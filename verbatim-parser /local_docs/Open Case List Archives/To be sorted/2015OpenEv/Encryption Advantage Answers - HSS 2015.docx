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23C02D" w14:textId="3C9E7811" w:rsidR="0021740D" w:rsidRDefault="0021740D" w:rsidP="00A94ED0">
      <w:pPr>
        <w:pStyle w:val="Heading2"/>
      </w:pPr>
      <w:r>
        <w:t>Explanation/Notes</w:t>
      </w:r>
    </w:p>
    <w:p w14:paraId="068F2581" w14:textId="77777777" w:rsidR="0021740D" w:rsidRDefault="0021740D" w:rsidP="0021740D"/>
    <w:p w14:paraId="2670F27A" w14:textId="58DA5EB8" w:rsidR="0021740D" w:rsidRDefault="0021740D" w:rsidP="0021740D">
      <w:r>
        <w:t>This file contains negative materials for debating encryption advantages. Additional materials can be found in the relevant case and advantage negative files.</w:t>
      </w:r>
      <w:bookmarkStart w:id="0" w:name="_GoBack"/>
      <w:bookmarkEnd w:id="0"/>
    </w:p>
    <w:p w14:paraId="1E85BD24" w14:textId="77777777" w:rsidR="0021740D" w:rsidRPr="0021740D" w:rsidRDefault="0021740D" w:rsidP="0021740D"/>
    <w:p w14:paraId="4A887EC0" w14:textId="2F4FD3AD" w:rsidR="00A94ED0" w:rsidRDefault="00A94ED0" w:rsidP="00A94ED0">
      <w:pPr>
        <w:pStyle w:val="Heading2"/>
      </w:pPr>
      <w:r>
        <w:lastRenderedPageBreak/>
        <w:t>Case</w:t>
      </w:r>
    </w:p>
    <w:p w14:paraId="59F6C80C" w14:textId="45797927" w:rsidR="00E422FE" w:rsidRDefault="00E422FE" w:rsidP="00E422FE">
      <w:pPr>
        <w:pStyle w:val="Heading3"/>
      </w:pPr>
      <w:r>
        <w:lastRenderedPageBreak/>
        <w:t>Encryption Advantage Stem</w:t>
      </w:r>
    </w:p>
    <w:p w14:paraId="1CEEDA42" w14:textId="5651BEE6" w:rsidR="0097779F" w:rsidRDefault="00A21CC0" w:rsidP="00A21CC0">
      <w:pPr>
        <w:pStyle w:val="Heading4"/>
      </w:pPr>
      <w:r>
        <w:t xml:space="preserve">Encryption is </w:t>
      </w:r>
      <w:r w:rsidRPr="00A21CC0">
        <w:rPr>
          <w:u w:val="single"/>
        </w:rPr>
        <w:t>growing</w:t>
      </w:r>
      <w:r>
        <w:t xml:space="preserve"> — the status quo solves. </w:t>
      </w:r>
    </w:p>
    <w:p w14:paraId="2A07837C" w14:textId="6CB97A2C" w:rsidR="00A21CC0" w:rsidRPr="00A21CC0" w:rsidRDefault="00A21CC0" w:rsidP="00A21CC0">
      <w:r w:rsidRPr="00A21CC0">
        <w:rPr>
          <w:rStyle w:val="Style13ptBold"/>
        </w:rPr>
        <w:t>Valerio 15</w:t>
      </w:r>
      <w:r>
        <w:t xml:space="preserve"> — Pablo Valerio, International Business and IT Consultant, holds an M.S. in Electrical Engineering from The Ohio State University, 2015 (“</w:t>
      </w:r>
      <w:r w:rsidRPr="00A21CC0">
        <w:t>Data Encryption On The Rise</w:t>
      </w:r>
      <w:r>
        <w:t xml:space="preserve">,” </w:t>
      </w:r>
      <w:r>
        <w:rPr>
          <w:i/>
        </w:rPr>
        <w:t>Network Computing</w:t>
      </w:r>
      <w:r>
        <w:t>, January 23</w:t>
      </w:r>
      <w:r w:rsidRPr="00A21CC0">
        <w:rPr>
          <w:vertAlign w:val="superscript"/>
        </w:rPr>
        <w:t>rd</w:t>
      </w:r>
      <w:r>
        <w:t xml:space="preserve">, Available Online at </w:t>
      </w:r>
      <w:hyperlink r:id="rId7" w:history="1">
        <w:r w:rsidRPr="00C8609C">
          <w:rPr>
            <w:rStyle w:val="Hyperlink"/>
          </w:rPr>
          <w:t>http://www.networkcomputing.com/applications/data-encryption-on-the-rise/a/d-id/1318719</w:t>
        </w:r>
      </w:hyperlink>
      <w:r>
        <w:t>, Accessed 07-06-2015)</w:t>
      </w:r>
    </w:p>
    <w:p w14:paraId="45663431" w14:textId="77777777" w:rsidR="00A21CC0" w:rsidRDefault="00A21CC0" w:rsidP="00A21CC0">
      <w:r w:rsidRPr="00A21CC0">
        <w:rPr>
          <w:rStyle w:val="StyleUnderline"/>
          <w:highlight w:val="yellow"/>
        </w:rPr>
        <w:t>With corporate demand</w:t>
      </w:r>
      <w:r w:rsidRPr="00A21CC0">
        <w:rPr>
          <w:rStyle w:val="StyleUnderline"/>
        </w:rPr>
        <w:t xml:space="preserve"> for data security </w:t>
      </w:r>
      <w:r w:rsidRPr="00A21CC0">
        <w:rPr>
          <w:rStyle w:val="StyleUnderline"/>
          <w:highlight w:val="yellow"/>
        </w:rPr>
        <w:t xml:space="preserve">growing, full data encryption is becoming a </w:t>
      </w:r>
      <w:r w:rsidRPr="00A21CC0">
        <w:rPr>
          <w:rStyle w:val="Emphasis"/>
          <w:highlight w:val="yellow"/>
        </w:rPr>
        <w:t>default feature</w:t>
      </w:r>
      <w:r w:rsidRPr="00A21CC0">
        <w:rPr>
          <w:rStyle w:val="StyleUnderline"/>
          <w:highlight w:val="yellow"/>
        </w:rPr>
        <w:t xml:space="preserve"> in the mobile space</w:t>
      </w:r>
      <w:r>
        <w:t>.</w:t>
      </w:r>
    </w:p>
    <w:p w14:paraId="2ECE6177" w14:textId="203C57A3" w:rsidR="00A21CC0" w:rsidRDefault="00A21CC0" w:rsidP="00A21CC0">
      <w:r w:rsidRPr="00A21CC0">
        <w:rPr>
          <w:rStyle w:val="StyleUnderline"/>
          <w:highlight w:val="yellow"/>
        </w:rPr>
        <w:t>Because of hacking</w:t>
      </w:r>
      <w:r w:rsidRPr="00A21CC0">
        <w:rPr>
          <w:rStyle w:val="StyleUnderline"/>
        </w:rPr>
        <w:t xml:space="preserve"> scandals </w:t>
      </w:r>
      <w:r w:rsidRPr="00A21CC0">
        <w:rPr>
          <w:rStyle w:val="StyleUnderline"/>
          <w:highlight w:val="yellow"/>
        </w:rPr>
        <w:t>and</w:t>
      </w:r>
      <w:r w:rsidRPr="00A21CC0">
        <w:rPr>
          <w:rStyle w:val="StyleUnderline"/>
        </w:rPr>
        <w:t xml:space="preserve"> government </w:t>
      </w:r>
      <w:r w:rsidRPr="00A21CC0">
        <w:rPr>
          <w:rStyle w:val="StyleUnderline"/>
          <w:highlight w:val="yellow"/>
        </w:rPr>
        <w:t xml:space="preserve">snooping, many companies are starting to encrypt </w:t>
      </w:r>
      <w:r w:rsidRPr="00A21CC0">
        <w:rPr>
          <w:rStyle w:val="Emphasis"/>
          <w:highlight w:val="yellow"/>
        </w:rPr>
        <w:t>all their data.</w:t>
      </w:r>
      <w:r w:rsidRPr="00A21CC0">
        <w:rPr>
          <w:rStyle w:val="StyleUnderline"/>
          <w:highlight w:val="yellow"/>
        </w:rPr>
        <w:t xml:space="preserve"> Both Apple and Google have committed to help users encrypt data</w:t>
      </w:r>
      <w:r w:rsidRPr="00A21CC0">
        <w:rPr>
          <w:rStyle w:val="StyleUnderline"/>
        </w:rPr>
        <w:t xml:space="preserve"> in their devices and in all communications. </w:t>
      </w:r>
      <w:r w:rsidRPr="00A21CC0">
        <w:rPr>
          <w:rStyle w:val="StyleUnderline"/>
          <w:highlight w:val="yellow"/>
        </w:rPr>
        <w:t>Some experts project</w:t>
      </w:r>
      <w:r w:rsidRPr="00A21CC0">
        <w:rPr>
          <w:rStyle w:val="StyleUnderline"/>
        </w:rPr>
        <w:t xml:space="preserve"> that </w:t>
      </w:r>
      <w:r w:rsidRPr="00A21CC0">
        <w:rPr>
          <w:rStyle w:val="Emphasis"/>
          <w:highlight w:val="yellow"/>
        </w:rPr>
        <w:t>more that 20% of Internet traffic</w:t>
      </w:r>
      <w:r w:rsidRPr="00A21CC0">
        <w:rPr>
          <w:rStyle w:val="StyleUnderline"/>
          <w:highlight w:val="yellow"/>
        </w:rPr>
        <w:t xml:space="preserve"> will be encrypted by the end of this year</w:t>
      </w:r>
      <w:r>
        <w:t>.</w:t>
      </w:r>
    </w:p>
    <w:p w14:paraId="7FED3F2C" w14:textId="45FADD1C" w:rsidR="00A21CC0" w:rsidRDefault="00A21CC0" w:rsidP="00A21CC0">
      <w:r w:rsidRPr="00A21CC0">
        <w:rPr>
          <w:rStyle w:val="StyleUnderline"/>
        </w:rPr>
        <w:t>Mobile devices are the biggest battlefield for security and encryption services</w:t>
      </w:r>
      <w:r>
        <w:t>. Many executives carry massive amounts of confidential data on their devices, usually unencrypted. While most laptops used by people working with confidential data have some form of disk encryption, and/or remote management, that doesn’t apply to smartphones and tablets.</w:t>
      </w:r>
    </w:p>
    <w:p w14:paraId="744969A5" w14:textId="00FF1316" w:rsidR="00A21CC0" w:rsidRDefault="00A21CC0" w:rsidP="00A21CC0">
      <w:r w:rsidRPr="00A21CC0">
        <w:rPr>
          <w:rStyle w:val="StyleUnderline"/>
        </w:rPr>
        <w:t>In order to gain</w:t>
      </w:r>
      <w:r>
        <w:t xml:space="preserve"> corporate </w:t>
      </w:r>
      <w:r w:rsidRPr="00A21CC0">
        <w:rPr>
          <w:rStyle w:val="StyleUnderline"/>
        </w:rPr>
        <w:t>customers’ confidence, smartphone and tablet manufacturers are working hard to increase the security of their devices</w:t>
      </w:r>
      <w:r>
        <w:t>. BlackBerry was among the first to employ full encryption of communications on its popular BlackBerry messenger. Samsung is committed to provide full encryption and data locks with its Knox platform.</w:t>
      </w:r>
    </w:p>
    <w:p w14:paraId="3F66E237" w14:textId="77777777" w:rsidR="00A21CC0" w:rsidRDefault="00A21CC0" w:rsidP="00A21CC0">
      <w:r>
        <w:t xml:space="preserve">Now, </w:t>
      </w:r>
      <w:r w:rsidRPr="00A21CC0">
        <w:rPr>
          <w:rStyle w:val="StyleUnderline"/>
          <w:highlight w:val="yellow"/>
        </w:rPr>
        <w:t xml:space="preserve">both Apple and Google are providing full encryption </w:t>
      </w:r>
      <w:r w:rsidRPr="00A21CC0">
        <w:rPr>
          <w:rStyle w:val="Emphasis"/>
          <w:highlight w:val="yellow"/>
        </w:rPr>
        <w:t>as a default option</w:t>
      </w:r>
      <w:r w:rsidRPr="00A21CC0">
        <w:rPr>
          <w:rStyle w:val="StyleUnderline"/>
        </w:rPr>
        <w:t xml:space="preserve"> on their mobile operating systems with an encryption scheme they are not able to break themselves</w:t>
      </w:r>
      <w:r>
        <w:t>, since they don’t hold the necessary keys.</w:t>
      </w:r>
    </w:p>
    <w:p w14:paraId="2C2D4165" w14:textId="77777777" w:rsidR="00E422FE" w:rsidRDefault="00E422FE" w:rsidP="00A21CC0"/>
    <w:p w14:paraId="43F0DFDC" w14:textId="77777777" w:rsidR="00E422FE" w:rsidRDefault="00E422FE" w:rsidP="00E422FE">
      <w:pPr>
        <w:pStyle w:val="Heading4"/>
      </w:pPr>
      <w:r>
        <w:t xml:space="preserve">Companies will be </w:t>
      </w:r>
      <w:r w:rsidRPr="0040574E">
        <w:rPr>
          <w:i/>
          <w:u w:val="single"/>
        </w:rPr>
        <w:t>forced</w:t>
      </w:r>
      <w:r>
        <w:t xml:space="preserve"> to offer unencrypted products — </w:t>
      </w:r>
      <w:r w:rsidRPr="0040574E">
        <w:rPr>
          <w:u w:val="single"/>
        </w:rPr>
        <w:t>business</w:t>
      </w:r>
      <w:r>
        <w:t xml:space="preserve"> and </w:t>
      </w:r>
      <w:r w:rsidRPr="0040574E">
        <w:rPr>
          <w:u w:val="single"/>
        </w:rPr>
        <w:t>international</w:t>
      </w:r>
      <w:r>
        <w:t xml:space="preserve"> pressure. </w:t>
      </w:r>
    </w:p>
    <w:p w14:paraId="0AC8C122" w14:textId="77777777" w:rsidR="00E422FE" w:rsidRDefault="00E422FE" w:rsidP="00E422FE">
      <w:r w:rsidRPr="0040574E">
        <w:rPr>
          <w:rStyle w:val="Style13ptBold"/>
        </w:rPr>
        <w:t>Baker 15</w:t>
      </w:r>
      <w:r>
        <w:t xml:space="preserve"> — Stewart Baker, former General C</w:t>
      </w:r>
      <w:r w:rsidRPr="0040574E">
        <w:t xml:space="preserve">ounsel </w:t>
      </w:r>
      <w:r>
        <w:t>of the National Security Agency, former Assistant Secretary for P</w:t>
      </w:r>
      <w:r w:rsidRPr="0040574E">
        <w:t>olicy at the Department of Homeland Security</w:t>
      </w:r>
      <w:r>
        <w:t>,</w:t>
      </w:r>
      <w:r w:rsidRPr="0040574E">
        <w:t xml:space="preserve"> </w:t>
      </w:r>
      <w:r>
        <w:t xml:space="preserve">2015 (“Data Access Shouldn’t Be Up to Companies Alone,” </w:t>
      </w:r>
      <w:r>
        <w:rPr>
          <w:i/>
        </w:rPr>
        <w:t>Room for Debate</w:t>
      </w:r>
      <w:r>
        <w:t xml:space="preserve">—a </w:t>
      </w:r>
      <w:r>
        <w:rPr>
          <w:i/>
        </w:rPr>
        <w:t>New York Times</w:t>
      </w:r>
      <w:r>
        <w:t xml:space="preserve"> expert blog, January 12</w:t>
      </w:r>
      <w:r w:rsidRPr="0040574E">
        <w:rPr>
          <w:vertAlign w:val="superscript"/>
        </w:rPr>
        <w:t>th</w:t>
      </w:r>
      <w:r>
        <w:t xml:space="preserve">, Available Online at </w:t>
      </w:r>
      <w:hyperlink r:id="rId8" w:history="1">
        <w:r w:rsidRPr="00D22175">
          <w:rPr>
            <w:rStyle w:val="Hyperlink"/>
          </w:rPr>
          <w:t>http://www.nytimes.com/roomfordebate/2014/09/30/apple-vs-the-law/data-access-shouldnt-be-up-to-companies-alone</w:t>
        </w:r>
      </w:hyperlink>
      <w:r>
        <w:t>, Accessed 07-05-2015)</w:t>
      </w:r>
    </w:p>
    <w:p w14:paraId="52A5F065" w14:textId="77777777" w:rsidR="00E422FE" w:rsidRDefault="00E422FE" w:rsidP="00E422FE">
      <w:r w:rsidRPr="0040574E">
        <w:rPr>
          <w:rStyle w:val="StyleUnderline"/>
          <w:highlight w:val="yellow"/>
        </w:rPr>
        <w:t>Apple is</w:t>
      </w:r>
      <w:r>
        <w:t xml:space="preserve"> a lot </w:t>
      </w:r>
      <w:r w:rsidRPr="0040574E">
        <w:rPr>
          <w:rStyle w:val="StyleUnderline"/>
          <w:highlight w:val="yellow"/>
        </w:rPr>
        <w:t>like a teenager getting</w:t>
      </w:r>
      <w:r>
        <w:t xml:space="preserve"> Edward </w:t>
      </w:r>
      <w:r w:rsidRPr="0040574E">
        <w:rPr>
          <w:rStyle w:val="StyleUnderline"/>
          <w:highlight w:val="yellow"/>
        </w:rPr>
        <w:t xml:space="preserve">Snowden's name tattooed up her arm. The excitement will die, but the regrets will last. </w:t>
      </w:r>
      <w:r w:rsidRPr="0040574E">
        <w:rPr>
          <w:rStyle w:val="Emphasis"/>
          <w:highlight w:val="yellow"/>
        </w:rPr>
        <w:t>For all of us</w:t>
      </w:r>
      <w:r>
        <w:t>.</w:t>
      </w:r>
    </w:p>
    <w:p w14:paraId="430431A0" w14:textId="77777777" w:rsidR="00E422FE" w:rsidRDefault="00E422FE" w:rsidP="00E422FE">
      <w:r w:rsidRPr="0040574E">
        <w:rPr>
          <w:rStyle w:val="StyleUnderline"/>
        </w:rPr>
        <w:t>Most Americans believe in privacy from government searches, but not for criminals. The Constitution protects a citizen's “houses, papers and effects” only until a judge finds probable cause that the citizen has committed a crime</w:t>
      </w:r>
      <w:r>
        <w:t xml:space="preserve">. This year, the Supreme Court ruled that the police need a warrant to search cellphones seized at the time of arrest. </w:t>
      </w:r>
      <w:r w:rsidRPr="0040574E">
        <w:rPr>
          <w:rStyle w:val="StyleUnderline"/>
        </w:rPr>
        <w:t xml:space="preserve">But </w:t>
      </w:r>
      <w:r w:rsidRPr="0040574E">
        <w:rPr>
          <w:rStyle w:val="StyleUnderline"/>
          <w:highlight w:val="yellow"/>
        </w:rPr>
        <w:t>with</w:t>
      </w:r>
      <w:r>
        <w:t xml:space="preserve"> Apple's </w:t>
      </w:r>
      <w:r w:rsidRPr="0040574E">
        <w:rPr>
          <w:rStyle w:val="StyleUnderline"/>
        </w:rPr>
        <w:t xml:space="preserve">new </w:t>
      </w:r>
      <w:r w:rsidRPr="0040574E">
        <w:rPr>
          <w:rStyle w:val="StyleUnderline"/>
          <w:highlight w:val="yellow"/>
        </w:rPr>
        <w:t xml:space="preserve">encryption, probable cause and a warrant will be </w:t>
      </w:r>
      <w:r w:rsidRPr="0040574E">
        <w:rPr>
          <w:rStyle w:val="Emphasis"/>
          <w:highlight w:val="yellow"/>
        </w:rPr>
        <w:t xml:space="preserve">of little help </w:t>
      </w:r>
      <w:r w:rsidRPr="0040574E">
        <w:rPr>
          <w:rStyle w:val="StyleUnderline"/>
          <w:highlight w:val="yellow"/>
        </w:rPr>
        <w:t>to the police</w:t>
      </w:r>
      <w:r>
        <w:t xml:space="preserve"> who seize a suspect’s iPhone and want to search it.</w:t>
      </w:r>
    </w:p>
    <w:p w14:paraId="12F0A649" w14:textId="77777777" w:rsidR="00E422FE" w:rsidRDefault="00E422FE" w:rsidP="00E422FE">
      <w:r w:rsidRPr="0040574E">
        <w:rPr>
          <w:rStyle w:val="StyleUnderline"/>
        </w:rPr>
        <w:t>That decision should not be left to Apple alone. And it won't be</w:t>
      </w:r>
      <w:r>
        <w:t>.</w:t>
      </w:r>
    </w:p>
    <w:p w14:paraId="35280C39" w14:textId="77777777" w:rsidR="00E422FE" w:rsidRDefault="00E422FE" w:rsidP="00E422FE">
      <w:r>
        <w:t xml:space="preserve">Companies do not want to give their employees the power to roam corporate networks in secrecy. And even if they did, their regulators wouldn't let them. </w:t>
      </w:r>
      <w:r w:rsidRPr="0040574E">
        <w:rPr>
          <w:rStyle w:val="StyleUnderline"/>
          <w:highlight w:val="yellow"/>
        </w:rPr>
        <w:t>If Apple wants to sell iPhones for business</w:t>
      </w:r>
      <w:r w:rsidRPr="0040574E">
        <w:rPr>
          <w:rStyle w:val="StyleUnderline"/>
        </w:rPr>
        <w:t xml:space="preserve"> use, </w:t>
      </w:r>
      <w:r w:rsidRPr="0040574E">
        <w:rPr>
          <w:rStyle w:val="StyleUnderline"/>
          <w:highlight w:val="yellow"/>
        </w:rPr>
        <w:t>it will have to give companies a way to read</w:t>
      </w:r>
      <w:r w:rsidRPr="0040574E">
        <w:rPr>
          <w:rStyle w:val="StyleUnderline"/>
        </w:rPr>
        <w:t xml:space="preserve"> their </w:t>
      </w:r>
      <w:r w:rsidRPr="0040574E">
        <w:rPr>
          <w:rStyle w:val="StyleUnderline"/>
          <w:highlight w:val="yellow"/>
        </w:rPr>
        <w:t>employees’</w:t>
      </w:r>
      <w:r w:rsidRPr="0040574E">
        <w:rPr>
          <w:rStyle w:val="StyleUnderline"/>
        </w:rPr>
        <w:t xml:space="preserve"> business </w:t>
      </w:r>
      <w:r w:rsidRPr="0040574E">
        <w:rPr>
          <w:rStyle w:val="StyleUnderline"/>
          <w:highlight w:val="yellow"/>
        </w:rPr>
        <w:t>communications</w:t>
      </w:r>
      <w:r w:rsidRPr="0040574E">
        <w:rPr>
          <w:rStyle w:val="StyleUnderline"/>
        </w:rPr>
        <w:t>. Corporate IT departments won’t welcome a technology that could help workers hide misdeeds from their employer</w:t>
      </w:r>
      <w:r>
        <w:t>.</w:t>
      </w:r>
    </w:p>
    <w:p w14:paraId="5C69A80B" w14:textId="77777777" w:rsidR="00E422FE" w:rsidRDefault="00E422FE" w:rsidP="00E422FE">
      <w:r>
        <w:lastRenderedPageBreak/>
        <w:t xml:space="preserve">And </w:t>
      </w:r>
      <w:r w:rsidRPr="0040574E">
        <w:rPr>
          <w:rStyle w:val="StyleUnderline"/>
        </w:rPr>
        <w:t xml:space="preserve">as a global company, Apple is subject to regulation and market pressure everywhere. </w:t>
      </w:r>
      <w:r w:rsidRPr="0040574E">
        <w:rPr>
          <w:rStyle w:val="StyleUnderline"/>
          <w:highlight w:val="yellow"/>
        </w:rPr>
        <w:t>If China doesn't like Apple's new policy, it can ban the iPhone</w:t>
      </w:r>
      <w:r w:rsidRPr="0040574E">
        <w:rPr>
          <w:rStyle w:val="StyleUnderline"/>
        </w:rPr>
        <w:t xml:space="preserve"> or simply encourage China's mobile carriers to slow Apple's already weak sales there. </w:t>
      </w:r>
      <w:r w:rsidRPr="0040574E">
        <w:rPr>
          <w:rStyle w:val="StyleUnderline"/>
          <w:highlight w:val="yellow"/>
        </w:rPr>
        <w:t>Even democracies like India</w:t>
      </w:r>
      <w:r w:rsidRPr="0040574E">
        <w:rPr>
          <w:rStyle w:val="StyleUnderline"/>
        </w:rPr>
        <w:t xml:space="preserve">, </w:t>
      </w:r>
      <w:r w:rsidRPr="0040574E">
        <w:rPr>
          <w:rStyle w:val="StyleUnderline"/>
          <w:highlight w:val="yellow"/>
        </w:rPr>
        <w:t>and</w:t>
      </w:r>
      <w:r w:rsidRPr="0040574E">
        <w:rPr>
          <w:rStyle w:val="StyleUnderline"/>
        </w:rPr>
        <w:t xml:space="preserve"> U.S. </w:t>
      </w:r>
      <w:r w:rsidRPr="0040574E">
        <w:rPr>
          <w:rStyle w:val="StyleUnderline"/>
          <w:highlight w:val="yellow"/>
        </w:rPr>
        <w:t>allies like the U</w:t>
      </w:r>
      <w:r>
        <w:t xml:space="preserve">nited </w:t>
      </w:r>
      <w:r w:rsidRPr="0040574E">
        <w:rPr>
          <w:rStyle w:val="StyleUnderline"/>
          <w:highlight w:val="yellow"/>
        </w:rPr>
        <w:t>A</w:t>
      </w:r>
      <w:r>
        <w:t xml:space="preserve">rab </w:t>
      </w:r>
      <w:r w:rsidRPr="0040574E">
        <w:rPr>
          <w:rStyle w:val="StyleUnderline"/>
          <w:highlight w:val="yellow"/>
        </w:rPr>
        <w:t>E</w:t>
      </w:r>
      <w:r>
        <w:t xml:space="preserve">mirates, </w:t>
      </w:r>
      <w:r w:rsidRPr="0040574E">
        <w:rPr>
          <w:rStyle w:val="StyleUnderline"/>
          <w:highlight w:val="yellow"/>
        </w:rPr>
        <w:t>have shown the</w:t>
      </w:r>
      <w:r w:rsidRPr="0040574E">
        <w:rPr>
          <w:rStyle w:val="StyleUnderline"/>
        </w:rPr>
        <w:t xml:space="preserve"> determination and the </w:t>
      </w:r>
      <w:r w:rsidRPr="0040574E">
        <w:rPr>
          <w:rStyle w:val="StyleUnderline"/>
          <w:highlight w:val="yellow"/>
        </w:rPr>
        <w:t>clout to force changes in</w:t>
      </w:r>
      <w:r w:rsidRPr="0040574E">
        <w:rPr>
          <w:rStyle w:val="StyleUnderline"/>
        </w:rPr>
        <w:t xml:space="preserve"> phone makers' </w:t>
      </w:r>
      <w:r w:rsidRPr="0040574E">
        <w:rPr>
          <w:rStyle w:val="StyleUnderline"/>
          <w:highlight w:val="yellow"/>
        </w:rPr>
        <w:t>security choices</w:t>
      </w:r>
      <w:r>
        <w:t>.</w:t>
      </w:r>
    </w:p>
    <w:p w14:paraId="5C6096D2" w14:textId="77777777" w:rsidR="00E422FE" w:rsidRPr="0040574E" w:rsidRDefault="00E422FE" w:rsidP="00E422FE">
      <w:pPr>
        <w:rPr>
          <w:rStyle w:val="StyleUnderline"/>
        </w:rPr>
      </w:pPr>
      <w:r w:rsidRPr="0040574E">
        <w:rPr>
          <w:rStyle w:val="StyleUnderline"/>
          <w:highlight w:val="yellow"/>
        </w:rPr>
        <w:t>So if Apple wants to sell</w:t>
      </w:r>
      <w:r w:rsidRPr="0040574E">
        <w:rPr>
          <w:rStyle w:val="StyleUnderline"/>
        </w:rPr>
        <w:t xml:space="preserve"> its iPhone </w:t>
      </w:r>
      <w:r w:rsidRPr="0040574E">
        <w:rPr>
          <w:rStyle w:val="StyleUnderline"/>
          <w:highlight w:val="yellow"/>
        </w:rPr>
        <w:t>everywhere, it will have to compromise</w:t>
      </w:r>
      <w:r w:rsidRPr="0040574E">
        <w:rPr>
          <w:rStyle w:val="StyleUnderline"/>
        </w:rPr>
        <w:t xml:space="preserve">. But then what? </w:t>
      </w:r>
      <w:r w:rsidRPr="0040574E">
        <w:rPr>
          <w:rStyle w:val="StyleUnderline"/>
          <w:highlight w:val="yellow"/>
        </w:rPr>
        <w:t>Will it really give China</w:t>
      </w:r>
      <w:r w:rsidRPr="0040574E">
        <w:rPr>
          <w:rStyle w:val="StyleUnderline"/>
        </w:rPr>
        <w:t xml:space="preserve">'s authoritarian regime </w:t>
      </w:r>
      <w:r w:rsidRPr="0040574E">
        <w:rPr>
          <w:rStyle w:val="StyleUnderline"/>
          <w:highlight w:val="yellow"/>
        </w:rPr>
        <w:t>more access</w:t>
      </w:r>
      <w:r w:rsidRPr="0040574E">
        <w:rPr>
          <w:rStyle w:val="StyleUnderline"/>
        </w:rPr>
        <w:t xml:space="preserve"> to iPhone data </w:t>
      </w:r>
      <w:r w:rsidRPr="0040574E">
        <w:rPr>
          <w:rStyle w:val="StyleUnderline"/>
          <w:highlight w:val="yellow"/>
        </w:rPr>
        <w:t>than it gives to American police</w:t>
      </w:r>
      <w:r w:rsidRPr="0040574E">
        <w:rPr>
          <w:rStyle w:val="StyleUnderline"/>
        </w:rPr>
        <w:t xml:space="preserve"> trying to stop crimes in this country?</w:t>
      </w:r>
    </w:p>
    <w:p w14:paraId="0086D48E" w14:textId="77777777" w:rsidR="00E422FE" w:rsidRDefault="00E422FE" w:rsidP="00E422FE">
      <w:pPr>
        <w:rPr>
          <w:rStyle w:val="StyleUnderline"/>
        </w:rPr>
      </w:pPr>
      <w:r w:rsidRPr="0040574E">
        <w:rPr>
          <w:rStyle w:val="StyleUnderline"/>
        </w:rPr>
        <w:t xml:space="preserve">And </w:t>
      </w:r>
      <w:r w:rsidRPr="0040574E">
        <w:rPr>
          <w:rStyle w:val="StyleUnderline"/>
          <w:highlight w:val="yellow"/>
        </w:rPr>
        <w:t>if so, how will its management sleep at night?</w:t>
      </w:r>
    </w:p>
    <w:p w14:paraId="4F94EC07" w14:textId="77777777" w:rsidR="00E422FE" w:rsidRDefault="00E422FE" w:rsidP="00E422FE"/>
    <w:p w14:paraId="794B4ABD" w14:textId="1DA7B28C" w:rsidR="00742966" w:rsidRDefault="00742966" w:rsidP="00742966">
      <w:pPr>
        <w:pStyle w:val="Heading3"/>
      </w:pPr>
      <w:r>
        <w:lastRenderedPageBreak/>
        <w:t>Privacy Advantage</w:t>
      </w:r>
    </w:p>
    <w:p w14:paraId="1F2FBB56" w14:textId="77777777" w:rsidR="00E422FE" w:rsidRDefault="00E422FE" w:rsidP="00E422FE">
      <w:pPr>
        <w:pStyle w:val="Heading4"/>
      </w:pPr>
      <w:r>
        <w:t xml:space="preserve">More encryption means </w:t>
      </w:r>
      <w:r w:rsidRPr="0097779F">
        <w:rPr>
          <w:u w:val="single"/>
        </w:rPr>
        <w:t xml:space="preserve">less </w:t>
      </w:r>
      <w:r>
        <w:rPr>
          <w:u w:val="single"/>
        </w:rPr>
        <w:t xml:space="preserve">legal </w:t>
      </w:r>
      <w:r w:rsidRPr="0097779F">
        <w:rPr>
          <w:u w:val="single"/>
        </w:rPr>
        <w:t>protection</w:t>
      </w:r>
      <w:r>
        <w:t xml:space="preserve"> of metadata. This turns privacy. </w:t>
      </w:r>
    </w:p>
    <w:p w14:paraId="05329BAD" w14:textId="77777777" w:rsidR="00E422FE" w:rsidRPr="0097779F" w:rsidRDefault="00E422FE" w:rsidP="00E422FE">
      <w:r w:rsidRPr="0097779F">
        <w:rPr>
          <w:rStyle w:val="Style13ptBold"/>
        </w:rPr>
        <w:t>Kerr 14</w:t>
      </w:r>
      <w:r>
        <w:t xml:space="preserve"> — Orin Kerr, </w:t>
      </w:r>
      <w:r w:rsidRPr="0097779F">
        <w:t>Fred C. Stevenson Research Professor at The George Washington University Law School</w:t>
      </w:r>
      <w:r>
        <w:t xml:space="preserve">, former </w:t>
      </w:r>
      <w:r w:rsidRPr="0097779F">
        <w:t>trial attorney in the Computer Crime and Intellectual Property Section at the U.S. Department of Justice</w:t>
      </w:r>
      <w:r>
        <w:t>, holds a J.D. from Harvard University, 2014 (“</w:t>
      </w:r>
      <w:r w:rsidRPr="0097779F">
        <w:t>Julian Sanchez on encryption, law enforcement, and the balance of power</w:t>
      </w:r>
      <w:r>
        <w:t xml:space="preserve">,” </w:t>
      </w:r>
      <w:r>
        <w:rPr>
          <w:i/>
        </w:rPr>
        <w:t>The Volokh Conspiracy</w:t>
      </w:r>
      <w:r>
        <w:t xml:space="preserve">—a </w:t>
      </w:r>
      <w:r>
        <w:rPr>
          <w:i/>
        </w:rPr>
        <w:t>Washington Post</w:t>
      </w:r>
      <w:r>
        <w:t xml:space="preserve"> scholarly blog, September 24</w:t>
      </w:r>
      <w:r w:rsidRPr="0097779F">
        <w:rPr>
          <w:vertAlign w:val="superscript"/>
        </w:rPr>
        <w:t>th</w:t>
      </w:r>
      <w:r>
        <w:t xml:space="preserve">, Available Online at </w:t>
      </w:r>
      <w:hyperlink r:id="rId9" w:history="1">
        <w:r w:rsidRPr="006A0AC5">
          <w:rPr>
            <w:rStyle w:val="Hyperlink"/>
          </w:rPr>
          <w:t>http://www.washingtonpost.com/news/volokh-conspiracy/wp/2014/09/24/julian-sanchez-on-encryption-law-enforcement-and-the-balance-of-power/</w:t>
        </w:r>
      </w:hyperlink>
      <w:r>
        <w:t>, Accessed 06-29-2015)</w:t>
      </w:r>
    </w:p>
    <w:p w14:paraId="018AEFA1" w14:textId="77777777" w:rsidR="00E422FE" w:rsidRDefault="00E422FE" w:rsidP="00E422FE">
      <w:r>
        <w:t xml:space="preserve">If Julian is right, though, </w:t>
      </w:r>
      <w:r w:rsidRPr="0097779F">
        <w:rPr>
          <w:rStyle w:val="StyleUnderline"/>
          <w:highlight w:val="yellow"/>
        </w:rPr>
        <w:t>I don’t think</w:t>
      </w:r>
      <w:r>
        <w:t xml:space="preserve"> it means that the </w:t>
      </w:r>
      <w:r w:rsidRPr="0097779F">
        <w:rPr>
          <w:rStyle w:val="StyleUnderline"/>
          <w:highlight w:val="yellow"/>
        </w:rPr>
        <w:t>widespread</w:t>
      </w:r>
      <w:r w:rsidRPr="0097779F">
        <w:rPr>
          <w:rStyle w:val="StyleUnderline"/>
        </w:rPr>
        <w:t xml:space="preserve"> use of </w:t>
      </w:r>
      <w:r w:rsidRPr="0097779F">
        <w:rPr>
          <w:rStyle w:val="StyleUnderline"/>
          <w:highlight w:val="yellow"/>
        </w:rPr>
        <w:t xml:space="preserve">encryption will have </w:t>
      </w:r>
      <w:r w:rsidRPr="0097779F">
        <w:rPr>
          <w:rStyle w:val="Emphasis"/>
          <w:highlight w:val="yellow"/>
        </w:rPr>
        <w:t>no effect</w:t>
      </w:r>
      <w:r w:rsidRPr="0097779F">
        <w:rPr>
          <w:rStyle w:val="StyleUnderline"/>
          <w:highlight w:val="yellow"/>
        </w:rPr>
        <w:t xml:space="preserve"> on Fourth Amendment law. Even if</w:t>
      </w:r>
      <w:r w:rsidRPr="0097779F">
        <w:rPr>
          <w:rStyle w:val="StyleUnderline"/>
        </w:rPr>
        <w:t xml:space="preserve"> the </w:t>
      </w:r>
      <w:r w:rsidRPr="0097779F">
        <w:rPr>
          <w:rStyle w:val="StyleUnderline"/>
          <w:highlight w:val="yellow"/>
        </w:rPr>
        <w:t>increasing</w:t>
      </w:r>
      <w:r w:rsidRPr="0097779F">
        <w:rPr>
          <w:rStyle w:val="StyleUnderline"/>
        </w:rPr>
        <w:t xml:space="preserve"> use of </w:t>
      </w:r>
      <w:r w:rsidRPr="0097779F">
        <w:rPr>
          <w:rStyle w:val="StyleUnderline"/>
          <w:highlight w:val="yellow"/>
        </w:rPr>
        <w:t>encryption will help</w:t>
      </w:r>
      <w:r w:rsidRPr="0097779F">
        <w:rPr>
          <w:rStyle w:val="StyleUnderline"/>
        </w:rPr>
        <w:t xml:space="preserve"> to </w:t>
      </w:r>
      <w:r w:rsidRPr="0097779F">
        <w:rPr>
          <w:rStyle w:val="StyleUnderline"/>
          <w:highlight w:val="yellow"/>
        </w:rPr>
        <w:t>restore</w:t>
      </w:r>
      <w:r w:rsidRPr="0097779F">
        <w:rPr>
          <w:rStyle w:val="StyleUnderline"/>
        </w:rPr>
        <w:t xml:space="preserve"> the </w:t>
      </w:r>
      <w:r w:rsidRPr="0097779F">
        <w:rPr>
          <w:rStyle w:val="StyleUnderline"/>
          <w:highlight w:val="yellow"/>
        </w:rPr>
        <w:t xml:space="preserve">status quo balance of power, that restoration is likely to have </w:t>
      </w:r>
      <w:r w:rsidRPr="0097779F">
        <w:rPr>
          <w:rStyle w:val="Emphasis"/>
          <w:highlight w:val="yellow"/>
        </w:rPr>
        <w:t>a significant influence</w:t>
      </w:r>
      <w:r w:rsidRPr="0097779F">
        <w:rPr>
          <w:rStyle w:val="StyleUnderline"/>
          <w:highlight w:val="yellow"/>
        </w:rPr>
        <w:t xml:space="preserve"> in terms of </w:t>
      </w:r>
      <w:r w:rsidRPr="0097779F">
        <w:rPr>
          <w:rStyle w:val="Emphasis"/>
          <w:highlight w:val="yellow"/>
        </w:rPr>
        <w:t>changes not taken</w:t>
      </w:r>
      <w:r>
        <w:t xml:space="preserve">. Consider the debate over the plain view exception to the Fourth Amendment. I’ve argued that the courts should eliminate the plain view exception for digital searches because computer searches bring so much information into plain view. It’s an equilibrium-adjustment idea: The existing plain view doctrine gives the government too much power given the new technological facts of computers. </w:t>
      </w:r>
      <w:r w:rsidRPr="0097779F">
        <w:rPr>
          <w:rStyle w:val="StyleUnderline"/>
          <w:highlight w:val="yellow"/>
        </w:rPr>
        <w:t>If broad use of encryption ends up making it much harder for</w:t>
      </w:r>
      <w:r w:rsidRPr="0097779F">
        <w:rPr>
          <w:rStyle w:val="StyleUnderline"/>
        </w:rPr>
        <w:t xml:space="preserve"> the </w:t>
      </w:r>
      <w:r w:rsidRPr="0097779F">
        <w:rPr>
          <w:rStyle w:val="StyleUnderline"/>
          <w:highlight w:val="yellow"/>
        </w:rPr>
        <w:t>government to</w:t>
      </w:r>
      <w:r w:rsidRPr="0097779F">
        <w:rPr>
          <w:rStyle w:val="StyleUnderline"/>
        </w:rPr>
        <w:t xml:space="preserve"> get </w:t>
      </w:r>
      <w:r w:rsidRPr="0097779F">
        <w:rPr>
          <w:rStyle w:val="StyleUnderline"/>
          <w:highlight w:val="yellow"/>
        </w:rPr>
        <w:t>access</w:t>
      </w:r>
      <w:r w:rsidRPr="0097779F">
        <w:rPr>
          <w:rStyle w:val="StyleUnderline"/>
        </w:rPr>
        <w:t xml:space="preserve"> to </w:t>
      </w:r>
      <w:r w:rsidRPr="0097779F">
        <w:rPr>
          <w:rStyle w:val="StyleUnderline"/>
          <w:highlight w:val="yellow"/>
        </w:rPr>
        <w:t>contents,</w:t>
      </w:r>
      <w:r>
        <w:t xml:space="preserve"> however, I suspect </w:t>
      </w:r>
      <w:r w:rsidRPr="0097779F">
        <w:rPr>
          <w:rStyle w:val="StyleUnderline"/>
          <w:highlight w:val="yellow"/>
        </w:rPr>
        <w:t xml:space="preserve">courts will be </w:t>
      </w:r>
      <w:r w:rsidRPr="0097779F">
        <w:rPr>
          <w:rStyle w:val="Emphasis"/>
          <w:highlight w:val="yellow"/>
        </w:rPr>
        <w:t>less inclined</w:t>
      </w:r>
      <w:r w:rsidRPr="0097779F">
        <w:rPr>
          <w:rStyle w:val="StyleUnderline"/>
          <w:highlight w:val="yellow"/>
        </w:rPr>
        <w:t xml:space="preserve"> to take away that law enforcement power</w:t>
      </w:r>
      <w:r>
        <w:t xml:space="preserve">. Perhaps the same is true for the metadata debate. </w:t>
      </w:r>
      <w:r w:rsidRPr="0097779F">
        <w:rPr>
          <w:rStyle w:val="StyleUnderline"/>
          <w:highlight w:val="yellow"/>
        </w:rPr>
        <w:t>If</w:t>
      </w:r>
      <w:r w:rsidRPr="0097779F">
        <w:rPr>
          <w:rStyle w:val="StyleUnderline"/>
        </w:rPr>
        <w:t xml:space="preserve"> the </w:t>
      </w:r>
      <w:r w:rsidRPr="0097779F">
        <w:rPr>
          <w:rStyle w:val="StyleUnderline"/>
          <w:highlight w:val="yellow"/>
        </w:rPr>
        <w:t>widespread</w:t>
      </w:r>
      <w:r w:rsidRPr="0097779F">
        <w:rPr>
          <w:rStyle w:val="StyleUnderline"/>
        </w:rPr>
        <w:t xml:space="preserve"> use of </w:t>
      </w:r>
      <w:r w:rsidRPr="0097779F">
        <w:rPr>
          <w:rStyle w:val="StyleUnderline"/>
          <w:highlight w:val="yellow"/>
        </w:rPr>
        <w:t xml:space="preserve">encryption ends up broadly limiting access to contents </w:t>
      </w:r>
      <w:r w:rsidRPr="0097779F">
        <w:rPr>
          <w:rStyle w:val="Emphasis"/>
          <w:highlight w:val="yellow"/>
        </w:rPr>
        <w:t>even with a warrant</w:t>
      </w:r>
      <w:r w:rsidRPr="0097779F">
        <w:rPr>
          <w:rStyle w:val="StyleUnderline"/>
          <w:highlight w:val="yellow"/>
        </w:rPr>
        <w:t xml:space="preserve">, perhaps courts become </w:t>
      </w:r>
      <w:r w:rsidRPr="0097779F">
        <w:rPr>
          <w:rStyle w:val="Emphasis"/>
          <w:highlight w:val="yellow"/>
        </w:rPr>
        <w:t>less likely</w:t>
      </w:r>
      <w:r w:rsidRPr="0097779F">
        <w:rPr>
          <w:rStyle w:val="StyleUnderline"/>
          <w:highlight w:val="yellow"/>
        </w:rPr>
        <w:t xml:space="preserve"> to impose new Fourth Amendment restrictions on </w:t>
      </w:r>
      <w:r w:rsidRPr="0097779F">
        <w:rPr>
          <w:rStyle w:val="Emphasis"/>
          <w:highlight w:val="yellow"/>
        </w:rPr>
        <w:t>access to metadata</w:t>
      </w:r>
      <w:r>
        <w:t>.</w:t>
      </w:r>
    </w:p>
    <w:p w14:paraId="3B6CAD6F" w14:textId="77777777" w:rsidR="009029F0" w:rsidRDefault="009029F0" w:rsidP="00E422FE"/>
    <w:p w14:paraId="6029B445" w14:textId="3AF59282" w:rsidR="00742966" w:rsidRDefault="00742966" w:rsidP="00742966">
      <w:pPr>
        <w:pStyle w:val="Heading3"/>
      </w:pPr>
      <w:r>
        <w:lastRenderedPageBreak/>
        <w:t>Cybersecurity Advantage</w:t>
      </w:r>
    </w:p>
    <w:p w14:paraId="18CE2CB0" w14:textId="77777777" w:rsidR="00E422FE" w:rsidRDefault="00E422FE" w:rsidP="00E422FE">
      <w:pPr>
        <w:pStyle w:val="Heading4"/>
      </w:pPr>
      <w:r>
        <w:t xml:space="preserve">No cyber impact — it’s </w:t>
      </w:r>
      <w:r w:rsidRPr="001D7355">
        <w:rPr>
          <w:u w:val="single"/>
        </w:rPr>
        <w:t>exaggerated</w:t>
      </w:r>
      <w:r>
        <w:t xml:space="preserve">. </w:t>
      </w:r>
    </w:p>
    <w:p w14:paraId="38951615" w14:textId="77777777" w:rsidR="00E422FE" w:rsidRDefault="00E422FE" w:rsidP="00E422FE">
      <w:r w:rsidRPr="0087611C">
        <w:rPr>
          <w:rStyle w:val="Style13ptBold"/>
        </w:rPr>
        <w:t>Healey 13</w:t>
      </w:r>
      <w:r>
        <w:t xml:space="preserve"> — Jason Healey, D</w:t>
      </w:r>
      <w:r w:rsidRPr="0087611C">
        <w:t>irector of the Cyber Statecraft Initiative at the Atlantic Council</w:t>
      </w:r>
      <w:r>
        <w:t>, P</w:t>
      </w:r>
      <w:r w:rsidRPr="0087611C">
        <w:t>resident of the Cyb</w:t>
      </w:r>
      <w:r>
        <w:t>er Conflict Studies Association, Lecturer in Cyber P</w:t>
      </w:r>
      <w:r w:rsidRPr="0087611C">
        <w:t>olicy at Georgetown University</w:t>
      </w:r>
      <w:r>
        <w:t>, L</w:t>
      </w:r>
      <w:r w:rsidRPr="0087611C">
        <w:t xml:space="preserve">ecturer </w:t>
      </w:r>
      <w:r>
        <w:t>in Cyber National Security S</w:t>
      </w:r>
      <w:r w:rsidRPr="0087611C">
        <w:t xml:space="preserve">tudies at </w:t>
      </w:r>
      <w:r>
        <w:t xml:space="preserve">the </w:t>
      </w:r>
      <w:r w:rsidRPr="0087611C">
        <w:t>School of Advanced International Studies</w:t>
      </w:r>
      <w:r>
        <w:t xml:space="preserve"> at Johns Hopkins University, former </w:t>
      </w:r>
      <w:r w:rsidRPr="0087611C">
        <w:t>Director for Cyber Infrastructure Protection at the White House</w:t>
      </w:r>
      <w:r>
        <w:t>,</w:t>
      </w:r>
      <w:r w:rsidRPr="0087611C">
        <w:t xml:space="preserve"> </w:t>
      </w:r>
      <w:r w:rsidRPr="005C006E">
        <w:t>holds a Master’s in Computer Security from James Madison University</w:t>
      </w:r>
      <w:r>
        <w:t>, 2013 (“</w:t>
      </w:r>
      <w:r w:rsidRPr="0087611C">
        <w:t>No, Cyberwarfare Is</w:t>
      </w:r>
      <w:r>
        <w:t xml:space="preserve">n't as Dangerous as Nuclear War,” </w:t>
      </w:r>
      <w:r>
        <w:rPr>
          <w:i/>
        </w:rPr>
        <w:t xml:space="preserve">U.S. News &amp; World </w:t>
      </w:r>
      <w:r w:rsidRPr="0087611C">
        <w:rPr>
          <w:i/>
        </w:rPr>
        <w:t>Report</w:t>
      </w:r>
      <w:r>
        <w:t xml:space="preserve">, </w:t>
      </w:r>
      <w:r w:rsidRPr="0087611C">
        <w:t>March</w:t>
      </w:r>
      <w:r>
        <w:t xml:space="preserve"> 20</w:t>
      </w:r>
      <w:r w:rsidRPr="0087611C">
        <w:rPr>
          <w:vertAlign w:val="superscript"/>
        </w:rPr>
        <w:t>th</w:t>
      </w:r>
      <w:r>
        <w:t xml:space="preserve">, Available Online at </w:t>
      </w:r>
      <w:hyperlink r:id="rId10" w:history="1">
        <w:r w:rsidRPr="00672DC9">
          <w:rPr>
            <w:rStyle w:val="Hyperlink"/>
          </w:rPr>
          <w:t>http://www.usnews.com/opinion/blogs/world-report/2013/03/20/cyber-attacks-not-yet-an-existential-threat-to-the-us</w:t>
        </w:r>
      </w:hyperlink>
      <w:r>
        <w:t>, Accessed 01-27-2015)</w:t>
      </w:r>
    </w:p>
    <w:p w14:paraId="4A7CFBAB" w14:textId="77777777" w:rsidR="00E422FE" w:rsidRDefault="00E422FE" w:rsidP="00E422FE">
      <w:r w:rsidRPr="0087611C">
        <w:rPr>
          <w:rStyle w:val="StyleUnderline"/>
          <w:highlight w:val="yellow"/>
        </w:rPr>
        <w:t xml:space="preserve">America does </w:t>
      </w:r>
      <w:r w:rsidRPr="0087611C">
        <w:rPr>
          <w:rStyle w:val="Emphasis"/>
          <w:highlight w:val="yellow"/>
        </w:rPr>
        <w:t>not</w:t>
      </w:r>
      <w:r w:rsidRPr="0087611C">
        <w:rPr>
          <w:rStyle w:val="StyleUnderline"/>
          <w:highlight w:val="yellow"/>
        </w:rPr>
        <w:t xml:space="preserve"> face an existential cyberthreat</w:t>
      </w:r>
      <w:r w:rsidRPr="0087611C">
        <w:rPr>
          <w:rStyle w:val="StyleUnderline"/>
        </w:rPr>
        <w:t xml:space="preserve"> today, despite recent warnings. Our </w:t>
      </w:r>
      <w:r w:rsidRPr="0087611C">
        <w:rPr>
          <w:rStyle w:val="StyleUnderline"/>
          <w:highlight w:val="yellow"/>
        </w:rPr>
        <w:t>cybervulnerabilities are</w:t>
      </w:r>
      <w:r>
        <w:t xml:space="preserve"> undoubtedly grave and the threats we face are severe but </w:t>
      </w:r>
      <w:r w:rsidRPr="0087611C">
        <w:rPr>
          <w:rStyle w:val="Emphasis"/>
          <w:highlight w:val="yellow"/>
        </w:rPr>
        <w:t>far from comparable to nuclear war</w:t>
      </w:r>
      <w:r>
        <w:t xml:space="preserve">.  </w:t>
      </w:r>
    </w:p>
    <w:p w14:paraId="37CFB95F" w14:textId="77777777" w:rsidR="00E422FE" w:rsidRPr="0087611C" w:rsidRDefault="00E422FE" w:rsidP="00E422FE">
      <w:pPr>
        <w:rPr>
          <w:rStyle w:val="StyleUnderline"/>
        </w:rPr>
      </w:pPr>
      <w:r>
        <w:t xml:space="preserve">The most </w:t>
      </w:r>
      <w:r w:rsidRPr="0087611C">
        <w:rPr>
          <w:rStyle w:val="StyleUnderline"/>
        </w:rPr>
        <w:t>recent alarms come in a Defense Science Board report on how to make military cybersystems more resilient against advanced threats</w:t>
      </w:r>
      <w:r>
        <w:t xml:space="preserve"> (in short, Russia or China). </w:t>
      </w:r>
      <w:r w:rsidRPr="0087611C">
        <w:rPr>
          <w:rStyle w:val="StyleUnderline"/>
        </w:rPr>
        <w:t>It warned that the "cyber threat is serious, with potential consequences similar in some ways to the nuclear threat of the Cold War."</w:t>
      </w:r>
      <w:r>
        <w:t xml:space="preserve"> Such fears were also expressed by Adm. Mike </w:t>
      </w:r>
      <w:r w:rsidRPr="0087611C">
        <w:rPr>
          <w:rStyle w:val="StyleUnderline"/>
        </w:rPr>
        <w:t>Mullen</w:t>
      </w:r>
      <w:r>
        <w:t xml:space="preserve">, then chairman of the Joint Chiefs of Staff, in 2011. He </w:t>
      </w:r>
      <w:r w:rsidRPr="0087611C">
        <w:rPr>
          <w:rStyle w:val="StyleUnderline"/>
        </w:rPr>
        <w:t>called cyber "The single biggest existential threat that's out there" because "cyber actually</w:t>
      </w:r>
      <w:r>
        <w:t xml:space="preserve"> more than theoretically, can </w:t>
      </w:r>
      <w:r w:rsidRPr="0087611C">
        <w:rPr>
          <w:rStyle w:val="StyleUnderline"/>
        </w:rPr>
        <w:t>attack our infrastructure, our financial systems."</w:t>
      </w:r>
    </w:p>
    <w:p w14:paraId="37073AB8" w14:textId="77777777" w:rsidR="00E422FE" w:rsidRDefault="00E422FE" w:rsidP="00E422FE">
      <w:r w:rsidRPr="0087611C">
        <w:rPr>
          <w:rStyle w:val="StyleUnderline"/>
        </w:rPr>
        <w:t xml:space="preserve">While it is true that </w:t>
      </w:r>
      <w:r w:rsidRPr="0087611C">
        <w:rPr>
          <w:rStyle w:val="StyleUnderline"/>
          <w:highlight w:val="yellow"/>
        </w:rPr>
        <w:t>cyber attacks</w:t>
      </w:r>
      <w:r w:rsidRPr="0087611C">
        <w:rPr>
          <w:rStyle w:val="StyleUnderline"/>
        </w:rPr>
        <w:t xml:space="preserve"> might do these things, it is also true they </w:t>
      </w:r>
      <w:r w:rsidRPr="0087611C">
        <w:rPr>
          <w:rStyle w:val="StyleUnderline"/>
          <w:highlight w:val="yellow"/>
        </w:rPr>
        <w:t xml:space="preserve">have not only </w:t>
      </w:r>
      <w:r w:rsidRPr="0087611C">
        <w:rPr>
          <w:rStyle w:val="Emphasis"/>
          <w:highlight w:val="yellow"/>
        </w:rPr>
        <w:t>never happened</w:t>
      </w:r>
      <w:r w:rsidRPr="0087611C">
        <w:rPr>
          <w:rStyle w:val="StyleUnderline"/>
          <w:highlight w:val="yellow"/>
        </w:rPr>
        <w:t xml:space="preserve"> but are </w:t>
      </w:r>
      <w:r w:rsidRPr="0087611C">
        <w:rPr>
          <w:rStyle w:val="Emphasis"/>
          <w:highlight w:val="yellow"/>
        </w:rPr>
        <w:t>far more difficult to accomplish</w:t>
      </w:r>
      <w:r w:rsidRPr="0087611C">
        <w:rPr>
          <w:rStyle w:val="StyleUnderline"/>
          <w:highlight w:val="yellow"/>
        </w:rPr>
        <w:t xml:space="preserve"> than mainstream thinking believes</w:t>
      </w:r>
      <w:r>
        <w:t xml:space="preserve">. The consequences from cyber threats may be similar in some ways to nuclear, as the Science Board concluded, but mostly, they are incredibly dissimilar. </w:t>
      </w:r>
    </w:p>
    <w:p w14:paraId="2B646A14" w14:textId="77777777" w:rsidR="00E422FE" w:rsidRDefault="00E422FE" w:rsidP="00E422FE">
      <w:r>
        <w:t xml:space="preserve">Eighty years ago, the generals of the U.S. Army Air Corps were sure that their bombers would easily topple other countries and cause their populations to panic, claims which did not stand up to reality. </w:t>
      </w:r>
      <w:r w:rsidRPr="0087611C">
        <w:rPr>
          <w:rStyle w:val="StyleUnderline"/>
          <w:highlight w:val="yellow"/>
        </w:rPr>
        <w:t xml:space="preserve">A study of the </w:t>
      </w:r>
      <w:r w:rsidRPr="0087611C">
        <w:rPr>
          <w:rStyle w:val="Emphasis"/>
          <w:highlight w:val="yellow"/>
        </w:rPr>
        <w:t>25-year history of cyber conflict</w:t>
      </w:r>
      <w:r>
        <w:t xml:space="preserve">, by the Atlantic Council and Cyber Conflict Studies Association, </w:t>
      </w:r>
      <w:r w:rsidRPr="0087611C">
        <w:rPr>
          <w:rStyle w:val="StyleUnderline"/>
          <w:highlight w:val="yellow"/>
        </w:rPr>
        <w:t>has shown</w:t>
      </w:r>
      <w:r>
        <w:t xml:space="preserve"> a similar dynamic where </w:t>
      </w:r>
      <w:r w:rsidRPr="0087611C">
        <w:rPr>
          <w:rStyle w:val="StyleUnderline"/>
          <w:highlight w:val="yellow"/>
        </w:rPr>
        <w:t>the impact</w:t>
      </w:r>
      <w:r w:rsidRPr="0087611C">
        <w:rPr>
          <w:rStyle w:val="StyleUnderline"/>
        </w:rPr>
        <w:t xml:space="preserve"> of disruptive cyberattacks </w:t>
      </w:r>
      <w:r w:rsidRPr="0087611C">
        <w:rPr>
          <w:rStyle w:val="StyleUnderline"/>
          <w:highlight w:val="yellow"/>
        </w:rPr>
        <w:t xml:space="preserve">has been </w:t>
      </w:r>
      <w:r w:rsidRPr="0087611C">
        <w:rPr>
          <w:rStyle w:val="Emphasis"/>
          <w:highlight w:val="yellow"/>
        </w:rPr>
        <w:t>consistently overestimated</w:t>
      </w:r>
      <w:r>
        <w:t xml:space="preserve">.  </w:t>
      </w:r>
    </w:p>
    <w:p w14:paraId="464654D0" w14:textId="77777777" w:rsidR="00E422FE" w:rsidRDefault="00E422FE" w:rsidP="00E422FE">
      <w:r>
        <w:t xml:space="preserve">Rather than theorizing about future cyberwars or extrapolating from today's concerns, </w:t>
      </w:r>
      <w:r w:rsidRPr="0087611C">
        <w:rPr>
          <w:rStyle w:val="StyleUnderline"/>
        </w:rPr>
        <w:t>the history of cyberconflict that have actually been fought</w:t>
      </w:r>
      <w:r>
        <w:t xml:space="preserve">, </w:t>
      </w:r>
      <w:r w:rsidRPr="0087611C">
        <w:rPr>
          <w:rStyle w:val="StyleUnderline"/>
        </w:rPr>
        <w:t xml:space="preserve">shows that cyber incidents have so far tended to have effects that are either widespread but fleeting or persistent but narrowly focused. </w:t>
      </w:r>
      <w:r w:rsidRPr="0087611C">
        <w:rPr>
          <w:rStyle w:val="Emphasis"/>
          <w:highlight w:val="yellow"/>
        </w:rPr>
        <w:t>No attacks</w:t>
      </w:r>
      <w:r>
        <w:t xml:space="preserve">, so far, </w:t>
      </w:r>
      <w:r w:rsidRPr="0087611C">
        <w:rPr>
          <w:rStyle w:val="StyleUnderline"/>
          <w:highlight w:val="yellow"/>
        </w:rPr>
        <w:t xml:space="preserve">have been both widespread and persistent. There have been </w:t>
      </w:r>
      <w:r w:rsidRPr="0087611C">
        <w:rPr>
          <w:rStyle w:val="Emphasis"/>
          <w:highlight w:val="yellow"/>
        </w:rPr>
        <w:t>no</w:t>
      </w:r>
      <w:r w:rsidRPr="0087611C">
        <w:rPr>
          <w:rStyle w:val="Emphasis"/>
        </w:rPr>
        <w:t xml:space="preserve"> authenticated </w:t>
      </w:r>
      <w:r w:rsidRPr="0087611C">
        <w:rPr>
          <w:rStyle w:val="Emphasis"/>
          <w:highlight w:val="yellow"/>
        </w:rPr>
        <w:t>cases of anyone dying from a cyber attack</w:t>
      </w:r>
      <w:r w:rsidRPr="0087611C">
        <w:rPr>
          <w:rStyle w:val="StyleUnderline"/>
        </w:rPr>
        <w:t xml:space="preserve">. Any widespread </w:t>
      </w:r>
      <w:r w:rsidRPr="0087611C">
        <w:rPr>
          <w:rStyle w:val="StyleUnderline"/>
          <w:highlight w:val="yellow"/>
        </w:rPr>
        <w:t>disruptions</w:t>
      </w:r>
      <w:r>
        <w:t xml:space="preserve">, even the 2007 disruption against Estonia, </w:t>
      </w:r>
      <w:r w:rsidRPr="0087611C">
        <w:rPr>
          <w:rStyle w:val="StyleUnderline"/>
          <w:highlight w:val="yellow"/>
        </w:rPr>
        <w:t xml:space="preserve">have been </w:t>
      </w:r>
      <w:r w:rsidRPr="0087611C">
        <w:rPr>
          <w:rStyle w:val="Emphasis"/>
          <w:highlight w:val="yellow"/>
        </w:rPr>
        <w:t>short-lived</w:t>
      </w:r>
      <w:r w:rsidRPr="0087611C">
        <w:rPr>
          <w:rStyle w:val="StyleUnderline"/>
        </w:rPr>
        <w:t xml:space="preserve"> causing no significant GDP loss</w:t>
      </w:r>
      <w:r>
        <w:t xml:space="preserve">.  </w:t>
      </w:r>
    </w:p>
    <w:p w14:paraId="13307759" w14:textId="77777777" w:rsidR="00E422FE" w:rsidRDefault="00E422FE" w:rsidP="00E422FE">
      <w:r>
        <w:t>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Plutonium trumps bytes in a shooting war.</w:t>
      </w:r>
    </w:p>
    <w:p w14:paraId="455F4542" w14:textId="77777777" w:rsidR="00E422FE" w:rsidRDefault="00E422FE" w:rsidP="00E422FE">
      <w:r>
        <w:t xml:space="preserve">This is not all good news. Policymakers have recognized the problems since at least 1998 with little significant progress. Worse, the threats and vulnerabilities are getting steadily more worrying. Still, </w:t>
      </w:r>
      <w:r w:rsidRPr="0087611C">
        <w:rPr>
          <w:rStyle w:val="StyleUnderline"/>
        </w:rPr>
        <w:t>experts have been warning of a cyber Pearl Harbor for 20 of the 70 years since the actual Pearl Harbor</w:t>
      </w:r>
      <w:r>
        <w:t xml:space="preserve">.  </w:t>
      </w:r>
    </w:p>
    <w:p w14:paraId="72F0CA18" w14:textId="77777777" w:rsidR="00E422FE" w:rsidRDefault="00E422FE" w:rsidP="00E422FE">
      <w:r>
        <w:t xml:space="preserve">The transfer of U.S. trade secrets through Chinese cyber espionage could someday accumulate into an existential threat. But it doesn't seem so seem just yet, with only handwaving estimates of annual losses of 0.1 to 0.5 percent to the total U.S. GDP of around $15 trillion. That's bad, but </w:t>
      </w:r>
      <w:r w:rsidRPr="0087611C">
        <w:rPr>
          <w:rStyle w:val="Emphasis"/>
          <w:highlight w:val="yellow"/>
        </w:rPr>
        <w:t>it doesn't add up to an existential crisis</w:t>
      </w:r>
      <w:r>
        <w:t xml:space="preserve"> or "economic cyberwar." </w:t>
      </w:r>
    </w:p>
    <w:p w14:paraId="1A85E1BF" w14:textId="77777777" w:rsidR="00E422FE" w:rsidRDefault="00E422FE" w:rsidP="00E422FE"/>
    <w:p w14:paraId="2905727D" w14:textId="77777777" w:rsidR="005E131E" w:rsidRDefault="005E131E" w:rsidP="005E131E">
      <w:pPr>
        <w:pStyle w:val="Heading4"/>
      </w:pPr>
      <w:r>
        <w:lastRenderedPageBreak/>
        <w:t xml:space="preserve">Other countries will demand a golden key </w:t>
      </w:r>
      <w:r>
        <w:rPr>
          <w:i/>
          <w:u w:val="single"/>
        </w:rPr>
        <w:t>regardless</w:t>
      </w:r>
      <w:r>
        <w:t xml:space="preserve"> of U.S. policy.  </w:t>
      </w:r>
    </w:p>
    <w:p w14:paraId="5105FE80" w14:textId="77777777" w:rsidR="005E131E" w:rsidRPr="00AD343F" w:rsidRDefault="005E131E" w:rsidP="005E131E">
      <w:r w:rsidRPr="00AD343F">
        <w:rPr>
          <w:rStyle w:val="Style13ptBold"/>
        </w:rPr>
        <w:t>Wittes 1</w:t>
      </w:r>
      <w:r>
        <w:rPr>
          <w:rStyle w:val="Style13ptBold"/>
        </w:rPr>
        <w:t>5</w:t>
      </w:r>
      <w:r>
        <w:t xml:space="preserve"> — Benjamin Wittes, Senior Fellow in Governance Studies at the Brookings Institution, Editor in Chief of Lawfare, Member of the Task Force on National Security and Law at the Hoover Institution, 2015 (“</w:t>
      </w:r>
      <w:r w:rsidRPr="00D12F6F">
        <w:t>Thoughts on Encryption and Going Dark, Part II: The Debate on the Merits</w:t>
      </w:r>
      <w:r>
        <w:t xml:space="preserve">,” </w:t>
      </w:r>
      <w:r>
        <w:rPr>
          <w:i/>
        </w:rPr>
        <w:t>Lawfare</w:t>
      </w:r>
      <w:r>
        <w:t>—a national security blog curated by the Brookings Institution, July 12</w:t>
      </w:r>
      <w:r w:rsidRPr="00C25346">
        <w:rPr>
          <w:vertAlign w:val="superscript"/>
        </w:rPr>
        <w:t>th</w:t>
      </w:r>
      <w:r>
        <w:t xml:space="preserve">, Available Online at </w:t>
      </w:r>
      <w:r w:rsidRPr="00D12F6F">
        <w:t>http://www.lawfareblog.com/thoughts-encryption-and-going-dark-part-ii-debate-merits</w:t>
      </w:r>
      <w:r>
        <w:t>, Accessed 07-13-2015)</w:t>
      </w:r>
    </w:p>
    <w:p w14:paraId="6E014D36" w14:textId="77777777" w:rsidR="005E131E" w:rsidRDefault="005E131E" w:rsidP="005E131E">
      <w:r>
        <w:t xml:space="preserve">I am certain that the computer scientists are correct that foreign governments will move in this direction, but I think they are misreading the consequences of this. </w:t>
      </w:r>
      <w:r w:rsidRPr="00F843D7">
        <w:rPr>
          <w:rStyle w:val="StyleUnderline"/>
          <w:highlight w:val="yellow"/>
        </w:rPr>
        <w:t xml:space="preserve">China and Britain will do this </w:t>
      </w:r>
      <w:r w:rsidRPr="0003071E">
        <w:rPr>
          <w:rStyle w:val="Emphasis"/>
          <w:highlight w:val="yellow"/>
        </w:rPr>
        <w:t>irrespective of what the U</w:t>
      </w:r>
      <w:r>
        <w:t xml:space="preserve">nited </w:t>
      </w:r>
      <w:r w:rsidRPr="0003071E">
        <w:rPr>
          <w:rStyle w:val="Emphasis"/>
          <w:highlight w:val="yellow"/>
        </w:rPr>
        <w:t>S</w:t>
      </w:r>
      <w:r>
        <w:t xml:space="preserve">tates </w:t>
      </w:r>
      <w:r w:rsidRPr="0003071E">
        <w:rPr>
          <w:rStyle w:val="Emphasis"/>
          <w:highlight w:val="yellow"/>
        </w:rPr>
        <w:t>does</w:t>
      </w:r>
      <w:r w:rsidRPr="001E31F0">
        <w:rPr>
          <w:rStyle w:val="StyleUnderline"/>
        </w:rPr>
        <w:t>, and that</w:t>
      </w:r>
      <w:r>
        <w:t xml:space="preserve"> fact </w:t>
      </w:r>
      <w:r w:rsidRPr="001E31F0">
        <w:rPr>
          <w:rStyle w:val="StyleUnderline"/>
        </w:rPr>
        <w:t>may</w:t>
      </w:r>
      <w:r>
        <w:t xml:space="preserve"> well </w:t>
      </w:r>
      <w:r w:rsidRPr="001E31F0">
        <w:rPr>
          <w:rStyle w:val="StyleUnderline"/>
        </w:rPr>
        <w:t>create potential opportunity for the U.S.</w:t>
      </w:r>
      <w:r>
        <w:t xml:space="preserve"> After all, </w:t>
      </w:r>
      <w:r w:rsidRPr="00F843D7">
        <w:rPr>
          <w:rStyle w:val="StyleUnderline"/>
          <w:highlight w:val="yellow"/>
        </w:rPr>
        <w:t>if China and Britain</w:t>
      </w:r>
      <w:r w:rsidRPr="001E31F0">
        <w:rPr>
          <w:rStyle w:val="StyleUnderline"/>
        </w:rPr>
        <w:t xml:space="preserve"> are going to </w:t>
      </w:r>
      <w:r w:rsidRPr="00F843D7">
        <w:rPr>
          <w:rStyle w:val="StyleUnderline"/>
          <w:highlight w:val="yellow"/>
        </w:rPr>
        <w:t>force U.S. companies to think through the problem</w:t>
      </w:r>
      <w:r w:rsidRPr="001E31F0">
        <w:rPr>
          <w:rStyle w:val="StyleUnderline"/>
        </w:rPr>
        <w:t xml:space="preserve"> of how to provide extraordinary access without compromising general security,</w:t>
      </w:r>
      <w:r>
        <w:t xml:space="preserve"> perhaps </w:t>
      </w:r>
      <w:r w:rsidRPr="0003071E">
        <w:rPr>
          <w:rStyle w:val="Emphasis"/>
          <w:highlight w:val="yellow"/>
        </w:rPr>
        <w:t>the need to do business in those countries</w:t>
      </w:r>
      <w:r w:rsidRPr="00F843D7">
        <w:rPr>
          <w:rStyle w:val="StyleUnderline"/>
          <w:highlight w:val="yellow"/>
        </w:rPr>
        <w:t xml:space="preserve"> will provide</w:t>
      </w:r>
      <w:r>
        <w:t xml:space="preserve"> much of </w:t>
      </w:r>
      <w:r w:rsidRPr="00F843D7">
        <w:rPr>
          <w:rStyle w:val="StyleUnderline"/>
          <w:highlight w:val="yellow"/>
        </w:rPr>
        <w:t>the incentive to think through</w:t>
      </w:r>
      <w:r w:rsidRPr="001E31F0">
        <w:rPr>
          <w:rStyle w:val="StyleUnderline"/>
        </w:rPr>
        <w:t xml:space="preserve"> the hard problems of </w:t>
      </w:r>
      <w:r w:rsidRPr="00F843D7">
        <w:rPr>
          <w:rStyle w:val="StyleUnderline"/>
          <w:highlight w:val="yellow"/>
        </w:rPr>
        <w:t>how to do it</w:t>
      </w:r>
      <w:r w:rsidRPr="001E31F0">
        <w:rPr>
          <w:rStyle w:val="StyleUnderline"/>
        </w:rPr>
        <w:t>. Perhaps countries far less solicitous than ours</w:t>
      </w:r>
      <w:r>
        <w:t xml:space="preserve"> of the plight of technology companies or the privacy interests of their users </w:t>
      </w:r>
      <w:r w:rsidRPr="001631A8">
        <w:rPr>
          <w:rStyle w:val="StyleUnderline"/>
        </w:rPr>
        <w:t>will force the research that Comey can only hypothesize</w:t>
      </w:r>
      <w:r>
        <w:t>. Will Apple then take the view that it can offer phones to users in China which can be decrypted for Chinese authorities when they require it but that it's technically impossible to do so in the United States?</w:t>
      </w:r>
    </w:p>
    <w:p w14:paraId="42FC1338" w14:textId="77777777" w:rsidR="005E131E" w:rsidRDefault="005E131E" w:rsidP="005E131E"/>
    <w:p w14:paraId="5B7A15E5" w14:textId="77777777" w:rsidR="005E131E" w:rsidRDefault="005E131E" w:rsidP="005E131E">
      <w:pPr>
        <w:pStyle w:val="Heading4"/>
      </w:pPr>
      <w:r>
        <w:t>(Note: this potentially hurts the NIST CP’s solvency. I would read this in the block only if I was not extending the NIST CP.)</w:t>
      </w:r>
    </w:p>
    <w:p w14:paraId="0FCF914A" w14:textId="77777777" w:rsidR="005E131E" w:rsidRDefault="005E131E" w:rsidP="00E422FE"/>
    <w:p w14:paraId="5E427D94" w14:textId="452DE123" w:rsidR="00EA70F9" w:rsidRDefault="00EA70F9" w:rsidP="00E422FE">
      <w:pPr>
        <w:pStyle w:val="Heading2"/>
      </w:pPr>
      <w:r>
        <w:lastRenderedPageBreak/>
        <w:t>CISA CP</w:t>
      </w:r>
    </w:p>
    <w:p w14:paraId="7CAB0F64" w14:textId="776C194A" w:rsidR="00AB3510" w:rsidRDefault="00AB3510" w:rsidP="00AB3510">
      <w:r>
        <w:t xml:space="preserve">This is an advantage CP to solve cybersecurity. </w:t>
      </w:r>
    </w:p>
    <w:p w14:paraId="497A6471" w14:textId="77777777" w:rsidR="00AB3510" w:rsidRPr="00AB3510" w:rsidRDefault="00AB3510" w:rsidP="00AB3510"/>
    <w:p w14:paraId="0C22E418" w14:textId="5DA667FB" w:rsidR="00EA70F9" w:rsidRDefault="00EA70F9" w:rsidP="00EA70F9">
      <w:pPr>
        <w:pStyle w:val="Heading3"/>
      </w:pPr>
      <w:r>
        <w:lastRenderedPageBreak/>
        <w:t>1NC — CISA CP</w:t>
      </w:r>
    </w:p>
    <w:p w14:paraId="42DE1A5E" w14:textId="5DA5F63A" w:rsidR="00EA70F9" w:rsidRDefault="00EA70F9" w:rsidP="00EA70F9">
      <w:pPr>
        <w:pStyle w:val="Heading4"/>
      </w:pPr>
      <w:r>
        <w:t xml:space="preserve">The United States federal government should enact the </w:t>
      </w:r>
      <w:r w:rsidRPr="00EA70F9">
        <w:t>Cybersecurity Information Sharing Act</w:t>
      </w:r>
      <w:r>
        <w:t>.</w:t>
      </w:r>
    </w:p>
    <w:p w14:paraId="53EFEE3C" w14:textId="77777777" w:rsidR="00EA70F9" w:rsidRDefault="00EA70F9" w:rsidP="00EA70F9"/>
    <w:p w14:paraId="4E5ADDC3" w14:textId="5E04B479" w:rsidR="00EA70F9" w:rsidRDefault="00E33DB7" w:rsidP="00EA70F9">
      <w:pPr>
        <w:pStyle w:val="Heading4"/>
      </w:pPr>
      <w:r>
        <w:t xml:space="preserve">CISA solves </w:t>
      </w:r>
      <w:r>
        <w:rPr>
          <w:u w:val="single"/>
        </w:rPr>
        <w:t>cybersecurity</w:t>
      </w:r>
      <w:r>
        <w:t xml:space="preserve"> — info sharing is key. </w:t>
      </w:r>
    </w:p>
    <w:p w14:paraId="741A4CB7" w14:textId="77777777" w:rsidR="00AB3510" w:rsidRDefault="00AB3510" w:rsidP="00AB3510">
      <w:r w:rsidRPr="00E33DB7">
        <w:rPr>
          <w:rStyle w:val="Style13ptBold"/>
        </w:rPr>
        <w:t>Keating 15</w:t>
      </w:r>
      <w:r>
        <w:t xml:space="preserve"> — Frank Keating, President and Chief Executive Officer of the American Bankers Association—a national lobbying organization for the banking industry, 2015 (Open Letter to the Senate Regarding the Cybersecurity Information Sharing Act, April 14</w:t>
      </w:r>
      <w:r w:rsidRPr="00E33DB7">
        <w:rPr>
          <w:vertAlign w:val="superscript"/>
        </w:rPr>
        <w:t>th</w:t>
      </w:r>
      <w:r>
        <w:t xml:space="preserve">, Available Online at </w:t>
      </w:r>
      <w:hyperlink r:id="rId11" w:history="1">
        <w:r w:rsidRPr="00C8609C">
          <w:rPr>
            <w:rStyle w:val="Hyperlink"/>
          </w:rPr>
          <w:t>http://www.aba.com/Advocacy/LetterstoCongress/Documents/LettertoSenateReCISASupport.pdf</w:t>
        </w:r>
      </w:hyperlink>
      <w:r>
        <w:t>, Accessed 07-06-2015)</w:t>
      </w:r>
    </w:p>
    <w:p w14:paraId="2FFE02C4" w14:textId="77777777" w:rsidR="00AB3510" w:rsidRDefault="00AB3510" w:rsidP="00AB3510">
      <w:r w:rsidRPr="00E33DB7">
        <w:rPr>
          <w:rStyle w:val="StyleUnderline"/>
        </w:rPr>
        <w:t>I am writing on behalf of</w:t>
      </w:r>
      <w:r>
        <w:t xml:space="preserve"> the members of </w:t>
      </w:r>
      <w:r w:rsidRPr="00E33DB7">
        <w:rPr>
          <w:rStyle w:val="StyleUnderline"/>
        </w:rPr>
        <w:t>the American Bankers Association</w:t>
      </w:r>
      <w:r>
        <w:t xml:space="preserve"> (ABA) </w:t>
      </w:r>
      <w:r w:rsidRPr="00E33DB7">
        <w:rPr>
          <w:rStyle w:val="StyleUnderline"/>
        </w:rPr>
        <w:t>to urge you to support</w:t>
      </w:r>
      <w:r>
        <w:t xml:space="preserve"> the Cybersecurity Information Sharing Act (</w:t>
      </w:r>
      <w:r w:rsidRPr="00AB3510">
        <w:rPr>
          <w:rStyle w:val="StyleUnderline"/>
          <w:highlight w:val="yellow"/>
        </w:rPr>
        <w:t>CISA</w:t>
      </w:r>
      <w:r>
        <w:t>) when it is brought to the Senate floor this month.</w:t>
      </w:r>
    </w:p>
    <w:p w14:paraId="3EBCDD77" w14:textId="77777777" w:rsidR="00AB3510" w:rsidRDefault="00AB3510" w:rsidP="00AB3510">
      <w:r w:rsidRPr="00E33DB7">
        <w:t>CISA is bipartisan legislation</w:t>
      </w:r>
      <w:r>
        <w:t xml:space="preserve"> introduced by Chairman Burr and Vice Chairman Feinstein, and was reported by a strong 14-1 vote out of the Senate Intelligence Committee. </w:t>
      </w:r>
      <w:r w:rsidRPr="00E33DB7">
        <w:rPr>
          <w:rStyle w:val="StyleUnderline"/>
        </w:rPr>
        <w:t xml:space="preserve">It </w:t>
      </w:r>
      <w:r w:rsidRPr="00AB3510">
        <w:rPr>
          <w:rStyle w:val="StyleUnderline"/>
          <w:highlight w:val="yellow"/>
        </w:rPr>
        <w:t>will enhance ongoing efforts by the private sector and</w:t>
      </w:r>
      <w:r w:rsidRPr="00E33DB7">
        <w:rPr>
          <w:rStyle w:val="StyleUnderline"/>
        </w:rPr>
        <w:t xml:space="preserve"> the Federal </w:t>
      </w:r>
      <w:r w:rsidRPr="00AB3510">
        <w:rPr>
          <w:rStyle w:val="StyleUnderline"/>
          <w:highlight w:val="yellow"/>
        </w:rPr>
        <w:t>government to</w:t>
      </w:r>
      <w:r w:rsidRPr="00E33DB7">
        <w:rPr>
          <w:rStyle w:val="StyleUnderline"/>
        </w:rPr>
        <w:t xml:space="preserve"> better </w:t>
      </w:r>
      <w:r w:rsidRPr="00AB3510">
        <w:rPr>
          <w:rStyle w:val="StyleUnderline"/>
          <w:highlight w:val="yellow"/>
        </w:rPr>
        <w:t>protect</w:t>
      </w:r>
      <w:r w:rsidRPr="00E33DB7">
        <w:rPr>
          <w:rStyle w:val="StyleUnderline"/>
        </w:rPr>
        <w:t xml:space="preserve"> our </w:t>
      </w:r>
      <w:r w:rsidRPr="00AB3510">
        <w:rPr>
          <w:rStyle w:val="StyleUnderline"/>
          <w:highlight w:val="yellow"/>
        </w:rPr>
        <w:t>critical infrastructure and protect Americans</w:t>
      </w:r>
      <w:r>
        <w:t xml:space="preserve"> from all walks of life </w:t>
      </w:r>
      <w:r w:rsidRPr="00AB3510">
        <w:rPr>
          <w:rStyle w:val="StyleUnderline"/>
          <w:highlight w:val="yellow"/>
        </w:rPr>
        <w:t>from cyber criminals. CISA facilitates increased cyber intelligence information sharing between the private and public sectors</w:t>
      </w:r>
      <w:r w:rsidRPr="00E33DB7">
        <w:rPr>
          <w:rStyle w:val="StyleUnderline"/>
        </w:rPr>
        <w:t xml:space="preserve">, </w:t>
      </w:r>
      <w:r w:rsidRPr="00AB3510">
        <w:rPr>
          <w:rStyle w:val="StyleUnderline"/>
          <w:highlight w:val="yellow"/>
        </w:rPr>
        <w:t>and strikes the appropriate balance between protecting consumer privacy and allowing information sharing on serious threats</w:t>
      </w:r>
      <w:r w:rsidRPr="00E33DB7">
        <w:rPr>
          <w:rStyle w:val="StyleUnderline"/>
        </w:rPr>
        <w:t xml:space="preserve"> to our nation’s critical infrastructures</w:t>
      </w:r>
      <w:r>
        <w:t>.</w:t>
      </w:r>
    </w:p>
    <w:p w14:paraId="6E88E3E9" w14:textId="77777777" w:rsidR="00AB3510" w:rsidRDefault="00AB3510" w:rsidP="00AB3510">
      <w:r w:rsidRPr="00AB3510">
        <w:rPr>
          <w:rStyle w:val="StyleUnderline"/>
          <w:highlight w:val="yellow"/>
        </w:rPr>
        <w:t>Cybersecurity is a top priority</w:t>
      </w:r>
      <w:r w:rsidRPr="00E33DB7">
        <w:rPr>
          <w:rStyle w:val="StyleUnderline"/>
        </w:rPr>
        <w:t xml:space="preserve"> for the financial services industry</w:t>
      </w:r>
      <w:r>
        <w:t>. Banks invest hundreds of millions of dollars every year to put in place multiple layers of security to protect sensitive data. Protecting customers has always been and will remain our top priority.</w:t>
      </w:r>
    </w:p>
    <w:p w14:paraId="149C5F01" w14:textId="77777777" w:rsidR="00AB3510" w:rsidRPr="00E33DB7" w:rsidRDefault="00AB3510" w:rsidP="00AB3510">
      <w:r w:rsidRPr="00AB3510">
        <w:rPr>
          <w:rStyle w:val="StyleUnderline"/>
          <w:highlight w:val="yellow"/>
        </w:rPr>
        <w:t>We</w:t>
      </w:r>
      <w:r w:rsidRPr="00E33DB7">
        <w:rPr>
          <w:rStyle w:val="StyleUnderline"/>
        </w:rPr>
        <w:t xml:space="preserve"> look forward to working with</w:t>
      </w:r>
      <w:r>
        <w:t xml:space="preserve"> Chairman Burr, Vice Chairman Feinstein and all </w:t>
      </w:r>
      <w:r w:rsidRPr="00E33DB7">
        <w:rPr>
          <w:rStyle w:val="StyleUnderline"/>
        </w:rPr>
        <w:t xml:space="preserve">members of the Senate on this important issue and </w:t>
      </w:r>
      <w:r w:rsidRPr="00AB3510">
        <w:rPr>
          <w:rStyle w:val="StyleUnderline"/>
          <w:highlight w:val="yellow"/>
        </w:rPr>
        <w:t>urge</w:t>
      </w:r>
      <w:r w:rsidRPr="00E33DB7">
        <w:rPr>
          <w:rStyle w:val="StyleUnderline"/>
        </w:rPr>
        <w:t xml:space="preserve"> you to </w:t>
      </w:r>
      <w:r w:rsidRPr="00AB3510">
        <w:rPr>
          <w:rStyle w:val="StyleUnderline"/>
          <w:highlight w:val="yellow"/>
        </w:rPr>
        <w:t>support</w:t>
      </w:r>
      <w:r w:rsidRPr="00E33DB7">
        <w:rPr>
          <w:rStyle w:val="StyleUnderline"/>
        </w:rPr>
        <w:t xml:space="preserve"> their efforts </w:t>
      </w:r>
      <w:r w:rsidRPr="00AB3510">
        <w:rPr>
          <w:rStyle w:val="StyleUnderline"/>
          <w:highlight w:val="yellow"/>
        </w:rPr>
        <w:t>to</w:t>
      </w:r>
      <w:r w:rsidRPr="00E33DB7">
        <w:rPr>
          <w:rStyle w:val="StyleUnderline"/>
        </w:rPr>
        <w:t xml:space="preserve"> bring this bill to the floor and </w:t>
      </w:r>
      <w:r w:rsidRPr="00AB3510">
        <w:rPr>
          <w:rStyle w:val="StyleUnderline"/>
          <w:highlight w:val="yellow"/>
        </w:rPr>
        <w:t>pass it as soon as possible to better protect America’s cybersecurity infrastructure against current and future threats</w:t>
      </w:r>
      <w:r>
        <w:t>.</w:t>
      </w:r>
    </w:p>
    <w:p w14:paraId="3D50CC32" w14:textId="77777777" w:rsidR="00AB3510" w:rsidRPr="00AB3510" w:rsidRDefault="00AB3510" w:rsidP="00AB3510"/>
    <w:p w14:paraId="5C6D745C" w14:textId="77777777" w:rsidR="00EA70F9" w:rsidRDefault="00EA70F9" w:rsidP="00EA70F9"/>
    <w:p w14:paraId="758C6916" w14:textId="2314AAA4" w:rsidR="00E33DB7" w:rsidRDefault="00E33DB7" w:rsidP="00E33DB7">
      <w:pPr>
        <w:pStyle w:val="Heading3"/>
      </w:pPr>
      <w:r>
        <w:lastRenderedPageBreak/>
        <w:t>Solvency</w:t>
      </w:r>
    </w:p>
    <w:p w14:paraId="4A492287" w14:textId="71343760" w:rsidR="00AB3510" w:rsidRPr="00AB3510" w:rsidRDefault="00AB3510" w:rsidP="00AB3510">
      <w:pPr>
        <w:pStyle w:val="Heading4"/>
      </w:pPr>
      <w:r>
        <w:t xml:space="preserve">CISA boosts cybersecurity </w:t>
      </w:r>
      <w:r w:rsidRPr="00AB3510">
        <w:rPr>
          <w:i/>
          <w:u w:val="single"/>
        </w:rPr>
        <w:t>without</w:t>
      </w:r>
      <w:r>
        <w:t xml:space="preserve"> jeopardizing privacy. </w:t>
      </w:r>
    </w:p>
    <w:p w14:paraId="1EB9599E" w14:textId="77777777" w:rsidR="00AB3510" w:rsidRPr="00E33DB7" w:rsidRDefault="00AB3510" w:rsidP="00AB3510">
      <w:r w:rsidRPr="00E33DB7">
        <w:rPr>
          <w:rStyle w:val="Style13ptBold"/>
        </w:rPr>
        <w:t>Feinstein 14</w:t>
      </w:r>
      <w:r>
        <w:t xml:space="preserve"> — Dianne Feinstein, Member of the United States Senate (D-CA), C</w:t>
      </w:r>
      <w:r w:rsidRPr="00E33DB7">
        <w:t>hair of th</w:t>
      </w:r>
      <w:r>
        <w:t>e Senate Intelligence Committee, 2014 (“</w:t>
      </w:r>
      <w:r w:rsidRPr="00E33DB7">
        <w:t>Dianne Feinstein: Cybersecurity Information Sharing</w:t>
      </w:r>
      <w:r>
        <w:t xml:space="preserve"> Act will help protect us,” </w:t>
      </w:r>
      <w:r>
        <w:rPr>
          <w:i/>
        </w:rPr>
        <w:t>Mercury News</w:t>
      </w:r>
      <w:r>
        <w:t>, July 21</w:t>
      </w:r>
      <w:r w:rsidRPr="00E33DB7">
        <w:rPr>
          <w:vertAlign w:val="superscript"/>
        </w:rPr>
        <w:t>st</w:t>
      </w:r>
      <w:r>
        <w:t xml:space="preserve">, Available Online at </w:t>
      </w:r>
      <w:hyperlink r:id="rId12" w:history="1">
        <w:r w:rsidRPr="00C8609C">
          <w:rPr>
            <w:rStyle w:val="Hyperlink"/>
          </w:rPr>
          <w:t>http://www.mercurynews.com/opinion/ci_26188154/dianne-feinstein-cybersecurity-information-sharing-act-will-help</w:t>
        </w:r>
      </w:hyperlink>
      <w:r>
        <w:t>, Accessed 07-06-2015)</w:t>
      </w:r>
    </w:p>
    <w:p w14:paraId="47AFBBF1" w14:textId="77777777" w:rsidR="00AB3510" w:rsidRDefault="00AB3510" w:rsidP="00AB3510">
      <w:r w:rsidRPr="00AB3510">
        <w:rPr>
          <w:rStyle w:val="StyleUnderline"/>
          <w:highlight w:val="yellow"/>
        </w:rPr>
        <w:t>Every week, millions of</w:t>
      </w:r>
      <w:r w:rsidRPr="00EA70F9">
        <w:rPr>
          <w:rStyle w:val="StyleUnderline"/>
        </w:rPr>
        <w:t xml:space="preserve"> computer </w:t>
      </w:r>
      <w:r w:rsidRPr="00AB3510">
        <w:rPr>
          <w:rStyle w:val="StyleUnderline"/>
          <w:highlight w:val="yellow"/>
        </w:rPr>
        <w:t>networks come under attack</w:t>
      </w:r>
      <w:r>
        <w:t xml:space="preserve"> by hackers, cyber criminals and hostile foreign nations. These networks include banks and retail outlets, nuclear power plants and dams, even critical military hubs.</w:t>
      </w:r>
    </w:p>
    <w:p w14:paraId="3BC9F992" w14:textId="77777777" w:rsidR="00AB3510" w:rsidRDefault="00AB3510" w:rsidP="00AB3510">
      <w:r w:rsidRPr="00AB3510">
        <w:rPr>
          <w:rStyle w:val="StyleUnderline"/>
          <w:highlight w:val="yellow"/>
        </w:rPr>
        <w:t>The cost</w:t>
      </w:r>
      <w:r>
        <w:t xml:space="preserve"> to consumers, companies and the government </w:t>
      </w:r>
      <w:r w:rsidRPr="00AB3510">
        <w:rPr>
          <w:rStyle w:val="StyleUnderline"/>
          <w:highlight w:val="yellow"/>
        </w:rPr>
        <w:t>reaches</w:t>
      </w:r>
      <w:r>
        <w:t xml:space="preserve"> into the </w:t>
      </w:r>
      <w:r w:rsidRPr="00AB3510">
        <w:rPr>
          <w:rStyle w:val="StyleUnderline"/>
          <w:highlight w:val="yellow"/>
        </w:rPr>
        <w:t>billions</w:t>
      </w:r>
      <w:r>
        <w:t xml:space="preserve"> of dollars, and the attacks are increasing in severity.</w:t>
      </w:r>
    </w:p>
    <w:p w14:paraId="4E783AE4" w14:textId="77777777" w:rsidR="00AB3510" w:rsidRDefault="00AB3510" w:rsidP="00AB3510">
      <w:r>
        <w:t>This threat extends into core sectors of our society. Theft of personal and financial information from retailers is all too common. Up to 70 million Target customers had their personal information stolen last year. Denial-of-service attacks, where hackers essentially disable websites, have made it difficult for millions of Americans to bank online.</w:t>
      </w:r>
    </w:p>
    <w:p w14:paraId="75782965" w14:textId="77777777" w:rsidR="00AB3510" w:rsidRDefault="00AB3510" w:rsidP="00AB3510">
      <w:r>
        <w:t>Beyond the threat to consumers, intellectual property pilfered from innovative American companies is estimated to cost the economy hundreds of billions of dollars. And hostile foreign governments routinely use cyberspace to steal sensitive national security information.</w:t>
      </w:r>
    </w:p>
    <w:p w14:paraId="1DD90F77" w14:textId="77777777" w:rsidR="00AB3510" w:rsidRDefault="00AB3510" w:rsidP="00AB3510">
      <w:r>
        <w:t>The potential targets are countless, the potential damage immense. Nearly everything in our society is linked to computers, from GPS satellites to the electricity grid to Wall Street.</w:t>
      </w:r>
    </w:p>
    <w:p w14:paraId="2B3300CE" w14:textId="77777777" w:rsidR="00AB3510" w:rsidRDefault="00AB3510" w:rsidP="00AB3510">
      <w:r>
        <w:t xml:space="preserve">As chairman of the Senate Intelligence Committee, I have listened for several years as the intelligence community has described the growing threat. </w:t>
      </w:r>
      <w:r w:rsidRPr="00AB3510">
        <w:rPr>
          <w:rStyle w:val="StyleUnderline"/>
          <w:highlight w:val="yellow"/>
        </w:rPr>
        <w:t>It is</w:t>
      </w:r>
      <w:r w:rsidRPr="00E33DB7">
        <w:rPr>
          <w:rStyle w:val="StyleUnderline"/>
        </w:rPr>
        <w:t xml:space="preserve"> past </w:t>
      </w:r>
      <w:r w:rsidRPr="00AB3510">
        <w:rPr>
          <w:rStyle w:val="StyleUnderline"/>
          <w:highlight w:val="yellow"/>
        </w:rPr>
        <w:t xml:space="preserve">time for Congress to take </w:t>
      </w:r>
      <w:r w:rsidRPr="00AB3510">
        <w:rPr>
          <w:rStyle w:val="Emphasis"/>
          <w:highlight w:val="yellow"/>
        </w:rPr>
        <w:t>meaningful action</w:t>
      </w:r>
      <w:r w:rsidRPr="00E33DB7">
        <w:rPr>
          <w:rStyle w:val="StyleUnderline"/>
        </w:rPr>
        <w:t xml:space="preserve"> to address this danger</w:t>
      </w:r>
      <w:r>
        <w:t>.</w:t>
      </w:r>
    </w:p>
    <w:p w14:paraId="5EB297A1" w14:textId="77777777" w:rsidR="00AB3510" w:rsidRDefault="00AB3510" w:rsidP="00AB3510">
      <w:r w:rsidRPr="00E33DB7">
        <w:rPr>
          <w:rStyle w:val="StyleUnderline"/>
        </w:rPr>
        <w:t xml:space="preserve">To counter this peril, private sector </w:t>
      </w:r>
      <w:r w:rsidRPr="00AB3510">
        <w:rPr>
          <w:rStyle w:val="StyleUnderline"/>
          <w:highlight w:val="yellow"/>
        </w:rPr>
        <w:t>companies need clear authority to take defensive actions</w:t>
      </w:r>
      <w:r w:rsidRPr="00E33DB7">
        <w:rPr>
          <w:rStyle w:val="StyleUnderline"/>
        </w:rPr>
        <w:t xml:space="preserve"> on their own networks, </w:t>
      </w:r>
      <w:r w:rsidRPr="00AB3510">
        <w:rPr>
          <w:rStyle w:val="StyleUnderline"/>
          <w:highlight w:val="yellow"/>
        </w:rPr>
        <w:t>and the private sector and government must be allowed to share information about cyber attacks</w:t>
      </w:r>
      <w:r w:rsidRPr="00E33DB7">
        <w:rPr>
          <w:rStyle w:val="StyleUnderline"/>
        </w:rPr>
        <w:t xml:space="preserve"> to develop the best methods to counter them</w:t>
      </w:r>
      <w:r>
        <w:t>.</w:t>
      </w:r>
    </w:p>
    <w:p w14:paraId="046FEF8E" w14:textId="77777777" w:rsidR="00AB3510" w:rsidRDefault="00AB3510" w:rsidP="00AB3510">
      <w:r>
        <w:t xml:space="preserve">Over the past year I have worked closely with Sen. Saxby Chambliss of Georgia, vice chairman of </w:t>
      </w:r>
      <w:r w:rsidRPr="00E33DB7">
        <w:rPr>
          <w:rStyle w:val="StyleUnderline"/>
        </w:rPr>
        <w:t>the Senate Intelligence Committee</w:t>
      </w:r>
      <w:r>
        <w:t xml:space="preserve">, on legislation to address this issue. The committee recently </w:t>
      </w:r>
      <w:r w:rsidRPr="00E33DB7">
        <w:rPr>
          <w:rStyle w:val="StyleUnderline"/>
        </w:rPr>
        <w:t xml:space="preserve">approved </w:t>
      </w:r>
      <w:r w:rsidRPr="00AB3510">
        <w:rPr>
          <w:rStyle w:val="StyleUnderline"/>
          <w:highlight w:val="yellow"/>
        </w:rPr>
        <w:t>the Cybersecurity Information Sharing Act</w:t>
      </w:r>
      <w:r w:rsidRPr="00E33DB7">
        <w:rPr>
          <w:rStyle w:val="StyleUnderline"/>
        </w:rPr>
        <w:t xml:space="preserve"> with a strong bipartisan vote</w:t>
      </w:r>
      <w:r>
        <w:t>.</w:t>
      </w:r>
    </w:p>
    <w:p w14:paraId="5545DBEC" w14:textId="77777777" w:rsidR="00AB3510" w:rsidRDefault="00AB3510" w:rsidP="00AB3510">
      <w:r>
        <w:t>While critics have focused on concerns of privacy advocates, I believe the 12-3 committee vote represents the broad support this bill will have in the Senate and the country.</w:t>
      </w:r>
    </w:p>
    <w:p w14:paraId="7412D58E" w14:textId="77777777" w:rsidR="00AB3510" w:rsidRDefault="00AB3510" w:rsidP="00AB3510">
      <w:r w:rsidRPr="00E33DB7">
        <w:rPr>
          <w:rStyle w:val="StyleUnderline"/>
        </w:rPr>
        <w:t xml:space="preserve">It </w:t>
      </w:r>
      <w:r w:rsidRPr="00AB3510">
        <w:rPr>
          <w:rStyle w:val="StyleUnderline"/>
          <w:highlight w:val="yellow"/>
        </w:rPr>
        <w:t>was written</w:t>
      </w:r>
      <w:r w:rsidRPr="00E33DB7">
        <w:rPr>
          <w:rStyle w:val="StyleUnderline"/>
        </w:rPr>
        <w:t xml:space="preserve"> in consultation </w:t>
      </w:r>
      <w:r w:rsidRPr="00AB3510">
        <w:rPr>
          <w:rStyle w:val="StyleUnderline"/>
          <w:highlight w:val="yellow"/>
        </w:rPr>
        <w:t>with a wide range of stakeholders</w:t>
      </w:r>
      <w:r w:rsidRPr="00E33DB7">
        <w:rPr>
          <w:rStyle w:val="StyleUnderline"/>
        </w:rPr>
        <w:t>, including the executive branch, privacy advocates, the financial industry, tech companies and others</w:t>
      </w:r>
      <w:r>
        <w:t>. Its evolving text was made public twice in the weeks leading up to committee debate, and changes were made based on suggestions.</w:t>
      </w:r>
    </w:p>
    <w:p w14:paraId="1197AD36" w14:textId="77777777" w:rsidR="00AB3510" w:rsidRDefault="00AB3510" w:rsidP="00AB3510">
      <w:r>
        <w:t>Like all substantial legislation, this bill includes compromises. But the privacy protections and incentives for information sharing are balanced and will help us identify and overcome threats.</w:t>
      </w:r>
    </w:p>
    <w:p w14:paraId="02DCB794" w14:textId="77777777" w:rsidR="00AB3510" w:rsidRDefault="00AB3510" w:rsidP="00AB3510">
      <w:r w:rsidRPr="00AB3510">
        <w:rPr>
          <w:rStyle w:val="StyleUnderline"/>
          <w:highlight w:val="yellow"/>
        </w:rPr>
        <w:t>The bill requires</w:t>
      </w:r>
      <w:r w:rsidRPr="00E33DB7">
        <w:rPr>
          <w:rStyle w:val="StyleUnderline"/>
        </w:rPr>
        <w:t xml:space="preserve"> the </w:t>
      </w:r>
      <w:r w:rsidRPr="00AB3510">
        <w:rPr>
          <w:rStyle w:val="StyleUnderline"/>
          <w:highlight w:val="yellow"/>
        </w:rPr>
        <w:t>government to share more information about cyber threats so the private sector can better defend itself</w:t>
      </w:r>
      <w:r w:rsidRPr="00E33DB7">
        <w:rPr>
          <w:rStyle w:val="StyleUnderline"/>
        </w:rPr>
        <w:t xml:space="preserve">, including classified information where possible. </w:t>
      </w:r>
      <w:r w:rsidRPr="00AB3510">
        <w:rPr>
          <w:rStyle w:val="StyleUnderline"/>
          <w:highlight w:val="yellow"/>
        </w:rPr>
        <w:t>It</w:t>
      </w:r>
      <w:r w:rsidRPr="00E33DB7">
        <w:rPr>
          <w:rStyle w:val="StyleUnderline"/>
        </w:rPr>
        <w:t xml:space="preserve"> also </w:t>
      </w:r>
      <w:r w:rsidRPr="00AB3510">
        <w:rPr>
          <w:rStyle w:val="StyleUnderline"/>
          <w:highlight w:val="yellow"/>
        </w:rPr>
        <w:t xml:space="preserve">only allows companies to share information for cybersecurity purposes. It is </w:t>
      </w:r>
      <w:r w:rsidRPr="00AB3510">
        <w:rPr>
          <w:rStyle w:val="Emphasis"/>
          <w:highlight w:val="yellow"/>
        </w:rPr>
        <w:t>not</w:t>
      </w:r>
      <w:r w:rsidRPr="00AB3510">
        <w:rPr>
          <w:rStyle w:val="StyleUnderline"/>
          <w:highlight w:val="yellow"/>
        </w:rPr>
        <w:t xml:space="preserve"> an intelligence collection bill and </w:t>
      </w:r>
      <w:r w:rsidRPr="00AB3510">
        <w:rPr>
          <w:rStyle w:val="Emphasis"/>
          <w:highlight w:val="yellow"/>
        </w:rPr>
        <w:t>doesn't</w:t>
      </w:r>
      <w:r w:rsidRPr="00AB3510">
        <w:rPr>
          <w:rStyle w:val="StyleUnderline"/>
          <w:highlight w:val="yellow"/>
        </w:rPr>
        <w:t xml:space="preserve"> alter requirements for conducting surveillance</w:t>
      </w:r>
      <w:r>
        <w:t>.</w:t>
      </w:r>
    </w:p>
    <w:p w14:paraId="687B5CC4" w14:textId="77777777" w:rsidR="00AB3510" w:rsidRDefault="00AB3510" w:rsidP="00AB3510">
      <w:r>
        <w:t xml:space="preserve">Furthermore, </w:t>
      </w:r>
      <w:r w:rsidRPr="00E33DB7">
        <w:rPr>
          <w:rStyle w:val="StyleUnderline"/>
        </w:rPr>
        <w:t>the government is barred from using information shared with it for any regulatory action or criminal investigations not relating specifically to cybersecurity</w:t>
      </w:r>
      <w:r>
        <w:t>.</w:t>
      </w:r>
    </w:p>
    <w:p w14:paraId="5FA2A74A" w14:textId="77777777" w:rsidR="00AB3510" w:rsidRDefault="00AB3510" w:rsidP="00AB3510">
      <w:r>
        <w:t xml:space="preserve">All provisions were drafted with the goal of protecting personal information. </w:t>
      </w:r>
      <w:r w:rsidRPr="00E33DB7">
        <w:rPr>
          <w:rStyle w:val="StyleUnderline"/>
        </w:rPr>
        <w:t xml:space="preserve">All </w:t>
      </w:r>
      <w:r w:rsidRPr="00AB3510">
        <w:rPr>
          <w:rStyle w:val="StyleUnderline"/>
          <w:highlight w:val="yellow"/>
        </w:rPr>
        <w:t>companies that share information are required to remove</w:t>
      </w:r>
      <w:r w:rsidRPr="00E33DB7">
        <w:rPr>
          <w:rStyle w:val="StyleUnderline"/>
        </w:rPr>
        <w:t xml:space="preserve"> any irrelevant </w:t>
      </w:r>
      <w:r w:rsidRPr="00AB3510">
        <w:rPr>
          <w:rStyle w:val="StyleUnderline"/>
          <w:highlight w:val="yellow"/>
        </w:rPr>
        <w:t>personal information</w:t>
      </w:r>
      <w:r w:rsidRPr="00E33DB7">
        <w:rPr>
          <w:rStyle w:val="StyleUnderline"/>
        </w:rPr>
        <w:t xml:space="preserve"> before sending it. And all information about cyber threats shared with the government is subject to privacy protections and includes strong penalties for abuses. The </w:t>
      </w:r>
      <w:r w:rsidRPr="00AB3510">
        <w:rPr>
          <w:rStyle w:val="StyleUnderline"/>
          <w:highlight w:val="yellow"/>
        </w:rPr>
        <w:lastRenderedPageBreak/>
        <w:t xml:space="preserve">government's receipt and use of shared information will receive </w:t>
      </w:r>
      <w:r w:rsidRPr="00AB3510">
        <w:rPr>
          <w:rStyle w:val="Emphasis"/>
          <w:highlight w:val="yellow"/>
        </w:rPr>
        <w:t>multiple levels of oversight</w:t>
      </w:r>
      <w:r>
        <w:t>.</w:t>
      </w:r>
    </w:p>
    <w:p w14:paraId="7DF8BBCA" w14:textId="77777777" w:rsidR="00AB3510" w:rsidRDefault="00AB3510" w:rsidP="00AB3510">
      <w:r>
        <w:t xml:space="preserve">Finally, </w:t>
      </w:r>
      <w:r w:rsidRPr="00E33DB7">
        <w:rPr>
          <w:rStyle w:val="StyleUnderline"/>
        </w:rPr>
        <w:t xml:space="preserve">the bill is voluntary. </w:t>
      </w:r>
      <w:r w:rsidRPr="00AB3510">
        <w:rPr>
          <w:rStyle w:val="StyleUnderline"/>
          <w:highlight w:val="yellow"/>
        </w:rPr>
        <w:t>No company is compelled to share any information</w:t>
      </w:r>
      <w:r w:rsidRPr="00E33DB7">
        <w:rPr>
          <w:rStyle w:val="StyleUnderline"/>
        </w:rPr>
        <w:t>. Companies that participate are only authorized to look for cyber threats on their own networks and those of their consenting customers</w:t>
      </w:r>
      <w:r>
        <w:t>.</w:t>
      </w:r>
    </w:p>
    <w:p w14:paraId="7B9D364E" w14:textId="77777777" w:rsidR="00EA70F9" w:rsidRDefault="00EA70F9" w:rsidP="00EA70F9"/>
    <w:p w14:paraId="76329DAA" w14:textId="7ABB409F" w:rsidR="004819A5" w:rsidRDefault="00AB3510" w:rsidP="004819A5">
      <w:pPr>
        <w:pStyle w:val="Heading4"/>
      </w:pPr>
      <w:r>
        <w:t xml:space="preserve">CISA is key to cybersecurity. </w:t>
      </w:r>
    </w:p>
    <w:p w14:paraId="438F1DC8" w14:textId="461FAE94" w:rsidR="004819A5" w:rsidRDefault="004819A5" w:rsidP="004819A5">
      <w:r w:rsidRPr="00AB3510">
        <w:rPr>
          <w:rStyle w:val="Style13ptBold"/>
        </w:rPr>
        <w:t>Interested Parties 15</w:t>
      </w:r>
      <w:r>
        <w:t xml:space="preserve"> — An Open Letter by the Agricultural Retailers Association, American Bankers Association, American Chemistry Council, American Fuel &amp; Petrochemical Manufacturers, American Gas Association, American Insurance Association, American Petroleum Institute, American Public Power Association, American Water Works Association, ASIS International, Association of American Railroads, Council of Insurance Agents &amp; Brokers, CTIA–The Wireless Association, Edison Electric Institute, Federation of American Hospitals, Financial Services Roundtable–BITS</w:t>
      </w:r>
      <w:r w:rsidR="00AB3510">
        <w:t xml:space="preserve"> </w:t>
      </w:r>
      <w:r>
        <w:t>GridWise Alliance</w:t>
      </w:r>
      <w:r w:rsidR="00AB3510">
        <w:t xml:space="preserve">, </w:t>
      </w:r>
      <w:r>
        <w:t>Internet Commerce Coalition</w:t>
      </w:r>
      <w:r w:rsidR="00AB3510">
        <w:t xml:space="preserve">, </w:t>
      </w:r>
      <w:r>
        <w:t>Large Public Power Council</w:t>
      </w:r>
      <w:r w:rsidR="00AB3510">
        <w:t xml:space="preserve">, </w:t>
      </w:r>
      <w:r>
        <w:t>National Association of Chemical Distributors</w:t>
      </w:r>
      <w:r w:rsidR="00AB3510">
        <w:t xml:space="preserve">, </w:t>
      </w:r>
      <w:r>
        <w:t>National Association of Corporate Directors</w:t>
      </w:r>
      <w:r w:rsidR="00AB3510">
        <w:t xml:space="preserve">, </w:t>
      </w:r>
      <w:r>
        <w:t>National Association of Manufacturers</w:t>
      </w:r>
      <w:r w:rsidR="00AB3510">
        <w:t xml:space="preserve">, </w:t>
      </w:r>
      <w:r>
        <w:t>National Business Coalition on e-Commerce &amp; Privacy</w:t>
      </w:r>
      <w:r w:rsidR="00AB3510">
        <w:t xml:space="preserve">, </w:t>
      </w:r>
      <w:r>
        <w:t>National Cable &amp; Telecommunications Association</w:t>
      </w:r>
      <w:r w:rsidR="00AB3510">
        <w:t xml:space="preserve">, </w:t>
      </w:r>
      <w:r>
        <w:t>National Rural Electric Cooperative Association</w:t>
      </w:r>
      <w:r w:rsidR="00AB3510">
        <w:t xml:space="preserve">, </w:t>
      </w:r>
      <w:r>
        <w:t>NTCA–The Rural Broadband Association</w:t>
      </w:r>
      <w:r w:rsidR="00AB3510">
        <w:t xml:space="preserve">, </w:t>
      </w:r>
      <w:r>
        <w:t>Property Casualty Insurers Association of America</w:t>
      </w:r>
    </w:p>
    <w:p w14:paraId="0ED76A63" w14:textId="2E6F0EC9" w:rsidR="004819A5" w:rsidRDefault="004819A5" w:rsidP="004819A5">
      <w:r>
        <w:t>Securities Industry an</w:t>
      </w:r>
      <w:r w:rsidR="00AB3510">
        <w:t xml:space="preserve">d Financial Markets Association, </w:t>
      </w:r>
      <w:r>
        <w:t>Society of Chemical Manufacturers &amp; Affiliates</w:t>
      </w:r>
      <w:r w:rsidR="00AB3510">
        <w:t xml:space="preserve">, </w:t>
      </w:r>
      <w:r>
        <w:t>Telecommunications Industry Association</w:t>
      </w:r>
      <w:r w:rsidR="00AB3510">
        <w:t xml:space="preserve">, </w:t>
      </w:r>
      <w:r>
        <w:t>U.S. Chamber of Commerce</w:t>
      </w:r>
      <w:r w:rsidR="00AB3510">
        <w:t xml:space="preserve">, </w:t>
      </w:r>
      <w:r>
        <w:t>United States Telecom Association</w:t>
      </w:r>
      <w:r w:rsidR="00AB3510">
        <w:t xml:space="preserve">, and </w:t>
      </w:r>
      <w:r>
        <w:t>Utilities Telecom Council</w:t>
      </w:r>
      <w:r w:rsidR="00AB3510">
        <w:t>, 2015 (</w:t>
      </w:r>
      <w:r w:rsidR="00AB3510" w:rsidRPr="00AB3510">
        <w:t>Letter to Congress from Interested Parties Supporting the Cybersecurity Information Sharing Act</w:t>
      </w:r>
      <w:r w:rsidR="00AB3510">
        <w:t>, January 27</w:t>
      </w:r>
      <w:r w:rsidR="00AB3510" w:rsidRPr="00AB3510">
        <w:rPr>
          <w:vertAlign w:val="superscript"/>
        </w:rPr>
        <w:t>th</w:t>
      </w:r>
      <w:r w:rsidR="00AB3510">
        <w:t xml:space="preserve">, Available Online at </w:t>
      </w:r>
      <w:hyperlink r:id="rId13" w:history="1">
        <w:r w:rsidR="00AB3510" w:rsidRPr="00C8609C">
          <w:rPr>
            <w:rStyle w:val="Hyperlink"/>
          </w:rPr>
          <w:t>http://www.pciaa.net/docs/default-source/industry-issues/letter_to_congress_supporting_cybersecurity_information_sharing_act.pdf?sfvrsn=2</w:t>
        </w:r>
      </w:hyperlink>
      <w:r w:rsidR="00AB3510">
        <w:t>, Accessed 07-07-2015)</w:t>
      </w:r>
    </w:p>
    <w:p w14:paraId="271A0DE3" w14:textId="4542D0A3" w:rsidR="004819A5" w:rsidRDefault="004819A5" w:rsidP="004819A5">
      <w:r w:rsidRPr="00AB3510">
        <w:rPr>
          <w:rStyle w:val="StyleUnderline"/>
          <w:highlight w:val="yellow"/>
        </w:rPr>
        <w:t>Our organizations, which represent nearly every sector of the</w:t>
      </w:r>
      <w:r w:rsidRPr="004819A5">
        <w:rPr>
          <w:rStyle w:val="StyleUnderline"/>
        </w:rPr>
        <w:t xml:space="preserve"> American </w:t>
      </w:r>
      <w:r w:rsidRPr="00AB3510">
        <w:rPr>
          <w:rStyle w:val="StyleUnderline"/>
          <w:highlight w:val="yellow"/>
        </w:rPr>
        <w:t>economy, strongly urge the Senate to quickly pass a cybersecurity information-sharing bill</w:t>
      </w:r>
      <w:r w:rsidRPr="004819A5">
        <w:rPr>
          <w:rStyle w:val="StyleUnderline"/>
        </w:rPr>
        <w:t>. Cybersecurity is a top priority</w:t>
      </w:r>
      <w:r>
        <w:t xml:space="preserve"> of our associations and members.</w:t>
      </w:r>
    </w:p>
    <w:p w14:paraId="10D2F9A8" w14:textId="57F5621E" w:rsidR="004819A5" w:rsidRDefault="004819A5" w:rsidP="004819A5">
      <w:r w:rsidRPr="00AB3510">
        <w:rPr>
          <w:rStyle w:val="StyleUnderline"/>
          <w:highlight w:val="yellow"/>
        </w:rPr>
        <w:t>The Select Committee</w:t>
      </w:r>
      <w:r w:rsidRPr="004819A5">
        <w:rPr>
          <w:rStyle w:val="StyleUnderline"/>
        </w:rPr>
        <w:t xml:space="preserve"> on Intelligence </w:t>
      </w:r>
      <w:r w:rsidRPr="00AB3510">
        <w:rPr>
          <w:rStyle w:val="StyleUnderline"/>
          <w:highlight w:val="yellow"/>
        </w:rPr>
        <w:t>passed a smart and workable bill</w:t>
      </w:r>
      <w:r>
        <w:t xml:space="preserve"> in July 2014, which earned broad bipartisan support. </w:t>
      </w:r>
      <w:r w:rsidRPr="00AB3510">
        <w:rPr>
          <w:rStyle w:val="StyleUnderline"/>
          <w:highlight w:val="yellow"/>
        </w:rPr>
        <w:t>Recent</w:t>
      </w:r>
      <w:r w:rsidRPr="004819A5">
        <w:rPr>
          <w:rStyle w:val="StyleUnderline"/>
        </w:rPr>
        <w:t xml:space="preserve"> cyber </w:t>
      </w:r>
      <w:r w:rsidRPr="00AB3510">
        <w:rPr>
          <w:rStyle w:val="StyleUnderline"/>
          <w:highlight w:val="yellow"/>
        </w:rPr>
        <w:t>incidents underscore the need for legislation to help businesses improve</w:t>
      </w:r>
      <w:r w:rsidRPr="004819A5">
        <w:rPr>
          <w:rStyle w:val="StyleUnderline"/>
        </w:rPr>
        <w:t xml:space="preserve"> their </w:t>
      </w:r>
      <w:r w:rsidRPr="00AB3510">
        <w:rPr>
          <w:rStyle w:val="StyleUnderline"/>
          <w:highlight w:val="yellow"/>
        </w:rPr>
        <w:t>awareness of</w:t>
      </w:r>
      <w:r w:rsidRPr="004819A5">
        <w:rPr>
          <w:rStyle w:val="StyleUnderline"/>
        </w:rPr>
        <w:t xml:space="preserve"> cyber </w:t>
      </w:r>
      <w:r w:rsidRPr="00AB3510">
        <w:rPr>
          <w:rStyle w:val="StyleUnderline"/>
          <w:highlight w:val="yellow"/>
        </w:rPr>
        <w:t>threats and to enhance</w:t>
      </w:r>
      <w:r w:rsidRPr="004819A5">
        <w:rPr>
          <w:rStyle w:val="StyleUnderline"/>
        </w:rPr>
        <w:t xml:space="preserve"> their </w:t>
      </w:r>
      <w:r w:rsidRPr="00AB3510">
        <w:rPr>
          <w:rStyle w:val="StyleUnderline"/>
          <w:highlight w:val="yellow"/>
        </w:rPr>
        <w:t>protection and response capabilities</w:t>
      </w:r>
      <w:r>
        <w:t>.</w:t>
      </w:r>
    </w:p>
    <w:p w14:paraId="46DE19A2" w14:textId="4971B211" w:rsidR="004819A5" w:rsidRDefault="004819A5" w:rsidP="004819A5">
      <w:r>
        <w:t xml:space="preserve">Above all, </w:t>
      </w:r>
      <w:r w:rsidRPr="00AB3510">
        <w:rPr>
          <w:rStyle w:val="StyleUnderline"/>
          <w:highlight w:val="yellow"/>
        </w:rPr>
        <w:t>we need</w:t>
      </w:r>
      <w:r w:rsidRPr="004819A5">
        <w:rPr>
          <w:rStyle w:val="StyleUnderline"/>
        </w:rPr>
        <w:t xml:space="preserve"> Congress to send </w:t>
      </w:r>
      <w:r w:rsidRPr="00AB3510">
        <w:rPr>
          <w:rStyle w:val="StyleUnderline"/>
          <w:highlight w:val="yellow"/>
        </w:rPr>
        <w:t>a bill</w:t>
      </w:r>
      <w:r w:rsidRPr="004819A5">
        <w:rPr>
          <w:rStyle w:val="StyleUnderline"/>
        </w:rPr>
        <w:t xml:space="preserve"> to the president </w:t>
      </w:r>
      <w:r w:rsidRPr="00AB3510">
        <w:rPr>
          <w:rStyle w:val="StyleUnderline"/>
          <w:highlight w:val="yellow"/>
        </w:rPr>
        <w:t>that gives businesses legal certainty that they have safe harbor against frivolous lawsuits</w:t>
      </w:r>
      <w:r w:rsidRPr="004819A5">
        <w:rPr>
          <w:rStyle w:val="StyleUnderline"/>
        </w:rPr>
        <w:t xml:space="preserve"> when voluntarily sharing and receiving threat indicators and countermeasures in real time and taking actions to mitigate cyberattacks</w:t>
      </w:r>
      <w:r>
        <w:t>.</w:t>
      </w:r>
    </w:p>
    <w:p w14:paraId="40C15BE0" w14:textId="1FC90E87" w:rsidR="004819A5" w:rsidRDefault="004819A5" w:rsidP="004819A5">
      <w:r>
        <w:t>The legislation also needs to offer protections related to public disclosure, regulatory, and antitrust matters in order to increase the timely exchange of information among public and private entities.</w:t>
      </w:r>
    </w:p>
    <w:p w14:paraId="47C1A53A" w14:textId="2F15447C" w:rsidR="004819A5" w:rsidRDefault="004819A5" w:rsidP="004819A5">
      <w:r>
        <w:t>Our organizations also believe that legislation needs to safeguard privacy and civil liberties and establish appropriate roles for civilian and intelligence agencies. The cybersecurity measure approved last year by the Select Committee on Intelligence reflected practical compromises among many stakeholders on these issues.</w:t>
      </w:r>
    </w:p>
    <w:p w14:paraId="5B1F2FC6" w14:textId="1BFC3D22" w:rsidR="004819A5" w:rsidRDefault="004819A5" w:rsidP="004819A5">
      <w:r w:rsidRPr="004819A5">
        <w:rPr>
          <w:rStyle w:val="StyleUnderline"/>
        </w:rPr>
        <w:t>Cyberattacks aimed at U.S. businesses and government entities are being launched from various sources, including sophisticated hackers, organized crime, and state-sponsored groups. These attacks are advancing in scope and complexity</w:t>
      </w:r>
      <w:r>
        <w:t>.</w:t>
      </w:r>
    </w:p>
    <w:p w14:paraId="520F31C1" w14:textId="67D72705" w:rsidR="004819A5" w:rsidRDefault="004819A5" w:rsidP="004819A5">
      <w:r w:rsidRPr="00AB3510">
        <w:rPr>
          <w:rStyle w:val="StyleUnderline"/>
          <w:highlight w:val="yellow"/>
        </w:rPr>
        <w:t>We are committed to working</w:t>
      </w:r>
      <w:r>
        <w:t xml:space="preserve"> with lawmakers and their staff members </w:t>
      </w:r>
      <w:r w:rsidRPr="00AB3510">
        <w:rPr>
          <w:rStyle w:val="StyleUnderline"/>
          <w:highlight w:val="yellow"/>
        </w:rPr>
        <w:t xml:space="preserve">to get cybersecurity information-sharing legislation swiftly enacted to </w:t>
      </w:r>
      <w:r w:rsidRPr="00AB3510">
        <w:rPr>
          <w:rStyle w:val="Emphasis"/>
          <w:highlight w:val="yellow"/>
        </w:rPr>
        <w:t>strengthen our national security</w:t>
      </w:r>
      <w:r w:rsidRPr="00AB3510">
        <w:rPr>
          <w:rStyle w:val="StyleUnderline"/>
          <w:highlight w:val="yellow"/>
        </w:rPr>
        <w:t xml:space="preserve"> and the protection and resilience of U.S. industry. Congressional action </w:t>
      </w:r>
      <w:r w:rsidRPr="00AB3510">
        <w:rPr>
          <w:rStyle w:val="Emphasis"/>
          <w:highlight w:val="yellow"/>
        </w:rPr>
        <w:t>cannot come soon enough</w:t>
      </w:r>
      <w:r>
        <w:t>.</w:t>
      </w:r>
    </w:p>
    <w:p w14:paraId="4400DDFB" w14:textId="77777777" w:rsidR="004819A5" w:rsidRDefault="004819A5" w:rsidP="004819A5"/>
    <w:p w14:paraId="15B37CFB" w14:textId="00D6B9A9" w:rsidR="00960D6B" w:rsidRDefault="00960D6B" w:rsidP="00960D6B">
      <w:pPr>
        <w:pStyle w:val="Heading2"/>
      </w:pPr>
      <w:r>
        <w:lastRenderedPageBreak/>
        <w:t xml:space="preserve">NIST </w:t>
      </w:r>
      <w:r w:rsidR="00B11D14">
        <w:t xml:space="preserve">“Golden Key” </w:t>
      </w:r>
      <w:r>
        <w:t>CP</w:t>
      </w:r>
    </w:p>
    <w:p w14:paraId="4C15A90A" w14:textId="5BA21E05" w:rsidR="00980CC7" w:rsidRDefault="00980CC7" w:rsidP="00980CC7">
      <w:pPr>
        <w:pStyle w:val="Heading3"/>
      </w:pPr>
      <w:r>
        <w:lastRenderedPageBreak/>
        <w:t>1NC — NIST</w:t>
      </w:r>
      <w:r w:rsidR="00B11D14">
        <w:t xml:space="preserve"> “Golden Key”</w:t>
      </w:r>
      <w:r>
        <w:t xml:space="preserve"> CP</w:t>
      </w:r>
    </w:p>
    <w:p w14:paraId="7602BF25" w14:textId="77777777" w:rsidR="00980CC7" w:rsidRDefault="00980CC7" w:rsidP="00980CC7">
      <w:pPr>
        <w:pStyle w:val="Heading4"/>
      </w:pPr>
      <w:r>
        <w:t xml:space="preserve">The United States federal government should cease encouraging or requiring manufacturers of electronic devices or software to build into such devices or software a mechanism that allows the United States federal government to bypass encryption technology for the purposes of domestic surveillance unless this mechanism has been published publically for more than twelve months and certified to be unbreakable by </w:t>
      </w:r>
      <w:r w:rsidRPr="00CF582B">
        <w:t>The National Institute of Standards and Technology</w:t>
      </w:r>
      <w:r>
        <w:t xml:space="preserve">. </w:t>
      </w:r>
    </w:p>
    <w:p w14:paraId="626BD877" w14:textId="77777777" w:rsidR="00980CC7" w:rsidRPr="00CF582B" w:rsidRDefault="00980CC7" w:rsidP="00980CC7"/>
    <w:p w14:paraId="5E5C27F8" w14:textId="77777777" w:rsidR="00980CC7" w:rsidRPr="00CF582B" w:rsidRDefault="00980CC7" w:rsidP="00980CC7">
      <w:pPr>
        <w:pStyle w:val="Heading4"/>
      </w:pPr>
      <w:r>
        <w:t xml:space="preserve">This solves the case. </w:t>
      </w:r>
      <w:r w:rsidRPr="000226FC">
        <w:rPr>
          <w:i/>
          <w:u w:val="single"/>
        </w:rPr>
        <w:t>Either</w:t>
      </w:r>
      <w:r>
        <w:t xml:space="preserve"> it results in the plan </w:t>
      </w:r>
      <w:r>
        <w:rPr>
          <w:i/>
          <w:u w:val="single"/>
        </w:rPr>
        <w:t>or</w:t>
      </w:r>
      <w:r>
        <w:t xml:space="preserve"> it results in a Golden Key that avoids our “encryption bad” disads. </w:t>
      </w:r>
    </w:p>
    <w:p w14:paraId="10762DAA" w14:textId="77777777" w:rsidR="00980CC7" w:rsidRDefault="00980CC7" w:rsidP="00980CC7">
      <w:r w:rsidRPr="005C2415">
        <w:rPr>
          <w:rStyle w:val="Style13ptBold"/>
        </w:rPr>
        <w:t>Rosenzweig 15</w:t>
      </w:r>
      <w:r>
        <w:t xml:space="preserve"> — Paul Rosenzweig, F</w:t>
      </w:r>
      <w:r w:rsidRPr="005C2415">
        <w:t>ounder</w:t>
      </w:r>
      <w:r>
        <w:t xml:space="preserve"> of Red Branch Consulting PLLC—</w:t>
      </w:r>
      <w:r w:rsidRPr="005C2415">
        <w:t>a homeland se</w:t>
      </w:r>
      <w:r>
        <w:t xml:space="preserve">curity consulting company, </w:t>
      </w:r>
      <w:r w:rsidRPr="005C2415">
        <w:t>Senior Advisor to The Chertoff Group</w:t>
      </w:r>
      <w:r>
        <w:t>—a consulting group specializing in homeland security issues, D</w:t>
      </w:r>
      <w:r w:rsidRPr="005C2415">
        <w:t xml:space="preserve">istinguished Visiting Fellow at the Homeland Security </w:t>
      </w:r>
      <w:r>
        <w:t xml:space="preserve">Studies and Analysis Institute, </w:t>
      </w:r>
      <w:r w:rsidRPr="005C2415">
        <w:t xml:space="preserve">Professorial Lecturer in Law at George Washington University, Senior Editor of the </w:t>
      </w:r>
      <w:r w:rsidRPr="004524DA">
        <w:rPr>
          <w:i/>
        </w:rPr>
        <w:t>Journal of National Security Law &amp; Policy</w:t>
      </w:r>
      <w:r w:rsidRPr="005C2415">
        <w:t>, Visiting Fellow at The Heritage Foundation</w:t>
      </w:r>
      <w:r>
        <w:t xml:space="preserve">, former </w:t>
      </w:r>
      <w:r w:rsidRPr="005C2415">
        <w:t>Deputy Assistant Secretary for Policy in the D</w:t>
      </w:r>
      <w:r>
        <w:t>epartment of Homeland Security, 2015</w:t>
      </w:r>
      <w:r w:rsidRPr="005C2415">
        <w:t xml:space="preserve"> </w:t>
      </w:r>
      <w:r>
        <w:t xml:space="preserve">(“Testing Encryption Insecurity: A Modest Proposal,” </w:t>
      </w:r>
      <w:r>
        <w:rPr>
          <w:i/>
        </w:rPr>
        <w:t>Lawfare</w:t>
      </w:r>
      <w:r>
        <w:t>—a national security blog curated by the Brookings Institution, July 7</w:t>
      </w:r>
      <w:r w:rsidRPr="005C2415">
        <w:rPr>
          <w:vertAlign w:val="superscript"/>
        </w:rPr>
        <w:t>th</w:t>
      </w:r>
      <w:r>
        <w:t xml:space="preserve">, Available Online at </w:t>
      </w:r>
      <w:hyperlink r:id="rId14" w:history="1">
        <w:r w:rsidRPr="006D67A8">
          <w:rPr>
            <w:rStyle w:val="Hyperlink"/>
          </w:rPr>
          <w:t>http://www.lawfareblog.com/testing-encryption-insecurity-modest-proposal</w:t>
        </w:r>
      </w:hyperlink>
      <w:r>
        <w:t>, Accessed 07-20-2015)</w:t>
      </w:r>
    </w:p>
    <w:p w14:paraId="20C27AB2" w14:textId="77777777" w:rsidR="00980CC7" w:rsidRDefault="00980CC7" w:rsidP="00980CC7">
      <w:r>
        <w:t xml:space="preserve">Co-blogger Susan Landau has yet another thoughtful post on the insecurity of back door encryption requirements – what she calls mandating insecurity.  She calls it magical thinking, which is perhaps a bit harsh.  But her point is well taken -- </w:t>
      </w:r>
      <w:r w:rsidRPr="002C1F14">
        <w:rPr>
          <w:rStyle w:val="StyleUnderline"/>
        </w:rPr>
        <w:t>one ground for opposing mandated back doors is</w:t>
      </w:r>
      <w:r>
        <w:t xml:space="preserve">, as I've said, </w:t>
      </w:r>
      <w:r w:rsidRPr="002C1F14">
        <w:rPr>
          <w:rStyle w:val="StyleUnderline"/>
        </w:rPr>
        <w:t>that they seem to be technologically infeasible to maintain only for government access</w:t>
      </w:r>
      <w:r>
        <w:t xml:space="preserve">. </w:t>
      </w:r>
    </w:p>
    <w:p w14:paraId="5FE9D162" w14:textId="77777777" w:rsidR="00980CC7" w:rsidRDefault="00980CC7" w:rsidP="00980CC7">
      <w:r>
        <w:t xml:space="preserve">So here is a thought experiment -- </w:t>
      </w:r>
      <w:r w:rsidRPr="00282521">
        <w:rPr>
          <w:rStyle w:val="StyleUnderline"/>
          <w:highlight w:val="yellow"/>
        </w:rPr>
        <w:t>a useful</w:t>
      </w:r>
      <w:r w:rsidRPr="002C1F14">
        <w:rPr>
          <w:rStyle w:val="StyleUnderline"/>
        </w:rPr>
        <w:t xml:space="preserve"> immaculate </w:t>
      </w:r>
      <w:r w:rsidRPr="00282521">
        <w:rPr>
          <w:rStyle w:val="StyleUnderline"/>
          <w:highlight w:val="yellow"/>
        </w:rPr>
        <w:t>back door would</w:t>
      </w:r>
      <w:r>
        <w:t xml:space="preserve">, in theory, </w:t>
      </w:r>
      <w:r w:rsidRPr="00282521">
        <w:rPr>
          <w:rStyle w:val="StyleUnderline"/>
          <w:highlight w:val="yellow"/>
        </w:rPr>
        <w:t>be</w:t>
      </w:r>
      <w:r w:rsidRPr="002C1F14">
        <w:rPr>
          <w:rStyle w:val="StyleUnderline"/>
        </w:rPr>
        <w:t xml:space="preserve"> one that is </w:t>
      </w:r>
      <w:r w:rsidRPr="00282521">
        <w:rPr>
          <w:rStyle w:val="StyleUnderline"/>
          <w:highlight w:val="yellow"/>
        </w:rPr>
        <w:t>openable</w:t>
      </w:r>
      <w:r w:rsidRPr="00282521">
        <w:rPr>
          <w:rStyle w:val="StyleUnderline"/>
        </w:rPr>
        <w:t xml:space="preserve"> by</w:t>
      </w:r>
      <w:r w:rsidRPr="002C1F14">
        <w:rPr>
          <w:rStyle w:val="StyleUnderline"/>
        </w:rPr>
        <w:t xml:space="preserve"> the government and </w:t>
      </w:r>
      <w:r w:rsidRPr="00282521">
        <w:rPr>
          <w:rStyle w:val="StyleUnderline"/>
          <w:highlight w:val="yellow"/>
        </w:rPr>
        <w:t>only by</w:t>
      </w:r>
      <w:r w:rsidRPr="002C1F14">
        <w:rPr>
          <w:rStyle w:val="StyleUnderline"/>
        </w:rPr>
        <w:t xml:space="preserve"> the </w:t>
      </w:r>
      <w:r w:rsidRPr="00282521">
        <w:rPr>
          <w:rStyle w:val="StyleUnderline"/>
          <w:highlight w:val="yellow"/>
        </w:rPr>
        <w:t>government</w:t>
      </w:r>
      <w:r>
        <w:t xml:space="preserve">.  In other words </w:t>
      </w:r>
      <w:r w:rsidRPr="002C1F14">
        <w:rPr>
          <w:rStyle w:val="StyleUnderline"/>
        </w:rPr>
        <w:t>one which, even if the methodology for how it was created and implemented was publicly known, could not be broken.  We</w:t>
      </w:r>
      <w:r>
        <w:t xml:space="preserve"> actually </w:t>
      </w:r>
      <w:r w:rsidRPr="002C1F14">
        <w:rPr>
          <w:rStyle w:val="StyleUnderline"/>
        </w:rPr>
        <w:t xml:space="preserve">have a real world model for that construct </w:t>
      </w:r>
      <w:r>
        <w:rPr>
          <w:rStyle w:val="StyleUnderline"/>
        </w:rPr>
        <w:t>–</w:t>
      </w:r>
      <w:r w:rsidRPr="002C1F14">
        <w:rPr>
          <w:rStyle w:val="StyleUnderline"/>
        </w:rPr>
        <w:t xml:space="preserve"> public key encryption itself.  The solution is robust because the "how" of it</w:t>
      </w:r>
      <w:r>
        <w:t xml:space="preserve"> (the mathematics) </w:t>
      </w:r>
      <w:r w:rsidRPr="002C1F14">
        <w:rPr>
          <w:rStyle w:val="StyleUnderline"/>
        </w:rPr>
        <w:t xml:space="preserve">can be widely published and yet the particular applications of it remain impenetrable </w:t>
      </w:r>
      <w:r>
        <w:rPr>
          <w:rStyle w:val="StyleUnderline"/>
        </w:rPr>
        <w:t>–</w:t>
      </w:r>
      <w:r w:rsidRPr="002C1F14">
        <w:rPr>
          <w:rStyle w:val="StyleUnderline"/>
        </w:rPr>
        <w:t xml:space="preserve"> cracking</w:t>
      </w:r>
      <w:r>
        <w:t xml:space="preserve"> private </w:t>
      </w:r>
      <w:r w:rsidRPr="002C1F14">
        <w:rPr>
          <w:rStyle w:val="StyleUnderline"/>
        </w:rPr>
        <w:t>messages</w:t>
      </w:r>
      <w:r>
        <w:t xml:space="preserve"> to me encrypted with my public key </w:t>
      </w:r>
      <w:r w:rsidRPr="002C1F14">
        <w:rPr>
          <w:rStyle w:val="StyleUnderline"/>
        </w:rPr>
        <w:t>remains impossible</w:t>
      </w:r>
      <w:r>
        <w:t>.</w:t>
      </w:r>
    </w:p>
    <w:p w14:paraId="28128AD3" w14:textId="77777777" w:rsidR="00980CC7" w:rsidRDefault="00980CC7" w:rsidP="00980CC7">
      <w:r>
        <w:t xml:space="preserve">So </w:t>
      </w:r>
      <w:r w:rsidRPr="00282521">
        <w:rPr>
          <w:rStyle w:val="StyleUnderline"/>
          <w:highlight w:val="yellow"/>
        </w:rPr>
        <w:t>I propose</w:t>
      </w:r>
      <w:r w:rsidRPr="002C1F14">
        <w:rPr>
          <w:rStyle w:val="StyleUnderline"/>
        </w:rPr>
        <w:t xml:space="preserve"> a simple rule</w:t>
      </w:r>
      <w:r>
        <w:t xml:space="preserve"> (perhaps even one that Congress could enact into law) </w:t>
      </w:r>
      <w:r w:rsidRPr="002C1F14">
        <w:rPr>
          <w:rStyle w:val="StyleUnderline"/>
        </w:rPr>
        <w:t xml:space="preserve">– </w:t>
      </w:r>
      <w:r w:rsidRPr="00282521">
        <w:rPr>
          <w:rStyle w:val="StyleUnderline"/>
          <w:highlight w:val="yellow"/>
        </w:rPr>
        <w:t>encryption providers</w:t>
      </w:r>
      <w:r w:rsidRPr="002C1F14">
        <w:rPr>
          <w:rStyle w:val="StyleUnderline"/>
        </w:rPr>
        <w:t xml:space="preserve"> may </w:t>
      </w:r>
      <w:r w:rsidRPr="00282521">
        <w:rPr>
          <w:rStyle w:val="StyleUnderline"/>
          <w:highlight w:val="yellow"/>
        </w:rPr>
        <w:t>be required to adopt a government</w:t>
      </w:r>
      <w:r w:rsidRPr="002C1F14">
        <w:rPr>
          <w:rStyle w:val="StyleUnderline"/>
        </w:rPr>
        <w:t xml:space="preserve"> sponsored </w:t>
      </w:r>
      <w:r w:rsidRPr="00282521">
        <w:rPr>
          <w:rStyle w:val="StyleUnderline"/>
          <w:highlight w:val="yellow"/>
        </w:rPr>
        <w:t>"back door"</w:t>
      </w:r>
      <w:r w:rsidRPr="002C1F14">
        <w:rPr>
          <w:rStyle w:val="StyleUnderline"/>
        </w:rPr>
        <w:t xml:space="preserve"> technology </w:t>
      </w:r>
      <w:r w:rsidRPr="00282521">
        <w:rPr>
          <w:rStyle w:val="Emphasis"/>
          <w:highlight w:val="yellow"/>
        </w:rPr>
        <w:t>if, and only if,</w:t>
      </w:r>
      <w:r w:rsidRPr="00282521">
        <w:rPr>
          <w:rStyle w:val="StyleUnderline"/>
          <w:highlight w:val="yellow"/>
        </w:rPr>
        <w:t xml:space="preserve"> the method</w:t>
      </w:r>
      <w:r w:rsidRPr="002C1F14">
        <w:rPr>
          <w:rStyle w:val="StyleUnderline"/>
        </w:rPr>
        <w:t xml:space="preserve">ology for that technology </w:t>
      </w:r>
      <w:r w:rsidRPr="00282521">
        <w:rPr>
          <w:rStyle w:val="StyleUnderline"/>
          <w:highlight w:val="yellow"/>
        </w:rPr>
        <w:t>has been published publicly for more than 12 months and no efforts to</w:t>
      </w:r>
      <w:r w:rsidRPr="002C1F14">
        <w:rPr>
          <w:rStyle w:val="StyleUnderline"/>
        </w:rPr>
        <w:t xml:space="preserve"> subvert or </w:t>
      </w:r>
      <w:r w:rsidRPr="00282521">
        <w:rPr>
          <w:rStyle w:val="StyleUnderline"/>
          <w:highlight w:val="yellow"/>
        </w:rPr>
        <w:t>defeat it have been successful.  NIST gets to judge success</w:t>
      </w:r>
      <w:r w:rsidRPr="002C1F14">
        <w:rPr>
          <w:rStyle w:val="StyleUnderline"/>
        </w:rPr>
        <w:t>.  That way if</w:t>
      </w:r>
      <w:r>
        <w:t xml:space="preserve"> the </w:t>
      </w:r>
      <w:r w:rsidRPr="002C1F14">
        <w:rPr>
          <w:rStyle w:val="StyleUnderline"/>
        </w:rPr>
        <w:t>NSA/FBI have a real solution that can withstand public scrutiny</w:t>
      </w:r>
      <w:r>
        <w:t xml:space="preserve"> (and, I assume, sustained attack) </w:t>
      </w:r>
      <w:r w:rsidRPr="002C1F14">
        <w:rPr>
          <w:rStyle w:val="StyleUnderline"/>
        </w:rPr>
        <w:t>they can use it.  Absent that ... the risks outweigh the rewards</w:t>
      </w:r>
      <w:r>
        <w:t>.</w:t>
      </w:r>
    </w:p>
    <w:p w14:paraId="6A647B8B" w14:textId="77777777" w:rsidR="00980CC7" w:rsidRDefault="00980CC7" w:rsidP="00980CC7"/>
    <w:p w14:paraId="2BE47ADC" w14:textId="77777777" w:rsidR="00980CC7" w:rsidRDefault="00980CC7" w:rsidP="00980CC7">
      <w:pPr>
        <w:pStyle w:val="Heading3"/>
      </w:pPr>
      <w:r>
        <w:lastRenderedPageBreak/>
        <w:t>Overview/Explanation</w:t>
      </w:r>
    </w:p>
    <w:p w14:paraId="774A0AF5" w14:textId="77777777" w:rsidR="00980CC7" w:rsidRDefault="00980CC7" w:rsidP="00980CC7">
      <w:pPr>
        <w:pStyle w:val="Heading4"/>
      </w:pPr>
      <w:r>
        <w:t xml:space="preserve">The CP solves the case and avoids the crime and terror DAs. Before </w:t>
      </w:r>
      <w:r>
        <w:rPr>
          <w:u w:val="single"/>
        </w:rPr>
        <w:t>banning</w:t>
      </w:r>
      <w:r>
        <w:t xml:space="preserve"> a “Golden Key” system for law enforcement access, the government should first </w:t>
      </w:r>
      <w:r>
        <w:rPr>
          <w:u w:val="single"/>
        </w:rPr>
        <w:t>encourage</w:t>
      </w:r>
      <w:r>
        <w:t xml:space="preserve"> technologists to develop one that works. The CP </w:t>
      </w:r>
      <w:r>
        <w:rPr>
          <w:i/>
          <w:u w:val="single"/>
        </w:rPr>
        <w:t>alone</w:t>
      </w:r>
      <w:r>
        <w:t xml:space="preserve"> keeps the pressure on industry to develop a workable solution that balances the costs and benefits of encryption. </w:t>
      </w:r>
      <w:r>
        <w:rPr>
          <w:i/>
          <w:u w:val="single"/>
        </w:rPr>
        <w:t>Either</w:t>
      </w:r>
      <w:r>
        <w:t xml:space="preserve"> it will result in the same outcome as the plan </w:t>
      </w:r>
      <w:r>
        <w:rPr>
          <w:i/>
          <w:u w:val="single"/>
        </w:rPr>
        <w:t>or</w:t>
      </w:r>
      <w:r>
        <w:t xml:space="preserve"> it will result in a workable Golden Key that avoids our disads. </w:t>
      </w:r>
      <w:r>
        <w:rPr>
          <w:i/>
          <w:u w:val="single"/>
        </w:rPr>
        <w:t>Either way</w:t>
      </w:r>
      <w:r>
        <w:t xml:space="preserve">, the counterplan is the best option. </w:t>
      </w:r>
    </w:p>
    <w:p w14:paraId="6E934C51" w14:textId="77777777" w:rsidR="00980CC7" w:rsidRPr="001D228C" w:rsidRDefault="00980CC7" w:rsidP="00980CC7"/>
    <w:p w14:paraId="23E3AE3F" w14:textId="77777777" w:rsidR="00980CC7" w:rsidRDefault="00980CC7" w:rsidP="00980CC7">
      <w:pPr>
        <w:pStyle w:val="Heading4"/>
      </w:pPr>
      <w:r>
        <w:t xml:space="preserve">We have </w:t>
      </w:r>
      <w:r w:rsidRPr="001D228C">
        <w:rPr>
          <w:u w:val="single"/>
        </w:rPr>
        <w:t>comparative evidence</w:t>
      </w:r>
      <w:r>
        <w:t xml:space="preserve">. </w:t>
      </w:r>
      <w:r w:rsidRPr="001D228C">
        <w:t>A</w:t>
      </w:r>
      <w:r>
        <w:t xml:space="preserve"> </w:t>
      </w:r>
      <w:r w:rsidRPr="00854E9D">
        <w:rPr>
          <w:u w:val="single"/>
        </w:rPr>
        <w:t>new study</w:t>
      </w:r>
      <w:r>
        <w:t xml:space="preserve"> is the best way to balance the costs and benefits of encryption. </w:t>
      </w:r>
    </w:p>
    <w:p w14:paraId="70A0733C" w14:textId="77777777" w:rsidR="00980CC7" w:rsidRDefault="00980CC7" w:rsidP="00980CC7">
      <w:r w:rsidRPr="00CB5B8A">
        <w:rPr>
          <w:rStyle w:val="Style13ptBold"/>
        </w:rPr>
        <w:t>Washington Post 15</w:t>
      </w:r>
      <w:r>
        <w:t xml:space="preserve"> — Washington Post Editorial Board, 2015 (“</w:t>
      </w:r>
      <w:r w:rsidRPr="00CB5B8A">
        <w:t>Putting the digital keys to unlock data out of reach of authorities</w:t>
      </w:r>
      <w:r>
        <w:t>,” July 18</w:t>
      </w:r>
      <w:r w:rsidRPr="00CB5B8A">
        <w:rPr>
          <w:vertAlign w:val="superscript"/>
        </w:rPr>
        <w:t>th</w:t>
      </w:r>
      <w:r>
        <w:t xml:space="preserve">, Available Online at </w:t>
      </w:r>
      <w:hyperlink r:id="rId15" w:history="1">
        <w:r w:rsidRPr="006D67A8">
          <w:rPr>
            <w:rStyle w:val="Hyperlink"/>
          </w:rPr>
          <w:t>https://www.washingtonpost.com/opinions/putting-the-digital-keys-to-unlock-data-out-of-reach-of-authorities/2015/07/18/d6aa7970-2beb-11e5-a250-42bd812efc09_story.html</w:t>
        </w:r>
      </w:hyperlink>
      <w:r>
        <w:t>, Accessed 07-20-2015)</w:t>
      </w:r>
    </w:p>
    <w:p w14:paraId="5671C885" w14:textId="77777777" w:rsidR="00980CC7" w:rsidRDefault="00980CC7" w:rsidP="00980CC7">
      <w:r w:rsidRPr="00B47E1E">
        <w:rPr>
          <w:rStyle w:val="StyleUnderline"/>
        </w:rPr>
        <w:t xml:space="preserve">This conflict should not be left unattended. </w:t>
      </w:r>
      <w:r w:rsidRPr="00125821">
        <w:rPr>
          <w:rStyle w:val="StyleUnderline"/>
          <w:highlight w:val="yellow"/>
        </w:rPr>
        <w:t>Nineteen years ago,</w:t>
      </w:r>
      <w:r>
        <w:t xml:space="preserve"> the </w:t>
      </w:r>
      <w:r w:rsidRPr="00125821">
        <w:rPr>
          <w:rStyle w:val="StyleUnderline"/>
          <w:highlight w:val="yellow"/>
        </w:rPr>
        <w:t>N</w:t>
      </w:r>
      <w:r>
        <w:t xml:space="preserve">ational </w:t>
      </w:r>
      <w:r w:rsidRPr="00125821">
        <w:rPr>
          <w:rStyle w:val="StyleUnderline"/>
          <w:highlight w:val="yellow"/>
        </w:rPr>
        <w:t>A</w:t>
      </w:r>
      <w:r>
        <w:t xml:space="preserve">cademy of </w:t>
      </w:r>
      <w:r w:rsidRPr="00125821">
        <w:rPr>
          <w:rStyle w:val="StyleUnderline"/>
          <w:highlight w:val="yellow"/>
        </w:rPr>
        <w:t>S</w:t>
      </w:r>
      <w:r>
        <w:t xml:space="preserve">ciences </w:t>
      </w:r>
      <w:r w:rsidRPr="00125821">
        <w:rPr>
          <w:rStyle w:val="StyleUnderline"/>
          <w:highlight w:val="yellow"/>
        </w:rPr>
        <w:t>studied</w:t>
      </w:r>
      <w:r>
        <w:t xml:space="preserve"> the </w:t>
      </w:r>
      <w:r w:rsidRPr="00125821">
        <w:rPr>
          <w:rStyle w:val="StyleUnderline"/>
          <w:highlight w:val="yellow"/>
        </w:rPr>
        <w:t>encryption</w:t>
      </w:r>
      <w:r>
        <w:t xml:space="preserve"> issue; </w:t>
      </w:r>
      <w:r w:rsidRPr="00125821">
        <w:rPr>
          <w:rStyle w:val="StyleUnderline"/>
          <w:highlight w:val="yellow"/>
        </w:rPr>
        <w:t xml:space="preserve">technology has evolved rapidly since then. It would be wise to ask the academy to undertake a new study, with special focus on technical matters, and recommendations on </w:t>
      </w:r>
      <w:r w:rsidRPr="00125821">
        <w:rPr>
          <w:rStyle w:val="Emphasis"/>
          <w:highlight w:val="yellow"/>
        </w:rPr>
        <w:t>how to reconcile the competing imperatives</w:t>
      </w:r>
      <w:r>
        <w:t>.</w:t>
      </w:r>
    </w:p>
    <w:p w14:paraId="562F3175" w14:textId="77777777" w:rsidR="00980CC7" w:rsidRDefault="00980CC7" w:rsidP="00980CC7"/>
    <w:p w14:paraId="0D006592" w14:textId="6045A10F" w:rsidR="00980CC7" w:rsidRDefault="00980CC7" w:rsidP="00980CC7">
      <w:pPr>
        <w:pStyle w:val="Heading4"/>
      </w:pPr>
      <w:r>
        <w:t xml:space="preserve">This avoids our net-benefit. Encryption </w:t>
      </w:r>
      <w:r w:rsidRPr="00980CC7">
        <w:rPr>
          <w:u w:val="single"/>
        </w:rPr>
        <w:t>hampers</w:t>
      </w:r>
      <w:r>
        <w:t xml:space="preserve"> effective law enforcement. A “</w:t>
      </w:r>
      <w:r w:rsidRPr="0057519D">
        <w:rPr>
          <w:i/>
          <w:u w:val="single"/>
        </w:rPr>
        <w:t>secure golden key</w:t>
      </w:r>
      <w:r>
        <w:t xml:space="preserve">” should be </w:t>
      </w:r>
      <w:r w:rsidRPr="0057519D">
        <w:t>required</w:t>
      </w:r>
      <w:r>
        <w:t xml:space="preserve">. </w:t>
      </w:r>
    </w:p>
    <w:p w14:paraId="63454151" w14:textId="77777777" w:rsidR="00980CC7" w:rsidRDefault="00980CC7" w:rsidP="00980CC7">
      <w:r w:rsidRPr="008F1516">
        <w:rPr>
          <w:rStyle w:val="Style13ptBold"/>
        </w:rPr>
        <w:t>Washington Post 14</w:t>
      </w:r>
      <w:r>
        <w:t xml:space="preserve"> — Washington Post Editorial Board, 2014 (“</w:t>
      </w:r>
      <w:r w:rsidRPr="008F1516">
        <w:t>Compromise needed on smartphone encryption</w:t>
      </w:r>
      <w:r>
        <w:t>,” October 3</w:t>
      </w:r>
      <w:r w:rsidRPr="008F1516">
        <w:rPr>
          <w:vertAlign w:val="superscript"/>
        </w:rPr>
        <w:t>rd</w:t>
      </w:r>
      <w:r>
        <w:t xml:space="preserve">, Available Online at </w:t>
      </w:r>
      <w:hyperlink r:id="rId16" w:history="1">
        <w:r w:rsidRPr="00D22175">
          <w:rPr>
            <w:rStyle w:val="Hyperlink"/>
          </w:rPr>
          <w:t>http://www.washingtonpost.com/opinions/compromise-needed-on-smartphone-encryption/2014/10/03/96680bf8-4a77-11e4-891d-713f052086a0_story.html</w:t>
        </w:r>
      </w:hyperlink>
      <w:r>
        <w:t>, Accessed 07-05-2015)</w:t>
      </w:r>
    </w:p>
    <w:p w14:paraId="72E7B1DD" w14:textId="77777777" w:rsidR="00980CC7" w:rsidRDefault="00980CC7" w:rsidP="00980CC7">
      <w:r w:rsidRPr="008F1516">
        <w:rPr>
          <w:rStyle w:val="StyleUnderline"/>
        </w:rPr>
        <w:t>Law enforcement officials deserve to be heard in their recent warnings about the impact of next-generation encryption technology</w:t>
      </w:r>
      <w:r>
        <w:t xml:space="preserve"> on smartphones, such as Apple’s new iPhone. This is an important moment in which technology, privacy and the rule of law are colliding.</w:t>
      </w:r>
    </w:p>
    <w:p w14:paraId="3D9F6BA3" w14:textId="77777777" w:rsidR="00980CC7" w:rsidRDefault="00980CC7" w:rsidP="00980CC7">
      <w:r>
        <w:t>Apple announced Sept. 17 that its latest mobile operating system, iOS 8, includes encryption so thorough that the company will not be able to unlock it for law enforcement. The encryption is to be set by the user, and Apple will not retain the key. Google’s next version of its popular Android operating system also will be unlockable by the company. Both insist they are giving consumers ironclad privacy protection. The moves are in large part a response to public worries about National Security Agency surveillance of Internet and telephone metadata revealed by former government contractor Edward Snowden.</w:t>
      </w:r>
    </w:p>
    <w:p w14:paraId="27F12BE6" w14:textId="77777777" w:rsidR="00980CC7" w:rsidRDefault="00980CC7" w:rsidP="00980CC7">
      <w:r w:rsidRPr="008F1516">
        <w:rPr>
          <w:rStyle w:val="StyleUnderline"/>
          <w:highlight w:val="yellow"/>
        </w:rPr>
        <w:t>What has</w:t>
      </w:r>
      <w:r w:rsidRPr="008F1516">
        <w:rPr>
          <w:rStyle w:val="StyleUnderline"/>
        </w:rPr>
        <w:t xml:space="preserve"> the </w:t>
      </w:r>
      <w:r w:rsidRPr="008F1516">
        <w:rPr>
          <w:rStyle w:val="StyleUnderline"/>
          <w:highlight w:val="yellow"/>
        </w:rPr>
        <w:t>law enforcement</w:t>
      </w:r>
      <w:r w:rsidRPr="008F1516">
        <w:rPr>
          <w:rStyle w:val="StyleUnderline"/>
        </w:rPr>
        <w:t xml:space="preserve"> community </w:t>
      </w:r>
      <w:r w:rsidRPr="008F1516">
        <w:rPr>
          <w:rStyle w:val="StyleUnderline"/>
          <w:highlight w:val="yellow"/>
        </w:rPr>
        <w:t>up in arms is</w:t>
      </w:r>
      <w:r w:rsidRPr="008F1516">
        <w:rPr>
          <w:rStyle w:val="StyleUnderline"/>
        </w:rPr>
        <w:t xml:space="preserve"> the prospect of </w:t>
      </w:r>
      <w:r w:rsidRPr="008F1516">
        <w:rPr>
          <w:rStyle w:val="StyleUnderline"/>
          <w:highlight w:val="yellow"/>
        </w:rPr>
        <w:t>losing access to the data on</w:t>
      </w:r>
      <w:r>
        <w:t xml:space="preserve"> these </w:t>
      </w:r>
      <w:r w:rsidRPr="008F1516">
        <w:rPr>
          <w:rStyle w:val="StyleUnderline"/>
          <w:highlight w:val="yellow"/>
        </w:rPr>
        <w:t>smartphones</w:t>
      </w:r>
      <w:r w:rsidRPr="008F1516">
        <w:rPr>
          <w:rStyle w:val="StyleUnderline"/>
        </w:rPr>
        <w:t xml:space="preserve"> in cases </w:t>
      </w:r>
      <w:r w:rsidRPr="008F1516">
        <w:rPr>
          <w:rStyle w:val="StyleUnderline"/>
          <w:highlight w:val="yellow"/>
        </w:rPr>
        <w:t>where they have a valid</w:t>
      </w:r>
      <w:r w:rsidRPr="008F1516">
        <w:rPr>
          <w:rStyle w:val="StyleUnderline"/>
        </w:rPr>
        <w:t xml:space="preserve">, court-approved search </w:t>
      </w:r>
      <w:r w:rsidRPr="008F1516">
        <w:rPr>
          <w:rStyle w:val="StyleUnderline"/>
          <w:highlight w:val="yellow"/>
        </w:rPr>
        <w:t>warrant</w:t>
      </w:r>
      <w:r>
        <w:t>. The technology firms, while pledging to honor search warrants in other situations, say they simply won’t possess the ability to unlock the smartphones. Only the owner of the phone, who set up the encryption, will be able to do that. Attorney General Eric H. Holder Jr. said this could imperil investigations in kidnapping and other cases; FBI Director James B. Comey said he could not understand why the tech companies would “market something expressly to allow people to place themselves beyond the law.”</w:t>
      </w:r>
    </w:p>
    <w:p w14:paraId="6A2DEEAB" w14:textId="77777777" w:rsidR="00980CC7" w:rsidRDefault="00980CC7" w:rsidP="00980CC7">
      <w:r w:rsidRPr="008F1516">
        <w:rPr>
          <w:rStyle w:val="Emphasis"/>
          <w:highlight w:val="yellow"/>
        </w:rPr>
        <w:t>This is not about mass surveillance</w:t>
      </w:r>
      <w:r w:rsidRPr="008F1516">
        <w:rPr>
          <w:rStyle w:val="StyleUnderline"/>
          <w:highlight w:val="yellow"/>
        </w:rPr>
        <w:t>. Law enforcement</w:t>
      </w:r>
      <w:r w:rsidRPr="008F1516">
        <w:rPr>
          <w:rStyle w:val="StyleUnderline"/>
        </w:rPr>
        <w:t xml:space="preserve"> authorities </w:t>
      </w:r>
      <w:r w:rsidRPr="008F1516">
        <w:rPr>
          <w:rStyle w:val="StyleUnderline"/>
          <w:highlight w:val="yellow"/>
        </w:rPr>
        <w:t>are not asking</w:t>
      </w:r>
      <w:r w:rsidRPr="008F1516">
        <w:rPr>
          <w:rStyle w:val="StyleUnderline"/>
        </w:rPr>
        <w:t xml:space="preserve"> for the ability </w:t>
      </w:r>
      <w:r w:rsidRPr="008F1516">
        <w:rPr>
          <w:rStyle w:val="StyleUnderline"/>
          <w:highlight w:val="yellow"/>
        </w:rPr>
        <w:t>to surveil everyone</w:t>
      </w:r>
      <w:r w:rsidRPr="008F1516">
        <w:rPr>
          <w:rStyle w:val="StyleUnderline"/>
        </w:rPr>
        <w:t xml:space="preserve">’s smartphone, </w:t>
      </w:r>
      <w:r w:rsidRPr="008F1516">
        <w:rPr>
          <w:rStyle w:val="StyleUnderline"/>
          <w:highlight w:val="yellow"/>
        </w:rPr>
        <w:t>only those</w:t>
      </w:r>
      <w:r w:rsidRPr="008F1516">
        <w:rPr>
          <w:rStyle w:val="StyleUnderline"/>
        </w:rPr>
        <w:t xml:space="preserve"> relatively few </w:t>
      </w:r>
      <w:r w:rsidRPr="008F1516">
        <w:rPr>
          <w:rStyle w:val="StyleUnderline"/>
          <w:highlight w:val="yellow"/>
        </w:rPr>
        <w:t>cases where there is a court-approved</w:t>
      </w:r>
      <w:r w:rsidRPr="008F1516">
        <w:rPr>
          <w:rStyle w:val="StyleUnderline"/>
        </w:rPr>
        <w:t xml:space="preserve"> search </w:t>
      </w:r>
      <w:r w:rsidRPr="008F1516">
        <w:rPr>
          <w:rStyle w:val="StyleUnderline"/>
          <w:highlight w:val="yellow"/>
        </w:rPr>
        <w:t xml:space="preserve">warrant. This seems </w:t>
      </w:r>
      <w:r w:rsidRPr="008F1516">
        <w:rPr>
          <w:rStyle w:val="Emphasis"/>
          <w:highlight w:val="yellow"/>
        </w:rPr>
        <w:t>reasonable</w:t>
      </w:r>
      <w:r w:rsidRPr="008F1516">
        <w:rPr>
          <w:rStyle w:val="StyleUnderline"/>
          <w:highlight w:val="yellow"/>
        </w:rPr>
        <w:t xml:space="preserve"> and not</w:t>
      </w:r>
      <w:r w:rsidRPr="008F1516">
        <w:rPr>
          <w:rStyle w:val="StyleUnderline"/>
        </w:rPr>
        <w:t xml:space="preserve"> excessively </w:t>
      </w:r>
      <w:r w:rsidRPr="008F1516">
        <w:rPr>
          <w:rStyle w:val="StyleUnderline"/>
          <w:highlight w:val="yellow"/>
        </w:rPr>
        <w:t>intrusive</w:t>
      </w:r>
      <w:r>
        <w:t xml:space="preserve">. After all, </w:t>
      </w:r>
      <w:r w:rsidRPr="008F1516">
        <w:rPr>
          <w:rStyle w:val="StyleUnderline"/>
        </w:rPr>
        <w:t>the government in many other situations has a right — and responsibility — to set standards for products so that laws are followed</w:t>
      </w:r>
      <w:r>
        <w:t xml:space="preserve">. Why not smartphones? Moreover, those worried about privacy can take solace from the Supreme Court’s decision in June </w:t>
      </w:r>
      <w:r>
        <w:lastRenderedPageBreak/>
        <w:t>in Riley v. California, which acknowledged the large amount of private information on smartphones and said a warrant is generally required before a search.</w:t>
      </w:r>
    </w:p>
    <w:p w14:paraId="7F2A0756" w14:textId="77777777" w:rsidR="00980CC7" w:rsidRDefault="00980CC7" w:rsidP="00980CC7">
      <w:r>
        <w:t xml:space="preserve">Law enforcement will not be entirely without tools in criminal investigations. Data stored in the “cloud” and other locations will still be available; wiretaps, too. But </w:t>
      </w:r>
      <w:r w:rsidRPr="008F1516">
        <w:rPr>
          <w:rStyle w:val="StyleUnderline"/>
          <w:highlight w:val="yellow"/>
        </w:rPr>
        <w:t>smartphone users</w:t>
      </w:r>
      <w:r w:rsidRPr="008F1516">
        <w:rPr>
          <w:rStyle w:val="StyleUnderline"/>
        </w:rPr>
        <w:t xml:space="preserve"> must accept that they </w:t>
      </w:r>
      <w:r w:rsidRPr="008F1516">
        <w:rPr>
          <w:rStyle w:val="Emphasis"/>
          <w:highlight w:val="yellow"/>
        </w:rPr>
        <w:t>cannot be above the law</w:t>
      </w:r>
      <w:r w:rsidRPr="008F1516">
        <w:rPr>
          <w:rStyle w:val="StyleUnderline"/>
          <w:highlight w:val="yellow"/>
        </w:rPr>
        <w:t xml:space="preserve"> if there is a</w:t>
      </w:r>
      <w:r w:rsidRPr="008F1516">
        <w:rPr>
          <w:rStyle w:val="StyleUnderline"/>
        </w:rPr>
        <w:t xml:space="preserve"> valid search </w:t>
      </w:r>
      <w:r w:rsidRPr="008F1516">
        <w:rPr>
          <w:rStyle w:val="StyleUnderline"/>
          <w:highlight w:val="yellow"/>
        </w:rPr>
        <w:t>warrant</w:t>
      </w:r>
      <w:r>
        <w:t>.</w:t>
      </w:r>
    </w:p>
    <w:p w14:paraId="0A6859B1" w14:textId="77777777" w:rsidR="00980CC7" w:rsidRDefault="00980CC7" w:rsidP="00980CC7">
      <w:r>
        <w:t xml:space="preserve">How to resolve this? A police “back door” for all smartphones is undesirable — a back door can and will be exploited by bad guys, too. However, </w:t>
      </w:r>
      <w:r w:rsidRPr="008F1516">
        <w:rPr>
          <w:rStyle w:val="StyleUnderline"/>
        </w:rPr>
        <w:t xml:space="preserve">with all their wizardry, perhaps </w:t>
      </w:r>
      <w:r w:rsidRPr="008F1516">
        <w:rPr>
          <w:rStyle w:val="StyleUnderline"/>
          <w:highlight w:val="yellow"/>
        </w:rPr>
        <w:t>Apple and Google could invent a</w:t>
      </w:r>
      <w:r w:rsidRPr="008F1516">
        <w:rPr>
          <w:rStyle w:val="StyleUnderline"/>
        </w:rPr>
        <w:t xml:space="preserve"> kind of </w:t>
      </w:r>
      <w:r w:rsidRPr="008F1516">
        <w:rPr>
          <w:rStyle w:val="Emphasis"/>
          <w:highlight w:val="yellow"/>
        </w:rPr>
        <w:t>secure golden key</w:t>
      </w:r>
      <w:r w:rsidRPr="008F1516">
        <w:rPr>
          <w:rStyle w:val="StyleUnderline"/>
          <w:highlight w:val="yellow"/>
        </w:rPr>
        <w:t xml:space="preserve"> they</w:t>
      </w:r>
      <w:r w:rsidRPr="008F1516">
        <w:rPr>
          <w:rStyle w:val="StyleUnderline"/>
        </w:rPr>
        <w:t xml:space="preserve"> would </w:t>
      </w:r>
      <w:r w:rsidRPr="008F1516">
        <w:rPr>
          <w:rStyle w:val="StyleUnderline"/>
          <w:highlight w:val="yellow"/>
        </w:rPr>
        <w:t>retain and use only when a court has approved a</w:t>
      </w:r>
      <w:r w:rsidRPr="008F1516">
        <w:rPr>
          <w:rStyle w:val="StyleUnderline"/>
        </w:rPr>
        <w:t xml:space="preserve"> search </w:t>
      </w:r>
      <w:r w:rsidRPr="008F1516">
        <w:rPr>
          <w:rStyle w:val="StyleUnderline"/>
          <w:highlight w:val="yellow"/>
        </w:rPr>
        <w:t>warrant</w:t>
      </w:r>
      <w:r>
        <w:t xml:space="preserve">. Ultimately, </w:t>
      </w:r>
      <w:r w:rsidRPr="008F1516">
        <w:rPr>
          <w:rStyle w:val="StyleUnderline"/>
        </w:rPr>
        <w:t>Congress could act and force the issue, but we’d rather see it resolved in law enforcement collaboration with the manufacturers and in a way that protects</w:t>
      </w:r>
      <w:r>
        <w:t xml:space="preserve"> all three of the forces at work: </w:t>
      </w:r>
      <w:r w:rsidRPr="008F1516">
        <w:rPr>
          <w:rStyle w:val="StyleUnderline"/>
        </w:rPr>
        <w:t>technology, privacy and rule of law</w:t>
      </w:r>
      <w:r>
        <w:t>.</w:t>
      </w:r>
    </w:p>
    <w:p w14:paraId="6D8C6A79" w14:textId="77777777" w:rsidR="00980CC7" w:rsidRDefault="00980CC7" w:rsidP="00980CC7"/>
    <w:p w14:paraId="7B278013" w14:textId="4F906149" w:rsidR="00B11D14" w:rsidRDefault="00B11D14" w:rsidP="00B11D14">
      <w:pPr>
        <w:pStyle w:val="Heading4"/>
      </w:pPr>
      <w:r w:rsidRPr="00B11D14">
        <w:rPr>
          <w:u w:val="single"/>
        </w:rPr>
        <w:t>Only</w:t>
      </w:r>
      <w:r>
        <w:t xml:space="preserve"> the counterplan ensures that law enforcement doesn’t “</w:t>
      </w:r>
      <w:r w:rsidRPr="00B11D14">
        <w:rPr>
          <w:u w:val="single"/>
        </w:rPr>
        <w:t>go dark</w:t>
      </w:r>
      <w:r>
        <w:t xml:space="preserve">.” </w:t>
      </w:r>
    </w:p>
    <w:p w14:paraId="35695B81" w14:textId="77777777" w:rsidR="00B11D14" w:rsidRDefault="00B11D14" w:rsidP="00B11D14">
      <w:r w:rsidRPr="00CB5B8A">
        <w:rPr>
          <w:rStyle w:val="Style13ptBold"/>
        </w:rPr>
        <w:t>Washington Post 15</w:t>
      </w:r>
      <w:r>
        <w:t xml:space="preserve"> — Washington Post Editorial Board, 2015 (“</w:t>
      </w:r>
      <w:r w:rsidRPr="00CB5B8A">
        <w:t>Putting the digital keys to unlock data out of reach of authorities</w:t>
      </w:r>
      <w:r>
        <w:t>,” July 18</w:t>
      </w:r>
      <w:r w:rsidRPr="00CB5B8A">
        <w:rPr>
          <w:vertAlign w:val="superscript"/>
        </w:rPr>
        <w:t>th</w:t>
      </w:r>
      <w:r>
        <w:t xml:space="preserve">, Available Online at </w:t>
      </w:r>
      <w:hyperlink r:id="rId17" w:history="1">
        <w:r w:rsidRPr="006D67A8">
          <w:rPr>
            <w:rStyle w:val="Hyperlink"/>
          </w:rPr>
          <w:t>https://www.washingtonpost.com/opinions/putting-the-digital-keys-to-unlock-data-out-of-reach-of-authorities/2015/07/18/d6aa7970-2beb-11e5-a250-42bd812efc09_story.html</w:t>
        </w:r>
      </w:hyperlink>
      <w:r>
        <w:t>, Accessed 07-20-2015)</w:t>
      </w:r>
    </w:p>
    <w:p w14:paraId="25E82E6B" w14:textId="77777777" w:rsidR="00B11D14" w:rsidRDefault="00B11D14" w:rsidP="00B11D14">
      <w:r w:rsidRPr="00CA3481">
        <w:rPr>
          <w:rStyle w:val="StyleUnderline"/>
        </w:rPr>
        <w:t>A contentious debate about encryption</w:t>
      </w:r>
      <w:r>
        <w:t xml:space="preserve"> of data on smartphones and elsewhere </w:t>
      </w:r>
      <w:r w:rsidRPr="00CA3481">
        <w:rPr>
          <w:rStyle w:val="StyleUnderline"/>
        </w:rPr>
        <w:t>has become even more intense</w:t>
      </w:r>
      <w:r>
        <w:t xml:space="preserve"> in recent weeks. </w:t>
      </w:r>
      <w:r w:rsidRPr="00CA3481">
        <w:rPr>
          <w:rStyle w:val="StyleUnderline"/>
        </w:rPr>
        <w:t xml:space="preserve">A collision is unfolding between law enforcement devoted to </w:t>
      </w:r>
      <w:r w:rsidRPr="00B11D14">
        <w:rPr>
          <w:rStyle w:val="StyleUnderline"/>
          <w:highlight w:val="yellow"/>
        </w:rPr>
        <w:t>fighting crime and terrorism and</w:t>
      </w:r>
      <w:r w:rsidRPr="00CA3481">
        <w:rPr>
          <w:rStyle w:val="StyleUnderline"/>
        </w:rPr>
        <w:t xml:space="preserve"> advocates of </w:t>
      </w:r>
      <w:r w:rsidRPr="00B11D14">
        <w:rPr>
          <w:rStyle w:val="StyleUnderline"/>
          <w:highlight w:val="yellow"/>
        </w:rPr>
        <w:t>privacy</w:t>
      </w:r>
      <w:r w:rsidRPr="00CA3481">
        <w:rPr>
          <w:rStyle w:val="StyleUnderline"/>
        </w:rPr>
        <w:t xml:space="preserve"> and secure communications. In these chaotic digital times, </w:t>
      </w:r>
      <w:r w:rsidRPr="00F06BB2">
        <w:rPr>
          <w:rStyle w:val="StyleUnderline"/>
          <w:highlight w:val="yellow"/>
        </w:rPr>
        <w:t>both are vital to</w:t>
      </w:r>
      <w:r w:rsidRPr="00CA3481">
        <w:rPr>
          <w:rStyle w:val="StyleUnderline"/>
        </w:rPr>
        <w:t xml:space="preserve"> the </w:t>
      </w:r>
      <w:r w:rsidRPr="00F06BB2">
        <w:rPr>
          <w:rStyle w:val="StyleUnderline"/>
          <w:highlight w:val="yellow"/>
        </w:rPr>
        <w:t>national interest</w:t>
      </w:r>
      <w:r w:rsidRPr="00CA3481">
        <w:rPr>
          <w:rStyle w:val="StyleUnderline"/>
        </w:rPr>
        <w:t xml:space="preserve">, </w:t>
      </w:r>
      <w:r w:rsidRPr="00F06BB2">
        <w:rPr>
          <w:rStyle w:val="StyleUnderline"/>
          <w:highlight w:val="yellow"/>
        </w:rPr>
        <w:t xml:space="preserve">and it is imperative that experts invest </w:t>
      </w:r>
      <w:r w:rsidRPr="00F06BB2">
        <w:rPr>
          <w:rStyle w:val="Emphasis"/>
          <w:highlight w:val="yellow"/>
        </w:rPr>
        <w:t>serious time and resources into finding ways to reconcile the conflict</w:t>
      </w:r>
      <w:r>
        <w:t>.</w:t>
      </w:r>
    </w:p>
    <w:p w14:paraId="57498E72" w14:textId="77777777" w:rsidR="00B11D14" w:rsidRDefault="00B11D14" w:rsidP="00B11D14">
      <w:r>
        <w:t xml:space="preserve">FBI Director James B. </w:t>
      </w:r>
      <w:r w:rsidRPr="00F06BB2">
        <w:rPr>
          <w:rStyle w:val="StyleUnderline"/>
          <w:highlight w:val="yellow"/>
        </w:rPr>
        <w:t>Comey has raised alarms</w:t>
      </w:r>
      <w:r>
        <w:t xml:space="preserve"> — most recently in testimony to Congress this month — </w:t>
      </w:r>
      <w:r w:rsidRPr="00F06BB2">
        <w:rPr>
          <w:rStyle w:val="StyleUnderline"/>
          <w:highlight w:val="yellow"/>
        </w:rPr>
        <w:t>about</w:t>
      </w:r>
      <w:r>
        <w:t xml:space="preserve"> the prospect of </w:t>
      </w:r>
      <w:r w:rsidRPr="00F06BB2">
        <w:rPr>
          <w:rStyle w:val="StyleUnderline"/>
          <w:highlight w:val="yellow"/>
        </w:rPr>
        <w:t>law enforcement “going dark,”</w:t>
      </w:r>
      <w:r>
        <w:t xml:space="preserve"> meaning that it would be unable to obtain information, with a court order, from encrypted communications on smartphones and other sources. The reason for this alarm are the decisions by Apple and Google to provide end-to-end encryption as the default in their operating systems, meaning that only the holder of the device can unlock the information. The technology companies say they do not hold the key (although they do hold data in servers that would still be accessible by law enforcement). Mr. </w:t>
      </w:r>
      <w:r w:rsidRPr="00CA3481">
        <w:rPr>
          <w:rStyle w:val="StyleUnderline"/>
        </w:rPr>
        <w:t>Comey warns that</w:t>
      </w:r>
      <w:r>
        <w:t xml:space="preserve"> this </w:t>
      </w:r>
      <w:r w:rsidRPr="00F06BB2">
        <w:rPr>
          <w:rStyle w:val="StyleUnderline"/>
          <w:highlight w:val="yellow"/>
        </w:rPr>
        <w:t>encryption could provide a safe haven for terrorists and criminals</w:t>
      </w:r>
      <w:r>
        <w:t>. He has not proposed a specific fix, but insisted that the problem of “going dark” is “grave, growing and extremely complex.”</w:t>
      </w:r>
    </w:p>
    <w:p w14:paraId="3BEA8182" w14:textId="77777777" w:rsidR="00B11D14" w:rsidRDefault="00B11D14" w:rsidP="00B11D14">
      <w:r>
        <w:t xml:space="preserve">Mr. </w:t>
      </w:r>
      <w:r w:rsidRPr="00F06BB2">
        <w:rPr>
          <w:rStyle w:val="StyleUnderline"/>
          <w:highlight w:val="yellow"/>
        </w:rPr>
        <w:t xml:space="preserve">Comey’s assertions should be </w:t>
      </w:r>
      <w:r w:rsidRPr="00F06BB2">
        <w:rPr>
          <w:rStyle w:val="Emphasis"/>
          <w:highlight w:val="yellow"/>
        </w:rPr>
        <w:t>taken seriously</w:t>
      </w:r>
      <w:r w:rsidRPr="00F06BB2">
        <w:rPr>
          <w:rStyle w:val="StyleUnderline"/>
          <w:highlight w:val="yellow"/>
        </w:rPr>
        <w:t>. A rule-of-law society cannot allow sanctuary for those who wreak harm</w:t>
      </w:r>
      <w:r>
        <w:t>. But there are legitimate and valid counter arguments from software engineers, privacy advocates and companies that make the smartphones and software. They say that any decision to give law enforcement a key — known as “exceptional access” — would endanger the integrity of all online encryption, and that would mean weakness everywhere in a digital universe that already is awash in cyberattacks, thefts and intrusions. They say that a compromise isn’t possible, since one crack in encryption — even if for a good actor, like the police — is still a crack that could be exploited by a bad actor. A recent report from the Massachusetts Institute of Technology warned that granting exceptional access would bring on “grave” security risks that outweigh the benefits.</w:t>
      </w:r>
    </w:p>
    <w:p w14:paraId="2E7726C1" w14:textId="77777777" w:rsidR="00B11D14" w:rsidRDefault="00B11D14" w:rsidP="00B11D14">
      <w:r>
        <w:t xml:space="preserve">Last October in this space, </w:t>
      </w:r>
      <w:r w:rsidRPr="00F06BB2">
        <w:rPr>
          <w:rStyle w:val="StyleUnderline"/>
          <w:highlight w:val="yellow"/>
        </w:rPr>
        <w:t>we urged Apple and Google</w:t>
      </w:r>
      <w:r w:rsidRPr="00B47E1E">
        <w:rPr>
          <w:rStyle w:val="StyleUnderline"/>
        </w:rPr>
        <w:t xml:space="preserve">, paragons of innovation, </w:t>
      </w:r>
      <w:r w:rsidRPr="00F06BB2">
        <w:rPr>
          <w:rStyle w:val="StyleUnderline"/>
          <w:highlight w:val="yellow"/>
        </w:rPr>
        <w:t>to create a</w:t>
      </w:r>
      <w:r w:rsidRPr="00B47E1E">
        <w:rPr>
          <w:rStyle w:val="StyleUnderline"/>
        </w:rPr>
        <w:t xml:space="preserve"> kind of </w:t>
      </w:r>
      <w:r w:rsidRPr="00F06BB2">
        <w:rPr>
          <w:rStyle w:val="Emphasis"/>
          <w:highlight w:val="yellow"/>
        </w:rPr>
        <w:t>secure golden key</w:t>
      </w:r>
      <w:r w:rsidRPr="00B47E1E">
        <w:rPr>
          <w:rStyle w:val="StyleUnderline"/>
        </w:rPr>
        <w:t xml:space="preserve"> that could unlock encrypted devices, under a court order, when needed. The tech sector does not seem so inclined</w:t>
      </w:r>
      <w:r>
        <w:t xml:space="preserve">. Two major industry associations for hardware and software wrote President Obama in June, “We are opposed to any policy actions or measures that would undermine encryption as an available and effective tool.” </w:t>
      </w:r>
      <w:r w:rsidRPr="00B47E1E">
        <w:rPr>
          <w:rStyle w:val="StyleUnderline"/>
        </w:rPr>
        <w:t xml:space="preserve">The tech companies are right about the overall importance of encryption, protecting consumers and insuring privacy. But these companies ought to more forthrightly acknowledge the legitimate needs of U.S. law enforcement. </w:t>
      </w:r>
      <w:r w:rsidRPr="00F06BB2">
        <w:rPr>
          <w:rStyle w:val="StyleUnderline"/>
          <w:highlight w:val="yellow"/>
        </w:rPr>
        <w:t xml:space="preserve">All freedoms </w:t>
      </w:r>
      <w:r w:rsidRPr="00F06BB2">
        <w:rPr>
          <w:rStyle w:val="Emphasis"/>
          <w:highlight w:val="yellow"/>
        </w:rPr>
        <w:t>come with limits</w:t>
      </w:r>
      <w:r w:rsidRPr="00F06BB2">
        <w:rPr>
          <w:rStyle w:val="StyleUnderline"/>
          <w:highlight w:val="yellow"/>
        </w:rPr>
        <w:t xml:space="preserve">; it </w:t>
      </w:r>
      <w:r w:rsidRPr="00F06BB2">
        <w:rPr>
          <w:rStyle w:val="StyleUnderline"/>
          <w:highlight w:val="yellow"/>
        </w:rPr>
        <w:lastRenderedPageBreak/>
        <w:t>seems</w:t>
      </w:r>
      <w:r w:rsidRPr="00B47E1E">
        <w:rPr>
          <w:rStyle w:val="StyleUnderline"/>
        </w:rPr>
        <w:t xml:space="preserve"> only </w:t>
      </w:r>
      <w:r w:rsidRPr="00F06BB2">
        <w:rPr>
          <w:rStyle w:val="StyleUnderline"/>
          <w:highlight w:val="yellow"/>
        </w:rPr>
        <w:t>proper that the</w:t>
      </w:r>
      <w:r w:rsidRPr="00B47E1E">
        <w:rPr>
          <w:rStyle w:val="StyleUnderline"/>
        </w:rPr>
        <w:t xml:space="preserve"> vast </w:t>
      </w:r>
      <w:r w:rsidRPr="00F06BB2">
        <w:rPr>
          <w:rStyle w:val="StyleUnderline"/>
          <w:highlight w:val="yellow"/>
        </w:rPr>
        <w:t>freedoms of the Internet be subject to</w:t>
      </w:r>
      <w:r w:rsidRPr="00B47E1E">
        <w:rPr>
          <w:rStyle w:val="StyleUnderline"/>
        </w:rPr>
        <w:t xml:space="preserve"> the same </w:t>
      </w:r>
      <w:r w:rsidRPr="00F06BB2">
        <w:rPr>
          <w:rStyle w:val="Emphasis"/>
          <w:highlight w:val="yellow"/>
        </w:rPr>
        <w:t>rule of law and protections</w:t>
      </w:r>
      <w:r w:rsidRPr="00B47E1E">
        <w:rPr>
          <w:rStyle w:val="StyleUnderline"/>
        </w:rPr>
        <w:t xml:space="preserve"> that we accept for the rest of society</w:t>
      </w:r>
      <w:r>
        <w:t>.</w:t>
      </w:r>
    </w:p>
    <w:p w14:paraId="75669322" w14:textId="77777777" w:rsidR="00B11D14" w:rsidRDefault="00B11D14" w:rsidP="00980CC7"/>
    <w:p w14:paraId="3EDDA1E9" w14:textId="77777777" w:rsidR="00980CC7" w:rsidRDefault="00980CC7" w:rsidP="00980CC7">
      <w:pPr>
        <w:pStyle w:val="Heading3"/>
      </w:pPr>
      <w:r>
        <w:lastRenderedPageBreak/>
        <w:t>They Say: “Permute – Do Both”</w:t>
      </w:r>
    </w:p>
    <w:p w14:paraId="57994E85" w14:textId="77777777" w:rsidR="00980CC7" w:rsidRPr="00712604" w:rsidRDefault="00980CC7" w:rsidP="00980CC7">
      <w:pPr>
        <w:pStyle w:val="Heading4"/>
      </w:pPr>
      <w:r>
        <w:t xml:space="preserve">Links to the </w:t>
      </w:r>
      <w:r w:rsidRPr="006323A8">
        <w:rPr>
          <w:u w:val="single"/>
        </w:rPr>
        <w:t>Terror</w:t>
      </w:r>
      <w:r>
        <w:t xml:space="preserve"> and </w:t>
      </w:r>
      <w:r w:rsidRPr="006323A8">
        <w:rPr>
          <w:u w:val="single"/>
        </w:rPr>
        <w:t>Crime</w:t>
      </w:r>
      <w:r>
        <w:t xml:space="preserve"> DAs — immediately prohibiting all Golden Keys </w:t>
      </w:r>
      <w:r>
        <w:rPr>
          <w:i/>
          <w:u w:val="single"/>
        </w:rPr>
        <w:t>even if they work</w:t>
      </w:r>
      <w:r>
        <w:t xml:space="preserve"> jeopardizes law enforcement and national security. The counterplan </w:t>
      </w:r>
      <w:r>
        <w:rPr>
          <w:i/>
          <w:u w:val="single"/>
        </w:rPr>
        <w:t>alone</w:t>
      </w:r>
      <w:r>
        <w:t xml:space="preserve"> maintains the possibility of a working Golden Key.</w:t>
      </w:r>
    </w:p>
    <w:p w14:paraId="2F662D38" w14:textId="77777777" w:rsidR="00980CC7" w:rsidRDefault="00980CC7" w:rsidP="00980CC7"/>
    <w:p w14:paraId="7DE17C35" w14:textId="77777777" w:rsidR="00980CC7" w:rsidRPr="00010D59" w:rsidRDefault="00980CC7" w:rsidP="00980CC7">
      <w:pPr>
        <w:pStyle w:val="Heading4"/>
        <w:rPr>
          <w:u w:val="single"/>
        </w:rPr>
      </w:pPr>
      <w:r w:rsidRPr="00183371">
        <w:rPr>
          <w:u w:val="single"/>
        </w:rPr>
        <w:t>Leverage DA</w:t>
      </w:r>
      <w:r>
        <w:t xml:space="preserve"> — the counterplan </w:t>
      </w:r>
      <w:r>
        <w:rPr>
          <w:u w:val="single"/>
        </w:rPr>
        <w:t>keeps the pressure</w:t>
      </w:r>
      <w:r>
        <w:t xml:space="preserve"> on tech companies to develop a workable Golden Key. The perm removes the incentive to make it work. </w:t>
      </w:r>
    </w:p>
    <w:p w14:paraId="4E66E64E" w14:textId="77777777" w:rsidR="00980CC7" w:rsidRPr="00AD343F" w:rsidRDefault="00980CC7" w:rsidP="00980CC7">
      <w:r w:rsidRPr="00AD343F">
        <w:rPr>
          <w:rStyle w:val="Style13ptBold"/>
        </w:rPr>
        <w:t>Wittes 1</w:t>
      </w:r>
      <w:r>
        <w:rPr>
          <w:rStyle w:val="Style13ptBold"/>
        </w:rPr>
        <w:t>5</w:t>
      </w:r>
      <w:r>
        <w:t xml:space="preserve"> — Benjamin Wittes, Senior Fellow in Governance Studies at the Brookings Institution, Editor in Chief of Lawfare, Member of the Task Force on National Security and Law at the Hoover Institution, 2015 (“</w:t>
      </w:r>
      <w:r w:rsidRPr="00D12F6F">
        <w:t>Thoughts on Encryption and Going Dark, Part II: The Debate on the Merits</w:t>
      </w:r>
      <w:r>
        <w:t xml:space="preserve">,” </w:t>
      </w:r>
      <w:r>
        <w:rPr>
          <w:i/>
        </w:rPr>
        <w:t>Lawfare</w:t>
      </w:r>
      <w:r>
        <w:t>—a national security blog curated by the Brookings Institution, July 12</w:t>
      </w:r>
      <w:r w:rsidRPr="00C25346">
        <w:rPr>
          <w:vertAlign w:val="superscript"/>
        </w:rPr>
        <w:t>th</w:t>
      </w:r>
      <w:r>
        <w:t xml:space="preserve">, Available Online at </w:t>
      </w:r>
      <w:r w:rsidRPr="00D12F6F">
        <w:t>http://www.lawfareblog.com/thoughts-encryption-and-going-dark-part-ii-debate-merits</w:t>
      </w:r>
      <w:r>
        <w:t>, Accessed 07-13-2015)</w:t>
      </w:r>
    </w:p>
    <w:p w14:paraId="5C9E0B49" w14:textId="77777777" w:rsidR="00980CC7" w:rsidRDefault="00980CC7" w:rsidP="00980CC7">
      <w:r>
        <w:t xml:space="preserve">Which of these approaches is the right way to go? I would pursue several of them simultaneously. </w:t>
      </w:r>
      <w:r w:rsidRPr="001631A8">
        <w:rPr>
          <w:rStyle w:val="StyleUnderline"/>
        </w:rPr>
        <w:t xml:space="preserve">At least for now, </w:t>
      </w:r>
      <w:r w:rsidRPr="000226FC">
        <w:rPr>
          <w:rStyle w:val="StyleUnderline"/>
          <w:highlight w:val="yellow"/>
        </w:rPr>
        <w:t>I would hold off on any</w:t>
      </w:r>
      <w:r w:rsidRPr="001631A8">
        <w:rPr>
          <w:rStyle w:val="StyleUnderline"/>
        </w:rPr>
        <w:t xml:space="preserve"> kind of </w:t>
      </w:r>
      <w:r w:rsidRPr="000226FC">
        <w:rPr>
          <w:rStyle w:val="StyleUnderline"/>
          <w:highlight w:val="yellow"/>
        </w:rPr>
        <w:t>regulatory mandate</w:t>
      </w:r>
      <w:r w:rsidRPr="001631A8">
        <w:rPr>
          <w:rStyle w:val="StyleUnderline"/>
        </w:rPr>
        <w:t>, there being</w:t>
      </w:r>
      <w:r>
        <w:t xml:space="preserve"> just </w:t>
      </w:r>
      <w:r w:rsidRPr="001631A8">
        <w:rPr>
          <w:rStyle w:val="StyleUnderline"/>
        </w:rPr>
        <w:t>too much doubt</w:t>
      </w:r>
      <w:r>
        <w:t xml:space="preserve"> at this stage </w:t>
      </w:r>
      <w:r w:rsidRPr="001631A8">
        <w:rPr>
          <w:rStyle w:val="StyleUnderline"/>
        </w:rPr>
        <w:t>concerning what's doable</w:t>
      </w:r>
      <w:r w:rsidRPr="001631A8">
        <w:t>. I would</w:t>
      </w:r>
      <w:r>
        <w:t xml:space="preserve">, however, take a hard look at the role that civil liability might play. </w:t>
      </w:r>
      <w:r w:rsidRPr="001631A8">
        <w:rPr>
          <w:rStyle w:val="StyleUnderline"/>
        </w:rPr>
        <w:t xml:space="preserve">I think the </w:t>
      </w:r>
      <w:r w:rsidRPr="000226FC">
        <w:rPr>
          <w:rStyle w:val="StyleUnderline"/>
          <w:highlight w:val="yellow"/>
        </w:rPr>
        <w:t>government</w:t>
      </w:r>
      <w:r w:rsidRPr="001631A8">
        <w:rPr>
          <w:rStyle w:val="StyleUnderline"/>
        </w:rPr>
        <w:t xml:space="preserve">, if it's serious about creating an extraordinary access scheme, </w:t>
      </w:r>
      <w:r w:rsidRPr="000226FC">
        <w:rPr>
          <w:rStyle w:val="StyleUnderline"/>
          <w:highlight w:val="yellow"/>
        </w:rPr>
        <w:t>needs to generate</w:t>
      </w:r>
      <w:r w:rsidRPr="001631A8">
        <w:rPr>
          <w:rStyle w:val="StyleUnderline"/>
        </w:rPr>
        <w:t xml:space="preserve"> some </w:t>
      </w:r>
      <w:r w:rsidRPr="000226FC">
        <w:rPr>
          <w:rStyle w:val="Emphasis"/>
          <w:highlight w:val="yellow"/>
        </w:rPr>
        <w:t>public research</w:t>
      </w:r>
      <w:r w:rsidRPr="000226FC">
        <w:rPr>
          <w:rStyle w:val="StyleUnderline"/>
          <w:highlight w:val="yellow"/>
        </w:rPr>
        <w:t xml:space="preserve"> establishing </w:t>
      </w:r>
      <w:r w:rsidRPr="000226FC">
        <w:rPr>
          <w:rStyle w:val="Emphasis"/>
          <w:highlight w:val="yellow"/>
        </w:rPr>
        <w:t>proof of concept</w:t>
      </w:r>
      <w:r w:rsidRPr="001631A8">
        <w:rPr>
          <w:rStyle w:val="StyleUnderline"/>
        </w:rPr>
        <w:t xml:space="preserve">. We should watch very carefully how the companies respond to the mandates they will receive from governments that will approach this problem in a less nuanced fashion than ours will. And </w:t>
      </w:r>
      <w:r w:rsidRPr="000226FC">
        <w:rPr>
          <w:rStyle w:val="StyleUnderline"/>
          <w:highlight w:val="yellow"/>
        </w:rPr>
        <w:t>Comey should keep up</w:t>
      </w:r>
      <w:r w:rsidRPr="001631A8">
        <w:rPr>
          <w:rStyle w:val="StyleUnderline"/>
        </w:rPr>
        <w:t xml:space="preserve"> the </w:t>
      </w:r>
      <w:r w:rsidRPr="000226FC">
        <w:rPr>
          <w:rStyle w:val="StyleUnderline"/>
          <w:highlight w:val="yellow"/>
        </w:rPr>
        <w:t>political pressure</w:t>
      </w:r>
      <w:r w:rsidRPr="001631A8">
        <w:rPr>
          <w:rStyle w:val="StyleUnderline"/>
        </w:rPr>
        <w:t xml:space="preserve">. The combination of </w:t>
      </w:r>
      <w:r w:rsidRPr="000226FC">
        <w:rPr>
          <w:rStyle w:val="StyleUnderline"/>
          <w:highlight w:val="yellow"/>
        </w:rPr>
        <w:t>these forces may</w:t>
      </w:r>
      <w:r w:rsidRPr="001631A8">
        <w:rPr>
          <w:rStyle w:val="StyleUnderline"/>
        </w:rPr>
        <w:t xml:space="preserve"> well </w:t>
      </w:r>
      <w:r w:rsidRPr="000226FC">
        <w:rPr>
          <w:rStyle w:val="StyleUnderline"/>
          <w:highlight w:val="yellow"/>
        </w:rPr>
        <w:t>produce a more workable approach</w:t>
      </w:r>
      <w:r w:rsidRPr="001631A8">
        <w:rPr>
          <w:rStyle w:val="StyleUnderline"/>
        </w:rPr>
        <w:t xml:space="preserve"> to the problem </w:t>
      </w:r>
      <w:r w:rsidRPr="000226FC">
        <w:rPr>
          <w:rStyle w:val="StyleUnderline"/>
          <w:highlight w:val="yellow"/>
        </w:rPr>
        <w:t>than anyone can currently envision</w:t>
      </w:r>
      <w:r>
        <w:t>.</w:t>
      </w:r>
    </w:p>
    <w:p w14:paraId="3623DE44" w14:textId="77777777" w:rsidR="00980CC7" w:rsidRDefault="00980CC7" w:rsidP="00980CC7"/>
    <w:p w14:paraId="19129C04" w14:textId="77777777" w:rsidR="00980CC7" w:rsidRPr="00C048B8" w:rsidRDefault="00980CC7" w:rsidP="00980CC7">
      <w:pPr>
        <w:pStyle w:val="Heading4"/>
      </w:pPr>
      <w:r w:rsidRPr="00C048B8">
        <w:rPr>
          <w:u w:val="single"/>
        </w:rPr>
        <w:t>Sequencing DA</w:t>
      </w:r>
      <w:r>
        <w:t xml:space="preserve"> — vetting a Golden Key </w:t>
      </w:r>
      <w:r>
        <w:rPr>
          <w:i/>
          <w:u w:val="single"/>
        </w:rPr>
        <w:t>first</w:t>
      </w:r>
      <w:r>
        <w:t xml:space="preserve"> is key. </w:t>
      </w:r>
    </w:p>
    <w:p w14:paraId="79F7F99A" w14:textId="77777777" w:rsidR="00980CC7" w:rsidRPr="00AD343F" w:rsidRDefault="00980CC7" w:rsidP="00980CC7">
      <w:r w:rsidRPr="00AD343F">
        <w:rPr>
          <w:rStyle w:val="Style13ptBold"/>
        </w:rPr>
        <w:t>Wittes 1</w:t>
      </w:r>
      <w:r>
        <w:rPr>
          <w:rStyle w:val="Style13ptBold"/>
        </w:rPr>
        <w:t>5</w:t>
      </w:r>
      <w:r>
        <w:t xml:space="preserve"> — Benjamin Wittes, Senior Fellow in Governance Studies at the Brookings Institution, Editor in Chief of Lawfare, Member of the Task Force on National Security and Law at the Hoover Institution, 2015 (“</w:t>
      </w:r>
      <w:r w:rsidRPr="00D12F6F">
        <w:t>Thoughts on Encryption and Going Dark, Part II: The Debate on the Merits</w:t>
      </w:r>
      <w:r>
        <w:t xml:space="preserve">,” </w:t>
      </w:r>
      <w:r>
        <w:rPr>
          <w:i/>
        </w:rPr>
        <w:t>Lawfare</w:t>
      </w:r>
      <w:r>
        <w:t>—a national security blog curated by the Brookings Institution, July 12</w:t>
      </w:r>
      <w:r w:rsidRPr="00C25346">
        <w:rPr>
          <w:vertAlign w:val="superscript"/>
        </w:rPr>
        <w:t>th</w:t>
      </w:r>
      <w:r>
        <w:t xml:space="preserve">, Available Online at </w:t>
      </w:r>
      <w:r w:rsidRPr="00D12F6F">
        <w:t>http://www.lawfareblog.com/thoughts-encryption-and-going-dark-part-ii-debate-merits</w:t>
      </w:r>
      <w:r>
        <w:t>, Accessed 07-13-2015)</w:t>
      </w:r>
    </w:p>
    <w:p w14:paraId="392F72F8" w14:textId="77777777" w:rsidR="00980CC7" w:rsidRDefault="00980CC7" w:rsidP="00980CC7">
      <w:r w:rsidRPr="00344785">
        <w:rPr>
          <w:rStyle w:val="StyleUnderline"/>
        </w:rPr>
        <w:t>If we begin—as</w:t>
      </w:r>
      <w:r>
        <w:t xml:space="preserve"> the </w:t>
      </w:r>
      <w:r w:rsidRPr="00344785">
        <w:rPr>
          <w:rStyle w:val="StyleUnderline"/>
        </w:rPr>
        <w:t>computer scientists do—with a posture of great skepticism as to the plausibility of any scheme and we place the burden of persuasion on Comey</w:t>
      </w:r>
      <w:r>
        <w:t xml:space="preserve">, law enforcement, and the intelligence community </w:t>
      </w:r>
      <w:r w:rsidRPr="00344785">
        <w:rPr>
          <w:rStyle w:val="StyleUnderline"/>
        </w:rPr>
        <w:t xml:space="preserve">to demonstrate the viability of any system, the obvious course is government-sponsored research. What </w:t>
      </w:r>
      <w:r w:rsidRPr="00476099">
        <w:rPr>
          <w:rStyle w:val="StyleUnderline"/>
          <w:highlight w:val="yellow"/>
        </w:rPr>
        <w:t>we need</w:t>
      </w:r>
      <w:r>
        <w:t xml:space="preserve"> here </w:t>
      </w:r>
      <w:r w:rsidRPr="00344785">
        <w:rPr>
          <w:rStyle w:val="StyleUnderline"/>
        </w:rPr>
        <w:t>is</w:t>
      </w:r>
      <w:r>
        <w:t xml:space="preserve"> not a Clipper Chip-type initiative, in which the government would develop and produce a complete system, but </w:t>
      </w:r>
      <w:r w:rsidRPr="00344785">
        <w:rPr>
          <w:rStyle w:val="StyleUnderline"/>
        </w:rPr>
        <w:t xml:space="preserve">a set of </w:t>
      </w:r>
      <w:r w:rsidRPr="00476099">
        <w:rPr>
          <w:rStyle w:val="Emphasis"/>
          <w:highlight w:val="yellow"/>
        </w:rPr>
        <w:t>intellectual and technical answers</w:t>
      </w:r>
      <w:r w:rsidRPr="00344785">
        <w:rPr>
          <w:rStyle w:val="StyleUnderline"/>
        </w:rPr>
        <w:t xml:space="preserve"> to the challenges the technologists have </w:t>
      </w:r>
      <w:r w:rsidRPr="008B4E44">
        <w:rPr>
          <w:rStyle w:val="StyleUnderline"/>
        </w:rPr>
        <w:t xml:space="preserve">posed. </w:t>
      </w:r>
      <w:r w:rsidRPr="00476099">
        <w:rPr>
          <w:rStyle w:val="StyleUnderline"/>
          <w:highlight w:val="yellow"/>
        </w:rPr>
        <w:t>The goal</w:t>
      </w:r>
      <w:r>
        <w:t xml:space="preserve"> here </w:t>
      </w:r>
      <w:r w:rsidRPr="00476099">
        <w:rPr>
          <w:rStyle w:val="StyleUnderline"/>
          <w:highlight w:val="yellow"/>
        </w:rPr>
        <w:t>should be an elaborated concept paper laying out how a secure</w:t>
      </w:r>
      <w:r w:rsidRPr="008B4E44">
        <w:rPr>
          <w:rStyle w:val="StyleUnderline"/>
        </w:rPr>
        <w:t xml:space="preserve"> extraordinary </w:t>
      </w:r>
      <w:r w:rsidRPr="00476099">
        <w:rPr>
          <w:rStyle w:val="StyleUnderline"/>
          <w:highlight w:val="yellow"/>
        </w:rPr>
        <w:t xml:space="preserve">access system would work in sufficient detail that it can be </w:t>
      </w:r>
      <w:r w:rsidRPr="00476099">
        <w:rPr>
          <w:rStyle w:val="Emphasis"/>
          <w:highlight w:val="yellow"/>
        </w:rPr>
        <w:t>evaluated</w:t>
      </w:r>
      <w:r w:rsidRPr="00476099">
        <w:rPr>
          <w:rStyle w:val="StyleUnderline"/>
          <w:highlight w:val="yellow"/>
        </w:rPr>
        <w:t xml:space="preserve">, </w:t>
      </w:r>
      <w:r w:rsidRPr="00476099">
        <w:rPr>
          <w:rStyle w:val="Emphasis"/>
          <w:highlight w:val="yellow"/>
        </w:rPr>
        <w:t>critiqued</w:t>
      </w:r>
      <w:r w:rsidRPr="00476099">
        <w:rPr>
          <w:rStyle w:val="StyleUnderline"/>
          <w:highlight w:val="yellow"/>
        </w:rPr>
        <w:t xml:space="preserve">, and </w:t>
      </w:r>
      <w:r w:rsidRPr="00476099">
        <w:rPr>
          <w:rStyle w:val="Emphasis"/>
          <w:highlight w:val="yellow"/>
        </w:rPr>
        <w:t>vetted</w:t>
      </w:r>
      <w:r>
        <w:t xml:space="preserve">; think of the bitcoin paper here as a model. </w:t>
      </w:r>
      <w:r w:rsidRPr="00476099">
        <w:rPr>
          <w:rStyle w:val="StyleUnderline"/>
          <w:highlight w:val="yellow"/>
        </w:rPr>
        <w:t xml:space="preserve">Only </w:t>
      </w:r>
      <w:r w:rsidRPr="00476099">
        <w:rPr>
          <w:rStyle w:val="Emphasis"/>
          <w:highlight w:val="yellow"/>
        </w:rPr>
        <w:t>after</w:t>
      </w:r>
      <w:r w:rsidRPr="008B4E44">
        <w:rPr>
          <w:rStyle w:val="StyleUnderline"/>
        </w:rPr>
        <w:t xml:space="preserve"> a period of </w:t>
      </w:r>
      <w:r w:rsidRPr="00476099">
        <w:rPr>
          <w:rStyle w:val="StyleUnderline"/>
          <w:highlight w:val="yellow"/>
        </w:rPr>
        <w:t>public vetting, discussion, and refinement would the process turn to</w:t>
      </w:r>
      <w:r w:rsidRPr="008B4E44">
        <w:rPr>
          <w:rStyle w:val="StyleUnderline"/>
        </w:rPr>
        <w:t xml:space="preserve"> the question of </w:t>
      </w:r>
      <w:r w:rsidRPr="00476099">
        <w:rPr>
          <w:rStyle w:val="StyleUnderline"/>
          <w:highlight w:val="yellow"/>
        </w:rPr>
        <w:t>what</w:t>
      </w:r>
      <w:r w:rsidRPr="008B4E44">
        <w:rPr>
          <w:rStyle w:val="StyleUnderline"/>
        </w:rPr>
        <w:t xml:space="preserve"> sorts of companies </w:t>
      </w:r>
      <w:r w:rsidRPr="00476099">
        <w:rPr>
          <w:rStyle w:val="StyleUnderline"/>
          <w:highlight w:val="yellow"/>
        </w:rPr>
        <w:t>we might ask</w:t>
      </w:r>
      <w:r w:rsidRPr="008B4E44">
        <w:rPr>
          <w:rStyle w:val="StyleUnderline"/>
        </w:rPr>
        <w:t xml:space="preserve"> to implement such a system and </w:t>
      </w:r>
      <w:r w:rsidRPr="00476099">
        <w:rPr>
          <w:rStyle w:val="StyleUnderline"/>
          <w:highlight w:val="yellow"/>
        </w:rPr>
        <w:t>by what legal means</w:t>
      </w:r>
      <w:r w:rsidRPr="008B4E44">
        <w:rPr>
          <w:rStyle w:val="StyleUnderline"/>
        </w:rPr>
        <w:t xml:space="preserve"> we might ask</w:t>
      </w:r>
      <w:r>
        <w:t>.</w:t>
      </w:r>
    </w:p>
    <w:p w14:paraId="6C5A6ED4" w14:textId="77777777" w:rsidR="00980CC7" w:rsidRDefault="00980CC7" w:rsidP="00980CC7"/>
    <w:p w14:paraId="645AB9F1" w14:textId="27089F44" w:rsidR="00980CC7" w:rsidRDefault="002A7B87" w:rsidP="002A7B87">
      <w:pPr>
        <w:pStyle w:val="Heading3"/>
      </w:pPr>
      <w:r>
        <w:lastRenderedPageBreak/>
        <w:t>They Say: “Permute – Do The CP”</w:t>
      </w:r>
    </w:p>
    <w:p w14:paraId="10D2B0B3" w14:textId="66567212" w:rsidR="002A7B87" w:rsidRDefault="002A7B87" w:rsidP="002A7B87">
      <w:pPr>
        <w:pStyle w:val="Heading4"/>
      </w:pPr>
      <w:r>
        <w:t xml:space="preserve">This severs the </w:t>
      </w:r>
      <w:r>
        <w:rPr>
          <w:u w:val="single"/>
        </w:rPr>
        <w:t>certainty</w:t>
      </w:r>
      <w:r>
        <w:t xml:space="preserve"> of the plan. The counterplan doesn’t prohibit government backdoors in all circumstances; the plan does. Severance permutations should be </w:t>
      </w:r>
      <w:r w:rsidRPr="002A7B87">
        <w:rPr>
          <w:u w:val="single"/>
        </w:rPr>
        <w:t>rejected</w:t>
      </w:r>
      <w:r>
        <w:t xml:space="preserve"> because they undermine clash and debatability. </w:t>
      </w:r>
    </w:p>
    <w:p w14:paraId="52AC3940" w14:textId="77777777" w:rsidR="002A7B87" w:rsidRPr="002A7B87" w:rsidRDefault="002A7B87" w:rsidP="002A7B87"/>
    <w:p w14:paraId="079C475E" w14:textId="77777777" w:rsidR="00980CC7" w:rsidRDefault="00980CC7" w:rsidP="00980CC7">
      <w:pPr>
        <w:pStyle w:val="Heading3"/>
      </w:pPr>
      <w:r>
        <w:lastRenderedPageBreak/>
        <w:t>They Say: “Golden Key Impossible”</w:t>
      </w:r>
    </w:p>
    <w:p w14:paraId="116A9B72" w14:textId="77777777" w:rsidR="00980CC7" w:rsidRDefault="00980CC7" w:rsidP="00980CC7">
      <w:pPr>
        <w:pStyle w:val="Heading4"/>
      </w:pPr>
      <w:r>
        <w:t xml:space="preserve">This describes the </w:t>
      </w:r>
      <w:r w:rsidRPr="003F4B6F">
        <w:rPr>
          <w:u w:val="single"/>
        </w:rPr>
        <w:t>status quo</w:t>
      </w:r>
      <w:r>
        <w:t xml:space="preserve">. The counterplan creates </w:t>
      </w:r>
      <w:r w:rsidRPr="003F4B6F">
        <w:rPr>
          <w:u w:val="single"/>
        </w:rPr>
        <w:t>pressure</w:t>
      </w:r>
      <w:r>
        <w:t xml:space="preserve"> on industry to come up with a workable solution. </w:t>
      </w:r>
    </w:p>
    <w:p w14:paraId="41DA2407" w14:textId="77777777" w:rsidR="00980CC7" w:rsidRDefault="00980CC7" w:rsidP="00980CC7"/>
    <w:p w14:paraId="68A5028C" w14:textId="77777777" w:rsidR="00980CC7" w:rsidRPr="00682D66" w:rsidRDefault="00980CC7" w:rsidP="00980CC7">
      <w:pPr>
        <w:pStyle w:val="Heading4"/>
      </w:pPr>
      <w:r>
        <w:t xml:space="preserve">Even if a Golden Key is impossible, the counterplan is better than plan. </w:t>
      </w:r>
      <w:r>
        <w:rPr>
          <w:i/>
          <w:u w:val="single"/>
        </w:rPr>
        <w:t>Any</w:t>
      </w:r>
      <w:r>
        <w:t xml:space="preserve"> chance that a workable system exists is enough to justify adding the condition. </w:t>
      </w:r>
    </w:p>
    <w:p w14:paraId="1D5FA52E" w14:textId="77777777" w:rsidR="00980CC7" w:rsidRPr="00B87D90" w:rsidRDefault="00980CC7" w:rsidP="00980CC7"/>
    <w:p w14:paraId="795093E6" w14:textId="77777777" w:rsidR="00980CC7" w:rsidRPr="0088113E" w:rsidRDefault="00980CC7" w:rsidP="00980CC7">
      <w:pPr>
        <w:pStyle w:val="Heading4"/>
      </w:pPr>
      <w:r>
        <w:t xml:space="preserve">A Golden Key system </w:t>
      </w:r>
      <w:r>
        <w:rPr>
          <w:u w:val="single"/>
        </w:rPr>
        <w:t>is</w:t>
      </w:r>
      <w:r>
        <w:rPr>
          <w:i/>
        </w:rPr>
        <w:t xml:space="preserve"> </w:t>
      </w:r>
      <w:r>
        <w:t xml:space="preserve">technically feasible, but only in the world of the counterplan. </w:t>
      </w:r>
    </w:p>
    <w:p w14:paraId="2346D59E" w14:textId="77777777" w:rsidR="00980CC7" w:rsidRPr="00813B6F" w:rsidRDefault="00980CC7" w:rsidP="00980CC7">
      <w:r w:rsidRPr="008A01EB">
        <w:rPr>
          <w:rStyle w:val="Style13ptBold"/>
        </w:rPr>
        <w:t>Crovitz 15</w:t>
      </w:r>
      <w:r>
        <w:t xml:space="preserve"> — </w:t>
      </w:r>
      <w:r w:rsidRPr="008A01EB">
        <w:t xml:space="preserve">L. </w:t>
      </w:r>
      <w:r>
        <w:t>Gordon Crovitz, Columnist and Former P</w:t>
      </w:r>
      <w:r w:rsidRPr="00623BA3">
        <w:t xml:space="preserve">ublisher of </w:t>
      </w:r>
      <w:r w:rsidRPr="00824B76">
        <w:rPr>
          <w:i/>
        </w:rPr>
        <w:t>The Wall Street Journal</w:t>
      </w:r>
      <w:r>
        <w:t>, former E</w:t>
      </w:r>
      <w:r w:rsidRPr="00623BA3">
        <w:t xml:space="preserve">xecutive </w:t>
      </w:r>
      <w:r>
        <w:t>Vice-P</w:t>
      </w:r>
      <w:r w:rsidRPr="00623BA3">
        <w:t>resident of Dow Jones</w:t>
      </w:r>
      <w:r>
        <w:t>, 2015 (“</w:t>
      </w:r>
      <w:r w:rsidRPr="00813B6F">
        <w:t>Why Terrorists Love Silicon Valley</w:t>
      </w:r>
      <w:r>
        <w:t xml:space="preserve">,” </w:t>
      </w:r>
      <w:r>
        <w:rPr>
          <w:i/>
        </w:rPr>
        <w:t>Wall Street Journal</w:t>
      </w:r>
      <w:r>
        <w:t>, July 5</w:t>
      </w:r>
      <w:r w:rsidRPr="00813B6F">
        <w:rPr>
          <w:vertAlign w:val="superscript"/>
        </w:rPr>
        <w:t>th</w:t>
      </w:r>
      <w:r>
        <w:t xml:space="preserve">, Available Online at </w:t>
      </w:r>
      <w:hyperlink r:id="rId18" w:history="1">
        <w:r w:rsidRPr="006D67A8">
          <w:rPr>
            <w:rStyle w:val="Hyperlink"/>
          </w:rPr>
          <w:t>http://www.wsj.com/articles/why-terrorists-love-silicon-valley-1436110797</w:t>
        </w:r>
      </w:hyperlink>
      <w:r>
        <w:t>, Accessed 07-20-2015)</w:t>
      </w:r>
    </w:p>
    <w:p w14:paraId="6F7DDA00" w14:textId="77777777" w:rsidR="00980CC7" w:rsidRDefault="00980CC7" w:rsidP="00980CC7">
      <w:r w:rsidRPr="003F4B6F">
        <w:rPr>
          <w:rStyle w:val="StyleUnderline"/>
          <w:highlight w:val="yellow"/>
        </w:rPr>
        <w:t xml:space="preserve">Silicon Valley </w:t>
      </w:r>
      <w:r w:rsidRPr="003F4B6F">
        <w:rPr>
          <w:rStyle w:val="Emphasis"/>
          <w:highlight w:val="yellow"/>
        </w:rPr>
        <w:t>never met a problem it couldn’t solve</w:t>
      </w:r>
      <w:r w:rsidRPr="003F4B6F">
        <w:rPr>
          <w:rStyle w:val="StyleUnderline"/>
          <w:highlight w:val="yellow"/>
        </w:rPr>
        <w:t>—until now</w:t>
      </w:r>
      <w:r w:rsidRPr="0090701A">
        <w:rPr>
          <w:rStyle w:val="StyleUnderline"/>
        </w:rPr>
        <w:t>. Top</w:t>
      </w:r>
      <w:r>
        <w:t xml:space="preserve"> Internet </w:t>
      </w:r>
      <w:r w:rsidRPr="003F4B6F">
        <w:rPr>
          <w:rStyle w:val="StyleUnderline"/>
          <w:highlight w:val="yellow"/>
        </w:rPr>
        <w:t>companies say there is no technical way</w:t>
      </w:r>
      <w:r w:rsidRPr="0090701A">
        <w:rPr>
          <w:rStyle w:val="StyleUnderline"/>
        </w:rPr>
        <w:t xml:space="preserve"> for them </w:t>
      </w:r>
      <w:r w:rsidRPr="003F4B6F">
        <w:rPr>
          <w:rStyle w:val="StyleUnderline"/>
          <w:highlight w:val="yellow"/>
        </w:rPr>
        <w:t>to protect</w:t>
      </w:r>
      <w:r>
        <w:t xml:space="preserve"> their users’ </w:t>
      </w:r>
      <w:r w:rsidRPr="0090701A">
        <w:rPr>
          <w:rStyle w:val="StyleUnderline"/>
        </w:rPr>
        <w:t xml:space="preserve">legitimate </w:t>
      </w:r>
      <w:r w:rsidRPr="003F4B6F">
        <w:rPr>
          <w:rStyle w:val="StyleUnderline"/>
          <w:highlight w:val="yellow"/>
        </w:rPr>
        <w:t>privacy</w:t>
      </w:r>
      <w:r w:rsidRPr="0090701A">
        <w:rPr>
          <w:rStyle w:val="StyleUnderline"/>
        </w:rPr>
        <w:t xml:space="preserve"> with encryption </w:t>
      </w:r>
      <w:r w:rsidRPr="003F4B6F">
        <w:rPr>
          <w:rStyle w:val="StyleUnderline"/>
          <w:highlight w:val="yellow"/>
        </w:rPr>
        <w:t>while</w:t>
      </w:r>
      <w:r w:rsidRPr="0090701A">
        <w:rPr>
          <w:rStyle w:val="StyleUnderline"/>
        </w:rPr>
        <w:t xml:space="preserve"> also </w:t>
      </w:r>
      <w:r w:rsidRPr="003F4B6F">
        <w:rPr>
          <w:rStyle w:val="StyleUnderline"/>
          <w:highlight w:val="yellow"/>
        </w:rPr>
        <w:t>enabling</w:t>
      </w:r>
      <w:r w:rsidRPr="0090701A">
        <w:rPr>
          <w:rStyle w:val="StyleUnderline"/>
        </w:rPr>
        <w:t xml:space="preserve"> intelligence agents and </w:t>
      </w:r>
      <w:r w:rsidRPr="003F4B6F">
        <w:rPr>
          <w:rStyle w:val="StyleUnderline"/>
          <w:highlight w:val="yellow"/>
        </w:rPr>
        <w:t>law enforcement to gain access</w:t>
      </w:r>
      <w:r w:rsidRPr="0090701A">
        <w:rPr>
          <w:rStyle w:val="StyleUnderline"/>
        </w:rPr>
        <w:t xml:space="preserve"> to what terrorists plot online</w:t>
      </w:r>
      <w:r>
        <w:t>.</w:t>
      </w:r>
    </w:p>
    <w:p w14:paraId="4A211667" w14:textId="77777777" w:rsidR="00980CC7" w:rsidRDefault="00980CC7" w:rsidP="00980CC7">
      <w:r>
        <w:t xml:space="preserve">FBI director James </w:t>
      </w:r>
      <w:r w:rsidRPr="0090701A">
        <w:rPr>
          <w:rStyle w:val="StyleUnderline"/>
        </w:rPr>
        <w:t>Comey says Silicon Valley’s no-can-do attitude is “depressing.” Terror attacks are increasingly planned online, outside the reach of intelligence and law enforcement. Islamic State reaches</w:t>
      </w:r>
      <w:r>
        <w:t xml:space="preserve"> an estimated </w:t>
      </w:r>
      <w:r w:rsidRPr="0090701A">
        <w:rPr>
          <w:rStyle w:val="StyleUnderline"/>
        </w:rPr>
        <w:t>200,000 prospects daily through</w:t>
      </w:r>
      <w:r>
        <w:t xml:space="preserve"> posts on </w:t>
      </w:r>
      <w:r w:rsidRPr="0090701A">
        <w:rPr>
          <w:rStyle w:val="StyleUnderline"/>
        </w:rPr>
        <w:t>social media. Once a recruit is identified, ISIS tells him to switch to an encrypted smartphone. Legal wiretaps are useless because the signal is indecipherable. Even when the devices are lawfully seized</w:t>
      </w:r>
      <w:r>
        <w:t xml:space="preserve"> through court orders, </w:t>
      </w:r>
      <w:r w:rsidRPr="0090701A">
        <w:rPr>
          <w:rStyle w:val="StyleUnderline"/>
        </w:rPr>
        <w:t>intelligence and law-enforcement agencies are unable to retrieve data from them</w:t>
      </w:r>
      <w:r>
        <w:t>.</w:t>
      </w:r>
    </w:p>
    <w:p w14:paraId="7265568A" w14:textId="77777777" w:rsidR="00980CC7" w:rsidRDefault="00980CC7" w:rsidP="00980CC7">
      <w:r>
        <w:t xml:space="preserve">“Our job is to find needles in a nationwide haystack, needles that are increasingly invisible to us because of end-to-end encryption,” FBI Director Comey recently told CNN. </w:t>
      </w:r>
      <w:r w:rsidRPr="0090701A">
        <w:rPr>
          <w:rStyle w:val="StyleUnderline"/>
        </w:rPr>
        <w:t>The FBI says it can no longer estimate how many recruits in the U.S. are communicating with ISIS and other terrorist groups</w:t>
      </w:r>
      <w:r>
        <w:t>.</w:t>
      </w:r>
    </w:p>
    <w:p w14:paraId="34B5E644" w14:textId="77777777" w:rsidR="00980CC7" w:rsidRDefault="00980CC7" w:rsidP="00980CC7">
      <w:r>
        <w:t xml:space="preserve">Benjamin </w:t>
      </w:r>
      <w:r w:rsidRPr="0090701A">
        <w:rPr>
          <w:rStyle w:val="StyleUnderline"/>
        </w:rPr>
        <w:t>Wittes, who edits</w:t>
      </w:r>
      <w:r>
        <w:t xml:space="preserve"> the </w:t>
      </w:r>
      <w:r w:rsidRPr="0090701A">
        <w:rPr>
          <w:rStyle w:val="StyleUnderline"/>
        </w:rPr>
        <w:t>Lawfare</w:t>
      </w:r>
      <w:r>
        <w:t xml:space="preserve"> blog </w:t>
      </w:r>
      <w:r w:rsidRPr="0090701A">
        <w:rPr>
          <w:rStyle w:val="StyleUnderline"/>
        </w:rPr>
        <w:t>for</w:t>
      </w:r>
      <w:r>
        <w:t xml:space="preserve"> the </w:t>
      </w:r>
      <w:r w:rsidRPr="0090701A">
        <w:rPr>
          <w:rStyle w:val="StyleUnderline"/>
        </w:rPr>
        <w:t>Brookings</w:t>
      </w:r>
      <w:r>
        <w:t xml:space="preserve"> Institution, </w:t>
      </w:r>
      <w:r w:rsidRPr="0090701A">
        <w:rPr>
          <w:rStyle w:val="StyleUnderline"/>
        </w:rPr>
        <w:t>summarized the problem</w:t>
      </w:r>
      <w:r>
        <w:t xml:space="preserve"> last week: “</w:t>
      </w:r>
      <w:r w:rsidRPr="0090701A">
        <w:rPr>
          <w:rStyle w:val="StyleUnderline"/>
        </w:rPr>
        <w:t>As a practical matter, that means there are people in the U.S. whom authorities reasonably believe to be in contact with ISIS for whom surveillance is lawful and appropriate but for whom useful signals interception is not technically feasible. That’s a pretty scary thought</w:t>
      </w:r>
      <w:r>
        <w:t>.” Mr. Wittes asks “whether we really want ISIS to be able to recruit people on Twitter and then have secure communications with them elsewhere. And if we don’t want that, what then?”</w:t>
      </w:r>
    </w:p>
    <w:p w14:paraId="414F9B8A" w14:textId="77777777" w:rsidR="00980CC7" w:rsidRDefault="00980CC7" w:rsidP="00980CC7">
      <w:r w:rsidRPr="003F4B6F">
        <w:rPr>
          <w:rStyle w:val="StyleUnderline"/>
          <w:highlight w:val="yellow"/>
        </w:rPr>
        <w:t>Silicon Valley acts as if it’s above having to comply with legal searches</w:t>
      </w:r>
      <w:r>
        <w:t>. Last year, Apple announced that its iPhone operating system would encrypt data by default. “Unlike our competition,” Apple bragged, “it’s not technically feasible for us to respond to government warrants.” Google now has similar encryption for Android devices, as does Facebook for its WhatsApp app.</w:t>
      </w:r>
    </w:p>
    <w:p w14:paraId="260ED8FF" w14:textId="77777777" w:rsidR="00980CC7" w:rsidRDefault="00980CC7" w:rsidP="00980CC7">
      <w:r w:rsidRPr="0090701A">
        <w:rPr>
          <w:rStyle w:val="StyleUnderline"/>
        </w:rPr>
        <w:t>Congress requires traditional telephone companies to retain records so that they can be disclosed under court orders. These records and wiretaps are basic tools for preventing terrorism. Silicon Valley executives and lobbyists want their technologies to be exempt</w:t>
      </w:r>
      <w:r>
        <w:t>.</w:t>
      </w:r>
    </w:p>
    <w:p w14:paraId="22A77CA4" w14:textId="77777777" w:rsidR="00980CC7" w:rsidRDefault="00980CC7" w:rsidP="00980CC7">
      <w:r>
        <w:t xml:space="preserve">They need to be reminded that </w:t>
      </w:r>
      <w:r w:rsidRPr="00D56B3C">
        <w:rPr>
          <w:rStyle w:val="StyleUnderline"/>
          <w:highlight w:val="yellow"/>
        </w:rPr>
        <w:t>the Fourth Amendment</w:t>
      </w:r>
      <w:r>
        <w:t xml:space="preserve"> of the Constitution </w:t>
      </w:r>
      <w:r w:rsidRPr="00D56B3C">
        <w:rPr>
          <w:rStyle w:val="StyleUnderline"/>
          <w:highlight w:val="yellow"/>
        </w:rPr>
        <w:t xml:space="preserve">permits reasonable searches and seizures. That creates </w:t>
      </w:r>
      <w:r w:rsidRPr="00D56B3C">
        <w:rPr>
          <w:rStyle w:val="Emphasis"/>
          <w:highlight w:val="yellow"/>
        </w:rPr>
        <w:t>duties</w:t>
      </w:r>
      <w:r w:rsidRPr="00D56B3C">
        <w:rPr>
          <w:rStyle w:val="StyleUnderline"/>
          <w:highlight w:val="yellow"/>
        </w:rPr>
        <w:t xml:space="preserve"> for responsible companies to</w:t>
      </w:r>
      <w:r w:rsidRPr="0090701A">
        <w:rPr>
          <w:rStyle w:val="StyleUnderline"/>
        </w:rPr>
        <w:t xml:space="preserve"> be able to </w:t>
      </w:r>
      <w:r w:rsidRPr="00D56B3C">
        <w:rPr>
          <w:rStyle w:val="StyleUnderline"/>
          <w:highlight w:val="yellow"/>
        </w:rPr>
        <w:t>comply</w:t>
      </w:r>
      <w:r>
        <w:t xml:space="preserve">. The original justification for national regulation of electronic communication was self-defense. The </w:t>
      </w:r>
      <w:r>
        <w:lastRenderedPageBreak/>
        <w:t>Communications Act of 1934, which created the Federal Communications Commission, said “the purpose of the national defense” justified federal oversight of “interstate and foreign commerce in communication by wire and radio.”</w:t>
      </w:r>
    </w:p>
    <w:p w14:paraId="0E65566E" w14:textId="77777777" w:rsidR="00980CC7" w:rsidRDefault="00980CC7" w:rsidP="00980CC7">
      <w:r>
        <w:t>Earlier this year Mr. Comey asked Congress to act unless technologists come up with ways of allowing encryption to protect privacy from hackers while also allowing government agencies to conduct legal searches. “Technical people say it’s too hard,” he said. “My reaction to that is: Really? Really too hard? Too hard for the people we have in this country to figure something out? I’m not that pessimistic.”</w:t>
      </w:r>
    </w:p>
    <w:p w14:paraId="60B16BF0" w14:textId="77777777" w:rsidR="00980CC7" w:rsidRDefault="00980CC7" w:rsidP="00980CC7">
      <w:r w:rsidRPr="00840AB7">
        <w:rPr>
          <w:rStyle w:val="StyleUnderline"/>
        </w:rPr>
        <w:t>The head of</w:t>
      </w:r>
      <w:r>
        <w:t xml:space="preserve"> the </w:t>
      </w:r>
      <w:r w:rsidRPr="00D56B3C">
        <w:rPr>
          <w:rStyle w:val="StyleUnderline"/>
          <w:highlight w:val="yellow"/>
        </w:rPr>
        <w:t>N</w:t>
      </w:r>
      <w:r>
        <w:t xml:space="preserve">ational </w:t>
      </w:r>
      <w:r w:rsidRPr="00D56B3C">
        <w:rPr>
          <w:rStyle w:val="StyleUnderline"/>
          <w:highlight w:val="yellow"/>
        </w:rPr>
        <w:t>S</w:t>
      </w:r>
      <w:r>
        <w:t xml:space="preserve">ecurity </w:t>
      </w:r>
      <w:r w:rsidRPr="00D56B3C">
        <w:rPr>
          <w:rStyle w:val="StyleUnderline"/>
          <w:highlight w:val="yellow"/>
        </w:rPr>
        <w:t>A</w:t>
      </w:r>
      <w:r>
        <w:t xml:space="preserve">gency, Michael Rogers, </w:t>
      </w:r>
      <w:r w:rsidRPr="00D56B3C">
        <w:rPr>
          <w:rStyle w:val="StyleUnderline"/>
          <w:highlight w:val="yellow"/>
        </w:rPr>
        <w:t>proposes that</w:t>
      </w:r>
      <w:r w:rsidRPr="00840AB7">
        <w:rPr>
          <w:rStyle w:val="StyleUnderline"/>
        </w:rPr>
        <w:t xml:space="preserve"> technology </w:t>
      </w:r>
      <w:r w:rsidRPr="00D56B3C">
        <w:rPr>
          <w:rStyle w:val="StyleUnderline"/>
          <w:highlight w:val="yellow"/>
        </w:rPr>
        <w:t>companies create digital keys to allow access</w:t>
      </w:r>
      <w:r w:rsidRPr="00840AB7">
        <w:rPr>
          <w:rStyle w:val="StyleUnderline"/>
        </w:rPr>
        <w:t xml:space="preserve"> to smartphones and other devices</w:t>
      </w:r>
      <w:r>
        <w:t xml:space="preserve">, </w:t>
      </w:r>
      <w:r w:rsidRPr="00D56B3C">
        <w:rPr>
          <w:rStyle w:val="StyleUnderline"/>
          <w:highlight w:val="yellow"/>
        </w:rPr>
        <w:t>with the key divided</w:t>
      </w:r>
      <w:r w:rsidRPr="00840AB7">
        <w:rPr>
          <w:rStyle w:val="StyleUnderline"/>
        </w:rPr>
        <w:t xml:space="preserve"> into pieces </w:t>
      </w:r>
      <w:r w:rsidRPr="00D56B3C">
        <w:rPr>
          <w:rStyle w:val="StyleUnderline"/>
          <w:highlight w:val="yellow"/>
        </w:rPr>
        <w:t>so that no company or</w:t>
      </w:r>
      <w:r w:rsidRPr="00840AB7">
        <w:rPr>
          <w:rStyle w:val="StyleUnderline"/>
        </w:rPr>
        <w:t xml:space="preserve"> government </w:t>
      </w:r>
      <w:r w:rsidRPr="00D56B3C">
        <w:rPr>
          <w:rStyle w:val="StyleUnderline"/>
          <w:highlight w:val="yellow"/>
        </w:rPr>
        <w:t>agency</w:t>
      </w:r>
      <w:r w:rsidRPr="00840AB7">
        <w:rPr>
          <w:rStyle w:val="StyleUnderline"/>
        </w:rPr>
        <w:t xml:space="preserve"> (or hacker) </w:t>
      </w:r>
      <w:r w:rsidRPr="00D56B3C">
        <w:rPr>
          <w:rStyle w:val="StyleUnderline"/>
          <w:highlight w:val="yellow"/>
        </w:rPr>
        <w:t>can gain access</w:t>
      </w:r>
      <w:r w:rsidRPr="00840AB7">
        <w:rPr>
          <w:rStyle w:val="StyleUnderline"/>
        </w:rPr>
        <w:t xml:space="preserve"> to the information </w:t>
      </w:r>
      <w:r w:rsidRPr="00D56B3C">
        <w:rPr>
          <w:rStyle w:val="StyleUnderline"/>
          <w:highlight w:val="yellow"/>
        </w:rPr>
        <w:t>on its own</w:t>
      </w:r>
      <w:r>
        <w:t>. “I don’t want a back door,” he said, meaning unfettered ability to bypass device security. “</w:t>
      </w:r>
      <w:r w:rsidRPr="00840AB7">
        <w:rPr>
          <w:rStyle w:val="StyleUnderline"/>
        </w:rPr>
        <w:t>I want a front door. And I want the front door to have multiple locks.</w:t>
      </w:r>
      <w:r>
        <w:t>”</w:t>
      </w:r>
    </w:p>
    <w:p w14:paraId="1186B5F3" w14:textId="77777777" w:rsidR="00980CC7" w:rsidRDefault="00980CC7" w:rsidP="00980CC7">
      <w:r w:rsidRPr="00840AB7">
        <w:rPr>
          <w:rStyle w:val="StyleUnderline"/>
        </w:rPr>
        <w:t>Internet executives should know</w:t>
      </w:r>
      <w:r>
        <w:t xml:space="preserve"> better than anyone </w:t>
      </w:r>
      <w:r w:rsidRPr="00840AB7">
        <w:rPr>
          <w:rStyle w:val="StyleUnderline"/>
        </w:rPr>
        <w:t xml:space="preserve">that </w:t>
      </w:r>
      <w:r w:rsidRPr="00D56B3C">
        <w:rPr>
          <w:rStyle w:val="StyleUnderline"/>
          <w:highlight w:val="yellow"/>
        </w:rPr>
        <w:t>using multiple keys can work</w:t>
      </w:r>
      <w:r w:rsidRPr="00840AB7">
        <w:rPr>
          <w:rStyle w:val="StyleUnderline"/>
        </w:rPr>
        <w:t>—</w:t>
      </w:r>
      <w:r w:rsidRPr="00D56B3C">
        <w:rPr>
          <w:rStyle w:val="StyleUnderline"/>
          <w:highlight w:val="yellow"/>
        </w:rPr>
        <w:t xml:space="preserve">because multiple keys are the means by which </w:t>
      </w:r>
      <w:r w:rsidRPr="00D56B3C">
        <w:rPr>
          <w:rStyle w:val="Emphasis"/>
          <w:highlight w:val="yellow"/>
        </w:rPr>
        <w:t>the Internet itself</w:t>
      </w:r>
      <w:r w:rsidRPr="00D56B3C">
        <w:rPr>
          <w:rStyle w:val="StyleUnderline"/>
          <w:highlight w:val="yellow"/>
        </w:rPr>
        <w:t xml:space="preserve"> is protected</w:t>
      </w:r>
      <w:r w:rsidRPr="00840AB7">
        <w:rPr>
          <w:rStyle w:val="StyleUnderline"/>
        </w:rPr>
        <w:t>. The engineers who designed the Internet applied this approach to ensure the integrity of global Internet addresses and names</w:t>
      </w:r>
      <w:r>
        <w:t>.</w:t>
      </w:r>
    </w:p>
    <w:p w14:paraId="77FEE3FF" w14:textId="77777777" w:rsidR="00980CC7" w:rsidRDefault="00980CC7" w:rsidP="00980CC7">
      <w:r>
        <w:t>The Internet Corporation for Assigned Names and Numbers, or Icann, requires people acting together to gain access to the core of the Internet. Seven people from around the world meet several times a year, with each bringing an old-fashioned metal key to unlock a safe-deposit box that contains a smartcard. The group then verifies that there has been no tampering with the root zone of Internet names and addresses. Old-fashioned physical keys could likewise be used by Internet companies and government officials acting together to enable court-ordered access.</w:t>
      </w:r>
    </w:p>
    <w:p w14:paraId="087D9ABC" w14:textId="77777777" w:rsidR="00980CC7" w:rsidRDefault="00980CC7" w:rsidP="00980CC7">
      <w:r>
        <w:t xml:space="preserve">This week, the Senate Judiciary Committee holds a hearing, “Going Dark: Encryption, Technology, and the Balance Between Public Safety and Privacy.” </w:t>
      </w:r>
      <w:r w:rsidRPr="00D56B3C">
        <w:rPr>
          <w:rStyle w:val="StyleUnderline"/>
          <w:highlight w:val="yellow"/>
        </w:rPr>
        <w:t>Lawmakers aren’t giving up</w:t>
      </w:r>
      <w:r w:rsidRPr="0088113E">
        <w:rPr>
          <w:rStyle w:val="StyleUnderline"/>
        </w:rPr>
        <w:t xml:space="preserve"> on finding a way to accommodate both</w:t>
      </w:r>
      <w:r>
        <w:t xml:space="preserve"> of these </w:t>
      </w:r>
      <w:r w:rsidRPr="0088113E">
        <w:rPr>
          <w:rStyle w:val="StyleUnderline"/>
        </w:rPr>
        <w:t xml:space="preserve">important interests. </w:t>
      </w:r>
      <w:r w:rsidRPr="00D56B3C">
        <w:rPr>
          <w:rStyle w:val="Emphasis"/>
          <w:highlight w:val="yellow"/>
        </w:rPr>
        <w:t>Neither should Silicon Valley</w:t>
      </w:r>
      <w:r>
        <w:t>.</w:t>
      </w:r>
    </w:p>
    <w:p w14:paraId="55A5E3C1" w14:textId="77777777" w:rsidR="00980CC7" w:rsidRDefault="00980CC7" w:rsidP="00980CC7"/>
    <w:p w14:paraId="581F4B90" w14:textId="77777777" w:rsidR="00980CC7" w:rsidRDefault="00980CC7" w:rsidP="00980CC7">
      <w:pPr>
        <w:pStyle w:val="Heading4"/>
      </w:pPr>
      <w:r w:rsidRPr="00586D49">
        <w:rPr>
          <w:u w:val="single"/>
        </w:rPr>
        <w:t>Prefer our evidence</w:t>
      </w:r>
      <w:r>
        <w:t xml:space="preserve"> — crypto experts aren’t trying hard enough. The counterplan forces them to </w:t>
      </w:r>
      <w:r w:rsidRPr="00586D49">
        <w:rPr>
          <w:i/>
          <w:u w:val="single"/>
        </w:rPr>
        <w:t>actually try</w:t>
      </w:r>
      <w:r>
        <w:t xml:space="preserve">. </w:t>
      </w:r>
    </w:p>
    <w:p w14:paraId="43A2B518" w14:textId="77777777" w:rsidR="00980CC7" w:rsidRPr="00AD343F" w:rsidRDefault="00980CC7" w:rsidP="00980CC7">
      <w:r w:rsidRPr="00AD343F">
        <w:rPr>
          <w:rStyle w:val="Style13ptBold"/>
        </w:rPr>
        <w:t>Wittes 1</w:t>
      </w:r>
      <w:r>
        <w:rPr>
          <w:rStyle w:val="Style13ptBold"/>
        </w:rPr>
        <w:t>5</w:t>
      </w:r>
      <w:r>
        <w:t xml:space="preserve"> — Benjamin Wittes, Senior Fellow in Governance Studies at the Brookings Institution, Editor in Chief of Lawfare, Member of the Task Force on National Security and Law at the Hoover Institution, 2015 (“</w:t>
      </w:r>
      <w:r w:rsidRPr="00D12F6F">
        <w:t>Thoughts on Encryption and Going Dark, Part II: The Debate on the Merits</w:t>
      </w:r>
      <w:r>
        <w:t xml:space="preserve">,” </w:t>
      </w:r>
      <w:r>
        <w:rPr>
          <w:i/>
        </w:rPr>
        <w:t>Lawfare</w:t>
      </w:r>
      <w:r>
        <w:t>—a national security blog curated by the Brookings Institution, July 12</w:t>
      </w:r>
      <w:r w:rsidRPr="00C25346">
        <w:rPr>
          <w:vertAlign w:val="superscript"/>
        </w:rPr>
        <w:t>th</w:t>
      </w:r>
      <w:r>
        <w:t xml:space="preserve">, Available Online at </w:t>
      </w:r>
      <w:r w:rsidRPr="00D12F6F">
        <w:t>http://www.lawfareblog.com/thoughts-encryption-and-going-dark-part-ii-debate-merits</w:t>
      </w:r>
      <w:r>
        <w:t>, Accessed 07-13-2015)</w:t>
      </w:r>
    </w:p>
    <w:p w14:paraId="540A3521" w14:textId="77777777" w:rsidR="00980CC7" w:rsidRDefault="00980CC7" w:rsidP="00980CC7">
      <w:r w:rsidRPr="00D86F2A">
        <w:rPr>
          <w:rStyle w:val="StyleUnderline"/>
        </w:rPr>
        <w:t xml:space="preserve">Consider </w:t>
      </w:r>
      <w:r w:rsidRPr="005427C9">
        <w:rPr>
          <w:rStyle w:val="StyleUnderline"/>
          <w:highlight w:val="yellow"/>
        </w:rPr>
        <w:t>the report</w:t>
      </w:r>
      <w:r>
        <w:t xml:space="preserve"> issued this past week </w:t>
      </w:r>
      <w:r w:rsidRPr="005427C9">
        <w:rPr>
          <w:rStyle w:val="StyleUnderline"/>
          <w:highlight w:val="yellow"/>
        </w:rPr>
        <w:t>by</w:t>
      </w:r>
      <w:r w:rsidRPr="00D86F2A">
        <w:rPr>
          <w:rStyle w:val="StyleUnderline"/>
        </w:rPr>
        <w:t xml:space="preserve"> a group of computer </w:t>
      </w:r>
      <w:r w:rsidRPr="005427C9">
        <w:rPr>
          <w:rStyle w:val="StyleUnderline"/>
          <w:highlight w:val="yellow"/>
        </w:rPr>
        <w:t>security experts</w:t>
      </w:r>
      <w:r>
        <w:t xml:space="preserve"> (including Lawfare contributing editors Bruce Schneier and Susan Landau), entitled "Keys Under Doormats: Mandating Insecurity By Requiring Government Access to All Data and Communications." </w:t>
      </w:r>
      <w:r w:rsidRPr="00D86F2A">
        <w:rPr>
          <w:rStyle w:val="StyleUnderline"/>
        </w:rPr>
        <w:t xml:space="preserve">The report </w:t>
      </w:r>
      <w:r w:rsidRPr="005427C9">
        <w:rPr>
          <w:rStyle w:val="StyleUnderline"/>
          <w:highlight w:val="yellow"/>
        </w:rPr>
        <w:t>does not make an in-principle</w:t>
      </w:r>
      <w:r w:rsidRPr="00D86F2A">
        <w:rPr>
          <w:rStyle w:val="StyleUnderline"/>
        </w:rPr>
        <w:t xml:space="preserve"> argument </w:t>
      </w:r>
      <w:r w:rsidRPr="005427C9">
        <w:rPr>
          <w:rStyle w:val="StyleUnderline"/>
          <w:highlight w:val="yellow"/>
        </w:rPr>
        <w:t>or</w:t>
      </w:r>
      <w:r w:rsidRPr="00D86F2A">
        <w:rPr>
          <w:rStyle w:val="StyleUnderline"/>
        </w:rPr>
        <w:t xml:space="preserve"> a </w:t>
      </w:r>
      <w:r w:rsidRPr="005427C9">
        <w:rPr>
          <w:rStyle w:val="StyleUnderline"/>
          <w:highlight w:val="yellow"/>
        </w:rPr>
        <w:t>conceptual argument against extraordinary access</w:t>
      </w:r>
      <w:r w:rsidRPr="00D86F2A">
        <w:rPr>
          <w:rStyle w:val="StyleUnderline"/>
        </w:rPr>
        <w:t>. It argues</w:t>
      </w:r>
      <w:r>
        <w:t xml:space="preserve">, rather, </w:t>
      </w:r>
      <w:r w:rsidRPr="00D86F2A">
        <w:rPr>
          <w:rStyle w:val="StyleUnderline"/>
        </w:rPr>
        <w:t>that the effort to build such a system risks eroding cybersecurity in ways far more important than the problems it would solve</w:t>
      </w:r>
      <w:r>
        <w:t>. The authors, to summarize, make three claims in support of the broad claim that any exceptional access system would "pose . . . grave security risks [and] imperil innovation." What are those "grave security risks"?</w:t>
      </w:r>
    </w:p>
    <w:p w14:paraId="26A523E8" w14:textId="77777777" w:rsidR="00980CC7" w:rsidRDefault="00980CC7" w:rsidP="00980CC7">
      <w:r>
        <w:t>* "[P]roviding exceptional access to communications would force a U-turn from the best practices now being deployed to make the Internet more secure. These practices include forward secrecy—where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w:t>
      </w:r>
    </w:p>
    <w:p w14:paraId="285F4ADB" w14:textId="77777777" w:rsidR="00980CC7" w:rsidRDefault="00980CC7" w:rsidP="00980CC7">
      <w:r>
        <w:t>* "[B]uilding in exceptional access would substantially increase system complexity" and "complexity is the enemy of security."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w:t>
      </w:r>
    </w:p>
    <w:p w14:paraId="6AC789A6" w14:textId="77777777" w:rsidR="00980CC7" w:rsidRDefault="00980CC7" w:rsidP="00980CC7">
      <w:r>
        <w:t>* "[E]xceptional access would create concentrated targets that could attract bad actors." If we require tech companies to retain some means of accessing user communications, those keys have to stored somewhere, and that storage then becomes an unusually high-stakes target for malicious attack. Their theft then compromises, as did the OPM hack, large numbers of users.</w:t>
      </w:r>
    </w:p>
    <w:p w14:paraId="03F89A32" w14:textId="77777777" w:rsidR="00980CC7" w:rsidRDefault="00980CC7" w:rsidP="00980CC7">
      <w:r w:rsidRPr="00D86F2A">
        <w:rPr>
          <w:rStyle w:val="StyleUnderline"/>
        </w:rPr>
        <w:lastRenderedPageBreak/>
        <w:t>The strong implication</w:t>
      </w:r>
      <w:r>
        <w:t xml:space="preserve"> of the report </w:t>
      </w:r>
      <w:r w:rsidRPr="00D86F2A">
        <w:rPr>
          <w:rStyle w:val="StyleUnderline"/>
        </w:rPr>
        <w:t>is that these issues are not resolvable, though the report never quite says that</w:t>
      </w:r>
      <w:r>
        <w:t>. But at a minimum, the authors raise a series of important questions about whether such a system would, in practice, create an insecure internet in general—rather than one whose general security has the technical capacity to make security exceptions to comply with the law.</w:t>
      </w:r>
    </w:p>
    <w:p w14:paraId="7340316C" w14:textId="77777777" w:rsidR="00980CC7" w:rsidRDefault="00980CC7" w:rsidP="00980CC7">
      <w:r w:rsidRPr="00D86F2A">
        <w:rPr>
          <w:rStyle w:val="StyleUnderline"/>
        </w:rPr>
        <w:t>There is some reason</w:t>
      </w:r>
      <w:r>
        <w:t xml:space="preserve">, in my view, </w:t>
      </w:r>
      <w:r w:rsidRPr="00D86F2A">
        <w:rPr>
          <w:rStyle w:val="StyleUnderline"/>
        </w:rPr>
        <w:t xml:space="preserve">to suspect that </w:t>
      </w:r>
      <w:r w:rsidRPr="005427C9">
        <w:rPr>
          <w:rStyle w:val="StyleUnderline"/>
          <w:highlight w:val="yellow"/>
        </w:rPr>
        <w:t>the picture may not be</w:t>
      </w:r>
      <w:r w:rsidRPr="00D86F2A">
        <w:rPr>
          <w:rStyle w:val="StyleUnderline"/>
        </w:rPr>
        <w:t xml:space="preserve"> quite </w:t>
      </w:r>
      <w:r w:rsidRPr="005427C9">
        <w:rPr>
          <w:rStyle w:val="StyleUnderline"/>
          <w:highlight w:val="yellow"/>
        </w:rPr>
        <w:t>as stark as the</w:t>
      </w:r>
      <w:r w:rsidRPr="00D86F2A">
        <w:rPr>
          <w:rStyle w:val="StyleUnderline"/>
        </w:rPr>
        <w:t xml:space="preserve"> computer </w:t>
      </w:r>
      <w:r w:rsidRPr="005427C9">
        <w:rPr>
          <w:rStyle w:val="StyleUnderline"/>
          <w:highlight w:val="yellow"/>
        </w:rPr>
        <w:t>scientists make it seem</w:t>
      </w:r>
      <w:r>
        <w:t xml:space="preserve">. After all, </w:t>
      </w:r>
      <w:r w:rsidRPr="00D86F2A">
        <w:rPr>
          <w:rStyle w:val="StyleUnderline"/>
        </w:rPr>
        <w:t xml:space="preserve">the big tech </w:t>
      </w:r>
      <w:r w:rsidRPr="005427C9">
        <w:rPr>
          <w:rStyle w:val="StyleUnderline"/>
          <w:highlight w:val="yellow"/>
        </w:rPr>
        <w:t>companies increase</w:t>
      </w:r>
      <w:r w:rsidRPr="00D86F2A">
        <w:rPr>
          <w:rStyle w:val="StyleUnderline"/>
        </w:rPr>
        <w:t xml:space="preserve"> the </w:t>
      </w:r>
      <w:r w:rsidRPr="005427C9">
        <w:rPr>
          <w:rStyle w:val="StyleUnderline"/>
          <w:highlight w:val="yellow"/>
        </w:rPr>
        <w:t>complexity of</w:t>
      </w:r>
      <w:r w:rsidRPr="00D86F2A">
        <w:rPr>
          <w:rStyle w:val="StyleUnderline"/>
        </w:rPr>
        <w:t xml:space="preserve"> their software </w:t>
      </w:r>
      <w:r w:rsidRPr="005427C9">
        <w:rPr>
          <w:rStyle w:val="StyleUnderline"/>
          <w:highlight w:val="yellow"/>
        </w:rPr>
        <w:t>products all the time</w:t>
      </w:r>
      <w:r w:rsidRPr="00D86F2A">
        <w:rPr>
          <w:rStyle w:val="StyleUnderline"/>
        </w:rPr>
        <w:t xml:space="preserve">, </w:t>
      </w:r>
      <w:r w:rsidRPr="005427C9">
        <w:rPr>
          <w:rStyle w:val="StyleUnderline"/>
          <w:highlight w:val="yellow"/>
        </w:rPr>
        <w:t>and</w:t>
      </w:r>
      <w:r w:rsidRPr="00D86F2A">
        <w:rPr>
          <w:rStyle w:val="StyleUnderline"/>
        </w:rPr>
        <w:t xml:space="preserve"> they generally </w:t>
      </w:r>
      <w:r w:rsidRPr="005427C9">
        <w:rPr>
          <w:rStyle w:val="StyleUnderline"/>
          <w:highlight w:val="yellow"/>
        </w:rPr>
        <w:t>regard the increased attack surface</w:t>
      </w:r>
      <w:r w:rsidRPr="00D86F2A">
        <w:rPr>
          <w:rStyle w:val="StyleUnderline"/>
        </w:rPr>
        <w:t xml:space="preserve"> of the software </w:t>
      </w:r>
      <w:r w:rsidRPr="005427C9">
        <w:rPr>
          <w:rStyle w:val="StyleUnderline"/>
          <w:highlight w:val="yellow"/>
        </w:rPr>
        <w:t>they create</w:t>
      </w:r>
      <w:r w:rsidRPr="00D86F2A">
        <w:rPr>
          <w:rStyle w:val="StyleUnderline"/>
        </w:rPr>
        <w:t xml:space="preserve"> as a result </w:t>
      </w:r>
      <w:r w:rsidRPr="005427C9">
        <w:rPr>
          <w:rStyle w:val="StyleUnderline"/>
          <w:highlight w:val="yellow"/>
        </w:rPr>
        <w:t xml:space="preserve">as </w:t>
      </w:r>
      <w:r w:rsidRPr="005427C9">
        <w:rPr>
          <w:rStyle w:val="Emphasis"/>
          <w:highlight w:val="yellow"/>
        </w:rPr>
        <w:t>a mitigatable problem</w:t>
      </w:r>
      <w:r>
        <w:t xml:space="preserve">. Similarly, </w:t>
      </w:r>
      <w:r w:rsidRPr="00D86F2A">
        <w:rPr>
          <w:rStyle w:val="StyleUnderline"/>
        </w:rPr>
        <w:t xml:space="preserve">there are lots of high-value intelligence targets that we have to secure and would have big security implications if we could not do so successfully. And when it really counts, that task is not hopeless. </w:t>
      </w:r>
      <w:r w:rsidRPr="002A7B87">
        <w:rPr>
          <w:rStyle w:val="StyleUnderline"/>
          <w:highlight w:val="yellow"/>
        </w:rPr>
        <w:t xml:space="preserve">Google and Apple and Facebook are </w:t>
      </w:r>
      <w:r w:rsidRPr="002A7B87">
        <w:rPr>
          <w:rStyle w:val="Emphasis"/>
          <w:highlight w:val="yellow"/>
        </w:rPr>
        <w:t>not without tools</w:t>
      </w:r>
      <w:r w:rsidRPr="00D86F2A">
        <w:rPr>
          <w:rStyle w:val="StyleUnderline"/>
        </w:rPr>
        <w:t xml:space="preserve"> in the cybersecurity department</w:t>
      </w:r>
      <w:r>
        <w:t>.</w:t>
      </w:r>
    </w:p>
    <w:p w14:paraId="00B50475" w14:textId="77777777" w:rsidR="00980CC7" w:rsidRDefault="00980CC7" w:rsidP="00980CC7">
      <w:r>
        <w:t>The real question, in my view, is whether a system of the sort Comey imagines could be built in fashion in which the security gain it would provide would exceed the heightened security risks the extraordinary access would involve. As Herb Lin puts it in his excellent, and admirably brief, Senate testimony the other day, this is ultimately a question without an answer in the absence of a lot of new research. "</w:t>
      </w:r>
      <w:r w:rsidRPr="0040237C">
        <w:rPr>
          <w:rStyle w:val="StyleUnderline"/>
        </w:rPr>
        <w:t>One side says [the] access [Comey is seeking] inevitably weakens</w:t>
      </w:r>
      <w:r>
        <w:t xml:space="preserve"> the </w:t>
      </w:r>
      <w:r w:rsidRPr="0040237C">
        <w:rPr>
          <w:rStyle w:val="StyleUnderline"/>
        </w:rPr>
        <w:t>security</w:t>
      </w:r>
      <w:r>
        <w:t xml:space="preserve"> of a system </w:t>
      </w:r>
      <w:r w:rsidRPr="0040237C">
        <w:rPr>
          <w:rStyle w:val="StyleUnderline"/>
        </w:rPr>
        <w:t xml:space="preserve">and will eventually be compromised by a bad guy; the other side says it doesn’t weaken security and won’t be compromised. Neither side can prove its case, and we see a theological clash of absolutes." </w:t>
      </w:r>
      <w:r w:rsidRPr="002A7B87">
        <w:rPr>
          <w:rStyle w:val="StyleUnderline"/>
          <w:highlight w:val="yellow"/>
        </w:rPr>
        <w:t xml:space="preserve">Only when someone </w:t>
      </w:r>
      <w:r w:rsidRPr="002A7B87">
        <w:rPr>
          <w:rStyle w:val="Emphasis"/>
          <w:highlight w:val="yellow"/>
        </w:rPr>
        <w:t>actually does the r</w:t>
      </w:r>
      <w:r w:rsidRPr="00586D49">
        <w:rPr>
          <w:rStyle w:val="Emphasis"/>
        </w:rPr>
        <w:t xml:space="preserve">esearch </w:t>
      </w:r>
      <w:r w:rsidRPr="002A7B87">
        <w:rPr>
          <w:rStyle w:val="Emphasis"/>
          <w:highlight w:val="yellow"/>
        </w:rPr>
        <w:t>and d</w:t>
      </w:r>
      <w:r w:rsidRPr="00586D49">
        <w:rPr>
          <w:rStyle w:val="Emphasis"/>
        </w:rPr>
        <w:t>evelopment</w:t>
      </w:r>
      <w:r w:rsidRPr="0040237C">
        <w:rPr>
          <w:rStyle w:val="StyleUnderline"/>
        </w:rPr>
        <w:t xml:space="preserve"> </w:t>
      </w:r>
      <w:r w:rsidRPr="002A7B87">
        <w:rPr>
          <w:rStyle w:val="StyleUnderline"/>
          <w:highlight w:val="yellow"/>
        </w:rPr>
        <w:t>and tries</w:t>
      </w:r>
      <w:r w:rsidRPr="0040237C">
        <w:rPr>
          <w:rStyle w:val="StyleUnderline"/>
        </w:rPr>
        <w:t xml:space="preserve"> actually </w:t>
      </w:r>
      <w:r w:rsidRPr="002A7B87">
        <w:rPr>
          <w:rStyle w:val="StyleUnderline"/>
          <w:highlight w:val="yellow"/>
        </w:rPr>
        <w:t xml:space="preserve">to produce a system that meets Comey's criteria are we going to </w:t>
      </w:r>
      <w:r w:rsidRPr="002A7B87">
        <w:rPr>
          <w:rStyle w:val="Emphasis"/>
          <w:highlight w:val="yellow"/>
        </w:rPr>
        <w:t>find out whether it's doable or not</w:t>
      </w:r>
      <w:r>
        <w:t>.</w:t>
      </w:r>
    </w:p>
    <w:p w14:paraId="21CE6AE6" w14:textId="77777777" w:rsidR="00960D6B" w:rsidRDefault="00960D6B" w:rsidP="00960D6B"/>
    <w:p w14:paraId="4376BBB5" w14:textId="02845FDC" w:rsidR="000A5984" w:rsidRDefault="000A5984" w:rsidP="000A5984">
      <w:pPr>
        <w:pStyle w:val="Heading3"/>
      </w:pPr>
      <w:r>
        <w:lastRenderedPageBreak/>
        <w:t>Politics Net-Benefit</w:t>
      </w:r>
    </w:p>
    <w:p w14:paraId="3CC23BFE" w14:textId="759408AC" w:rsidR="000A5984" w:rsidRDefault="000A5984" w:rsidP="000A5984">
      <w:pPr>
        <w:pStyle w:val="Heading4"/>
      </w:pPr>
      <w:r>
        <w:t xml:space="preserve">The counterplan avoids the link to politics. Our link is based on </w:t>
      </w:r>
      <w:r>
        <w:rPr>
          <w:u w:val="single"/>
        </w:rPr>
        <w:t>law enforcement backlash</w:t>
      </w:r>
      <w:r>
        <w:t xml:space="preserve"> to the plan. The counterplan pacifies law enforcement by </w:t>
      </w:r>
      <w:r w:rsidR="002F0FD7">
        <w:t>pushing for a Golden Key.</w:t>
      </w:r>
    </w:p>
    <w:p w14:paraId="51CE620A" w14:textId="77777777" w:rsidR="002F0FD7" w:rsidRPr="002F0FD7" w:rsidRDefault="002F0FD7" w:rsidP="002F0FD7"/>
    <w:p w14:paraId="3D0BE3B9" w14:textId="4B1DB608" w:rsidR="000A5984" w:rsidRDefault="002F0FD7" w:rsidP="000A5984">
      <w:pPr>
        <w:pStyle w:val="Heading4"/>
      </w:pPr>
      <w:r w:rsidRPr="002F0FD7">
        <w:rPr>
          <w:u w:val="single"/>
        </w:rPr>
        <w:t>Independently</w:t>
      </w:r>
      <w:r>
        <w:t xml:space="preserve">, </w:t>
      </w:r>
      <w:r w:rsidR="000A5984">
        <w:t xml:space="preserve">Cameron will </w:t>
      </w:r>
      <w:r w:rsidR="000A5984" w:rsidRPr="00335FF0">
        <w:rPr>
          <w:u w:val="single"/>
        </w:rPr>
        <w:t>pressure Obama</w:t>
      </w:r>
      <w:r w:rsidR="000A5984">
        <w:t xml:space="preserve"> to oppose encryption, forcing his hand.</w:t>
      </w:r>
    </w:p>
    <w:p w14:paraId="0C2C094D" w14:textId="77777777" w:rsidR="000A5984" w:rsidRDefault="000A5984" w:rsidP="000A5984">
      <w:r w:rsidRPr="001B07D8">
        <w:rPr>
          <w:rStyle w:val="Style13ptBold"/>
        </w:rPr>
        <w:t>WSJ 15</w:t>
      </w:r>
      <w:r>
        <w:t xml:space="preserve"> — Wall Street Journal, 2015 (“</w:t>
      </w:r>
      <w:r w:rsidRPr="00F56447">
        <w:t>U.K.’s Cameron to Lobby Obama on Encryption</w:t>
      </w:r>
      <w:r>
        <w:t>,” Byline Danny Yadron and Devlin Barrett, January 14</w:t>
      </w:r>
      <w:r w:rsidRPr="00F56447">
        <w:rPr>
          <w:vertAlign w:val="superscript"/>
        </w:rPr>
        <w:t>th</w:t>
      </w:r>
      <w:r>
        <w:t xml:space="preserve">, Available Online at </w:t>
      </w:r>
      <w:hyperlink r:id="rId19" w:history="1">
        <w:r w:rsidRPr="00652333">
          <w:rPr>
            <w:rStyle w:val="Hyperlink"/>
          </w:rPr>
          <w:t>http://www.wsj.com/articles/u-k-s-cameron-to-lobby-obama-to-criticize-tech-company-encryption-1421277542</w:t>
        </w:r>
      </w:hyperlink>
      <w:r>
        <w:t>, Accessed 07-23-2015)</w:t>
      </w:r>
    </w:p>
    <w:p w14:paraId="106D8154" w14:textId="77777777" w:rsidR="000A5984" w:rsidRDefault="000A5984" w:rsidP="000A5984">
      <w:r>
        <w:t xml:space="preserve">British Prime Minister David </w:t>
      </w:r>
      <w:r w:rsidRPr="00F56447">
        <w:rPr>
          <w:rStyle w:val="StyleUnderline"/>
          <w:highlight w:val="yellow"/>
        </w:rPr>
        <w:t xml:space="preserve">Cameron plans to </w:t>
      </w:r>
      <w:r w:rsidRPr="00F56447">
        <w:rPr>
          <w:rStyle w:val="Emphasis"/>
          <w:highlight w:val="yellow"/>
        </w:rPr>
        <w:t>lobby</w:t>
      </w:r>
      <w:r>
        <w:t xml:space="preserve"> President Barack </w:t>
      </w:r>
      <w:r w:rsidRPr="00F56447">
        <w:rPr>
          <w:rStyle w:val="Emphasis"/>
          <w:highlight w:val="yellow"/>
        </w:rPr>
        <w:t>Obama</w:t>
      </w:r>
      <w:r>
        <w:t xml:space="preserve"> this week </w:t>
      </w:r>
      <w:r w:rsidRPr="00F56447">
        <w:rPr>
          <w:rStyle w:val="StyleUnderline"/>
          <w:highlight w:val="yellow"/>
        </w:rPr>
        <w:t>to</w:t>
      </w:r>
      <w:r w:rsidRPr="00D13C0A">
        <w:rPr>
          <w:rStyle w:val="StyleUnderline"/>
        </w:rPr>
        <w:t xml:space="preserve"> more publicly </w:t>
      </w:r>
      <w:r w:rsidRPr="00F56447">
        <w:rPr>
          <w:rStyle w:val="StyleUnderline"/>
          <w:highlight w:val="yellow"/>
        </w:rPr>
        <w:t>criticize</w:t>
      </w:r>
      <w:r w:rsidRPr="00D13C0A">
        <w:rPr>
          <w:rStyle w:val="StyleUnderline"/>
        </w:rPr>
        <w:t xml:space="preserve"> U.S. technology </w:t>
      </w:r>
      <w:r w:rsidRPr="00F56447">
        <w:rPr>
          <w:rStyle w:val="StyleUnderline"/>
          <w:highlight w:val="yellow"/>
        </w:rPr>
        <w:t>companies</w:t>
      </w:r>
      <w:r>
        <w:t xml:space="preserve">, such as Facebook Inc., </w:t>
      </w:r>
      <w:r w:rsidRPr="00F56447">
        <w:rPr>
          <w:rStyle w:val="StyleUnderline"/>
          <w:highlight w:val="yellow"/>
        </w:rPr>
        <w:t>that offer encrypted communications</w:t>
      </w:r>
      <w:r>
        <w:t xml:space="preserve"> that can’t be unscrambled even with a court order, two people familiar with the matter said.</w:t>
      </w:r>
    </w:p>
    <w:p w14:paraId="54072963" w14:textId="77777777" w:rsidR="000A5984" w:rsidRDefault="000A5984" w:rsidP="000A5984">
      <w:r w:rsidRPr="00F56447">
        <w:rPr>
          <w:rStyle w:val="StyleUnderline"/>
          <w:highlight w:val="yellow"/>
        </w:rPr>
        <w:t>The move would extend</w:t>
      </w:r>
      <w:r>
        <w:t xml:space="preserve"> Mr. </w:t>
      </w:r>
      <w:r w:rsidRPr="00F56447">
        <w:rPr>
          <w:rStyle w:val="StyleUnderline"/>
          <w:highlight w:val="yellow"/>
        </w:rPr>
        <w:t>Cameron’s efforts to help</w:t>
      </w:r>
      <w:r w:rsidRPr="00D13C0A">
        <w:rPr>
          <w:rStyle w:val="StyleUnderline"/>
        </w:rPr>
        <w:t xml:space="preserve"> intelligence and security officials</w:t>
      </w:r>
      <w:r>
        <w:t xml:space="preserve"> access the information they say they need to help </w:t>
      </w:r>
      <w:r w:rsidRPr="00F56447">
        <w:rPr>
          <w:rStyle w:val="StyleUnderline"/>
          <w:highlight w:val="yellow"/>
        </w:rPr>
        <w:t>counter terror</w:t>
      </w:r>
      <w:r>
        <w:t>. One issue he and intelligence officials have highlighted in recent days is the growing use of encryption and the difficulty it poses for law enforcement. The U.S. Justice Department has also sought a way to access encrypted communications with a court order, but has been rebuffed by civil-liberties concerns.</w:t>
      </w:r>
    </w:p>
    <w:p w14:paraId="31CBABCF" w14:textId="77777777" w:rsidR="000A5984" w:rsidRDefault="000A5984" w:rsidP="000A5984">
      <w:r>
        <w:t xml:space="preserve">Mr. </w:t>
      </w:r>
      <w:r w:rsidRPr="00F56447">
        <w:rPr>
          <w:rStyle w:val="StyleUnderline"/>
          <w:highlight w:val="yellow"/>
        </w:rPr>
        <w:t>Cameron</w:t>
      </w:r>
      <w:r>
        <w:t xml:space="preserve">, a Conservative, </w:t>
      </w:r>
      <w:r w:rsidRPr="00F56447">
        <w:rPr>
          <w:rStyle w:val="StyleUnderline"/>
          <w:highlight w:val="yellow"/>
        </w:rPr>
        <w:t xml:space="preserve">could </w:t>
      </w:r>
      <w:r w:rsidRPr="00F56447">
        <w:rPr>
          <w:rStyle w:val="Emphasis"/>
          <w:highlight w:val="yellow"/>
        </w:rPr>
        <w:t>put pressure on</w:t>
      </w:r>
      <w:r>
        <w:t xml:space="preserve"> Mr. </w:t>
      </w:r>
      <w:r w:rsidRPr="00F56447">
        <w:rPr>
          <w:rStyle w:val="Emphasis"/>
          <w:highlight w:val="yellow"/>
        </w:rPr>
        <w:t>Obama to pick a side in a fight</w:t>
      </w:r>
      <w:r w:rsidRPr="00F56447">
        <w:rPr>
          <w:rStyle w:val="StyleUnderline"/>
          <w:highlight w:val="yellow"/>
        </w:rPr>
        <w:t xml:space="preserve"> between privacy</w:t>
      </w:r>
      <w:r w:rsidRPr="00D13C0A">
        <w:rPr>
          <w:rStyle w:val="StyleUnderline"/>
        </w:rPr>
        <w:t xml:space="preserve"> advocates </w:t>
      </w:r>
      <w:r w:rsidRPr="00F56447">
        <w:rPr>
          <w:rStyle w:val="StyleUnderline"/>
          <w:highlight w:val="yellow"/>
        </w:rPr>
        <w:t>and law enforcement</w:t>
      </w:r>
      <w:r>
        <w:t xml:space="preserve"> over secret messaging in the digital age.</w:t>
      </w:r>
    </w:p>
    <w:p w14:paraId="6D8AECCD" w14:textId="77777777" w:rsidR="000A5984" w:rsidRDefault="000A5984" w:rsidP="000A5984">
      <w:r>
        <w:t>“Are we going to allow a means of communications which it simply isn’t possible to read?” Mr. Cameron said in a speech Monday. “No. We must not.”</w:t>
      </w:r>
    </w:p>
    <w:p w14:paraId="05AB750E" w14:textId="77777777" w:rsidR="000A5984" w:rsidRDefault="000A5984" w:rsidP="000A5984"/>
    <w:p w14:paraId="1DB641E0" w14:textId="77777777" w:rsidR="000A5984" w:rsidRDefault="000A5984" w:rsidP="000A5984">
      <w:pPr>
        <w:pStyle w:val="Heading4"/>
      </w:pPr>
      <w:r>
        <w:t xml:space="preserve">The counterplan </w:t>
      </w:r>
      <w:r w:rsidRPr="00335FF0">
        <w:rPr>
          <w:u w:val="single"/>
        </w:rPr>
        <w:t>avoids this link</w:t>
      </w:r>
      <w:r>
        <w:t xml:space="preserve"> because it relieves the pressure on Obama. He can tell Cameron he’s doing his best to achieve a workable Golden Key.</w:t>
      </w:r>
    </w:p>
    <w:p w14:paraId="2002B247" w14:textId="77777777" w:rsidR="00566B6D" w:rsidRDefault="00566B6D" w:rsidP="00960D6B"/>
    <w:p w14:paraId="4DDD1B03" w14:textId="77777777" w:rsidR="002F0FD7" w:rsidRPr="00960D6B" w:rsidRDefault="002F0FD7" w:rsidP="00960D6B"/>
    <w:p w14:paraId="0F956C7F" w14:textId="2DF8A403" w:rsidR="00E422FE" w:rsidRDefault="00E422FE" w:rsidP="00E422FE">
      <w:pPr>
        <w:pStyle w:val="Heading2"/>
      </w:pPr>
      <w:r>
        <w:lastRenderedPageBreak/>
        <w:t>Terrorism</w:t>
      </w:r>
      <w:r w:rsidR="000A7D62">
        <w:t>/Crime</w:t>
      </w:r>
      <w:r>
        <w:t xml:space="preserve"> DA</w:t>
      </w:r>
    </w:p>
    <w:p w14:paraId="72700326" w14:textId="26605B2F" w:rsidR="00E422FE" w:rsidRPr="004803C6" w:rsidRDefault="00E422FE" w:rsidP="00E422FE">
      <w:pPr>
        <w:pStyle w:val="Heading3"/>
      </w:pPr>
      <w:r>
        <w:lastRenderedPageBreak/>
        <w:t>Terrorism DA Link</w:t>
      </w:r>
      <w:r w:rsidR="000A7D62">
        <w:t>s</w:t>
      </w:r>
    </w:p>
    <w:p w14:paraId="4E35BFCA" w14:textId="77777777" w:rsidR="00E422FE" w:rsidRDefault="00E422FE" w:rsidP="00E422FE">
      <w:pPr>
        <w:pStyle w:val="Heading4"/>
      </w:pPr>
      <w:r>
        <w:t xml:space="preserve">Encryption </w:t>
      </w:r>
      <w:r w:rsidRPr="004803C6">
        <w:rPr>
          <w:i/>
          <w:u w:val="single"/>
        </w:rPr>
        <w:t>decimates</w:t>
      </w:r>
      <w:r>
        <w:t xml:space="preserve"> effective law enforcement. The impact is </w:t>
      </w:r>
      <w:r w:rsidRPr="004803C6">
        <w:rPr>
          <w:u w:val="single"/>
        </w:rPr>
        <w:t>rampant terrorism and crime</w:t>
      </w:r>
      <w:r>
        <w:t xml:space="preserve">. </w:t>
      </w:r>
    </w:p>
    <w:p w14:paraId="7F0B934D" w14:textId="77777777" w:rsidR="00E422FE" w:rsidRPr="00164360" w:rsidRDefault="00E422FE" w:rsidP="00E422FE">
      <w:r w:rsidRPr="00164360">
        <w:rPr>
          <w:rStyle w:val="Style13ptBold"/>
        </w:rPr>
        <w:t>Glasser 14</w:t>
      </w:r>
      <w:r>
        <w:t xml:space="preserve"> — Ellen Glasser, P</w:t>
      </w:r>
      <w:r w:rsidRPr="00164360">
        <w:t>resident of the Society of Former Special Agents of th</w:t>
      </w:r>
      <w:r>
        <w:t xml:space="preserve">e Federal Bureau of Investigation, Adjunct Professor in the </w:t>
      </w:r>
      <w:r w:rsidRPr="00164360">
        <w:t>Criminology &amp; Criminal Justice Department at t</w:t>
      </w:r>
      <w:r>
        <w:t>he University of North Florida, served as an FBI Agent for 24 years, 2014 (“</w:t>
      </w:r>
      <w:r w:rsidRPr="00164360">
        <w:t>Tech companies are making it harder for the nation's law enforcement</w:t>
      </w:r>
      <w:r>
        <w:t xml:space="preserve">,” </w:t>
      </w:r>
      <w:r>
        <w:rPr>
          <w:i/>
        </w:rPr>
        <w:t>The Baltimore Sun</w:t>
      </w:r>
      <w:r>
        <w:t>, November 6</w:t>
      </w:r>
      <w:r w:rsidRPr="00164360">
        <w:rPr>
          <w:vertAlign w:val="superscript"/>
        </w:rPr>
        <w:t>th</w:t>
      </w:r>
      <w:r>
        <w:t xml:space="preserve">, Available Online at </w:t>
      </w:r>
      <w:hyperlink r:id="rId20" w:history="1">
        <w:r w:rsidRPr="00D22175">
          <w:rPr>
            <w:rStyle w:val="Hyperlink"/>
          </w:rPr>
          <w:t>http://www.baltimoresun.com/news/opinion/oped/bs-ed-fbi-apple-20141106-story.html</w:t>
        </w:r>
      </w:hyperlink>
      <w:r>
        <w:t>, Accessed 07-05-2015)</w:t>
      </w:r>
    </w:p>
    <w:p w14:paraId="7A1EF8E4" w14:textId="77777777" w:rsidR="00E422FE" w:rsidRDefault="00E422FE" w:rsidP="00E422FE">
      <w:r>
        <w:t xml:space="preserve">FBI Director </w:t>
      </w:r>
      <w:r w:rsidRPr="00164360">
        <w:rPr>
          <w:rStyle w:val="StyleUnderline"/>
        </w:rPr>
        <w:t>Comey</w:t>
      </w:r>
      <w:r>
        <w:t xml:space="preserve"> has been on the job for just over a year and is working to change perceptions. In addressing the myriad challenges that face our nation, he </w:t>
      </w:r>
      <w:r w:rsidRPr="00164360">
        <w:rPr>
          <w:rStyle w:val="StyleUnderline"/>
        </w:rPr>
        <w:t>brings a</w:t>
      </w:r>
      <w:r>
        <w:t xml:space="preserve"> positive, </w:t>
      </w:r>
      <w:r w:rsidRPr="00164360">
        <w:rPr>
          <w:rStyle w:val="StyleUnderline"/>
        </w:rPr>
        <w:t>reasoned approach to</w:t>
      </w:r>
      <w:r>
        <w:t xml:space="preserve"> the public discussion of </w:t>
      </w:r>
      <w:r w:rsidRPr="00164360">
        <w:rPr>
          <w:rStyle w:val="StyleUnderline"/>
        </w:rPr>
        <w:t>privacy versus safety. While appreciating the</w:t>
      </w:r>
      <w:r>
        <w:t xml:space="preserve"> public's </w:t>
      </w:r>
      <w:r w:rsidRPr="00164360">
        <w:rPr>
          <w:rStyle w:val="StyleUnderline"/>
        </w:rPr>
        <w:t>concern over privacy, he has been</w:t>
      </w:r>
      <w:r>
        <w:t xml:space="preserve"> very </w:t>
      </w:r>
      <w:r w:rsidRPr="00164360">
        <w:rPr>
          <w:rStyle w:val="StyleUnderline"/>
        </w:rPr>
        <w:t>clear that</w:t>
      </w:r>
      <w:r>
        <w:t xml:space="preserve"> the marketing of these </w:t>
      </w:r>
      <w:r w:rsidRPr="00A27F5E">
        <w:rPr>
          <w:rStyle w:val="StyleUnderline"/>
          <w:highlight w:val="yellow"/>
        </w:rPr>
        <w:t>new devices will seriously impede law enforcement's ability to protect Americans</w:t>
      </w:r>
      <w:r w:rsidRPr="00164360">
        <w:rPr>
          <w:rStyle w:val="StyleUnderline"/>
        </w:rPr>
        <w:t xml:space="preserve">. Put simply, </w:t>
      </w:r>
      <w:r w:rsidRPr="00A27F5E">
        <w:rPr>
          <w:rStyle w:val="StyleUnderline"/>
          <w:highlight w:val="yellow"/>
        </w:rPr>
        <w:t>legal access to unencrypted</w:t>
      </w:r>
      <w:r w:rsidRPr="00164360">
        <w:rPr>
          <w:rStyle w:val="StyleUnderline"/>
        </w:rPr>
        <w:t xml:space="preserve"> mobile device </w:t>
      </w:r>
      <w:r w:rsidRPr="00A27F5E">
        <w:rPr>
          <w:rStyle w:val="StyleUnderline"/>
          <w:highlight w:val="yellow"/>
        </w:rPr>
        <w:t>information is needed to keep our</w:t>
      </w:r>
      <w:r w:rsidRPr="00164360">
        <w:rPr>
          <w:rStyle w:val="StyleUnderline"/>
        </w:rPr>
        <w:t xml:space="preserve"> citizens and our </w:t>
      </w:r>
      <w:r w:rsidRPr="00A27F5E">
        <w:rPr>
          <w:rStyle w:val="StyleUnderline"/>
          <w:highlight w:val="yellow"/>
        </w:rPr>
        <w:t>country safer</w:t>
      </w:r>
      <w:r>
        <w:t>.</w:t>
      </w:r>
    </w:p>
    <w:p w14:paraId="113F2FDA" w14:textId="77777777" w:rsidR="00E422FE" w:rsidRDefault="00E422FE" w:rsidP="00E422FE">
      <w:r>
        <w:t xml:space="preserve">Here is some FBI reality. </w:t>
      </w:r>
      <w:r w:rsidRPr="00A27F5E">
        <w:rPr>
          <w:rStyle w:val="StyleUnderline"/>
          <w:highlight w:val="yellow"/>
        </w:rPr>
        <w:t xml:space="preserve">We live in </w:t>
      </w:r>
      <w:r w:rsidRPr="00A27F5E">
        <w:rPr>
          <w:rStyle w:val="Emphasis"/>
          <w:highlight w:val="yellow"/>
        </w:rPr>
        <w:t>an apocalyptic, post-9/11 world</w:t>
      </w:r>
      <w:r w:rsidRPr="00A27F5E">
        <w:rPr>
          <w:rStyle w:val="StyleUnderline"/>
          <w:highlight w:val="yellow"/>
        </w:rPr>
        <w:t xml:space="preserve">, where the FBI is confronted with a </w:t>
      </w:r>
      <w:r w:rsidRPr="00A27F5E">
        <w:rPr>
          <w:rStyle w:val="Emphasis"/>
          <w:highlight w:val="yellow"/>
        </w:rPr>
        <w:t>dizzying array of threats</w:t>
      </w:r>
      <w:r w:rsidRPr="00A27F5E">
        <w:rPr>
          <w:rStyle w:val="StyleUnderline"/>
          <w:highlight w:val="yellow"/>
        </w:rPr>
        <w:t xml:space="preserve"> from </w:t>
      </w:r>
      <w:r w:rsidRPr="00A27F5E">
        <w:rPr>
          <w:rStyle w:val="Emphasis"/>
          <w:highlight w:val="yellow"/>
        </w:rPr>
        <w:t>terrorist bombings</w:t>
      </w:r>
      <w:r w:rsidRPr="00A27F5E">
        <w:rPr>
          <w:rStyle w:val="StyleUnderline"/>
          <w:highlight w:val="yellow"/>
        </w:rPr>
        <w:t xml:space="preserve"> to </w:t>
      </w:r>
      <w:r w:rsidRPr="00A27F5E">
        <w:rPr>
          <w:rStyle w:val="Emphasis"/>
          <w:highlight w:val="yellow"/>
        </w:rPr>
        <w:t>beheadings</w:t>
      </w:r>
      <w:r w:rsidRPr="00A27F5E">
        <w:rPr>
          <w:rStyle w:val="Emphasis"/>
        </w:rPr>
        <w:t xml:space="preserve"> of innocent victims</w:t>
      </w:r>
      <w:r>
        <w:t xml:space="preserve">. Over the years, </w:t>
      </w:r>
      <w:r w:rsidRPr="00164360">
        <w:rPr>
          <w:rStyle w:val="StyleUnderline"/>
        </w:rPr>
        <w:t xml:space="preserve">the </w:t>
      </w:r>
      <w:r w:rsidRPr="00A27F5E">
        <w:rPr>
          <w:rStyle w:val="StyleUnderline"/>
          <w:highlight w:val="yellow"/>
        </w:rPr>
        <w:t xml:space="preserve">FBI has also responded to </w:t>
      </w:r>
      <w:r w:rsidRPr="00A27F5E">
        <w:rPr>
          <w:rStyle w:val="Emphasis"/>
          <w:highlight w:val="yellow"/>
        </w:rPr>
        <w:t>anthrax attacks</w:t>
      </w:r>
      <w:r w:rsidRPr="00A27F5E">
        <w:rPr>
          <w:rStyle w:val="StyleUnderline"/>
          <w:highlight w:val="yellow"/>
        </w:rPr>
        <w:t xml:space="preserve">, </w:t>
      </w:r>
      <w:r w:rsidRPr="00A27F5E">
        <w:rPr>
          <w:rStyle w:val="Emphasis"/>
          <w:highlight w:val="yellow"/>
        </w:rPr>
        <w:t>shoe and underwear bombers</w:t>
      </w:r>
      <w:r w:rsidRPr="00A27F5E">
        <w:rPr>
          <w:rStyle w:val="StyleUnderline"/>
          <w:highlight w:val="yellow"/>
        </w:rPr>
        <w:t xml:space="preserve">, </w:t>
      </w:r>
      <w:r w:rsidRPr="00A27F5E">
        <w:rPr>
          <w:rStyle w:val="Emphasis"/>
          <w:highlight w:val="yellow"/>
        </w:rPr>
        <w:t>White House fence jumpers</w:t>
      </w:r>
      <w:r w:rsidRPr="00A27F5E">
        <w:rPr>
          <w:rStyle w:val="StyleUnderline"/>
          <w:highlight w:val="yellow"/>
        </w:rPr>
        <w:t xml:space="preserve">, </w:t>
      </w:r>
      <w:r w:rsidRPr="00A27F5E">
        <w:rPr>
          <w:rStyle w:val="Emphasis"/>
          <w:highlight w:val="yellow"/>
        </w:rPr>
        <w:t>child molesters</w:t>
      </w:r>
      <w:r w:rsidRPr="00A27F5E">
        <w:rPr>
          <w:rStyle w:val="StyleUnderline"/>
          <w:highlight w:val="yellow"/>
        </w:rPr>
        <w:t xml:space="preserve">, </w:t>
      </w:r>
      <w:r w:rsidRPr="00A27F5E">
        <w:rPr>
          <w:rStyle w:val="Emphasis"/>
          <w:highlight w:val="yellow"/>
        </w:rPr>
        <w:t>school shootings</w:t>
      </w:r>
      <w:r w:rsidRPr="00A27F5E">
        <w:rPr>
          <w:rStyle w:val="StyleUnderline"/>
          <w:highlight w:val="yellow"/>
        </w:rPr>
        <w:t xml:space="preserve">, </w:t>
      </w:r>
      <w:r w:rsidRPr="00A27F5E">
        <w:rPr>
          <w:rStyle w:val="Emphasis"/>
          <w:highlight w:val="yellow"/>
        </w:rPr>
        <w:t>human trafficking</w:t>
      </w:r>
      <w:r w:rsidRPr="00A27F5E">
        <w:rPr>
          <w:rStyle w:val="StyleUnderline"/>
          <w:highlight w:val="yellow"/>
        </w:rPr>
        <w:t xml:space="preserve">, </w:t>
      </w:r>
      <w:r w:rsidRPr="00A27F5E">
        <w:rPr>
          <w:rStyle w:val="Emphasis"/>
          <w:highlight w:val="yellow"/>
        </w:rPr>
        <w:t>kidnappings</w:t>
      </w:r>
      <w:r w:rsidRPr="00A27F5E">
        <w:rPr>
          <w:rStyle w:val="StyleUnderline"/>
          <w:highlight w:val="yellow"/>
        </w:rPr>
        <w:t xml:space="preserve"> and </w:t>
      </w:r>
      <w:r w:rsidRPr="00A27F5E">
        <w:rPr>
          <w:rStyle w:val="Emphasis"/>
          <w:highlight w:val="yellow"/>
        </w:rPr>
        <w:t>massive fraud schemes</w:t>
      </w:r>
      <w:r w:rsidRPr="00164360">
        <w:rPr>
          <w:rStyle w:val="StyleUnderline"/>
        </w:rPr>
        <w:t xml:space="preserve">. The </w:t>
      </w:r>
      <w:r w:rsidRPr="00A27F5E">
        <w:rPr>
          <w:rStyle w:val="StyleUnderline"/>
          <w:highlight w:val="yellow"/>
        </w:rPr>
        <w:t xml:space="preserve">FBI investigates these matters </w:t>
      </w:r>
      <w:r w:rsidRPr="00A27F5E">
        <w:rPr>
          <w:rStyle w:val="Emphasis"/>
          <w:highlight w:val="yellow"/>
        </w:rPr>
        <w:t>within the scope of the law</w:t>
      </w:r>
      <w:r w:rsidRPr="00A27F5E">
        <w:rPr>
          <w:rStyle w:val="StyleUnderline"/>
          <w:highlight w:val="yellow"/>
        </w:rPr>
        <w:t xml:space="preserve"> and with </w:t>
      </w:r>
      <w:r w:rsidRPr="00A27F5E">
        <w:rPr>
          <w:rStyle w:val="Emphasis"/>
          <w:highlight w:val="yellow"/>
        </w:rPr>
        <w:t>great</w:t>
      </w:r>
      <w:r w:rsidRPr="00A27F5E">
        <w:rPr>
          <w:rStyle w:val="Emphasis"/>
        </w:rPr>
        <w:t xml:space="preserve">, abiding </w:t>
      </w:r>
      <w:r w:rsidRPr="00A27F5E">
        <w:rPr>
          <w:rStyle w:val="Emphasis"/>
          <w:highlight w:val="yellow"/>
        </w:rPr>
        <w:t>respect for</w:t>
      </w:r>
      <w:r w:rsidRPr="00A27F5E">
        <w:rPr>
          <w:rStyle w:val="Emphasis"/>
        </w:rPr>
        <w:t xml:space="preserve"> the right of individuals to </w:t>
      </w:r>
      <w:r w:rsidRPr="00A27F5E">
        <w:rPr>
          <w:rStyle w:val="Emphasis"/>
          <w:highlight w:val="yellow"/>
        </w:rPr>
        <w:t>privacy</w:t>
      </w:r>
      <w:r>
        <w:t>.</w:t>
      </w:r>
    </w:p>
    <w:p w14:paraId="401B7CC3" w14:textId="77777777" w:rsidR="00E422FE" w:rsidRDefault="00E422FE" w:rsidP="00E422FE">
      <w:r>
        <w:t xml:space="preserve">Let me bring this close to home. </w:t>
      </w:r>
      <w:r w:rsidRPr="00164360">
        <w:rPr>
          <w:rStyle w:val="StyleUnderline"/>
        </w:rPr>
        <w:t>What if your child was abducted, and the FBI developed mobile device information and had a court order, but FBI agents were unable to access the critical, time-sensitive, unencrypted information that was necessary to save your child's life? Thankfully, most people will never be in a life-or-death situation like this, but it does happen. When it does</w:t>
      </w:r>
      <w:r>
        <w:t xml:space="preserve"> — any FBI agent can tell you from experience — </w:t>
      </w:r>
      <w:r w:rsidRPr="00164360">
        <w:rPr>
          <w:rStyle w:val="StyleUnderline"/>
        </w:rPr>
        <w:t>people want help. Let's start by helping them now</w:t>
      </w:r>
      <w:r>
        <w:t>.</w:t>
      </w:r>
    </w:p>
    <w:p w14:paraId="798E1203" w14:textId="77777777" w:rsidR="00E422FE" w:rsidRDefault="00E422FE" w:rsidP="00E422FE">
      <w:r w:rsidRPr="00164360">
        <w:rPr>
          <w:rStyle w:val="StyleUnderline"/>
        </w:rPr>
        <w:t xml:space="preserve">Public </w:t>
      </w:r>
      <w:r w:rsidRPr="00A27F5E">
        <w:rPr>
          <w:rStyle w:val="StyleUnderline"/>
          <w:highlight w:val="yellow"/>
        </w:rPr>
        <w:t xml:space="preserve">perception needs to change so the focus is on handcuffing the bad guys, </w:t>
      </w:r>
      <w:r w:rsidRPr="00A27F5E">
        <w:rPr>
          <w:rStyle w:val="Emphasis"/>
          <w:highlight w:val="yellow"/>
        </w:rPr>
        <w:t>not tying the hands of the good guys</w:t>
      </w:r>
      <w:r>
        <w:t xml:space="preserve">. Please contact your elected representatives to tell them that </w:t>
      </w:r>
      <w:r w:rsidRPr="00164360">
        <w:rPr>
          <w:rStyle w:val="StyleUnderline"/>
        </w:rPr>
        <w:t xml:space="preserve">corrective </w:t>
      </w:r>
      <w:r w:rsidRPr="00A27F5E">
        <w:rPr>
          <w:rStyle w:val="StyleUnderline"/>
          <w:highlight w:val="yellow"/>
        </w:rPr>
        <w:t xml:space="preserve">legislation is necessary to </w:t>
      </w:r>
      <w:r w:rsidRPr="00A27F5E">
        <w:rPr>
          <w:rStyle w:val="Emphasis"/>
          <w:highlight w:val="yellow"/>
        </w:rPr>
        <w:t>require</w:t>
      </w:r>
      <w:r w:rsidRPr="00A27F5E">
        <w:rPr>
          <w:rStyle w:val="StyleUnderline"/>
          <w:highlight w:val="yellow"/>
        </w:rPr>
        <w:t xml:space="preserve"> companies like Apple and Google to work with law enforcement</w:t>
      </w:r>
      <w:r w:rsidRPr="00164360">
        <w:rPr>
          <w:rStyle w:val="StyleUnderline"/>
        </w:rPr>
        <w:t xml:space="preserve"> and find a solution to this problem</w:t>
      </w:r>
      <w:r>
        <w:t>.</w:t>
      </w:r>
    </w:p>
    <w:p w14:paraId="36B8D3D1" w14:textId="77777777" w:rsidR="000A7D62" w:rsidRDefault="000A7D62" w:rsidP="00E422FE"/>
    <w:p w14:paraId="2282BCEB" w14:textId="77777777" w:rsidR="000A7D62" w:rsidRPr="00107BE1" w:rsidRDefault="000A7D62" w:rsidP="000A7D62">
      <w:pPr>
        <w:pStyle w:val="Heading4"/>
      </w:pPr>
      <w:r>
        <w:t xml:space="preserve">Law enforcement </w:t>
      </w:r>
      <w:r>
        <w:rPr>
          <w:i/>
          <w:u w:val="single"/>
        </w:rPr>
        <w:t>can’t</w:t>
      </w:r>
      <w:r>
        <w:t xml:space="preserve"> break strong encryption. ISIS loves this. </w:t>
      </w:r>
    </w:p>
    <w:p w14:paraId="0C96392C" w14:textId="77777777" w:rsidR="000A7D62" w:rsidRPr="00AD343F" w:rsidRDefault="000A7D62" w:rsidP="000A7D62">
      <w:r w:rsidRPr="00AD343F">
        <w:rPr>
          <w:rStyle w:val="Style13ptBold"/>
        </w:rPr>
        <w:t>Wittes 1</w:t>
      </w:r>
      <w:r>
        <w:rPr>
          <w:rStyle w:val="Style13ptBold"/>
        </w:rPr>
        <w:t>5</w:t>
      </w:r>
      <w:r>
        <w:t xml:space="preserve"> — Benjamin Wittes, Senior Fellow in Governance Studies at the Brookings Institution, Editor in Chief of Lawfare, Member of the Task Force on National Security and Law at the Hoover Institution, 2015 (“</w:t>
      </w:r>
      <w:r w:rsidRPr="00C25346">
        <w:t>Thoughts on Encryption and Going Dark: Part I</w:t>
      </w:r>
      <w:r>
        <w:t xml:space="preserve">,” </w:t>
      </w:r>
      <w:r>
        <w:rPr>
          <w:i/>
        </w:rPr>
        <w:t>Lawfare</w:t>
      </w:r>
      <w:r>
        <w:t>—a national security blog curated by the Brookings Institution, July 9</w:t>
      </w:r>
      <w:r w:rsidRPr="00C25346">
        <w:rPr>
          <w:vertAlign w:val="superscript"/>
        </w:rPr>
        <w:t>th</w:t>
      </w:r>
      <w:r>
        <w:t xml:space="preserve">, Available Online at </w:t>
      </w:r>
      <w:r w:rsidRPr="00C25346">
        <w:t>http://www.lawfareblog.com/thoughts-encryption-and-going-dark-part-i</w:t>
      </w:r>
      <w:r>
        <w:t>, Accessed 07-13-2015)</w:t>
      </w:r>
    </w:p>
    <w:p w14:paraId="7A1C107E" w14:textId="77777777" w:rsidR="000A7D62" w:rsidRDefault="000A7D62" w:rsidP="000A7D62">
      <w:r>
        <w:t xml:space="preserve">FBI Director James </w:t>
      </w:r>
      <w:r w:rsidRPr="00C977DF">
        <w:rPr>
          <w:rStyle w:val="StyleUnderline"/>
        </w:rPr>
        <w:t>Comey has been</w:t>
      </w:r>
      <w:r>
        <w:t xml:space="preserve"> on a public offensive of late, </w:t>
      </w:r>
      <w:r w:rsidRPr="00C977DF">
        <w:rPr>
          <w:rStyle w:val="StyleUnderline"/>
        </w:rPr>
        <w:t>arguing against end-to-end encryption that prevents law enforcement access to communications even when authorities have appropriate legal process to capture those communications</w:t>
      </w:r>
      <w:r>
        <w:t>. The offensive began with a speech at Brookings some months ago. More recently, Comey made these comments on CNN, these comments in a private conversation with me, and wrote this piece for Lawfare.</w:t>
      </w:r>
    </w:p>
    <w:p w14:paraId="21B1A4DE" w14:textId="77777777" w:rsidR="000A7D62" w:rsidRDefault="000A7D62" w:rsidP="000A7D62">
      <w:r>
        <w:t xml:space="preserve">Yesterday, he was on Capitol Hill, testifying both before the Senate Judiciary Committee (video at this link, prepared statement here) and before the Senate Select Committee on Intelligence (video below): </w:t>
      </w:r>
    </w:p>
    <w:p w14:paraId="370E8C20" w14:textId="77777777" w:rsidR="000A7D62" w:rsidRDefault="000A7D62" w:rsidP="000A7D62">
      <w:r>
        <w:t>[Video Omitted]</w:t>
      </w:r>
    </w:p>
    <w:p w14:paraId="4422794C" w14:textId="77777777" w:rsidR="000A7D62" w:rsidRDefault="000A7D62" w:rsidP="000A7D62">
      <w:r w:rsidRPr="00C977DF">
        <w:rPr>
          <w:rStyle w:val="StyleUnderline"/>
        </w:rPr>
        <w:lastRenderedPageBreak/>
        <w:t>Comey</w:t>
      </w:r>
      <w:r>
        <w:t xml:space="preserve"> made some news yesterday. For one thing, he </w:t>
      </w:r>
      <w:r w:rsidRPr="00C977DF">
        <w:rPr>
          <w:rStyle w:val="StyleUnderline"/>
        </w:rPr>
        <w:t>stated</w:t>
      </w:r>
      <w:r>
        <w:t xml:space="preserve"> very </w:t>
      </w:r>
      <w:r w:rsidRPr="00C977DF">
        <w:rPr>
          <w:rStyle w:val="StyleUnderline"/>
        </w:rPr>
        <w:t>clearly</w:t>
      </w:r>
      <w:r>
        <w:t xml:space="preserve"> to the Judiciary Committee—and with evident reluctance—</w:t>
      </w:r>
      <w:r w:rsidRPr="00C977DF">
        <w:rPr>
          <w:rStyle w:val="StyleUnderline"/>
        </w:rPr>
        <w:t xml:space="preserve">that </w:t>
      </w:r>
      <w:r w:rsidRPr="00152CB4">
        <w:rPr>
          <w:rStyle w:val="StyleUnderline"/>
          <w:highlight w:val="yellow"/>
        </w:rPr>
        <w:t>some</w:t>
      </w:r>
      <w:r w:rsidRPr="00C977DF">
        <w:rPr>
          <w:rStyle w:val="StyleUnderline"/>
        </w:rPr>
        <w:t xml:space="preserve"> of the </w:t>
      </w:r>
      <w:r w:rsidRPr="00152CB4">
        <w:rPr>
          <w:rStyle w:val="StyleUnderline"/>
          <w:highlight w:val="yellow"/>
        </w:rPr>
        <w:t>encryption the bureau is</w:t>
      </w:r>
      <w:r w:rsidRPr="00C977DF">
        <w:rPr>
          <w:rStyle w:val="StyleUnderline"/>
        </w:rPr>
        <w:t xml:space="preserve"> now </w:t>
      </w:r>
      <w:r w:rsidRPr="00152CB4">
        <w:rPr>
          <w:rStyle w:val="StyleUnderline"/>
          <w:highlight w:val="yellow"/>
        </w:rPr>
        <w:t xml:space="preserve">facing is </w:t>
      </w:r>
      <w:r w:rsidRPr="00152CB4">
        <w:rPr>
          <w:rStyle w:val="Emphasis"/>
          <w:highlight w:val="yellow"/>
        </w:rPr>
        <w:t>beyond its capacity to crack</w:t>
      </w:r>
      <w:r>
        <w:t>:</w:t>
      </w:r>
    </w:p>
    <w:p w14:paraId="799431FF" w14:textId="77777777" w:rsidR="000A7D62" w:rsidRDefault="000A7D62" w:rsidP="000A7D62">
      <w:pPr>
        <w:ind w:left="720"/>
      </w:pPr>
      <w:r>
        <w:t>[I]f we intercept data in motion between two encrypted devices or across an encrypted mobile messaging app and it's strongly encrypted, we can't break it.</w:t>
      </w:r>
    </w:p>
    <w:p w14:paraId="454EF83A" w14:textId="77777777" w:rsidR="000A7D62" w:rsidRDefault="000A7D62" w:rsidP="000A7D62">
      <w:pPr>
        <w:ind w:left="720"/>
      </w:pPr>
      <w:r>
        <w:t>Now, this is sometimes—I hate that I'm here saying this, but I actually think the problem is severe enough that I need to let the bad guys know that. That's the risk in what we're talking about here. The bad—I'm just confirming something for the bad guys.</w:t>
      </w:r>
    </w:p>
    <w:p w14:paraId="019594D4" w14:textId="77777777" w:rsidR="000A7D62" w:rsidRDefault="000A7D62" w:rsidP="000A7D62">
      <w:pPr>
        <w:ind w:left="720"/>
      </w:pPr>
      <w:r w:rsidRPr="00152CB4">
        <w:rPr>
          <w:rStyle w:val="StyleUnderline"/>
          <w:highlight w:val="yellow"/>
        </w:rPr>
        <w:t>Sometimes people</w:t>
      </w:r>
      <w:r w:rsidRPr="00075724">
        <w:rPr>
          <w:rStyle w:val="StyleUnderline"/>
        </w:rPr>
        <w:t xml:space="preserve"> watch TV and </w:t>
      </w:r>
      <w:r w:rsidRPr="00152CB4">
        <w:rPr>
          <w:rStyle w:val="StyleUnderline"/>
          <w:highlight w:val="yellow"/>
        </w:rPr>
        <w:t>think</w:t>
      </w:r>
      <w:r>
        <w:t xml:space="preserve">, "Well, </w:t>
      </w:r>
      <w:r w:rsidRPr="00152CB4">
        <w:rPr>
          <w:rStyle w:val="StyleUnderline"/>
          <w:highlight w:val="yellow"/>
        </w:rPr>
        <w:t>the FBI must have some way to break</w:t>
      </w:r>
      <w:r>
        <w:t xml:space="preserve"> that </w:t>
      </w:r>
      <w:r w:rsidRPr="00152CB4">
        <w:rPr>
          <w:rStyle w:val="StyleUnderline"/>
          <w:highlight w:val="yellow"/>
        </w:rPr>
        <w:t>strong encryption</w:t>
      </w:r>
      <w:r>
        <w:t xml:space="preserve">." </w:t>
      </w:r>
      <w:r w:rsidRPr="00152CB4">
        <w:rPr>
          <w:rStyle w:val="StyleUnderline"/>
          <w:highlight w:val="yellow"/>
        </w:rPr>
        <w:t xml:space="preserve">We do </w:t>
      </w:r>
      <w:r w:rsidRPr="00152CB4">
        <w:rPr>
          <w:rStyle w:val="Emphasis"/>
          <w:highlight w:val="yellow"/>
        </w:rPr>
        <w:t>not</w:t>
      </w:r>
      <w:r w:rsidRPr="00152CB4">
        <w:rPr>
          <w:rStyle w:val="StyleUnderline"/>
          <w:highlight w:val="yellow"/>
        </w:rPr>
        <w:t xml:space="preserve">, which is why this is </w:t>
      </w:r>
      <w:r w:rsidRPr="00152CB4">
        <w:rPr>
          <w:rStyle w:val="Emphasis"/>
          <w:highlight w:val="yellow"/>
        </w:rPr>
        <w:t>such an important issue</w:t>
      </w:r>
      <w:r>
        <w:t>.</w:t>
      </w:r>
    </w:p>
    <w:p w14:paraId="627B2EA1" w14:textId="77777777" w:rsidR="000A7D62" w:rsidRDefault="000A7D62" w:rsidP="000A7D62">
      <w:r>
        <w:t>At another point, he stated that while some companies have designed systems that they lack the capacity to decrypt, in other instances, some companies have simply declined to assist investigators in decrypting signal even where decryption was possible—a matter on which at least one senator fought further information. (See Comey's comments at 1:17:00 and his subsequent exchange with Senator Sheldon Whitehouse at 1:20:00 of the Judiciary Committee hearing.)</w:t>
      </w:r>
    </w:p>
    <w:p w14:paraId="2AB8B760" w14:textId="77777777" w:rsidR="000A7D62" w:rsidRDefault="000A7D62" w:rsidP="000A7D62">
      <w:r>
        <w:t xml:space="preserve">All in all, Comey's reception on the Hill was significantly warmer than I expected. The Bureau has clearly done a lot of quiet behind-the-scenes work with members to familiarize them with the problem as the FBI sees it, and many members yesterday seemed to require little persuasion. </w:t>
      </w:r>
    </w:p>
    <w:p w14:paraId="0B5F9780" w14:textId="77777777" w:rsidR="000A7D62" w:rsidRDefault="000A7D62" w:rsidP="000A7D62">
      <w:r>
        <w:t>But Comey has a very heavy lift ahead of him if he is to make progress on the "Going Dark" problem. For one thing, it's not entirely clear what constitutes progress from the Bureau's perspective. The administration is, at this stage, not asking for legislation, after all. It's merely describing an emergent problem.</w:t>
      </w:r>
    </w:p>
    <w:p w14:paraId="6D43B0C3" w14:textId="77777777" w:rsidR="000A7D62" w:rsidRDefault="000A7D62" w:rsidP="000A7D62">
      <w:r>
        <w:t xml:space="preserve">But this is a bit of a feint. The core of that emergent problem, at least as Comey's joint statement with Deputy Attorney General Sally Yates frames it, is that CALEA—which mandates that telecommunications providers retain the capacity for law enforcement to get access to signal for lawful wiretapping—does not reach internet companies. So even if Apple and Google were to voluntarily retain encryption keys, some other actor would very likely not do so. </w:t>
      </w:r>
      <w:r w:rsidRPr="00152CB4">
        <w:rPr>
          <w:rStyle w:val="StyleUnderline"/>
          <w:highlight w:val="yellow"/>
        </w:rPr>
        <w:t>Absent a legal requirement that companies refrain from making true</w:t>
      </w:r>
      <w:r w:rsidRPr="00075724">
        <w:rPr>
          <w:rStyle w:val="StyleUnderline"/>
        </w:rPr>
        <w:t xml:space="preserve"> end-to-end </w:t>
      </w:r>
      <w:r w:rsidRPr="00152CB4">
        <w:rPr>
          <w:rStyle w:val="StyleUnderline"/>
          <w:highlight w:val="yellow"/>
        </w:rPr>
        <w:t>encrypted services</w:t>
      </w:r>
      <w:r>
        <w:t xml:space="preserve"> available without a CALEA-like stop-gap, </w:t>
      </w:r>
      <w:r w:rsidRPr="00152CB4">
        <w:rPr>
          <w:rStyle w:val="StyleUnderline"/>
          <w:highlight w:val="yellow"/>
        </w:rPr>
        <w:t>some entity will</w:t>
      </w:r>
      <w:r w:rsidRPr="00075724">
        <w:rPr>
          <w:rStyle w:val="StyleUnderline"/>
        </w:rPr>
        <w:t xml:space="preserve"> see a market hole and </w:t>
      </w:r>
      <w:r w:rsidRPr="00152CB4">
        <w:rPr>
          <w:rStyle w:val="StyleUnderline"/>
          <w:highlight w:val="yellow"/>
        </w:rPr>
        <w:t>provide those services. And</w:t>
      </w:r>
      <w:r>
        <w:t xml:space="preserve"> it's fair to assume that </w:t>
      </w:r>
      <w:r w:rsidRPr="00152CB4">
        <w:rPr>
          <w:rStyle w:val="Emphasis"/>
          <w:highlight w:val="yellow"/>
        </w:rPr>
        <w:t>ISIS and</w:t>
      </w:r>
      <w:r w:rsidRPr="00152CB4">
        <w:rPr>
          <w:rStyle w:val="Emphasis"/>
        </w:rPr>
        <w:t xml:space="preserve"> the most </w:t>
      </w:r>
      <w:r w:rsidRPr="00152CB4">
        <w:rPr>
          <w:rStyle w:val="Emphasis"/>
          <w:highlight w:val="yellow"/>
        </w:rPr>
        <w:t>sophisticated bad actors</w:t>
      </w:r>
      <w:r w:rsidRPr="00152CB4">
        <w:rPr>
          <w:rStyle w:val="StyleUnderline"/>
          <w:highlight w:val="yellow"/>
        </w:rPr>
        <w:t xml:space="preserve"> will gravitate in the direction of that</w:t>
      </w:r>
      <w:r w:rsidRPr="00075724">
        <w:rPr>
          <w:rStyle w:val="StyleUnderline"/>
        </w:rPr>
        <w:t xml:space="preserve"> service </w:t>
      </w:r>
      <w:r w:rsidRPr="00152CB4">
        <w:rPr>
          <w:rStyle w:val="StyleUnderline"/>
          <w:highlight w:val="yellow"/>
        </w:rPr>
        <w:t>provider</w:t>
      </w:r>
      <w:r>
        <w:t>.</w:t>
      </w:r>
    </w:p>
    <w:p w14:paraId="58E10992" w14:textId="77777777" w:rsidR="000A7D62" w:rsidRDefault="000A7D62" w:rsidP="000A7D62">
      <w:r>
        <w:t xml:space="preserve">In other words, I think Comey and Yates inevitably are asking for legislation, at least in the longer term. The administration has decided not to seek it now, so the conversation is taking place at a somewhat higher level of abstraction than it would if there were a specific legislative proposal on the table. But </w:t>
      </w:r>
      <w:r w:rsidRPr="00D57E22">
        <w:rPr>
          <w:rStyle w:val="StyleUnderline"/>
        </w:rPr>
        <w:t>the current discussion should be understood as an effort to begin building a legislative coalition for some</w:t>
      </w:r>
      <w:r>
        <w:t xml:space="preserve"> sort of </w:t>
      </w:r>
      <w:r w:rsidRPr="00D57E22">
        <w:rPr>
          <w:rStyle w:val="StyleUnderline"/>
        </w:rPr>
        <w:t>mandate that internet platform companies retain (or build) the ability to permit, with appropriate legal process, the capture and delivery to law enforcement and intelligence authorities of decrypted versions of the signals they carry</w:t>
      </w:r>
      <w:r>
        <w:t>.</w:t>
      </w:r>
    </w:p>
    <w:p w14:paraId="605664F1" w14:textId="77777777" w:rsidR="00960D6B" w:rsidRDefault="00960D6B" w:rsidP="000A7D62"/>
    <w:p w14:paraId="4D4592CE" w14:textId="77777777" w:rsidR="00960D6B" w:rsidRDefault="00960D6B" w:rsidP="00960D6B">
      <w:pPr>
        <w:pStyle w:val="Heading4"/>
      </w:pPr>
      <w:r>
        <w:t xml:space="preserve">The plan risks </w:t>
      </w:r>
      <w:r w:rsidRPr="004803C6">
        <w:rPr>
          <w:u w:val="single"/>
        </w:rPr>
        <w:t>catastrophic terrorism</w:t>
      </w:r>
      <w:r>
        <w:t xml:space="preserve">. </w:t>
      </w:r>
    </w:p>
    <w:p w14:paraId="011DB531" w14:textId="77777777" w:rsidR="00960D6B" w:rsidRPr="004F41BA" w:rsidRDefault="00960D6B" w:rsidP="00960D6B">
      <w:r w:rsidRPr="004F41BA">
        <w:rPr>
          <w:rStyle w:val="Style13ptBold"/>
        </w:rPr>
        <w:t>Weissmann 14</w:t>
      </w:r>
      <w:r>
        <w:t xml:space="preserve"> — </w:t>
      </w:r>
      <w:r w:rsidRPr="004F41BA">
        <w:t>Andrew Weissmann</w:t>
      </w:r>
      <w:r>
        <w:t xml:space="preserve">, </w:t>
      </w:r>
      <w:r w:rsidRPr="004F41BA">
        <w:t xml:space="preserve">Senior Fellow </w:t>
      </w:r>
      <w:r>
        <w:t>at the</w:t>
      </w:r>
      <w:r w:rsidRPr="004F41BA">
        <w:t xml:space="preserve"> Center for Law and Security and the Center on the Administration of Criminal Law </w:t>
      </w:r>
      <w:r>
        <w:t xml:space="preserve">at New York University, former </w:t>
      </w:r>
      <w:r w:rsidRPr="004F41BA">
        <w:t>General Counsel for the Federal Bureau of Investigation</w:t>
      </w:r>
      <w:r>
        <w:t>, holds a J.D. from Columbia Law School, 2014 (“</w:t>
      </w:r>
      <w:r w:rsidRPr="004F41BA">
        <w:t>Apple, Boyd, and Going Dark</w:t>
      </w:r>
      <w:r>
        <w:t xml:space="preserve">,” </w:t>
      </w:r>
      <w:r>
        <w:rPr>
          <w:i/>
        </w:rPr>
        <w:t>Just Security</w:t>
      </w:r>
      <w:r>
        <w:t>, October 20</w:t>
      </w:r>
      <w:r w:rsidRPr="004F41BA">
        <w:rPr>
          <w:vertAlign w:val="superscript"/>
        </w:rPr>
        <w:t>th</w:t>
      </w:r>
      <w:r>
        <w:t xml:space="preserve">, Available Online at </w:t>
      </w:r>
      <w:hyperlink r:id="rId21" w:history="1">
        <w:r w:rsidRPr="00D22175">
          <w:rPr>
            <w:rStyle w:val="Hyperlink"/>
          </w:rPr>
          <w:t>http://justsecurity.org/16592/apple-boyd-dark/</w:t>
        </w:r>
      </w:hyperlink>
      <w:r>
        <w:t>, Accessed 07-05-2015)</w:t>
      </w:r>
    </w:p>
    <w:p w14:paraId="6BBCCFCC" w14:textId="77777777" w:rsidR="00960D6B" w:rsidRDefault="00960D6B" w:rsidP="00960D6B">
      <w:r>
        <w:t xml:space="preserve">To my mind – although, as in many areas of the law, there is no perfect solution — </w:t>
      </w:r>
      <w:r w:rsidRPr="004F41BA">
        <w:rPr>
          <w:rStyle w:val="StyleUnderline"/>
          <w:highlight w:val="yellow"/>
        </w:rPr>
        <w:t>the cost of a system</w:t>
      </w:r>
      <w:r w:rsidRPr="004F41BA">
        <w:rPr>
          <w:rStyle w:val="StyleUnderline"/>
        </w:rPr>
        <w:t xml:space="preserve"> where we may be </w:t>
      </w:r>
      <w:r w:rsidRPr="004F41BA">
        <w:rPr>
          <w:rStyle w:val="StyleUnderline"/>
          <w:highlight w:val="yellow"/>
        </w:rPr>
        <w:t>more at risk to</w:t>
      </w:r>
      <w:r w:rsidRPr="004F41BA">
        <w:rPr>
          <w:rStyle w:val="StyleUnderline"/>
        </w:rPr>
        <w:t xml:space="preserve"> illegal </w:t>
      </w:r>
      <w:r w:rsidRPr="004F41BA">
        <w:rPr>
          <w:rStyle w:val="StyleUnderline"/>
          <w:highlight w:val="yellow"/>
        </w:rPr>
        <w:t xml:space="preserve">hacking is </w:t>
      </w:r>
      <w:r w:rsidRPr="004F41BA">
        <w:rPr>
          <w:rStyle w:val="Emphasis"/>
          <w:highlight w:val="yellow"/>
        </w:rPr>
        <w:t>outweighed</w:t>
      </w:r>
      <w:r w:rsidRPr="004F41BA">
        <w:rPr>
          <w:rStyle w:val="StyleUnderline"/>
          <w:highlight w:val="yellow"/>
        </w:rPr>
        <w:t xml:space="preserve"> by the </w:t>
      </w:r>
      <w:r w:rsidRPr="004F41BA">
        <w:rPr>
          <w:rStyle w:val="Emphasis"/>
          <w:highlight w:val="yellow"/>
        </w:rPr>
        <w:t>vital role</w:t>
      </w:r>
      <w:r w:rsidRPr="004F41BA">
        <w:rPr>
          <w:rStyle w:val="StyleUnderline"/>
          <w:highlight w:val="yellow"/>
        </w:rPr>
        <w:t xml:space="preserve"> lawful</w:t>
      </w:r>
      <w:r w:rsidRPr="004F41BA">
        <w:rPr>
          <w:rStyle w:val="StyleUnderline"/>
        </w:rPr>
        <w:t xml:space="preserve"> electronic </w:t>
      </w:r>
      <w:r w:rsidRPr="004F41BA">
        <w:rPr>
          <w:rStyle w:val="StyleUnderline"/>
          <w:highlight w:val="yellow"/>
        </w:rPr>
        <w:t xml:space="preserve">interception plays in </w:t>
      </w:r>
      <w:r w:rsidRPr="004F41BA">
        <w:rPr>
          <w:rStyle w:val="Emphasis"/>
          <w:highlight w:val="yellow"/>
        </w:rPr>
        <w:t>thwarting crime</w:t>
      </w:r>
      <w:r w:rsidRPr="004F41BA">
        <w:rPr>
          <w:rStyle w:val="StyleUnderline"/>
          <w:highlight w:val="yellow"/>
        </w:rPr>
        <w:t xml:space="preserve"> – including </w:t>
      </w:r>
      <w:r w:rsidRPr="004F41BA">
        <w:rPr>
          <w:rStyle w:val="Emphasis"/>
          <w:highlight w:val="yellow"/>
        </w:rPr>
        <w:t>devastating terrorist attacks</w:t>
      </w:r>
      <w:r w:rsidRPr="004F41BA">
        <w:rPr>
          <w:rStyle w:val="StyleUnderline"/>
          <w:highlight w:val="yellow"/>
        </w:rPr>
        <w:t>. Law enforcement and intelligence officials</w:t>
      </w:r>
      <w:r>
        <w:t xml:space="preserve">, including most recently FBI Director James Comey, </w:t>
      </w:r>
      <w:r w:rsidRPr="004F41BA">
        <w:rPr>
          <w:rStyle w:val="StyleUnderline"/>
          <w:highlight w:val="yellow"/>
        </w:rPr>
        <w:t>have noted that</w:t>
      </w:r>
      <w:r w:rsidRPr="004F41BA">
        <w:rPr>
          <w:rStyle w:val="StyleUnderline"/>
        </w:rPr>
        <w:t xml:space="preserve"> we all – including </w:t>
      </w:r>
      <w:r w:rsidRPr="004F41BA">
        <w:rPr>
          <w:rStyle w:val="StyleUnderline"/>
          <w:highlight w:val="yellow"/>
        </w:rPr>
        <w:t>criminals</w:t>
      </w:r>
      <w:r w:rsidRPr="004F41BA">
        <w:rPr>
          <w:rStyle w:val="StyleUnderline"/>
        </w:rPr>
        <w:t xml:space="preserve"> — </w:t>
      </w:r>
      <w:r w:rsidRPr="004F41BA">
        <w:rPr>
          <w:rStyle w:val="StyleUnderline"/>
          <w:highlight w:val="yellow"/>
        </w:rPr>
        <w:t>increasingly use non-telephonic means to communicate. The ability to monitor</w:t>
      </w:r>
      <w:r w:rsidRPr="004F41BA">
        <w:rPr>
          <w:rStyle w:val="StyleUnderline"/>
        </w:rPr>
        <w:t xml:space="preserve"> electronic communications </w:t>
      </w:r>
      <w:r w:rsidRPr="004F41BA">
        <w:rPr>
          <w:rStyle w:val="StyleUnderline"/>
          <w:highlight w:val="yellow"/>
        </w:rPr>
        <w:t xml:space="preserve">is decreasing </w:t>
      </w:r>
      <w:r w:rsidRPr="004F41BA">
        <w:rPr>
          <w:rStyle w:val="Emphasis"/>
          <w:highlight w:val="yellow"/>
        </w:rPr>
        <w:t>with every new encryption tool</w:t>
      </w:r>
      <w:r w:rsidRPr="004F41BA">
        <w:rPr>
          <w:rStyle w:val="StyleUnderline"/>
        </w:rPr>
        <w:t xml:space="preserve"> on such communication systems. </w:t>
      </w:r>
      <w:r w:rsidRPr="004F41BA">
        <w:rPr>
          <w:rStyle w:val="StyleUnderline"/>
          <w:highlight w:val="yellow"/>
        </w:rPr>
        <w:t>Law enforcement authorities</w:t>
      </w:r>
      <w:r>
        <w:t xml:space="preserve"> in the US and overseas </w:t>
      </w:r>
      <w:r w:rsidRPr="004F41BA">
        <w:rPr>
          <w:rStyle w:val="StyleUnderline"/>
          <w:highlight w:val="yellow"/>
        </w:rPr>
        <w:t xml:space="preserve">rightfully note how such data is </w:t>
      </w:r>
      <w:r w:rsidRPr="004F41BA">
        <w:rPr>
          <w:rStyle w:val="Emphasis"/>
          <w:highlight w:val="yellow"/>
        </w:rPr>
        <w:t>critical to solving everyday crimes</w:t>
      </w:r>
      <w:r w:rsidRPr="004F41BA">
        <w:rPr>
          <w:rStyle w:val="StyleUnderline"/>
          <w:highlight w:val="yellow"/>
        </w:rPr>
        <w:t xml:space="preserve">, such as </w:t>
      </w:r>
      <w:r w:rsidRPr="004F41BA">
        <w:rPr>
          <w:rStyle w:val="Emphasis"/>
          <w:highlight w:val="yellow"/>
        </w:rPr>
        <w:t>kidnapping</w:t>
      </w:r>
      <w:r w:rsidRPr="004F41BA">
        <w:rPr>
          <w:rStyle w:val="StyleUnderline"/>
          <w:highlight w:val="yellow"/>
        </w:rPr>
        <w:t xml:space="preserve">, </w:t>
      </w:r>
      <w:r w:rsidRPr="004F41BA">
        <w:rPr>
          <w:rStyle w:val="Emphasis"/>
          <w:highlight w:val="yellow"/>
        </w:rPr>
        <w:lastRenderedPageBreak/>
        <w:t>fraud</w:t>
      </w:r>
      <w:r w:rsidRPr="004F41BA">
        <w:rPr>
          <w:rStyle w:val="StyleUnderline"/>
          <w:highlight w:val="yellow"/>
        </w:rPr>
        <w:t xml:space="preserve">, </w:t>
      </w:r>
      <w:r w:rsidRPr="004F41BA">
        <w:rPr>
          <w:rStyle w:val="Emphasis"/>
          <w:highlight w:val="yellow"/>
        </w:rPr>
        <w:t>child pornography</w:t>
      </w:r>
      <w:r w:rsidRPr="004F41BA">
        <w:rPr>
          <w:rStyle w:val="StyleUnderline"/>
          <w:highlight w:val="yellow"/>
        </w:rPr>
        <w:t xml:space="preserve"> and </w:t>
      </w:r>
      <w:r w:rsidRPr="004F41BA">
        <w:rPr>
          <w:rStyle w:val="Emphasis"/>
          <w:highlight w:val="yellow"/>
        </w:rPr>
        <w:t>exploitation</w:t>
      </w:r>
      <w:r w:rsidRPr="004F41BA">
        <w:rPr>
          <w:rStyle w:val="StyleUnderline"/>
        </w:rPr>
        <w:t xml:space="preserve">, among many others. </w:t>
      </w:r>
      <w:r w:rsidRPr="004F41BA">
        <w:rPr>
          <w:rStyle w:val="StyleUnderline"/>
          <w:highlight w:val="yellow"/>
        </w:rPr>
        <w:t>And</w:t>
      </w:r>
      <w:r>
        <w:t xml:space="preserve"> at least as important, </w:t>
      </w:r>
      <w:r w:rsidRPr="004F41BA">
        <w:rPr>
          <w:rStyle w:val="StyleUnderline"/>
          <w:highlight w:val="yellow"/>
        </w:rPr>
        <w:t xml:space="preserve">preventing terrorist attacks </w:t>
      </w:r>
      <w:r w:rsidRPr="004F41BA">
        <w:rPr>
          <w:rStyle w:val="Emphasis"/>
          <w:highlight w:val="yellow"/>
        </w:rPr>
        <w:t>requires such ability</w:t>
      </w:r>
      <w:r w:rsidRPr="004F41BA">
        <w:rPr>
          <w:rStyle w:val="StyleUnderline"/>
        </w:rPr>
        <w:t>, as intelligence agencies note</w:t>
      </w:r>
      <w:r>
        <w:t xml:space="preserve"> (although due to the Snowden leaks, resulting in the public perception that the intelligence community has too much, not too little, access to information, the ramifications from encryption on traditional law enforcement is likely to be relied on by the government in the public debate on this issue).</w:t>
      </w:r>
    </w:p>
    <w:p w14:paraId="457CAB63" w14:textId="77777777" w:rsidR="00960D6B" w:rsidRPr="00A27F5E" w:rsidRDefault="00960D6B" w:rsidP="00960D6B">
      <w:r>
        <w:t xml:space="preserve">This is a judgment Congress needs to make, and soon. In weighing the interests, however, it is no answer to say that the government should revert to means other than lawful intercepts obtained through court orders based on probable cause to prevent crimes. </w:t>
      </w:r>
      <w:r w:rsidRPr="004F41BA">
        <w:rPr>
          <w:rStyle w:val="StyleUnderline"/>
        </w:rPr>
        <w:t xml:space="preserve">The reality of </w:t>
      </w:r>
      <w:r w:rsidRPr="004F41BA">
        <w:rPr>
          <w:rStyle w:val="StyleUnderline"/>
          <w:highlight w:val="yellow"/>
        </w:rPr>
        <w:t>electronic communications</w:t>
      </w:r>
      <w:r w:rsidRPr="004F41BA">
        <w:rPr>
          <w:rStyle w:val="StyleUnderline"/>
        </w:rPr>
        <w:t xml:space="preserve"> is </w:t>
      </w:r>
      <w:r w:rsidRPr="004F41BA">
        <w:rPr>
          <w:rStyle w:val="Emphasis"/>
        </w:rPr>
        <w:t>here to stay</w:t>
      </w:r>
      <w:r w:rsidRPr="004F41BA">
        <w:rPr>
          <w:rStyle w:val="StyleUnderline"/>
        </w:rPr>
        <w:t xml:space="preserve"> and </w:t>
      </w:r>
      <w:r w:rsidRPr="004F41BA">
        <w:rPr>
          <w:rStyle w:val="StyleUnderline"/>
          <w:highlight w:val="yellow"/>
        </w:rPr>
        <w:t>play</w:t>
      </w:r>
      <w:r w:rsidRPr="004F41BA">
        <w:rPr>
          <w:rStyle w:val="StyleUnderline"/>
        </w:rPr>
        <w:t xml:space="preserve">s </w:t>
      </w:r>
      <w:r w:rsidRPr="004F41BA">
        <w:rPr>
          <w:rStyle w:val="StyleUnderline"/>
          <w:highlight w:val="yellow"/>
        </w:rPr>
        <w:t xml:space="preserve">a </w:t>
      </w:r>
      <w:r w:rsidRPr="004F41BA">
        <w:rPr>
          <w:rStyle w:val="Emphasis"/>
          <w:highlight w:val="yellow"/>
        </w:rPr>
        <w:t>vital role</w:t>
      </w:r>
      <w:r w:rsidRPr="004F41BA">
        <w:rPr>
          <w:rStyle w:val="StyleUnderline"/>
          <w:highlight w:val="yellow"/>
        </w:rPr>
        <w:t xml:space="preserve"> in how crimes are perpetrated</w:t>
      </w:r>
      <w:r w:rsidRPr="004F41BA">
        <w:rPr>
          <w:rStyle w:val="StyleUnderline"/>
        </w:rPr>
        <w:t xml:space="preserve"> by allowing people to communicate with conspirators and to carry out their nefarious plans</w:t>
      </w:r>
      <w:r>
        <w:t xml:space="preserve">. In this regard, the government and privacy advocates both need to be consistent in their arguments: it is the latter who usually remind us that the advent of smartphones and “big data” makes traditional Fourth Amendment line-drawing obsolete. And they have a point, as the Supreme Court is starting to recognize. But by the same token, </w:t>
      </w:r>
      <w:r w:rsidRPr="004F41BA">
        <w:rPr>
          <w:rStyle w:val="StyleUnderline"/>
          <w:highlight w:val="yellow"/>
        </w:rPr>
        <w:t xml:space="preserve">it is </w:t>
      </w:r>
      <w:r w:rsidRPr="004F41BA">
        <w:rPr>
          <w:rStyle w:val="Emphasis"/>
          <w:highlight w:val="yellow"/>
        </w:rPr>
        <w:t>increasingly important</w:t>
      </w:r>
      <w:r w:rsidRPr="004F41BA">
        <w:rPr>
          <w:rStyle w:val="StyleUnderline"/>
          <w:highlight w:val="yellow"/>
        </w:rPr>
        <w:t xml:space="preserve"> to have an ability to monitor such communications</w:t>
      </w:r>
      <w:r w:rsidRPr="004F41BA">
        <w:rPr>
          <w:rStyle w:val="StyleUnderline"/>
        </w:rPr>
        <w:t>, after meeting the necessary Fourth Amendment standard</w:t>
      </w:r>
      <w:r>
        <w:t xml:space="preserve"> upon a showing to an independent Article III court.</w:t>
      </w:r>
    </w:p>
    <w:p w14:paraId="5AC7D818" w14:textId="77777777" w:rsidR="00960D6B" w:rsidRDefault="00960D6B" w:rsidP="00960D6B"/>
    <w:p w14:paraId="3FB9F679" w14:textId="77777777" w:rsidR="00960D6B" w:rsidRDefault="00960D6B" w:rsidP="00960D6B">
      <w:pPr>
        <w:pStyle w:val="Heading4"/>
      </w:pPr>
      <w:r>
        <w:t xml:space="preserve">The plan </w:t>
      </w:r>
      <w:r w:rsidRPr="004803C6">
        <w:rPr>
          <w:u w:val="single"/>
        </w:rPr>
        <w:t>substantially</w:t>
      </w:r>
      <w:r>
        <w:t xml:space="preserve"> increases the risk of catastrophic </w:t>
      </w:r>
      <w:r w:rsidRPr="008F1516">
        <w:rPr>
          <w:i/>
          <w:u w:val="single"/>
        </w:rPr>
        <w:t>crime</w:t>
      </w:r>
      <w:r>
        <w:t xml:space="preserve"> and </w:t>
      </w:r>
      <w:r w:rsidRPr="008F1516">
        <w:rPr>
          <w:i/>
          <w:u w:val="single"/>
        </w:rPr>
        <w:t>terrorism</w:t>
      </w:r>
      <w:r>
        <w:t>.</w:t>
      </w:r>
    </w:p>
    <w:p w14:paraId="5C314D0F" w14:textId="77777777" w:rsidR="00960D6B" w:rsidRPr="008F1516" w:rsidRDefault="00960D6B" w:rsidP="00960D6B">
      <w:r w:rsidRPr="008F1516">
        <w:rPr>
          <w:rStyle w:val="Style13ptBold"/>
        </w:rPr>
        <w:t>Rubin 14</w:t>
      </w:r>
      <w:r>
        <w:t xml:space="preserve"> — Jennifer Rubin, Columnist and Blogger for the </w:t>
      </w:r>
      <w:r>
        <w:rPr>
          <w:i/>
        </w:rPr>
        <w:t>Washington Post</w:t>
      </w:r>
      <w:r>
        <w:t>, holds a J.D. from the University of California-Berkeley, 2014 (“</w:t>
      </w:r>
      <w:r w:rsidRPr="008F1516">
        <w:t>Silicon Valley enables terrorists and criminals</w:t>
      </w:r>
      <w:r>
        <w:t xml:space="preserve">,” </w:t>
      </w:r>
      <w:r>
        <w:rPr>
          <w:i/>
        </w:rPr>
        <w:t>Right Turn</w:t>
      </w:r>
      <w:r>
        <w:t xml:space="preserve">—a </w:t>
      </w:r>
      <w:r>
        <w:rPr>
          <w:i/>
        </w:rPr>
        <w:t>Washington Post</w:t>
      </w:r>
      <w:r>
        <w:t xml:space="preserve"> blog, October 19</w:t>
      </w:r>
      <w:r w:rsidRPr="008F1516">
        <w:rPr>
          <w:vertAlign w:val="superscript"/>
        </w:rPr>
        <w:t>th</w:t>
      </w:r>
      <w:r>
        <w:t xml:space="preserve">, Available Online at </w:t>
      </w:r>
      <w:hyperlink r:id="rId22" w:history="1">
        <w:r w:rsidRPr="00D22175">
          <w:rPr>
            <w:rStyle w:val="Hyperlink"/>
          </w:rPr>
          <w:t>http://www.washingtonpost.com/blogs/right-turn/wp/2014/10/19/silicon-valley-enables-terrorists-and-criminals/</w:t>
        </w:r>
      </w:hyperlink>
      <w:r>
        <w:t>, Accessed 07-05-2015)</w:t>
      </w:r>
    </w:p>
    <w:p w14:paraId="6A660EC4" w14:textId="77777777" w:rsidR="00960D6B" w:rsidRDefault="00960D6B" w:rsidP="00960D6B">
      <w:r w:rsidRPr="008F1516">
        <w:rPr>
          <w:rStyle w:val="StyleUnderline"/>
        </w:rPr>
        <w:t>Google</w:t>
      </w:r>
      <w:r w:rsidRPr="008F1516">
        <w:t xml:space="preserve"> chairman Eric Schmidt likes</w:t>
      </w:r>
      <w:r>
        <w:t xml:space="preserve"> to brag that his company is “on the right side of history.” He pats himself on the back for pulling out of China because of that country’s censoring practices. His company even </w:t>
      </w:r>
      <w:r w:rsidRPr="008F1516">
        <w:rPr>
          <w:rStyle w:val="StyleUnderline"/>
        </w:rPr>
        <w:t>has a slogan,</w:t>
      </w:r>
      <w:r>
        <w:t xml:space="preserve"> “</w:t>
      </w:r>
      <w:r w:rsidRPr="008F1516">
        <w:rPr>
          <w:rStyle w:val="StyleUnderline"/>
        </w:rPr>
        <w:t>Don’t be evil</w:t>
      </w:r>
      <w:r>
        <w:t xml:space="preserve">,” meant to remind Google employees that they aspire to the highest ethical standards. </w:t>
      </w:r>
      <w:r w:rsidRPr="008F1516">
        <w:rPr>
          <w:rStyle w:val="StyleUnderline"/>
        </w:rPr>
        <w:t>But</w:t>
      </w:r>
      <w:r>
        <w:t xml:space="preserve">, to be blunt, </w:t>
      </w:r>
      <w:r w:rsidRPr="008F1516">
        <w:rPr>
          <w:rStyle w:val="StyleUnderline"/>
          <w:highlight w:val="yellow"/>
        </w:rPr>
        <w:t>Google is violating its own “don’t be evil” rule by insisting on encryption</w:t>
      </w:r>
      <w:r w:rsidRPr="008F1516">
        <w:rPr>
          <w:rStyle w:val="StyleUnderline"/>
        </w:rPr>
        <w:t xml:space="preserve"> technology </w:t>
      </w:r>
      <w:r w:rsidRPr="008F1516">
        <w:rPr>
          <w:rStyle w:val="StyleUnderline"/>
          <w:highlight w:val="yellow"/>
        </w:rPr>
        <w:t xml:space="preserve">which </w:t>
      </w:r>
      <w:r w:rsidRPr="008F1516">
        <w:rPr>
          <w:rStyle w:val="Emphasis"/>
          <w:highlight w:val="yellow"/>
        </w:rPr>
        <w:t>locks out anti-terrorist and law enforcement agencies</w:t>
      </w:r>
      <w:r w:rsidRPr="008F1516">
        <w:rPr>
          <w:rStyle w:val="StyleUnderline"/>
          <w:highlight w:val="yellow"/>
        </w:rPr>
        <w:t>. That gives terrorists and</w:t>
      </w:r>
      <w:r w:rsidRPr="008F1516">
        <w:rPr>
          <w:rStyle w:val="StyleUnderline"/>
        </w:rPr>
        <w:t xml:space="preserve"> common </w:t>
      </w:r>
      <w:r w:rsidRPr="008F1516">
        <w:rPr>
          <w:rStyle w:val="StyleUnderline"/>
          <w:highlight w:val="yellow"/>
        </w:rPr>
        <w:t>criminals</w:t>
      </w:r>
      <w:r w:rsidRPr="008F1516">
        <w:rPr>
          <w:rStyle w:val="StyleUnderline"/>
        </w:rPr>
        <w:t xml:space="preserve"> alike </w:t>
      </w:r>
      <w:r w:rsidRPr="008F1516">
        <w:rPr>
          <w:rStyle w:val="Emphasis"/>
          <w:highlight w:val="yellow"/>
        </w:rPr>
        <w:t>huge protection</w:t>
      </w:r>
      <w:r w:rsidRPr="008F1516">
        <w:rPr>
          <w:rStyle w:val="StyleUnderline"/>
          <w:highlight w:val="yellow"/>
        </w:rPr>
        <w:t xml:space="preserve"> and puts</w:t>
      </w:r>
      <w:r w:rsidRPr="008F1516">
        <w:rPr>
          <w:rStyle w:val="StyleUnderline"/>
        </w:rPr>
        <w:t xml:space="preserve"> their fellow </w:t>
      </w:r>
      <w:r w:rsidRPr="008F1516">
        <w:rPr>
          <w:rStyle w:val="StyleUnderline"/>
          <w:highlight w:val="yellow"/>
        </w:rPr>
        <w:t>Americans at risk</w:t>
      </w:r>
      <w:r>
        <w:t>.</w:t>
      </w:r>
    </w:p>
    <w:p w14:paraId="685158A1" w14:textId="77777777" w:rsidR="00960D6B" w:rsidRDefault="00960D6B" w:rsidP="00960D6B">
      <w:r>
        <w:t xml:space="preserve">Benjamin </w:t>
      </w:r>
      <w:r w:rsidRPr="008F1516">
        <w:rPr>
          <w:rStyle w:val="StyleUnderline"/>
        </w:rPr>
        <w:t>Wittes</w:t>
      </w:r>
      <w:r>
        <w:t xml:space="preserve"> of the Brookings Institution </w:t>
      </w:r>
      <w:r w:rsidRPr="008F1516">
        <w:rPr>
          <w:rStyle w:val="StyleUnderline"/>
        </w:rPr>
        <w:t>explains this is not about</w:t>
      </w:r>
      <w:r>
        <w:t xml:space="preserve"> “</w:t>
      </w:r>
      <w:r w:rsidRPr="008F1516">
        <w:rPr>
          <w:rStyle w:val="StyleUnderline"/>
        </w:rPr>
        <w:t>encryption</w:t>
      </w:r>
      <w:r>
        <w:t xml:space="preserve">,” as some reports characterize it. </w:t>
      </w:r>
      <w:r w:rsidRPr="008F1516">
        <w:rPr>
          <w:rStyle w:val="StyleUnderline"/>
        </w:rPr>
        <w:t>No one is talking about eliminating encryption</w:t>
      </w:r>
      <w:r>
        <w:t>, he explains, “Without it, you couldn’t have electronic commerce. Nobody wants to get rid of encryption.” He explains, “</w:t>
      </w:r>
      <w:r w:rsidRPr="008F1516">
        <w:rPr>
          <w:rStyle w:val="StyleUnderline"/>
        </w:rPr>
        <w:t>The only question is whether there should be government access with lawful process — or not</w:t>
      </w:r>
      <w:r>
        <w:t>.”</w:t>
      </w:r>
    </w:p>
    <w:p w14:paraId="13C21A1E" w14:textId="77777777" w:rsidR="00960D6B" w:rsidRDefault="00960D6B" w:rsidP="00960D6B">
      <w:r>
        <w:t>In a scantly covered speech this week, FBI Director James Comey explained:</w:t>
      </w:r>
    </w:p>
    <w:p w14:paraId="1870AD85" w14:textId="77777777" w:rsidR="00960D6B" w:rsidRDefault="00960D6B" w:rsidP="00960D6B">
      <w:pPr>
        <w:ind w:left="720"/>
      </w:pPr>
      <w:r w:rsidRPr="008F1516">
        <w:rPr>
          <w:rStyle w:val="StyleUnderline"/>
        </w:rPr>
        <w:t>The issue is whether companies</w:t>
      </w:r>
      <w:r>
        <w:t xml:space="preserve"> not currently subject to the Communications Assistance for Law Enforcement Act </w:t>
      </w:r>
      <w:r w:rsidRPr="008F1516">
        <w:rPr>
          <w:rStyle w:val="StyleUnderline"/>
        </w:rPr>
        <w:t>should be required to build lawful intercept capabilities for law enforcement</w:t>
      </w:r>
      <w:r>
        <w:t>. We aren’t seeking to expand our authority to intercept communications. We are struggling to keep up with changing technology and to maintain our ability to actually collect the communications we are authorized to intercept.</w:t>
      </w:r>
    </w:p>
    <w:p w14:paraId="35BD78C5" w14:textId="77777777" w:rsidR="00960D6B" w:rsidRDefault="00960D6B" w:rsidP="00960D6B">
      <w:pPr>
        <w:ind w:left="720"/>
      </w:pPr>
      <w:r>
        <w:t xml:space="preserve">And if the challenges of real-time interception threaten to leave us in the dark, </w:t>
      </w:r>
      <w:r w:rsidRPr="008F1516">
        <w:rPr>
          <w:rStyle w:val="StyleUnderline"/>
          <w:highlight w:val="yellow"/>
        </w:rPr>
        <w:t>encryption threatens to lead</w:t>
      </w:r>
      <w:r w:rsidRPr="008F1516">
        <w:rPr>
          <w:rStyle w:val="StyleUnderline"/>
        </w:rPr>
        <w:t xml:space="preserve"> all of </w:t>
      </w:r>
      <w:r w:rsidRPr="008F1516">
        <w:rPr>
          <w:rStyle w:val="StyleUnderline"/>
          <w:highlight w:val="yellow"/>
        </w:rPr>
        <w:t xml:space="preserve">us to </w:t>
      </w:r>
      <w:r w:rsidRPr="008F1516">
        <w:rPr>
          <w:rStyle w:val="Emphasis"/>
          <w:highlight w:val="yellow"/>
        </w:rPr>
        <w:t>a very dark place</w:t>
      </w:r>
      <w:r>
        <w:t>.</w:t>
      </w:r>
    </w:p>
    <w:p w14:paraId="40CEF2E9" w14:textId="77777777" w:rsidR="00960D6B" w:rsidRDefault="00960D6B" w:rsidP="00960D6B">
      <w:pPr>
        <w:ind w:left="720"/>
      </w:pPr>
      <w:r>
        <w:t>Encryption is nothing new. But the challenge to law enforcement and national security officials is markedly worse, with recent default encryption settings and encrypted devices and networks—all designed to increase security and privacy.</w:t>
      </w:r>
    </w:p>
    <w:p w14:paraId="5E49AA36" w14:textId="77777777" w:rsidR="00960D6B" w:rsidRDefault="00960D6B" w:rsidP="00960D6B">
      <w:pPr>
        <w:ind w:left="720"/>
      </w:pPr>
      <w:r>
        <w:t>With Apple’s new operating system, the information stored on many iPhones and other Apple devices will be encrypted by default. Shortly after Apple’s announcement, Google announced plans to follow suit with its Android operating system. This means the companies themselves won’t be able to unlock phones, laptops, and tablets to reveal photos, documents, e-mail, and recordings stored within.</w:t>
      </w:r>
    </w:p>
    <w:p w14:paraId="4B13C417" w14:textId="77777777" w:rsidR="00960D6B" w:rsidRDefault="00960D6B" w:rsidP="00960D6B">
      <w:r>
        <w:t xml:space="preserve">That is a problem that is not solved, as Apple claims, by providing access to the cloud. “But uploading to the cloud doesn’t include all of the stored data on a bad guy’s phone, which has the potential to create a black hole for law enforcement,” Comey said. “And if the bad guys don’t back up their phones routinely, or if they opt out of uploading to the cloud, the data will only be found on the encrypted devices themselves. And it is people most worried about what’s </w:t>
      </w:r>
      <w:r>
        <w:lastRenderedPageBreak/>
        <w:t>on the phone who will be most likely to avoid the cloud and to make sure that law enforcement cannot access incriminating data.”</w:t>
      </w:r>
    </w:p>
    <w:p w14:paraId="50568477" w14:textId="77777777" w:rsidR="00960D6B" w:rsidRDefault="00960D6B" w:rsidP="00960D6B">
      <w:r>
        <w:t xml:space="preserve">In fact, the blocked phones are simply part of a marketing pitch to cater to young people who are misinformed and paranoid about what information the government has access to. Comey observed that “it will have very serious consequences for law enforcement and national security agencies at all levels. </w:t>
      </w:r>
      <w:r w:rsidRPr="008F1516">
        <w:rPr>
          <w:rStyle w:val="StyleUnderline"/>
          <w:highlight w:val="yellow"/>
        </w:rPr>
        <w:t>Sophisticated criminals will</w:t>
      </w:r>
      <w:r w:rsidRPr="008F1516">
        <w:rPr>
          <w:rStyle w:val="StyleUnderline"/>
        </w:rPr>
        <w:t xml:space="preserve"> come to </w:t>
      </w:r>
      <w:r w:rsidRPr="008F1516">
        <w:rPr>
          <w:rStyle w:val="StyleUnderline"/>
          <w:highlight w:val="yellow"/>
        </w:rPr>
        <w:t xml:space="preserve">count on these means of </w:t>
      </w:r>
      <w:r w:rsidRPr="008F1516">
        <w:rPr>
          <w:rStyle w:val="Emphasis"/>
          <w:highlight w:val="yellow"/>
        </w:rPr>
        <w:t>evading detection</w:t>
      </w:r>
      <w:r w:rsidRPr="008F1516">
        <w:rPr>
          <w:rStyle w:val="StyleUnderline"/>
          <w:highlight w:val="yellow"/>
        </w:rPr>
        <w:t>. It’s the equivalent of a closet that can’t be opened</w:t>
      </w:r>
      <w:r w:rsidRPr="008F1516">
        <w:rPr>
          <w:rStyle w:val="StyleUnderline"/>
        </w:rPr>
        <w:t>. A safe that can’t be cracked</w:t>
      </w:r>
      <w:r>
        <w:t>. And my question is, at what cost?”</w:t>
      </w:r>
    </w:p>
    <w:p w14:paraId="2224A877" w14:textId="77777777" w:rsidR="00960D6B" w:rsidRDefault="00960D6B" w:rsidP="00960D6B">
      <w:r>
        <w:t xml:space="preserve">Well, some </w:t>
      </w:r>
      <w:r w:rsidRPr="008F1516">
        <w:rPr>
          <w:rStyle w:val="StyleUnderline"/>
          <w:highlight w:val="yellow"/>
        </w:rPr>
        <w:t xml:space="preserve">terrorists will use it to </w:t>
      </w:r>
      <w:r w:rsidRPr="008F1516">
        <w:rPr>
          <w:rStyle w:val="Emphasis"/>
          <w:highlight w:val="yellow"/>
        </w:rPr>
        <w:t>plan and execute murderous schemes</w:t>
      </w:r>
      <w:r w:rsidRPr="008F1516">
        <w:rPr>
          <w:rStyle w:val="StyleUnderline"/>
          <w:highlight w:val="yellow"/>
        </w:rPr>
        <w:t xml:space="preserve">, organized crime will use it to </w:t>
      </w:r>
      <w:r w:rsidRPr="008F1516">
        <w:rPr>
          <w:rStyle w:val="Emphasis"/>
          <w:highlight w:val="yellow"/>
        </w:rPr>
        <w:t>hide from law enforcement</w:t>
      </w:r>
      <w:r w:rsidRPr="008F1516">
        <w:rPr>
          <w:rStyle w:val="StyleUnderline"/>
          <w:highlight w:val="yellow"/>
        </w:rPr>
        <w:t xml:space="preserve"> and the American people will be </w:t>
      </w:r>
      <w:r w:rsidRPr="008F1516">
        <w:rPr>
          <w:rStyle w:val="Emphasis"/>
          <w:highlight w:val="yellow"/>
        </w:rPr>
        <w:t>less safe</w:t>
      </w:r>
      <w:r w:rsidRPr="008F1516">
        <w:rPr>
          <w:rStyle w:val="StyleUnderline"/>
          <w:highlight w:val="yellow"/>
        </w:rPr>
        <w:t xml:space="preserve"> and </w:t>
      </w:r>
      <w:r w:rsidRPr="008F1516">
        <w:rPr>
          <w:rStyle w:val="Emphasis"/>
          <w:highlight w:val="yellow"/>
        </w:rPr>
        <w:t>less secure</w:t>
      </w:r>
      <w:r>
        <w:t>.</w:t>
      </w:r>
    </w:p>
    <w:p w14:paraId="735FB1E6" w14:textId="77777777" w:rsidR="00960D6B" w:rsidRDefault="00960D6B" w:rsidP="00960D6B">
      <w:r>
        <w:t>Maybe the president (whose party benefits from liberal high-tech donors) should call these people in for a chat and explain why they should stop this. Alternatively, Congress should hold open hearings and have these execs explain why they want to give terrorists an e-hideout. Then again, maybe concerned Americans who want to combat terrorists should simply not use these products. (Hang onto your old phone until they drop the “locked safe,” for example.) What President Obama, Congress and the American people should not do is sit idly by while they put us at risk for pecuniary gain.</w:t>
      </w:r>
    </w:p>
    <w:p w14:paraId="3938A823" w14:textId="77777777" w:rsidR="00960D6B" w:rsidRDefault="00960D6B" w:rsidP="00960D6B">
      <w:r w:rsidRPr="008F1516">
        <w:rPr>
          <w:rStyle w:val="StyleUnderline"/>
        </w:rPr>
        <w:t>Comey</w:t>
      </w:r>
      <w:r>
        <w:t xml:space="preserve"> went out of his way to be nice to these companies: “Both companies are run by good people, responding to what they perceive is a market demand.” Too nice, in my mind. Instead he </w:t>
      </w:r>
      <w:r w:rsidRPr="008F1516">
        <w:rPr>
          <w:rStyle w:val="StyleUnderline"/>
        </w:rPr>
        <w:t>should have just told them flat out, “Don’t be evil.”</w:t>
      </w:r>
    </w:p>
    <w:p w14:paraId="4D9709A0" w14:textId="77777777" w:rsidR="00960D6B" w:rsidRDefault="00960D6B" w:rsidP="00960D6B"/>
    <w:p w14:paraId="365920D5" w14:textId="77777777" w:rsidR="00960D6B" w:rsidRPr="00E422FE" w:rsidRDefault="00960D6B" w:rsidP="00960D6B">
      <w:pPr>
        <w:pStyle w:val="Heading4"/>
      </w:pPr>
      <w:r>
        <w:t xml:space="preserve">Especially true of </w:t>
      </w:r>
      <w:r>
        <w:rPr>
          <w:u w:val="single"/>
        </w:rPr>
        <w:t>ISIS</w:t>
      </w:r>
      <w:r>
        <w:t>.</w:t>
      </w:r>
    </w:p>
    <w:p w14:paraId="144D5FD3" w14:textId="77777777" w:rsidR="00960D6B" w:rsidRDefault="00960D6B" w:rsidP="00960D6B">
      <w:r w:rsidRPr="001D675B">
        <w:rPr>
          <w:rStyle w:val="Style13ptBold"/>
        </w:rPr>
        <w:t>AP 15</w:t>
      </w:r>
      <w:r>
        <w:t xml:space="preserve"> — Associated Press, 2015 (“</w:t>
      </w:r>
      <w:r w:rsidRPr="001D675B">
        <w:t>US Officials: Encryption Hinders Monitoring Extremists</w:t>
      </w:r>
      <w:r>
        <w:t>,” Byline Eric Tucker, June 4</w:t>
      </w:r>
      <w:r w:rsidRPr="001D675B">
        <w:rPr>
          <w:vertAlign w:val="superscript"/>
        </w:rPr>
        <w:t>th</w:t>
      </w:r>
      <w:r>
        <w:t xml:space="preserve">, Available Online at </w:t>
      </w:r>
      <w:hyperlink r:id="rId23" w:history="1">
        <w:r w:rsidRPr="00C8609C">
          <w:rPr>
            <w:rStyle w:val="Hyperlink"/>
          </w:rPr>
          <w:t>http://www.forensicmag.com/news/2015/06/us-officials-encryption-hinders-monitoring-extremists</w:t>
        </w:r>
      </w:hyperlink>
      <w:r>
        <w:t>, Accessed 07-06-2015)</w:t>
      </w:r>
    </w:p>
    <w:p w14:paraId="7761F053" w14:textId="77777777" w:rsidR="00960D6B" w:rsidRDefault="00960D6B" w:rsidP="00960D6B">
      <w:r>
        <w:t xml:space="preserve">The </w:t>
      </w:r>
      <w:r w:rsidRPr="001D675B">
        <w:rPr>
          <w:rStyle w:val="StyleUnderline"/>
          <w:highlight w:val="yellow"/>
        </w:rPr>
        <w:t>growing use of encrypted communications and private messaging by supporters of the Islamic State</w:t>
      </w:r>
      <w:r>
        <w:t xml:space="preserve"> group </w:t>
      </w:r>
      <w:r w:rsidRPr="001D675B">
        <w:rPr>
          <w:rStyle w:val="StyleUnderline"/>
          <w:highlight w:val="yellow"/>
        </w:rPr>
        <w:t>is complicating efforts to monitor terror suspects and extremists</w:t>
      </w:r>
      <w:r w:rsidRPr="00E422FE">
        <w:rPr>
          <w:rStyle w:val="StyleUnderline"/>
        </w:rPr>
        <w:t>, U.S. law enforcement officials said</w:t>
      </w:r>
      <w:r>
        <w:t xml:space="preserve"> Wednesday.</w:t>
      </w:r>
    </w:p>
    <w:p w14:paraId="034D95B8" w14:textId="77777777" w:rsidR="00960D6B" w:rsidRDefault="00960D6B" w:rsidP="00960D6B">
      <w:r>
        <w:t xml:space="preserve">Appearing before the House Homeland Security Committee, the officials said that </w:t>
      </w:r>
      <w:r w:rsidRPr="001D675B">
        <w:rPr>
          <w:rStyle w:val="StyleUnderline"/>
          <w:highlight w:val="yellow"/>
        </w:rPr>
        <w:t>even as thousands of Islamic State</w:t>
      </w:r>
      <w:r w:rsidRPr="00E422FE">
        <w:rPr>
          <w:rStyle w:val="StyleUnderline"/>
        </w:rPr>
        <w:t xml:space="preserve"> group </w:t>
      </w:r>
      <w:r w:rsidRPr="001D675B">
        <w:rPr>
          <w:rStyle w:val="StyleUnderline"/>
          <w:highlight w:val="yellow"/>
        </w:rPr>
        <w:t>followers</w:t>
      </w:r>
      <w:r w:rsidRPr="00E422FE">
        <w:rPr>
          <w:rStyle w:val="StyleUnderline"/>
        </w:rPr>
        <w:t xml:space="preserve"> around the world </w:t>
      </w:r>
      <w:r w:rsidRPr="001D675B">
        <w:rPr>
          <w:rStyle w:val="StyleUnderline"/>
          <w:highlight w:val="yellow"/>
        </w:rPr>
        <w:t>share public communications</w:t>
      </w:r>
      <w:r w:rsidRPr="00E422FE">
        <w:rPr>
          <w:rStyle w:val="StyleUnderline"/>
        </w:rPr>
        <w:t xml:space="preserve"> on Twitter, </w:t>
      </w:r>
      <w:r w:rsidRPr="001D675B">
        <w:rPr>
          <w:rStyle w:val="StyleUnderline"/>
          <w:highlight w:val="yellow"/>
        </w:rPr>
        <w:t xml:space="preserve">some are exploiting social media platforms that allow them to </w:t>
      </w:r>
      <w:r w:rsidRPr="001D675B">
        <w:rPr>
          <w:rStyle w:val="Emphasis"/>
          <w:highlight w:val="yellow"/>
        </w:rPr>
        <w:t>shield their messages from law enforcement</w:t>
      </w:r>
      <w:r>
        <w:t>.</w:t>
      </w:r>
    </w:p>
    <w:p w14:paraId="5275672B" w14:textId="77777777" w:rsidR="00960D6B" w:rsidRDefault="00960D6B" w:rsidP="00960D6B">
      <w:r>
        <w:t xml:space="preserve">"There are 200-plus social media companies. </w:t>
      </w:r>
      <w:r w:rsidRPr="001D675B">
        <w:rPr>
          <w:rStyle w:val="StyleUnderline"/>
          <w:highlight w:val="yellow"/>
        </w:rPr>
        <w:t>Some</w:t>
      </w:r>
      <w:r>
        <w:t xml:space="preserve"> of these </w:t>
      </w:r>
      <w:r w:rsidRPr="001D675B">
        <w:rPr>
          <w:rStyle w:val="StyleUnderline"/>
          <w:highlight w:val="yellow"/>
        </w:rPr>
        <w:t>companies build</w:t>
      </w:r>
      <w:r w:rsidRPr="00E422FE">
        <w:rPr>
          <w:rStyle w:val="StyleUnderline"/>
        </w:rPr>
        <w:t xml:space="preserve"> their business model around </w:t>
      </w:r>
      <w:r w:rsidRPr="001D675B">
        <w:rPr>
          <w:rStyle w:val="StyleUnderline"/>
          <w:highlight w:val="yellow"/>
        </w:rPr>
        <w:t>end-to-end encryption</w:t>
      </w:r>
      <w:r>
        <w:t xml:space="preserve">," </w:t>
      </w:r>
      <w:r w:rsidRPr="001D675B">
        <w:rPr>
          <w:rStyle w:val="StyleUnderline"/>
          <w:highlight w:val="yellow"/>
        </w:rPr>
        <w:t>said</w:t>
      </w:r>
      <w:r>
        <w:t xml:space="preserve"> Michael </w:t>
      </w:r>
      <w:r w:rsidRPr="001D675B">
        <w:rPr>
          <w:rStyle w:val="StyleUnderline"/>
          <w:highlight w:val="yellow"/>
        </w:rPr>
        <w:t>Steinbach, head of</w:t>
      </w:r>
      <w:r w:rsidRPr="00E422FE">
        <w:rPr>
          <w:rStyle w:val="StyleUnderline"/>
        </w:rPr>
        <w:t xml:space="preserve"> the </w:t>
      </w:r>
      <w:r w:rsidRPr="001D675B">
        <w:rPr>
          <w:rStyle w:val="StyleUnderline"/>
          <w:highlight w:val="yellow"/>
        </w:rPr>
        <w:t>FBI's counterterrorism division</w:t>
      </w:r>
      <w:r>
        <w:t>. "</w:t>
      </w:r>
      <w:r w:rsidRPr="001D675B">
        <w:rPr>
          <w:rStyle w:val="StyleUnderline"/>
          <w:highlight w:val="yellow"/>
        </w:rPr>
        <w:t xml:space="preserve">There is </w:t>
      </w:r>
      <w:r w:rsidRPr="001D675B">
        <w:rPr>
          <w:rStyle w:val="Emphasis"/>
          <w:highlight w:val="yellow"/>
        </w:rPr>
        <w:t>no ability</w:t>
      </w:r>
      <w:r w:rsidRPr="001D675B">
        <w:rPr>
          <w:rStyle w:val="StyleUnderline"/>
          <w:highlight w:val="yellow"/>
        </w:rPr>
        <w:t xml:space="preserve"> currently for us to see that</w:t>
      </w:r>
      <w:r>
        <w:t>" communication, he said.</w:t>
      </w:r>
    </w:p>
    <w:p w14:paraId="4C39130F" w14:textId="77777777" w:rsidR="000A7D62" w:rsidRDefault="000A7D62" w:rsidP="000A7D62"/>
    <w:p w14:paraId="449D0B4E" w14:textId="77777777" w:rsidR="000A7D62" w:rsidRPr="0088113E" w:rsidRDefault="000A7D62" w:rsidP="000A7D62">
      <w:pPr>
        <w:pStyle w:val="Heading4"/>
      </w:pPr>
      <w:r>
        <w:t xml:space="preserve">Encryption helps </w:t>
      </w:r>
      <w:r w:rsidRPr="001D228C">
        <w:rPr>
          <w:i/>
          <w:u w:val="single"/>
        </w:rPr>
        <w:t>terrorists</w:t>
      </w:r>
      <w:r>
        <w:t xml:space="preserve"> — Zazi proves. </w:t>
      </w:r>
    </w:p>
    <w:p w14:paraId="57C7758B" w14:textId="77777777" w:rsidR="000A7D62" w:rsidRPr="00813B6F" w:rsidRDefault="000A7D62" w:rsidP="000A7D62">
      <w:r w:rsidRPr="008A01EB">
        <w:rPr>
          <w:rStyle w:val="Style13ptBold"/>
        </w:rPr>
        <w:t xml:space="preserve">Crovitz </w:t>
      </w:r>
      <w:r>
        <w:rPr>
          <w:rStyle w:val="Style13ptBold"/>
        </w:rPr>
        <w:t>14</w:t>
      </w:r>
      <w:r>
        <w:t xml:space="preserve"> — </w:t>
      </w:r>
      <w:r w:rsidRPr="008A01EB">
        <w:t xml:space="preserve">L. </w:t>
      </w:r>
      <w:r>
        <w:t>Gordon Crovitz, Columnist and Former P</w:t>
      </w:r>
      <w:r w:rsidRPr="00623BA3">
        <w:t xml:space="preserve">ublisher of </w:t>
      </w:r>
      <w:r w:rsidRPr="00824B76">
        <w:rPr>
          <w:i/>
        </w:rPr>
        <w:t>The Wall Street Journal</w:t>
      </w:r>
      <w:r>
        <w:t>, former E</w:t>
      </w:r>
      <w:r w:rsidRPr="00623BA3">
        <w:t xml:space="preserve">xecutive </w:t>
      </w:r>
      <w:r>
        <w:t>Vice-P</w:t>
      </w:r>
      <w:r w:rsidRPr="00623BA3">
        <w:t>resident of Dow Jones</w:t>
      </w:r>
      <w:r>
        <w:t>, 2014 (“</w:t>
      </w:r>
      <w:r w:rsidRPr="0081394D">
        <w:t>Terrorists Get a Phone Upgrade</w:t>
      </w:r>
      <w:r>
        <w:t xml:space="preserve">,” </w:t>
      </w:r>
      <w:r>
        <w:rPr>
          <w:i/>
        </w:rPr>
        <w:t>Wall Street Journal</w:t>
      </w:r>
      <w:r>
        <w:t>, November 23</w:t>
      </w:r>
      <w:r w:rsidRPr="0081394D">
        <w:rPr>
          <w:vertAlign w:val="superscript"/>
        </w:rPr>
        <w:t>rd</w:t>
      </w:r>
      <w:r>
        <w:t xml:space="preserve">, Available Online at </w:t>
      </w:r>
      <w:r w:rsidRPr="0024146D">
        <w:t>http://www.wsj.com/articles/gordon-crovitz-terrorists-get-a-phone-upgrade-1416780266</w:t>
      </w:r>
      <w:r>
        <w:t>, Accessed 07-20-2015)</w:t>
      </w:r>
    </w:p>
    <w:p w14:paraId="19F536E8" w14:textId="77777777" w:rsidR="000A7D62" w:rsidRDefault="000A7D62" w:rsidP="000A7D62">
      <w:r w:rsidRPr="00F25FA0">
        <w:rPr>
          <w:rStyle w:val="StyleUnderline"/>
          <w:highlight w:val="yellow"/>
        </w:rPr>
        <w:t>It’s a good thing</w:t>
      </w:r>
      <w:r>
        <w:t xml:space="preserve"> Najibullah </w:t>
      </w:r>
      <w:r w:rsidRPr="00F25FA0">
        <w:rPr>
          <w:rStyle w:val="StyleUnderline"/>
          <w:highlight w:val="yellow"/>
        </w:rPr>
        <w:t>Zazi didn’t have</w:t>
      </w:r>
      <w:r w:rsidRPr="0024146D">
        <w:rPr>
          <w:rStyle w:val="StyleUnderline"/>
        </w:rPr>
        <w:t xml:space="preserve"> access to </w:t>
      </w:r>
      <w:r w:rsidRPr="00F25FA0">
        <w:rPr>
          <w:rStyle w:val="StyleUnderline"/>
          <w:highlight w:val="yellow"/>
        </w:rPr>
        <w:t>a modern iPhone or Android</w:t>
      </w:r>
      <w:r>
        <w:t xml:space="preserve"> device a few years ago </w:t>
      </w:r>
      <w:r w:rsidRPr="0024146D">
        <w:rPr>
          <w:rStyle w:val="StyleUnderline"/>
        </w:rPr>
        <w:t xml:space="preserve">when he plotted to blow up New York City subway stations. </w:t>
      </w:r>
      <w:r w:rsidRPr="004A5042">
        <w:rPr>
          <w:rStyle w:val="StyleUnderline"/>
          <w:highlight w:val="yellow"/>
        </w:rPr>
        <w:t>He was caught because his email was tapped</w:t>
      </w:r>
      <w:r w:rsidRPr="0024146D">
        <w:rPr>
          <w:rStyle w:val="StyleUnderline"/>
        </w:rPr>
        <w:t xml:space="preserve"> by intelligence agencies—a practice</w:t>
      </w:r>
      <w:r>
        <w:t xml:space="preserve"> that </w:t>
      </w:r>
      <w:r w:rsidRPr="0024146D">
        <w:rPr>
          <w:rStyle w:val="StyleUnderline"/>
        </w:rPr>
        <w:t>Silicon Valley</w:t>
      </w:r>
      <w:r>
        <w:t xml:space="preserve"> firms </w:t>
      </w:r>
      <w:r w:rsidRPr="0024146D">
        <w:rPr>
          <w:rStyle w:val="StyleUnderline"/>
        </w:rPr>
        <w:t>recently decided the</w:t>
      </w:r>
      <w:r>
        <w:t xml:space="preserve"> U.S. </w:t>
      </w:r>
      <w:r w:rsidRPr="0024146D">
        <w:rPr>
          <w:rStyle w:val="StyleUnderline"/>
        </w:rPr>
        <w:t>government is no longer permitted</w:t>
      </w:r>
      <w:r>
        <w:t>.</w:t>
      </w:r>
    </w:p>
    <w:p w14:paraId="6F481AD9" w14:textId="77777777" w:rsidR="000A7D62" w:rsidRDefault="000A7D62" w:rsidP="000A7D62">
      <w:r w:rsidRPr="004A5042">
        <w:rPr>
          <w:rStyle w:val="StyleUnderline"/>
          <w:highlight w:val="yellow"/>
        </w:rPr>
        <w:t xml:space="preserve">Apple, Google, Facebook and others are </w:t>
      </w:r>
      <w:r w:rsidRPr="004A5042">
        <w:rPr>
          <w:rStyle w:val="Emphasis"/>
          <w:highlight w:val="yellow"/>
        </w:rPr>
        <w:t>playing with</w:t>
      </w:r>
      <w:r w:rsidRPr="004A5042">
        <w:rPr>
          <w:rStyle w:val="StyleUnderline"/>
          <w:highlight w:val="yellow"/>
        </w:rPr>
        <w:t xml:space="preserve"> </w:t>
      </w:r>
      <w:r w:rsidRPr="004A5042">
        <w:rPr>
          <w:rStyle w:val="Emphasis"/>
          <w:highlight w:val="yellow"/>
        </w:rPr>
        <w:t>fire,</w:t>
      </w:r>
      <w:r w:rsidRPr="004A5042">
        <w:rPr>
          <w:rStyle w:val="StyleUnderline"/>
          <w:highlight w:val="yellow"/>
        </w:rPr>
        <w:t xml:space="preserve"> or in the case of Zazi with a plot to </w:t>
      </w:r>
      <w:r w:rsidRPr="004A5042">
        <w:rPr>
          <w:rStyle w:val="Emphasis"/>
          <w:highlight w:val="yellow"/>
        </w:rPr>
        <w:t>blow up subway stations</w:t>
      </w:r>
      <w:r>
        <w:t xml:space="preserve"> under Grand Central and Times Square on Sept. 11, 2009. An Afghanistan native living in the U.S., </w:t>
      </w:r>
      <w:r w:rsidRPr="004A5042">
        <w:rPr>
          <w:rStyle w:val="StyleUnderline"/>
          <w:highlight w:val="yellow"/>
        </w:rPr>
        <w:t>Zazi became a suspect when he used</w:t>
      </w:r>
      <w:r w:rsidRPr="0024146D">
        <w:rPr>
          <w:rStyle w:val="StyleUnderline"/>
        </w:rPr>
        <w:t xml:space="preserve"> his </w:t>
      </w:r>
      <w:r w:rsidRPr="004A5042">
        <w:rPr>
          <w:rStyle w:val="Emphasis"/>
          <w:highlight w:val="yellow"/>
        </w:rPr>
        <w:t>unencrypted</w:t>
      </w:r>
      <w:r>
        <w:t xml:space="preserve"> Yahoo </w:t>
      </w:r>
      <w:r w:rsidRPr="004A5042">
        <w:rPr>
          <w:rStyle w:val="StyleUnderline"/>
          <w:highlight w:val="yellow"/>
        </w:rPr>
        <w:t>email</w:t>
      </w:r>
      <w:r>
        <w:t xml:space="preserve"> account </w:t>
      </w:r>
      <w:r w:rsidRPr="0024146D">
        <w:rPr>
          <w:rStyle w:val="StyleUnderline"/>
        </w:rPr>
        <w:t>to double-check with his al Qaeda handler</w:t>
      </w:r>
      <w:r>
        <w:t xml:space="preserve"> in Pakistan </w:t>
      </w:r>
      <w:r w:rsidRPr="0024146D">
        <w:rPr>
          <w:rStyle w:val="StyleUnderline"/>
        </w:rPr>
        <w:t xml:space="preserve">about the precise chemical mix to complete his bombs. Zazi and his collaborators, </w:t>
      </w:r>
      <w:r w:rsidRPr="0024146D">
        <w:rPr>
          <w:rStyle w:val="StyleUnderline"/>
        </w:rPr>
        <w:lastRenderedPageBreak/>
        <w:t>identified through phone records, were arrested shortly after he sent an email announcing the imminent attacks</w:t>
      </w:r>
      <w:r>
        <w:t>: “The marriage is ready.”</w:t>
      </w:r>
    </w:p>
    <w:p w14:paraId="3C3AFC5B" w14:textId="77777777" w:rsidR="000A7D62" w:rsidRDefault="000A7D62" w:rsidP="000A7D62">
      <w:r w:rsidRPr="0024146D">
        <w:rPr>
          <w:rStyle w:val="StyleUnderline"/>
        </w:rPr>
        <w:t>The Zazi example</w:t>
      </w:r>
      <w:r>
        <w:t xml:space="preserve"> (he pleaded guilty to conspiracy charges and awaits sentencing) </w:t>
      </w:r>
      <w:r w:rsidRPr="0024146D">
        <w:rPr>
          <w:rStyle w:val="StyleUnderline"/>
        </w:rPr>
        <w:t>highlights the risks that Silicon Valley firms are taking</w:t>
      </w:r>
      <w:r>
        <w:t xml:space="preserve"> with their reputations </w:t>
      </w:r>
      <w:r w:rsidRPr="0024146D">
        <w:rPr>
          <w:rStyle w:val="StyleUnderline"/>
        </w:rPr>
        <w:t>by making it impossible for intelligence agencies or law enforcement to gain access to these communications</w:t>
      </w:r>
      <w:r>
        <w:t>. In September, marketers from Apple bragged of changes to its operating system so that it will not comply with judicial orders in national-security or criminal investigations.</w:t>
      </w:r>
    </w:p>
    <w:p w14:paraId="3DEFFCE9" w14:textId="77777777" w:rsidR="000A7D62" w:rsidRDefault="000A7D62" w:rsidP="000A7D62">
      <w:r>
        <w:t>“Unlike our competitors,” Apple announced, “it’s not technically feasible for us to respond to government warrants.” This encryption was quickly matched by Google and the WhatsApp messaging service owned by Facebook.</w:t>
      </w:r>
    </w:p>
    <w:p w14:paraId="3AC645EB" w14:textId="77777777" w:rsidR="000A7D62" w:rsidRDefault="000A7D62" w:rsidP="000A7D62">
      <w:r>
        <w:t>In a private meeting last month, Deputy Attorney General James Cole asked the general counsel of Apple why the company would want to market to criminals. As the Journal reported last week, Mr. Cole gave the hypothetical of the police announcing that they would have been able to rescue a murdered child if only they could have had access to the killer’s mobile device. Apple’s response was that the U.S. can always pass a law requiring companies to provide a way to gain access to communications under court orders.</w:t>
      </w:r>
    </w:p>
    <w:p w14:paraId="637528F4" w14:textId="77777777" w:rsidR="000A7D62" w:rsidRDefault="000A7D62" w:rsidP="000A7D62">
      <w:r>
        <w:t>Since then, U.S. and British officials have made numerous trips to Silicon Valley to explain the dangers. FBI Director James Comey gave a speech citing the case of a sex offender who lured a 12-year-old boy in Louisiana in 2010 using text messages, which were later obtained to get a murder conviction. “There should be no one in the U.S. above the law,” Mr. Comey said, “and also no places within the U.S. that are beyond the law.”</w:t>
      </w:r>
    </w:p>
    <w:p w14:paraId="20B0F7A7" w14:textId="77777777" w:rsidR="000A7D62" w:rsidRDefault="000A7D62" w:rsidP="000A7D62">
      <w:r>
        <w:t>Robert Hannigan, the head of Britain’s electronic-intelligence agency, Government Communications Headquarters, warned in a Financial Times op-ed earlier this month: “</w:t>
      </w:r>
      <w:r w:rsidRPr="006C1316">
        <w:rPr>
          <w:rStyle w:val="StyleUnderline"/>
        </w:rPr>
        <w:t>However much they may dislike it,</w:t>
      </w:r>
      <w:r>
        <w:t xml:space="preserve">” </w:t>
      </w:r>
      <w:r w:rsidRPr="004A5042">
        <w:rPr>
          <w:rStyle w:val="StyleUnderline"/>
          <w:highlight w:val="yellow"/>
        </w:rPr>
        <w:t>Silicon Valley firms</w:t>
      </w:r>
      <w:r>
        <w:t xml:space="preserve"> “</w:t>
      </w:r>
      <w:r w:rsidRPr="004A5042">
        <w:rPr>
          <w:rStyle w:val="StyleUnderline"/>
          <w:highlight w:val="yellow"/>
        </w:rPr>
        <w:t>have become</w:t>
      </w:r>
      <w:r w:rsidRPr="006C1316">
        <w:rPr>
          <w:rStyle w:val="StyleUnderline"/>
        </w:rPr>
        <w:t xml:space="preserve"> the </w:t>
      </w:r>
      <w:r w:rsidRPr="004A5042">
        <w:rPr>
          <w:rStyle w:val="Emphasis"/>
          <w:highlight w:val="yellow"/>
        </w:rPr>
        <w:t>command-and-control networks of choice</w:t>
      </w:r>
      <w:r w:rsidRPr="004A5042">
        <w:rPr>
          <w:rStyle w:val="StyleUnderline"/>
          <w:highlight w:val="yellow"/>
        </w:rPr>
        <w:t xml:space="preserve"> for terrorists and criminals</w:t>
      </w:r>
      <w:r>
        <w:t>.”</w:t>
      </w:r>
    </w:p>
    <w:p w14:paraId="4019816F" w14:textId="77777777" w:rsidR="000A7D62" w:rsidRDefault="000A7D62" w:rsidP="000A7D62">
      <w:r>
        <w:t>Even without terrorism attacks that could have been prevented, Mr. Hannigan said, he thought Internet users may be “ahead” of Silicon Valley: “They do not want the media platforms they use with their friends and families to facilitate murder or child abuse.”</w:t>
      </w:r>
    </w:p>
    <w:p w14:paraId="2D8748E8" w14:textId="77777777" w:rsidR="000A7D62" w:rsidRDefault="000A7D62" w:rsidP="000A7D62">
      <w:r>
        <w:t>It looks like Silicon Valley has misread public opinion. The initial media frenzy caused by the Edward Snowden leaks has been replaced by recognition that the National Security Agency is among the most lawyered agencies in the government. Contrary to initial media reports, the NSA does not listen willy-nilly to phone and email communications.</w:t>
      </w:r>
    </w:p>
    <w:p w14:paraId="3A04ADFE" w14:textId="77777777" w:rsidR="000A7D62" w:rsidRDefault="000A7D62" w:rsidP="000A7D62">
      <w:r>
        <w:t>Last week, the Senate killed a bill once considered a sure thing. The bill would have created new barriers to the NSA obtaining phone metadata to connect the dots to identify terrorists and prevent their attacks. Phone companies, not the NSA, would have retained these records. There would have been greater risks of leaks of individual records. An unconstitutional privacy advocate would have been inserted into Foreign Intelligence Surveillance Court proceedings.</w:t>
      </w:r>
    </w:p>
    <w:p w14:paraId="6093CE93" w14:textId="77777777" w:rsidR="000A7D62" w:rsidRDefault="000A7D62" w:rsidP="000A7D62">
      <w:r w:rsidRPr="006C1316">
        <w:rPr>
          <w:rStyle w:val="StyleUnderline"/>
        </w:rPr>
        <w:t>The lesson of</w:t>
      </w:r>
      <w:r>
        <w:t xml:space="preserve"> the </w:t>
      </w:r>
      <w:r w:rsidRPr="006C1316">
        <w:rPr>
          <w:rStyle w:val="StyleUnderline"/>
        </w:rPr>
        <w:t>Snowden</w:t>
      </w:r>
      <w:r>
        <w:t xml:space="preserve"> accusations </w:t>
      </w:r>
      <w:r w:rsidRPr="006C1316">
        <w:rPr>
          <w:rStyle w:val="StyleUnderline"/>
        </w:rPr>
        <w:t>is that citizens in a democracy make reasonable trade-offs between privacy and security once they have all the facts. As people realized that the rules-bound NSA poses little to no risk to their privacy, there was no reason to hamstring its operations. Likewise, law-abiding people know that there is little to no risk to their privacy when communications companies comply with U.S. court orders</w:t>
      </w:r>
      <w:r>
        <w:t>.</w:t>
      </w:r>
    </w:p>
    <w:p w14:paraId="2168CD6C" w14:textId="77777777" w:rsidR="000A7D62" w:rsidRDefault="000A7D62" w:rsidP="000A7D62">
      <w:r>
        <w:t>Finding no willingness by Silicon Valley to rethink its approach without being required by law, FBI Director Comey recently asked Congress to update the Communications Assistance for Law Enforcement Act of 1994. This requires traditional phone companies to comply with court orders to provide access to records. He wants the law updated to cover Apple, Google and other digital companies.</w:t>
      </w:r>
    </w:p>
    <w:p w14:paraId="4C9D70EA" w14:textId="77777777" w:rsidR="000A7D62" w:rsidRDefault="000A7D62" w:rsidP="000A7D62">
      <w:r w:rsidRPr="00125C65">
        <w:rPr>
          <w:rStyle w:val="StyleUnderline"/>
        </w:rPr>
        <w:t xml:space="preserve">Silicon Valley </w:t>
      </w:r>
      <w:r w:rsidRPr="004A5042">
        <w:rPr>
          <w:rStyle w:val="StyleUnderline"/>
          <w:highlight w:val="yellow"/>
        </w:rPr>
        <w:t>firms</w:t>
      </w:r>
      <w:r w:rsidRPr="00125C65">
        <w:rPr>
          <w:rStyle w:val="StyleUnderline"/>
        </w:rPr>
        <w:t xml:space="preserve"> should find ways to comply with U.S. court orders or expect Congress to order them to do so. They</w:t>
      </w:r>
      <w:r>
        <w:t xml:space="preserve"> also </w:t>
      </w:r>
      <w:r w:rsidRPr="004A5042">
        <w:rPr>
          <w:rStyle w:val="StyleUnderline"/>
          <w:highlight w:val="yellow"/>
        </w:rPr>
        <w:t>shouldn’t be surprised if</w:t>
      </w:r>
      <w:r w:rsidRPr="00125C65">
        <w:rPr>
          <w:rStyle w:val="StyleUnderline"/>
        </w:rPr>
        <w:t xml:space="preserve"> their </w:t>
      </w:r>
      <w:r w:rsidRPr="004A5042">
        <w:rPr>
          <w:rStyle w:val="StyleUnderline"/>
          <w:highlight w:val="yellow"/>
        </w:rPr>
        <w:t xml:space="preserve">customers think less of companies that </w:t>
      </w:r>
      <w:r w:rsidRPr="004A5042">
        <w:rPr>
          <w:rStyle w:val="Emphasis"/>
          <w:highlight w:val="yellow"/>
        </w:rPr>
        <w:t>go out of their way</w:t>
      </w:r>
      <w:r w:rsidRPr="004A5042">
        <w:rPr>
          <w:rStyle w:val="StyleUnderline"/>
          <w:highlight w:val="yellow"/>
        </w:rPr>
        <w:t xml:space="preserve"> to market </w:t>
      </w:r>
      <w:r w:rsidRPr="004A5042">
        <w:rPr>
          <w:rStyle w:val="Emphasis"/>
          <w:highlight w:val="yellow"/>
        </w:rPr>
        <w:t>technical solutions</w:t>
      </w:r>
      <w:r w:rsidRPr="004A5042">
        <w:rPr>
          <w:rStyle w:val="StyleUnderline"/>
          <w:highlight w:val="yellow"/>
        </w:rPr>
        <w:t xml:space="preserve"> to </w:t>
      </w:r>
      <w:r w:rsidRPr="004A5042">
        <w:rPr>
          <w:rStyle w:val="Emphasis"/>
          <w:highlight w:val="yellow"/>
        </w:rPr>
        <w:t>terrorists</w:t>
      </w:r>
      <w:r w:rsidRPr="004A5042">
        <w:rPr>
          <w:rStyle w:val="StyleUnderline"/>
          <w:highlight w:val="yellow"/>
        </w:rPr>
        <w:t xml:space="preserve"> and </w:t>
      </w:r>
      <w:r w:rsidRPr="004A5042">
        <w:rPr>
          <w:rStyle w:val="Emphasis"/>
          <w:highlight w:val="yellow"/>
        </w:rPr>
        <w:t>criminals</w:t>
      </w:r>
      <w:r>
        <w:t>.</w:t>
      </w:r>
    </w:p>
    <w:p w14:paraId="4F01A230" w14:textId="77777777" w:rsidR="000A7D62" w:rsidRDefault="000A7D62" w:rsidP="000A7D62"/>
    <w:p w14:paraId="0CB7FBD5" w14:textId="24B950A2" w:rsidR="000A7D62" w:rsidRDefault="000A7D62" w:rsidP="000A7D62">
      <w:pPr>
        <w:pStyle w:val="Heading3"/>
      </w:pPr>
      <w:r>
        <w:lastRenderedPageBreak/>
        <w:t>Crime DA Link</w:t>
      </w:r>
      <w:r w:rsidR="00F25FA0">
        <w:t>s</w:t>
      </w:r>
    </w:p>
    <w:p w14:paraId="0944DF8B" w14:textId="77777777" w:rsidR="000A7D62" w:rsidRDefault="000A7D62" w:rsidP="000A7D62">
      <w:pPr>
        <w:pStyle w:val="Heading4"/>
      </w:pPr>
      <w:r>
        <w:t xml:space="preserve">Encryption transforms the internet into </w:t>
      </w:r>
      <w:r w:rsidRPr="005A499B">
        <w:rPr>
          <w:u w:val="single"/>
        </w:rPr>
        <w:t>an ungovernable space</w:t>
      </w:r>
      <w:r>
        <w:t xml:space="preserve">. Law enforcement would become </w:t>
      </w:r>
      <w:r w:rsidRPr="005A499B">
        <w:rPr>
          <w:u w:val="single"/>
        </w:rPr>
        <w:t>powerless</w:t>
      </w:r>
      <w:r>
        <w:t xml:space="preserve">. </w:t>
      </w:r>
    </w:p>
    <w:p w14:paraId="32407DB6" w14:textId="77777777" w:rsidR="000A7D62" w:rsidRPr="00AD343F" w:rsidRDefault="000A7D62" w:rsidP="000A7D62">
      <w:r w:rsidRPr="00AD343F">
        <w:rPr>
          <w:rStyle w:val="Style13ptBold"/>
        </w:rPr>
        <w:t>Wittes 1</w:t>
      </w:r>
      <w:r>
        <w:rPr>
          <w:rStyle w:val="Style13ptBold"/>
        </w:rPr>
        <w:t>5</w:t>
      </w:r>
      <w:r>
        <w:t xml:space="preserve"> — Benjamin Wittes, Senior Fellow in Governance Studies at the Brookings Institution, Editor in Chief of Lawfare, Member of the Task Force on National Security and Law at the Hoover Institution, 2015 (“</w:t>
      </w:r>
      <w:r w:rsidRPr="00D12F6F">
        <w:t>Thoughts on Encryption and Going Dark, Part II: The Debate on the Merits</w:t>
      </w:r>
      <w:r>
        <w:t xml:space="preserve">,” </w:t>
      </w:r>
      <w:r>
        <w:rPr>
          <w:i/>
        </w:rPr>
        <w:t>Lawfare</w:t>
      </w:r>
      <w:r>
        <w:t>—a national security blog curated by the Brookings Institution, July 12</w:t>
      </w:r>
      <w:r w:rsidRPr="00C25346">
        <w:rPr>
          <w:vertAlign w:val="superscript"/>
        </w:rPr>
        <w:t>th</w:t>
      </w:r>
      <w:r>
        <w:t xml:space="preserve">, Available Online at </w:t>
      </w:r>
      <w:r w:rsidRPr="00D12F6F">
        <w:t>http://www.lawfareblog.com/thoughts-encryption-and-going-dark-part-ii-debate-merits</w:t>
      </w:r>
      <w:r>
        <w:t>, Accessed 07-13-2015)</w:t>
      </w:r>
    </w:p>
    <w:p w14:paraId="6F237B04" w14:textId="77777777" w:rsidR="000A7D62" w:rsidRDefault="000A7D62" w:rsidP="000A7D62">
      <w:r>
        <w:t xml:space="preserve">Consider the conceptual question first. </w:t>
      </w:r>
      <w:r w:rsidRPr="00A16BF3">
        <w:rPr>
          <w:rStyle w:val="StyleUnderline"/>
        </w:rPr>
        <w:t>Would it be a good idea to have a world-wide communications infrastructure that is</w:t>
      </w:r>
      <w:r>
        <w:t xml:space="preserve">, as Bruce Schneier has aptly put it, </w:t>
      </w:r>
      <w:r w:rsidRPr="00A16BF3">
        <w:rPr>
          <w:rStyle w:val="StyleUnderline"/>
        </w:rPr>
        <w:t>secure from all attackers?</w:t>
      </w:r>
      <w:r>
        <w:t xml:space="preserve"> That is, </w:t>
      </w:r>
      <w:r w:rsidRPr="00A16BF3">
        <w:rPr>
          <w:rStyle w:val="StyleUnderline"/>
        </w:rPr>
        <w:t>if we could snap our fingers and make all device-to-device communications perfectly secure against interception from the Chinese, from hackers, from the FSB but also from the FBI even wielding lawful process, would that be desirable? Or</w:t>
      </w:r>
      <w:r>
        <w:t xml:space="preserve">, in the alternative, </w:t>
      </w:r>
      <w:r w:rsidRPr="00A16BF3">
        <w:rPr>
          <w:rStyle w:val="StyleUnderline"/>
        </w:rPr>
        <w:t>do we want to create an internet as secure as possible from everyone except government investigators exercising their legal authorities with the understanding that other countries may do the same?</w:t>
      </w:r>
    </w:p>
    <w:p w14:paraId="3F3348BB" w14:textId="77777777" w:rsidR="000A7D62" w:rsidRDefault="000A7D62" w:rsidP="000A7D62">
      <w:r w:rsidRPr="00A16BF3">
        <w:rPr>
          <w:rStyle w:val="StyleUnderline"/>
        </w:rPr>
        <w:t>Conceptually speaking, I am with Comey on this question—and the matter does not seem</w:t>
      </w:r>
      <w:r>
        <w:t xml:space="preserve"> to me </w:t>
      </w:r>
      <w:r w:rsidRPr="00A16BF3">
        <w:rPr>
          <w:rStyle w:val="StyleUnderline"/>
        </w:rPr>
        <w:t xml:space="preserve">an especially close call. The belief in principle in </w:t>
      </w:r>
      <w:r w:rsidRPr="004A098C">
        <w:rPr>
          <w:rStyle w:val="StyleUnderline"/>
          <w:highlight w:val="yellow"/>
        </w:rPr>
        <w:t>creating a</w:t>
      </w:r>
      <w:r w:rsidRPr="00A16BF3">
        <w:rPr>
          <w:rStyle w:val="StyleUnderline"/>
        </w:rPr>
        <w:t xml:space="preserve"> giant world-wide </w:t>
      </w:r>
      <w:r w:rsidRPr="004A098C">
        <w:rPr>
          <w:rStyle w:val="StyleUnderline"/>
          <w:highlight w:val="yellow"/>
        </w:rPr>
        <w:t>network on which surveillance is technically impossible is</w:t>
      </w:r>
      <w:r w:rsidRPr="00A16BF3">
        <w:rPr>
          <w:rStyle w:val="StyleUnderline"/>
        </w:rPr>
        <w:t xml:space="preserve"> really </w:t>
      </w:r>
      <w:r w:rsidRPr="004A098C">
        <w:rPr>
          <w:rStyle w:val="StyleUnderline"/>
          <w:highlight w:val="yellow"/>
        </w:rPr>
        <w:t>an argument for</w:t>
      </w:r>
      <w:r w:rsidRPr="00A16BF3">
        <w:rPr>
          <w:rStyle w:val="StyleUnderline"/>
        </w:rPr>
        <w:t xml:space="preserve"> the </w:t>
      </w:r>
      <w:r w:rsidRPr="004A098C">
        <w:rPr>
          <w:rStyle w:val="StyleUnderline"/>
          <w:highlight w:val="yellow"/>
        </w:rPr>
        <w:t xml:space="preserve">creation of </w:t>
      </w:r>
      <w:r w:rsidRPr="004A098C">
        <w:rPr>
          <w:rStyle w:val="Emphasis"/>
          <w:highlight w:val="yellow"/>
        </w:rPr>
        <w:t>the world's largest ungoverned space</w:t>
      </w:r>
      <w:r w:rsidRPr="00A16BF3">
        <w:rPr>
          <w:rStyle w:val="StyleUnderline"/>
        </w:rPr>
        <w:t>. I understand why techno-anarchists find this idea so appealing. I can't imagine</w:t>
      </w:r>
      <w:r>
        <w:t xml:space="preserve"> for moment, however, </w:t>
      </w:r>
      <w:r w:rsidRPr="00A16BF3">
        <w:rPr>
          <w:rStyle w:val="StyleUnderline"/>
        </w:rPr>
        <w:t>why anyone else would</w:t>
      </w:r>
      <w:r>
        <w:t>.</w:t>
      </w:r>
    </w:p>
    <w:p w14:paraId="2D7A0693" w14:textId="77777777" w:rsidR="000A7D62" w:rsidRDefault="000A7D62" w:rsidP="000A7D62">
      <w:r w:rsidRPr="004A098C">
        <w:rPr>
          <w:rStyle w:val="StyleUnderline"/>
          <w:highlight w:val="yellow"/>
        </w:rPr>
        <w:t>Consider the</w:t>
      </w:r>
      <w:r w:rsidRPr="00A16BF3">
        <w:rPr>
          <w:rStyle w:val="StyleUnderline"/>
        </w:rPr>
        <w:t xml:space="preserve"> comparable </w:t>
      </w:r>
      <w:r w:rsidRPr="004A098C">
        <w:rPr>
          <w:rStyle w:val="StyleUnderline"/>
          <w:highlight w:val="yellow"/>
        </w:rPr>
        <w:t>argument in physical space: the creation of a city in which authorities</w:t>
      </w:r>
      <w:r w:rsidRPr="004A098C">
        <w:rPr>
          <w:rStyle w:val="StyleUnderline"/>
        </w:rPr>
        <w:t xml:space="preserve"> are</w:t>
      </w:r>
      <w:r w:rsidRPr="00A16BF3">
        <w:rPr>
          <w:rStyle w:val="StyleUnderline"/>
        </w:rPr>
        <w:t xml:space="preserve"> entirely dependent on citizen reporting of bad conduct but </w:t>
      </w:r>
      <w:r w:rsidRPr="004A098C">
        <w:rPr>
          <w:rStyle w:val="StyleUnderline"/>
          <w:highlight w:val="yellow"/>
        </w:rPr>
        <w:t>have no direct visibility onto what happens on the streets and no ability to conduct search warrants</w:t>
      </w:r>
      <w:r w:rsidRPr="00A16BF3">
        <w:rPr>
          <w:rStyle w:val="StyleUnderline"/>
        </w:rPr>
        <w:t xml:space="preserve"> (even with court orders) </w:t>
      </w:r>
      <w:r w:rsidRPr="004A098C">
        <w:rPr>
          <w:rStyle w:val="StyleUnderline"/>
          <w:highlight w:val="yellow"/>
        </w:rPr>
        <w:t>or to patrol</w:t>
      </w:r>
      <w:r w:rsidRPr="00A16BF3">
        <w:rPr>
          <w:rStyle w:val="StyleUnderline"/>
        </w:rPr>
        <w:t xml:space="preserve"> parks or street corners. Would you want to live in that city? </w:t>
      </w:r>
      <w:r w:rsidRPr="005A499B">
        <w:rPr>
          <w:rStyle w:val="StyleUnderline"/>
          <w:highlight w:val="yellow"/>
        </w:rPr>
        <w:t xml:space="preserve">The idea that </w:t>
      </w:r>
      <w:r w:rsidRPr="005A499B">
        <w:rPr>
          <w:rStyle w:val="Emphasis"/>
          <w:highlight w:val="yellow"/>
        </w:rPr>
        <w:t>ungoverned spaces really suck</w:t>
      </w:r>
      <w:r w:rsidRPr="005A499B">
        <w:rPr>
          <w:rStyle w:val="StyleUnderline"/>
          <w:highlight w:val="yellow"/>
        </w:rPr>
        <w:t xml:space="preserve"> is not controversial when you're talking about </w:t>
      </w:r>
      <w:r w:rsidRPr="005A499B">
        <w:rPr>
          <w:rStyle w:val="Emphasis"/>
          <w:highlight w:val="yellow"/>
        </w:rPr>
        <w:t>Yemen</w:t>
      </w:r>
      <w:r w:rsidRPr="005A499B">
        <w:rPr>
          <w:rStyle w:val="StyleUnderline"/>
          <w:highlight w:val="yellow"/>
        </w:rPr>
        <w:t xml:space="preserve"> or </w:t>
      </w:r>
      <w:r w:rsidRPr="005A499B">
        <w:rPr>
          <w:rStyle w:val="Emphasis"/>
          <w:highlight w:val="yellow"/>
        </w:rPr>
        <w:t>Somalia</w:t>
      </w:r>
      <w:r w:rsidRPr="005A499B">
        <w:rPr>
          <w:rStyle w:val="StyleUnderline"/>
          <w:highlight w:val="yellow"/>
        </w:rPr>
        <w:t xml:space="preserve">. I see </w:t>
      </w:r>
      <w:r w:rsidRPr="005A499B">
        <w:rPr>
          <w:rStyle w:val="Emphasis"/>
          <w:highlight w:val="yellow"/>
        </w:rPr>
        <w:t>nothing more attractive</w:t>
      </w:r>
      <w:r w:rsidRPr="005A499B">
        <w:rPr>
          <w:rStyle w:val="StyleUnderline"/>
          <w:highlight w:val="yellow"/>
        </w:rPr>
        <w:t xml:space="preserve"> about the creation of a worldwide architecture in which it is technically impossible to intercept and read </w:t>
      </w:r>
      <w:r w:rsidRPr="005A499B">
        <w:rPr>
          <w:rStyle w:val="Emphasis"/>
          <w:highlight w:val="yellow"/>
        </w:rPr>
        <w:t>ISIS communications</w:t>
      </w:r>
      <w:r w:rsidRPr="00A16BF3">
        <w:rPr>
          <w:rStyle w:val="StyleUnderline"/>
        </w:rPr>
        <w:t xml:space="preserve"> with followers </w:t>
      </w:r>
      <w:r w:rsidRPr="005A499B">
        <w:rPr>
          <w:rStyle w:val="StyleUnderline"/>
          <w:highlight w:val="yellow"/>
        </w:rPr>
        <w:t xml:space="preserve">or to follow </w:t>
      </w:r>
      <w:r w:rsidRPr="005A499B">
        <w:rPr>
          <w:rStyle w:val="Emphasis"/>
          <w:highlight w:val="yellow"/>
        </w:rPr>
        <w:t>child predators</w:t>
      </w:r>
      <w:r w:rsidRPr="005A499B">
        <w:rPr>
          <w:rStyle w:val="StyleUnderline"/>
          <w:highlight w:val="yellow"/>
        </w:rPr>
        <w:t xml:space="preserve"> into chatrooms where they go after kids</w:t>
      </w:r>
      <w:r>
        <w:t>.</w:t>
      </w:r>
    </w:p>
    <w:p w14:paraId="3D5B0AAC" w14:textId="77777777" w:rsidR="000A7D62" w:rsidRDefault="000A7D62" w:rsidP="000A7D62"/>
    <w:p w14:paraId="4B0E805C" w14:textId="77777777" w:rsidR="00F25FA0" w:rsidRPr="0057519D" w:rsidRDefault="00F25FA0" w:rsidP="00F25FA0">
      <w:pPr>
        <w:pStyle w:val="Heading4"/>
      </w:pPr>
      <w:r>
        <w:t xml:space="preserve">Encryption empowers </w:t>
      </w:r>
      <w:r w:rsidRPr="0057519D">
        <w:rPr>
          <w:i/>
          <w:u w:val="single"/>
        </w:rPr>
        <w:t>criminals</w:t>
      </w:r>
      <w:r>
        <w:t xml:space="preserve"> and </w:t>
      </w:r>
      <w:r w:rsidRPr="0057519D">
        <w:rPr>
          <w:i/>
          <w:u w:val="single"/>
        </w:rPr>
        <w:t>terrorists</w:t>
      </w:r>
      <w:r>
        <w:t xml:space="preserve"> — it makes prosecution </w:t>
      </w:r>
      <w:r>
        <w:rPr>
          <w:u w:val="single"/>
        </w:rPr>
        <w:t>impossible</w:t>
      </w:r>
      <w:r>
        <w:t xml:space="preserve">. </w:t>
      </w:r>
    </w:p>
    <w:p w14:paraId="065F1CAC" w14:textId="77777777" w:rsidR="00F25FA0" w:rsidRPr="0057519D" w:rsidRDefault="00F25FA0" w:rsidP="00F25FA0">
      <w:r w:rsidRPr="0057519D">
        <w:rPr>
          <w:rStyle w:val="Style13ptBold"/>
        </w:rPr>
        <w:t>Vance 14</w:t>
      </w:r>
      <w:r>
        <w:t xml:space="preserve"> — </w:t>
      </w:r>
      <w:r w:rsidRPr="0057519D">
        <w:t xml:space="preserve">Cyrus Vance Jr., </w:t>
      </w:r>
      <w:r>
        <w:t>District A</w:t>
      </w:r>
      <w:r w:rsidRPr="0057519D">
        <w:t>ttorney of Manhattan</w:t>
      </w:r>
      <w:r>
        <w:t>, holds a J.D. from the Georgetown University Law Center, 2014</w:t>
      </w:r>
      <w:r w:rsidRPr="0057519D">
        <w:t xml:space="preserve"> </w:t>
      </w:r>
      <w:r>
        <w:t>(“</w:t>
      </w:r>
      <w:r w:rsidRPr="0057519D">
        <w:t>Apple and Google threaten public safety with default smartphone encryption</w:t>
      </w:r>
      <w:r>
        <w:t xml:space="preserve">,” </w:t>
      </w:r>
      <w:r>
        <w:rPr>
          <w:i/>
        </w:rPr>
        <w:t>Washington Post</w:t>
      </w:r>
      <w:r>
        <w:t>, September 26</w:t>
      </w:r>
      <w:r w:rsidRPr="0057519D">
        <w:rPr>
          <w:vertAlign w:val="superscript"/>
        </w:rPr>
        <w:t>th</w:t>
      </w:r>
      <w:r>
        <w:t xml:space="preserve">, Available Online at </w:t>
      </w:r>
      <w:hyperlink r:id="rId24" w:history="1">
        <w:r w:rsidRPr="00D22175">
          <w:rPr>
            <w:rStyle w:val="Hyperlink"/>
          </w:rPr>
          <w:t>http://www.washingtonpost.com/opinions/apple-and-google-threaten-public-safety-with-default-smartphone-encryption/2014/09/25/43af9bf0-44ab-11e4-b437-1a7368204804_story.html</w:t>
        </w:r>
      </w:hyperlink>
      <w:r>
        <w:t>, Accessed 07-05-2015)</w:t>
      </w:r>
    </w:p>
    <w:p w14:paraId="09DB9E65" w14:textId="77777777" w:rsidR="00F25FA0" w:rsidRDefault="00F25FA0" w:rsidP="00F25FA0">
      <w:r w:rsidRPr="0057519D">
        <w:rPr>
          <w:rStyle w:val="StyleUnderline"/>
        </w:rPr>
        <w:t>Apple and Google</w:t>
      </w:r>
      <w:r>
        <w:t xml:space="preserve">, whose operating systems run a combined 96.4 percent of smartphones worldwide, </w:t>
      </w:r>
      <w:r w:rsidRPr="0057519D">
        <w:rPr>
          <w:rStyle w:val="StyleUnderline"/>
        </w:rPr>
        <w:t>announced</w:t>
      </w:r>
      <w:r>
        <w:t xml:space="preserve"> last week </w:t>
      </w:r>
      <w:r w:rsidRPr="0057519D">
        <w:rPr>
          <w:rStyle w:val="StyleUnderline"/>
        </w:rPr>
        <w:t>that</w:t>
      </w:r>
      <w:r>
        <w:t xml:space="preserve"> their </w:t>
      </w:r>
      <w:r w:rsidRPr="0057519D">
        <w:rPr>
          <w:rStyle w:val="StyleUnderline"/>
        </w:rPr>
        <w:t>new operating systems will prevent them from complying with U.S. judicial warrants ordering them to unlock users’ passcode-protected mobile devices</w:t>
      </w:r>
      <w:r>
        <w:t>.</w:t>
      </w:r>
    </w:p>
    <w:p w14:paraId="49584D1A" w14:textId="77777777" w:rsidR="00F25FA0" w:rsidRDefault="00F25FA0" w:rsidP="00F25FA0">
      <w:r>
        <w:t xml:space="preserve">Each company tweaked the code of its new and forthcoming mobile operating systems — iOS 8 and Android “L,” respectively — for this explicit purpose. “Apple cannot bypass your passcode and therefore cannot access this data. So it’s not technically feasible for us to respond to government warrants for the extraction of this data from devices in their </w:t>
      </w:r>
      <w:r>
        <w:lastRenderedPageBreak/>
        <w:t>possession,” reads a new section of Apple’s Web site. “Keys are not stored off of the device, so they cannot be shared with law enforcement,” a Google spokeswoman stated.</w:t>
      </w:r>
    </w:p>
    <w:p w14:paraId="5B92B210" w14:textId="77777777" w:rsidR="00F25FA0" w:rsidRDefault="00F25FA0" w:rsidP="00F25FA0">
      <w:r>
        <w:t xml:space="preserve">While these maneuvers may be a welcome change for those who seek greater privacy controls, </w:t>
      </w:r>
      <w:r w:rsidRPr="0057519D">
        <w:rPr>
          <w:rStyle w:val="StyleUnderline"/>
        </w:rPr>
        <w:t xml:space="preserve">the </w:t>
      </w:r>
      <w:r w:rsidRPr="0057519D">
        <w:rPr>
          <w:rStyle w:val="Emphasis"/>
          <w:highlight w:val="yellow"/>
        </w:rPr>
        <w:t>unintended victors</w:t>
      </w:r>
      <w:r w:rsidRPr="0057519D">
        <w:rPr>
          <w:rStyle w:val="StyleUnderline"/>
          <w:highlight w:val="yellow"/>
        </w:rPr>
        <w:t xml:space="preserve"> will</w:t>
      </w:r>
      <w:r w:rsidRPr="0057519D">
        <w:rPr>
          <w:rStyle w:val="StyleUnderline"/>
        </w:rPr>
        <w:t xml:space="preserve"> ultimately </w:t>
      </w:r>
      <w:r w:rsidRPr="0057519D">
        <w:rPr>
          <w:rStyle w:val="StyleUnderline"/>
          <w:highlight w:val="yellow"/>
        </w:rPr>
        <w:t xml:space="preserve">be </w:t>
      </w:r>
      <w:r w:rsidRPr="0057519D">
        <w:rPr>
          <w:rStyle w:val="Emphasis"/>
          <w:highlight w:val="yellow"/>
        </w:rPr>
        <w:t>criminals</w:t>
      </w:r>
      <w:r w:rsidRPr="0057519D">
        <w:rPr>
          <w:rStyle w:val="StyleUnderline"/>
        </w:rPr>
        <w:t xml:space="preserve">, </w:t>
      </w:r>
      <w:r w:rsidRPr="0057519D">
        <w:rPr>
          <w:rStyle w:val="StyleUnderline"/>
          <w:highlight w:val="yellow"/>
        </w:rPr>
        <w:t>who are</w:t>
      </w:r>
      <w:r w:rsidRPr="0057519D">
        <w:rPr>
          <w:rStyle w:val="StyleUnderline"/>
        </w:rPr>
        <w:t xml:space="preserve"> now </w:t>
      </w:r>
      <w:r w:rsidRPr="0057519D">
        <w:rPr>
          <w:rStyle w:val="StyleUnderline"/>
          <w:highlight w:val="yellow"/>
        </w:rPr>
        <w:t>free to hide evidence on their phones despite valid warrants</w:t>
      </w:r>
      <w:r w:rsidRPr="0057519D">
        <w:rPr>
          <w:rStyle w:val="StyleUnderline"/>
        </w:rPr>
        <w:t xml:space="preserve"> to search them</w:t>
      </w:r>
      <w:r>
        <w:t>.</w:t>
      </w:r>
    </w:p>
    <w:p w14:paraId="25C604ED" w14:textId="77777777" w:rsidR="00F25FA0" w:rsidRDefault="00F25FA0" w:rsidP="00F25FA0">
      <w:r w:rsidRPr="0057519D">
        <w:rPr>
          <w:rStyle w:val="StyleUnderline"/>
          <w:highlight w:val="yellow"/>
        </w:rPr>
        <w:t xml:space="preserve">On the </w:t>
      </w:r>
      <w:r w:rsidRPr="0057519D">
        <w:rPr>
          <w:rStyle w:val="Emphasis"/>
          <w:highlight w:val="yellow"/>
        </w:rPr>
        <w:t>losing end</w:t>
      </w:r>
      <w:r w:rsidRPr="0057519D">
        <w:rPr>
          <w:rStyle w:val="StyleUnderline"/>
          <w:highlight w:val="yellow"/>
        </w:rPr>
        <w:t xml:space="preserve"> are</w:t>
      </w:r>
      <w:r w:rsidRPr="0057519D">
        <w:rPr>
          <w:rStyle w:val="StyleUnderline"/>
        </w:rPr>
        <w:t xml:space="preserve"> the </w:t>
      </w:r>
      <w:r w:rsidRPr="0057519D">
        <w:rPr>
          <w:rStyle w:val="Emphasis"/>
          <w:highlight w:val="yellow"/>
        </w:rPr>
        <w:t>victims of crimes</w:t>
      </w:r>
      <w:r w:rsidRPr="0057519D">
        <w:rPr>
          <w:rStyle w:val="StyleUnderline"/>
          <w:highlight w:val="yellow"/>
        </w:rPr>
        <w:t xml:space="preserve"> — from </w:t>
      </w:r>
      <w:r w:rsidRPr="0057519D">
        <w:rPr>
          <w:rStyle w:val="Emphasis"/>
          <w:highlight w:val="yellow"/>
        </w:rPr>
        <w:t>sexual assault</w:t>
      </w:r>
      <w:r w:rsidRPr="0057519D">
        <w:rPr>
          <w:rStyle w:val="StyleUnderline"/>
          <w:highlight w:val="yellow"/>
        </w:rPr>
        <w:t xml:space="preserve"> to </w:t>
      </w:r>
      <w:r w:rsidRPr="0057519D">
        <w:rPr>
          <w:rStyle w:val="Emphasis"/>
          <w:highlight w:val="yellow"/>
        </w:rPr>
        <w:t>money laundering</w:t>
      </w:r>
      <w:r w:rsidRPr="0057519D">
        <w:rPr>
          <w:rStyle w:val="StyleUnderline"/>
          <w:highlight w:val="yellow"/>
        </w:rPr>
        <w:t xml:space="preserve"> to </w:t>
      </w:r>
      <w:r w:rsidRPr="0057519D">
        <w:rPr>
          <w:rStyle w:val="Emphasis"/>
          <w:highlight w:val="yellow"/>
        </w:rPr>
        <w:t>robbery</w:t>
      </w:r>
      <w:r w:rsidRPr="0057519D">
        <w:rPr>
          <w:rStyle w:val="StyleUnderline"/>
          <w:highlight w:val="yellow"/>
        </w:rPr>
        <w:t xml:space="preserve">, </w:t>
      </w:r>
      <w:r w:rsidRPr="0057519D">
        <w:rPr>
          <w:rStyle w:val="Emphasis"/>
          <w:highlight w:val="yellow"/>
        </w:rPr>
        <w:t>kidnapping</w:t>
      </w:r>
      <w:r w:rsidRPr="0057519D">
        <w:rPr>
          <w:rStyle w:val="StyleUnderline"/>
          <w:highlight w:val="yellow"/>
        </w:rPr>
        <w:t xml:space="preserve"> and </w:t>
      </w:r>
      <w:r w:rsidRPr="0057519D">
        <w:rPr>
          <w:rStyle w:val="Emphasis"/>
          <w:highlight w:val="yellow"/>
        </w:rPr>
        <w:t>homicide</w:t>
      </w:r>
      <w:r>
        <w:t xml:space="preserve"> — many of whom undoubtedly are these companies’ own loyal customers.</w:t>
      </w:r>
    </w:p>
    <w:p w14:paraId="38B7CE44" w14:textId="77777777" w:rsidR="00F25FA0" w:rsidRPr="0057519D" w:rsidRDefault="00F25FA0" w:rsidP="00F25FA0">
      <w:pPr>
        <w:rPr>
          <w:rStyle w:val="StyleUnderline"/>
        </w:rPr>
      </w:pPr>
      <w:r w:rsidRPr="0057519D">
        <w:rPr>
          <w:rStyle w:val="StyleUnderline"/>
        </w:rPr>
        <w:t xml:space="preserve">When news of these changes was reported, </w:t>
      </w:r>
      <w:r w:rsidRPr="0057519D">
        <w:rPr>
          <w:rStyle w:val="StyleUnderline"/>
          <w:highlight w:val="yellow"/>
        </w:rPr>
        <w:t>I did a</w:t>
      </w:r>
      <w:r>
        <w:t xml:space="preserve"> brief </w:t>
      </w:r>
      <w:r w:rsidRPr="0057519D">
        <w:rPr>
          <w:rStyle w:val="StyleUnderline"/>
          <w:highlight w:val="yellow"/>
        </w:rPr>
        <w:t>survey of</w:t>
      </w:r>
      <w:r w:rsidRPr="0057519D">
        <w:rPr>
          <w:rStyle w:val="StyleUnderline"/>
        </w:rPr>
        <w:t xml:space="preserve"> my office’s </w:t>
      </w:r>
      <w:r w:rsidRPr="0057519D">
        <w:rPr>
          <w:rStyle w:val="StyleUnderline"/>
          <w:highlight w:val="yellow"/>
        </w:rPr>
        <w:t>recent cases to see which defendants Apple and Google would have protected</w:t>
      </w:r>
      <w:r>
        <w:t xml:space="preserve"> had their passcode-locked smartphones been running iOS 8 or Android “L” at the time of their arrests. </w:t>
      </w:r>
      <w:r w:rsidRPr="0057519D">
        <w:rPr>
          <w:rStyle w:val="StyleUnderline"/>
          <w:highlight w:val="yellow"/>
        </w:rPr>
        <w:t>I found:</w:t>
      </w:r>
    </w:p>
    <w:p w14:paraId="7E70DC31" w14:textId="77777777" w:rsidR="00F25FA0" w:rsidRDefault="00F25FA0" w:rsidP="00F25FA0">
      <w:r>
        <w:t xml:space="preserve">* </w:t>
      </w:r>
      <w:r w:rsidRPr="0057519D">
        <w:rPr>
          <w:rStyle w:val="StyleUnderline"/>
          <w:rFonts w:hint="eastAsia"/>
          <w:highlight w:val="yellow"/>
        </w:rPr>
        <w:t xml:space="preserve">Multiple </w:t>
      </w:r>
      <w:r w:rsidRPr="0057519D">
        <w:rPr>
          <w:rStyle w:val="Emphasis"/>
          <w:rFonts w:hint="eastAsia"/>
          <w:highlight w:val="yellow"/>
        </w:rPr>
        <w:t>violent gang members</w:t>
      </w:r>
      <w:r w:rsidRPr="0057519D">
        <w:rPr>
          <w:rStyle w:val="StyleUnderline"/>
          <w:rFonts w:hint="eastAsia"/>
        </w:rPr>
        <w:t xml:space="preserve"> who discussed in a smartphone video their plans to shoot a rival. The video</w:t>
      </w:r>
      <w:r>
        <w:rPr>
          <w:rFonts w:hint="eastAsia"/>
        </w:rPr>
        <w:t xml:space="preserve"> was taken shortly before the members mistakenly shot an innocent bystander. The evidence </w:t>
      </w:r>
      <w:r w:rsidRPr="0057519D">
        <w:rPr>
          <w:rStyle w:val="StyleUnderline"/>
          <w:rFonts w:hint="eastAsia"/>
        </w:rPr>
        <w:t>would</w:t>
      </w:r>
      <w:r>
        <w:rPr>
          <w:rFonts w:hint="eastAsia"/>
        </w:rPr>
        <w:t xml:space="preserve"> later </w:t>
      </w:r>
      <w:r w:rsidRPr="0057519D">
        <w:rPr>
          <w:rStyle w:val="StyleUnderline"/>
          <w:rFonts w:hint="eastAsia"/>
        </w:rPr>
        <w:t>be used to implicate two dozen</w:t>
      </w:r>
      <w:r>
        <w:rPr>
          <w:rFonts w:hint="eastAsia"/>
        </w:rPr>
        <w:t xml:space="preserve"> of the gang</w:t>
      </w:r>
      <w:r>
        <w:t>’</w:t>
      </w:r>
      <w:r>
        <w:rPr>
          <w:rFonts w:hint="eastAsia"/>
        </w:rPr>
        <w:t xml:space="preserve">s </w:t>
      </w:r>
      <w:r w:rsidRPr="0057519D">
        <w:rPr>
          <w:rStyle w:val="StyleUnderline"/>
          <w:rFonts w:hint="eastAsia"/>
        </w:rPr>
        <w:t>mem</w:t>
      </w:r>
      <w:r w:rsidRPr="0057519D">
        <w:rPr>
          <w:rStyle w:val="StyleUnderline"/>
        </w:rPr>
        <w:t>bers in additional murders and shootings</w:t>
      </w:r>
      <w:r>
        <w:t>.</w:t>
      </w:r>
    </w:p>
    <w:p w14:paraId="4ABC4DAB" w14:textId="77777777" w:rsidR="00F25FA0" w:rsidRDefault="00F25FA0" w:rsidP="00F25FA0">
      <w:r>
        <w:t xml:space="preserve">* </w:t>
      </w:r>
      <w:r w:rsidRPr="0057519D">
        <w:rPr>
          <w:rStyle w:val="StyleUnderline"/>
          <w:rFonts w:hint="eastAsia"/>
          <w:highlight w:val="yellow"/>
        </w:rPr>
        <w:t xml:space="preserve">A vile </w:t>
      </w:r>
      <w:r w:rsidRPr="0057519D">
        <w:rPr>
          <w:rStyle w:val="StyleUnderline"/>
          <w:highlight w:val="yellow"/>
        </w:rPr>
        <w:t>“</w:t>
      </w:r>
      <w:r w:rsidRPr="0057519D">
        <w:rPr>
          <w:rStyle w:val="Emphasis"/>
          <w:rFonts w:hint="eastAsia"/>
          <w:highlight w:val="yellow"/>
        </w:rPr>
        <w:t>up-skirter</w:t>
      </w:r>
      <w:r w:rsidRPr="0057519D">
        <w:rPr>
          <w:rStyle w:val="StyleUnderline"/>
          <w:highlight w:val="yellow"/>
        </w:rPr>
        <w:t>”</w:t>
      </w:r>
      <w:r w:rsidRPr="0057519D">
        <w:rPr>
          <w:rStyle w:val="StyleUnderline"/>
        </w:rPr>
        <w:t xml:space="preserve"> </w:t>
      </w:r>
      <w:r w:rsidRPr="0057519D">
        <w:rPr>
          <w:rStyle w:val="StyleUnderline"/>
          <w:rFonts w:hint="eastAsia"/>
        </w:rPr>
        <w:t>who was observed by police inside a major subway station</w:t>
      </w:r>
      <w:r>
        <w:rPr>
          <w:rFonts w:hint="eastAsia"/>
        </w:rPr>
        <w:t xml:space="preserve"> walking up and down stairs behind women wearing skirts, with two iPhones angled upward in his hands. </w:t>
      </w:r>
      <w:r w:rsidRPr="0057519D">
        <w:rPr>
          <w:rFonts w:hint="eastAsia"/>
        </w:rPr>
        <w:t>A warrant allowed us to search the phones</w:t>
      </w:r>
      <w:r>
        <w:rPr>
          <w:rFonts w:hint="eastAsia"/>
        </w:rPr>
        <w:t>, which revealed exactly what you wo</w:t>
      </w:r>
      <w:r>
        <w:t>uld think, as recorded by the perpetrator at multiple stations throughout New York.</w:t>
      </w:r>
    </w:p>
    <w:p w14:paraId="34FC7B5A" w14:textId="77777777" w:rsidR="00F25FA0" w:rsidRDefault="00F25FA0" w:rsidP="00F25FA0">
      <w:r>
        <w:t xml:space="preserve">* </w:t>
      </w:r>
      <w:r w:rsidRPr="0057519D">
        <w:rPr>
          <w:rStyle w:val="StyleUnderline"/>
          <w:rFonts w:hint="eastAsia"/>
          <w:highlight w:val="yellow"/>
        </w:rPr>
        <w:t xml:space="preserve">An </w:t>
      </w:r>
      <w:r w:rsidRPr="0057519D">
        <w:rPr>
          <w:rStyle w:val="Emphasis"/>
          <w:rFonts w:hint="eastAsia"/>
          <w:highlight w:val="yellow"/>
        </w:rPr>
        <w:t>identity thief</w:t>
      </w:r>
      <w:r w:rsidRPr="0057519D">
        <w:rPr>
          <w:rStyle w:val="StyleUnderline"/>
          <w:rFonts w:hint="eastAsia"/>
        </w:rPr>
        <w:t xml:space="preserve"> whose smartphone contained the bank account numbers, blank check images, account activity screen shots and tax return information of several individuals</w:t>
      </w:r>
      <w:r>
        <w:rPr>
          <w:rFonts w:hint="eastAsia"/>
        </w:rPr>
        <w:t>.</w:t>
      </w:r>
    </w:p>
    <w:p w14:paraId="55150A8E" w14:textId="77777777" w:rsidR="00F25FA0" w:rsidRDefault="00F25FA0" w:rsidP="00F25FA0">
      <w:r w:rsidRPr="0057519D">
        <w:rPr>
          <w:rStyle w:val="StyleUnderline"/>
        </w:rPr>
        <w:t xml:space="preserve">Today, </w:t>
      </w:r>
      <w:r w:rsidRPr="0057519D">
        <w:rPr>
          <w:rStyle w:val="Emphasis"/>
          <w:highlight w:val="yellow"/>
        </w:rPr>
        <w:t>nearly every criminal case</w:t>
      </w:r>
      <w:r w:rsidRPr="0057519D">
        <w:rPr>
          <w:rStyle w:val="StyleUnderline"/>
          <w:highlight w:val="yellow"/>
        </w:rPr>
        <w:t xml:space="preserve"> has a digital component. Much of the evidence required to identify, locate and prosecute criminals is stored on smartphones. </w:t>
      </w:r>
      <w:r w:rsidRPr="0057519D">
        <w:rPr>
          <w:rStyle w:val="Emphasis"/>
          <w:highlight w:val="yellow"/>
        </w:rPr>
        <w:t>None of the above cases</w:t>
      </w:r>
      <w:r w:rsidRPr="0057519D">
        <w:rPr>
          <w:rStyle w:val="StyleUnderline"/>
          <w:highlight w:val="yellow"/>
        </w:rPr>
        <w:t xml:space="preserve"> could be prosecuted as effectively if</w:t>
      </w:r>
      <w:r w:rsidRPr="0057519D">
        <w:rPr>
          <w:rStyle w:val="StyleUnderline"/>
        </w:rPr>
        <w:t xml:space="preserve"> the </w:t>
      </w:r>
      <w:r w:rsidRPr="0057519D">
        <w:rPr>
          <w:rStyle w:val="StyleUnderline"/>
          <w:highlight w:val="yellow"/>
        </w:rPr>
        <w:t>perpetrators had</w:t>
      </w:r>
      <w:r w:rsidRPr="0057519D">
        <w:rPr>
          <w:rStyle w:val="StyleUnderline"/>
        </w:rPr>
        <w:t xml:space="preserve"> smartphone </w:t>
      </w:r>
      <w:r w:rsidRPr="0057519D">
        <w:rPr>
          <w:rStyle w:val="StyleUnderline"/>
          <w:highlight w:val="yellow"/>
        </w:rPr>
        <w:t>software incorporating</w:t>
      </w:r>
      <w:r w:rsidRPr="0057519D">
        <w:rPr>
          <w:rStyle w:val="StyleUnderline"/>
        </w:rPr>
        <w:t xml:space="preserve"> Apple and Google’s </w:t>
      </w:r>
      <w:r w:rsidRPr="0057519D">
        <w:rPr>
          <w:rStyle w:val="StyleUnderline"/>
          <w:highlight w:val="yellow"/>
        </w:rPr>
        <w:t>privacy guarantees</w:t>
      </w:r>
      <w:r>
        <w:t>.</w:t>
      </w:r>
    </w:p>
    <w:p w14:paraId="2342C1C7" w14:textId="77777777" w:rsidR="00F25FA0" w:rsidRDefault="00F25FA0" w:rsidP="00F25FA0">
      <w:r>
        <w:t>Apple and Google have brought their products to a new level of privacy, and of course privacy is critically important to our society. But the protection of privacy is found in the Constitution, which requires warrants issued by neutral, detached judges and supported by probable cause before law enforcement can obtain information from a mobile device. Absent certain narrow exceptions, my office cannot search a mobile device without a warrant. Neither can the other thousands of state and local prosecutors offices throughout the country. The warrant requirement assures that peoples’ possessions and privacy remain secure in all but exceptional circumstances.</w:t>
      </w:r>
    </w:p>
    <w:p w14:paraId="5310C11D" w14:textId="77777777" w:rsidR="00F25FA0" w:rsidRDefault="00F25FA0" w:rsidP="00F25FA0">
      <w:r w:rsidRPr="0057519D">
        <w:rPr>
          <w:rStyle w:val="StyleUnderline"/>
        </w:rPr>
        <w:t>Apple’s and Google’s software updates</w:t>
      </w:r>
      <w:r>
        <w:t xml:space="preserve">, however, </w:t>
      </w:r>
      <w:r w:rsidRPr="0057519D">
        <w:rPr>
          <w:rStyle w:val="StyleUnderline"/>
        </w:rPr>
        <w:t xml:space="preserve">push mobile devices </w:t>
      </w:r>
      <w:r w:rsidRPr="0057519D">
        <w:rPr>
          <w:rStyle w:val="Emphasis"/>
        </w:rPr>
        <w:t>beyond the reach of warrants</w:t>
      </w:r>
      <w:r w:rsidRPr="0057519D">
        <w:rPr>
          <w:rStyle w:val="StyleUnderline"/>
        </w:rPr>
        <w:t xml:space="preserve"> and thus beyond the reach of government law enforcement. This would make mobile devices different from everything else. Even bank security boxes</w:t>
      </w:r>
      <w:r>
        <w:t xml:space="preserve"> — the “gold standard” of the pre-digital age — </w:t>
      </w:r>
      <w:r w:rsidRPr="0057519D">
        <w:rPr>
          <w:rStyle w:val="StyleUnderline"/>
        </w:rPr>
        <w:t>have always been searchable pursuant to a judicial warrant. That’s because banks keep a key to them</w:t>
      </w:r>
      <w:r>
        <w:t>.</w:t>
      </w:r>
    </w:p>
    <w:p w14:paraId="44CD5CDC" w14:textId="77777777" w:rsidR="00F25FA0" w:rsidRDefault="00F25FA0" w:rsidP="00F25FA0">
      <w:r>
        <w:t xml:space="preserve">I am aware of no plausible reason why these companies cannot reverse these dangerous maneuvers in their next scheduled updates to iOS 8 and Android “L.” </w:t>
      </w:r>
      <w:r w:rsidRPr="0057519D">
        <w:rPr>
          <w:rStyle w:val="StyleUnderline"/>
        </w:rPr>
        <w:t xml:space="preserve">Apple’s and Google’s </w:t>
      </w:r>
      <w:r w:rsidRPr="0057519D">
        <w:rPr>
          <w:rStyle w:val="StyleUnderline"/>
          <w:highlight w:val="yellow"/>
        </w:rPr>
        <w:t xml:space="preserve">software </w:t>
      </w:r>
      <w:r w:rsidRPr="0057519D">
        <w:rPr>
          <w:rStyle w:val="Emphasis"/>
          <w:highlight w:val="yellow"/>
        </w:rPr>
        <w:t>should not provide aid and comfort to those who commit crimes</w:t>
      </w:r>
      <w:r w:rsidRPr="0057519D">
        <w:rPr>
          <w:rStyle w:val="StyleUnderline"/>
          <w:highlight w:val="yellow"/>
        </w:rPr>
        <w:t>. This is</w:t>
      </w:r>
      <w:r>
        <w:t xml:space="preserve"> not a matter of good or bad corporate citizenship. It is </w:t>
      </w:r>
      <w:r w:rsidRPr="0057519D">
        <w:rPr>
          <w:rStyle w:val="StyleUnderline"/>
          <w:highlight w:val="yellow"/>
        </w:rPr>
        <w:t xml:space="preserve">a matter of </w:t>
      </w:r>
      <w:r w:rsidRPr="0057519D">
        <w:rPr>
          <w:rStyle w:val="Emphasis"/>
          <w:highlight w:val="yellow"/>
        </w:rPr>
        <w:t>national public safety</w:t>
      </w:r>
      <w:r>
        <w:t>.</w:t>
      </w:r>
    </w:p>
    <w:p w14:paraId="15705045" w14:textId="77777777" w:rsidR="00F25FA0" w:rsidRDefault="00F25FA0" w:rsidP="00F25FA0">
      <w:r w:rsidRPr="0057519D">
        <w:rPr>
          <w:rStyle w:val="StyleUnderline"/>
        </w:rPr>
        <w:t xml:space="preserve">When threats to the common public safety arise, we ask Congress to do everything within its constitutional authority to address them. </w:t>
      </w:r>
      <w:r w:rsidRPr="0057519D">
        <w:rPr>
          <w:rStyle w:val="StyleUnderline"/>
          <w:highlight w:val="yellow"/>
        </w:rPr>
        <w:t xml:space="preserve">The provision of cloaking tools to </w:t>
      </w:r>
      <w:r w:rsidRPr="0057519D">
        <w:rPr>
          <w:rStyle w:val="Emphasis"/>
          <w:highlight w:val="yellow"/>
        </w:rPr>
        <w:t>murderers</w:t>
      </w:r>
      <w:r w:rsidRPr="0057519D">
        <w:rPr>
          <w:rStyle w:val="StyleUnderline"/>
          <w:highlight w:val="yellow"/>
        </w:rPr>
        <w:t xml:space="preserve">, </w:t>
      </w:r>
      <w:r w:rsidRPr="0057519D">
        <w:rPr>
          <w:rStyle w:val="Emphasis"/>
          <w:highlight w:val="yellow"/>
        </w:rPr>
        <w:t>sex offenders</w:t>
      </w:r>
      <w:r w:rsidRPr="0057519D">
        <w:rPr>
          <w:rStyle w:val="StyleUnderline"/>
          <w:highlight w:val="yellow"/>
        </w:rPr>
        <w:t xml:space="preserve">, </w:t>
      </w:r>
      <w:r w:rsidRPr="0057519D">
        <w:rPr>
          <w:rStyle w:val="Emphasis"/>
          <w:highlight w:val="yellow"/>
        </w:rPr>
        <w:t>identity thieves</w:t>
      </w:r>
      <w:r w:rsidRPr="0057519D">
        <w:rPr>
          <w:rStyle w:val="StyleUnderline"/>
          <w:highlight w:val="yellow"/>
        </w:rPr>
        <w:t xml:space="preserve"> and </w:t>
      </w:r>
      <w:r w:rsidRPr="0057519D">
        <w:rPr>
          <w:rStyle w:val="Emphasis"/>
          <w:highlight w:val="yellow"/>
        </w:rPr>
        <w:t>terrorists</w:t>
      </w:r>
      <w:r w:rsidRPr="0057519D">
        <w:rPr>
          <w:rStyle w:val="StyleUnderline"/>
          <w:highlight w:val="yellow"/>
        </w:rPr>
        <w:t xml:space="preserve"> constitutes</w:t>
      </w:r>
      <w:r w:rsidRPr="0057519D">
        <w:rPr>
          <w:rStyle w:val="StyleUnderline"/>
        </w:rPr>
        <w:t xml:space="preserve"> such </w:t>
      </w:r>
      <w:r w:rsidRPr="0057519D">
        <w:rPr>
          <w:rStyle w:val="StyleUnderline"/>
          <w:highlight w:val="yellow"/>
        </w:rPr>
        <w:t>a threat</w:t>
      </w:r>
      <w:r>
        <w:t>.</w:t>
      </w:r>
    </w:p>
    <w:p w14:paraId="10C43392" w14:textId="77777777" w:rsidR="00F25FA0" w:rsidRDefault="00F25FA0" w:rsidP="00F25FA0">
      <w:r w:rsidRPr="0057519D">
        <w:rPr>
          <w:rStyle w:val="StyleUnderline"/>
        </w:rPr>
        <w:t>Absent remedial action by the companies, Congress should act appropriately</w:t>
      </w:r>
      <w:r>
        <w:t>.</w:t>
      </w:r>
    </w:p>
    <w:p w14:paraId="51FB2CF9" w14:textId="77777777" w:rsidR="00F25FA0" w:rsidRDefault="00F25FA0" w:rsidP="00F25FA0"/>
    <w:p w14:paraId="2BF92A7E" w14:textId="77777777" w:rsidR="00F25FA0" w:rsidRDefault="00F25FA0" w:rsidP="00F25FA0">
      <w:pPr>
        <w:pStyle w:val="Heading4"/>
      </w:pPr>
      <w:r>
        <w:lastRenderedPageBreak/>
        <w:t xml:space="preserve">Encryption could </w:t>
      </w:r>
      <w:r w:rsidRPr="004803C6">
        <w:rPr>
          <w:u w:val="single"/>
        </w:rPr>
        <w:t>get us all killed</w:t>
      </w:r>
      <w:r>
        <w:t>.</w:t>
      </w:r>
    </w:p>
    <w:p w14:paraId="10DFFC0B" w14:textId="77777777" w:rsidR="00F25FA0" w:rsidRPr="0040574E" w:rsidRDefault="00F25FA0" w:rsidP="00F25FA0">
      <w:r w:rsidRPr="0040574E">
        <w:rPr>
          <w:rStyle w:val="Style13ptBold"/>
        </w:rPr>
        <w:t>Hosko 14</w:t>
      </w:r>
      <w:r>
        <w:t xml:space="preserve"> — Ronald T. Hosko, P</w:t>
      </w:r>
      <w:r w:rsidRPr="0040574E">
        <w:t>resident of the Law</w:t>
      </w:r>
      <w:r>
        <w:t xml:space="preserve"> Enforcement Legal Defense Fund, Former Assistant D</w:t>
      </w:r>
      <w:r w:rsidRPr="0040574E">
        <w:t>irector of the Criminal Investigative Division</w:t>
      </w:r>
      <w:r>
        <w:t xml:space="preserve"> at the Federal Bureau of Investigation, 2014 (“</w:t>
      </w:r>
      <w:r w:rsidRPr="0040574E">
        <w:t>Don’t Create Virtual Sanctuaries for Criminals</w:t>
      </w:r>
      <w:r>
        <w:t xml:space="preserve">,” </w:t>
      </w:r>
      <w:r>
        <w:rPr>
          <w:i/>
        </w:rPr>
        <w:t>Room for Debate</w:t>
      </w:r>
      <w:r>
        <w:t xml:space="preserve">—a </w:t>
      </w:r>
      <w:r>
        <w:rPr>
          <w:i/>
        </w:rPr>
        <w:t>New York Times</w:t>
      </w:r>
      <w:r>
        <w:t xml:space="preserve"> expert blog, October 1</w:t>
      </w:r>
      <w:r w:rsidRPr="0040574E">
        <w:rPr>
          <w:vertAlign w:val="superscript"/>
        </w:rPr>
        <w:t>st</w:t>
      </w:r>
      <w:r>
        <w:t xml:space="preserve">, Available Online at </w:t>
      </w:r>
      <w:hyperlink r:id="rId25" w:history="1">
        <w:r w:rsidRPr="00D22175">
          <w:rPr>
            <w:rStyle w:val="Hyperlink"/>
          </w:rPr>
          <w:t>http://www.nytimes.com/roomfordebate/2014/09/30/apple-vs-the-law/dont-create-virtual-sanctuaries-for-criminals</w:t>
        </w:r>
      </w:hyperlink>
      <w:r>
        <w:t>, Accessed 07-05-2015)</w:t>
      </w:r>
    </w:p>
    <w:p w14:paraId="7BD4E46B" w14:textId="77777777" w:rsidR="00F25FA0" w:rsidRDefault="00F25FA0" w:rsidP="00F25FA0">
      <w:r>
        <w:t>When the director of the F.B.I. recently voiced his concerns about the impact of newly designed smartphone encryption systems on our security, the unsurprising, reflexive response of many was, “Too bad, government. We can’t trust you.” But, like most issues that divide our nation, it’s more complicated than that.</w:t>
      </w:r>
    </w:p>
    <w:p w14:paraId="314BE671" w14:textId="77777777" w:rsidR="00F25FA0" w:rsidRDefault="00F25FA0" w:rsidP="00F25FA0">
      <w:r>
        <w:t xml:space="preserve">As a former insider, I watched the painful flow of </w:t>
      </w:r>
      <w:r w:rsidRPr="0040574E">
        <w:rPr>
          <w:rStyle w:val="StyleUnderline"/>
        </w:rPr>
        <w:t>Snowden disclosures</w:t>
      </w:r>
      <w:r>
        <w:t xml:space="preserve"> with dismay – those leaks, I’m confident, </w:t>
      </w:r>
      <w:r w:rsidRPr="0040574E">
        <w:rPr>
          <w:rStyle w:val="StyleUnderline"/>
        </w:rPr>
        <w:t xml:space="preserve">have </w:t>
      </w:r>
      <w:r w:rsidRPr="0040574E">
        <w:rPr>
          <w:rStyle w:val="Emphasis"/>
        </w:rPr>
        <w:t>weakened our national security</w:t>
      </w:r>
      <w:r>
        <w:t xml:space="preserve">. It is no leap to suggest that those who already aim to harm us are bolstered by the information they have learned from the revelations. </w:t>
      </w:r>
      <w:r w:rsidRPr="0040574E">
        <w:rPr>
          <w:rStyle w:val="StyleUnderline"/>
        </w:rPr>
        <w:t xml:space="preserve">Even </w:t>
      </w:r>
      <w:r w:rsidRPr="0040574E">
        <w:rPr>
          <w:rStyle w:val="StyleUnderline"/>
          <w:highlight w:val="yellow"/>
        </w:rPr>
        <w:t>a</w:t>
      </w:r>
      <w:r w:rsidRPr="0040574E">
        <w:rPr>
          <w:rStyle w:val="StyleUnderline"/>
        </w:rPr>
        <w:t xml:space="preserve"> moderately </w:t>
      </w:r>
      <w:r w:rsidRPr="0040574E">
        <w:rPr>
          <w:rStyle w:val="StyleUnderline"/>
          <w:highlight w:val="yellow"/>
        </w:rPr>
        <w:t>savvy criminal will</w:t>
      </w:r>
      <w:r w:rsidRPr="0040574E">
        <w:rPr>
          <w:rStyle w:val="StyleUnderline"/>
        </w:rPr>
        <w:t xml:space="preserve"> closely </w:t>
      </w:r>
      <w:r w:rsidRPr="0040574E">
        <w:rPr>
          <w:rStyle w:val="StyleUnderline"/>
          <w:highlight w:val="yellow"/>
        </w:rPr>
        <w:t>observe</w:t>
      </w:r>
      <w:r w:rsidRPr="0040574E">
        <w:rPr>
          <w:rStyle w:val="StyleUnderline"/>
        </w:rPr>
        <w:t xml:space="preserve"> the actions taken by </w:t>
      </w:r>
      <w:r w:rsidRPr="0040574E">
        <w:rPr>
          <w:rStyle w:val="StyleUnderline"/>
          <w:highlight w:val="yellow"/>
        </w:rPr>
        <w:t>law enforcement</w:t>
      </w:r>
      <w:r w:rsidRPr="0040574E">
        <w:rPr>
          <w:rStyle w:val="StyleUnderline"/>
        </w:rPr>
        <w:t xml:space="preserve"> during their pursuit or conviction, </w:t>
      </w:r>
      <w:r w:rsidRPr="0040574E">
        <w:rPr>
          <w:rStyle w:val="StyleUnderline"/>
          <w:highlight w:val="yellow"/>
        </w:rPr>
        <w:t>later using</w:t>
      </w:r>
      <w:r w:rsidRPr="0040574E">
        <w:rPr>
          <w:rStyle w:val="StyleUnderline"/>
        </w:rPr>
        <w:t xml:space="preserve"> such </w:t>
      </w:r>
      <w:r w:rsidRPr="0040574E">
        <w:rPr>
          <w:rStyle w:val="StyleUnderline"/>
          <w:highlight w:val="yellow"/>
        </w:rPr>
        <w:t>tactics themselves in</w:t>
      </w:r>
      <w:r w:rsidRPr="0040574E">
        <w:rPr>
          <w:rStyle w:val="StyleUnderline"/>
        </w:rPr>
        <w:t xml:space="preserve"> future, often </w:t>
      </w:r>
      <w:r w:rsidRPr="0040574E">
        <w:rPr>
          <w:rStyle w:val="StyleUnderline"/>
          <w:highlight w:val="yellow"/>
        </w:rPr>
        <w:t>more dangerous crimes</w:t>
      </w:r>
      <w:r>
        <w:t>.</w:t>
      </w:r>
    </w:p>
    <w:p w14:paraId="47D44369" w14:textId="77777777" w:rsidR="00F25FA0" w:rsidRDefault="00F25FA0" w:rsidP="00F25FA0">
      <w:r w:rsidRPr="0040574E">
        <w:rPr>
          <w:rStyle w:val="StyleUnderline"/>
        </w:rPr>
        <w:t>Popular culture has</w:t>
      </w:r>
      <w:r>
        <w:t xml:space="preserve"> also </w:t>
      </w:r>
      <w:r w:rsidRPr="0040574E">
        <w:rPr>
          <w:rStyle w:val="Emphasis"/>
        </w:rPr>
        <w:t>skewed</w:t>
      </w:r>
      <w:r w:rsidRPr="0040574E">
        <w:rPr>
          <w:rStyle w:val="StyleUnderline"/>
        </w:rPr>
        <w:t xml:space="preserve"> the public’s view of how law enforcement actually solves crimes. As happy as we would all be to close complex cases within a 60-minute time slot using cutting-edge technology, fighting crime nearly always requires exhaustive investigation and not simply the use of fancy gadgetry</w:t>
      </w:r>
      <w:r>
        <w:t xml:space="preserve">. In fact, </w:t>
      </w:r>
      <w:r w:rsidRPr="0040574E">
        <w:rPr>
          <w:rStyle w:val="StyleUnderline"/>
        </w:rPr>
        <w:t>investigators are limited in their technological capabilities, and</w:t>
      </w:r>
      <w:r>
        <w:t xml:space="preserve"> I'm concerned that </w:t>
      </w:r>
      <w:r w:rsidRPr="0040574E">
        <w:rPr>
          <w:rStyle w:val="StyleUnderline"/>
        </w:rPr>
        <w:t xml:space="preserve">the gap between public perception and reality could only </w:t>
      </w:r>
      <w:r w:rsidRPr="0040574E">
        <w:rPr>
          <w:rStyle w:val="Emphasis"/>
        </w:rPr>
        <w:t>make matters worse</w:t>
      </w:r>
      <w:r>
        <w:t>.</w:t>
      </w:r>
    </w:p>
    <w:p w14:paraId="352ADC20" w14:textId="77777777" w:rsidR="00F25FA0" w:rsidRDefault="00F25FA0" w:rsidP="00F25FA0">
      <w:r w:rsidRPr="0040574E">
        <w:rPr>
          <w:rStyle w:val="StyleUnderline"/>
        </w:rPr>
        <w:t xml:space="preserve">The </w:t>
      </w:r>
      <w:r w:rsidRPr="0040574E">
        <w:rPr>
          <w:rStyle w:val="Emphasis"/>
          <w:highlight w:val="yellow"/>
        </w:rPr>
        <w:t>virtual sanctuaries</w:t>
      </w:r>
      <w:r w:rsidRPr="0040574E">
        <w:rPr>
          <w:rStyle w:val="StyleUnderline"/>
          <w:highlight w:val="yellow"/>
        </w:rPr>
        <w:t xml:space="preserve"> constructed</w:t>
      </w:r>
      <w:r w:rsidRPr="0040574E">
        <w:rPr>
          <w:rStyle w:val="StyleUnderline"/>
        </w:rPr>
        <w:t xml:space="preserve"> and marketed </w:t>
      </w:r>
      <w:r w:rsidRPr="0040574E">
        <w:rPr>
          <w:rStyle w:val="StyleUnderline"/>
          <w:highlight w:val="yellow"/>
        </w:rPr>
        <w:t>by</w:t>
      </w:r>
      <w:r w:rsidRPr="0040574E">
        <w:rPr>
          <w:rStyle w:val="StyleUnderline"/>
        </w:rPr>
        <w:t xml:space="preserve"> certain </w:t>
      </w:r>
      <w:r w:rsidRPr="0040574E">
        <w:rPr>
          <w:rStyle w:val="StyleUnderline"/>
          <w:highlight w:val="yellow"/>
        </w:rPr>
        <w:t>companies will</w:t>
      </w:r>
      <w:r w:rsidRPr="0040574E">
        <w:rPr>
          <w:rStyle w:val="StyleUnderline"/>
        </w:rPr>
        <w:t xml:space="preserve"> not only </w:t>
      </w:r>
      <w:r w:rsidRPr="0040574E">
        <w:rPr>
          <w:rStyle w:val="StyleUnderline"/>
          <w:highlight w:val="yellow"/>
        </w:rPr>
        <w:t>attract</w:t>
      </w:r>
      <w:r w:rsidRPr="0040574E">
        <w:rPr>
          <w:rStyle w:val="StyleUnderline"/>
        </w:rPr>
        <w:t xml:space="preserve"> ordinary Americans seeking to protect their private communications, but also </w:t>
      </w:r>
      <w:r w:rsidRPr="0040574E">
        <w:rPr>
          <w:rStyle w:val="StyleUnderline"/>
          <w:highlight w:val="yellow"/>
        </w:rPr>
        <w:t xml:space="preserve">criminals and conspirators who wish to </w:t>
      </w:r>
      <w:r w:rsidRPr="0040574E">
        <w:rPr>
          <w:rStyle w:val="Emphasis"/>
          <w:highlight w:val="yellow"/>
        </w:rPr>
        <w:t>destroy our nation</w:t>
      </w:r>
      <w:r w:rsidRPr="0040574E">
        <w:rPr>
          <w:rStyle w:val="StyleUnderline"/>
        </w:rPr>
        <w:t xml:space="preserve"> or to </w:t>
      </w:r>
      <w:r w:rsidRPr="0040574E">
        <w:rPr>
          <w:rStyle w:val="Emphasis"/>
        </w:rPr>
        <w:t>do great harm to others</w:t>
      </w:r>
      <w:r w:rsidRPr="0040574E">
        <w:rPr>
          <w:rStyle w:val="StyleUnderline"/>
        </w:rPr>
        <w:t xml:space="preserve">. </w:t>
      </w:r>
      <w:r w:rsidRPr="0040574E">
        <w:rPr>
          <w:rStyle w:val="StyleUnderline"/>
          <w:highlight w:val="yellow"/>
        </w:rPr>
        <w:t>Creating</w:t>
      </w:r>
      <w:r w:rsidRPr="0040574E">
        <w:rPr>
          <w:rStyle w:val="StyleUnderline"/>
        </w:rPr>
        <w:t xml:space="preserve"> these </w:t>
      </w:r>
      <w:r w:rsidRPr="0040574E">
        <w:rPr>
          <w:rStyle w:val="StyleUnderline"/>
          <w:highlight w:val="yellow"/>
        </w:rPr>
        <w:t>technological fortresses will have</w:t>
      </w:r>
      <w:r w:rsidRPr="0040574E">
        <w:rPr>
          <w:rStyle w:val="StyleUnderline"/>
        </w:rPr>
        <w:t xml:space="preserve"> our </w:t>
      </w:r>
      <w:r w:rsidRPr="0040574E">
        <w:rPr>
          <w:rStyle w:val="StyleUnderline"/>
          <w:highlight w:val="yellow"/>
        </w:rPr>
        <w:t>intelligence and law enforcement</w:t>
      </w:r>
      <w:r w:rsidRPr="0040574E">
        <w:rPr>
          <w:rStyle w:val="StyleUnderline"/>
        </w:rPr>
        <w:t xml:space="preserve"> communities </w:t>
      </w:r>
      <w:r w:rsidRPr="0040574E">
        <w:rPr>
          <w:rStyle w:val="StyleUnderline"/>
          <w:highlight w:val="yellow"/>
        </w:rPr>
        <w:t xml:space="preserve">scurrying to penetrate them. On occasion, they’ll succeed. But on others, time or cost will defeat them, and </w:t>
      </w:r>
      <w:r w:rsidRPr="0040574E">
        <w:rPr>
          <w:rStyle w:val="Emphasis"/>
          <w:highlight w:val="yellow"/>
        </w:rPr>
        <w:t>people will be</w:t>
      </w:r>
      <w:r w:rsidRPr="0040574E">
        <w:rPr>
          <w:rStyle w:val="Emphasis"/>
        </w:rPr>
        <w:t xml:space="preserve"> hurt or </w:t>
      </w:r>
      <w:r w:rsidRPr="0040574E">
        <w:rPr>
          <w:rStyle w:val="Emphasis"/>
          <w:highlight w:val="yellow"/>
        </w:rPr>
        <w:t>killed</w:t>
      </w:r>
      <w:r w:rsidRPr="0040574E">
        <w:rPr>
          <w:rStyle w:val="StyleUnderline"/>
          <w:highlight w:val="yellow"/>
        </w:rPr>
        <w:t>. While we debate</w:t>
      </w:r>
      <w:r w:rsidRPr="0040574E">
        <w:rPr>
          <w:rStyle w:val="StyleUnderline"/>
        </w:rPr>
        <w:t xml:space="preserve"> the delicate balance of </w:t>
      </w:r>
      <w:r w:rsidRPr="0040574E">
        <w:rPr>
          <w:rStyle w:val="StyleUnderline"/>
          <w:highlight w:val="yellow"/>
        </w:rPr>
        <w:t>privacy</w:t>
      </w:r>
      <w:r w:rsidRPr="0040574E">
        <w:rPr>
          <w:rStyle w:val="StyleUnderline"/>
        </w:rPr>
        <w:t xml:space="preserve"> and the lawful need to intrude, </w:t>
      </w:r>
      <w:r w:rsidRPr="0040574E">
        <w:rPr>
          <w:rStyle w:val="Emphasis"/>
          <w:highlight w:val="yellow"/>
        </w:rPr>
        <w:t>we leave American lives at risk</w:t>
      </w:r>
      <w:r>
        <w:t>.</w:t>
      </w:r>
    </w:p>
    <w:p w14:paraId="484B8E51" w14:textId="77777777" w:rsidR="00F25FA0" w:rsidRDefault="00F25FA0" w:rsidP="00F25FA0"/>
    <w:p w14:paraId="159F9956" w14:textId="77777777" w:rsidR="00F25FA0" w:rsidRDefault="00F25FA0" w:rsidP="00F25FA0">
      <w:pPr>
        <w:pStyle w:val="Heading4"/>
      </w:pPr>
      <w:r>
        <w:t xml:space="preserve">Encryption </w:t>
      </w:r>
      <w:r>
        <w:rPr>
          <w:i/>
          <w:u w:val="single"/>
        </w:rPr>
        <w:t>exponentially</w:t>
      </w:r>
      <w:r>
        <w:t xml:space="preserve"> increases the risk of catastrophic crime and terrorism.  </w:t>
      </w:r>
    </w:p>
    <w:p w14:paraId="26CA3EE7" w14:textId="77777777" w:rsidR="00F25FA0" w:rsidRPr="0040574E" w:rsidRDefault="00F25FA0" w:rsidP="00F25FA0">
      <w:r w:rsidRPr="0040574E">
        <w:rPr>
          <w:rStyle w:val="Style13ptBold"/>
        </w:rPr>
        <w:t>Hosko 14</w:t>
      </w:r>
      <w:r>
        <w:t xml:space="preserve"> — Ronald T. Hosko, P</w:t>
      </w:r>
      <w:r w:rsidRPr="0040574E">
        <w:t>resident of the Law</w:t>
      </w:r>
      <w:r>
        <w:t xml:space="preserve"> Enforcement Legal Defense Fund, Former Assistant D</w:t>
      </w:r>
      <w:r w:rsidRPr="0040574E">
        <w:t>irector of the Criminal Investigative Division</w:t>
      </w:r>
      <w:r>
        <w:t xml:space="preserve"> at the Federal Bureau of Investigation, 2014 (“</w:t>
      </w:r>
      <w:r w:rsidRPr="00D93B8B">
        <w:t>Apple and Google’s new encryption rules will make law enforcement’s job much harder</w:t>
      </w:r>
      <w:r>
        <w:t xml:space="preserve">,” </w:t>
      </w:r>
      <w:r>
        <w:rPr>
          <w:i/>
        </w:rPr>
        <w:t>Washington Post</w:t>
      </w:r>
      <w:r>
        <w:t>, September 23</w:t>
      </w:r>
      <w:r w:rsidRPr="00D93B8B">
        <w:rPr>
          <w:vertAlign w:val="superscript"/>
        </w:rPr>
        <w:t>rd</w:t>
      </w:r>
      <w:r>
        <w:t xml:space="preserve">, Available Online at </w:t>
      </w:r>
      <w:r w:rsidRPr="00D93B8B">
        <w:t>http://www.washingtonpost.com/posteverything/wp/2014/09/23/i-helped-save-a-kidnapped-man-from-murder-with-apples-new-encryption-rules-we-never-wouldve-found-him/</w:t>
      </w:r>
      <w:r>
        <w:t>, Accessed 07-05-2015)</w:t>
      </w:r>
    </w:p>
    <w:p w14:paraId="37DBE269" w14:textId="77777777" w:rsidR="00F25FA0" w:rsidRDefault="00F25FA0" w:rsidP="00F25FA0">
      <w:r>
        <w:t xml:space="preserve">Last week, Apple and Google announced that their new operating systems will be encrypted by default. </w:t>
      </w:r>
      <w:r w:rsidRPr="00D93B8B">
        <w:rPr>
          <w:rStyle w:val="StyleUnderline"/>
          <w:highlight w:val="yellow"/>
        </w:rPr>
        <w:t>Encrypting</w:t>
      </w:r>
      <w:r>
        <w:t xml:space="preserve"> a phone doesn’t make it any harder to tap, or “lawfully intercept” calls. But it </w:t>
      </w:r>
      <w:r w:rsidRPr="00D93B8B">
        <w:rPr>
          <w:rStyle w:val="StyleUnderline"/>
          <w:highlight w:val="yellow"/>
        </w:rPr>
        <w:t>does limit law enforcement’s access to</w:t>
      </w:r>
      <w:r w:rsidRPr="00D93B8B">
        <w:rPr>
          <w:rStyle w:val="StyleUnderline"/>
        </w:rPr>
        <w:t xml:space="preserve"> a </w:t>
      </w:r>
      <w:r w:rsidRPr="00D93B8B">
        <w:rPr>
          <w:rStyle w:val="StyleUnderline"/>
          <w:highlight w:val="yellow"/>
        </w:rPr>
        <w:t>data</w:t>
      </w:r>
      <w:r w:rsidRPr="00D93B8B">
        <w:rPr>
          <w:rStyle w:val="StyleUnderline"/>
        </w:rPr>
        <w:t>, contacts, photos and email stored on the phone itself</w:t>
      </w:r>
      <w:r>
        <w:t>.</w:t>
      </w:r>
    </w:p>
    <w:p w14:paraId="09899C5B" w14:textId="77777777" w:rsidR="00F25FA0" w:rsidRDefault="00F25FA0" w:rsidP="00F25FA0">
      <w:r w:rsidRPr="00D93B8B">
        <w:rPr>
          <w:rStyle w:val="StyleUnderline"/>
          <w:highlight w:val="yellow"/>
        </w:rPr>
        <w:t>That</w:t>
      </w:r>
      <w:r w:rsidRPr="00D93B8B">
        <w:rPr>
          <w:rStyle w:val="StyleUnderline"/>
        </w:rPr>
        <w:t xml:space="preserve"> kind </w:t>
      </w:r>
      <w:r w:rsidRPr="00D93B8B">
        <w:rPr>
          <w:rStyle w:val="StyleUnderline"/>
          <w:highlight w:val="yellow"/>
        </w:rPr>
        <w:t>information can help</w:t>
      </w:r>
      <w:r w:rsidRPr="00D93B8B">
        <w:rPr>
          <w:rStyle w:val="StyleUnderline"/>
        </w:rPr>
        <w:t xml:space="preserve"> law enforcement officials </w:t>
      </w:r>
      <w:r w:rsidRPr="00D93B8B">
        <w:rPr>
          <w:rStyle w:val="Emphasis"/>
          <w:highlight w:val="yellow"/>
        </w:rPr>
        <w:t>solve big cases quickly</w:t>
      </w:r>
      <w:r>
        <w:t xml:space="preserve">. For example, </w:t>
      </w:r>
      <w:r w:rsidRPr="00D93B8B">
        <w:rPr>
          <w:rStyle w:val="StyleUnderline"/>
        </w:rPr>
        <w:t xml:space="preserve">criminals sometimes avoid phone interception by communicating plans via Snapchat or video. Their phones contain contacts, texts, and geo-tagged data that can help police track down accomplices. These </w:t>
      </w:r>
      <w:r w:rsidRPr="00D93B8B">
        <w:rPr>
          <w:rStyle w:val="StyleUnderline"/>
          <w:highlight w:val="yellow"/>
        </w:rPr>
        <w:t>new rules will</w:t>
      </w:r>
      <w:r w:rsidRPr="00D93B8B">
        <w:rPr>
          <w:rStyle w:val="StyleUnderline"/>
        </w:rPr>
        <w:t xml:space="preserve"> make it impossible for us to access that information. They will </w:t>
      </w:r>
      <w:r w:rsidRPr="00D93B8B">
        <w:rPr>
          <w:rStyle w:val="StyleUnderline"/>
          <w:highlight w:val="yellow"/>
        </w:rPr>
        <w:t xml:space="preserve">create </w:t>
      </w:r>
      <w:r w:rsidRPr="00D93B8B">
        <w:rPr>
          <w:rStyle w:val="Emphasis"/>
          <w:highlight w:val="yellow"/>
        </w:rPr>
        <w:t>needless delays</w:t>
      </w:r>
      <w:r w:rsidRPr="00D93B8B">
        <w:rPr>
          <w:rStyle w:val="StyleUnderline"/>
          <w:highlight w:val="yellow"/>
        </w:rPr>
        <w:t xml:space="preserve"> that</w:t>
      </w:r>
      <w:r w:rsidRPr="00D93B8B">
        <w:rPr>
          <w:rStyle w:val="StyleUnderline"/>
        </w:rPr>
        <w:t xml:space="preserve"> </w:t>
      </w:r>
      <w:r w:rsidRPr="00D93B8B">
        <w:rPr>
          <w:rStyle w:val="Emphasis"/>
        </w:rPr>
        <w:t xml:space="preserve">could </w:t>
      </w:r>
      <w:r w:rsidRPr="00D93B8B">
        <w:rPr>
          <w:rStyle w:val="Emphasis"/>
          <w:highlight w:val="yellow"/>
        </w:rPr>
        <w:t>cost victims their lives</w:t>
      </w:r>
      <w:r>
        <w:t>.*</w:t>
      </w:r>
    </w:p>
    <w:p w14:paraId="7F400A19" w14:textId="77777777" w:rsidR="00F25FA0" w:rsidRDefault="00F25FA0" w:rsidP="00F25FA0">
      <w:r w:rsidRPr="00D93B8B">
        <w:rPr>
          <w:rStyle w:val="StyleUnderline"/>
        </w:rPr>
        <w:t xml:space="preserve">Law enforcement officials rely on all kinds of tools to solve crimes and bring criminals to justice. Most investigations don’t rely solely on information from </w:t>
      </w:r>
      <w:r w:rsidRPr="00D93B8B">
        <w:rPr>
          <w:rStyle w:val="StyleUnderline"/>
        </w:rPr>
        <w:lastRenderedPageBreak/>
        <w:t>one source</w:t>
      </w:r>
      <w:r>
        <w:t xml:space="preserve">, even a smartphone. </w:t>
      </w:r>
      <w:r w:rsidRPr="00D93B8B">
        <w:rPr>
          <w:rStyle w:val="StyleUnderline"/>
        </w:rPr>
        <w:t xml:space="preserve">But </w:t>
      </w:r>
      <w:r w:rsidRPr="00D93B8B">
        <w:rPr>
          <w:rStyle w:val="StyleUnderline"/>
          <w:highlight w:val="yellow"/>
        </w:rPr>
        <w:t xml:space="preserve">without </w:t>
      </w:r>
      <w:r w:rsidRPr="00D93B8B">
        <w:rPr>
          <w:rStyle w:val="Emphasis"/>
          <w:highlight w:val="yellow"/>
        </w:rPr>
        <w:t>each and every important piece of the investigative puzzle</w:t>
      </w:r>
      <w:r w:rsidRPr="00D93B8B">
        <w:rPr>
          <w:rStyle w:val="StyleUnderline"/>
          <w:highlight w:val="yellow"/>
        </w:rPr>
        <w:t>, criminals</w:t>
      </w:r>
      <w:r w:rsidRPr="00D93B8B">
        <w:rPr>
          <w:rStyle w:val="StyleUnderline"/>
        </w:rPr>
        <w:t xml:space="preserve"> and those </w:t>
      </w:r>
      <w:r w:rsidRPr="00D93B8B">
        <w:rPr>
          <w:rStyle w:val="StyleUnderline"/>
          <w:highlight w:val="yellow"/>
        </w:rPr>
        <w:t xml:space="preserve">who plan acts </w:t>
      </w:r>
      <w:r w:rsidRPr="00D93B8B">
        <w:rPr>
          <w:rStyle w:val="Emphasis"/>
          <w:highlight w:val="yellow"/>
        </w:rPr>
        <w:t>destructive to our national security</w:t>
      </w:r>
      <w:r w:rsidRPr="00D93B8B">
        <w:rPr>
          <w:rStyle w:val="StyleUnderline"/>
          <w:highlight w:val="yellow"/>
        </w:rPr>
        <w:t xml:space="preserve"> may walk free</w:t>
      </w:r>
      <w:r>
        <w:t>.</w:t>
      </w:r>
    </w:p>
    <w:p w14:paraId="56D06661" w14:textId="77777777" w:rsidR="00F25FA0" w:rsidRDefault="00F25FA0" w:rsidP="00F25FA0">
      <w:r w:rsidRPr="00D93B8B">
        <w:rPr>
          <w:rStyle w:val="StyleUnderline"/>
        </w:rPr>
        <w:t>In my</w:t>
      </w:r>
      <w:r>
        <w:t xml:space="preserve"> last </w:t>
      </w:r>
      <w:r w:rsidRPr="00D93B8B">
        <w:rPr>
          <w:rStyle w:val="StyleUnderline"/>
        </w:rPr>
        <w:t>FBI assignments, I was privy to information that</w:t>
      </w:r>
      <w:r>
        <w:t xml:space="preserve"> regularly </w:t>
      </w:r>
      <w:r w:rsidRPr="00D93B8B">
        <w:rPr>
          <w:rStyle w:val="StyleUnderline"/>
        </w:rPr>
        <w:t>demonstrated how criminal actors adapted to law enforcement investigative techniques – how drug conspirators routinely “dropped” their cellphones</w:t>
      </w:r>
      <w:r>
        <w:t xml:space="preserve"> every 30 days or so, estimating the time it takes agents to identify and develop probable cause on a new device before seeking interception authority; </w:t>
      </w:r>
      <w:r w:rsidRPr="00D93B8B">
        <w:rPr>
          <w:rStyle w:val="StyleUnderline"/>
        </w:rPr>
        <w:t>how child predators migrated to technologies</w:t>
      </w:r>
      <w:r>
        <w:t xml:space="preserve"> like the Onion Router </w:t>
      </w:r>
      <w:r w:rsidRPr="00D93B8B">
        <w:rPr>
          <w:rStyle w:val="StyleUnderline"/>
        </w:rPr>
        <w:t>to obfuscate who’s posting and viewing</w:t>
      </w:r>
      <w:r>
        <w:t xml:space="preserve"> online posting and viewing online images and videos of </w:t>
      </w:r>
      <w:r w:rsidRPr="00D93B8B">
        <w:rPr>
          <w:rStyle w:val="Emphasis"/>
        </w:rPr>
        <w:t>horrific acts of child abuse</w:t>
      </w:r>
      <w:r>
        <w:t>.</w:t>
      </w:r>
    </w:p>
    <w:p w14:paraId="13F4767A" w14:textId="77777777" w:rsidR="00F25FA0" w:rsidRDefault="00F25FA0" w:rsidP="00F25FA0">
      <w:r w:rsidRPr="00D93B8B">
        <w:rPr>
          <w:rStyle w:val="StyleUnderline"/>
        </w:rPr>
        <w:t>We shouldn’t give them one more tool</w:t>
      </w:r>
      <w:r>
        <w:t>.</w:t>
      </w:r>
    </w:p>
    <w:p w14:paraId="2471D4A1" w14:textId="77777777" w:rsidR="00F25FA0" w:rsidRDefault="00F25FA0" w:rsidP="00F25FA0">
      <w:r>
        <w:t>But the long-used cellular service selling points of clarity and coverage have been overtaken by a new one – concealment.  Capitalizing on post-Snowden disclosures fears, Apple and Android have pitched this as a move to protect consumers’ privacy.  Don’t misunderstand me — I, too, place a great value on personal privacy. I have little interest in the government collecting and storing all of my texts and e-mails or logging all of my calls.</w:t>
      </w:r>
    </w:p>
    <w:p w14:paraId="3DF6E1B5" w14:textId="77777777" w:rsidR="00F25FA0" w:rsidRDefault="00F25FA0" w:rsidP="00F25FA0">
      <w:r>
        <w:t xml:space="preserve">But Apple’s and Android’s </w:t>
      </w:r>
      <w:r w:rsidRPr="00D93B8B">
        <w:rPr>
          <w:rStyle w:val="StyleUnderline"/>
          <w:highlight w:val="yellow"/>
        </w:rPr>
        <w:t xml:space="preserve">new protections will protect </w:t>
      </w:r>
      <w:r w:rsidRPr="00D93B8B">
        <w:rPr>
          <w:rStyle w:val="Emphasis"/>
          <w:highlight w:val="yellow"/>
        </w:rPr>
        <w:t>many thousands of criminals</w:t>
      </w:r>
      <w:r w:rsidRPr="00D93B8B">
        <w:rPr>
          <w:rStyle w:val="StyleUnderline"/>
          <w:highlight w:val="yellow"/>
        </w:rPr>
        <w:t xml:space="preserve"> who seek to do us </w:t>
      </w:r>
      <w:r w:rsidRPr="00D93B8B">
        <w:rPr>
          <w:rStyle w:val="Emphasis"/>
          <w:highlight w:val="yellow"/>
        </w:rPr>
        <w:t>great harm</w:t>
      </w:r>
      <w:r w:rsidRPr="00D93B8B">
        <w:rPr>
          <w:rStyle w:val="StyleUnderline"/>
        </w:rPr>
        <w:t xml:space="preserve">, physically or financially. They will protect those who desperately need to be stopped from lawful, authorized, and </w:t>
      </w:r>
      <w:r w:rsidRPr="00D93B8B">
        <w:rPr>
          <w:rStyle w:val="Emphasis"/>
        </w:rPr>
        <w:t>entirely necessary</w:t>
      </w:r>
      <w:r w:rsidRPr="00D93B8B">
        <w:rPr>
          <w:rStyle w:val="StyleUnderline"/>
        </w:rPr>
        <w:t xml:space="preserve"> safety and security efforts. And they will make it impossible for police to access crucial information, even with a warrant</w:t>
      </w:r>
      <w:r>
        <w:t>.</w:t>
      </w:r>
    </w:p>
    <w:p w14:paraId="433D9F97" w14:textId="77777777" w:rsidR="00F25FA0" w:rsidRDefault="00F25FA0" w:rsidP="00F25FA0">
      <w:r>
        <w:t xml:space="preserve">As Apple and Android trumpet their victories over law enforcement efforts, our citizenry, our Congress, and our media ought to start managing expectations about future law enforcement and national security success. </w:t>
      </w:r>
      <w:r w:rsidRPr="00D93B8B">
        <w:rPr>
          <w:rStyle w:val="StyleUnderline"/>
        </w:rPr>
        <w:t xml:space="preserve">We’ve lived in an era where the term “connecting the dots” is commonly used. </w:t>
      </w:r>
      <w:r w:rsidRPr="00D93B8B">
        <w:rPr>
          <w:rStyle w:val="StyleUnderline"/>
          <w:highlight w:val="yellow"/>
        </w:rPr>
        <w:t>If</w:t>
      </w:r>
      <w:r w:rsidRPr="00D93B8B">
        <w:rPr>
          <w:rStyle w:val="StyleUnderline"/>
        </w:rPr>
        <w:t xml:space="preserve"> our cutting edge </w:t>
      </w:r>
      <w:r w:rsidRPr="00D93B8B">
        <w:rPr>
          <w:rStyle w:val="StyleUnderline"/>
          <w:highlight w:val="yellow"/>
        </w:rPr>
        <w:t>technologies</w:t>
      </w:r>
      <w:r w:rsidRPr="00D93B8B">
        <w:rPr>
          <w:rStyle w:val="StyleUnderline"/>
        </w:rPr>
        <w:t xml:space="preserve"> are designed to </w:t>
      </w:r>
      <w:r w:rsidRPr="00D93B8B">
        <w:rPr>
          <w:rStyle w:val="StyleUnderline"/>
          <w:highlight w:val="yellow"/>
        </w:rPr>
        <w:t>keep important dots out of the hands of</w:t>
      </w:r>
      <w:r w:rsidRPr="00D93B8B">
        <w:rPr>
          <w:rStyle w:val="StyleUnderline"/>
        </w:rPr>
        <w:t xml:space="preserve"> our </w:t>
      </w:r>
      <w:r w:rsidRPr="00D93B8B">
        <w:rPr>
          <w:rStyle w:val="StyleUnderline"/>
          <w:highlight w:val="yellow"/>
        </w:rPr>
        <w:t>government, we all might start thinking about how</w:t>
      </w:r>
      <w:r w:rsidRPr="00D93B8B">
        <w:rPr>
          <w:rStyle w:val="StyleUnderline"/>
        </w:rPr>
        <w:t xml:space="preserve"> safe and </w:t>
      </w:r>
      <w:r w:rsidRPr="00D93B8B">
        <w:rPr>
          <w:rStyle w:val="StyleUnderline"/>
          <w:highlight w:val="yellow"/>
        </w:rPr>
        <w:t xml:space="preserve">secure we will be when the most tech-savvy, dedicated criminals </w:t>
      </w:r>
      <w:r w:rsidRPr="00D93B8B">
        <w:rPr>
          <w:rStyle w:val="Emphasis"/>
          <w:highlight w:val="yellow"/>
        </w:rPr>
        <w:t>exponentially increase their</w:t>
      </w:r>
      <w:r w:rsidRPr="00D93B8B">
        <w:rPr>
          <w:rStyle w:val="Emphasis"/>
        </w:rPr>
        <w:t xml:space="preserve"> own </w:t>
      </w:r>
      <w:r w:rsidRPr="00D93B8B">
        <w:rPr>
          <w:rStyle w:val="Emphasis"/>
          <w:highlight w:val="yellow"/>
        </w:rPr>
        <w:t>success rates</w:t>
      </w:r>
      <w:r>
        <w:t>​.</w:t>
      </w:r>
    </w:p>
    <w:p w14:paraId="2E203E98" w14:textId="77777777" w:rsidR="00F25FA0" w:rsidRDefault="00F25FA0" w:rsidP="00F25FA0">
      <w:r>
        <w:t>* Editors note: This story incorrectly stated that Apple and Google’s new encryption rules would have hindered law enforcement’s ability to rescue the kidnap victim in Wake Forest, N.C. This is not the case. The piece has been corrected.</w:t>
      </w:r>
    </w:p>
    <w:p w14:paraId="68B53715" w14:textId="77777777" w:rsidR="000A7D62" w:rsidRDefault="000A7D62" w:rsidP="000A7D62"/>
    <w:p w14:paraId="493E5260" w14:textId="77777777" w:rsidR="00A00832" w:rsidRDefault="00A00832" w:rsidP="00A00832">
      <w:pPr>
        <w:pStyle w:val="Heading3"/>
      </w:pPr>
      <w:r>
        <w:lastRenderedPageBreak/>
        <w:t>DA Turns Case</w:t>
      </w:r>
    </w:p>
    <w:p w14:paraId="76EB1074" w14:textId="77777777" w:rsidR="00A00832" w:rsidRDefault="00A00832" w:rsidP="00A00832">
      <w:pPr>
        <w:pStyle w:val="Heading4"/>
      </w:pPr>
      <w:r>
        <w:t xml:space="preserve">DA </w:t>
      </w:r>
      <w:r w:rsidRPr="000F52E2">
        <w:rPr>
          <w:u w:val="single"/>
        </w:rPr>
        <w:t>turns the case</w:t>
      </w:r>
      <w:r>
        <w:t xml:space="preserve"> — people will </w:t>
      </w:r>
      <w:r w:rsidRPr="000F52E2">
        <w:rPr>
          <w:u w:val="single"/>
        </w:rPr>
        <w:t>demand</w:t>
      </w:r>
      <w:r>
        <w:t xml:space="preserve"> backdoors in response to horrible crimes. </w:t>
      </w:r>
    </w:p>
    <w:p w14:paraId="32E31B57" w14:textId="77777777" w:rsidR="00A00832" w:rsidRPr="00AD343F" w:rsidRDefault="00A00832" w:rsidP="00A00832">
      <w:r w:rsidRPr="00AD343F">
        <w:rPr>
          <w:rStyle w:val="Style13ptBold"/>
        </w:rPr>
        <w:t>Wittes 1</w:t>
      </w:r>
      <w:r>
        <w:rPr>
          <w:rStyle w:val="Style13ptBold"/>
        </w:rPr>
        <w:t>5</w:t>
      </w:r>
      <w:r>
        <w:t xml:space="preserve"> — Benjamin Wittes, Senior Fellow in Governance Studies at the Brookings Institution, Editor in Chief of Lawfare, Member of the Task Force on National Security and Law at the Hoover Institution, 2015 (“</w:t>
      </w:r>
      <w:r w:rsidRPr="00D12F6F">
        <w:t>Thoughts on Encryption and Going Dark, Part II: The Debate on the Merits</w:t>
      </w:r>
      <w:r>
        <w:t xml:space="preserve">,” </w:t>
      </w:r>
      <w:r>
        <w:rPr>
          <w:i/>
        </w:rPr>
        <w:t>Lawfare</w:t>
      </w:r>
      <w:r>
        <w:t>—a national security blog curated by the Brookings Institution, July 12</w:t>
      </w:r>
      <w:r w:rsidRPr="00C25346">
        <w:rPr>
          <w:vertAlign w:val="superscript"/>
        </w:rPr>
        <w:t>th</w:t>
      </w:r>
      <w:r>
        <w:t xml:space="preserve">, Available Online at </w:t>
      </w:r>
      <w:r w:rsidRPr="00D12F6F">
        <w:t>http://www.lawfareblog.com/thoughts-encryption-and-going-dark-part-ii-debate-merits</w:t>
      </w:r>
      <w:r>
        <w:t>, Accessed 07-13-2015)</w:t>
      </w:r>
    </w:p>
    <w:p w14:paraId="4D9CB358" w14:textId="77777777" w:rsidR="00A00832" w:rsidRDefault="00A00832" w:rsidP="00A00832">
      <w:r>
        <w:t xml:space="preserve">There's a final, non-legal factor that may push companies to work this problem as energetically as they are now moving toward end-to-end encryption: politics. We are at very particular moment in the cryptography debate, a moment in which law enforcement sees a major problem as having arrived but the tech companies see that problem as part of the solution to the problems the Snowden revelations created for them. That is, we have an end-to-end encryption issue, in significant part, because companies are trying to assure customers worldwide that they have their backs privacy-wise and are not simply tools of NSA. I think those politics are likely to change. </w:t>
      </w:r>
      <w:r w:rsidRPr="000F52E2">
        <w:rPr>
          <w:rStyle w:val="StyleUnderline"/>
          <w:highlight w:val="yellow"/>
        </w:rPr>
        <w:t>If</w:t>
      </w:r>
      <w:r w:rsidRPr="008B4E44">
        <w:rPr>
          <w:rStyle w:val="StyleUnderline"/>
        </w:rPr>
        <w:t xml:space="preserve"> Comey is right and </w:t>
      </w:r>
      <w:r w:rsidRPr="000F52E2">
        <w:rPr>
          <w:rStyle w:val="StyleUnderline"/>
          <w:highlight w:val="yellow"/>
        </w:rPr>
        <w:t>we</w:t>
      </w:r>
      <w:r w:rsidRPr="008B4E44">
        <w:rPr>
          <w:rStyle w:val="StyleUnderline"/>
        </w:rPr>
        <w:t xml:space="preserve"> start </w:t>
      </w:r>
      <w:r w:rsidRPr="000F52E2">
        <w:rPr>
          <w:rStyle w:val="StyleUnderline"/>
          <w:highlight w:val="yellow"/>
        </w:rPr>
        <w:t>see</w:t>
      </w:r>
      <w:r w:rsidRPr="008B4E44">
        <w:rPr>
          <w:rStyle w:val="StyleUnderline"/>
        </w:rPr>
        <w:t xml:space="preserve">ing </w:t>
      </w:r>
      <w:r w:rsidRPr="000F52E2">
        <w:rPr>
          <w:rStyle w:val="StyleUnderline"/>
          <w:highlight w:val="yellow"/>
        </w:rPr>
        <w:t>law enforcement and intel</w:t>
      </w:r>
      <w:r w:rsidRPr="008B4E44">
        <w:rPr>
          <w:rStyle w:val="StyleUnderline"/>
        </w:rPr>
        <w:t xml:space="preserve">ligence </w:t>
      </w:r>
      <w:r w:rsidRPr="000F52E2">
        <w:rPr>
          <w:rStyle w:val="StyleUnderline"/>
          <w:highlight w:val="yellow"/>
        </w:rPr>
        <w:t>agencies blind in</w:t>
      </w:r>
      <w:r w:rsidRPr="008B4E44">
        <w:rPr>
          <w:rStyle w:val="StyleUnderline"/>
        </w:rPr>
        <w:t xml:space="preserve"> investigating and </w:t>
      </w:r>
      <w:r w:rsidRPr="000F52E2">
        <w:rPr>
          <w:rStyle w:val="StyleUnderline"/>
          <w:highlight w:val="yellow"/>
        </w:rPr>
        <w:t xml:space="preserve">preventing </w:t>
      </w:r>
      <w:r w:rsidRPr="000F52E2">
        <w:rPr>
          <w:rStyle w:val="Emphasis"/>
          <w:highlight w:val="yellow"/>
        </w:rPr>
        <w:t>horrible crimes and</w:t>
      </w:r>
      <w:r w:rsidRPr="000F52E2">
        <w:rPr>
          <w:rStyle w:val="Emphasis"/>
        </w:rPr>
        <w:t xml:space="preserve"> significant </w:t>
      </w:r>
      <w:r w:rsidRPr="000F52E2">
        <w:rPr>
          <w:rStyle w:val="Emphasis"/>
          <w:highlight w:val="yellow"/>
        </w:rPr>
        <w:t>threats</w:t>
      </w:r>
      <w:r w:rsidRPr="000F52E2">
        <w:rPr>
          <w:rStyle w:val="StyleUnderline"/>
          <w:highlight w:val="yellow"/>
        </w:rPr>
        <w:t>, the pressure</w:t>
      </w:r>
      <w:r w:rsidRPr="008B4E44">
        <w:rPr>
          <w:rStyle w:val="StyleUnderline"/>
        </w:rPr>
        <w:t xml:space="preserve"> on the companies </w:t>
      </w:r>
      <w:r w:rsidRPr="000F52E2">
        <w:rPr>
          <w:rStyle w:val="StyleUnderline"/>
          <w:highlight w:val="yellow"/>
        </w:rPr>
        <w:t xml:space="preserve">is going to </w:t>
      </w:r>
      <w:r w:rsidRPr="000F52E2">
        <w:rPr>
          <w:rStyle w:val="Emphasis"/>
          <w:highlight w:val="yellow"/>
        </w:rPr>
        <w:t>shift</w:t>
      </w:r>
      <w:r w:rsidRPr="008B4E44">
        <w:rPr>
          <w:rStyle w:val="StyleUnderline"/>
        </w:rPr>
        <w:t xml:space="preserve">. And it may shift </w:t>
      </w:r>
      <w:r w:rsidRPr="006323A8">
        <w:rPr>
          <w:rStyle w:val="Emphasis"/>
          <w:highlight w:val="yellow"/>
        </w:rPr>
        <w:t>fast and hard</w:t>
      </w:r>
      <w:r w:rsidRPr="008B4E44">
        <w:rPr>
          <w:rStyle w:val="StyleUnderline"/>
        </w:rPr>
        <w:t xml:space="preserve">. Whereas the companies now feel intense pressure to assure customers that their data is safe from NSA, </w:t>
      </w:r>
      <w:r w:rsidRPr="006323A8">
        <w:rPr>
          <w:rStyle w:val="StyleUnderline"/>
          <w:highlight w:val="yellow"/>
        </w:rPr>
        <w:t xml:space="preserve">the kidnapped kid with the encrypted iPhone is going to generate </w:t>
      </w:r>
      <w:r w:rsidRPr="006323A8">
        <w:rPr>
          <w:rStyle w:val="Emphasis"/>
          <w:highlight w:val="yellow"/>
        </w:rPr>
        <w:t>a very different</w:t>
      </w:r>
      <w:r w:rsidRPr="006323A8">
        <w:rPr>
          <w:rStyle w:val="Emphasis"/>
        </w:rPr>
        <w:t xml:space="preserve"> sort of </w:t>
      </w:r>
      <w:r w:rsidRPr="006323A8">
        <w:rPr>
          <w:rStyle w:val="Emphasis"/>
          <w:highlight w:val="yellow"/>
        </w:rPr>
        <w:t>political response</w:t>
      </w:r>
      <w:r w:rsidRPr="008B4E44">
        <w:rPr>
          <w:rStyle w:val="StyleUnderline"/>
        </w:rPr>
        <w:t xml:space="preserve">. In extraordinary circumstances, </w:t>
      </w:r>
      <w:r w:rsidRPr="006323A8">
        <w:rPr>
          <w:rStyle w:val="StyleUnderline"/>
          <w:highlight w:val="yellow"/>
        </w:rPr>
        <w:t>extraordinary access may</w:t>
      </w:r>
      <w:r w:rsidRPr="008B4E44">
        <w:rPr>
          <w:rStyle w:val="StyleUnderline"/>
        </w:rPr>
        <w:t xml:space="preserve"> well </w:t>
      </w:r>
      <w:r w:rsidRPr="006323A8">
        <w:rPr>
          <w:rStyle w:val="StyleUnderline"/>
          <w:highlight w:val="yellow"/>
        </w:rPr>
        <w:t xml:space="preserve">seem </w:t>
      </w:r>
      <w:r w:rsidRPr="006323A8">
        <w:rPr>
          <w:rStyle w:val="Emphasis"/>
          <w:highlight w:val="yellow"/>
        </w:rPr>
        <w:t>reasonable</w:t>
      </w:r>
      <w:r w:rsidRPr="008B4E44">
        <w:rPr>
          <w:rStyle w:val="StyleUnderline"/>
        </w:rPr>
        <w:t>. And people will wonder why it doesn't exist</w:t>
      </w:r>
      <w:r>
        <w:t>.</w:t>
      </w:r>
    </w:p>
    <w:p w14:paraId="76CD9E49" w14:textId="77777777" w:rsidR="00A00832" w:rsidRDefault="00A00832" w:rsidP="000A7D62"/>
    <w:p w14:paraId="4F558886" w14:textId="6B1A9AEC" w:rsidR="00791409" w:rsidRDefault="00791409" w:rsidP="000A7D62">
      <w:pPr>
        <w:pStyle w:val="Heading3"/>
      </w:pPr>
      <w:r>
        <w:lastRenderedPageBreak/>
        <w:t xml:space="preserve">They Say: </w:t>
      </w:r>
      <w:r w:rsidR="00A00832">
        <w:t>“Friedersdorf”</w:t>
      </w:r>
    </w:p>
    <w:p w14:paraId="61F8188D" w14:textId="043D4CE9" w:rsidR="00791409" w:rsidRDefault="00A00832" w:rsidP="00791409">
      <w:pPr>
        <w:pStyle w:val="Heading4"/>
      </w:pPr>
      <w:r>
        <w:t xml:space="preserve">Friedersdorf is wrong — encryption is an </w:t>
      </w:r>
      <w:r w:rsidRPr="00A00832">
        <w:rPr>
          <w:u w:val="single"/>
        </w:rPr>
        <w:t>unprecedented attack</w:t>
      </w:r>
      <w:r>
        <w:t xml:space="preserve"> on the rule of law.</w:t>
      </w:r>
    </w:p>
    <w:p w14:paraId="05D2D72E" w14:textId="77777777" w:rsidR="00791409" w:rsidRDefault="00791409" w:rsidP="00791409">
      <w:r w:rsidRPr="00AD343F">
        <w:rPr>
          <w:rStyle w:val="Style13ptBold"/>
        </w:rPr>
        <w:t>Wittes 1</w:t>
      </w:r>
      <w:r>
        <w:rPr>
          <w:rStyle w:val="Style13ptBold"/>
        </w:rPr>
        <w:t>5</w:t>
      </w:r>
      <w:r>
        <w:t xml:space="preserve"> — Benjamin Wittes, Senior Fellow in Governance Studies at the Brookings Institution, Editor in Chief of Lawfare, Member of the Task Force on National Security and Law at the Hoover Institution, 2015 (“</w:t>
      </w:r>
      <w:r w:rsidRPr="0061015D">
        <w:t>Conor Friedersdorf Takes the Bait on Encryption</w:t>
      </w:r>
      <w:r>
        <w:t xml:space="preserve">,” </w:t>
      </w:r>
      <w:r>
        <w:rPr>
          <w:i/>
        </w:rPr>
        <w:t>Lawfare</w:t>
      </w:r>
      <w:r>
        <w:t>—a national security blog curated by the Brookings Institution, July 15</w:t>
      </w:r>
      <w:r w:rsidRPr="0061015D">
        <w:rPr>
          <w:vertAlign w:val="superscript"/>
        </w:rPr>
        <w:t>th</w:t>
      </w:r>
      <w:r>
        <w:t xml:space="preserve">, Available Online at </w:t>
      </w:r>
      <w:r w:rsidRPr="0061015D">
        <w:t>http://www.lawfareblog.com/conor-friedersdorf-takes-bait-encryption</w:t>
      </w:r>
      <w:r>
        <w:t>, Accessed 07-20-2015)</w:t>
      </w:r>
    </w:p>
    <w:p w14:paraId="0495C027" w14:textId="77777777" w:rsidR="00791409" w:rsidRDefault="00791409" w:rsidP="00791409">
      <w:r>
        <w:t xml:space="preserve">Over at the Atlantic, Conor </w:t>
      </w:r>
      <w:r w:rsidRPr="0061015D">
        <w:rPr>
          <w:rStyle w:val="StyleUnderline"/>
        </w:rPr>
        <w:t>Friedersdorf has taken my bait on encryption</w:t>
      </w:r>
      <w:r>
        <w:t>. The other day, I proposed separating the end-to-end encryption discussion into two distinct questions: First, we should ask whether a world of end-to-end strong encryption, in which whole categories of surveillance are impossible, is a desirable outcome. Then, second, we should ask whether the costs of retaining the possibility of surveillance are too high in security and privacy terms. On the first question, I wrote the following:</w:t>
      </w:r>
    </w:p>
    <w:p w14:paraId="7FF953BB" w14:textId="77777777" w:rsidR="00791409" w:rsidRDefault="00791409" w:rsidP="00791409">
      <w:pPr>
        <w:ind w:left="720"/>
      </w:pPr>
      <w:r>
        <w:t>Conceptually speaking, I am with Comey on this question—and the matter does not seem to me an especially close call. The belief in principle in creating a giant world-wide network on which surveillance is technically impossible is really an argument for the creation of the world's largest ungoverned space. I understand why techno-anarchists find this idea so appealing. I can't imagine for moment, however, why anyone else would.</w:t>
      </w:r>
    </w:p>
    <w:p w14:paraId="1B0E3CA6" w14:textId="77777777" w:rsidR="00791409" w:rsidRDefault="00791409" w:rsidP="00791409">
      <w:pPr>
        <w:ind w:left="720"/>
      </w:pPr>
      <w: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 Would you want to live in that city? The idea that ungoverned spaces really suck is not controversial when you're talking about Yemen or Somalia. I see nothing more attractive about the creation of a worldwide architecture in which it is technically impossible to intercept and read ISIS communications with followers or to follow child predators into chatrooms where they go after kids.</w:t>
      </w:r>
    </w:p>
    <w:p w14:paraId="0C396EC5" w14:textId="77777777" w:rsidR="00791409" w:rsidRDefault="00791409" w:rsidP="00791409">
      <w:r>
        <w:t xml:space="preserve">I separated this question precisely because I think </w:t>
      </w:r>
      <w:r w:rsidRPr="00A01E82">
        <w:rPr>
          <w:rStyle w:val="StyleUnderline"/>
        </w:rPr>
        <w:t>it's important in the encryption discussion to smoke out the in-principle libertarianism that asserts some deep-seated right to encrypted communication and distinguish it from the practical concerns that worry that the costs of retaining law enforcement access is too high relative to the benefits. The former is an ideological position to which facts and technological possibility are irrelevant. The latter is one that might be highly responsive to technological development</w:t>
      </w:r>
      <w:r>
        <w:t xml:space="preserve">. </w:t>
      </w:r>
    </w:p>
    <w:p w14:paraId="125B3377" w14:textId="77777777" w:rsidR="00791409" w:rsidRDefault="00791409" w:rsidP="00791409">
      <w:r>
        <w:t>Friedersdorf, as I knew someone would, has taken me up on the principled challenge:</w:t>
      </w:r>
    </w:p>
    <w:p w14:paraId="4FD22309" w14:textId="77777777" w:rsidR="00791409" w:rsidRDefault="00791409" w:rsidP="00791409">
      <w:pPr>
        <w:ind w:firstLine="720"/>
      </w:pPr>
      <w:r>
        <w:t>The problem lies in the limits of his analogy.</w:t>
      </w:r>
    </w:p>
    <w:p w14:paraId="4B97030F" w14:textId="77777777" w:rsidR="00791409" w:rsidRDefault="00791409" w:rsidP="00791409">
      <w:pPr>
        <w:ind w:left="720"/>
      </w:pPr>
      <w:r>
        <w:t>In an ungoverned territory like Somalia, bad actors can take violent physical actions with impunity–say, seizing a cargo ship, killing the captain, and taking hostages. If authorities were similarly helpless on America’s streets–if gangs could rob or murder pedestrians as they pleased, and police couldn’t see or do a thing–that would, indeed, be dystopian. But when communications are encrypted, the “ungoverned territory” does not encompass actions, violent or otherwise, just thoughts and their expression.</w:t>
      </w:r>
    </w:p>
    <w:p w14:paraId="7B5D3AC6" w14:textId="77777777" w:rsidR="00791409" w:rsidRDefault="00791409" w:rsidP="00791409">
      <w:pPr>
        <w:ind w:firstLine="720"/>
      </w:pPr>
      <w:r>
        <w:t>No harm is done within the encrypted space.</w:t>
      </w:r>
    </w:p>
    <w:p w14:paraId="42A4C673" w14:textId="77777777" w:rsidR="00791409" w:rsidRDefault="00791409" w:rsidP="00791409">
      <w:pPr>
        <w:ind w:left="720"/>
      </w:pPr>
      <w:r>
        <w:t>To be sure, plots planned inside that space can do terrible damage in the real world–but so can plots hatched by gang members on public streets whispering into one another’s ears, or Tony Soprano out on his boat, having swept it for FBI bugs.</w:t>
      </w:r>
    </w:p>
    <w:p w14:paraId="465E01D1" w14:textId="77777777" w:rsidR="00791409" w:rsidRDefault="00791409" w:rsidP="00791409">
      <w:pPr>
        <w:ind w:firstLine="720"/>
      </w:pPr>
      <w:r>
        <w:t>I wonder what Wittes would make of a different analogy.</w:t>
      </w:r>
    </w:p>
    <w:p w14:paraId="1F78992D" w14:textId="77777777" w:rsidR="00791409" w:rsidRDefault="00791409" w:rsidP="00791409">
      <w:pPr>
        <w:ind w:left="720"/>
      </w:pPr>
      <w:r>
        <w:t xml:space="preserve">In the absence of end-to-end encryption–indeed, even if it becomes a universally available tool–the largest ungoverned space in the world won’t be Somalia or the Internet, but the aggregate space between the ears of every human being on planet earth.  </w:t>
      </w:r>
    </w:p>
    <w:p w14:paraId="70991C8D" w14:textId="77777777" w:rsidR="00791409" w:rsidRDefault="00791409" w:rsidP="00791409">
      <w:pPr>
        <w:ind w:left="720"/>
      </w:pPr>
      <w:r>
        <w:t>No authority figure can see into my brain, or the brain of Chinese human-rights activist Liu Xiaobo, or the brains of ISIS terrorists, or the brains of Black Lives Matter protestors, or the brains of child pornographers, or the brains of Tea Partiers or progressive activists or whoever it is that champions your political ideals. If government had access to all of our thoughts, events from the American Revolution to the 9/11 terrorist attacks would’ve been impossible. Reflecting on this vast “ungoverned territory,” does Wittes still regard as uncontroversial the notion that  “ungoverned spaces really suck”? More to the point, if it’s ever technically possible, would he prefer a world in which government is afforded a “backdoor” into my brain, yours, and those of the next Osama bin Laden, MLK, and Dylann Storm Roof?</w:t>
      </w:r>
    </w:p>
    <w:p w14:paraId="3CE938D2" w14:textId="77777777" w:rsidR="00791409" w:rsidRDefault="00791409" w:rsidP="00791409">
      <w:r>
        <w:t>Friedersdorf puts forward two ideas in these paragraphs, both of them underdeveloped and worth exploring.</w:t>
      </w:r>
    </w:p>
    <w:p w14:paraId="5A35A3D5" w14:textId="77777777" w:rsidR="00791409" w:rsidRDefault="00791409" w:rsidP="00791409">
      <w:r>
        <w:t>The first is his idea that cyberspace involves a neat division between thought and action—that is, that you can encrypt thought and expression, but you cannot encrypt deeds. So an ungoverned space consisting of encrypted communications is fundamentally unlike the ungoverned space of Somalia, because you have to step outside of it in order to do any actual harm. And once you're in the real world, you can be investigated and captured.</w:t>
      </w:r>
    </w:p>
    <w:p w14:paraId="56DB1086" w14:textId="77777777" w:rsidR="00791409" w:rsidRDefault="00791409" w:rsidP="00791409">
      <w:r>
        <w:lastRenderedPageBreak/>
        <w:t xml:space="preserve">As a preliminary matter, it is worth noting that </w:t>
      </w:r>
      <w:r w:rsidRPr="00690FD3">
        <w:rPr>
          <w:rStyle w:val="StyleUnderline"/>
          <w:highlight w:val="yellow"/>
        </w:rPr>
        <w:t>Friedersdorf</w:t>
      </w:r>
      <w:r>
        <w:t xml:space="preserve"> here </w:t>
      </w:r>
      <w:r w:rsidRPr="00690FD3">
        <w:rPr>
          <w:rStyle w:val="StyleUnderline"/>
          <w:highlight w:val="yellow"/>
        </w:rPr>
        <w:t>is dead wrong in his empirical assertion</w:t>
      </w:r>
      <w:r w:rsidRPr="00492785">
        <w:rPr>
          <w:rStyle w:val="StyleUnderline"/>
        </w:rPr>
        <w:t>. Code</w:t>
      </w:r>
      <w:r>
        <w:t>—including malware—</w:t>
      </w:r>
      <w:r w:rsidRPr="00492785">
        <w:rPr>
          <w:rStyle w:val="StyleUnderline"/>
        </w:rPr>
        <w:t>involves not the expression of ideas but making computers, and sometimes things other than computers, do things</w:t>
      </w:r>
      <w:r>
        <w:t xml:space="preserve">, can be sent using encrypted channels. </w:t>
      </w:r>
      <w:r w:rsidRPr="00690FD3">
        <w:rPr>
          <w:rStyle w:val="StyleUnderline"/>
          <w:highlight w:val="yellow"/>
        </w:rPr>
        <w:t>Stolen intellectual property is routinely exfiltrated</w:t>
      </w:r>
      <w:r>
        <w:t xml:space="preserve"> in Friedersdorf's words </w:t>
      </w:r>
      <w:r w:rsidRPr="00492785">
        <w:rPr>
          <w:rStyle w:val="StyleUnderline"/>
        </w:rPr>
        <w:t xml:space="preserve">"within the encrypted space." </w:t>
      </w:r>
      <w:r w:rsidRPr="00690FD3">
        <w:rPr>
          <w:rStyle w:val="StyleUnderline"/>
          <w:highlight w:val="yellow"/>
        </w:rPr>
        <w:t>Child porn</w:t>
      </w:r>
      <w:r w:rsidRPr="00492785">
        <w:rPr>
          <w:rStyle w:val="StyleUnderline"/>
        </w:rPr>
        <w:t xml:space="preserve">ography </w:t>
      </w:r>
      <w:r w:rsidRPr="00690FD3">
        <w:rPr>
          <w:rStyle w:val="StyleUnderline"/>
          <w:highlight w:val="yellow"/>
        </w:rPr>
        <w:t>is moved around the world and stored using encryption. Illicit transactions are conducted</w:t>
      </w:r>
      <w:r w:rsidRPr="00492785">
        <w:rPr>
          <w:rStyle w:val="StyleUnderline"/>
        </w:rPr>
        <w:t xml:space="preserve"> routinely </w:t>
      </w:r>
      <w:r w:rsidRPr="00690FD3">
        <w:rPr>
          <w:rStyle w:val="StyleUnderline"/>
          <w:highlight w:val="yellow"/>
        </w:rPr>
        <w:t>online. Money can be stolen online</w:t>
      </w:r>
      <w:r>
        <w:t xml:space="preserve"> (think about someone breaking into your Paypal account). </w:t>
      </w:r>
      <w:r w:rsidRPr="00492785">
        <w:rPr>
          <w:rStyle w:val="StyleUnderline"/>
        </w:rPr>
        <w:t>The problem of cybersecurity would be a rather easy one were Friedersdorf correct that "the 'ungoverned territory' does not encompass actions, violent or otherwise, just thoughts and their expression."</w:t>
      </w:r>
    </w:p>
    <w:p w14:paraId="2D15BEF8" w14:textId="77777777" w:rsidR="00791409" w:rsidRDefault="00791409" w:rsidP="00791409">
      <w:r w:rsidRPr="00492785">
        <w:rPr>
          <w:rStyle w:val="StyleUnderline"/>
        </w:rPr>
        <w:t>It is true</w:t>
      </w:r>
      <w:r>
        <w:t xml:space="preserve">, </w:t>
      </w:r>
      <w:r w:rsidRPr="00492785">
        <w:rPr>
          <w:rStyle w:val="StyleUnderline"/>
        </w:rPr>
        <w:t>so far</w:t>
      </w:r>
      <w:r>
        <w:t xml:space="preserve"> anyway, </w:t>
      </w:r>
      <w:r w:rsidRPr="00492785">
        <w:rPr>
          <w:rStyle w:val="StyleUnderline"/>
        </w:rPr>
        <w:t>that the realm of violent action normally involves recourse to the kinetic world. But that is growing less true by the day. Drones</w:t>
      </w:r>
      <w:r>
        <w:t xml:space="preserve">, after all, </w:t>
      </w:r>
      <w:r w:rsidRPr="00492785">
        <w:rPr>
          <w:rStyle w:val="StyleUnderline"/>
        </w:rPr>
        <w:t>are operated remotely using communications channels</w:t>
      </w:r>
      <w:r>
        <w:t xml:space="preserve">. In our book on The Future of Violence, Gabby and I describe </w:t>
      </w:r>
      <w:r w:rsidRPr="00492785">
        <w:rPr>
          <w:rStyle w:val="StyleUnderline"/>
        </w:rPr>
        <w:t>"sextortion" cases</w:t>
      </w:r>
      <w:r>
        <w:t xml:space="preserve"> that </w:t>
      </w:r>
      <w:r w:rsidRPr="00492785">
        <w:rPr>
          <w:rStyle w:val="StyleUnderline"/>
        </w:rPr>
        <w:t xml:space="preserve">amount to a sort of online coerced sexual activity that takes place entirely remotely. </w:t>
      </w:r>
      <w:r w:rsidRPr="00690FD3">
        <w:rPr>
          <w:rStyle w:val="StyleUnderline"/>
          <w:highlight w:val="yellow"/>
        </w:rPr>
        <w:t>Friedersdorf sounds very 20th Century when he suggests that you can't do someone any real harm without stepping into the "real world."</w:t>
      </w:r>
    </w:p>
    <w:p w14:paraId="364C0537" w14:textId="77777777" w:rsidR="00791409" w:rsidRDefault="00791409" w:rsidP="00791409">
      <w:r>
        <w:t xml:space="preserve">But </w:t>
      </w:r>
      <w:r w:rsidRPr="002A69FE">
        <w:rPr>
          <w:rStyle w:val="StyleUnderline"/>
        </w:rPr>
        <w:t>let's assume</w:t>
      </w:r>
      <w:r>
        <w:t xml:space="preserve"> for a moment that </w:t>
      </w:r>
      <w:r w:rsidRPr="002A69FE">
        <w:rPr>
          <w:rStyle w:val="StyleUnderline"/>
        </w:rPr>
        <w:t>he is correct</w:t>
      </w:r>
      <w:r>
        <w:t>—</w:t>
      </w:r>
      <w:r w:rsidRPr="002A69FE">
        <w:rPr>
          <w:rStyle w:val="StyleUnderline"/>
        </w:rPr>
        <w:t>that the online world is a world of ideas, thought, and communication only</w:t>
      </w:r>
      <w:r>
        <w:t xml:space="preserve">. Does it follow conceptually that we should be comfortable with its being unsurveillable? </w:t>
      </w:r>
      <w:r w:rsidRPr="00690FD3">
        <w:rPr>
          <w:rStyle w:val="StyleUnderline"/>
          <w:highlight w:val="yellow"/>
        </w:rPr>
        <w:t>Certain communications</w:t>
      </w:r>
      <w:r>
        <w:t xml:space="preserve">, after all, </w:t>
      </w:r>
      <w:r w:rsidRPr="00690FD3">
        <w:rPr>
          <w:rStyle w:val="StyleUnderline"/>
          <w:highlight w:val="yellow"/>
        </w:rPr>
        <w:t>involve commands between people</w:t>
      </w:r>
      <w:r w:rsidRPr="002A69FE">
        <w:rPr>
          <w:rStyle w:val="StyleUnderline"/>
        </w:rPr>
        <w:t xml:space="preserve"> ("Shoot that guy") </w:t>
      </w:r>
      <w:r w:rsidRPr="00690FD3">
        <w:rPr>
          <w:rStyle w:val="StyleUnderline"/>
          <w:highlight w:val="yellow"/>
        </w:rPr>
        <w:t>or conspiracies between people</w:t>
      </w:r>
      <w:r w:rsidRPr="002A69FE">
        <w:rPr>
          <w:rStyle w:val="StyleUnderline"/>
        </w:rPr>
        <w:t xml:space="preserve"> ("Let's blow up the Congress of the United States, okay?"). A conspiracy</w:t>
      </w:r>
      <w:r>
        <w:t xml:space="preserve">, after all, </w:t>
      </w:r>
      <w:r w:rsidRPr="002A69FE">
        <w:rPr>
          <w:rStyle w:val="StyleUnderline"/>
        </w:rPr>
        <w:t>is a</w:t>
      </w:r>
      <w:r>
        <w:t>n agreement (</w:t>
      </w:r>
      <w:r w:rsidRPr="002A69FE">
        <w:rPr>
          <w:rStyle w:val="StyleUnderline"/>
        </w:rPr>
        <w:t>communication</w:t>
      </w:r>
      <w:r>
        <w:t xml:space="preserve">) </w:t>
      </w:r>
      <w:r w:rsidRPr="002A69FE">
        <w:rPr>
          <w:rStyle w:val="StyleUnderline"/>
        </w:rPr>
        <w:t>between two or more people, plus an overt act. Even if we accept that the overt act cannot take place by means of an encrypted channel, the agreement certainly can and increasingly does. We did not accept about telecommunications that because the vast majority of phone calls are innocent and many of them are sensitive and one cannot do violence over the phone that we should make telephone surveillance technically impossible</w:t>
      </w:r>
      <w:r>
        <w:t xml:space="preserve">. Even assuming Friedersdorf's erroneous premise, </w:t>
      </w:r>
      <w:r w:rsidRPr="002323CE">
        <w:rPr>
          <w:rStyle w:val="StyleUnderline"/>
          <w:highlight w:val="yellow"/>
        </w:rPr>
        <w:t>why should we aim</w:t>
      </w:r>
      <w:r w:rsidRPr="002A69FE">
        <w:rPr>
          <w:rStyle w:val="StyleUnderline"/>
        </w:rPr>
        <w:t xml:space="preserve"> conceptually </w:t>
      </w:r>
      <w:r w:rsidRPr="002323CE">
        <w:rPr>
          <w:rStyle w:val="StyleUnderline"/>
          <w:highlight w:val="yellow"/>
        </w:rPr>
        <w:t>to create a</w:t>
      </w:r>
      <w:r w:rsidRPr="002A69FE">
        <w:rPr>
          <w:rStyle w:val="StyleUnderline"/>
        </w:rPr>
        <w:t xml:space="preserve"> worldwide </w:t>
      </w:r>
      <w:r w:rsidRPr="002323CE">
        <w:rPr>
          <w:rStyle w:val="StyleUnderline"/>
          <w:highlight w:val="yellow"/>
        </w:rPr>
        <w:t>telecom</w:t>
      </w:r>
      <w:r w:rsidRPr="002A69FE">
        <w:rPr>
          <w:rStyle w:val="StyleUnderline"/>
        </w:rPr>
        <w:t xml:space="preserve">munications </w:t>
      </w:r>
      <w:r w:rsidRPr="002323CE">
        <w:rPr>
          <w:rStyle w:val="StyleUnderline"/>
          <w:highlight w:val="yellow"/>
        </w:rPr>
        <w:t>infrastructure in which terrorists, hackers, and child pornographers are as secure as dissidents and democratic citizens?</w:t>
      </w:r>
      <w:r>
        <w:t xml:space="preserve"> To be clear, I understand why cybersecurity needs may require us to accept this outcome in practical terms. I fail, however, to understand why we should aspire to it.</w:t>
      </w:r>
    </w:p>
    <w:p w14:paraId="1D70CFA5" w14:textId="77777777" w:rsidR="00791409" w:rsidRDefault="00791409" w:rsidP="00791409">
      <w:r>
        <w:t xml:space="preserve">This brings me to Friedersdorf's rather interesting effort to turn the tables and offer a hypothetical world of his own: "In the absence of end-to-end encryption—indeed, even if it becomes a universally available tool—the largest ungoverned space in the world won’t be Somalia or the Internet, but the aggregate space between the ears of every human being on planet earth." </w:t>
      </w:r>
      <w:r w:rsidRPr="00D44967">
        <w:rPr>
          <w:rStyle w:val="StyleUnderline"/>
        </w:rPr>
        <w:t xml:space="preserve">Friedersdorf means this as a dystopian vision, but it is quite literally the world we have always lived in. </w:t>
      </w:r>
      <w:r w:rsidRPr="002323CE">
        <w:rPr>
          <w:rStyle w:val="StyleUnderline"/>
          <w:highlight w:val="yellow"/>
        </w:rPr>
        <w:t xml:space="preserve">Communications of all types have </w:t>
      </w:r>
      <w:r w:rsidRPr="002323CE">
        <w:rPr>
          <w:rStyle w:val="Emphasis"/>
          <w:highlight w:val="yellow"/>
        </w:rPr>
        <w:t>always</w:t>
      </w:r>
      <w:r w:rsidRPr="002323CE">
        <w:rPr>
          <w:rStyle w:val="StyleUnderline"/>
          <w:highlight w:val="yellow"/>
        </w:rPr>
        <w:t xml:space="preserve"> been possible to surveil</w:t>
      </w:r>
      <w:r w:rsidRPr="00D44967">
        <w:rPr>
          <w:rStyle w:val="StyleUnderline"/>
        </w:rPr>
        <w:t xml:space="preserve">. Have a private conversation with someone; someone else may be listening unbeknownst to either party. Write a letter; it can be intercepted and read. Use a code; it can be broken. Talk on the phone; you might be wiretapped. </w:t>
      </w:r>
      <w:r w:rsidRPr="002323CE">
        <w:rPr>
          <w:rStyle w:val="StyleUnderline"/>
          <w:highlight w:val="yellow"/>
        </w:rPr>
        <w:t>The innovation</w:t>
      </w:r>
      <w:r>
        <w:t xml:space="preserve"> here </w:t>
      </w:r>
      <w:r w:rsidRPr="002323CE">
        <w:rPr>
          <w:rStyle w:val="StyleUnderline"/>
          <w:highlight w:val="yellow"/>
        </w:rPr>
        <w:t>lies</w:t>
      </w:r>
      <w:r w:rsidRPr="00D44967">
        <w:rPr>
          <w:rStyle w:val="StyleUnderline"/>
        </w:rPr>
        <w:t xml:space="preserve"> not in the idea of the possibility of interception; it lies</w:t>
      </w:r>
      <w:r>
        <w:t xml:space="preserve">, rather, </w:t>
      </w:r>
      <w:r w:rsidRPr="002323CE">
        <w:rPr>
          <w:rStyle w:val="StyleUnderline"/>
          <w:highlight w:val="yellow"/>
        </w:rPr>
        <w:t>in the</w:t>
      </w:r>
      <w:r w:rsidRPr="00D44967">
        <w:rPr>
          <w:rStyle w:val="StyleUnderline"/>
        </w:rPr>
        <w:t xml:space="preserve"> idea of the </w:t>
      </w:r>
      <w:r w:rsidRPr="002323CE">
        <w:rPr>
          <w:rStyle w:val="StyleUnderline"/>
          <w:highlight w:val="yellow"/>
        </w:rPr>
        <w:t>impossibility of decryption</w:t>
      </w:r>
      <w:r w:rsidRPr="00D44967">
        <w:rPr>
          <w:rStyle w:val="StyleUnderline"/>
        </w:rPr>
        <w:t>, in the notion of a norm of almost-perfectly secure communications</w:t>
      </w:r>
      <w:r>
        <w:t>.</w:t>
      </w:r>
    </w:p>
    <w:p w14:paraId="0BDABD6B" w14:textId="77777777" w:rsidR="00791409" w:rsidRDefault="00791409" w:rsidP="00791409">
      <w:r>
        <w:t xml:space="preserve">As such, </w:t>
      </w:r>
      <w:r w:rsidRPr="00D44967">
        <w:rPr>
          <w:rStyle w:val="StyleUnderline"/>
        </w:rPr>
        <w:t>Friedersdorf's suggestion that I am pushing</w:t>
      </w:r>
      <w:r>
        <w:t xml:space="preserve"> ever further </w:t>
      </w:r>
      <w:r w:rsidRPr="00D44967">
        <w:rPr>
          <w:rStyle w:val="StyleUnderline"/>
        </w:rPr>
        <w:t>into people's heads is</w:t>
      </w:r>
      <w:r>
        <w:t xml:space="preserve"> a little bit </w:t>
      </w:r>
      <w:r w:rsidRPr="00D44967">
        <w:rPr>
          <w:rStyle w:val="StyleUnderline"/>
        </w:rPr>
        <w:t>mischievous. The insides of our heads</w:t>
      </w:r>
      <w:r>
        <w:t xml:space="preserve">, after all, </w:t>
      </w:r>
      <w:r w:rsidRPr="00D44967">
        <w:rPr>
          <w:rStyle w:val="StyleUnderline"/>
        </w:rPr>
        <w:t>are truly the arena of pure ideas (you cannot think an act of violence) and</w:t>
      </w:r>
      <w:r>
        <w:t xml:space="preserve">, as such, </w:t>
      </w:r>
      <w:r w:rsidRPr="00D44967">
        <w:rPr>
          <w:rStyle w:val="StyleUnderline"/>
        </w:rPr>
        <w:t>are unregulated</w:t>
      </w:r>
      <w:r>
        <w:t xml:space="preserve">. And </w:t>
      </w:r>
      <w:r w:rsidRPr="00D44967">
        <w:rPr>
          <w:rStyle w:val="StyleUnderline"/>
        </w:rPr>
        <w:t xml:space="preserve">the </w:t>
      </w:r>
      <w:r w:rsidRPr="00D44967">
        <w:rPr>
          <w:rStyle w:val="StyleUnderline"/>
        </w:rPr>
        <w:lastRenderedPageBreak/>
        <w:t>question</w:t>
      </w:r>
      <w:r>
        <w:t xml:space="preserve"> before us </w:t>
      </w:r>
      <w:r w:rsidRPr="00D44967">
        <w:rPr>
          <w:rStyle w:val="StyleUnderline"/>
        </w:rPr>
        <w:t>is not whether that zone of impunity will shrink. The question</w:t>
      </w:r>
      <w:r>
        <w:t xml:space="preserve">, rather, </w:t>
      </w:r>
      <w:r w:rsidRPr="00D44967">
        <w:rPr>
          <w:rStyle w:val="StyleUnderline"/>
        </w:rPr>
        <w:t>is how much it will grow and whether we will for the first time contemplate a global information infrastructure that is in many instances</w:t>
      </w:r>
      <w:r>
        <w:t xml:space="preserve"> (but for the possibility of betrayal by a communications partner) </w:t>
      </w:r>
      <w:r w:rsidRPr="00D44967">
        <w:rPr>
          <w:rStyle w:val="StyleUnderline"/>
        </w:rPr>
        <w:t>as secure as that space between our ears</w:t>
      </w:r>
      <w:r>
        <w:t xml:space="preserve">. There are, as I have discussed, practical reasons why we might have to extend the zone of impunity for the first time beyond the individual's head. But </w:t>
      </w:r>
      <w:r w:rsidRPr="00D44967">
        <w:rPr>
          <w:rStyle w:val="StyleUnderline"/>
        </w:rPr>
        <w:t>we should not underestimate the gravity of that step or kid ourselves that it will be without big consequences</w:t>
      </w:r>
      <w:r>
        <w:t>.</w:t>
      </w:r>
    </w:p>
    <w:p w14:paraId="420F59E2" w14:textId="77777777" w:rsidR="00791409" w:rsidRPr="00791409" w:rsidRDefault="00791409" w:rsidP="00791409"/>
    <w:p w14:paraId="07CC5E53" w14:textId="77777777" w:rsidR="00F25FA0" w:rsidRPr="009029F0" w:rsidRDefault="00F25FA0" w:rsidP="00E422FE"/>
    <w:sectPr w:rsidR="00F25FA0" w:rsidRPr="009029F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97779F"/>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A5984"/>
    <w:rsid w:val="000A7D62"/>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D675B"/>
    <w:rsid w:val="001E0B1F"/>
    <w:rsid w:val="001E1E0B"/>
    <w:rsid w:val="001F1173"/>
    <w:rsid w:val="002005A8"/>
    <w:rsid w:val="00203DD8"/>
    <w:rsid w:val="00204E1D"/>
    <w:rsid w:val="002059BD"/>
    <w:rsid w:val="00210FAF"/>
    <w:rsid w:val="002168F2"/>
    <w:rsid w:val="0021740D"/>
    <w:rsid w:val="0022589F"/>
    <w:rsid w:val="002343FE"/>
    <w:rsid w:val="002502CF"/>
    <w:rsid w:val="00267EBB"/>
    <w:rsid w:val="0027023B"/>
    <w:rsid w:val="00274EDB"/>
    <w:rsid w:val="0027729E"/>
    <w:rsid w:val="00284ED6"/>
    <w:rsid w:val="00290C5A"/>
    <w:rsid w:val="0029647A"/>
    <w:rsid w:val="00296504"/>
    <w:rsid w:val="002A7B87"/>
    <w:rsid w:val="002B5511"/>
    <w:rsid w:val="002B7ACF"/>
    <w:rsid w:val="002E0643"/>
    <w:rsid w:val="002E392E"/>
    <w:rsid w:val="002E6BBC"/>
    <w:rsid w:val="002F0FD7"/>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4B6F"/>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19A5"/>
    <w:rsid w:val="00482AF9"/>
    <w:rsid w:val="004924DB"/>
    <w:rsid w:val="004A098C"/>
    <w:rsid w:val="004A5042"/>
    <w:rsid w:val="004B37B4"/>
    <w:rsid w:val="004C0314"/>
    <w:rsid w:val="004C0D3D"/>
    <w:rsid w:val="004C213E"/>
    <w:rsid w:val="004C376C"/>
    <w:rsid w:val="004C657F"/>
    <w:rsid w:val="004D17D8"/>
    <w:rsid w:val="004E355B"/>
    <w:rsid w:val="005028E5"/>
    <w:rsid w:val="00503735"/>
    <w:rsid w:val="0050672B"/>
    <w:rsid w:val="005224F2"/>
    <w:rsid w:val="00536D8B"/>
    <w:rsid w:val="005379C3"/>
    <w:rsid w:val="005427C9"/>
    <w:rsid w:val="005519C2"/>
    <w:rsid w:val="005523E0"/>
    <w:rsid w:val="0055320F"/>
    <w:rsid w:val="0055699B"/>
    <w:rsid w:val="00563D3D"/>
    <w:rsid w:val="005659AA"/>
    <w:rsid w:val="00566B6D"/>
    <w:rsid w:val="005676E8"/>
    <w:rsid w:val="00581048"/>
    <w:rsid w:val="00581203"/>
    <w:rsid w:val="0058349C"/>
    <w:rsid w:val="00585FBE"/>
    <w:rsid w:val="005870E8"/>
    <w:rsid w:val="005A499B"/>
    <w:rsid w:val="005A4D4E"/>
    <w:rsid w:val="005A7237"/>
    <w:rsid w:val="005B21FA"/>
    <w:rsid w:val="005B3244"/>
    <w:rsid w:val="005B6EE8"/>
    <w:rsid w:val="005B7731"/>
    <w:rsid w:val="005C4515"/>
    <w:rsid w:val="005C5602"/>
    <w:rsid w:val="005C74A6"/>
    <w:rsid w:val="005D3B4D"/>
    <w:rsid w:val="005D615C"/>
    <w:rsid w:val="005E131E"/>
    <w:rsid w:val="005E1860"/>
    <w:rsid w:val="005F063B"/>
    <w:rsid w:val="005F192D"/>
    <w:rsid w:val="005F24C8"/>
    <w:rsid w:val="005F26AF"/>
    <w:rsid w:val="0061383D"/>
    <w:rsid w:val="00614D69"/>
    <w:rsid w:val="00617030"/>
    <w:rsid w:val="00621301"/>
    <w:rsid w:val="0062173F"/>
    <w:rsid w:val="006235FB"/>
    <w:rsid w:val="00626A15"/>
    <w:rsid w:val="00627D4B"/>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7B01"/>
    <w:rsid w:val="007203C5"/>
    <w:rsid w:val="007227D9"/>
    <w:rsid w:val="0072491F"/>
    <w:rsid w:val="007374A1"/>
    <w:rsid w:val="00742966"/>
    <w:rsid w:val="00752712"/>
    <w:rsid w:val="00753A84"/>
    <w:rsid w:val="007611F5"/>
    <w:rsid w:val="007619E4"/>
    <w:rsid w:val="00761E75"/>
    <w:rsid w:val="0076495E"/>
    <w:rsid w:val="00765FC8"/>
    <w:rsid w:val="00791409"/>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5139"/>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29F0"/>
    <w:rsid w:val="00920E6A"/>
    <w:rsid w:val="00931816"/>
    <w:rsid w:val="00932C71"/>
    <w:rsid w:val="009509D5"/>
    <w:rsid w:val="009538F5"/>
    <w:rsid w:val="00957187"/>
    <w:rsid w:val="009603E1"/>
    <w:rsid w:val="00960D6B"/>
    <w:rsid w:val="00961C9D"/>
    <w:rsid w:val="00963065"/>
    <w:rsid w:val="0097151F"/>
    <w:rsid w:val="00973777"/>
    <w:rsid w:val="00976E78"/>
    <w:rsid w:val="009775C0"/>
    <w:rsid w:val="0097779F"/>
    <w:rsid w:val="00980CC7"/>
    <w:rsid w:val="00990634"/>
    <w:rsid w:val="00991733"/>
    <w:rsid w:val="00992078"/>
    <w:rsid w:val="009A1467"/>
    <w:rsid w:val="009A6464"/>
    <w:rsid w:val="009B69F5"/>
    <w:rsid w:val="009C5FF7"/>
    <w:rsid w:val="009C6292"/>
    <w:rsid w:val="009D0D48"/>
    <w:rsid w:val="009D15DB"/>
    <w:rsid w:val="009F1CBB"/>
    <w:rsid w:val="009F3305"/>
    <w:rsid w:val="009F6FB2"/>
    <w:rsid w:val="00A00832"/>
    <w:rsid w:val="00A071C0"/>
    <w:rsid w:val="00A21CC0"/>
    <w:rsid w:val="00A22670"/>
    <w:rsid w:val="00A24B35"/>
    <w:rsid w:val="00A271BA"/>
    <w:rsid w:val="00A27F86"/>
    <w:rsid w:val="00A431C6"/>
    <w:rsid w:val="00A54315"/>
    <w:rsid w:val="00A60FBC"/>
    <w:rsid w:val="00A65C0B"/>
    <w:rsid w:val="00A81FD2"/>
    <w:rsid w:val="00A8441A"/>
    <w:rsid w:val="00A8674A"/>
    <w:rsid w:val="00A94ED0"/>
    <w:rsid w:val="00AA6F6E"/>
    <w:rsid w:val="00AB3510"/>
    <w:rsid w:val="00AB48D3"/>
    <w:rsid w:val="00AE2124"/>
    <w:rsid w:val="00AE24BC"/>
    <w:rsid w:val="00AE3E3F"/>
    <w:rsid w:val="00AF4760"/>
    <w:rsid w:val="00AF55D4"/>
    <w:rsid w:val="00B05C2D"/>
    <w:rsid w:val="00B11D14"/>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6B3C"/>
    <w:rsid w:val="00D61A4E"/>
    <w:rsid w:val="00D634EA"/>
    <w:rsid w:val="00D76ABF"/>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3DB7"/>
    <w:rsid w:val="00E353A2"/>
    <w:rsid w:val="00E36881"/>
    <w:rsid w:val="00E422FE"/>
    <w:rsid w:val="00E42E4C"/>
    <w:rsid w:val="00E47013"/>
    <w:rsid w:val="00E541F9"/>
    <w:rsid w:val="00E57B79"/>
    <w:rsid w:val="00E63419"/>
    <w:rsid w:val="00E64496"/>
    <w:rsid w:val="00E8322E"/>
    <w:rsid w:val="00E903E0"/>
    <w:rsid w:val="00EA1115"/>
    <w:rsid w:val="00EA39EB"/>
    <w:rsid w:val="00EA58CE"/>
    <w:rsid w:val="00EA70F9"/>
    <w:rsid w:val="00EB33FF"/>
    <w:rsid w:val="00EC2759"/>
    <w:rsid w:val="00EC7106"/>
    <w:rsid w:val="00ED0120"/>
    <w:rsid w:val="00ED4E12"/>
    <w:rsid w:val="00EE051B"/>
    <w:rsid w:val="00EE54B4"/>
    <w:rsid w:val="00EF2B5C"/>
    <w:rsid w:val="00EF7794"/>
    <w:rsid w:val="00F02046"/>
    <w:rsid w:val="00F053D8"/>
    <w:rsid w:val="00F06BB2"/>
    <w:rsid w:val="00F07888"/>
    <w:rsid w:val="00F07F35"/>
    <w:rsid w:val="00F1313D"/>
    <w:rsid w:val="00F201E7"/>
    <w:rsid w:val="00F21C79"/>
    <w:rsid w:val="00F238C9"/>
    <w:rsid w:val="00F23CA5"/>
    <w:rsid w:val="00F25FA0"/>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A01779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A7D62"/>
    <w:rPr>
      <w:rFonts w:ascii="Book Antiqua" w:hAnsi="Book Antiqua"/>
      <w:sz w:val="16"/>
    </w:rPr>
  </w:style>
  <w:style w:type="paragraph" w:styleId="Heading1">
    <w:name w:val="heading 1"/>
    <w:aliases w:val="Pocket"/>
    <w:basedOn w:val="Normal"/>
    <w:next w:val="Normal"/>
    <w:link w:val="Heading1Char"/>
    <w:uiPriority w:val="9"/>
    <w:qFormat/>
    <w:rsid w:val="000A7D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A7D6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A7D6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0A7D62"/>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0A7D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7D62"/>
  </w:style>
  <w:style w:type="character" w:customStyle="1" w:styleId="Heading1Char">
    <w:name w:val="Heading 1 Char"/>
    <w:aliases w:val="Pocket Char"/>
    <w:basedOn w:val="DefaultParagraphFont"/>
    <w:link w:val="Heading1"/>
    <w:uiPriority w:val="9"/>
    <w:rsid w:val="000A7D62"/>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0A7D62"/>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0A7D62"/>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0A7D62"/>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0A7D62"/>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0A7D62"/>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0A7D62"/>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0A7D62"/>
    <w:rPr>
      <w:color w:val="auto"/>
      <w:u w:val="none"/>
    </w:rPr>
  </w:style>
  <w:style w:type="character" w:styleId="Hyperlink">
    <w:name w:val="Hyperlink"/>
    <w:basedOn w:val="DefaultParagraphFont"/>
    <w:uiPriority w:val="99"/>
    <w:unhideWhenUsed/>
    <w:rsid w:val="000A7D62"/>
    <w:rPr>
      <w:color w:val="auto"/>
      <w:u w:val="none"/>
    </w:rPr>
  </w:style>
  <w:style w:type="paragraph" w:styleId="DocumentMap">
    <w:name w:val="Document Map"/>
    <w:basedOn w:val="Normal"/>
    <w:link w:val="DocumentMapChar"/>
    <w:uiPriority w:val="99"/>
    <w:semiHidden/>
    <w:unhideWhenUsed/>
    <w:rsid w:val="000A7D6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A7D62"/>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A7D62"/>
    <w:rPr>
      <w:rFonts w:ascii="Book Antiqua" w:hAnsi="Book Antiqua"/>
      <w:sz w:val="16"/>
    </w:rPr>
  </w:style>
  <w:style w:type="paragraph" w:styleId="Heading1">
    <w:name w:val="heading 1"/>
    <w:aliases w:val="Pocket"/>
    <w:basedOn w:val="Normal"/>
    <w:next w:val="Normal"/>
    <w:link w:val="Heading1Char"/>
    <w:uiPriority w:val="9"/>
    <w:qFormat/>
    <w:rsid w:val="000A7D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A7D6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A7D6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0A7D62"/>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0A7D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7D62"/>
  </w:style>
  <w:style w:type="character" w:customStyle="1" w:styleId="Heading1Char">
    <w:name w:val="Heading 1 Char"/>
    <w:aliases w:val="Pocket Char"/>
    <w:basedOn w:val="DefaultParagraphFont"/>
    <w:link w:val="Heading1"/>
    <w:uiPriority w:val="9"/>
    <w:rsid w:val="000A7D62"/>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0A7D62"/>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0A7D62"/>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0A7D62"/>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0A7D62"/>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0A7D62"/>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0A7D62"/>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0A7D62"/>
    <w:rPr>
      <w:color w:val="auto"/>
      <w:u w:val="none"/>
    </w:rPr>
  </w:style>
  <w:style w:type="character" w:styleId="Hyperlink">
    <w:name w:val="Hyperlink"/>
    <w:basedOn w:val="DefaultParagraphFont"/>
    <w:uiPriority w:val="99"/>
    <w:unhideWhenUsed/>
    <w:rsid w:val="000A7D62"/>
    <w:rPr>
      <w:color w:val="auto"/>
      <w:u w:val="none"/>
    </w:rPr>
  </w:style>
  <w:style w:type="paragraph" w:styleId="DocumentMap">
    <w:name w:val="Document Map"/>
    <w:basedOn w:val="Normal"/>
    <w:link w:val="DocumentMapChar"/>
    <w:uiPriority w:val="99"/>
    <w:semiHidden/>
    <w:unhideWhenUsed/>
    <w:rsid w:val="000A7D6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A7D62"/>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ashingtonpost.com/news/volokh-conspiracy/wp/2014/09/24/julian-sanchez-on-encryption-law-enforcement-and-the-balance-of-power/" TargetMode="External"/><Relationship Id="rId20" Type="http://schemas.openxmlformats.org/officeDocument/2006/relationships/hyperlink" Target="http://www.baltimoresun.com/news/opinion/oped/bs-ed-fbi-apple-20141106-story.html" TargetMode="External"/><Relationship Id="rId21" Type="http://schemas.openxmlformats.org/officeDocument/2006/relationships/hyperlink" Target="http://justsecurity.org/16592/apple-boyd-dark/" TargetMode="External"/><Relationship Id="rId22" Type="http://schemas.openxmlformats.org/officeDocument/2006/relationships/hyperlink" Target="http://www.washingtonpost.com/blogs/right-turn/wp/2014/10/19/silicon-valley-enables-terrorists-and-criminals/" TargetMode="External"/><Relationship Id="rId23" Type="http://schemas.openxmlformats.org/officeDocument/2006/relationships/hyperlink" Target="http://www.forensicmag.com/news/2015/06/us-officials-encryption-hinders-monitoring-extremists" TargetMode="External"/><Relationship Id="rId24" Type="http://schemas.openxmlformats.org/officeDocument/2006/relationships/hyperlink" Target="http://www.washingtonpost.com/opinions/apple-and-google-threaten-public-safety-with-default-smartphone-encryption/2014/09/25/43af9bf0-44ab-11e4-b437-1a7368204804_story.html" TargetMode="External"/><Relationship Id="rId25" Type="http://schemas.openxmlformats.org/officeDocument/2006/relationships/hyperlink" Target="http://www.nytimes.com/roomfordebate/2014/09/30/apple-vs-the-law/dont-create-virtual-sanctuaries-for-criminals"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ww.usnews.com/opinion/blogs/world-report/2013/03/20/cyber-attacks-not-yet-an-existential-threat-to-the-us" TargetMode="External"/><Relationship Id="rId11" Type="http://schemas.openxmlformats.org/officeDocument/2006/relationships/hyperlink" Target="http://www.aba.com/Advocacy/LetterstoCongress/Documents/LettertoSenateReCISASupport.pdf" TargetMode="External"/><Relationship Id="rId12" Type="http://schemas.openxmlformats.org/officeDocument/2006/relationships/hyperlink" Target="http://www.mercurynews.com/opinion/ci_26188154/dianne-feinstein-cybersecurity-information-sharing-act-will-help" TargetMode="External"/><Relationship Id="rId13" Type="http://schemas.openxmlformats.org/officeDocument/2006/relationships/hyperlink" Target="http://www.pciaa.net/docs/default-source/industry-issues/letter_to_congress_supporting_cybersecurity_information_sharing_act.pdf?sfvrsn=2" TargetMode="External"/><Relationship Id="rId14" Type="http://schemas.openxmlformats.org/officeDocument/2006/relationships/hyperlink" Target="http://www.lawfareblog.com/testing-encryption-insecurity-modest-proposal" TargetMode="External"/><Relationship Id="rId15" Type="http://schemas.openxmlformats.org/officeDocument/2006/relationships/hyperlink" Target="https://www.washingtonpost.com/opinions/putting-the-digital-keys-to-unlock-data-out-of-reach-of-authorities/2015/07/18/d6aa7970-2beb-11e5-a250-42bd812efc09_story.html" TargetMode="External"/><Relationship Id="rId16" Type="http://schemas.openxmlformats.org/officeDocument/2006/relationships/hyperlink" Target="http://www.washingtonpost.com/opinions/compromise-needed-on-smartphone-encryption/2014/10/03/96680bf8-4a77-11e4-891d-713f052086a0_story.html" TargetMode="External"/><Relationship Id="rId17" Type="http://schemas.openxmlformats.org/officeDocument/2006/relationships/hyperlink" Target="https://www.washingtonpost.com/opinions/putting-the-digital-keys-to-unlock-data-out-of-reach-of-authorities/2015/07/18/d6aa7970-2beb-11e5-a250-42bd812efc09_story.html" TargetMode="External"/><Relationship Id="rId18" Type="http://schemas.openxmlformats.org/officeDocument/2006/relationships/hyperlink" Target="http://www.wsj.com/articles/why-terrorists-love-silicon-valley-1436110797" TargetMode="External"/><Relationship Id="rId19" Type="http://schemas.openxmlformats.org/officeDocument/2006/relationships/hyperlink" Target="http://www.wsj.com/articles/u-k-s-cameron-to-lobby-obama-to-criticize-tech-company-encryption-1421277542"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networkcomputing.com/applications/data-encryption-on-the-rise/a/d-id/1318719" TargetMode="External"/><Relationship Id="rId8" Type="http://schemas.openxmlformats.org/officeDocument/2006/relationships/hyperlink" Target="http://www.nytimes.com/roomfordebate/2014/09/30/apple-vs-the-law/data-access-shouldnt-be-up-to-companies-al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C5B8A-BBC0-DE49-91B9-9C5E672B0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56</TotalTime>
  <Pages>36</Pages>
  <Words>14459</Words>
  <Characters>82422</Characters>
  <Application>Microsoft Macintosh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96688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16</cp:revision>
  <dcterms:created xsi:type="dcterms:W3CDTF">2015-06-30T00:06:00Z</dcterms:created>
  <dcterms:modified xsi:type="dcterms:W3CDTF">2015-07-26T15:16:00Z</dcterms:modified>
  <cp:category/>
</cp:coreProperties>
</file>