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F1B" w:rsidRDefault="00F51B5E" w:rsidP="00A518C4">
      <w:pPr>
        <w:pStyle w:val="Heading1"/>
      </w:pPr>
      <w:r>
        <w:t xml:space="preserve">Iran – </w:t>
      </w:r>
      <w:proofErr w:type="spellStart"/>
      <w:r>
        <w:t>neg</w:t>
      </w:r>
      <w:proofErr w:type="spellEnd"/>
    </w:p>
    <w:p w:rsidR="00F51B5E" w:rsidRPr="009A1BA3" w:rsidRDefault="00F51B5E" w:rsidP="00F51B5E">
      <w:pPr>
        <w:rPr>
          <w:sz w:val="14"/>
        </w:rPr>
      </w:pPr>
    </w:p>
    <w:p w:rsidR="00A518C4" w:rsidRPr="009A1BA3" w:rsidRDefault="00A518C4" w:rsidP="00A518C4">
      <w:pPr>
        <w:rPr>
          <w:sz w:val="14"/>
        </w:rPr>
      </w:pPr>
    </w:p>
    <w:p w:rsidR="00F91ED0" w:rsidRDefault="00F74986" w:rsidP="00F74986">
      <w:pPr>
        <w:pStyle w:val="Heading3"/>
      </w:pPr>
      <w:r>
        <w:lastRenderedPageBreak/>
        <w:t>1nc Iran DA</w:t>
      </w:r>
    </w:p>
    <w:p w:rsidR="00F74986" w:rsidRPr="009A1BA3" w:rsidRDefault="00F74986" w:rsidP="00F74986">
      <w:pPr>
        <w:rPr>
          <w:sz w:val="14"/>
        </w:rPr>
      </w:pPr>
    </w:p>
    <w:p w:rsidR="00F74986" w:rsidRPr="007C78F0" w:rsidRDefault="00F74986" w:rsidP="00F74986">
      <w:pPr>
        <w:pStyle w:val="Heading4"/>
      </w:pPr>
      <w:r>
        <w:t xml:space="preserve">Iran will pass now – Obama’s </w:t>
      </w:r>
      <w:r>
        <w:rPr>
          <w:u w:val="single"/>
        </w:rPr>
        <w:t>political capital</w:t>
      </w:r>
      <w:r>
        <w:t xml:space="preserve"> solves veto-override</w:t>
      </w:r>
    </w:p>
    <w:p w:rsidR="00F74986" w:rsidRPr="009A1BA3" w:rsidRDefault="00F74986" w:rsidP="00F74986">
      <w:pPr>
        <w:rPr>
          <w:rStyle w:val="Style13ptBold"/>
          <w:b w:val="0"/>
          <w:sz w:val="14"/>
        </w:rPr>
      </w:pPr>
      <w:r>
        <w:rPr>
          <w:rStyle w:val="Style13ptBold"/>
        </w:rPr>
        <w:t>Fabian 7/24</w:t>
      </w:r>
      <w:r w:rsidRPr="009A1BA3">
        <w:rPr>
          <w:rStyle w:val="Style13ptBold"/>
          <w:b w:val="0"/>
          <w:sz w:val="14"/>
        </w:rPr>
        <w:t xml:space="preserve">/15 – The Hill (Jordan, </w:t>
      </w:r>
      <w:r w:rsidRPr="00D830D7">
        <w:rPr>
          <w:rStyle w:val="Emphasis"/>
        </w:rPr>
        <w:t>Obama confident Iran deal will survive Congress</w:t>
      </w:r>
      <w:r w:rsidRPr="009A1BA3">
        <w:rPr>
          <w:rStyle w:val="Style13ptBold"/>
          <w:b w:val="0"/>
          <w:sz w:val="14"/>
        </w:rPr>
        <w:t xml:space="preserve">, The Hill, </w:t>
      </w:r>
      <w:hyperlink r:id="rId5" w:history="1">
        <w:r w:rsidRPr="009A1BA3">
          <w:rPr>
            <w:rStyle w:val="Hyperlink"/>
            <w:sz w:val="14"/>
          </w:rPr>
          <w:t>http://thehill.com/homenews/administration/249072-obama-confident</w:t>
        </w:r>
        <w:bookmarkStart w:id="0" w:name="_GoBack"/>
        <w:bookmarkEnd w:id="0"/>
        <w:r w:rsidRPr="009A1BA3">
          <w:rPr>
            <w:rStyle w:val="Hyperlink"/>
            <w:sz w:val="14"/>
          </w:rPr>
          <w:t>-iran-deal-will-survive-congress)//JJ</w:t>
        </w:r>
      </w:hyperlink>
    </w:p>
    <w:p w:rsidR="00F74986" w:rsidRPr="009A1BA3" w:rsidRDefault="00F74986" w:rsidP="00F74986">
      <w:pPr>
        <w:rPr>
          <w:sz w:val="14"/>
        </w:rPr>
      </w:pPr>
      <w:r w:rsidRPr="009A1BA3">
        <w:rPr>
          <w:sz w:val="14"/>
        </w:rPr>
        <w:t xml:space="preserve">President </w:t>
      </w:r>
      <w:r w:rsidRPr="00D42125">
        <w:rPr>
          <w:u w:val="single"/>
        </w:rPr>
        <w:t>Obama</w:t>
      </w:r>
      <w:r w:rsidRPr="009A1BA3">
        <w:rPr>
          <w:sz w:val="14"/>
        </w:rPr>
        <w:t xml:space="preserve"> on Thursday </w:t>
      </w:r>
      <w:r w:rsidRPr="00D42125">
        <w:rPr>
          <w:u w:val="single"/>
        </w:rPr>
        <w:t xml:space="preserve">expressed confidence </w:t>
      </w:r>
      <w:r w:rsidRPr="007C78F0">
        <w:rPr>
          <w:rStyle w:val="Emphasis"/>
        </w:rPr>
        <w:t>he will be able</w:t>
      </w:r>
      <w:r w:rsidRPr="00D42125">
        <w:rPr>
          <w:u w:val="single"/>
        </w:rPr>
        <w:t xml:space="preserve"> to </w:t>
      </w:r>
      <w:r w:rsidRPr="007C78F0">
        <w:rPr>
          <w:rStyle w:val="Emphasis"/>
        </w:rPr>
        <w:t>prevent Congress from sinking</w:t>
      </w:r>
      <w:r w:rsidRPr="00D42125">
        <w:rPr>
          <w:u w:val="single"/>
        </w:rPr>
        <w:t xml:space="preserve"> the Iran nuclear agreement</w:t>
      </w:r>
      <w:r w:rsidRPr="009A1BA3">
        <w:rPr>
          <w:sz w:val="14"/>
        </w:rPr>
        <w:t xml:space="preserve">. </w:t>
      </w:r>
    </w:p>
    <w:p w:rsidR="00F74986" w:rsidRPr="009A1BA3" w:rsidRDefault="00F74986" w:rsidP="00F74986">
      <w:pPr>
        <w:rPr>
          <w:sz w:val="14"/>
        </w:rPr>
      </w:pPr>
      <w:r w:rsidRPr="009A1BA3">
        <w:rPr>
          <w:sz w:val="14"/>
        </w:rPr>
        <w:t>“</w:t>
      </w:r>
      <w:r w:rsidRPr="00D42125">
        <w:rPr>
          <w:u w:val="single"/>
        </w:rPr>
        <w:t>In Congress</w:t>
      </w:r>
      <w:r w:rsidRPr="009A1BA3">
        <w:rPr>
          <w:sz w:val="14"/>
        </w:rPr>
        <w:t xml:space="preserve">, I'm </w:t>
      </w:r>
      <w:r w:rsidRPr="00A11FE9">
        <w:rPr>
          <w:rStyle w:val="Emphasis"/>
        </w:rPr>
        <w:t>confident</w:t>
      </w:r>
      <w:r w:rsidRPr="009A1BA3">
        <w:rPr>
          <w:sz w:val="14"/>
        </w:rPr>
        <w:t xml:space="preserve"> that </w:t>
      </w:r>
      <w:r w:rsidRPr="00D42125">
        <w:rPr>
          <w:u w:val="single"/>
        </w:rPr>
        <w:t xml:space="preserve">we're going to be able to make sure that </w:t>
      </w:r>
      <w:r w:rsidRPr="007C78F0">
        <w:rPr>
          <w:rStyle w:val="Emphasis"/>
        </w:rPr>
        <w:t>the deal sticks</w:t>
      </w:r>
      <w:r w:rsidRPr="009A1BA3">
        <w:rPr>
          <w:sz w:val="14"/>
        </w:rPr>
        <w:t xml:space="preserve">,” Obama said in an interview with the BBC. </w:t>
      </w:r>
    </w:p>
    <w:p w:rsidR="00F74986" w:rsidRPr="009A1BA3" w:rsidRDefault="00F74986" w:rsidP="00F74986">
      <w:pPr>
        <w:rPr>
          <w:sz w:val="14"/>
        </w:rPr>
      </w:pPr>
      <w:r w:rsidRPr="00D42125">
        <w:rPr>
          <w:u w:val="single"/>
        </w:rPr>
        <w:t xml:space="preserve">The White House has launched an </w:t>
      </w:r>
      <w:r w:rsidRPr="00A11FE9">
        <w:rPr>
          <w:rStyle w:val="Emphasis"/>
        </w:rPr>
        <w:t>aggressive lobbying blitz</w:t>
      </w:r>
      <w:r w:rsidRPr="00D42125">
        <w:rPr>
          <w:u w:val="single"/>
        </w:rPr>
        <w:t xml:space="preserve"> to </w:t>
      </w:r>
      <w:r w:rsidRPr="00A11FE9">
        <w:rPr>
          <w:rStyle w:val="Emphasis"/>
        </w:rPr>
        <w:t>ward off congressional opposition</w:t>
      </w:r>
      <w:r w:rsidRPr="00D42125">
        <w:rPr>
          <w:u w:val="single"/>
        </w:rPr>
        <w:t xml:space="preserve"> to the</w:t>
      </w:r>
      <w:r w:rsidRPr="009A1BA3">
        <w:rPr>
          <w:sz w:val="14"/>
        </w:rPr>
        <w:t xml:space="preserve"> Iran nuclear </w:t>
      </w:r>
      <w:r w:rsidRPr="00D42125">
        <w:rPr>
          <w:u w:val="single"/>
        </w:rPr>
        <w:t>deal</w:t>
      </w:r>
      <w:r w:rsidRPr="009A1BA3">
        <w:rPr>
          <w:sz w:val="14"/>
        </w:rPr>
        <w:t>. The agreement would lift economic sanctions on Iran in exchange for curbs on its nuclear program.</w:t>
      </w:r>
    </w:p>
    <w:p w:rsidR="00F74986" w:rsidRPr="009A1BA3" w:rsidRDefault="00F74986" w:rsidP="00F74986">
      <w:pPr>
        <w:rPr>
          <w:sz w:val="14"/>
        </w:rPr>
      </w:pPr>
      <w:r w:rsidRPr="009A1BA3">
        <w:rPr>
          <w:sz w:val="14"/>
        </w:rPr>
        <w:t xml:space="preserve">Criticism on the Republican side has grown in recent days, making it increasingly likely the GOP-controlled Congress will vote to oppose the deal. </w:t>
      </w:r>
      <w:r w:rsidRPr="00D42125">
        <w:rPr>
          <w:u w:val="single"/>
        </w:rPr>
        <w:t xml:space="preserve">The </w:t>
      </w:r>
      <w:r w:rsidRPr="00A11FE9">
        <w:rPr>
          <w:rStyle w:val="Emphasis"/>
        </w:rPr>
        <w:t>White House</w:t>
      </w:r>
      <w:r w:rsidRPr="009A1BA3">
        <w:rPr>
          <w:sz w:val="14"/>
        </w:rPr>
        <w:t xml:space="preserve"> has been </w:t>
      </w:r>
      <w:r w:rsidRPr="00A11FE9">
        <w:rPr>
          <w:rStyle w:val="Emphasis"/>
        </w:rPr>
        <w:t>determined to unify Democrats</w:t>
      </w:r>
      <w:r w:rsidRPr="00D42125">
        <w:rPr>
          <w:u w:val="single"/>
        </w:rPr>
        <w:t xml:space="preserve"> around the agreement, and</w:t>
      </w:r>
      <w:r w:rsidRPr="009A1BA3">
        <w:rPr>
          <w:sz w:val="14"/>
        </w:rPr>
        <w:t xml:space="preserve"> perhaps </w:t>
      </w:r>
      <w:r w:rsidRPr="00A11FE9">
        <w:rPr>
          <w:rStyle w:val="Emphasis"/>
        </w:rPr>
        <w:t>win over</w:t>
      </w:r>
      <w:r w:rsidRPr="00D42125">
        <w:rPr>
          <w:u w:val="single"/>
        </w:rPr>
        <w:t xml:space="preserve"> some on the </w:t>
      </w:r>
      <w:r w:rsidRPr="00A11FE9">
        <w:rPr>
          <w:rStyle w:val="Emphasis"/>
        </w:rPr>
        <w:t>GOP</w:t>
      </w:r>
      <w:r w:rsidRPr="00D42125">
        <w:rPr>
          <w:u w:val="single"/>
        </w:rPr>
        <w:t xml:space="preserve"> side, in order to </w:t>
      </w:r>
      <w:r w:rsidRPr="00A11FE9">
        <w:rPr>
          <w:rStyle w:val="Emphasis"/>
        </w:rPr>
        <w:t>sustain an Obama veto</w:t>
      </w:r>
      <w:r w:rsidRPr="009A1BA3">
        <w:rPr>
          <w:sz w:val="14"/>
        </w:rPr>
        <w:t xml:space="preserve">. </w:t>
      </w:r>
    </w:p>
    <w:p w:rsidR="00F74986" w:rsidRPr="009A1BA3" w:rsidRDefault="00F74986" w:rsidP="00F74986">
      <w:pPr>
        <w:rPr>
          <w:sz w:val="14"/>
        </w:rPr>
      </w:pPr>
      <w:r w:rsidRPr="007D55C3">
        <w:rPr>
          <w:u w:val="single"/>
        </w:rPr>
        <w:t>Obama</w:t>
      </w:r>
      <w:r w:rsidRPr="009A1BA3">
        <w:rPr>
          <w:sz w:val="14"/>
        </w:rPr>
        <w:t xml:space="preserve"> sought to </w:t>
      </w:r>
      <w:r w:rsidRPr="007D55C3">
        <w:rPr>
          <w:u w:val="single"/>
        </w:rPr>
        <w:t>rebut an argument against the deal from Republicans, and some Democrats, that Iran will</w:t>
      </w:r>
      <w:r w:rsidRPr="009A1BA3">
        <w:rPr>
          <w:sz w:val="14"/>
        </w:rPr>
        <w:t xml:space="preserve"> use billions of dollars from sanctions relief to </w:t>
      </w:r>
      <w:r w:rsidRPr="007D55C3">
        <w:rPr>
          <w:u w:val="single"/>
        </w:rPr>
        <w:t>boost funding to terrorist organizations</w:t>
      </w:r>
      <w:r w:rsidRPr="009A1BA3">
        <w:rPr>
          <w:sz w:val="14"/>
        </w:rPr>
        <w:t xml:space="preserve"> across the Middle East. </w:t>
      </w:r>
    </w:p>
    <w:p w:rsidR="00F74986" w:rsidRPr="009A1BA3" w:rsidRDefault="00F74986" w:rsidP="00F74986">
      <w:pPr>
        <w:rPr>
          <w:sz w:val="14"/>
        </w:rPr>
      </w:pPr>
      <w:r w:rsidRPr="009A1BA3">
        <w:rPr>
          <w:sz w:val="14"/>
        </w:rPr>
        <w:t xml:space="preserve">The president conceded that lifting sanctions will “probably” result in more funding for Iran's military but said economic penalties did not stop Iran from funneling money to groups such as Hamas and Hezbollah in the past. </w:t>
      </w:r>
    </w:p>
    <w:p w:rsidR="00F74986" w:rsidRPr="009A1BA3" w:rsidRDefault="00F74986" w:rsidP="00F74986">
      <w:pPr>
        <w:rPr>
          <w:sz w:val="14"/>
        </w:rPr>
      </w:pPr>
      <w:r w:rsidRPr="009A1BA3">
        <w:rPr>
          <w:sz w:val="14"/>
        </w:rPr>
        <w:t>“Does the [Iran Revolutionary Guard Corps] or the Quds Force have more resources? Probably, as the economy in Iran improves,” Obama said. “But the challenge that we've had, when it comes to Hezbollah, for example, aiming rockets into Israel is not a shortage of resources.”</w:t>
      </w:r>
    </w:p>
    <w:p w:rsidR="00F74986" w:rsidRPr="009A1BA3" w:rsidRDefault="00F74986" w:rsidP="00F74986">
      <w:pPr>
        <w:rPr>
          <w:sz w:val="14"/>
        </w:rPr>
      </w:pPr>
      <w:r w:rsidRPr="009A1BA3">
        <w:rPr>
          <w:sz w:val="14"/>
        </w:rPr>
        <w:t>The president added that “</w:t>
      </w:r>
      <w:r w:rsidRPr="00D830D7">
        <w:rPr>
          <w:u w:val="single"/>
        </w:rPr>
        <w:t>Iran has shown itself to be willing</w:t>
      </w:r>
      <w:r w:rsidRPr="009A1BA3">
        <w:rPr>
          <w:sz w:val="14"/>
        </w:rPr>
        <w:t xml:space="preserve">, even in the midst of real hardship, </w:t>
      </w:r>
      <w:r w:rsidRPr="00D830D7">
        <w:rPr>
          <w:u w:val="single"/>
        </w:rPr>
        <w:t>to fund what they consider to be strategy priorities</w:t>
      </w:r>
      <w:r w:rsidRPr="009A1BA3">
        <w:rPr>
          <w:sz w:val="14"/>
        </w:rPr>
        <w:t>.”</w:t>
      </w:r>
    </w:p>
    <w:p w:rsidR="00F74986" w:rsidRPr="009A1BA3" w:rsidRDefault="00F74986" w:rsidP="00F74986">
      <w:pPr>
        <w:rPr>
          <w:sz w:val="14"/>
        </w:rPr>
      </w:pPr>
      <w:r w:rsidRPr="009A1BA3">
        <w:rPr>
          <w:sz w:val="14"/>
        </w:rPr>
        <w:t xml:space="preserve">Obama said </w:t>
      </w:r>
      <w:r w:rsidRPr="00D830D7">
        <w:rPr>
          <w:u w:val="single"/>
        </w:rPr>
        <w:t>the U.S. has sent a “clear” message to Iran</w:t>
      </w:r>
      <w:r w:rsidRPr="009A1BA3">
        <w:rPr>
          <w:sz w:val="14"/>
        </w:rPr>
        <w:t xml:space="preserve">, which has funded proxy wars in countries such as Yemen and </w:t>
      </w:r>
      <w:proofErr w:type="gramStart"/>
      <w:r w:rsidRPr="009A1BA3">
        <w:rPr>
          <w:sz w:val="14"/>
        </w:rPr>
        <w:t>Syria, that</w:t>
      </w:r>
      <w:proofErr w:type="gramEnd"/>
      <w:r w:rsidRPr="009A1BA3">
        <w:rPr>
          <w:sz w:val="14"/>
        </w:rPr>
        <w:t xml:space="preserve"> the U.S. is not afraid to step in with military force.</w:t>
      </w:r>
    </w:p>
    <w:p w:rsidR="00F74986" w:rsidRPr="009A1BA3" w:rsidRDefault="00F74986" w:rsidP="00F74986">
      <w:pPr>
        <w:rPr>
          <w:sz w:val="14"/>
        </w:rPr>
      </w:pPr>
      <w:r w:rsidRPr="009A1BA3">
        <w:rPr>
          <w:sz w:val="14"/>
        </w:rPr>
        <w:t>“</w:t>
      </w:r>
      <w:r w:rsidRPr="00D830D7">
        <w:rPr>
          <w:u w:val="single"/>
        </w:rPr>
        <w:t>We are settling the Iran deal</w:t>
      </w:r>
      <w:r w:rsidRPr="009A1BA3">
        <w:rPr>
          <w:sz w:val="14"/>
        </w:rPr>
        <w:t>, but we still have a big account that we're going to have to work,” he said. “</w:t>
      </w:r>
      <w:r w:rsidRPr="008915A4">
        <w:rPr>
          <w:u w:val="single"/>
        </w:rPr>
        <w:t>Hopefully</w:t>
      </w:r>
      <w:r w:rsidRPr="009A1BA3">
        <w:rPr>
          <w:sz w:val="14"/>
        </w:rPr>
        <w:t xml:space="preserve"> some of it </w:t>
      </w:r>
      <w:r w:rsidRPr="008915A4">
        <w:rPr>
          <w:u w:val="single"/>
        </w:rPr>
        <w:t>diplomatically</w:t>
      </w:r>
      <w:r w:rsidRPr="009A1BA3">
        <w:rPr>
          <w:sz w:val="14"/>
        </w:rPr>
        <w:t>, if necessary some of it militarily.”</w:t>
      </w:r>
    </w:p>
    <w:p w:rsidR="00F74986" w:rsidRPr="009A1BA3" w:rsidRDefault="00F74986" w:rsidP="00F74986">
      <w:pPr>
        <w:rPr>
          <w:sz w:val="14"/>
        </w:rPr>
      </w:pPr>
      <w:r w:rsidRPr="008915A4">
        <w:rPr>
          <w:u w:val="single"/>
        </w:rPr>
        <w:t>Obama voiced confidence</w:t>
      </w:r>
      <w:r w:rsidRPr="009A1BA3">
        <w:rPr>
          <w:sz w:val="14"/>
        </w:rPr>
        <w:t xml:space="preserve"> that </w:t>
      </w:r>
      <w:r w:rsidRPr="008915A4">
        <w:rPr>
          <w:u w:val="single"/>
        </w:rPr>
        <w:t>Iran would pump</w:t>
      </w:r>
      <w:r w:rsidRPr="009A1BA3">
        <w:rPr>
          <w:sz w:val="14"/>
        </w:rPr>
        <w:t xml:space="preserve"> a </w:t>
      </w:r>
      <w:r w:rsidRPr="00A11FE9">
        <w:rPr>
          <w:u w:val="single"/>
        </w:rPr>
        <w:t>major portion of its frozen assets back into its economy</w:t>
      </w:r>
      <w:r w:rsidRPr="009A1BA3">
        <w:rPr>
          <w:sz w:val="14"/>
        </w:rPr>
        <w:t>, which has been crippled by international sanctions related to its nuclear program.</w:t>
      </w:r>
    </w:p>
    <w:p w:rsidR="00F74986" w:rsidRPr="009A1BA3" w:rsidRDefault="00F74986" w:rsidP="00F74986">
      <w:pPr>
        <w:rPr>
          <w:sz w:val="14"/>
        </w:rPr>
      </w:pPr>
      <w:r w:rsidRPr="009A1BA3">
        <w:rPr>
          <w:sz w:val="14"/>
        </w:rPr>
        <w:t>“A large portion of those funds are going to have to be used for them to rebuild their economy,” he said. “That was the mandate that elected [President Hassan] Rouhani. And the supreme leader is feeling pressure there.”</w:t>
      </w:r>
    </w:p>
    <w:p w:rsidR="00F74986" w:rsidRPr="009A1BA3" w:rsidRDefault="00F74986" w:rsidP="00F74986">
      <w:pPr>
        <w:rPr>
          <w:sz w:val="14"/>
        </w:rPr>
      </w:pPr>
      <w:r w:rsidRPr="009A1BA3">
        <w:rPr>
          <w:sz w:val="14"/>
        </w:rPr>
        <w:t xml:space="preserve">That argument has not convinced critics of the agreement in Congress. Some lawmakers, led by Sen. Bob Menendez (D-N.J.) are threatening to reauthorize expiring sanctions on Iran, even as lawmakers continue to review the terms of the deal. </w:t>
      </w:r>
    </w:p>
    <w:p w:rsidR="00F91ED0" w:rsidRPr="009A1BA3" w:rsidRDefault="00F91ED0" w:rsidP="00F91ED0">
      <w:pPr>
        <w:rPr>
          <w:sz w:val="14"/>
        </w:rPr>
      </w:pPr>
    </w:p>
    <w:p w:rsidR="0049632F" w:rsidRDefault="0049632F" w:rsidP="0049632F">
      <w:pPr>
        <w:pStyle w:val="Heading4"/>
      </w:pPr>
      <w:r>
        <w:t>***insert appropriate link story and impact scenario ***</w:t>
      </w:r>
    </w:p>
    <w:p w:rsidR="0049632F" w:rsidRPr="009A1BA3" w:rsidRDefault="0049632F" w:rsidP="0049632F">
      <w:pPr>
        <w:rPr>
          <w:sz w:val="14"/>
        </w:rPr>
      </w:pPr>
    </w:p>
    <w:p w:rsidR="00A518C4" w:rsidRDefault="00F91ED0" w:rsidP="00F91ED0">
      <w:pPr>
        <w:pStyle w:val="Heading2"/>
      </w:pPr>
      <w:r>
        <w:lastRenderedPageBreak/>
        <w:t>**uniqueness</w:t>
      </w:r>
    </w:p>
    <w:p w:rsidR="00ED5898" w:rsidRPr="009A1BA3" w:rsidRDefault="00ED5898" w:rsidP="00ED5898">
      <w:pPr>
        <w:rPr>
          <w:sz w:val="14"/>
        </w:rPr>
      </w:pPr>
    </w:p>
    <w:p w:rsidR="00844474" w:rsidRPr="009A1BA3" w:rsidRDefault="00844474" w:rsidP="00ED5898">
      <w:pPr>
        <w:rPr>
          <w:sz w:val="14"/>
        </w:rPr>
      </w:pPr>
    </w:p>
    <w:p w:rsidR="00ED5898" w:rsidRPr="009A1BA3" w:rsidRDefault="00ED5898" w:rsidP="00ED5898">
      <w:pPr>
        <w:rPr>
          <w:sz w:val="14"/>
        </w:rPr>
      </w:pPr>
    </w:p>
    <w:p w:rsidR="00ED5898" w:rsidRDefault="00ED5898" w:rsidP="00415217">
      <w:pPr>
        <w:pStyle w:val="Heading3"/>
      </w:pPr>
      <w:r>
        <w:lastRenderedPageBreak/>
        <w:t>2nc – will pass/pc key</w:t>
      </w:r>
    </w:p>
    <w:p w:rsidR="001B2230" w:rsidRPr="009A1BA3" w:rsidRDefault="001B2230" w:rsidP="001B2230">
      <w:pPr>
        <w:rPr>
          <w:sz w:val="14"/>
        </w:rPr>
      </w:pPr>
    </w:p>
    <w:p w:rsidR="008941C2" w:rsidRPr="00B02567" w:rsidRDefault="008941C2" w:rsidP="008941C2">
      <w:pPr>
        <w:pStyle w:val="Heading4"/>
      </w:pPr>
      <w:r>
        <w:t xml:space="preserve">Obama’s spending </w:t>
      </w:r>
      <w:r>
        <w:rPr>
          <w:u w:val="single"/>
        </w:rPr>
        <w:t>massive</w:t>
      </w:r>
      <w:r>
        <w:t xml:space="preserve"> amounts of pc to </w:t>
      </w:r>
      <w:r>
        <w:rPr>
          <w:u w:val="single"/>
        </w:rPr>
        <w:t>prevent override</w:t>
      </w:r>
      <w:r>
        <w:t xml:space="preserve"> – their </w:t>
      </w:r>
      <w:proofErr w:type="spellStart"/>
      <w:proofErr w:type="gramStart"/>
      <w:r>
        <w:t>ev</w:t>
      </w:r>
      <w:proofErr w:type="spellEnd"/>
      <w:proofErr w:type="gramEnd"/>
      <w:r>
        <w:t xml:space="preserve"> assumes </w:t>
      </w:r>
      <w:r>
        <w:rPr>
          <w:u w:val="single"/>
        </w:rPr>
        <w:t>the initial vote</w:t>
      </w:r>
    </w:p>
    <w:p w:rsidR="008941C2" w:rsidRPr="009A1BA3" w:rsidRDefault="008941C2" w:rsidP="008941C2">
      <w:pPr>
        <w:rPr>
          <w:rStyle w:val="Style13ptBold"/>
          <w:b w:val="0"/>
          <w:sz w:val="14"/>
        </w:rPr>
      </w:pPr>
      <w:proofErr w:type="spellStart"/>
      <w:r>
        <w:rPr>
          <w:rStyle w:val="Style13ptBold"/>
        </w:rPr>
        <w:t>Baehr</w:t>
      </w:r>
      <w:proofErr w:type="spellEnd"/>
      <w:r>
        <w:rPr>
          <w:rStyle w:val="Style13ptBold"/>
        </w:rPr>
        <w:t xml:space="preserve"> 7/26</w:t>
      </w:r>
      <w:r w:rsidRPr="009A1BA3">
        <w:rPr>
          <w:rStyle w:val="Style13ptBold"/>
          <w:b w:val="0"/>
          <w:sz w:val="14"/>
        </w:rPr>
        <w:t xml:space="preserve">/15 – chief political correspondent of American Thinker (Richard, The battle for Congress, Israel </w:t>
      </w:r>
      <w:proofErr w:type="spellStart"/>
      <w:r w:rsidRPr="009A1BA3">
        <w:rPr>
          <w:rStyle w:val="Style13ptBold"/>
          <w:b w:val="0"/>
          <w:sz w:val="14"/>
        </w:rPr>
        <w:t>Hayom</w:t>
      </w:r>
      <w:proofErr w:type="spellEnd"/>
      <w:r w:rsidRPr="009A1BA3">
        <w:rPr>
          <w:rStyle w:val="Style13ptBold"/>
          <w:b w:val="0"/>
          <w:sz w:val="14"/>
        </w:rPr>
        <w:t>, http://www.israelhayom.com/site/newsletter_opinion.php?id=13305)//JJ</w:t>
      </w:r>
    </w:p>
    <w:p w:rsidR="008941C2" w:rsidRPr="009A1BA3" w:rsidRDefault="008941C2" w:rsidP="008941C2">
      <w:pPr>
        <w:rPr>
          <w:sz w:val="14"/>
        </w:rPr>
      </w:pPr>
      <w:r w:rsidRPr="00634FF6">
        <w:rPr>
          <w:u w:val="single"/>
        </w:rPr>
        <w:t>The 60-day clock for congressional consideration of the Iran deal</w:t>
      </w:r>
      <w:r w:rsidRPr="009A1BA3">
        <w:rPr>
          <w:sz w:val="14"/>
        </w:rPr>
        <w:t xml:space="preserve">, otherwise </w:t>
      </w:r>
      <w:r w:rsidRPr="009A1BA3">
        <w:rPr>
          <w:rFonts w:ascii="Times New Roman" w:hAnsi="Times New Roman" w:cs="Times New Roman"/>
          <w:sz w:val="14"/>
        </w:rPr>
        <w:t>‎</w:t>
      </w:r>
      <w:r w:rsidRPr="009A1BA3">
        <w:rPr>
          <w:sz w:val="14"/>
        </w:rPr>
        <w:t xml:space="preserve">known as the Joint Comprehensive Plan of Action </w:t>
      </w:r>
      <w:r w:rsidRPr="00634FF6">
        <w:rPr>
          <w:u w:val="single"/>
        </w:rPr>
        <w:t xml:space="preserve">has barely begun to run, and the </w:t>
      </w:r>
      <w:r w:rsidRPr="00634FF6">
        <w:rPr>
          <w:rStyle w:val="Emphasis"/>
        </w:rPr>
        <w:t>White House</w:t>
      </w:r>
      <w:r w:rsidRPr="00634FF6">
        <w:rPr>
          <w:u w:val="single"/>
        </w:rPr>
        <w:t xml:space="preserve"> and its allies are </w:t>
      </w:r>
      <w:r w:rsidRPr="00634FF6">
        <w:rPr>
          <w:rFonts w:ascii="Times New Roman" w:hAnsi="Times New Roman" w:cs="Times New Roman"/>
          <w:u w:val="single"/>
        </w:rPr>
        <w:t>‎</w:t>
      </w:r>
      <w:r w:rsidRPr="00634FF6">
        <w:rPr>
          <w:u w:val="single"/>
        </w:rPr>
        <w:t xml:space="preserve">already in </w:t>
      </w:r>
      <w:r w:rsidRPr="00634FF6">
        <w:rPr>
          <w:rStyle w:val="Emphasis"/>
        </w:rPr>
        <w:t>full sell-and-destroy mode</w:t>
      </w:r>
      <w:r w:rsidRPr="009A1BA3">
        <w:rPr>
          <w:sz w:val="14"/>
        </w:rPr>
        <w:t xml:space="preserve">. As details of the agreement are revealed, </w:t>
      </w:r>
      <w:r w:rsidRPr="009A1BA3">
        <w:rPr>
          <w:rFonts w:ascii="Times New Roman" w:hAnsi="Times New Roman" w:cs="Times New Roman"/>
          <w:sz w:val="14"/>
        </w:rPr>
        <w:t>‎</w:t>
      </w:r>
      <w:r w:rsidRPr="009A1BA3">
        <w:rPr>
          <w:sz w:val="14"/>
        </w:rPr>
        <w:t xml:space="preserve">including side agreements, the total collapse of our side's negotiating position in </w:t>
      </w:r>
      <w:r w:rsidRPr="009A1BA3">
        <w:rPr>
          <w:rFonts w:ascii="Times New Roman" w:hAnsi="Times New Roman" w:cs="Times New Roman"/>
          <w:sz w:val="14"/>
        </w:rPr>
        <w:t>‎</w:t>
      </w:r>
      <w:r w:rsidRPr="009A1BA3">
        <w:rPr>
          <w:sz w:val="14"/>
        </w:rPr>
        <w:t xml:space="preserve">the last few weeks of the talks has become more apparent. </w:t>
      </w:r>
      <w:r w:rsidRPr="00F532AF">
        <w:rPr>
          <w:u w:val="single"/>
        </w:rPr>
        <w:t xml:space="preserve">This should be an easy </w:t>
      </w:r>
      <w:r w:rsidRPr="00F532AF">
        <w:rPr>
          <w:rFonts w:ascii="Times New Roman" w:hAnsi="Times New Roman" w:cs="Times New Roman"/>
          <w:u w:val="single"/>
        </w:rPr>
        <w:t>‎</w:t>
      </w:r>
      <w:r w:rsidRPr="00F532AF">
        <w:rPr>
          <w:u w:val="single"/>
        </w:rPr>
        <w:t>deal to reject on the merits.</w:t>
      </w:r>
      <w:r w:rsidRPr="009A1BA3">
        <w:rPr>
          <w:sz w:val="14"/>
        </w:rPr>
        <w:t xml:space="preserve"> The promise of "anytime, anywhere" inspections </w:t>
      </w:r>
      <w:r w:rsidRPr="009A1BA3">
        <w:rPr>
          <w:rFonts w:ascii="Times New Roman" w:hAnsi="Times New Roman" w:cs="Times New Roman"/>
          <w:sz w:val="14"/>
        </w:rPr>
        <w:t>‎</w:t>
      </w:r>
      <w:r w:rsidRPr="009A1BA3">
        <w:rPr>
          <w:sz w:val="14"/>
        </w:rPr>
        <w:t xml:space="preserve">turned into 24-day advanced notice inspections. It was just rhetoric, claimed White </w:t>
      </w:r>
      <w:r w:rsidRPr="009A1BA3">
        <w:rPr>
          <w:rFonts w:ascii="Times New Roman" w:hAnsi="Times New Roman" w:cs="Times New Roman"/>
          <w:sz w:val="14"/>
        </w:rPr>
        <w:t>‎</w:t>
      </w:r>
      <w:r w:rsidRPr="009A1BA3">
        <w:rPr>
          <w:sz w:val="14"/>
        </w:rPr>
        <w:t xml:space="preserve">House adviser Ben Rhodes. We never meant it. Inspections at the </w:t>
      </w:r>
      <w:proofErr w:type="spellStart"/>
      <w:r w:rsidRPr="009A1BA3">
        <w:rPr>
          <w:sz w:val="14"/>
        </w:rPr>
        <w:t>Parchin</w:t>
      </w:r>
      <w:proofErr w:type="spellEnd"/>
      <w:r w:rsidRPr="009A1BA3">
        <w:rPr>
          <w:sz w:val="14"/>
        </w:rPr>
        <w:t xml:space="preserve"> facility, </w:t>
      </w:r>
      <w:r w:rsidRPr="009A1BA3">
        <w:rPr>
          <w:rFonts w:ascii="Times New Roman" w:hAnsi="Times New Roman" w:cs="Times New Roman"/>
          <w:sz w:val="14"/>
        </w:rPr>
        <w:t>‎</w:t>
      </w:r>
      <w:r w:rsidRPr="009A1BA3">
        <w:rPr>
          <w:sz w:val="14"/>
        </w:rPr>
        <w:t xml:space="preserve">where it is generally assumed military research and testing took place connected </w:t>
      </w:r>
      <w:r w:rsidRPr="009A1BA3">
        <w:rPr>
          <w:rFonts w:ascii="Times New Roman" w:hAnsi="Times New Roman" w:cs="Times New Roman"/>
          <w:sz w:val="14"/>
        </w:rPr>
        <w:t>‎</w:t>
      </w:r>
      <w:r w:rsidRPr="009A1BA3">
        <w:rPr>
          <w:sz w:val="14"/>
        </w:rPr>
        <w:t xml:space="preserve">with Iran's nuclear program, will now consist of the International Atomic Energy Agency examining samples </w:t>
      </w:r>
      <w:r w:rsidRPr="009A1BA3">
        <w:rPr>
          <w:rFonts w:ascii="Times New Roman" w:hAnsi="Times New Roman" w:cs="Times New Roman"/>
          <w:sz w:val="14"/>
        </w:rPr>
        <w:t>‎</w:t>
      </w:r>
      <w:r w:rsidRPr="009A1BA3">
        <w:rPr>
          <w:sz w:val="14"/>
        </w:rPr>
        <w:t xml:space="preserve">provided by the Iranians. The so-called snap-back sanctions to deal with Iranian </w:t>
      </w:r>
      <w:r w:rsidRPr="009A1BA3">
        <w:rPr>
          <w:rFonts w:ascii="Times New Roman" w:hAnsi="Times New Roman" w:cs="Times New Roman"/>
          <w:sz w:val="14"/>
        </w:rPr>
        <w:t>‎</w:t>
      </w:r>
      <w:r w:rsidRPr="009A1BA3">
        <w:rPr>
          <w:sz w:val="14"/>
        </w:rPr>
        <w:t xml:space="preserve">violations of the agreement will require a vote by five of eight voting members, </w:t>
      </w:r>
      <w:r w:rsidRPr="009A1BA3">
        <w:rPr>
          <w:rFonts w:ascii="Times New Roman" w:hAnsi="Times New Roman" w:cs="Times New Roman"/>
          <w:sz w:val="14"/>
        </w:rPr>
        <w:t>‎</w:t>
      </w:r>
      <w:r w:rsidRPr="009A1BA3">
        <w:rPr>
          <w:sz w:val="14"/>
        </w:rPr>
        <w:t xml:space="preserve">consisting of the P5+1, the EU and Iran, to certify noncompliance by Iran of the </w:t>
      </w:r>
      <w:r w:rsidRPr="009A1BA3">
        <w:rPr>
          <w:rFonts w:ascii="Times New Roman" w:hAnsi="Times New Roman" w:cs="Times New Roman"/>
          <w:sz w:val="14"/>
        </w:rPr>
        <w:t>‎</w:t>
      </w:r>
      <w:r w:rsidRPr="009A1BA3">
        <w:rPr>
          <w:sz w:val="14"/>
        </w:rPr>
        <w:t xml:space="preserve">agreement, and the reinstallation of sanctions. Given the desperation demonstrated </w:t>
      </w:r>
      <w:r w:rsidRPr="009A1BA3">
        <w:rPr>
          <w:rFonts w:ascii="Times New Roman" w:hAnsi="Times New Roman" w:cs="Times New Roman"/>
          <w:sz w:val="14"/>
        </w:rPr>
        <w:t>‎</w:t>
      </w:r>
      <w:r w:rsidRPr="009A1BA3">
        <w:rPr>
          <w:sz w:val="14"/>
        </w:rPr>
        <w:t xml:space="preserve">by the P5+1 to get the deal done, and the early schedules of commercial visits by </w:t>
      </w:r>
      <w:r w:rsidRPr="009A1BA3">
        <w:rPr>
          <w:rFonts w:ascii="Times New Roman" w:hAnsi="Times New Roman" w:cs="Times New Roman"/>
          <w:sz w:val="14"/>
        </w:rPr>
        <w:t>‎</w:t>
      </w:r>
      <w:r w:rsidRPr="009A1BA3">
        <w:rPr>
          <w:sz w:val="14"/>
        </w:rPr>
        <w:t xml:space="preserve">European leaders and companies to stake their claims to Iran, the chances that the </w:t>
      </w:r>
      <w:r w:rsidRPr="009A1BA3">
        <w:rPr>
          <w:rFonts w:ascii="Times New Roman" w:hAnsi="Times New Roman" w:cs="Times New Roman"/>
          <w:sz w:val="14"/>
        </w:rPr>
        <w:t>‎</w:t>
      </w:r>
      <w:r w:rsidRPr="009A1BA3">
        <w:rPr>
          <w:sz w:val="14"/>
        </w:rPr>
        <w:t xml:space="preserve">Europeans or the United States (at least one where Barack Obama or Hillary Clinton is </w:t>
      </w:r>
      <w:r w:rsidRPr="009A1BA3">
        <w:rPr>
          <w:rFonts w:ascii="Times New Roman" w:hAnsi="Times New Roman" w:cs="Times New Roman"/>
          <w:sz w:val="14"/>
        </w:rPr>
        <w:t>‎</w:t>
      </w:r>
      <w:r w:rsidRPr="009A1BA3">
        <w:rPr>
          <w:sz w:val="14"/>
        </w:rPr>
        <w:t xml:space="preserve">president) will vote to unravel their "diplomatic achievement" and commercial </w:t>
      </w:r>
      <w:r w:rsidRPr="009A1BA3">
        <w:rPr>
          <w:rFonts w:ascii="Times New Roman" w:hAnsi="Times New Roman" w:cs="Times New Roman"/>
          <w:sz w:val="14"/>
        </w:rPr>
        <w:t>‎</w:t>
      </w:r>
      <w:r w:rsidRPr="009A1BA3">
        <w:rPr>
          <w:sz w:val="14"/>
        </w:rPr>
        <w:t xml:space="preserve">deals, and restore international sanctions is zero. </w:t>
      </w:r>
      <w:r w:rsidRPr="009A1BA3">
        <w:rPr>
          <w:rFonts w:ascii="Times New Roman" w:hAnsi="Times New Roman" w:cs="Times New Roman"/>
          <w:sz w:val="14"/>
        </w:rPr>
        <w:t>‎</w:t>
      </w:r>
      <w:r w:rsidR="008E5F44" w:rsidRPr="009A1BA3">
        <w:rPr>
          <w:sz w:val="14"/>
        </w:rPr>
        <w:t xml:space="preserve"> </w:t>
      </w:r>
      <w:r w:rsidRPr="009A1BA3">
        <w:rPr>
          <w:sz w:val="14"/>
        </w:rPr>
        <w:t xml:space="preserve">Relief on sanctions on ballistic missiles and conventional arms sales were never </w:t>
      </w:r>
      <w:r w:rsidRPr="009A1BA3">
        <w:rPr>
          <w:rFonts w:ascii="Times New Roman" w:hAnsi="Times New Roman" w:cs="Times New Roman"/>
          <w:sz w:val="14"/>
        </w:rPr>
        <w:t>‎</w:t>
      </w:r>
      <w:r w:rsidRPr="009A1BA3">
        <w:rPr>
          <w:sz w:val="14"/>
        </w:rPr>
        <w:t xml:space="preserve">even discussed until the last week of the talks, and these sanctions will now expire </w:t>
      </w:r>
      <w:r w:rsidRPr="009A1BA3">
        <w:rPr>
          <w:rFonts w:ascii="Times New Roman" w:hAnsi="Times New Roman" w:cs="Times New Roman"/>
          <w:sz w:val="14"/>
        </w:rPr>
        <w:t>‎</w:t>
      </w:r>
      <w:r w:rsidRPr="009A1BA3">
        <w:rPr>
          <w:sz w:val="14"/>
        </w:rPr>
        <w:t xml:space="preserve">in a few years. This last late concession is easy to explain -- Iran asked for it. When </w:t>
      </w:r>
      <w:r w:rsidRPr="009A1BA3">
        <w:rPr>
          <w:rFonts w:ascii="Times New Roman" w:hAnsi="Times New Roman" w:cs="Times New Roman"/>
          <w:sz w:val="14"/>
        </w:rPr>
        <w:t>‎</w:t>
      </w:r>
      <w:r w:rsidRPr="009A1BA3">
        <w:rPr>
          <w:sz w:val="14"/>
        </w:rPr>
        <w:t xml:space="preserve">the Iranians understood there was no chance of America taking military action and </w:t>
      </w:r>
      <w:r w:rsidRPr="009A1BA3">
        <w:rPr>
          <w:rFonts w:ascii="Times New Roman" w:hAnsi="Times New Roman" w:cs="Times New Roman"/>
          <w:sz w:val="14"/>
        </w:rPr>
        <w:t>‎</w:t>
      </w:r>
      <w:r w:rsidRPr="009A1BA3">
        <w:rPr>
          <w:sz w:val="14"/>
        </w:rPr>
        <w:t xml:space="preserve">zero chance of America walking away from the negotiations whatever their </w:t>
      </w:r>
      <w:r w:rsidRPr="009A1BA3">
        <w:rPr>
          <w:rFonts w:ascii="Times New Roman" w:hAnsi="Times New Roman" w:cs="Times New Roman"/>
          <w:sz w:val="14"/>
        </w:rPr>
        <w:t>‎</w:t>
      </w:r>
      <w:r w:rsidRPr="009A1BA3">
        <w:rPr>
          <w:sz w:val="14"/>
        </w:rPr>
        <w:t xml:space="preserve">demands, it certainly made sense for the Iranians to demand more goodies before </w:t>
      </w:r>
      <w:r w:rsidRPr="009A1BA3">
        <w:rPr>
          <w:rFonts w:ascii="Times New Roman" w:hAnsi="Times New Roman" w:cs="Times New Roman"/>
          <w:sz w:val="14"/>
        </w:rPr>
        <w:t>‎</w:t>
      </w:r>
      <w:r w:rsidRPr="009A1BA3">
        <w:rPr>
          <w:sz w:val="14"/>
        </w:rPr>
        <w:t xml:space="preserve">the deal was finally inked. For all we know, the reported shouting match between </w:t>
      </w:r>
      <w:r w:rsidRPr="009A1BA3">
        <w:rPr>
          <w:rFonts w:ascii="Times New Roman" w:hAnsi="Times New Roman" w:cs="Times New Roman"/>
          <w:sz w:val="14"/>
        </w:rPr>
        <w:t>‎</w:t>
      </w:r>
      <w:r w:rsidRPr="009A1BA3">
        <w:rPr>
          <w:sz w:val="14"/>
        </w:rPr>
        <w:t xml:space="preserve">John Kerry and his Iranian counterpart in the final days was all for show (or hear). </w:t>
      </w:r>
      <w:r w:rsidRPr="009A1BA3">
        <w:rPr>
          <w:rFonts w:ascii="Times New Roman" w:hAnsi="Times New Roman" w:cs="Times New Roman"/>
          <w:sz w:val="14"/>
        </w:rPr>
        <w:t>‎</w:t>
      </w:r>
      <w:r w:rsidRPr="009A1BA3">
        <w:rPr>
          <w:sz w:val="14"/>
        </w:rPr>
        <w:t xml:space="preserve">If there has been a poorer performance in international diplomacy in American </w:t>
      </w:r>
      <w:r w:rsidRPr="009A1BA3">
        <w:rPr>
          <w:rFonts w:ascii="Times New Roman" w:hAnsi="Times New Roman" w:cs="Times New Roman"/>
          <w:sz w:val="14"/>
        </w:rPr>
        <w:t>‎</w:t>
      </w:r>
      <w:r w:rsidRPr="009A1BA3">
        <w:rPr>
          <w:sz w:val="14"/>
        </w:rPr>
        <w:t xml:space="preserve">history than Kerry's, it is hard to find, though the Nobel Committee's Neville Chamberlain peace </w:t>
      </w:r>
      <w:r w:rsidRPr="009A1BA3">
        <w:rPr>
          <w:rFonts w:ascii="Times New Roman" w:hAnsi="Times New Roman" w:cs="Times New Roman"/>
          <w:sz w:val="14"/>
        </w:rPr>
        <w:t>‎</w:t>
      </w:r>
      <w:r w:rsidRPr="009A1BA3">
        <w:rPr>
          <w:sz w:val="14"/>
        </w:rPr>
        <w:t xml:space="preserve">prize may still be awaiting. </w:t>
      </w:r>
      <w:r w:rsidRPr="009A1BA3">
        <w:rPr>
          <w:rFonts w:ascii="Times New Roman" w:hAnsi="Times New Roman" w:cs="Times New Roman"/>
          <w:sz w:val="14"/>
        </w:rPr>
        <w:t>‎</w:t>
      </w:r>
      <w:r w:rsidR="008E5F44" w:rsidRPr="009A1BA3">
        <w:rPr>
          <w:sz w:val="14"/>
        </w:rPr>
        <w:t xml:space="preserve"> </w:t>
      </w:r>
      <w:proofErr w:type="gramStart"/>
      <w:r w:rsidRPr="00F532AF">
        <w:rPr>
          <w:u w:val="single"/>
        </w:rPr>
        <w:t>The</w:t>
      </w:r>
      <w:proofErr w:type="gramEnd"/>
      <w:r w:rsidRPr="00F532AF">
        <w:rPr>
          <w:u w:val="single"/>
        </w:rPr>
        <w:t xml:space="preserve"> sell side by the administration is easy to see and probably </w:t>
      </w:r>
      <w:r w:rsidRPr="00CE6002">
        <w:rPr>
          <w:rStyle w:val="Emphasis"/>
        </w:rPr>
        <w:t>necessary</w:t>
      </w:r>
      <w:r w:rsidRPr="00F532AF">
        <w:rPr>
          <w:u w:val="single"/>
        </w:rPr>
        <w:t xml:space="preserve"> given the </w:t>
      </w:r>
      <w:r w:rsidRPr="00CE6002">
        <w:rPr>
          <w:rStyle w:val="Emphasis"/>
          <w:rFonts w:ascii="Times New Roman" w:hAnsi="Times New Roman" w:cs="Times New Roman"/>
        </w:rPr>
        <w:t>‎</w:t>
      </w:r>
      <w:r w:rsidRPr="00CE6002">
        <w:rPr>
          <w:rStyle w:val="Emphasis"/>
        </w:rPr>
        <w:t>pi</w:t>
      </w:r>
      <w:r w:rsidRPr="00CE6002">
        <w:rPr>
          <w:rStyle w:val="Emphasis"/>
          <w:rFonts w:cs="Georgia"/>
        </w:rPr>
        <w:t>ñ</w:t>
      </w:r>
      <w:r w:rsidRPr="00CE6002">
        <w:rPr>
          <w:rStyle w:val="Emphasis"/>
        </w:rPr>
        <w:t>ata-like quality</w:t>
      </w:r>
      <w:r w:rsidRPr="00F532AF">
        <w:rPr>
          <w:u w:val="single"/>
        </w:rPr>
        <w:t xml:space="preserve"> of the deal</w:t>
      </w:r>
      <w:r w:rsidRPr="009A1BA3">
        <w:rPr>
          <w:sz w:val="14"/>
        </w:rPr>
        <w:t xml:space="preserve">. The president and his team have been reduced to </w:t>
      </w:r>
      <w:r w:rsidRPr="009A1BA3">
        <w:rPr>
          <w:rFonts w:ascii="Times New Roman" w:hAnsi="Times New Roman" w:cs="Times New Roman"/>
          <w:sz w:val="14"/>
        </w:rPr>
        <w:t>‎</w:t>
      </w:r>
      <w:r w:rsidRPr="009A1BA3">
        <w:rPr>
          <w:sz w:val="14"/>
        </w:rPr>
        <w:t xml:space="preserve">arguing that all avenues to an Iranian bomb have been closed off for some time, </w:t>
      </w:r>
      <w:r w:rsidRPr="009A1BA3">
        <w:rPr>
          <w:rFonts w:ascii="Times New Roman" w:hAnsi="Times New Roman" w:cs="Times New Roman"/>
          <w:sz w:val="14"/>
        </w:rPr>
        <w:t>‎</w:t>
      </w:r>
      <w:r w:rsidRPr="009A1BA3">
        <w:rPr>
          <w:sz w:val="14"/>
        </w:rPr>
        <w:t xml:space="preserve">and that the alternative is war if Congress rejects the deal. However, the war option </w:t>
      </w:r>
      <w:r w:rsidRPr="009A1BA3">
        <w:rPr>
          <w:rFonts w:ascii="Times New Roman" w:hAnsi="Times New Roman" w:cs="Times New Roman"/>
          <w:sz w:val="14"/>
        </w:rPr>
        <w:t>‎</w:t>
      </w:r>
      <w:r w:rsidRPr="009A1BA3">
        <w:rPr>
          <w:sz w:val="14"/>
        </w:rPr>
        <w:t xml:space="preserve">is a fiction with this president, and the path to a bomb, if Iran chooses to break out, </w:t>
      </w:r>
      <w:r w:rsidRPr="009A1BA3">
        <w:rPr>
          <w:rFonts w:ascii="Times New Roman" w:hAnsi="Times New Roman" w:cs="Times New Roman"/>
          <w:sz w:val="14"/>
        </w:rPr>
        <w:t>‎</w:t>
      </w:r>
      <w:r w:rsidRPr="009A1BA3">
        <w:rPr>
          <w:sz w:val="14"/>
        </w:rPr>
        <w:t xml:space="preserve">may be just a few months longer than it was before a deal was signed. So too, in an </w:t>
      </w:r>
      <w:r w:rsidRPr="009A1BA3">
        <w:rPr>
          <w:rFonts w:ascii="Times New Roman" w:hAnsi="Times New Roman" w:cs="Times New Roman"/>
          <w:sz w:val="14"/>
        </w:rPr>
        <w:t>‎</w:t>
      </w:r>
      <w:r w:rsidRPr="009A1BA3">
        <w:rPr>
          <w:sz w:val="14"/>
        </w:rPr>
        <w:t xml:space="preserve">act of utter contempt of Congress, the president rushed to the U.N. Security Council </w:t>
      </w:r>
      <w:r w:rsidRPr="009A1BA3">
        <w:rPr>
          <w:rFonts w:ascii="Times New Roman" w:hAnsi="Times New Roman" w:cs="Times New Roman"/>
          <w:sz w:val="14"/>
        </w:rPr>
        <w:t>‎</w:t>
      </w:r>
      <w:r w:rsidRPr="009A1BA3">
        <w:rPr>
          <w:sz w:val="14"/>
        </w:rPr>
        <w:t xml:space="preserve">to get the deal endorsed before Congress considered the agreement, angering even </w:t>
      </w:r>
      <w:r w:rsidRPr="009A1BA3">
        <w:rPr>
          <w:rFonts w:ascii="Times New Roman" w:hAnsi="Times New Roman" w:cs="Times New Roman"/>
          <w:sz w:val="14"/>
        </w:rPr>
        <w:t>‎</w:t>
      </w:r>
      <w:r w:rsidRPr="009A1BA3">
        <w:rPr>
          <w:sz w:val="14"/>
        </w:rPr>
        <w:t xml:space="preserve">some Democrats in Congress, who do not see themselves as mere Obama puppets. </w:t>
      </w:r>
      <w:r w:rsidRPr="009A1BA3">
        <w:rPr>
          <w:rFonts w:ascii="Times New Roman" w:hAnsi="Times New Roman" w:cs="Times New Roman"/>
          <w:sz w:val="14"/>
        </w:rPr>
        <w:t>‎</w:t>
      </w:r>
      <w:r w:rsidR="008E5F44" w:rsidRPr="009A1BA3">
        <w:rPr>
          <w:sz w:val="14"/>
        </w:rPr>
        <w:t xml:space="preserve"> </w:t>
      </w:r>
      <w:proofErr w:type="gramStart"/>
      <w:r w:rsidRPr="00F532AF">
        <w:rPr>
          <w:u w:val="single"/>
        </w:rPr>
        <w:t>The</w:t>
      </w:r>
      <w:proofErr w:type="gramEnd"/>
      <w:r w:rsidRPr="00F532AF">
        <w:rPr>
          <w:u w:val="single"/>
        </w:rPr>
        <w:t xml:space="preserve"> president and vice president have been meeting with Democrats in the House </w:t>
      </w:r>
      <w:r w:rsidRPr="00F532AF">
        <w:rPr>
          <w:rFonts w:ascii="Times New Roman" w:hAnsi="Times New Roman" w:cs="Times New Roman"/>
          <w:u w:val="single"/>
        </w:rPr>
        <w:t>‎</w:t>
      </w:r>
      <w:r w:rsidRPr="00F532AF">
        <w:rPr>
          <w:u w:val="single"/>
        </w:rPr>
        <w:t xml:space="preserve">and Senate to do the </w:t>
      </w:r>
      <w:r w:rsidRPr="00CE6002">
        <w:rPr>
          <w:rStyle w:val="Emphasis"/>
        </w:rPr>
        <w:t>early lobbying</w:t>
      </w:r>
      <w:r w:rsidRPr="00F532AF">
        <w:rPr>
          <w:u w:val="single"/>
        </w:rPr>
        <w:t xml:space="preserve"> before the American Israel Public Affairs Committee and other groups get to </w:t>
      </w:r>
      <w:r w:rsidRPr="00F532AF">
        <w:rPr>
          <w:rFonts w:ascii="Times New Roman" w:hAnsi="Times New Roman" w:cs="Times New Roman"/>
          <w:u w:val="single"/>
        </w:rPr>
        <w:t>‎</w:t>
      </w:r>
      <w:r w:rsidRPr="00F532AF">
        <w:rPr>
          <w:u w:val="single"/>
        </w:rPr>
        <w:t>members</w:t>
      </w:r>
      <w:r w:rsidRPr="009A1BA3">
        <w:rPr>
          <w:sz w:val="14"/>
        </w:rPr>
        <w:t xml:space="preserve">. The testimony by administration defenders of the </w:t>
      </w:r>
      <w:r w:rsidRPr="009A1BA3">
        <w:rPr>
          <w:rFonts w:ascii="Times New Roman" w:hAnsi="Times New Roman" w:cs="Times New Roman"/>
          <w:sz w:val="14"/>
        </w:rPr>
        <w:t>‎</w:t>
      </w:r>
      <w:r w:rsidRPr="009A1BA3">
        <w:rPr>
          <w:sz w:val="14"/>
        </w:rPr>
        <w:t xml:space="preserve">deal in the Foreign Affairs committees of Congress has been pitched </w:t>
      </w:r>
      <w:r w:rsidRPr="00F532AF">
        <w:rPr>
          <w:u w:val="single"/>
        </w:rPr>
        <w:t xml:space="preserve">almost </w:t>
      </w:r>
      <w:r w:rsidRPr="00F532AF">
        <w:rPr>
          <w:rFonts w:ascii="Times New Roman" w:hAnsi="Times New Roman" w:cs="Times New Roman"/>
          <w:u w:val="single"/>
        </w:rPr>
        <w:t>‎</w:t>
      </w:r>
      <w:r w:rsidRPr="00F532AF">
        <w:rPr>
          <w:u w:val="single"/>
        </w:rPr>
        <w:t xml:space="preserve">exclusively to Democrats, under the assumption that Republicans in both the </w:t>
      </w:r>
      <w:r w:rsidRPr="00F532AF">
        <w:rPr>
          <w:rFonts w:ascii="Times New Roman" w:hAnsi="Times New Roman" w:cs="Times New Roman"/>
          <w:u w:val="single"/>
        </w:rPr>
        <w:t>‎</w:t>
      </w:r>
      <w:r w:rsidRPr="00F532AF">
        <w:rPr>
          <w:u w:val="single"/>
        </w:rPr>
        <w:t>House and Senate are set to vote no with few if any deal supporters.</w:t>
      </w:r>
      <w:r w:rsidRPr="009A1BA3">
        <w:rPr>
          <w:sz w:val="14"/>
        </w:rPr>
        <w:t xml:space="preserve"> </w:t>
      </w:r>
      <w:r w:rsidRPr="00F532AF">
        <w:rPr>
          <w:u w:val="single"/>
        </w:rPr>
        <w:t xml:space="preserve">The president </w:t>
      </w:r>
      <w:r w:rsidRPr="00F532AF">
        <w:rPr>
          <w:rFonts w:ascii="Times New Roman" w:hAnsi="Times New Roman" w:cs="Times New Roman"/>
          <w:u w:val="single"/>
        </w:rPr>
        <w:t>‎</w:t>
      </w:r>
      <w:r w:rsidRPr="00F532AF">
        <w:rPr>
          <w:u w:val="single"/>
        </w:rPr>
        <w:t xml:space="preserve">has made his </w:t>
      </w:r>
      <w:r w:rsidRPr="00E03272">
        <w:rPr>
          <w:rStyle w:val="Emphasis"/>
        </w:rPr>
        <w:t>regular tour of duty</w:t>
      </w:r>
      <w:r w:rsidRPr="009A1BA3">
        <w:rPr>
          <w:sz w:val="14"/>
        </w:rPr>
        <w:t xml:space="preserve"> on "The Daily Show with Jon Stewart" </w:t>
      </w:r>
      <w:r w:rsidRPr="00337DF2">
        <w:rPr>
          <w:u w:val="single"/>
        </w:rPr>
        <w:t xml:space="preserve">to attack opponents of </w:t>
      </w:r>
      <w:r w:rsidRPr="00337DF2">
        <w:rPr>
          <w:rFonts w:ascii="Times New Roman" w:hAnsi="Times New Roman" w:cs="Times New Roman"/>
          <w:u w:val="single"/>
        </w:rPr>
        <w:t>‎</w:t>
      </w:r>
      <w:r w:rsidRPr="00337DF2">
        <w:rPr>
          <w:u w:val="single"/>
        </w:rPr>
        <w:t>the deal as in the thrall of lobbyists and special interests</w:t>
      </w:r>
      <w:r w:rsidRPr="009A1BA3">
        <w:rPr>
          <w:sz w:val="14"/>
        </w:rPr>
        <w:t xml:space="preserve"> (meaning of course rich </w:t>
      </w:r>
      <w:r w:rsidRPr="009A1BA3">
        <w:rPr>
          <w:rFonts w:ascii="Times New Roman" w:hAnsi="Times New Roman" w:cs="Times New Roman"/>
          <w:sz w:val="14"/>
        </w:rPr>
        <w:t>‎</w:t>
      </w:r>
      <w:r w:rsidRPr="009A1BA3">
        <w:rPr>
          <w:sz w:val="14"/>
        </w:rPr>
        <w:t xml:space="preserve">Jews and AIPAC). </w:t>
      </w:r>
      <w:r w:rsidRPr="00337DF2">
        <w:rPr>
          <w:u w:val="single"/>
        </w:rPr>
        <w:t xml:space="preserve">The president brought along </w:t>
      </w:r>
      <w:r w:rsidRPr="00E03272">
        <w:rPr>
          <w:rStyle w:val="Emphasis"/>
        </w:rPr>
        <w:t>17 House Democrats</w:t>
      </w:r>
      <w:r w:rsidRPr="009A1BA3">
        <w:rPr>
          <w:sz w:val="14"/>
        </w:rPr>
        <w:t xml:space="preserve"> (and one </w:t>
      </w:r>
      <w:r w:rsidRPr="009A1BA3">
        <w:rPr>
          <w:rFonts w:ascii="Times New Roman" w:hAnsi="Times New Roman" w:cs="Times New Roman"/>
          <w:sz w:val="14"/>
        </w:rPr>
        <w:t>‎</w:t>
      </w:r>
      <w:r w:rsidRPr="009A1BA3">
        <w:rPr>
          <w:sz w:val="14"/>
        </w:rPr>
        <w:t xml:space="preserve">Republican) </w:t>
      </w:r>
      <w:r w:rsidRPr="00337DF2">
        <w:rPr>
          <w:u w:val="single"/>
        </w:rPr>
        <w:t xml:space="preserve">for his Air Force </w:t>
      </w:r>
      <w:proofErr w:type="gramStart"/>
      <w:r w:rsidRPr="00337DF2">
        <w:rPr>
          <w:u w:val="single"/>
        </w:rPr>
        <w:t>One</w:t>
      </w:r>
      <w:proofErr w:type="gramEnd"/>
      <w:r w:rsidRPr="00337DF2">
        <w:rPr>
          <w:u w:val="single"/>
        </w:rPr>
        <w:t xml:space="preserve"> trip to Kenya</w:t>
      </w:r>
      <w:r w:rsidRPr="009A1BA3">
        <w:rPr>
          <w:sz w:val="14"/>
        </w:rPr>
        <w:t xml:space="preserve">. The </w:t>
      </w:r>
      <w:r w:rsidRPr="00337DF2">
        <w:rPr>
          <w:u w:val="single"/>
        </w:rPr>
        <w:t>president has</w:t>
      </w:r>
      <w:r w:rsidRPr="009A1BA3">
        <w:rPr>
          <w:sz w:val="14"/>
        </w:rPr>
        <w:t xml:space="preserve"> had his </w:t>
      </w:r>
      <w:r w:rsidRPr="00337DF2">
        <w:rPr>
          <w:u w:val="single"/>
        </w:rPr>
        <w:t>sit-down</w:t>
      </w:r>
      <w:r w:rsidRPr="009A1BA3">
        <w:rPr>
          <w:sz w:val="14"/>
        </w:rPr>
        <w:t xml:space="preserve"> </w:t>
      </w:r>
      <w:r w:rsidRPr="00733B9B">
        <w:rPr>
          <w:rFonts w:ascii="Times New Roman" w:hAnsi="Times New Roman" w:cs="Times New Roman"/>
          <w:u w:val="single"/>
        </w:rPr>
        <w:t>‎</w:t>
      </w:r>
      <w:r w:rsidRPr="00733B9B">
        <w:rPr>
          <w:u w:val="single"/>
        </w:rPr>
        <w:t>with</w:t>
      </w:r>
      <w:r w:rsidRPr="009A1BA3">
        <w:rPr>
          <w:sz w:val="14"/>
        </w:rPr>
        <w:t xml:space="preserve"> the self-styled </w:t>
      </w:r>
      <w:proofErr w:type="spellStart"/>
      <w:r w:rsidRPr="009A1BA3">
        <w:rPr>
          <w:sz w:val="14"/>
        </w:rPr>
        <w:t>éminence</w:t>
      </w:r>
      <w:proofErr w:type="spellEnd"/>
      <w:r w:rsidRPr="009A1BA3">
        <w:rPr>
          <w:sz w:val="14"/>
        </w:rPr>
        <w:t xml:space="preserve"> </w:t>
      </w:r>
      <w:proofErr w:type="spellStart"/>
      <w:r w:rsidRPr="009A1BA3">
        <w:rPr>
          <w:sz w:val="14"/>
        </w:rPr>
        <w:t>grise</w:t>
      </w:r>
      <w:proofErr w:type="spellEnd"/>
      <w:r w:rsidRPr="009A1BA3">
        <w:rPr>
          <w:sz w:val="14"/>
        </w:rPr>
        <w:t xml:space="preserve"> of the establishment, </w:t>
      </w:r>
      <w:r w:rsidRPr="00733B9B">
        <w:rPr>
          <w:u w:val="single"/>
        </w:rPr>
        <w:t>Tom Friedman, to</w:t>
      </w:r>
      <w:r w:rsidRPr="009A1BA3">
        <w:rPr>
          <w:sz w:val="14"/>
        </w:rPr>
        <w:t xml:space="preserve"> </w:t>
      </w:r>
      <w:r w:rsidRPr="00337DF2">
        <w:rPr>
          <w:u w:val="single"/>
        </w:rPr>
        <w:t xml:space="preserve">provide </w:t>
      </w:r>
      <w:r w:rsidRPr="00337DF2">
        <w:rPr>
          <w:rFonts w:ascii="Times New Roman" w:hAnsi="Times New Roman" w:cs="Times New Roman"/>
          <w:u w:val="single"/>
        </w:rPr>
        <w:t>‎</w:t>
      </w:r>
      <w:r w:rsidRPr="00337DF2">
        <w:rPr>
          <w:u w:val="single"/>
        </w:rPr>
        <w:t>the talking points</w:t>
      </w:r>
      <w:r w:rsidRPr="009A1BA3">
        <w:rPr>
          <w:sz w:val="14"/>
        </w:rPr>
        <w:t xml:space="preserve"> for Friedman </w:t>
      </w:r>
      <w:r w:rsidRPr="00733B9B">
        <w:rPr>
          <w:u w:val="single"/>
        </w:rPr>
        <w:t>to write his predictable column outlining pros</w:t>
      </w:r>
      <w:r w:rsidRPr="009A1BA3">
        <w:rPr>
          <w:sz w:val="14"/>
        </w:rPr>
        <w:t xml:space="preserve"> and </w:t>
      </w:r>
      <w:r w:rsidRPr="009A1BA3">
        <w:rPr>
          <w:rFonts w:ascii="Times New Roman" w:hAnsi="Times New Roman" w:cs="Times New Roman"/>
          <w:sz w:val="14"/>
        </w:rPr>
        <w:t>‎</w:t>
      </w:r>
      <w:r w:rsidRPr="009A1BA3">
        <w:rPr>
          <w:sz w:val="14"/>
        </w:rPr>
        <w:t xml:space="preserve">cons of the </w:t>
      </w:r>
      <w:r w:rsidRPr="00733B9B">
        <w:rPr>
          <w:u w:val="single"/>
        </w:rPr>
        <w:t>deal</w:t>
      </w:r>
      <w:r w:rsidRPr="009A1BA3">
        <w:rPr>
          <w:sz w:val="14"/>
        </w:rPr>
        <w:t xml:space="preserve"> but </w:t>
      </w:r>
      <w:r w:rsidRPr="00733B9B">
        <w:rPr>
          <w:u w:val="single"/>
        </w:rPr>
        <w:t>winding up</w:t>
      </w:r>
      <w:r w:rsidRPr="009A1BA3">
        <w:rPr>
          <w:sz w:val="14"/>
        </w:rPr>
        <w:t xml:space="preserve"> of course </w:t>
      </w:r>
      <w:r w:rsidRPr="00733B9B">
        <w:rPr>
          <w:u w:val="single"/>
        </w:rPr>
        <w:t>with an endorsement</w:t>
      </w:r>
      <w:r w:rsidRPr="009A1BA3">
        <w:rPr>
          <w:sz w:val="14"/>
        </w:rPr>
        <w:t xml:space="preserve">. </w:t>
      </w:r>
      <w:r w:rsidRPr="009A1BA3">
        <w:rPr>
          <w:rFonts w:ascii="Times New Roman" w:hAnsi="Times New Roman" w:cs="Times New Roman"/>
          <w:sz w:val="14"/>
        </w:rPr>
        <w:t>‎</w:t>
      </w:r>
      <w:r w:rsidR="008E5F44" w:rsidRPr="009A1BA3">
        <w:rPr>
          <w:sz w:val="14"/>
        </w:rPr>
        <w:t xml:space="preserve"> </w:t>
      </w:r>
      <w:proofErr w:type="gramStart"/>
      <w:r w:rsidRPr="009A1BA3">
        <w:rPr>
          <w:sz w:val="14"/>
        </w:rPr>
        <w:t>Far</w:t>
      </w:r>
      <w:proofErr w:type="gramEnd"/>
      <w:r w:rsidRPr="009A1BA3">
        <w:rPr>
          <w:sz w:val="14"/>
        </w:rPr>
        <w:t xml:space="preserve"> uglier is the transparent attempt to portray opponents of the agreement as </w:t>
      </w:r>
      <w:r w:rsidRPr="009A1BA3">
        <w:rPr>
          <w:rFonts w:ascii="Times New Roman" w:hAnsi="Times New Roman" w:cs="Times New Roman"/>
          <w:sz w:val="14"/>
        </w:rPr>
        <w:t>‎</w:t>
      </w:r>
      <w:r w:rsidRPr="009A1BA3">
        <w:rPr>
          <w:sz w:val="14"/>
        </w:rPr>
        <w:t xml:space="preserve">racist. A column in The Washington Post by Colbert King does exactly that, suggesting that pretty much all </w:t>
      </w:r>
      <w:r w:rsidRPr="009A1BA3">
        <w:rPr>
          <w:rFonts w:ascii="Times New Roman" w:hAnsi="Times New Roman" w:cs="Times New Roman"/>
          <w:sz w:val="14"/>
        </w:rPr>
        <w:t>‎</w:t>
      </w:r>
      <w:r w:rsidRPr="009A1BA3">
        <w:rPr>
          <w:sz w:val="14"/>
        </w:rPr>
        <w:t xml:space="preserve">opposition to Obama on the Iran agreement and on anything else is due to his </w:t>
      </w:r>
      <w:r w:rsidRPr="009A1BA3">
        <w:rPr>
          <w:rFonts w:ascii="Times New Roman" w:hAnsi="Times New Roman" w:cs="Times New Roman"/>
          <w:sz w:val="14"/>
        </w:rPr>
        <w:t>‎</w:t>
      </w:r>
      <w:r w:rsidRPr="009A1BA3">
        <w:rPr>
          <w:sz w:val="14"/>
        </w:rPr>
        <w:t xml:space="preserve">race, and that blacks have figured this out and now despise Israeli Prime Minister </w:t>
      </w:r>
      <w:r w:rsidRPr="009A1BA3">
        <w:rPr>
          <w:rFonts w:ascii="Times New Roman" w:hAnsi="Times New Roman" w:cs="Times New Roman"/>
          <w:sz w:val="14"/>
        </w:rPr>
        <w:t>‎</w:t>
      </w:r>
      <w:r w:rsidRPr="009A1BA3">
        <w:rPr>
          <w:sz w:val="14"/>
        </w:rPr>
        <w:t xml:space="preserve">Benjamin Netanyahu for daring to challenge the White House yet again. The article basically </w:t>
      </w:r>
      <w:r w:rsidRPr="009A1BA3">
        <w:rPr>
          <w:rFonts w:ascii="Times New Roman" w:hAnsi="Times New Roman" w:cs="Times New Roman"/>
          <w:sz w:val="14"/>
        </w:rPr>
        <w:t>‎</w:t>
      </w:r>
      <w:r w:rsidRPr="009A1BA3">
        <w:rPr>
          <w:sz w:val="14"/>
        </w:rPr>
        <w:t xml:space="preserve">calls on Jewish opponents of the deal to back off if they want to preserve </w:t>
      </w:r>
      <w:r w:rsidRPr="009A1BA3">
        <w:rPr>
          <w:rFonts w:ascii="Times New Roman" w:hAnsi="Times New Roman" w:cs="Times New Roman"/>
          <w:sz w:val="14"/>
        </w:rPr>
        <w:t>‎</w:t>
      </w:r>
      <w:r w:rsidRPr="009A1BA3">
        <w:rPr>
          <w:sz w:val="14"/>
        </w:rPr>
        <w:t xml:space="preserve">harmonious relations with African-Americans. The exact same strategy played out </w:t>
      </w:r>
      <w:r w:rsidRPr="009A1BA3">
        <w:rPr>
          <w:rFonts w:ascii="Times New Roman" w:hAnsi="Times New Roman" w:cs="Times New Roman"/>
          <w:sz w:val="14"/>
        </w:rPr>
        <w:t>‎</w:t>
      </w:r>
      <w:r w:rsidRPr="009A1BA3">
        <w:rPr>
          <w:sz w:val="14"/>
        </w:rPr>
        <w:t xml:space="preserve">before Netanyahu's address to a joint session of Congress, when </w:t>
      </w:r>
      <w:r w:rsidRPr="009A44A6">
        <w:rPr>
          <w:u w:val="single"/>
        </w:rPr>
        <w:t xml:space="preserve">Obama met with </w:t>
      </w:r>
      <w:r w:rsidRPr="009A44A6">
        <w:rPr>
          <w:rFonts w:ascii="Times New Roman" w:hAnsi="Times New Roman" w:cs="Times New Roman"/>
          <w:u w:val="single"/>
        </w:rPr>
        <w:t>‎</w:t>
      </w:r>
      <w:r w:rsidRPr="009A44A6">
        <w:rPr>
          <w:u w:val="single"/>
        </w:rPr>
        <w:t xml:space="preserve">the </w:t>
      </w:r>
      <w:r w:rsidRPr="00E03272">
        <w:rPr>
          <w:rStyle w:val="Emphasis"/>
        </w:rPr>
        <w:t>Congressional Black Caucus</w:t>
      </w:r>
      <w:r w:rsidRPr="009A44A6">
        <w:rPr>
          <w:u w:val="single"/>
        </w:rPr>
        <w:t xml:space="preserve"> and African-American congressmen</w:t>
      </w:r>
      <w:r w:rsidRPr="009A1BA3">
        <w:rPr>
          <w:sz w:val="14"/>
        </w:rPr>
        <w:t xml:space="preserve">, having </w:t>
      </w:r>
      <w:r w:rsidRPr="009A1BA3">
        <w:rPr>
          <w:rFonts w:ascii="Times New Roman" w:hAnsi="Times New Roman" w:cs="Times New Roman"/>
          <w:sz w:val="14"/>
        </w:rPr>
        <w:t>‎</w:t>
      </w:r>
      <w:r w:rsidRPr="009A1BA3">
        <w:rPr>
          <w:sz w:val="14"/>
        </w:rPr>
        <w:t xml:space="preserve">received their talking points, then argued that Netanyahu was being disrespectful for </w:t>
      </w:r>
      <w:r w:rsidRPr="009A1BA3">
        <w:rPr>
          <w:rFonts w:ascii="Times New Roman" w:hAnsi="Times New Roman" w:cs="Times New Roman"/>
          <w:sz w:val="14"/>
        </w:rPr>
        <w:t>‎</w:t>
      </w:r>
      <w:r w:rsidRPr="009A1BA3">
        <w:rPr>
          <w:sz w:val="14"/>
        </w:rPr>
        <w:t xml:space="preserve">showing up to speak at the invitation of House Speaker John Boehner. A large number </w:t>
      </w:r>
      <w:r w:rsidRPr="009A1BA3">
        <w:rPr>
          <w:rFonts w:ascii="Times New Roman" w:hAnsi="Times New Roman" w:cs="Times New Roman"/>
          <w:sz w:val="14"/>
        </w:rPr>
        <w:t>‎</w:t>
      </w:r>
      <w:r w:rsidRPr="009A1BA3">
        <w:rPr>
          <w:sz w:val="14"/>
        </w:rPr>
        <w:t xml:space="preserve">of the roughly 60 Democrats who boycotted Netanyahu's talk were African-American. One </w:t>
      </w:r>
      <w:r w:rsidRPr="009A1BA3">
        <w:rPr>
          <w:rFonts w:ascii="Times New Roman" w:hAnsi="Times New Roman" w:cs="Times New Roman"/>
          <w:sz w:val="14"/>
        </w:rPr>
        <w:t>‎</w:t>
      </w:r>
      <w:r w:rsidRPr="009A1BA3">
        <w:rPr>
          <w:sz w:val="14"/>
        </w:rPr>
        <w:t xml:space="preserve">might argue that when a quarter of the Democratic Party's members in Congress </w:t>
      </w:r>
      <w:r w:rsidRPr="009A1BA3">
        <w:rPr>
          <w:rFonts w:ascii="Times New Roman" w:hAnsi="Times New Roman" w:cs="Times New Roman"/>
          <w:sz w:val="14"/>
        </w:rPr>
        <w:t>‎</w:t>
      </w:r>
      <w:r w:rsidRPr="009A1BA3">
        <w:rPr>
          <w:sz w:val="14"/>
        </w:rPr>
        <w:t xml:space="preserve">boycott a speech by the elected leader of an ally of the United States on an issue </w:t>
      </w:r>
      <w:r w:rsidRPr="009A1BA3">
        <w:rPr>
          <w:rFonts w:ascii="Times New Roman" w:hAnsi="Times New Roman" w:cs="Times New Roman"/>
          <w:sz w:val="14"/>
        </w:rPr>
        <w:t>‎</w:t>
      </w:r>
      <w:r w:rsidRPr="009A1BA3">
        <w:rPr>
          <w:sz w:val="14"/>
        </w:rPr>
        <w:t xml:space="preserve">critical to that country's survival, that the boycott action is what is really </w:t>
      </w:r>
      <w:r w:rsidRPr="009A1BA3">
        <w:rPr>
          <w:rFonts w:ascii="Times New Roman" w:hAnsi="Times New Roman" w:cs="Times New Roman"/>
          <w:sz w:val="14"/>
        </w:rPr>
        <w:t>‎</w:t>
      </w:r>
      <w:r w:rsidRPr="009A1BA3">
        <w:rPr>
          <w:sz w:val="14"/>
        </w:rPr>
        <w:t xml:space="preserve">disrespectful, and in fact unheard of in American history. But you might get called </w:t>
      </w:r>
      <w:r w:rsidRPr="009A1BA3">
        <w:rPr>
          <w:rFonts w:ascii="Times New Roman" w:hAnsi="Times New Roman" w:cs="Times New Roman"/>
          <w:sz w:val="14"/>
        </w:rPr>
        <w:t>‎</w:t>
      </w:r>
      <w:r w:rsidRPr="009A1BA3">
        <w:rPr>
          <w:sz w:val="14"/>
        </w:rPr>
        <w:t xml:space="preserve">a racist for saying that. </w:t>
      </w:r>
      <w:r w:rsidRPr="009A1BA3">
        <w:rPr>
          <w:rFonts w:ascii="Times New Roman" w:hAnsi="Times New Roman" w:cs="Times New Roman"/>
          <w:sz w:val="14"/>
        </w:rPr>
        <w:t>‎</w:t>
      </w:r>
      <w:r w:rsidR="008E5F44" w:rsidRPr="009A1BA3">
        <w:rPr>
          <w:sz w:val="14"/>
        </w:rPr>
        <w:t xml:space="preserve"> </w:t>
      </w:r>
      <w:r w:rsidRPr="009A1BA3">
        <w:rPr>
          <w:sz w:val="14"/>
        </w:rPr>
        <w:t xml:space="preserve">Predictably, House Minority Leader Nancy Pelosi declared herself very comfortable </w:t>
      </w:r>
      <w:r w:rsidRPr="009A1BA3">
        <w:rPr>
          <w:rFonts w:ascii="Times New Roman" w:hAnsi="Times New Roman" w:cs="Times New Roman"/>
          <w:sz w:val="14"/>
        </w:rPr>
        <w:t>‎</w:t>
      </w:r>
      <w:r w:rsidRPr="009A1BA3">
        <w:rPr>
          <w:sz w:val="14"/>
        </w:rPr>
        <w:t xml:space="preserve">with the Iran agreement, and unlike with the health care bill she helped steward to </w:t>
      </w:r>
      <w:r w:rsidRPr="009A1BA3">
        <w:rPr>
          <w:rFonts w:ascii="Times New Roman" w:hAnsi="Times New Roman" w:cs="Times New Roman"/>
          <w:sz w:val="14"/>
        </w:rPr>
        <w:t>‎</w:t>
      </w:r>
      <w:r w:rsidRPr="009A1BA3">
        <w:rPr>
          <w:sz w:val="14"/>
        </w:rPr>
        <w:t xml:space="preserve">the finish line, claimed to have read it. Skeptics abound, since her declaration of </w:t>
      </w:r>
      <w:r w:rsidRPr="009A1BA3">
        <w:rPr>
          <w:rFonts w:ascii="Times New Roman" w:hAnsi="Times New Roman" w:cs="Times New Roman"/>
          <w:sz w:val="14"/>
        </w:rPr>
        <w:t>‎</w:t>
      </w:r>
      <w:r w:rsidRPr="009A1BA3">
        <w:rPr>
          <w:sz w:val="14"/>
        </w:rPr>
        <w:t xml:space="preserve">support seemed to be ready to go immediately upon the deal's announcement. </w:t>
      </w:r>
      <w:r w:rsidRPr="009A1BA3">
        <w:rPr>
          <w:rFonts w:ascii="Times New Roman" w:hAnsi="Times New Roman" w:cs="Times New Roman"/>
          <w:sz w:val="14"/>
        </w:rPr>
        <w:t>‎</w:t>
      </w:r>
      <w:r w:rsidRPr="009A1BA3">
        <w:rPr>
          <w:sz w:val="14"/>
        </w:rPr>
        <w:t xml:space="preserve">While not a great thinker or analyst, Pelosi's role is more straightforward -- whip </w:t>
      </w:r>
      <w:r w:rsidRPr="009A1BA3">
        <w:rPr>
          <w:rFonts w:ascii="Times New Roman" w:hAnsi="Times New Roman" w:cs="Times New Roman"/>
          <w:sz w:val="14"/>
        </w:rPr>
        <w:t>‎</w:t>
      </w:r>
      <w:r w:rsidRPr="009A1BA3">
        <w:rPr>
          <w:sz w:val="14"/>
        </w:rPr>
        <w:t xml:space="preserve">her members into shape to insure the agreement is not derailed in Congress. Other </w:t>
      </w:r>
      <w:r w:rsidRPr="009A1BA3">
        <w:rPr>
          <w:rFonts w:ascii="Times New Roman" w:hAnsi="Times New Roman" w:cs="Times New Roman"/>
          <w:sz w:val="14"/>
        </w:rPr>
        <w:t>‎</w:t>
      </w:r>
      <w:r w:rsidRPr="009A1BA3">
        <w:rPr>
          <w:sz w:val="14"/>
        </w:rPr>
        <w:t xml:space="preserve">House Democrats were on board even before the deal was signed, with Illinois </w:t>
      </w:r>
      <w:r w:rsidRPr="009A1BA3">
        <w:rPr>
          <w:rFonts w:ascii="Times New Roman" w:hAnsi="Times New Roman" w:cs="Times New Roman"/>
          <w:sz w:val="14"/>
        </w:rPr>
        <w:t>‎</w:t>
      </w:r>
      <w:r w:rsidRPr="009A1BA3">
        <w:rPr>
          <w:sz w:val="14"/>
        </w:rPr>
        <w:t xml:space="preserve">horror, Congresswoman Jan Schakowsky, assisting her convicted felon husband as </w:t>
      </w:r>
      <w:r w:rsidRPr="009A1BA3">
        <w:rPr>
          <w:rFonts w:ascii="Times New Roman" w:hAnsi="Times New Roman" w:cs="Times New Roman"/>
          <w:sz w:val="14"/>
        </w:rPr>
        <w:t>‎</w:t>
      </w:r>
      <w:r w:rsidRPr="009A1BA3">
        <w:rPr>
          <w:sz w:val="14"/>
        </w:rPr>
        <w:t xml:space="preserve">he plotted media strategy to support the agreement with a collection of far-left </w:t>
      </w:r>
      <w:r w:rsidRPr="009A1BA3">
        <w:rPr>
          <w:rFonts w:ascii="Times New Roman" w:hAnsi="Times New Roman" w:cs="Times New Roman"/>
          <w:sz w:val="14"/>
        </w:rPr>
        <w:t>‎</w:t>
      </w:r>
      <w:r w:rsidRPr="009A1BA3">
        <w:rPr>
          <w:sz w:val="14"/>
        </w:rPr>
        <w:t>groups who naturally like a deal that is good for Iran and dangerous for Israel.</w:t>
      </w:r>
      <w:r w:rsidR="008E5F44" w:rsidRPr="009A1BA3">
        <w:rPr>
          <w:sz w:val="14"/>
        </w:rPr>
        <w:t xml:space="preserve"> </w:t>
      </w:r>
      <w:r w:rsidRPr="000E5C5C">
        <w:rPr>
          <w:u w:val="single"/>
        </w:rPr>
        <w:t xml:space="preserve">The focus </w:t>
      </w:r>
      <w:r w:rsidRPr="00934295">
        <w:rPr>
          <w:u w:val="single"/>
        </w:rPr>
        <w:t xml:space="preserve">of so much of the administration's effort so far on Democrats in the </w:t>
      </w:r>
      <w:r w:rsidRPr="00934295">
        <w:rPr>
          <w:rFonts w:ascii="Times New Roman" w:hAnsi="Times New Roman" w:cs="Times New Roman"/>
          <w:u w:val="single"/>
        </w:rPr>
        <w:t>‎</w:t>
      </w:r>
      <w:r w:rsidRPr="00934295">
        <w:rPr>
          <w:u w:val="single"/>
        </w:rPr>
        <w:t>House is telling about the state of play in Congress at the moment.</w:t>
      </w:r>
      <w:r w:rsidRPr="009A1BA3">
        <w:rPr>
          <w:sz w:val="14"/>
        </w:rPr>
        <w:t xml:space="preserve"> While </w:t>
      </w:r>
      <w:r w:rsidRPr="00934295">
        <w:rPr>
          <w:u w:val="single"/>
        </w:rPr>
        <w:t xml:space="preserve">the </w:t>
      </w:r>
      <w:r w:rsidRPr="00934295">
        <w:rPr>
          <w:rFonts w:ascii="Times New Roman" w:hAnsi="Times New Roman" w:cs="Times New Roman"/>
          <w:u w:val="single"/>
        </w:rPr>
        <w:t>‎</w:t>
      </w:r>
      <w:r w:rsidRPr="00934295">
        <w:rPr>
          <w:u w:val="single"/>
        </w:rPr>
        <w:t xml:space="preserve">administration is still </w:t>
      </w:r>
      <w:r w:rsidRPr="00E03272">
        <w:rPr>
          <w:rStyle w:val="Emphasis"/>
        </w:rPr>
        <w:t>in a strong position</w:t>
      </w:r>
      <w:r w:rsidRPr="009A1BA3">
        <w:rPr>
          <w:sz w:val="14"/>
        </w:rPr>
        <w:t xml:space="preserve">, </w:t>
      </w:r>
      <w:r w:rsidRPr="00BD0FB4">
        <w:rPr>
          <w:u w:val="single"/>
        </w:rPr>
        <w:t>the deal is</w:t>
      </w:r>
      <w:r w:rsidRPr="009A1BA3">
        <w:rPr>
          <w:sz w:val="14"/>
        </w:rPr>
        <w:t xml:space="preserve"> so </w:t>
      </w:r>
      <w:r w:rsidRPr="00BD0FB4">
        <w:rPr>
          <w:u w:val="single"/>
        </w:rPr>
        <w:t>visibly problematic</w:t>
      </w:r>
      <w:r w:rsidRPr="009A1BA3">
        <w:rPr>
          <w:sz w:val="14"/>
        </w:rPr>
        <w:t xml:space="preserve"> that </w:t>
      </w:r>
      <w:r w:rsidRPr="00BD0FB4">
        <w:rPr>
          <w:rFonts w:ascii="Times New Roman" w:hAnsi="Times New Roman" w:cs="Times New Roman"/>
          <w:u w:val="single"/>
        </w:rPr>
        <w:t>‎</w:t>
      </w:r>
      <w:r w:rsidRPr="00BD0FB4">
        <w:rPr>
          <w:u w:val="single"/>
        </w:rPr>
        <w:t>many members are uncomfortable with details</w:t>
      </w:r>
      <w:r w:rsidRPr="009A1BA3">
        <w:rPr>
          <w:sz w:val="14"/>
        </w:rPr>
        <w:t xml:space="preserve"> of the agreement. There are </w:t>
      </w:r>
      <w:r w:rsidRPr="009A1BA3">
        <w:rPr>
          <w:rFonts w:ascii="Times New Roman" w:hAnsi="Times New Roman" w:cs="Times New Roman"/>
          <w:sz w:val="14"/>
        </w:rPr>
        <w:t>‎</w:t>
      </w:r>
      <w:r w:rsidRPr="009A1BA3">
        <w:rPr>
          <w:sz w:val="14"/>
        </w:rPr>
        <w:t xml:space="preserve">potentially two stages to the vote in Congress. Republicans </w:t>
      </w:r>
      <w:r w:rsidRPr="009A1BA3">
        <w:rPr>
          <w:rFonts w:ascii="Times New Roman" w:hAnsi="Times New Roman" w:cs="Times New Roman"/>
          <w:sz w:val="14"/>
        </w:rPr>
        <w:t>‎</w:t>
      </w:r>
      <w:r w:rsidRPr="009A1BA3">
        <w:rPr>
          <w:sz w:val="14"/>
        </w:rPr>
        <w:t xml:space="preserve">control 247 of the 435 House seats, and a simple majority is all that is required to </w:t>
      </w:r>
      <w:r w:rsidRPr="009A1BA3">
        <w:rPr>
          <w:rFonts w:ascii="Times New Roman" w:hAnsi="Times New Roman" w:cs="Times New Roman"/>
          <w:sz w:val="14"/>
        </w:rPr>
        <w:t>‎</w:t>
      </w:r>
      <w:r w:rsidRPr="009A1BA3">
        <w:rPr>
          <w:sz w:val="14"/>
        </w:rPr>
        <w:t xml:space="preserve">take action in the House. On an initial consideration of the deal, even if some House </w:t>
      </w:r>
      <w:r w:rsidRPr="009A1BA3">
        <w:rPr>
          <w:rFonts w:ascii="Times New Roman" w:hAnsi="Times New Roman" w:cs="Times New Roman"/>
          <w:sz w:val="14"/>
        </w:rPr>
        <w:t>‎</w:t>
      </w:r>
      <w:r w:rsidRPr="009A1BA3">
        <w:rPr>
          <w:sz w:val="14"/>
        </w:rPr>
        <w:t xml:space="preserve">Republicans break with the party, the deal is certain to be rejected. In the initial </w:t>
      </w:r>
      <w:r w:rsidRPr="009A1BA3">
        <w:rPr>
          <w:rFonts w:ascii="Times New Roman" w:hAnsi="Times New Roman" w:cs="Times New Roman"/>
          <w:sz w:val="14"/>
        </w:rPr>
        <w:t>‎</w:t>
      </w:r>
      <w:r w:rsidRPr="009A1BA3">
        <w:rPr>
          <w:sz w:val="14"/>
        </w:rPr>
        <w:t xml:space="preserve">consideration in the Senate, 60 votes are needed to bring the resolution to the </w:t>
      </w:r>
      <w:r w:rsidRPr="009A1BA3">
        <w:rPr>
          <w:rFonts w:ascii="Times New Roman" w:hAnsi="Times New Roman" w:cs="Times New Roman"/>
          <w:sz w:val="14"/>
        </w:rPr>
        <w:t>‎</w:t>
      </w:r>
      <w:r w:rsidRPr="009A1BA3">
        <w:rPr>
          <w:sz w:val="14"/>
        </w:rPr>
        <w:t xml:space="preserve">floor, meaning that </w:t>
      </w:r>
      <w:r w:rsidRPr="00BD0FB4">
        <w:rPr>
          <w:u w:val="single"/>
        </w:rPr>
        <w:t xml:space="preserve">at least six Democrats would have to join 54 Republicans </w:t>
      </w:r>
      <w:r w:rsidRPr="00BD0FB4">
        <w:rPr>
          <w:rFonts w:ascii="Times New Roman" w:hAnsi="Times New Roman" w:cs="Times New Roman"/>
          <w:u w:val="single"/>
        </w:rPr>
        <w:t>‎‎</w:t>
      </w:r>
      <w:r w:rsidRPr="00BD0FB4">
        <w:rPr>
          <w:u w:val="single"/>
        </w:rPr>
        <w:t>(assuming they all stay in line) to bring a vote on the deal</w:t>
      </w:r>
      <w:r w:rsidRPr="009A1BA3">
        <w:rPr>
          <w:sz w:val="14"/>
        </w:rPr>
        <w:t xml:space="preserve">, where it would then be </w:t>
      </w:r>
      <w:r w:rsidRPr="009A1BA3">
        <w:rPr>
          <w:rFonts w:ascii="Times New Roman" w:hAnsi="Times New Roman" w:cs="Times New Roman"/>
          <w:sz w:val="14"/>
        </w:rPr>
        <w:t>‎</w:t>
      </w:r>
      <w:r w:rsidRPr="009A1BA3">
        <w:rPr>
          <w:sz w:val="14"/>
        </w:rPr>
        <w:t xml:space="preserve">voted down. </w:t>
      </w:r>
      <w:r w:rsidRPr="009A1BA3">
        <w:rPr>
          <w:rFonts w:ascii="Times New Roman" w:hAnsi="Times New Roman" w:cs="Times New Roman"/>
          <w:sz w:val="14"/>
        </w:rPr>
        <w:t>‎</w:t>
      </w:r>
      <w:r w:rsidR="008E5F44" w:rsidRPr="009A1BA3">
        <w:rPr>
          <w:sz w:val="14"/>
        </w:rPr>
        <w:t xml:space="preserve"> </w:t>
      </w:r>
      <w:r w:rsidRPr="00BD0FB4">
        <w:rPr>
          <w:u w:val="single"/>
        </w:rPr>
        <w:t>With the exception of</w:t>
      </w:r>
      <w:r w:rsidRPr="009A1BA3">
        <w:rPr>
          <w:sz w:val="14"/>
        </w:rPr>
        <w:t xml:space="preserve"> New Jersey Senator Robert </w:t>
      </w:r>
      <w:r w:rsidRPr="00BD0FB4">
        <w:rPr>
          <w:u w:val="single"/>
        </w:rPr>
        <w:t>Menendez</w:t>
      </w:r>
      <w:r w:rsidRPr="009A1BA3">
        <w:rPr>
          <w:sz w:val="14"/>
        </w:rPr>
        <w:t xml:space="preserve">, who seems certain to </w:t>
      </w:r>
      <w:r w:rsidRPr="009A1BA3">
        <w:rPr>
          <w:rFonts w:ascii="Times New Roman" w:hAnsi="Times New Roman" w:cs="Times New Roman"/>
          <w:sz w:val="14"/>
        </w:rPr>
        <w:t>‎</w:t>
      </w:r>
      <w:r w:rsidRPr="009A1BA3">
        <w:rPr>
          <w:sz w:val="14"/>
        </w:rPr>
        <w:t xml:space="preserve">vote no, </w:t>
      </w:r>
      <w:r w:rsidRPr="00BD0FB4">
        <w:rPr>
          <w:u w:val="single"/>
        </w:rPr>
        <w:t xml:space="preserve">other Democratic Senate members, who would seem to be naturals to </w:t>
      </w:r>
      <w:r w:rsidRPr="00BD0FB4">
        <w:rPr>
          <w:rFonts w:ascii="Times New Roman" w:hAnsi="Times New Roman" w:cs="Times New Roman"/>
          <w:u w:val="single"/>
        </w:rPr>
        <w:t>‎</w:t>
      </w:r>
      <w:r w:rsidRPr="00BD0FB4">
        <w:rPr>
          <w:u w:val="single"/>
        </w:rPr>
        <w:t>oppose the deal</w:t>
      </w:r>
      <w:r w:rsidRPr="009A1BA3">
        <w:rPr>
          <w:sz w:val="14"/>
        </w:rPr>
        <w:t xml:space="preserve">, such as New York Senator Chuck </w:t>
      </w:r>
      <w:r w:rsidRPr="00F4088B">
        <w:rPr>
          <w:rStyle w:val="Emphasis"/>
        </w:rPr>
        <w:t>Schumer</w:t>
      </w:r>
      <w:r w:rsidRPr="009A1BA3">
        <w:rPr>
          <w:sz w:val="14"/>
        </w:rPr>
        <w:t xml:space="preserve"> (who always </w:t>
      </w:r>
      <w:r w:rsidRPr="009A1BA3">
        <w:rPr>
          <w:sz w:val="14"/>
        </w:rPr>
        <w:lastRenderedPageBreak/>
        <w:t xml:space="preserve">claims to </w:t>
      </w:r>
      <w:r w:rsidRPr="009A1BA3">
        <w:rPr>
          <w:rFonts w:ascii="Times New Roman" w:hAnsi="Times New Roman" w:cs="Times New Roman"/>
          <w:sz w:val="14"/>
        </w:rPr>
        <w:t>‎</w:t>
      </w:r>
      <w:r w:rsidRPr="009A1BA3">
        <w:rPr>
          <w:sz w:val="14"/>
        </w:rPr>
        <w:t xml:space="preserve">be the protector of Jews and Israel in Congress) </w:t>
      </w:r>
      <w:r w:rsidRPr="00BD0FB4">
        <w:rPr>
          <w:u w:val="single"/>
        </w:rPr>
        <w:t xml:space="preserve">have so far not committed </w:t>
      </w:r>
      <w:r w:rsidRPr="00F4088B">
        <w:rPr>
          <w:rStyle w:val="Emphasis"/>
        </w:rPr>
        <w:t xml:space="preserve">either </w:t>
      </w:r>
      <w:r w:rsidRPr="00F4088B">
        <w:rPr>
          <w:rStyle w:val="Emphasis"/>
          <w:rFonts w:ascii="Times New Roman" w:hAnsi="Times New Roman" w:cs="Times New Roman"/>
        </w:rPr>
        <w:t>‎</w:t>
      </w:r>
      <w:r w:rsidRPr="00F4088B">
        <w:rPr>
          <w:rStyle w:val="Emphasis"/>
        </w:rPr>
        <w:t>way</w:t>
      </w:r>
      <w:r w:rsidRPr="009A1BA3">
        <w:rPr>
          <w:sz w:val="14"/>
        </w:rPr>
        <w:t>. A large rally in New York City this week</w:t>
      </w:r>
      <w:r w:rsidRPr="009A1BA3">
        <w:rPr>
          <w:rFonts w:ascii="Times New Roman" w:hAnsi="Times New Roman" w:cs="Times New Roman"/>
          <w:sz w:val="14"/>
        </w:rPr>
        <w:t>‎</w:t>
      </w:r>
      <w:r w:rsidRPr="009A1BA3">
        <w:rPr>
          <w:sz w:val="14"/>
        </w:rPr>
        <w:t xml:space="preserve"> aimed a lot of its fire at Schumer for his indecisiveness. Opponents of the deal </w:t>
      </w:r>
      <w:r w:rsidRPr="009A1BA3">
        <w:rPr>
          <w:rFonts w:ascii="Times New Roman" w:hAnsi="Times New Roman" w:cs="Times New Roman"/>
          <w:sz w:val="14"/>
        </w:rPr>
        <w:t>‎</w:t>
      </w:r>
      <w:r w:rsidRPr="009A1BA3">
        <w:rPr>
          <w:sz w:val="14"/>
        </w:rPr>
        <w:t xml:space="preserve">want a lot more from Schumer than announcing that he weighed and balanced </w:t>
      </w:r>
      <w:r w:rsidRPr="009A1BA3">
        <w:rPr>
          <w:rFonts w:ascii="Times New Roman" w:hAnsi="Times New Roman" w:cs="Times New Roman"/>
          <w:sz w:val="14"/>
        </w:rPr>
        <w:t>‎</w:t>
      </w:r>
      <w:r w:rsidRPr="009A1BA3">
        <w:rPr>
          <w:sz w:val="14"/>
        </w:rPr>
        <w:t xml:space="preserve">everything and decided to vote no. They want him to lobby another 15 or so </w:t>
      </w:r>
      <w:r w:rsidRPr="009A1BA3">
        <w:rPr>
          <w:rFonts w:ascii="Times New Roman" w:hAnsi="Times New Roman" w:cs="Times New Roman"/>
          <w:sz w:val="14"/>
        </w:rPr>
        <w:t>‎</w:t>
      </w:r>
      <w:r w:rsidRPr="009A1BA3">
        <w:rPr>
          <w:sz w:val="14"/>
        </w:rPr>
        <w:t xml:space="preserve">Senate members who may be on the fence on the deal -- to show some spine and </w:t>
      </w:r>
      <w:r w:rsidRPr="009A1BA3">
        <w:rPr>
          <w:rFonts w:ascii="Times New Roman" w:hAnsi="Times New Roman" w:cs="Times New Roman"/>
          <w:sz w:val="14"/>
        </w:rPr>
        <w:t>‎</w:t>
      </w:r>
      <w:r w:rsidRPr="009A1BA3">
        <w:rPr>
          <w:sz w:val="14"/>
        </w:rPr>
        <w:t xml:space="preserve">leadership. A simple no vote by Schumer with no lobbying effort on his part might </w:t>
      </w:r>
      <w:r w:rsidRPr="009A1BA3">
        <w:rPr>
          <w:rFonts w:ascii="Times New Roman" w:hAnsi="Times New Roman" w:cs="Times New Roman"/>
          <w:sz w:val="14"/>
        </w:rPr>
        <w:t>‎</w:t>
      </w:r>
      <w:r w:rsidRPr="009A1BA3">
        <w:rPr>
          <w:sz w:val="14"/>
        </w:rPr>
        <w:t xml:space="preserve">be the cautious path he chooses. He is </w:t>
      </w:r>
      <w:r w:rsidRPr="00186030">
        <w:rPr>
          <w:u w:val="single"/>
        </w:rPr>
        <w:t xml:space="preserve">in line to be the top Democrat in the </w:t>
      </w:r>
      <w:r w:rsidRPr="00186030">
        <w:rPr>
          <w:rFonts w:ascii="Times New Roman" w:hAnsi="Times New Roman" w:cs="Times New Roman"/>
          <w:u w:val="single"/>
        </w:rPr>
        <w:t>‎</w:t>
      </w:r>
      <w:r w:rsidRPr="00186030">
        <w:rPr>
          <w:u w:val="single"/>
        </w:rPr>
        <w:t>Senate</w:t>
      </w:r>
      <w:r w:rsidRPr="009A1BA3">
        <w:rPr>
          <w:sz w:val="14"/>
        </w:rPr>
        <w:t xml:space="preserve"> beginning in 2017 with Nevada Senator Harry Reid retiring, and </w:t>
      </w:r>
      <w:r w:rsidRPr="00186030">
        <w:rPr>
          <w:u w:val="single"/>
        </w:rPr>
        <w:t xml:space="preserve">as </w:t>
      </w:r>
      <w:proofErr w:type="gramStart"/>
      <w:r w:rsidRPr="00186030">
        <w:rPr>
          <w:u w:val="single"/>
        </w:rPr>
        <w:t>an</w:t>
      </w:r>
      <w:proofErr w:type="gramEnd"/>
      <w:r w:rsidRPr="00186030">
        <w:rPr>
          <w:u w:val="single"/>
        </w:rPr>
        <w:t xml:space="preserve"> </w:t>
      </w:r>
      <w:r w:rsidRPr="00186030">
        <w:rPr>
          <w:rFonts w:ascii="Times New Roman" w:hAnsi="Times New Roman" w:cs="Times New Roman"/>
          <w:u w:val="single"/>
        </w:rPr>
        <w:t>‎</w:t>
      </w:r>
      <w:r w:rsidRPr="00186030">
        <w:rPr>
          <w:u w:val="single"/>
        </w:rPr>
        <w:t xml:space="preserve">ambitious careerist, </w:t>
      </w:r>
      <w:r w:rsidRPr="00F4088B">
        <w:rPr>
          <w:rStyle w:val="Emphasis"/>
        </w:rPr>
        <w:t>would not want to be the one blamed</w:t>
      </w:r>
      <w:r w:rsidRPr="00186030">
        <w:rPr>
          <w:u w:val="single"/>
        </w:rPr>
        <w:t xml:space="preserve"> for the defeat of the </w:t>
      </w:r>
      <w:r w:rsidRPr="00186030">
        <w:rPr>
          <w:rFonts w:ascii="Times New Roman" w:hAnsi="Times New Roman" w:cs="Times New Roman"/>
          <w:u w:val="single"/>
        </w:rPr>
        <w:t>‎</w:t>
      </w:r>
      <w:r w:rsidRPr="00186030">
        <w:rPr>
          <w:u w:val="single"/>
        </w:rPr>
        <w:t>president's deal</w:t>
      </w:r>
      <w:r w:rsidRPr="009A1BA3">
        <w:rPr>
          <w:sz w:val="14"/>
        </w:rPr>
        <w:t xml:space="preserve">. That might lead to a challenger for the party leadership spot and </w:t>
      </w:r>
      <w:r w:rsidRPr="009A1BA3">
        <w:rPr>
          <w:rFonts w:ascii="Times New Roman" w:hAnsi="Times New Roman" w:cs="Times New Roman"/>
          <w:sz w:val="14"/>
        </w:rPr>
        <w:t>‎</w:t>
      </w:r>
      <w:r w:rsidRPr="009A1BA3">
        <w:rPr>
          <w:sz w:val="14"/>
        </w:rPr>
        <w:t>a ceiling on Schumer's ambitions.</w:t>
      </w:r>
      <w:r w:rsidRPr="009A1BA3">
        <w:rPr>
          <w:rFonts w:ascii="Times New Roman" w:hAnsi="Times New Roman" w:cs="Times New Roman"/>
          <w:sz w:val="14"/>
        </w:rPr>
        <w:t>‎</w:t>
      </w:r>
      <w:r w:rsidR="008E5F44" w:rsidRPr="009A1BA3">
        <w:rPr>
          <w:sz w:val="14"/>
        </w:rPr>
        <w:t xml:space="preserve"> </w:t>
      </w:r>
      <w:proofErr w:type="gramStart"/>
      <w:r w:rsidRPr="009A1BA3">
        <w:rPr>
          <w:sz w:val="14"/>
        </w:rPr>
        <w:t>The</w:t>
      </w:r>
      <w:proofErr w:type="gramEnd"/>
      <w:r w:rsidRPr="009A1BA3">
        <w:rPr>
          <w:sz w:val="14"/>
        </w:rPr>
        <w:t xml:space="preserve"> fact that </w:t>
      </w:r>
      <w:r w:rsidRPr="00186030">
        <w:rPr>
          <w:u w:val="single"/>
        </w:rPr>
        <w:t xml:space="preserve">the administration is </w:t>
      </w:r>
      <w:r w:rsidRPr="00F4088B">
        <w:rPr>
          <w:rStyle w:val="Emphasis"/>
        </w:rPr>
        <w:t>concentrating its efforts</w:t>
      </w:r>
      <w:r w:rsidRPr="00186030">
        <w:rPr>
          <w:u w:val="single"/>
        </w:rPr>
        <w:t xml:space="preserve"> on House Democrats </w:t>
      </w:r>
      <w:r w:rsidRPr="00186030">
        <w:rPr>
          <w:rFonts w:ascii="Times New Roman" w:hAnsi="Times New Roman" w:cs="Times New Roman"/>
          <w:u w:val="single"/>
        </w:rPr>
        <w:t>‎</w:t>
      </w:r>
      <w:r w:rsidRPr="00186030">
        <w:rPr>
          <w:u w:val="single"/>
        </w:rPr>
        <w:t xml:space="preserve">suggests that </w:t>
      </w:r>
      <w:r w:rsidRPr="00F4088B">
        <w:rPr>
          <w:rStyle w:val="Emphasis"/>
        </w:rPr>
        <w:t>they are anticipating an initial defeat</w:t>
      </w:r>
      <w:r w:rsidRPr="009A1BA3">
        <w:rPr>
          <w:sz w:val="14"/>
        </w:rPr>
        <w:t xml:space="preserve"> for the agreement in both the </w:t>
      </w:r>
      <w:r w:rsidRPr="009A1BA3">
        <w:rPr>
          <w:rFonts w:ascii="Times New Roman" w:hAnsi="Times New Roman" w:cs="Times New Roman"/>
          <w:sz w:val="14"/>
        </w:rPr>
        <w:t>‎</w:t>
      </w:r>
      <w:r w:rsidRPr="009A1BA3">
        <w:rPr>
          <w:sz w:val="14"/>
        </w:rPr>
        <w:t xml:space="preserve">House and Senate. </w:t>
      </w:r>
      <w:r w:rsidRPr="00186030">
        <w:rPr>
          <w:u w:val="single"/>
        </w:rPr>
        <w:t xml:space="preserve">That resolution of rejection would of course be vetoed by </w:t>
      </w:r>
      <w:r w:rsidRPr="00186030">
        <w:rPr>
          <w:rFonts w:ascii="Times New Roman" w:hAnsi="Times New Roman" w:cs="Times New Roman"/>
          <w:u w:val="single"/>
        </w:rPr>
        <w:t>‎</w:t>
      </w:r>
      <w:r w:rsidRPr="00186030">
        <w:rPr>
          <w:u w:val="single"/>
        </w:rPr>
        <w:t>Obama, requiring opponents to then muster a two-thirds majority</w:t>
      </w:r>
      <w:r w:rsidRPr="009A1BA3">
        <w:rPr>
          <w:sz w:val="14"/>
        </w:rPr>
        <w:t xml:space="preserve"> </w:t>
      </w:r>
      <w:r w:rsidRPr="00186030">
        <w:rPr>
          <w:u w:val="single"/>
        </w:rPr>
        <w:t xml:space="preserve">in both houses of </w:t>
      </w:r>
      <w:r w:rsidRPr="00186030">
        <w:rPr>
          <w:rFonts w:ascii="Times New Roman" w:hAnsi="Times New Roman" w:cs="Times New Roman"/>
          <w:u w:val="single"/>
        </w:rPr>
        <w:t>‎</w:t>
      </w:r>
      <w:r w:rsidRPr="00186030">
        <w:rPr>
          <w:u w:val="single"/>
        </w:rPr>
        <w:t>Congress to override the veto.</w:t>
      </w:r>
      <w:r w:rsidRPr="009A1BA3">
        <w:rPr>
          <w:sz w:val="14"/>
        </w:rPr>
        <w:t xml:space="preserve"> </w:t>
      </w:r>
      <w:r w:rsidRPr="00186030">
        <w:rPr>
          <w:u w:val="single"/>
        </w:rPr>
        <w:t>Assuming all</w:t>
      </w:r>
      <w:r w:rsidRPr="009A1BA3">
        <w:rPr>
          <w:sz w:val="14"/>
        </w:rPr>
        <w:t xml:space="preserve"> Republicans </w:t>
      </w:r>
      <w:r w:rsidRPr="00186030">
        <w:rPr>
          <w:u w:val="single"/>
        </w:rPr>
        <w:t>stick together,</w:t>
      </w:r>
      <w:r w:rsidRPr="009A1BA3">
        <w:rPr>
          <w:sz w:val="14"/>
        </w:rPr>
        <w:t xml:space="preserve"> that </w:t>
      </w:r>
      <w:r w:rsidRPr="00186030">
        <w:rPr>
          <w:u w:val="single"/>
        </w:rPr>
        <w:t xml:space="preserve">means </w:t>
      </w:r>
      <w:r w:rsidRPr="00186030">
        <w:rPr>
          <w:rFonts w:ascii="Times New Roman" w:hAnsi="Times New Roman" w:cs="Times New Roman"/>
          <w:u w:val="single"/>
        </w:rPr>
        <w:t>‎‎</w:t>
      </w:r>
      <w:r w:rsidRPr="00186030">
        <w:rPr>
          <w:u w:val="single"/>
        </w:rPr>
        <w:t>43 House Democrats and 13 Democratic senators</w:t>
      </w:r>
      <w:r w:rsidRPr="009A1BA3">
        <w:rPr>
          <w:sz w:val="14"/>
        </w:rPr>
        <w:t xml:space="preserve"> would </w:t>
      </w:r>
      <w:r w:rsidRPr="00D42579">
        <w:rPr>
          <w:u w:val="single"/>
        </w:rPr>
        <w:t xml:space="preserve">need to vote with </w:t>
      </w:r>
      <w:r w:rsidRPr="00D42579">
        <w:rPr>
          <w:rFonts w:ascii="Times New Roman" w:hAnsi="Times New Roman" w:cs="Times New Roman"/>
          <w:u w:val="single"/>
        </w:rPr>
        <w:t>‎</w:t>
      </w:r>
      <w:r w:rsidRPr="00D42579">
        <w:rPr>
          <w:u w:val="single"/>
        </w:rPr>
        <w:t>Republicans</w:t>
      </w:r>
      <w:r w:rsidRPr="009A1BA3">
        <w:rPr>
          <w:sz w:val="14"/>
        </w:rPr>
        <w:t xml:space="preserve">. The president would of course prefer that the opponents of the deal </w:t>
      </w:r>
      <w:r w:rsidRPr="009A1BA3">
        <w:rPr>
          <w:rFonts w:ascii="Times New Roman" w:hAnsi="Times New Roman" w:cs="Times New Roman"/>
          <w:sz w:val="14"/>
        </w:rPr>
        <w:t>‎</w:t>
      </w:r>
      <w:r w:rsidRPr="009A1BA3">
        <w:rPr>
          <w:sz w:val="14"/>
        </w:rPr>
        <w:t xml:space="preserve">are beaten back the first time Congress votes, which means that </w:t>
      </w:r>
      <w:r w:rsidRPr="00D42579">
        <w:rPr>
          <w:u w:val="single"/>
        </w:rPr>
        <w:t xml:space="preserve">no more than </w:t>
      </w:r>
      <w:r w:rsidRPr="00D42579">
        <w:rPr>
          <w:rFonts w:ascii="Times New Roman" w:hAnsi="Times New Roman" w:cs="Times New Roman"/>
          <w:u w:val="single"/>
        </w:rPr>
        <w:t>‎</w:t>
      </w:r>
      <w:r w:rsidRPr="00D42579">
        <w:rPr>
          <w:u w:val="single"/>
        </w:rPr>
        <w:t xml:space="preserve">five Democratic senators can vote with Republicans on the cloture bill to bring the </w:t>
      </w:r>
      <w:r w:rsidRPr="00D42579">
        <w:rPr>
          <w:rFonts w:ascii="Times New Roman" w:hAnsi="Times New Roman" w:cs="Times New Roman"/>
          <w:u w:val="single"/>
        </w:rPr>
        <w:t>‎</w:t>
      </w:r>
      <w:r w:rsidRPr="00D42579">
        <w:rPr>
          <w:u w:val="single"/>
        </w:rPr>
        <w:t>vote to the Senate</w:t>
      </w:r>
      <w:r w:rsidRPr="009A1BA3">
        <w:rPr>
          <w:sz w:val="14"/>
        </w:rPr>
        <w:t xml:space="preserve"> floor. </w:t>
      </w:r>
      <w:r w:rsidRPr="00D42579">
        <w:rPr>
          <w:u w:val="single"/>
        </w:rPr>
        <w:t>The focus on the House means the White House</w:t>
      </w:r>
      <w:r w:rsidRPr="009A1BA3">
        <w:rPr>
          <w:sz w:val="14"/>
        </w:rPr>
        <w:t xml:space="preserve"> may </w:t>
      </w:r>
      <w:r w:rsidRPr="009A1BA3">
        <w:rPr>
          <w:rFonts w:ascii="Times New Roman" w:hAnsi="Times New Roman" w:cs="Times New Roman"/>
          <w:sz w:val="14"/>
        </w:rPr>
        <w:t>‎</w:t>
      </w:r>
      <w:r w:rsidRPr="009A1BA3">
        <w:rPr>
          <w:sz w:val="14"/>
        </w:rPr>
        <w:t xml:space="preserve">expect to lose the initial vote in both houses of Congress, and </w:t>
      </w:r>
      <w:r w:rsidRPr="00D42579">
        <w:rPr>
          <w:u w:val="single"/>
        </w:rPr>
        <w:t xml:space="preserve">is </w:t>
      </w:r>
      <w:r w:rsidRPr="00F4088B">
        <w:rPr>
          <w:rStyle w:val="Emphasis"/>
        </w:rPr>
        <w:t xml:space="preserve">already working to </w:t>
      </w:r>
      <w:r w:rsidRPr="00F4088B">
        <w:rPr>
          <w:rStyle w:val="Emphasis"/>
          <w:rFonts w:ascii="Times New Roman" w:hAnsi="Times New Roman" w:cs="Times New Roman"/>
        </w:rPr>
        <w:t>‎</w:t>
      </w:r>
      <w:r w:rsidRPr="00F4088B">
        <w:rPr>
          <w:rStyle w:val="Emphasis"/>
        </w:rPr>
        <w:t>defeat the override vote</w:t>
      </w:r>
      <w:r w:rsidRPr="00D42579">
        <w:rPr>
          <w:u w:val="single"/>
        </w:rPr>
        <w:t xml:space="preserve">, </w:t>
      </w:r>
      <w:r w:rsidRPr="00F4088B">
        <w:rPr>
          <w:rStyle w:val="Emphasis"/>
        </w:rPr>
        <w:t>not the initial vote</w:t>
      </w:r>
      <w:r w:rsidRPr="00D42579">
        <w:rPr>
          <w:u w:val="single"/>
        </w:rPr>
        <w:t xml:space="preserve">, and has chosen the </w:t>
      </w:r>
      <w:r w:rsidRPr="00F4088B">
        <w:rPr>
          <w:rStyle w:val="Emphasis"/>
        </w:rPr>
        <w:t xml:space="preserve">easier branch of </w:t>
      </w:r>
      <w:r w:rsidRPr="00F4088B">
        <w:rPr>
          <w:rStyle w:val="Emphasis"/>
          <w:rFonts w:ascii="Times New Roman" w:hAnsi="Times New Roman" w:cs="Times New Roman"/>
        </w:rPr>
        <w:t>‎</w:t>
      </w:r>
      <w:r w:rsidRPr="00F4088B">
        <w:rPr>
          <w:rStyle w:val="Emphasis"/>
        </w:rPr>
        <w:t>Congress</w:t>
      </w:r>
      <w:r w:rsidRPr="00D42579">
        <w:rPr>
          <w:u w:val="single"/>
        </w:rPr>
        <w:t xml:space="preserve"> to win</w:t>
      </w:r>
      <w:r w:rsidRPr="009A1BA3">
        <w:rPr>
          <w:sz w:val="14"/>
        </w:rPr>
        <w:t xml:space="preserve"> -- since </w:t>
      </w:r>
      <w:r w:rsidRPr="00D42579">
        <w:rPr>
          <w:u w:val="single"/>
        </w:rPr>
        <w:t>House Democrats are more partisan and left-leaning</w:t>
      </w:r>
      <w:r w:rsidRPr="009A1BA3">
        <w:rPr>
          <w:sz w:val="14"/>
        </w:rPr>
        <w:t xml:space="preserve"> than </w:t>
      </w:r>
      <w:r w:rsidRPr="009A1BA3">
        <w:rPr>
          <w:rFonts w:ascii="Times New Roman" w:hAnsi="Times New Roman" w:cs="Times New Roman"/>
          <w:sz w:val="14"/>
        </w:rPr>
        <w:t>‎</w:t>
      </w:r>
      <w:r w:rsidRPr="009A1BA3">
        <w:rPr>
          <w:sz w:val="14"/>
        </w:rPr>
        <w:t xml:space="preserve">those in the Senate. </w:t>
      </w:r>
      <w:r w:rsidRPr="009A1BA3">
        <w:rPr>
          <w:rFonts w:ascii="Times New Roman" w:hAnsi="Times New Roman" w:cs="Times New Roman"/>
          <w:sz w:val="14"/>
        </w:rPr>
        <w:t>‎</w:t>
      </w:r>
      <w:r w:rsidR="008E5F44" w:rsidRPr="009A1BA3">
        <w:rPr>
          <w:sz w:val="14"/>
        </w:rPr>
        <w:t xml:space="preserve"> </w:t>
      </w:r>
      <w:r w:rsidRPr="009A1BA3">
        <w:rPr>
          <w:sz w:val="14"/>
        </w:rPr>
        <w:t xml:space="preserve">California Democratic Congressman Brad Sherman suggested that </w:t>
      </w:r>
      <w:r w:rsidRPr="00D42579">
        <w:rPr>
          <w:u w:val="single"/>
        </w:rPr>
        <w:t xml:space="preserve">quite a few </w:t>
      </w:r>
      <w:r w:rsidRPr="00D42579">
        <w:rPr>
          <w:rFonts w:ascii="Times New Roman" w:hAnsi="Times New Roman" w:cs="Times New Roman"/>
          <w:u w:val="single"/>
        </w:rPr>
        <w:t>‎</w:t>
      </w:r>
      <w:r w:rsidRPr="00D42579">
        <w:rPr>
          <w:u w:val="single"/>
        </w:rPr>
        <w:t xml:space="preserve">House Democrats may oppose the deal initially, but be more </w:t>
      </w:r>
      <w:r w:rsidRPr="00B02567">
        <w:rPr>
          <w:rStyle w:val="Emphasis"/>
        </w:rPr>
        <w:t xml:space="preserve">cautious of voting to </w:t>
      </w:r>
      <w:r w:rsidRPr="00B02567">
        <w:rPr>
          <w:rStyle w:val="Emphasis"/>
          <w:rFonts w:ascii="Times New Roman" w:hAnsi="Times New Roman" w:cs="Times New Roman"/>
        </w:rPr>
        <w:t>‎</w:t>
      </w:r>
      <w:r w:rsidRPr="00B02567">
        <w:rPr>
          <w:rStyle w:val="Emphasis"/>
        </w:rPr>
        <w:t>override</w:t>
      </w:r>
      <w:r w:rsidRPr="00D42579">
        <w:rPr>
          <w:u w:val="single"/>
        </w:rPr>
        <w:t xml:space="preserve"> a presidential veto, which puts them at war with the president</w:t>
      </w:r>
      <w:r w:rsidRPr="009A1BA3">
        <w:rPr>
          <w:sz w:val="14"/>
        </w:rPr>
        <w:t xml:space="preserve">. </w:t>
      </w:r>
      <w:r w:rsidRPr="009A1BA3">
        <w:rPr>
          <w:rFonts w:ascii="Times New Roman" w:hAnsi="Times New Roman" w:cs="Times New Roman"/>
          <w:sz w:val="14"/>
        </w:rPr>
        <w:t>‎</w:t>
      </w:r>
      <w:r w:rsidRPr="009A1BA3">
        <w:rPr>
          <w:sz w:val="14"/>
        </w:rPr>
        <w:t xml:space="preserve">Since the Republican House majority insures defeat for the deal the first time </w:t>
      </w:r>
      <w:r w:rsidRPr="009A1BA3">
        <w:rPr>
          <w:rFonts w:ascii="Times New Roman" w:hAnsi="Times New Roman" w:cs="Times New Roman"/>
          <w:sz w:val="14"/>
        </w:rPr>
        <w:t>‎</w:t>
      </w:r>
      <w:r w:rsidRPr="009A1BA3">
        <w:rPr>
          <w:sz w:val="14"/>
        </w:rPr>
        <w:t xml:space="preserve">through, voting no on the initial consideration is a free ride for Democrats in the </w:t>
      </w:r>
      <w:r w:rsidRPr="009A1BA3">
        <w:rPr>
          <w:rFonts w:ascii="Times New Roman" w:hAnsi="Times New Roman" w:cs="Times New Roman"/>
          <w:sz w:val="14"/>
        </w:rPr>
        <w:t>‎</w:t>
      </w:r>
      <w:r w:rsidRPr="009A1BA3">
        <w:rPr>
          <w:sz w:val="14"/>
        </w:rPr>
        <w:t xml:space="preserve">House. Sherman is one of </w:t>
      </w:r>
      <w:r w:rsidRPr="00BD250F">
        <w:rPr>
          <w:u w:val="single"/>
        </w:rPr>
        <w:t>18 Jewish House Democrats,</w:t>
      </w:r>
      <w:r w:rsidRPr="009A1BA3">
        <w:rPr>
          <w:sz w:val="14"/>
        </w:rPr>
        <w:t xml:space="preserve"> and </w:t>
      </w:r>
      <w:r w:rsidRPr="00BD250F">
        <w:rPr>
          <w:u w:val="single"/>
        </w:rPr>
        <w:t xml:space="preserve">only three are certain at </w:t>
      </w:r>
      <w:r w:rsidRPr="00BD250F">
        <w:rPr>
          <w:rFonts w:ascii="Times New Roman" w:hAnsi="Times New Roman" w:cs="Times New Roman"/>
          <w:u w:val="single"/>
        </w:rPr>
        <w:t>‎</w:t>
      </w:r>
      <w:r w:rsidRPr="00BD250F">
        <w:rPr>
          <w:u w:val="single"/>
        </w:rPr>
        <w:t>this point to side with the White House</w:t>
      </w:r>
      <w:r w:rsidRPr="009A1BA3">
        <w:rPr>
          <w:sz w:val="14"/>
        </w:rPr>
        <w:t xml:space="preserve"> -- Schakowsky, Steve Cohen of Tennessee </w:t>
      </w:r>
      <w:r w:rsidRPr="009A1BA3">
        <w:rPr>
          <w:rFonts w:ascii="Times New Roman" w:hAnsi="Times New Roman" w:cs="Times New Roman"/>
          <w:sz w:val="14"/>
        </w:rPr>
        <w:t>‎</w:t>
      </w:r>
      <w:r w:rsidRPr="009A1BA3">
        <w:rPr>
          <w:sz w:val="14"/>
        </w:rPr>
        <w:t xml:space="preserve">and Jon </w:t>
      </w:r>
      <w:proofErr w:type="spellStart"/>
      <w:r w:rsidRPr="009A1BA3">
        <w:rPr>
          <w:sz w:val="14"/>
        </w:rPr>
        <w:t>Yarmuth</w:t>
      </w:r>
      <w:proofErr w:type="spellEnd"/>
      <w:r w:rsidRPr="009A1BA3">
        <w:rPr>
          <w:sz w:val="14"/>
        </w:rPr>
        <w:t xml:space="preserve"> of Kentucky. </w:t>
      </w:r>
      <w:r w:rsidRPr="00CE6002">
        <w:rPr>
          <w:u w:val="single"/>
        </w:rPr>
        <w:t xml:space="preserve">If opponents are to have any chance to successfully </w:t>
      </w:r>
      <w:r w:rsidRPr="00CE6002">
        <w:rPr>
          <w:rFonts w:ascii="Times New Roman" w:hAnsi="Times New Roman" w:cs="Times New Roman"/>
          <w:u w:val="single"/>
        </w:rPr>
        <w:t>‎</w:t>
      </w:r>
      <w:r w:rsidRPr="00CE6002">
        <w:rPr>
          <w:u w:val="single"/>
        </w:rPr>
        <w:t xml:space="preserve">override a veto, the Jewish Democrats in both the House and Senate will be a </w:t>
      </w:r>
      <w:r w:rsidRPr="00B02567">
        <w:rPr>
          <w:rStyle w:val="Emphasis"/>
        </w:rPr>
        <w:t xml:space="preserve">key </w:t>
      </w:r>
      <w:r w:rsidRPr="00B02567">
        <w:rPr>
          <w:rStyle w:val="Emphasis"/>
          <w:rFonts w:ascii="Times New Roman" w:hAnsi="Times New Roman" w:cs="Times New Roman"/>
        </w:rPr>
        <w:t>‎</w:t>
      </w:r>
      <w:r w:rsidRPr="00B02567">
        <w:rPr>
          <w:rStyle w:val="Emphasis"/>
        </w:rPr>
        <w:t>component</w:t>
      </w:r>
      <w:r w:rsidRPr="00CE6002">
        <w:rPr>
          <w:u w:val="single"/>
        </w:rPr>
        <w:t xml:space="preserve"> of the coalition</w:t>
      </w:r>
      <w:r w:rsidRPr="009A1BA3">
        <w:rPr>
          <w:sz w:val="14"/>
        </w:rPr>
        <w:t xml:space="preserve">. With AIPAC taking on a rare public fight with a </w:t>
      </w:r>
      <w:r w:rsidRPr="009A1BA3">
        <w:rPr>
          <w:rFonts w:ascii="Times New Roman" w:hAnsi="Times New Roman" w:cs="Times New Roman"/>
          <w:sz w:val="14"/>
        </w:rPr>
        <w:t>‎</w:t>
      </w:r>
      <w:r w:rsidRPr="009A1BA3">
        <w:rPr>
          <w:sz w:val="14"/>
        </w:rPr>
        <w:t xml:space="preserve">president, this will be a test for them as well as the White House. We will see </w:t>
      </w:r>
      <w:r w:rsidRPr="009A1BA3">
        <w:rPr>
          <w:rFonts w:ascii="Times New Roman" w:hAnsi="Times New Roman" w:cs="Times New Roman"/>
          <w:sz w:val="14"/>
        </w:rPr>
        <w:t>‎</w:t>
      </w:r>
      <w:r w:rsidRPr="009A1BA3">
        <w:rPr>
          <w:sz w:val="14"/>
        </w:rPr>
        <w:t>whether party loyalty always trumps support for any issue or cause.</w:t>
      </w:r>
    </w:p>
    <w:p w:rsidR="008941C2" w:rsidRPr="009A1BA3" w:rsidRDefault="008941C2" w:rsidP="008941C2">
      <w:pPr>
        <w:rPr>
          <w:sz w:val="14"/>
        </w:rPr>
      </w:pPr>
    </w:p>
    <w:p w:rsidR="00961737" w:rsidRPr="00511B3D" w:rsidRDefault="00961737" w:rsidP="00961737">
      <w:pPr>
        <w:pStyle w:val="Heading4"/>
        <w:rPr>
          <w:rStyle w:val="Style13ptBold"/>
          <w:b/>
        </w:rPr>
      </w:pPr>
      <w:r>
        <w:rPr>
          <w:rStyle w:val="Style13ptBold"/>
          <w:b/>
        </w:rPr>
        <w:t>Default negative --- our evidence assumes the likely endgame and shifting political momentum</w:t>
      </w:r>
    </w:p>
    <w:p w:rsidR="00961737" w:rsidRPr="009A1BA3" w:rsidRDefault="00961737" w:rsidP="00961737">
      <w:pPr>
        <w:rPr>
          <w:rStyle w:val="Style13ptBold"/>
          <w:b w:val="0"/>
          <w:sz w:val="14"/>
        </w:rPr>
      </w:pPr>
      <w:r>
        <w:rPr>
          <w:rStyle w:val="Style13ptBold"/>
        </w:rPr>
        <w:t>Drew 7/17</w:t>
      </w:r>
      <w:r w:rsidRPr="009A1BA3">
        <w:rPr>
          <w:rStyle w:val="Style13ptBold"/>
          <w:b w:val="0"/>
          <w:sz w:val="14"/>
        </w:rPr>
        <w:t xml:space="preserve">/15 – regular contributor to The New York Review (Elizabeth, The Iran Deal Goes to Washington, NYR Daily, </w:t>
      </w:r>
      <w:hyperlink r:id="rId6" w:history="1">
        <w:r w:rsidRPr="009A1BA3">
          <w:rPr>
            <w:rStyle w:val="Hyperlink"/>
            <w:sz w:val="14"/>
          </w:rPr>
          <w:t>http://www.nybooks.com/blogs/nyrblog/2015/jul/17/congress-iran-deal-goes-to-washington/)//JJ</w:t>
        </w:r>
      </w:hyperlink>
    </w:p>
    <w:p w:rsidR="00961737" w:rsidRPr="009A1BA3" w:rsidRDefault="00961737" w:rsidP="00961737">
      <w:pPr>
        <w:rPr>
          <w:rStyle w:val="Style13ptBold"/>
          <w:b w:val="0"/>
          <w:sz w:val="14"/>
        </w:rPr>
      </w:pPr>
      <w:r w:rsidRPr="00CE2D37">
        <w:rPr>
          <w:rStyle w:val="StyleUnderline"/>
        </w:rPr>
        <w:t>The first thing to know about all the noise being made in Washington over the nuclear deal with Iran is that there’s a lot of play-acting going on.</w:t>
      </w:r>
      <w:r w:rsidRPr="009A1BA3">
        <w:rPr>
          <w:rStyle w:val="Style13ptBold"/>
          <w:b w:val="0"/>
          <w:sz w:val="14"/>
        </w:rPr>
        <w:t xml:space="preserve"> A number of politicians, particularly Democrats, are striking positions to get them past this early period; </w:t>
      </w:r>
      <w:r w:rsidRPr="002A2A57">
        <w:rPr>
          <w:rStyle w:val="Style13ptBold"/>
          <w:b w:val="0"/>
          <w:sz w:val="22"/>
          <w:u w:val="single"/>
        </w:rPr>
        <w:t>several significant Democratic Senators</w:t>
      </w:r>
      <w:r w:rsidRPr="009A1BA3">
        <w:rPr>
          <w:rStyle w:val="Style13ptBold"/>
          <w:b w:val="0"/>
          <w:sz w:val="14"/>
        </w:rPr>
        <w:t xml:space="preserve"> simply </w:t>
      </w:r>
      <w:r w:rsidRPr="002A2A57">
        <w:rPr>
          <w:rStyle w:val="Style13ptBold"/>
          <w:b w:val="0"/>
          <w:sz w:val="22"/>
          <w:u w:val="single"/>
        </w:rPr>
        <w:t xml:space="preserve">aren’t yet ready to say they’re for the </w:t>
      </w:r>
      <w:r w:rsidRPr="00666D1B">
        <w:rPr>
          <w:rStyle w:val="StyleUnderline"/>
        </w:rPr>
        <w:t xml:space="preserve">deal, though many of them are expected to be. </w:t>
      </w:r>
      <w:r w:rsidRPr="00666D1B">
        <w:rPr>
          <w:rStyle w:val="Emphasis"/>
        </w:rPr>
        <w:t>The real question isn’t where they are now but where they’ll end up.</w:t>
      </w:r>
      <w:r w:rsidRPr="009A1BA3">
        <w:rPr>
          <w:rStyle w:val="Style13ptBold"/>
          <w:b w:val="0"/>
          <w:sz w:val="14"/>
        </w:rPr>
        <w:t xml:space="preserve"> Therefore </w:t>
      </w:r>
      <w:r w:rsidRPr="002A2A57">
        <w:rPr>
          <w:rStyle w:val="Emphasis"/>
        </w:rPr>
        <w:t>some statements shouldn’t be taken literally</w:t>
      </w:r>
      <w:r w:rsidRPr="009A1BA3">
        <w:rPr>
          <w:rStyle w:val="Style13ptBold"/>
          <w:b w:val="0"/>
          <w:sz w:val="14"/>
        </w:rPr>
        <w:t xml:space="preserve">. When Ben </w:t>
      </w:r>
      <w:r w:rsidRPr="002A2A57">
        <w:rPr>
          <w:rStyle w:val="Emphasis"/>
        </w:rPr>
        <w:t>Cardin</w:t>
      </w:r>
      <w:r w:rsidRPr="009A1BA3">
        <w:rPr>
          <w:rStyle w:val="Style13ptBold"/>
          <w:b w:val="0"/>
          <w:sz w:val="14"/>
        </w:rPr>
        <w:t xml:space="preserve"> of Maryland, the ranking Democrat on the Senate Foreign Relations Committee, </w:t>
      </w:r>
      <w:r w:rsidRPr="002A2A57">
        <w:rPr>
          <w:rStyle w:val="Style13ptBold"/>
          <w:b w:val="0"/>
          <w:sz w:val="22"/>
          <w:u w:val="single"/>
        </w:rPr>
        <w:t>said</w:t>
      </w:r>
      <w:r w:rsidRPr="009A1BA3">
        <w:rPr>
          <w:rStyle w:val="Style13ptBold"/>
          <w:b w:val="0"/>
          <w:sz w:val="14"/>
        </w:rPr>
        <w:t xml:space="preserve"> recently that </w:t>
      </w:r>
      <w:r w:rsidRPr="002A2A57">
        <w:rPr>
          <w:rStyle w:val="Style13ptBold"/>
          <w:b w:val="0"/>
          <w:sz w:val="22"/>
          <w:u w:val="single"/>
        </w:rPr>
        <w:t>he had questions about the coming deal,</w:t>
      </w:r>
      <w:r w:rsidRPr="009A1BA3">
        <w:rPr>
          <w:rStyle w:val="Style13ptBold"/>
          <w:b w:val="0"/>
          <w:sz w:val="14"/>
        </w:rPr>
        <w:t xml:space="preserve"> some </w:t>
      </w:r>
      <w:r w:rsidRPr="002A2A57">
        <w:rPr>
          <w:rStyle w:val="Style13ptBold"/>
          <w:b w:val="0"/>
          <w:sz w:val="22"/>
          <w:u w:val="single"/>
        </w:rPr>
        <w:t xml:space="preserve">journalists and other observers interpreted this as a sign of trouble; but his statement </w:t>
      </w:r>
      <w:r w:rsidRPr="002A2A57">
        <w:rPr>
          <w:rStyle w:val="Emphasis"/>
        </w:rPr>
        <w:t>simply reflected political prudence</w:t>
      </w:r>
      <w:r w:rsidRPr="002A2A57">
        <w:rPr>
          <w:rStyle w:val="Style13ptBold"/>
          <w:b w:val="0"/>
          <w:sz w:val="22"/>
          <w:u w:val="single"/>
        </w:rPr>
        <w:t>.</w:t>
      </w:r>
      <w:r w:rsidRPr="009A1BA3">
        <w:rPr>
          <w:rStyle w:val="Style13ptBold"/>
          <w:b w:val="0"/>
          <w:sz w:val="14"/>
        </w:rPr>
        <w:t xml:space="preserve"> To be taken seriously on such a weighty issue, </w:t>
      </w:r>
      <w:r w:rsidRPr="002A2A57">
        <w:rPr>
          <w:rStyle w:val="Style13ptBold"/>
          <w:b w:val="0"/>
          <w:sz w:val="22"/>
          <w:u w:val="single"/>
        </w:rPr>
        <w:t>a politician needs to be seen as</w:t>
      </w:r>
      <w:r w:rsidRPr="009A1BA3">
        <w:rPr>
          <w:rStyle w:val="Style13ptBold"/>
          <w:b w:val="0"/>
          <w:sz w:val="14"/>
        </w:rPr>
        <w:t xml:space="preserve"> having </w:t>
      </w:r>
      <w:r w:rsidRPr="002A2A57">
        <w:rPr>
          <w:rStyle w:val="Style13ptBold"/>
          <w:b w:val="0"/>
          <w:sz w:val="22"/>
          <w:u w:val="single"/>
        </w:rPr>
        <w:t>carefully considered his or her position.</w:t>
      </w:r>
    </w:p>
    <w:p w:rsidR="00961737" w:rsidRPr="009A1BA3" w:rsidRDefault="00961737" w:rsidP="00961737">
      <w:pPr>
        <w:rPr>
          <w:rStyle w:val="Style13ptBold"/>
          <w:b w:val="0"/>
          <w:sz w:val="14"/>
        </w:rPr>
      </w:pPr>
      <w:r w:rsidRPr="009A1BA3">
        <w:rPr>
          <w:rStyle w:val="Style13ptBold"/>
          <w:b w:val="0"/>
          <w:sz w:val="14"/>
        </w:rPr>
        <w:t xml:space="preserve">This may be where the Republicans are making a mistake. Lindsey Graham was caught out by reporters on Tuesday when he condemned the deal and then, in response to their challenges, admitted that he hadn’t read the more than one-hundred-page agreement, nor did he know what was in it. House Speaker John Boehner also immediately denounced the deal. Boehner’s tack, which others also employ, is to charge that the agreement isn’t as tough on Iran as what the president said he would seek. Wisconsin Governor Scott Walker, who officially entered the 2016 presidential race the day before the Iran deal was formally announced, said that it should be abrogated by the next president on day one—which would free Iran to pursue a nuclear weapon and create an unholy mess with our allies. </w:t>
      </w:r>
      <w:r w:rsidRPr="002A2A57">
        <w:rPr>
          <w:rStyle w:val="Style13ptBold"/>
          <w:b w:val="0"/>
          <w:sz w:val="22"/>
          <w:u w:val="single"/>
        </w:rPr>
        <w:t xml:space="preserve">The Republicans’ rush to judgment </w:t>
      </w:r>
      <w:r w:rsidRPr="002A2A57">
        <w:rPr>
          <w:rStyle w:val="Emphasis"/>
        </w:rPr>
        <w:t>undermines their position</w:t>
      </w:r>
      <w:r w:rsidRPr="009A1BA3">
        <w:rPr>
          <w:rStyle w:val="Style13ptBold"/>
          <w:b w:val="0"/>
          <w:sz w:val="14"/>
        </w:rPr>
        <w:t>.</w:t>
      </w:r>
    </w:p>
    <w:p w:rsidR="00961737" w:rsidRPr="009A1BA3" w:rsidRDefault="00961737" w:rsidP="00961737">
      <w:pPr>
        <w:rPr>
          <w:rStyle w:val="Style13ptBold"/>
          <w:b w:val="0"/>
          <w:sz w:val="14"/>
        </w:rPr>
      </w:pPr>
      <w:r w:rsidRPr="009A1BA3">
        <w:rPr>
          <w:rStyle w:val="Style13ptBold"/>
          <w:b w:val="0"/>
          <w:sz w:val="14"/>
        </w:rPr>
        <w:t xml:space="preserve">In fact, knowledgeable analysts say that </w:t>
      </w:r>
      <w:r w:rsidRPr="002A2A57">
        <w:rPr>
          <w:rStyle w:val="Style13ptBold"/>
          <w:b w:val="0"/>
          <w:sz w:val="22"/>
          <w:u w:val="single"/>
        </w:rPr>
        <w:t>the final deal fulfills what was outlined in the interim framework agreement announced in April</w:t>
      </w:r>
      <w:r w:rsidRPr="009A1BA3">
        <w:rPr>
          <w:rStyle w:val="Style13ptBold"/>
          <w:b w:val="0"/>
          <w:sz w:val="14"/>
        </w:rPr>
        <w:t xml:space="preserve">. Jim </w:t>
      </w:r>
      <w:r w:rsidRPr="002A2A57">
        <w:rPr>
          <w:rStyle w:val="Style13ptBold"/>
          <w:b w:val="0"/>
          <w:sz w:val="22"/>
          <w:u w:val="single"/>
        </w:rPr>
        <w:t>Walsh</w:t>
      </w:r>
      <w:r w:rsidRPr="009A1BA3">
        <w:rPr>
          <w:rStyle w:val="Style13ptBold"/>
          <w:b w:val="0"/>
          <w:sz w:val="14"/>
        </w:rPr>
        <w:t xml:space="preserve">, a </w:t>
      </w:r>
      <w:r w:rsidRPr="002A2A57">
        <w:rPr>
          <w:rStyle w:val="Style13ptBold"/>
          <w:b w:val="0"/>
          <w:sz w:val="22"/>
          <w:u w:val="single"/>
        </w:rPr>
        <w:t>security and nuclear policy expert at MIT</w:t>
      </w:r>
      <w:r w:rsidRPr="009A1BA3">
        <w:rPr>
          <w:rStyle w:val="Style13ptBold"/>
          <w:b w:val="0"/>
          <w:sz w:val="14"/>
        </w:rPr>
        <w:t xml:space="preserve">, </w:t>
      </w:r>
      <w:r w:rsidRPr="002A2A57">
        <w:rPr>
          <w:rStyle w:val="Style13ptBold"/>
          <w:b w:val="0"/>
          <w:sz w:val="22"/>
          <w:u w:val="single"/>
        </w:rPr>
        <w:t>describes it as “the most intrusive multilateral agreement in nuclear history</w:t>
      </w:r>
      <w:r w:rsidRPr="009A1BA3">
        <w:rPr>
          <w:rStyle w:val="Style13ptBold"/>
          <w:b w:val="0"/>
          <w:sz w:val="14"/>
        </w:rPr>
        <w:t xml:space="preserve">.” According to Walsh, </w:t>
      </w:r>
      <w:r w:rsidRPr="002A2A57">
        <w:rPr>
          <w:rStyle w:val="Style13ptBold"/>
          <w:b w:val="0"/>
          <w:sz w:val="22"/>
          <w:u w:val="single"/>
        </w:rPr>
        <w:t xml:space="preserve">the deal’s inclusion of a “snapback” provision—the rapid restoration of sanctions if Iran is caught </w:t>
      </w:r>
      <w:r w:rsidRPr="0063067B">
        <w:rPr>
          <w:rStyle w:val="StyleUnderline"/>
        </w:rPr>
        <w:t>cheating—is “unprecedented.”</w:t>
      </w:r>
    </w:p>
    <w:p w:rsidR="00961737" w:rsidRPr="009A1BA3" w:rsidRDefault="00961737" w:rsidP="00961737">
      <w:pPr>
        <w:rPr>
          <w:rStyle w:val="Style13ptBold"/>
          <w:b w:val="0"/>
          <w:sz w:val="14"/>
        </w:rPr>
      </w:pPr>
      <w:r w:rsidRPr="009A1BA3">
        <w:rPr>
          <w:rStyle w:val="Style13ptBold"/>
          <w:b w:val="0"/>
          <w:sz w:val="14"/>
        </w:rPr>
        <w:t xml:space="preserve">Yet I can find </w:t>
      </w:r>
      <w:r w:rsidRPr="002A2A57">
        <w:rPr>
          <w:rStyle w:val="Style13ptBold"/>
          <w:b w:val="0"/>
          <w:sz w:val="22"/>
          <w:u w:val="single"/>
        </w:rPr>
        <w:t>no one</w:t>
      </w:r>
      <w:r w:rsidRPr="009A1BA3">
        <w:rPr>
          <w:rStyle w:val="Style13ptBold"/>
          <w:b w:val="0"/>
          <w:sz w:val="14"/>
        </w:rPr>
        <w:t xml:space="preserve"> on the side of the deal who </w:t>
      </w:r>
      <w:r w:rsidRPr="002A2A57">
        <w:rPr>
          <w:rStyle w:val="Style13ptBold"/>
          <w:b w:val="0"/>
          <w:sz w:val="22"/>
          <w:u w:val="single"/>
        </w:rPr>
        <w:t>thinks</w:t>
      </w:r>
      <w:r w:rsidRPr="009A1BA3">
        <w:rPr>
          <w:rStyle w:val="Style13ptBold"/>
          <w:b w:val="0"/>
          <w:sz w:val="14"/>
        </w:rPr>
        <w:t xml:space="preserve"> that </w:t>
      </w:r>
      <w:r w:rsidRPr="002A2A57">
        <w:rPr>
          <w:rStyle w:val="Style13ptBold"/>
          <w:b w:val="0"/>
          <w:sz w:val="22"/>
          <w:u w:val="single"/>
        </w:rPr>
        <w:t>it will have majority support in either chamber, which means that the president will veto what Congress sends him</w:t>
      </w:r>
      <w:r w:rsidRPr="009A1BA3">
        <w:rPr>
          <w:rStyle w:val="Style13ptBold"/>
          <w:b w:val="0"/>
          <w:sz w:val="14"/>
        </w:rPr>
        <w:t xml:space="preserve">. Therefore, beneath all the rhetoric, the realists here are looking for one thing: </w:t>
      </w:r>
      <w:r w:rsidRPr="002A2A57">
        <w:rPr>
          <w:rStyle w:val="Style13ptBold"/>
          <w:b w:val="0"/>
          <w:sz w:val="22"/>
          <w:u w:val="single"/>
        </w:rPr>
        <w:t xml:space="preserve">whether </w:t>
      </w:r>
      <w:r w:rsidRPr="002A2A57">
        <w:rPr>
          <w:rStyle w:val="Style13ptBold"/>
          <w:b w:val="0"/>
          <w:sz w:val="22"/>
          <w:u w:val="single"/>
        </w:rPr>
        <w:lastRenderedPageBreak/>
        <w:t>there will be enough votes in the Senate or the House</w:t>
      </w:r>
      <w:r w:rsidRPr="009A1BA3">
        <w:rPr>
          <w:rStyle w:val="Style13ptBold"/>
          <w:b w:val="0"/>
          <w:sz w:val="14"/>
        </w:rPr>
        <w:t>—one-third plus one of the members—</w:t>
      </w:r>
      <w:r w:rsidRPr="002A2A57">
        <w:rPr>
          <w:rStyle w:val="Style13ptBold"/>
          <w:b w:val="0"/>
          <w:sz w:val="22"/>
          <w:u w:val="single"/>
        </w:rPr>
        <w:t>to uphold that veto</w:t>
      </w:r>
      <w:r w:rsidRPr="009A1BA3">
        <w:rPr>
          <w:rStyle w:val="Style13ptBold"/>
          <w:b w:val="0"/>
          <w:sz w:val="14"/>
        </w:rPr>
        <w:t xml:space="preserve">. (A veto can be overridden by a two-thirds vote in both chambers.) It’s believed that </w:t>
      </w:r>
      <w:r w:rsidRPr="002A2A57">
        <w:rPr>
          <w:rStyle w:val="Style13ptBold"/>
          <w:b w:val="0"/>
          <w:sz w:val="22"/>
          <w:u w:val="single"/>
        </w:rPr>
        <w:t>there’s a sufficient number of House Democrats who will vote to sustain it</w:t>
      </w:r>
      <w:r w:rsidRPr="009A1BA3">
        <w:rPr>
          <w:rStyle w:val="Style13ptBold"/>
          <w:b w:val="0"/>
          <w:sz w:val="14"/>
        </w:rPr>
        <w:t xml:space="preserve">. But it’s assumed that Senate Majority Leader Mitch </w:t>
      </w:r>
      <w:r w:rsidRPr="002A2A57">
        <w:rPr>
          <w:rStyle w:val="Emphasis"/>
        </w:rPr>
        <w:t>McConnell and Boehner</w:t>
      </w:r>
      <w:r w:rsidRPr="009A1BA3">
        <w:rPr>
          <w:rStyle w:val="Style13ptBold"/>
          <w:b w:val="0"/>
          <w:sz w:val="14"/>
        </w:rPr>
        <w:t xml:space="preserve"> </w:t>
      </w:r>
      <w:r w:rsidRPr="002A2A57">
        <w:rPr>
          <w:rStyle w:val="Style13ptBold"/>
          <w:b w:val="0"/>
          <w:sz w:val="22"/>
          <w:u w:val="single"/>
        </w:rPr>
        <w:t>will arrange for the Senate to vote before the House does and</w:t>
      </w:r>
      <w:r w:rsidRPr="009A1BA3">
        <w:rPr>
          <w:rStyle w:val="Style13ptBold"/>
          <w:b w:val="0"/>
          <w:sz w:val="14"/>
        </w:rPr>
        <w:t xml:space="preserve"> the deal’s </w:t>
      </w:r>
      <w:r w:rsidRPr="002A2A57">
        <w:rPr>
          <w:rStyle w:val="Style13ptBold"/>
          <w:b w:val="0"/>
          <w:sz w:val="22"/>
          <w:u w:val="single"/>
        </w:rPr>
        <w:t>supporters fear that if there’s a strong vote against it in the Senate the votes in the House to sustain a veto might crumble.</w:t>
      </w:r>
      <w:r w:rsidRPr="009A1BA3">
        <w:rPr>
          <w:rStyle w:val="Style13ptBold"/>
          <w:b w:val="0"/>
          <w:sz w:val="14"/>
        </w:rPr>
        <w:t xml:space="preserve"> A strategist for the pro-deal side told me, “</w:t>
      </w:r>
      <w:r w:rsidRPr="002A2A57">
        <w:rPr>
          <w:rStyle w:val="Style13ptBold"/>
          <w:b w:val="0"/>
          <w:sz w:val="22"/>
          <w:u w:val="single"/>
        </w:rPr>
        <w:t xml:space="preserve">A number of those House </w:t>
      </w:r>
      <w:r w:rsidRPr="002A2A57">
        <w:rPr>
          <w:rStyle w:val="Emphasis"/>
        </w:rPr>
        <w:t>votes on our side are squishy</w:t>
      </w:r>
      <w:r w:rsidRPr="002A2A57">
        <w:rPr>
          <w:rStyle w:val="Style13ptBold"/>
          <w:b w:val="0"/>
          <w:sz w:val="22"/>
          <w:u w:val="single"/>
        </w:rPr>
        <w:t>.”</w:t>
      </w:r>
      <w:r w:rsidRPr="009A1BA3">
        <w:rPr>
          <w:rStyle w:val="Style13ptBold"/>
          <w:b w:val="0"/>
          <w:sz w:val="14"/>
        </w:rPr>
        <w:t xml:space="preserve"> So </w:t>
      </w:r>
      <w:r w:rsidRPr="002A2A57">
        <w:rPr>
          <w:rStyle w:val="Style13ptBold"/>
          <w:b w:val="0"/>
          <w:sz w:val="22"/>
          <w:u w:val="single"/>
        </w:rPr>
        <w:t xml:space="preserve">what </w:t>
      </w:r>
      <w:r w:rsidRPr="002A2A57">
        <w:rPr>
          <w:rStyle w:val="Emphasis"/>
        </w:rPr>
        <w:t>happens in the Senate is the crucial question</w:t>
      </w:r>
      <w:r w:rsidRPr="009A1BA3">
        <w:rPr>
          <w:rStyle w:val="Style13ptBold"/>
          <w:b w:val="0"/>
          <w:sz w:val="14"/>
        </w:rPr>
        <w:t>.</w:t>
      </w:r>
    </w:p>
    <w:p w:rsidR="00961737" w:rsidRPr="009A1BA3" w:rsidRDefault="00961737" w:rsidP="00961737">
      <w:pPr>
        <w:rPr>
          <w:rStyle w:val="Style13ptBold"/>
          <w:b w:val="0"/>
          <w:sz w:val="14"/>
        </w:rPr>
      </w:pPr>
      <w:r w:rsidRPr="009A1BA3">
        <w:rPr>
          <w:rStyle w:val="Style13ptBold"/>
          <w:b w:val="0"/>
          <w:sz w:val="14"/>
        </w:rPr>
        <w:t xml:space="preserve">With a few possible exceptions, the Senate Republicans are being written off as against the deal. But </w:t>
      </w:r>
      <w:r w:rsidRPr="002A2A57">
        <w:rPr>
          <w:rStyle w:val="Style13ptBold"/>
          <w:b w:val="0"/>
          <w:sz w:val="22"/>
          <w:u w:val="single"/>
        </w:rPr>
        <w:t>it cannot be assumed that Democrats will feel obliged to vote in favor of what could be the president’s crowning achievement:</w:t>
      </w:r>
      <w:r w:rsidRPr="009A1BA3">
        <w:rPr>
          <w:rStyle w:val="Style13ptBold"/>
          <w:b w:val="0"/>
          <w:sz w:val="14"/>
        </w:rPr>
        <w:t xml:space="preserve"> in 2014 many of them showed themselves capable of keeping their distance from him in an effort to save their own skin. If they think the deal with Iran will make them vulnerable in the next election, they might well vote against it. Their ultimate decision could be no </w:t>
      </w:r>
      <w:proofErr w:type="gramStart"/>
      <w:r w:rsidRPr="009A1BA3">
        <w:rPr>
          <w:rStyle w:val="Style13ptBold"/>
          <w:b w:val="0"/>
          <w:sz w:val="14"/>
        </w:rPr>
        <w:t>more worldly</w:t>
      </w:r>
      <w:proofErr w:type="gramEnd"/>
      <w:r w:rsidRPr="009A1BA3">
        <w:rPr>
          <w:rStyle w:val="Style13ptBold"/>
          <w:b w:val="0"/>
          <w:sz w:val="14"/>
        </w:rPr>
        <w:t xml:space="preserve"> than that.</w:t>
      </w:r>
    </w:p>
    <w:p w:rsidR="00961737" w:rsidRPr="009A1BA3" w:rsidRDefault="00961737" w:rsidP="00961737">
      <w:pPr>
        <w:rPr>
          <w:rStyle w:val="Style13ptBold"/>
          <w:b w:val="0"/>
          <w:sz w:val="14"/>
        </w:rPr>
      </w:pPr>
      <w:r w:rsidRPr="009A1BA3">
        <w:rPr>
          <w:rStyle w:val="Style13ptBold"/>
          <w:b w:val="0"/>
          <w:sz w:val="14"/>
        </w:rPr>
        <w:t xml:space="preserve">I asked a couple of </w:t>
      </w:r>
      <w:r w:rsidRPr="002A2A57">
        <w:rPr>
          <w:rStyle w:val="Style13ptBold"/>
          <w:b w:val="0"/>
          <w:sz w:val="22"/>
          <w:u w:val="single"/>
        </w:rPr>
        <w:t>well-informed vote-counters if they thought the president had the</w:t>
      </w:r>
      <w:r w:rsidRPr="009A1BA3">
        <w:rPr>
          <w:rStyle w:val="Style13ptBold"/>
          <w:b w:val="0"/>
          <w:sz w:val="14"/>
        </w:rPr>
        <w:t xml:space="preserve"> thirty-four Senate </w:t>
      </w:r>
      <w:r w:rsidRPr="002A2A57">
        <w:rPr>
          <w:rStyle w:val="Style13ptBold"/>
          <w:b w:val="0"/>
          <w:sz w:val="22"/>
          <w:u w:val="single"/>
        </w:rPr>
        <w:t>votes needed to block an override</w:t>
      </w:r>
      <w:r w:rsidRPr="009A1BA3">
        <w:rPr>
          <w:rStyle w:val="Style13ptBold"/>
          <w:b w:val="0"/>
          <w:sz w:val="14"/>
        </w:rPr>
        <w:t xml:space="preserve">. They both agreed that </w:t>
      </w:r>
      <w:r w:rsidRPr="002A2A57">
        <w:rPr>
          <w:rStyle w:val="Style13ptBold"/>
          <w:b w:val="0"/>
          <w:sz w:val="22"/>
          <w:u w:val="single"/>
        </w:rPr>
        <w:t xml:space="preserve">they’re not yet there, but they </w:t>
      </w:r>
      <w:r w:rsidRPr="002A2A57">
        <w:rPr>
          <w:rStyle w:val="Emphasis"/>
        </w:rPr>
        <w:t>expect to be by September</w:t>
      </w:r>
      <w:r w:rsidRPr="002A2A57">
        <w:rPr>
          <w:rStyle w:val="Style13ptBold"/>
          <w:b w:val="0"/>
          <w:sz w:val="22"/>
          <w:u w:val="single"/>
        </w:rPr>
        <w:t>.</w:t>
      </w:r>
      <w:r w:rsidRPr="009A1BA3">
        <w:rPr>
          <w:rStyle w:val="Style13ptBold"/>
          <w:b w:val="0"/>
          <w:sz w:val="14"/>
        </w:rPr>
        <w:t xml:space="preserve"> Supporters would of course like to end up with more than thirty-four votes so that it doesn’t look like they exhaustedly dragged a beat-up deal across the finish line.</w:t>
      </w:r>
    </w:p>
    <w:p w:rsidR="00961737" w:rsidRPr="009A1BA3" w:rsidRDefault="00961737" w:rsidP="00961737">
      <w:pPr>
        <w:rPr>
          <w:rStyle w:val="Style13ptBold"/>
          <w:b w:val="0"/>
          <w:sz w:val="14"/>
        </w:rPr>
      </w:pPr>
      <w:r w:rsidRPr="009A1BA3">
        <w:rPr>
          <w:rStyle w:val="Style13ptBold"/>
          <w:b w:val="0"/>
          <w:sz w:val="14"/>
        </w:rPr>
        <w:t xml:space="preserve">The two figures to whom the most attention is </w:t>
      </w:r>
      <w:r w:rsidRPr="009A1BA3">
        <w:rPr>
          <w:sz w:val="14"/>
        </w:rPr>
        <w:t>being paid are Bob Corker, the Republican chairman of the Senate Foreign Relations Committee, and Chuck Schumer, odds on the next Democratic leader in the Senate. Schumer has a history of taking a pro-Israeli government point of view, and his going against the administration on the Iran deal would probably present it with an uphill climb. Corker is in a difficult position: a Tennessean with finely chiseled features, he seemingly wants to play the part of the responsible statesman, following in the footsteps of, say, Richard Lugar</w:t>
      </w:r>
      <w:r w:rsidRPr="009A1BA3">
        <w:rPr>
          <w:rStyle w:val="Style13ptBold"/>
          <w:b w:val="0"/>
          <w:sz w:val="14"/>
        </w:rPr>
        <w:t xml:space="preserve">, the former Republican Senator from Indiana who was an influential leader on foreign policy. But Corker is consigned to working within a party that is now far more conservative and partisan—and unforgiving of apostates—than it was in Lugar’s day. Some observers believe that Corker might not come out flatly for or against the deal, but might propose some legislative wording or maneuver that would make him not seem a knee-jerk partisan. </w:t>
      </w:r>
      <w:r w:rsidRPr="0063067B">
        <w:rPr>
          <w:rStyle w:val="StyleUnderline"/>
        </w:rPr>
        <w:t>It’s quite possible that both Corker and Schumer will leave their ultimate positions on the deal unknown for some time.</w:t>
      </w:r>
    </w:p>
    <w:p w:rsidR="00961737" w:rsidRPr="009A1BA3" w:rsidRDefault="00961737" w:rsidP="00961737">
      <w:pPr>
        <w:rPr>
          <w:rStyle w:val="Style13ptBold"/>
          <w:b w:val="0"/>
          <w:sz w:val="14"/>
        </w:rPr>
      </w:pPr>
      <w:r w:rsidRPr="009A1BA3">
        <w:rPr>
          <w:rStyle w:val="Style13ptBold"/>
          <w:b w:val="0"/>
          <w:sz w:val="14"/>
        </w:rPr>
        <w:t>When great issues are before Congress and the country, public opinion can take big swings. This is why August could be a critical month for the Iran agreement. Because the negotiators didn’t finish before July 9, and because of its month-long recess, Congress has sixty days (instead of thirty) to decide on the deal. With Congress gone and the President usually on vacation for some of the time, August is supposedly a slow news period, which leaves ample room for coverage of local uprisings against members, which can then become contagious. The Clintons’ health care plan took a battering in August of 1994; the Tea Party revolt against President Obama’s health care plan boiled up in August of 2010, and while the plan survived, so did the Tea Party as a force.</w:t>
      </w:r>
    </w:p>
    <w:p w:rsidR="00961737" w:rsidRPr="009A1BA3" w:rsidRDefault="00961737" w:rsidP="00961737">
      <w:pPr>
        <w:rPr>
          <w:rStyle w:val="Style13ptBold"/>
          <w:b w:val="0"/>
          <w:sz w:val="14"/>
        </w:rPr>
      </w:pPr>
      <w:r w:rsidRPr="009A1BA3">
        <w:rPr>
          <w:rStyle w:val="Style13ptBold"/>
          <w:b w:val="0"/>
          <w:sz w:val="14"/>
        </w:rPr>
        <w:t xml:space="preserve">To the extent that one can tell at this point, </w:t>
      </w:r>
      <w:r w:rsidRPr="002A2A57">
        <w:rPr>
          <w:rStyle w:val="Style13ptBold"/>
          <w:b w:val="0"/>
          <w:sz w:val="22"/>
          <w:u w:val="single"/>
        </w:rPr>
        <w:t>the political winds have been blowing</w:t>
      </w:r>
      <w:r w:rsidRPr="009A1BA3">
        <w:rPr>
          <w:rStyle w:val="Style13ptBold"/>
          <w:b w:val="0"/>
          <w:sz w:val="14"/>
        </w:rPr>
        <w:t xml:space="preserve">, if </w:t>
      </w:r>
      <w:r w:rsidRPr="002A2A57">
        <w:rPr>
          <w:rStyle w:val="Emphasis"/>
        </w:rPr>
        <w:t>softly and unseen</w:t>
      </w:r>
      <w:r w:rsidRPr="002A2A57">
        <w:rPr>
          <w:rStyle w:val="Style13ptBold"/>
          <w:b w:val="0"/>
          <w:sz w:val="22"/>
          <w:u w:val="single"/>
        </w:rPr>
        <w:t xml:space="preserve">, in the </w:t>
      </w:r>
      <w:r w:rsidRPr="002A2A57">
        <w:rPr>
          <w:rStyle w:val="Emphasis"/>
        </w:rPr>
        <w:t>direction of those who support</w:t>
      </w:r>
      <w:r w:rsidRPr="002A2A57">
        <w:rPr>
          <w:rStyle w:val="Style13ptBold"/>
          <w:b w:val="0"/>
          <w:sz w:val="22"/>
          <w:u w:val="single"/>
        </w:rPr>
        <w:t xml:space="preserve"> an agreement. The mood and tone on Capitol Hill have changed considerably from last winter,</w:t>
      </w:r>
      <w:r w:rsidRPr="009A1BA3">
        <w:rPr>
          <w:rStyle w:val="Style13ptBold"/>
          <w:b w:val="0"/>
          <w:sz w:val="14"/>
        </w:rPr>
        <w:t xml:space="preserve"> when backers of the nuclear negotiations had to mount a major fight to keep Congress from passing a new sanctions bill that would have sunk them. Then the talks went on so long—twenty-two months—that we got used to the spectacle of senior US officials sitting across the table from high-level Iranians. Or the two countries’ respective foreign ministers taking a walk together. </w:t>
      </w:r>
      <w:r w:rsidRPr="002A2A57">
        <w:rPr>
          <w:rStyle w:val="Style13ptBold"/>
          <w:b w:val="0"/>
          <w:sz w:val="22"/>
          <w:u w:val="single"/>
        </w:rPr>
        <w:t>This was a long way from George W. Bush’s putting Iran in the “axis of evil.” But the deal’s supporters are aware that opinion could swing back in the other direction.</w:t>
      </w:r>
    </w:p>
    <w:p w:rsidR="00961737" w:rsidRPr="009A1BA3" w:rsidRDefault="00961737" w:rsidP="00961737">
      <w:pPr>
        <w:rPr>
          <w:rStyle w:val="Style13ptBold"/>
          <w:b w:val="0"/>
          <w:sz w:val="14"/>
        </w:rPr>
      </w:pPr>
      <w:r w:rsidRPr="009A1BA3">
        <w:rPr>
          <w:rStyle w:val="Style13ptBold"/>
          <w:b w:val="0"/>
          <w:sz w:val="14"/>
        </w:rPr>
        <w:t xml:space="preserve">As the negotiations went on, one of the opponents’ tactics was to say that </w:t>
      </w:r>
      <w:r w:rsidRPr="002A2A57">
        <w:rPr>
          <w:rStyle w:val="Style13ptBold"/>
          <w:b w:val="0"/>
          <w:sz w:val="22"/>
          <w:u w:val="single"/>
        </w:rPr>
        <w:t>Obama</w:t>
      </w:r>
      <w:r w:rsidRPr="009A1BA3">
        <w:rPr>
          <w:rStyle w:val="Style13ptBold"/>
          <w:b w:val="0"/>
          <w:sz w:val="14"/>
        </w:rPr>
        <w:t xml:space="preserve"> (or Kerry) “</w:t>
      </w:r>
      <w:r w:rsidRPr="002A2A57">
        <w:rPr>
          <w:rStyle w:val="Style13ptBold"/>
          <w:b w:val="0"/>
          <w:sz w:val="22"/>
          <w:u w:val="single"/>
        </w:rPr>
        <w:t>wants a deal too badly</w:t>
      </w:r>
      <w:r w:rsidRPr="009A1BA3">
        <w:rPr>
          <w:rStyle w:val="Style13ptBold"/>
          <w:b w:val="0"/>
          <w:sz w:val="14"/>
        </w:rPr>
        <w:t xml:space="preserve">.” This got to the point where some talk show hosts and Republican pols described </w:t>
      </w:r>
      <w:r w:rsidRPr="002A2A57">
        <w:rPr>
          <w:rStyle w:val="Style13ptBold"/>
          <w:b w:val="0"/>
          <w:sz w:val="22"/>
          <w:u w:val="single"/>
        </w:rPr>
        <w:t>Obama</w:t>
      </w:r>
      <w:r w:rsidRPr="009A1BA3">
        <w:rPr>
          <w:rStyle w:val="Style13ptBold"/>
          <w:b w:val="0"/>
          <w:sz w:val="14"/>
        </w:rPr>
        <w:t xml:space="preserve"> as “</w:t>
      </w:r>
      <w:r w:rsidRPr="002A2A57">
        <w:rPr>
          <w:rStyle w:val="Style13ptBold"/>
          <w:b w:val="0"/>
          <w:sz w:val="22"/>
          <w:u w:val="single"/>
        </w:rPr>
        <w:t>desperate” for a deal</w:t>
      </w:r>
      <w:r w:rsidRPr="009A1BA3">
        <w:rPr>
          <w:rStyle w:val="Style13ptBold"/>
          <w:b w:val="0"/>
          <w:sz w:val="14"/>
        </w:rPr>
        <w:t>. The Republicans are very good at the art of repetition: taking a talking point and saying it over and over and over again until it starts to pass as a fact. They’ve done so well with this that this spring my dentist told me in the strictest secrecy, off the record and all that, that his friend, a neocon Congressman, told him that Kerry wanted a deal too badly.</w:t>
      </w:r>
    </w:p>
    <w:p w:rsidR="00314069" w:rsidRPr="009A1BA3" w:rsidRDefault="00314069" w:rsidP="00961737">
      <w:pPr>
        <w:rPr>
          <w:rStyle w:val="Style13ptBold"/>
          <w:b w:val="0"/>
          <w:sz w:val="14"/>
        </w:rPr>
      </w:pPr>
    </w:p>
    <w:p w:rsidR="00B619B5" w:rsidRPr="00B619B5" w:rsidRDefault="00B619B5" w:rsidP="00B619B5">
      <w:pPr>
        <w:pStyle w:val="Heading4"/>
      </w:pPr>
      <w:r w:rsidRPr="00B619B5">
        <w:t xml:space="preserve">Dems will likely stay in line now --- Political capital solves veto override and ensures the Iran deal </w:t>
      </w:r>
    </w:p>
    <w:p w:rsidR="00B619B5" w:rsidRPr="009A1BA3" w:rsidRDefault="00B619B5" w:rsidP="00B619B5">
      <w:pPr>
        <w:rPr>
          <w:rStyle w:val="Style13ptBold"/>
          <w:b w:val="0"/>
          <w:sz w:val="14"/>
        </w:rPr>
      </w:pPr>
      <w:proofErr w:type="spellStart"/>
      <w:r>
        <w:rPr>
          <w:rStyle w:val="Style13ptBold"/>
        </w:rPr>
        <w:t>Hattem</w:t>
      </w:r>
      <w:proofErr w:type="spellEnd"/>
      <w:r>
        <w:rPr>
          <w:rStyle w:val="Style13ptBold"/>
        </w:rPr>
        <w:t xml:space="preserve"> 7/25</w:t>
      </w:r>
      <w:r w:rsidRPr="009A1BA3">
        <w:rPr>
          <w:rStyle w:val="Style13ptBold"/>
          <w:b w:val="0"/>
          <w:sz w:val="14"/>
        </w:rPr>
        <w:t>/15 – congressional reporter for The Hill (Julian, Will Obama's Iran firewall hold</w:t>
      </w:r>
      <w:proofErr w:type="gramStart"/>
      <w:r w:rsidRPr="009A1BA3">
        <w:rPr>
          <w:rStyle w:val="Style13ptBold"/>
          <w:b w:val="0"/>
          <w:sz w:val="14"/>
        </w:rPr>
        <w:t>?,</w:t>
      </w:r>
      <w:proofErr w:type="gramEnd"/>
      <w:r w:rsidRPr="009A1BA3">
        <w:rPr>
          <w:rStyle w:val="Style13ptBold"/>
          <w:b w:val="0"/>
          <w:sz w:val="14"/>
        </w:rPr>
        <w:t xml:space="preserve"> The Hill, **http://thehill.com/policy/national-security/249173-will-obamas-iran-firewall-hold)//JJ</w:t>
      </w:r>
    </w:p>
    <w:p w:rsidR="00B619B5" w:rsidRPr="00B619B5" w:rsidRDefault="00B619B5" w:rsidP="00B619B5">
      <w:pPr>
        <w:rPr>
          <w:rStyle w:val="Emphasis"/>
        </w:rPr>
      </w:pPr>
      <w:r w:rsidRPr="009A1BA3">
        <w:rPr>
          <w:rStyle w:val="Style13ptBold"/>
          <w:b w:val="0"/>
          <w:sz w:val="14"/>
        </w:rPr>
        <w:t xml:space="preserve">President </w:t>
      </w:r>
      <w:r w:rsidRPr="002E255A">
        <w:rPr>
          <w:rStyle w:val="Style13ptBold"/>
          <w:b w:val="0"/>
          <w:u w:val="single"/>
        </w:rPr>
        <w:t xml:space="preserve">Obama is counting on House Democrats to be his </w:t>
      </w:r>
      <w:r w:rsidRPr="00F46A4F">
        <w:rPr>
          <w:rStyle w:val="Emphasis"/>
        </w:rPr>
        <w:t>last line of defense</w:t>
      </w:r>
      <w:r w:rsidRPr="002E255A">
        <w:rPr>
          <w:rStyle w:val="Style13ptBold"/>
          <w:b w:val="0"/>
          <w:u w:val="single"/>
        </w:rPr>
        <w:t xml:space="preserve"> against congressional opponents of the</w:t>
      </w:r>
      <w:r w:rsidRPr="009A1BA3">
        <w:rPr>
          <w:rStyle w:val="Style13ptBold"/>
          <w:b w:val="0"/>
          <w:sz w:val="14"/>
        </w:rPr>
        <w:t xml:space="preserve"> nuclear </w:t>
      </w:r>
      <w:r w:rsidRPr="002E255A">
        <w:rPr>
          <w:rStyle w:val="Style13ptBold"/>
          <w:b w:val="0"/>
          <w:u w:val="single"/>
        </w:rPr>
        <w:t>deal with Iran</w:t>
      </w:r>
      <w:r w:rsidRPr="009A1BA3">
        <w:rPr>
          <w:rStyle w:val="Style13ptBold"/>
          <w:b w:val="0"/>
          <w:sz w:val="14"/>
        </w:rPr>
        <w:t>.</w:t>
      </w:r>
      <w:r w:rsidR="0074166D" w:rsidRPr="009A1BA3">
        <w:rPr>
          <w:rStyle w:val="Style13ptBold"/>
          <w:b w:val="0"/>
          <w:sz w:val="14"/>
        </w:rPr>
        <w:t xml:space="preserve"> </w:t>
      </w:r>
      <w:r w:rsidRPr="002E255A">
        <w:rPr>
          <w:rStyle w:val="Style13ptBold"/>
          <w:b w:val="0"/>
          <w:u w:val="single"/>
        </w:rPr>
        <w:t>Many key players remain undecided</w:t>
      </w:r>
      <w:r w:rsidRPr="009A1BA3">
        <w:rPr>
          <w:rStyle w:val="Style13ptBold"/>
          <w:b w:val="0"/>
          <w:sz w:val="14"/>
        </w:rPr>
        <w:t>, however, and some lawmakers are speculating that as much as half the House Democratic Caucus might be willing to buck the White House.</w:t>
      </w:r>
      <w:r w:rsidR="0074166D" w:rsidRPr="009A1BA3">
        <w:rPr>
          <w:rStyle w:val="Style13ptBold"/>
          <w:b w:val="0"/>
          <w:sz w:val="14"/>
        </w:rPr>
        <w:t xml:space="preserve"> </w:t>
      </w:r>
      <w:r w:rsidRPr="009A1BA3">
        <w:rPr>
          <w:rStyle w:val="Style13ptBold"/>
          <w:b w:val="0"/>
          <w:sz w:val="14"/>
        </w:rPr>
        <w:t>“If [Republicans] bring before us a resolution that says ‘We hereby approve the deal,’ I think that as many as half the Democrats would vote against it,” Rep. Brad Sherman (D-Calif.), a critic of the Iran deal, said this week.</w:t>
      </w:r>
      <w:r w:rsidR="0074166D" w:rsidRPr="009A1BA3">
        <w:rPr>
          <w:rStyle w:val="Style13ptBold"/>
          <w:b w:val="0"/>
          <w:sz w:val="14"/>
        </w:rPr>
        <w:t xml:space="preserve"> </w:t>
      </w:r>
      <w:r w:rsidRPr="009A1BA3">
        <w:rPr>
          <w:rStyle w:val="Style13ptBold"/>
          <w:b w:val="0"/>
          <w:sz w:val="14"/>
        </w:rPr>
        <w:t xml:space="preserve">Facing unified Republican opposition to the deal, </w:t>
      </w:r>
      <w:r w:rsidRPr="002E255A">
        <w:rPr>
          <w:rStyle w:val="Style13ptBold"/>
          <w:b w:val="0"/>
          <w:u w:val="single"/>
        </w:rPr>
        <w:t xml:space="preserve">the </w:t>
      </w:r>
      <w:r w:rsidRPr="00FB0346">
        <w:rPr>
          <w:rStyle w:val="Emphasis"/>
        </w:rPr>
        <w:t>White House is working hard</w:t>
      </w:r>
      <w:r w:rsidRPr="002E255A">
        <w:rPr>
          <w:rStyle w:val="Style13ptBold"/>
          <w:b w:val="0"/>
          <w:u w:val="single"/>
        </w:rPr>
        <w:t xml:space="preserve"> to get House </w:t>
      </w:r>
      <w:r w:rsidRPr="00F46A4F">
        <w:rPr>
          <w:rStyle w:val="Emphasis"/>
        </w:rPr>
        <w:t>Democrats on board</w:t>
      </w:r>
      <w:r w:rsidRPr="002E255A">
        <w:rPr>
          <w:rStyle w:val="Style13ptBold"/>
          <w:b w:val="0"/>
          <w:u w:val="single"/>
        </w:rPr>
        <w:t>.</w:t>
      </w:r>
      <w:r w:rsidR="0074166D">
        <w:rPr>
          <w:rStyle w:val="Style13ptBold"/>
          <w:b w:val="0"/>
          <w:u w:val="single"/>
        </w:rPr>
        <w:t xml:space="preserve"> </w:t>
      </w:r>
      <w:r w:rsidRPr="002E255A">
        <w:rPr>
          <w:rStyle w:val="Style13ptBold"/>
          <w:b w:val="0"/>
          <w:u w:val="single"/>
        </w:rPr>
        <w:t>Top officials from Obama</w:t>
      </w:r>
      <w:r w:rsidRPr="009A1BA3">
        <w:rPr>
          <w:rStyle w:val="Style13ptBold"/>
          <w:b w:val="0"/>
          <w:sz w:val="14"/>
        </w:rPr>
        <w:t xml:space="preserve"> on down </w:t>
      </w:r>
      <w:r w:rsidRPr="00195E4C">
        <w:rPr>
          <w:rStyle w:val="Style13ptBold"/>
          <w:b w:val="0"/>
          <w:u w:val="single"/>
        </w:rPr>
        <w:t xml:space="preserve">have been </w:t>
      </w:r>
      <w:r w:rsidRPr="00FB0346">
        <w:rPr>
          <w:rStyle w:val="Emphasis"/>
        </w:rPr>
        <w:t>meeting personally</w:t>
      </w:r>
      <w:r w:rsidRPr="00195E4C">
        <w:rPr>
          <w:rStyle w:val="Style13ptBold"/>
          <w:b w:val="0"/>
          <w:u w:val="single"/>
        </w:rPr>
        <w:t xml:space="preserve"> with Democratic lawmakers in recent days, with the president even bringing some of them into the Situation Room to </w:t>
      </w:r>
      <w:r w:rsidRPr="00F46A4F">
        <w:rPr>
          <w:rStyle w:val="Emphasis"/>
        </w:rPr>
        <w:t>go over classified details</w:t>
      </w:r>
      <w:r w:rsidRPr="00195E4C">
        <w:rPr>
          <w:rStyle w:val="Style13ptBold"/>
          <w:b w:val="0"/>
          <w:u w:val="single"/>
        </w:rPr>
        <w:t>.</w:t>
      </w:r>
      <w:r w:rsidR="0074166D" w:rsidRPr="009A1BA3">
        <w:rPr>
          <w:rStyle w:val="Style13ptBold"/>
          <w:b w:val="0"/>
          <w:sz w:val="14"/>
        </w:rPr>
        <w:t xml:space="preserve"> </w:t>
      </w:r>
      <w:r w:rsidRPr="009A1BA3">
        <w:rPr>
          <w:rStyle w:val="Style13ptBold"/>
          <w:b w:val="0"/>
          <w:sz w:val="14"/>
        </w:rPr>
        <w:t xml:space="preserve">At some point in September, Congress is expected to vote on the Iran deal. A vote against the pact would </w:t>
      </w:r>
      <w:r w:rsidRPr="009A1BA3">
        <w:rPr>
          <w:rStyle w:val="Style13ptBold"/>
          <w:b w:val="0"/>
          <w:sz w:val="14"/>
        </w:rPr>
        <w:lastRenderedPageBreak/>
        <w:t>prevent Obama from lifting congressional sanctions on Iran, potentially blowing up the agreement.</w:t>
      </w:r>
      <w:r w:rsidR="0074166D" w:rsidRPr="009A1BA3">
        <w:rPr>
          <w:rStyle w:val="Style13ptBold"/>
          <w:b w:val="0"/>
          <w:sz w:val="14"/>
        </w:rPr>
        <w:t xml:space="preserve"> </w:t>
      </w:r>
      <w:r w:rsidRPr="00195E4C">
        <w:rPr>
          <w:rStyle w:val="Style13ptBold"/>
          <w:b w:val="0"/>
          <w:u w:val="single"/>
        </w:rPr>
        <w:t>Should a resolution against the deal pass, Obama would almost certainly veto it, setting up a final showdown in Congress.</w:t>
      </w:r>
      <w:r w:rsidR="0074166D">
        <w:rPr>
          <w:rStyle w:val="Style13ptBold"/>
          <w:b w:val="0"/>
          <w:u w:val="single"/>
        </w:rPr>
        <w:t xml:space="preserve"> </w:t>
      </w:r>
      <w:r w:rsidRPr="00195E4C">
        <w:rPr>
          <w:rStyle w:val="Style13ptBold"/>
          <w:b w:val="0"/>
          <w:u w:val="single"/>
        </w:rPr>
        <w:t>If Republicans were to override Obama in the Senate</w:t>
      </w:r>
      <w:r w:rsidRPr="009A1BA3">
        <w:rPr>
          <w:rStyle w:val="Style13ptBold"/>
          <w:b w:val="0"/>
          <w:sz w:val="14"/>
        </w:rPr>
        <w:t xml:space="preserve"> — </w:t>
      </w:r>
      <w:r w:rsidRPr="00FB0346">
        <w:rPr>
          <w:rStyle w:val="Emphasis"/>
        </w:rPr>
        <w:t>no small task</w:t>
      </w:r>
      <w:r w:rsidRPr="00195E4C">
        <w:rPr>
          <w:rStyle w:val="Style13ptBold"/>
          <w:b w:val="0"/>
          <w:u w:val="single"/>
        </w:rPr>
        <w:t>, since it would likely require at least 13 Democratic votes</w:t>
      </w:r>
      <w:r w:rsidRPr="009A1BA3">
        <w:rPr>
          <w:rStyle w:val="Style13ptBold"/>
          <w:b w:val="0"/>
          <w:sz w:val="14"/>
        </w:rPr>
        <w:t xml:space="preserve"> — </w:t>
      </w:r>
      <w:r w:rsidRPr="00195E4C">
        <w:rPr>
          <w:rStyle w:val="Style13ptBold"/>
          <w:b w:val="0"/>
          <w:u w:val="single"/>
        </w:rPr>
        <w:t>the fight could come down to House Democrats</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 xml:space="preserve">Assuming House Republicans vote in a unified bloc, </w:t>
      </w:r>
      <w:r w:rsidRPr="00E24B40">
        <w:rPr>
          <w:rStyle w:val="Style13ptBold"/>
          <w:b w:val="0"/>
          <w:u w:val="single"/>
        </w:rPr>
        <w:t>Democrats could afford to lose no more than 43 members to sustain an Obama veto</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 xml:space="preserve">But </w:t>
      </w:r>
      <w:r w:rsidRPr="00E24B40">
        <w:rPr>
          <w:rStyle w:val="Style13ptBold"/>
          <w:b w:val="0"/>
          <w:u w:val="single"/>
        </w:rPr>
        <w:t>corralling 145 lawmakers to back</w:t>
      </w:r>
      <w:r w:rsidRPr="009A1BA3">
        <w:rPr>
          <w:rStyle w:val="Style13ptBold"/>
          <w:b w:val="0"/>
          <w:sz w:val="14"/>
        </w:rPr>
        <w:t xml:space="preserve"> the president on </w:t>
      </w:r>
      <w:r w:rsidRPr="0016169B">
        <w:rPr>
          <w:rStyle w:val="Style13ptBold"/>
          <w:b w:val="0"/>
          <w:u w:val="single"/>
        </w:rPr>
        <w:t>Iran won’t be easy, given the likelihood of divisive vote that many lawmakers say will be among the most consequential of their careers.</w:t>
      </w:r>
      <w:r w:rsidR="0074166D" w:rsidRPr="009A1BA3">
        <w:rPr>
          <w:rStyle w:val="Style13ptBold"/>
          <w:b w:val="0"/>
          <w:sz w:val="14"/>
        </w:rPr>
        <w:t xml:space="preserve"> </w:t>
      </w:r>
      <w:r w:rsidRPr="009A1BA3">
        <w:rPr>
          <w:rStyle w:val="Style13ptBold"/>
          <w:b w:val="0"/>
          <w:sz w:val="14"/>
        </w:rPr>
        <w:t xml:space="preserve">“I’ve got 60 days,” Rep. Eliot </w:t>
      </w:r>
      <w:r w:rsidRPr="0016169B">
        <w:rPr>
          <w:rStyle w:val="Emphasis"/>
        </w:rPr>
        <w:t>Engel</w:t>
      </w:r>
      <w:r w:rsidRPr="009A1BA3">
        <w:rPr>
          <w:rStyle w:val="Style13ptBold"/>
          <w:b w:val="0"/>
          <w:sz w:val="14"/>
        </w:rPr>
        <w:t xml:space="preserve"> (N.Y.) — the </w:t>
      </w:r>
      <w:r w:rsidRPr="00D66489">
        <w:rPr>
          <w:rStyle w:val="Style13ptBold"/>
          <w:b w:val="0"/>
          <w:u w:val="single"/>
        </w:rPr>
        <w:t>top Democrat on the House Foreign Affairs Committee</w:t>
      </w:r>
      <w:r w:rsidRPr="009A1BA3">
        <w:rPr>
          <w:rStyle w:val="Style13ptBold"/>
          <w:b w:val="0"/>
          <w:sz w:val="14"/>
        </w:rPr>
        <w:t xml:space="preserve"> — said on his way out of a closed-door briefing on Capitol Hill this week, when asked about whether he backs the deal.</w:t>
      </w:r>
      <w:r w:rsidR="0074166D" w:rsidRPr="009A1BA3">
        <w:rPr>
          <w:rStyle w:val="Style13ptBold"/>
          <w:b w:val="0"/>
          <w:sz w:val="14"/>
        </w:rPr>
        <w:t xml:space="preserve"> </w:t>
      </w:r>
      <w:r w:rsidRPr="009A1BA3">
        <w:rPr>
          <w:rStyle w:val="Style13ptBold"/>
          <w:b w:val="0"/>
          <w:sz w:val="14"/>
        </w:rPr>
        <w:t>“</w:t>
      </w:r>
      <w:r w:rsidRPr="00D66489">
        <w:rPr>
          <w:rStyle w:val="Style13ptBold"/>
          <w:b w:val="0"/>
          <w:u w:val="single"/>
        </w:rPr>
        <w:t>I’m listening, learning and reading, and I have time to make a decision</w:t>
      </w:r>
      <w:r w:rsidRPr="009A1BA3">
        <w:rPr>
          <w:rStyle w:val="Style13ptBold"/>
          <w:b w:val="0"/>
          <w:sz w:val="14"/>
        </w:rPr>
        <w:t>.”</w:t>
      </w:r>
      <w:r w:rsidR="0074166D" w:rsidRPr="009A1BA3">
        <w:rPr>
          <w:rStyle w:val="Style13ptBold"/>
          <w:b w:val="0"/>
          <w:sz w:val="14"/>
        </w:rPr>
        <w:t xml:space="preserve"> </w:t>
      </w:r>
      <w:r w:rsidRPr="00C532CA">
        <w:rPr>
          <w:rStyle w:val="Style13ptBold"/>
          <w:b w:val="0"/>
          <w:u w:val="single"/>
        </w:rPr>
        <w:t>After a Thursday morning meeting with Obama</w:t>
      </w:r>
      <w:r w:rsidRPr="009A1BA3">
        <w:rPr>
          <w:rStyle w:val="Style13ptBold"/>
          <w:b w:val="0"/>
          <w:sz w:val="14"/>
        </w:rPr>
        <w:t xml:space="preserve"> in the White House Situation Room, Rep. Adam </w:t>
      </w:r>
      <w:r w:rsidRPr="00C532CA">
        <w:rPr>
          <w:rStyle w:val="Emphasis"/>
        </w:rPr>
        <w:t>Schiff</w:t>
      </w:r>
      <w:r w:rsidRPr="009A1BA3">
        <w:rPr>
          <w:rStyle w:val="Style13ptBold"/>
          <w:b w:val="0"/>
          <w:sz w:val="14"/>
        </w:rPr>
        <w:t xml:space="preserve"> (Calif.) — the top Democrat on the Intelligence Committee and another key undecided vote — </w:t>
      </w:r>
      <w:r w:rsidRPr="00C532CA">
        <w:rPr>
          <w:rStyle w:val="Style13ptBold"/>
          <w:b w:val="0"/>
          <w:u w:val="single"/>
        </w:rPr>
        <w:t>told MSNBC that Obama is “well into the weeds on this issue” and</w:t>
      </w:r>
      <w:r w:rsidRPr="009A1BA3">
        <w:rPr>
          <w:rStyle w:val="Style13ptBold"/>
          <w:b w:val="0"/>
          <w:sz w:val="14"/>
        </w:rPr>
        <w:t xml:space="preserve"> appears </w:t>
      </w:r>
      <w:r w:rsidRPr="00FB0346">
        <w:rPr>
          <w:rStyle w:val="Emphasis"/>
        </w:rPr>
        <w:t>intent on making the case to Democrats</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w:t>
      </w:r>
      <w:r w:rsidRPr="00C532CA">
        <w:rPr>
          <w:rStyle w:val="Style13ptBold"/>
          <w:b w:val="0"/>
          <w:u w:val="single"/>
        </w:rPr>
        <w:t>He</w:t>
      </w:r>
      <w:r w:rsidRPr="009A1BA3">
        <w:rPr>
          <w:rStyle w:val="Style13ptBold"/>
          <w:b w:val="0"/>
          <w:sz w:val="14"/>
        </w:rPr>
        <w:t xml:space="preserve"> really, I think, feels very positive about this deal and </w:t>
      </w:r>
      <w:r w:rsidRPr="00C532CA">
        <w:rPr>
          <w:rStyle w:val="Style13ptBold"/>
          <w:b w:val="0"/>
          <w:u w:val="single"/>
        </w:rPr>
        <w:t>was ready to make the case to us</w:t>
      </w:r>
      <w:r w:rsidRPr="009A1BA3">
        <w:rPr>
          <w:rStyle w:val="Style13ptBold"/>
          <w:b w:val="0"/>
          <w:sz w:val="14"/>
        </w:rPr>
        <w:t>,” Schiff said. “He’s quite unequivocal about where he thinks the merits of the agreement are.”</w:t>
      </w:r>
      <w:r w:rsidR="0074166D" w:rsidRPr="009A1BA3">
        <w:rPr>
          <w:rStyle w:val="Style13ptBold"/>
          <w:b w:val="0"/>
          <w:sz w:val="14"/>
        </w:rPr>
        <w:t xml:space="preserve"> </w:t>
      </w:r>
      <w:r w:rsidRPr="009A1BA3">
        <w:rPr>
          <w:rStyle w:val="Style13ptBold"/>
          <w:b w:val="0"/>
          <w:sz w:val="14"/>
        </w:rPr>
        <w:t xml:space="preserve">The </w:t>
      </w:r>
      <w:r w:rsidRPr="00FB0346">
        <w:rPr>
          <w:rStyle w:val="Emphasis"/>
        </w:rPr>
        <w:t>crucial role</w:t>
      </w:r>
      <w:r w:rsidRPr="00E957A3">
        <w:rPr>
          <w:rStyle w:val="Style13ptBold"/>
          <w:b w:val="0"/>
          <w:u w:val="single"/>
        </w:rPr>
        <w:t xml:space="preserve"> of the House Democrats in</w:t>
      </w:r>
      <w:r w:rsidRPr="009A1BA3">
        <w:rPr>
          <w:rStyle w:val="Style13ptBold"/>
          <w:b w:val="0"/>
          <w:sz w:val="14"/>
        </w:rPr>
        <w:t xml:space="preserve"> the </w:t>
      </w:r>
      <w:r w:rsidRPr="00E957A3">
        <w:rPr>
          <w:rStyle w:val="Style13ptBold"/>
          <w:b w:val="0"/>
          <w:u w:val="single"/>
        </w:rPr>
        <w:t>Iran</w:t>
      </w:r>
      <w:r w:rsidRPr="009A1BA3">
        <w:rPr>
          <w:rStyle w:val="Style13ptBold"/>
          <w:b w:val="0"/>
          <w:sz w:val="14"/>
        </w:rPr>
        <w:t xml:space="preserve"> debate </w:t>
      </w:r>
      <w:r w:rsidRPr="00E957A3">
        <w:rPr>
          <w:rStyle w:val="Style13ptBold"/>
          <w:b w:val="0"/>
          <w:u w:val="single"/>
        </w:rPr>
        <w:t>was apparent</w:t>
      </w:r>
      <w:r w:rsidRPr="009A1BA3">
        <w:rPr>
          <w:rStyle w:val="Style13ptBold"/>
          <w:b w:val="0"/>
          <w:sz w:val="14"/>
        </w:rPr>
        <w:t xml:space="preserve"> last week, </w:t>
      </w:r>
      <w:r w:rsidRPr="00E957A3">
        <w:rPr>
          <w:rStyle w:val="Style13ptBold"/>
          <w:b w:val="0"/>
          <w:u w:val="single"/>
        </w:rPr>
        <w:t>when</w:t>
      </w:r>
      <w:r w:rsidRPr="009A1BA3">
        <w:rPr>
          <w:rStyle w:val="Style13ptBold"/>
          <w:b w:val="0"/>
          <w:sz w:val="14"/>
        </w:rPr>
        <w:t xml:space="preserve"> Vice President </w:t>
      </w:r>
      <w:r w:rsidRPr="00E957A3">
        <w:rPr>
          <w:rStyle w:val="Style13ptBold"/>
          <w:b w:val="0"/>
          <w:u w:val="single"/>
        </w:rPr>
        <w:t xml:space="preserve">Biden </w:t>
      </w:r>
      <w:r w:rsidRPr="00FB0346">
        <w:rPr>
          <w:rStyle w:val="Emphasis"/>
        </w:rPr>
        <w:t>trekked to Capitol Hill</w:t>
      </w:r>
      <w:r w:rsidRPr="00E957A3">
        <w:rPr>
          <w:rStyle w:val="Style13ptBold"/>
          <w:b w:val="0"/>
          <w:u w:val="single"/>
        </w:rPr>
        <w:t xml:space="preserve"> to meet with them mere hours after the deal was struck.</w:t>
      </w:r>
      <w:r w:rsidRPr="009A1BA3">
        <w:rPr>
          <w:rStyle w:val="Style13ptBold"/>
          <w:b w:val="0"/>
          <w:sz w:val="14"/>
        </w:rPr>
        <w:t xml:space="preserve"> Biden gave a </w:t>
      </w:r>
      <w:r w:rsidRPr="00E957A3">
        <w:rPr>
          <w:rStyle w:val="Style13ptBold"/>
          <w:b w:val="0"/>
          <w:u w:val="single"/>
        </w:rPr>
        <w:t>detailed briefing on the diplomatic accord</w:t>
      </w:r>
      <w:r w:rsidRPr="009A1BA3">
        <w:rPr>
          <w:rStyle w:val="Style13ptBold"/>
          <w:b w:val="0"/>
          <w:sz w:val="14"/>
        </w:rPr>
        <w:t>, which aims to limit Iran’s ability to obtain a nuclear bomb in exchange for the reduction of global sanctions on its oil and financial sectors.</w:t>
      </w:r>
      <w:r w:rsidR="0074166D" w:rsidRPr="009A1BA3">
        <w:rPr>
          <w:rStyle w:val="Style13ptBold"/>
          <w:b w:val="0"/>
          <w:sz w:val="14"/>
        </w:rPr>
        <w:t xml:space="preserve"> </w:t>
      </w:r>
      <w:r w:rsidRPr="009A1BA3">
        <w:rPr>
          <w:rStyle w:val="Style13ptBold"/>
          <w:b w:val="0"/>
          <w:sz w:val="14"/>
        </w:rPr>
        <w:t xml:space="preserve">This week, </w:t>
      </w:r>
      <w:r w:rsidRPr="00E957A3">
        <w:rPr>
          <w:rStyle w:val="Style13ptBold"/>
          <w:b w:val="0"/>
          <w:u w:val="single"/>
        </w:rPr>
        <w:t>Democrats</w:t>
      </w:r>
      <w:r w:rsidRPr="009A1BA3">
        <w:rPr>
          <w:rStyle w:val="Style13ptBold"/>
          <w:b w:val="0"/>
          <w:sz w:val="14"/>
        </w:rPr>
        <w:t xml:space="preserve"> appeared to be </w:t>
      </w:r>
      <w:r w:rsidRPr="00E957A3">
        <w:rPr>
          <w:rStyle w:val="Style13ptBold"/>
          <w:b w:val="0"/>
          <w:u w:val="single"/>
        </w:rPr>
        <w:t xml:space="preserve">the </w:t>
      </w:r>
      <w:r w:rsidRPr="00191588">
        <w:rPr>
          <w:rStyle w:val="Emphasis"/>
        </w:rPr>
        <w:t>main target</w:t>
      </w:r>
      <w:r w:rsidRPr="00E957A3">
        <w:rPr>
          <w:rStyle w:val="Style13ptBold"/>
          <w:b w:val="0"/>
          <w:u w:val="single"/>
        </w:rPr>
        <w:t xml:space="preserve"> of a closed-door briefing</w:t>
      </w:r>
      <w:r w:rsidRPr="009A1BA3">
        <w:rPr>
          <w:rStyle w:val="Style13ptBold"/>
          <w:b w:val="0"/>
          <w:sz w:val="14"/>
        </w:rPr>
        <w:t xml:space="preserve"> for the full House with Secretary of State John Kerry, Energy Secretary Ernest Moniz and Treasury Secretary Jack Lew. Kerry and Moniz followed up the next day with a closed-door meeting for Democrats only.</w:t>
      </w:r>
      <w:r w:rsidR="0074166D" w:rsidRPr="009A1BA3">
        <w:rPr>
          <w:rStyle w:val="Style13ptBold"/>
          <w:b w:val="0"/>
          <w:sz w:val="14"/>
        </w:rPr>
        <w:t xml:space="preserve"> </w:t>
      </w:r>
      <w:r w:rsidRPr="00E957A3">
        <w:rPr>
          <w:rStyle w:val="Style13ptBold"/>
          <w:b w:val="0"/>
          <w:u w:val="single"/>
        </w:rPr>
        <w:t>The sales job has even gone international</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Obama is halfway through a six-day trip to Africa. At various points during the transcontinental journey, no fewer than 17 House Democrats will join him on Air Force One — a prime opportunity for him to talk up the Iran accord face-to-face.</w:t>
      </w:r>
      <w:r w:rsidR="0074166D" w:rsidRPr="009A1BA3">
        <w:rPr>
          <w:rStyle w:val="Style13ptBold"/>
          <w:b w:val="0"/>
          <w:sz w:val="14"/>
        </w:rPr>
        <w:t xml:space="preserve"> </w:t>
      </w:r>
      <w:r w:rsidRPr="009A1BA3">
        <w:rPr>
          <w:rStyle w:val="Style13ptBold"/>
          <w:b w:val="0"/>
          <w:sz w:val="14"/>
        </w:rPr>
        <w:t xml:space="preserve">It’s </w:t>
      </w:r>
      <w:r w:rsidRPr="00B203D9">
        <w:rPr>
          <w:rStyle w:val="Style13ptBold"/>
          <w:b w:val="0"/>
          <w:u w:val="single"/>
        </w:rPr>
        <w:t>clear</w:t>
      </w:r>
      <w:r w:rsidRPr="009A1BA3">
        <w:rPr>
          <w:rStyle w:val="Style13ptBold"/>
          <w:b w:val="0"/>
          <w:sz w:val="14"/>
        </w:rPr>
        <w:t xml:space="preserve"> that </w:t>
      </w:r>
      <w:r w:rsidRPr="00B203D9">
        <w:rPr>
          <w:rStyle w:val="Style13ptBold"/>
          <w:b w:val="0"/>
          <w:u w:val="single"/>
        </w:rPr>
        <w:t>many lawmakers have deep reservations about the deal</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During the closed-door briefing with Kerry and Moniz on Thursday, Democrats brought up concerns that “after 15 years, Iran will be a nuclear threshold power,” Engel said.</w:t>
      </w:r>
      <w:r w:rsidR="0074166D" w:rsidRPr="009A1BA3">
        <w:rPr>
          <w:rStyle w:val="Style13ptBold"/>
          <w:b w:val="0"/>
          <w:sz w:val="14"/>
        </w:rPr>
        <w:t xml:space="preserve"> </w:t>
      </w:r>
      <w:r w:rsidRPr="009A1BA3">
        <w:rPr>
          <w:rStyle w:val="Style13ptBold"/>
          <w:b w:val="0"/>
          <w:sz w:val="14"/>
        </w:rPr>
        <w:t>“In many ways this doesn’t prevent Iran from becoming a nuclear power... it just postpones it,” he added. “That’s my major concern.”</w:t>
      </w:r>
      <w:r w:rsidR="0074166D" w:rsidRPr="009A1BA3">
        <w:rPr>
          <w:rStyle w:val="Style13ptBold"/>
          <w:b w:val="0"/>
          <w:sz w:val="14"/>
        </w:rPr>
        <w:t xml:space="preserve"> </w:t>
      </w:r>
      <w:r w:rsidRPr="009A1BA3">
        <w:rPr>
          <w:rStyle w:val="Style13ptBold"/>
          <w:b w:val="0"/>
          <w:sz w:val="14"/>
        </w:rPr>
        <w:t xml:space="preserve">Sherman said </w:t>
      </w:r>
      <w:r w:rsidRPr="00B203D9">
        <w:rPr>
          <w:rStyle w:val="Style13ptBold"/>
          <w:b w:val="0"/>
          <w:u w:val="single"/>
        </w:rPr>
        <w:t xml:space="preserve">Democrats </w:t>
      </w:r>
      <w:r w:rsidRPr="00191588">
        <w:rPr>
          <w:rStyle w:val="Emphasis"/>
        </w:rPr>
        <w:t>inclined to vote against the Iran deal</w:t>
      </w:r>
      <w:r w:rsidRPr="00B203D9">
        <w:rPr>
          <w:rStyle w:val="Style13ptBold"/>
          <w:b w:val="0"/>
          <w:u w:val="single"/>
        </w:rPr>
        <w:t xml:space="preserve"> might </w:t>
      </w:r>
      <w:r w:rsidRPr="00191588">
        <w:rPr>
          <w:rStyle w:val="Emphasis"/>
        </w:rPr>
        <w:t>choose not to override a veto</w:t>
      </w:r>
      <w:r w:rsidRPr="00B203D9">
        <w:rPr>
          <w:rStyle w:val="Style13ptBold"/>
          <w:b w:val="0"/>
          <w:u w:val="single"/>
        </w:rPr>
        <w:t>, if it comes to that</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 xml:space="preserve">“I could even see </w:t>
      </w:r>
      <w:r w:rsidRPr="00DB5A3C">
        <w:rPr>
          <w:rStyle w:val="Style13ptBold"/>
          <w:b w:val="0"/>
          <w:u w:val="single"/>
        </w:rPr>
        <w:t xml:space="preserve">Democrats </w:t>
      </w:r>
      <w:r w:rsidRPr="0005358C">
        <w:rPr>
          <w:rStyle w:val="Emphasis"/>
        </w:rPr>
        <w:t>voting differently</w:t>
      </w:r>
      <w:r w:rsidRPr="00DB5A3C">
        <w:rPr>
          <w:rStyle w:val="Style13ptBold"/>
          <w:b w:val="0"/>
          <w:u w:val="single"/>
        </w:rPr>
        <w:t xml:space="preserve"> on passage of a </w:t>
      </w:r>
      <w:r w:rsidRPr="0005358C">
        <w:rPr>
          <w:rStyle w:val="Emphasis"/>
        </w:rPr>
        <w:t>resolution of disapproval and on overriding a veto of that</w:t>
      </w:r>
      <w:r w:rsidRPr="009A1BA3">
        <w:rPr>
          <w:rStyle w:val="Style13ptBold"/>
          <w:b w:val="0"/>
          <w:sz w:val="14"/>
        </w:rPr>
        <w:t xml:space="preserve">,” Sherman said. “Because </w:t>
      </w:r>
      <w:r w:rsidRPr="00DB5A3C">
        <w:rPr>
          <w:rStyle w:val="Style13ptBold"/>
          <w:b w:val="0"/>
          <w:u w:val="single"/>
        </w:rPr>
        <w:t xml:space="preserve">the first vote would be a </w:t>
      </w:r>
      <w:r w:rsidRPr="0005358C">
        <w:rPr>
          <w:rStyle w:val="Emphasis"/>
        </w:rPr>
        <w:t>symbolic vote</w:t>
      </w:r>
      <w:r w:rsidRPr="009A1BA3">
        <w:rPr>
          <w:rStyle w:val="Style13ptBold"/>
          <w:b w:val="0"/>
          <w:sz w:val="14"/>
        </w:rPr>
        <w:t xml:space="preserve"> — ‘do we approve of the deal?’ — </w:t>
      </w:r>
      <w:proofErr w:type="gramStart"/>
      <w:r w:rsidRPr="00DB5A3C">
        <w:rPr>
          <w:rStyle w:val="Style13ptBold"/>
          <w:b w:val="0"/>
          <w:u w:val="single"/>
        </w:rPr>
        <w:t>the</w:t>
      </w:r>
      <w:proofErr w:type="gramEnd"/>
      <w:r w:rsidRPr="00DB5A3C">
        <w:rPr>
          <w:rStyle w:val="Style13ptBold"/>
          <w:b w:val="0"/>
          <w:u w:val="single"/>
        </w:rPr>
        <w:t xml:space="preserve"> second vote</w:t>
      </w:r>
      <w:r w:rsidRPr="009A1BA3">
        <w:rPr>
          <w:rStyle w:val="Style13ptBold"/>
          <w:b w:val="0"/>
          <w:sz w:val="14"/>
        </w:rPr>
        <w:t xml:space="preserve"> really </w:t>
      </w:r>
      <w:r w:rsidRPr="00DB5A3C">
        <w:rPr>
          <w:rStyle w:val="Style13ptBold"/>
          <w:b w:val="0"/>
          <w:u w:val="single"/>
        </w:rPr>
        <w:t xml:space="preserve">puts </w:t>
      </w:r>
      <w:r w:rsidRPr="00191588">
        <w:rPr>
          <w:rStyle w:val="Emphasis"/>
        </w:rPr>
        <w:t>Congress at war with the president</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 xml:space="preserve">Rep. Jan </w:t>
      </w:r>
      <w:r w:rsidRPr="00DB5A3C">
        <w:rPr>
          <w:rStyle w:val="Emphasis"/>
        </w:rPr>
        <w:t>Schakowsky</w:t>
      </w:r>
      <w:r w:rsidRPr="009A1BA3">
        <w:rPr>
          <w:rStyle w:val="Style13ptBold"/>
          <w:b w:val="0"/>
          <w:sz w:val="14"/>
        </w:rPr>
        <w:t xml:space="preserve"> (D-Ill.), a supporter of the deal, </w:t>
      </w:r>
      <w:r w:rsidRPr="00DB5A3C">
        <w:rPr>
          <w:rStyle w:val="Style13ptBold"/>
          <w:b w:val="0"/>
          <w:u w:val="single"/>
        </w:rPr>
        <w:t>brushed off speculation that many Democrats would break rank</w:t>
      </w:r>
      <w:r w:rsidRPr="009A1BA3">
        <w:rPr>
          <w:rStyle w:val="Style13ptBold"/>
          <w:b w:val="0"/>
          <w:sz w:val="14"/>
        </w:rPr>
        <w:t>.</w:t>
      </w:r>
      <w:r w:rsidR="0074166D" w:rsidRPr="009A1BA3">
        <w:rPr>
          <w:rStyle w:val="Style13ptBold"/>
          <w:b w:val="0"/>
          <w:sz w:val="14"/>
        </w:rPr>
        <w:t xml:space="preserve"> </w:t>
      </w:r>
      <w:r w:rsidRPr="009A1BA3">
        <w:rPr>
          <w:rStyle w:val="Style13ptBold"/>
          <w:b w:val="0"/>
          <w:sz w:val="14"/>
        </w:rPr>
        <w:t xml:space="preserve">“I feel </w:t>
      </w:r>
      <w:r w:rsidRPr="00DB5A3C">
        <w:rPr>
          <w:rStyle w:val="Style13ptBold"/>
          <w:b w:val="0"/>
          <w:u w:val="single"/>
        </w:rPr>
        <w:t xml:space="preserve">very </w:t>
      </w:r>
      <w:r w:rsidRPr="00191588">
        <w:rPr>
          <w:rStyle w:val="Emphasis"/>
        </w:rPr>
        <w:t>optimistic</w:t>
      </w:r>
      <w:r w:rsidRPr="009A1BA3">
        <w:rPr>
          <w:rStyle w:val="Style13ptBold"/>
          <w:b w:val="0"/>
          <w:sz w:val="14"/>
        </w:rPr>
        <w:t xml:space="preserve"> that </w:t>
      </w:r>
      <w:r w:rsidRPr="00DB5A3C">
        <w:rPr>
          <w:rStyle w:val="Style13ptBold"/>
          <w:b w:val="0"/>
          <w:u w:val="single"/>
        </w:rPr>
        <w:t xml:space="preserve">we can </w:t>
      </w:r>
      <w:r w:rsidRPr="00191588">
        <w:rPr>
          <w:rStyle w:val="Emphasis"/>
        </w:rPr>
        <w:t>sustain a veto</w:t>
      </w:r>
      <w:r w:rsidRPr="009A1BA3">
        <w:rPr>
          <w:rStyle w:val="Style13ptBold"/>
          <w:b w:val="0"/>
          <w:sz w:val="14"/>
        </w:rPr>
        <w:t xml:space="preserve">,” she said. “I say that as someone who has </w:t>
      </w:r>
      <w:r w:rsidRPr="00DB5A3C">
        <w:rPr>
          <w:rStyle w:val="Style13ptBold"/>
          <w:b w:val="0"/>
          <w:u w:val="single"/>
        </w:rPr>
        <w:t xml:space="preserve">talked to </w:t>
      </w:r>
      <w:r w:rsidRPr="00191588">
        <w:rPr>
          <w:rStyle w:val="Emphasis"/>
        </w:rPr>
        <w:t>a lot of members</w:t>
      </w:r>
      <w:r w:rsidRPr="00DB5A3C">
        <w:rPr>
          <w:rStyle w:val="Style13ptBold"/>
          <w:b w:val="0"/>
          <w:u w:val="single"/>
        </w:rPr>
        <w:t xml:space="preserve"> and </w:t>
      </w:r>
      <w:r w:rsidRPr="00191588">
        <w:rPr>
          <w:rStyle w:val="Emphasis"/>
        </w:rPr>
        <w:t>collecting names</w:t>
      </w:r>
      <w:r w:rsidRPr="009A1BA3">
        <w:rPr>
          <w:rStyle w:val="Style13ptBold"/>
          <w:b w:val="0"/>
          <w:sz w:val="14"/>
        </w:rPr>
        <w:t>."</w:t>
      </w:r>
      <w:r w:rsidR="0074166D" w:rsidRPr="009A1BA3">
        <w:rPr>
          <w:rStyle w:val="Style13ptBold"/>
          <w:b w:val="0"/>
          <w:sz w:val="14"/>
        </w:rPr>
        <w:t xml:space="preserve"> </w:t>
      </w:r>
      <w:r w:rsidRPr="00B619B5">
        <w:rPr>
          <w:rStyle w:val="Emphasis"/>
        </w:rPr>
        <w:t>“I feel optimistic that we will have enough.”</w:t>
      </w:r>
    </w:p>
    <w:p w:rsidR="00B619B5" w:rsidRPr="009A1BA3" w:rsidRDefault="00B619B5" w:rsidP="00961737">
      <w:pPr>
        <w:rPr>
          <w:rStyle w:val="Style13ptBold"/>
          <w:b w:val="0"/>
          <w:sz w:val="14"/>
        </w:rPr>
      </w:pPr>
    </w:p>
    <w:p w:rsidR="008941C2" w:rsidRDefault="008941C2" w:rsidP="008941C2">
      <w:pPr>
        <w:pStyle w:val="Heading4"/>
      </w:pPr>
      <w:r>
        <w:t xml:space="preserve">Iran will pass – Obama is </w:t>
      </w:r>
      <w:r w:rsidRPr="00286B1B">
        <w:rPr>
          <w:u w:val="single"/>
        </w:rPr>
        <w:t>selling the deal</w:t>
      </w:r>
      <w:r>
        <w:t xml:space="preserve"> and Democrats are incrementally </w:t>
      </w:r>
      <w:r w:rsidRPr="00286B1B">
        <w:rPr>
          <w:u w:val="single"/>
        </w:rPr>
        <w:t>lining up</w:t>
      </w:r>
      <w:r>
        <w:t xml:space="preserve"> behind him.  </w:t>
      </w:r>
    </w:p>
    <w:p w:rsidR="008941C2" w:rsidRPr="00286B1B" w:rsidRDefault="008941C2" w:rsidP="008941C2">
      <w:pPr>
        <w:rPr>
          <w:rStyle w:val="Style13ptBold"/>
        </w:rPr>
      </w:pPr>
      <w:r>
        <w:rPr>
          <w:rStyle w:val="Style13ptBold"/>
        </w:rPr>
        <w:t xml:space="preserve">ABC 7/26 </w:t>
      </w:r>
      <w:r w:rsidRPr="009A1BA3">
        <w:rPr>
          <w:sz w:val="14"/>
        </w:rPr>
        <w:t xml:space="preserve">(ABC Associated Press, “Democratic Senator Leaning </w:t>
      </w:r>
      <w:proofErr w:type="gramStart"/>
      <w:r w:rsidRPr="009A1BA3">
        <w:rPr>
          <w:sz w:val="14"/>
        </w:rPr>
        <w:t>Toward</w:t>
      </w:r>
      <w:proofErr w:type="gramEnd"/>
      <w:r w:rsidRPr="009A1BA3">
        <w:rPr>
          <w:sz w:val="14"/>
        </w:rPr>
        <w:t xml:space="preserve"> Supporting Iran Deal”, 7/26/15, </w:t>
      </w:r>
      <w:hyperlink r:id="rId7" w:history="1">
        <w:r w:rsidRPr="009A1BA3">
          <w:rPr>
            <w:rStyle w:val="Hyperlink"/>
            <w:sz w:val="14"/>
          </w:rPr>
          <w:t>http://abcnews.go.com/Politics/wireStory/democratic-senator-leaning-support-iran-deal-32696324</w:t>
        </w:r>
      </w:hyperlink>
      <w:r w:rsidRPr="009A1BA3">
        <w:rPr>
          <w:sz w:val="14"/>
        </w:rPr>
        <w:t>, accessed 7/26/15)//RZ</w:t>
      </w:r>
    </w:p>
    <w:p w:rsidR="008941C2" w:rsidRPr="00286B1B" w:rsidRDefault="008941C2" w:rsidP="008941C2">
      <w:pPr>
        <w:rPr>
          <w:rStyle w:val="StyleUnderline"/>
        </w:rPr>
      </w:pPr>
      <w:r w:rsidRPr="00286B1B">
        <w:rPr>
          <w:rStyle w:val="StyleUnderline"/>
        </w:rPr>
        <w:t>Democratic Sen</w:t>
      </w:r>
      <w:r w:rsidRPr="009A1BA3">
        <w:rPr>
          <w:sz w:val="14"/>
        </w:rPr>
        <w:t xml:space="preserve">. Joe </w:t>
      </w:r>
      <w:r w:rsidRPr="00286B1B">
        <w:rPr>
          <w:rStyle w:val="StyleUnderline"/>
        </w:rPr>
        <w:t>Manchin</w:t>
      </w:r>
      <w:r w:rsidRPr="009A1BA3">
        <w:rPr>
          <w:sz w:val="14"/>
        </w:rPr>
        <w:t xml:space="preserve"> of West Virginia</w:t>
      </w:r>
      <w:r w:rsidRPr="00286B1B">
        <w:rPr>
          <w:rStyle w:val="StyleUnderline"/>
        </w:rPr>
        <w:t xml:space="preserve"> said </w:t>
      </w:r>
      <w:r w:rsidRPr="009A1BA3">
        <w:rPr>
          <w:sz w:val="14"/>
        </w:rPr>
        <w:t xml:space="preserve">Sunday </w:t>
      </w:r>
      <w:r w:rsidRPr="00286B1B">
        <w:rPr>
          <w:rStyle w:val="StyleUnderline"/>
        </w:rPr>
        <w:t>he is leaning toward supporting the Iranian nuclear deal because the alternative would be war.</w:t>
      </w:r>
    </w:p>
    <w:p w:rsidR="008941C2" w:rsidRPr="00286B1B" w:rsidRDefault="008941C2" w:rsidP="008941C2">
      <w:pPr>
        <w:rPr>
          <w:rStyle w:val="StyleUnderline"/>
        </w:rPr>
      </w:pPr>
      <w:r w:rsidRPr="00286B1B">
        <w:rPr>
          <w:rStyle w:val="StyleUnderline"/>
        </w:rPr>
        <w:t>Manchin is the</w:t>
      </w:r>
      <w:r w:rsidRPr="00286B1B">
        <w:rPr>
          <w:rStyle w:val="Emphasis"/>
        </w:rPr>
        <w:t xml:space="preserve"> latest Democrat</w:t>
      </w:r>
      <w:r w:rsidRPr="00286B1B">
        <w:rPr>
          <w:rStyle w:val="StyleUnderline"/>
        </w:rPr>
        <w:t xml:space="preserve"> to speak favorably of the agreement.</w:t>
      </w:r>
      <w:r w:rsidRPr="009A1BA3">
        <w:rPr>
          <w:sz w:val="14"/>
        </w:rPr>
        <w:t xml:space="preserve"> </w:t>
      </w:r>
      <w:r w:rsidRPr="00286B1B">
        <w:rPr>
          <w:rStyle w:val="Emphasis"/>
        </w:rPr>
        <w:t>Members of his party have started lining up to support the pact as the Obama administration works to sell it to lawmakers</w:t>
      </w:r>
      <w:r w:rsidRPr="00286B1B">
        <w:rPr>
          <w:rStyle w:val="StyleUnderline"/>
        </w:rPr>
        <w:t>.</w:t>
      </w:r>
      <w:r w:rsidRPr="009A1BA3">
        <w:rPr>
          <w:sz w:val="14"/>
        </w:rPr>
        <w:t xml:space="preserve"> Secretary of State John </w:t>
      </w:r>
      <w:r w:rsidRPr="00286B1B">
        <w:rPr>
          <w:rStyle w:val="StyleUnderline"/>
        </w:rPr>
        <w:t>Kerry argued the case last week on Capitol Hill.</w:t>
      </w:r>
    </w:p>
    <w:p w:rsidR="008941C2" w:rsidRPr="009A1BA3" w:rsidRDefault="008941C2" w:rsidP="008941C2">
      <w:pPr>
        <w:rPr>
          <w:sz w:val="14"/>
        </w:rPr>
      </w:pPr>
      <w:r w:rsidRPr="00286B1B">
        <w:rPr>
          <w:rStyle w:val="StyleUnderline"/>
        </w:rPr>
        <w:lastRenderedPageBreak/>
        <w:t>"I'm leaning very strongly towards that because of the options that I have," Manchin said</w:t>
      </w:r>
      <w:r w:rsidRPr="009A1BA3">
        <w:rPr>
          <w:sz w:val="14"/>
        </w:rPr>
        <w:t xml:space="preserve"> on CBS' "Face the Nation." </w:t>
      </w:r>
      <w:r w:rsidRPr="00286B1B">
        <w:rPr>
          <w:rStyle w:val="StyleUnderline"/>
        </w:rPr>
        <w:t>''The only other option is go to war</w:t>
      </w:r>
      <w:r w:rsidRPr="009A1BA3">
        <w:rPr>
          <w:sz w:val="14"/>
        </w:rPr>
        <w:t>, and I'm not ready to send our people into harm's way again until people in that part of the world want to clean up their own mess."</w:t>
      </w:r>
    </w:p>
    <w:p w:rsidR="008941C2" w:rsidRPr="00286B1B" w:rsidRDefault="008941C2" w:rsidP="008941C2">
      <w:pPr>
        <w:rPr>
          <w:rStyle w:val="StyleUnderline"/>
        </w:rPr>
      </w:pPr>
      <w:r w:rsidRPr="00286B1B">
        <w:rPr>
          <w:rStyle w:val="StyleUnderline"/>
        </w:rPr>
        <w:t>Manchin said he has spoken to leaders in four of the five countries that negotiated the Iran nuclear deal, and</w:t>
      </w:r>
      <w:r w:rsidRPr="009A1BA3">
        <w:rPr>
          <w:sz w:val="14"/>
        </w:rPr>
        <w:t xml:space="preserve"> he </w:t>
      </w:r>
      <w:r w:rsidRPr="00286B1B">
        <w:rPr>
          <w:rStyle w:val="StyleUnderline"/>
        </w:rPr>
        <w:t>said if Congress rejects it, the U.S. will be on its own and faced with going to war against Iran.</w:t>
      </w:r>
    </w:p>
    <w:p w:rsidR="008941C2" w:rsidRPr="009A1BA3" w:rsidRDefault="008941C2" w:rsidP="008941C2">
      <w:pPr>
        <w:rPr>
          <w:sz w:val="14"/>
        </w:rPr>
      </w:pPr>
      <w:r w:rsidRPr="009A1BA3">
        <w:rPr>
          <w:sz w:val="14"/>
        </w:rPr>
        <w:t xml:space="preserve">"And they all believe that this is a pathway that they should be taking; it's one they support," he said. </w:t>
      </w:r>
      <w:r w:rsidRPr="00286B1B">
        <w:rPr>
          <w:rStyle w:val="StyleUnderline"/>
        </w:rPr>
        <w:t>"If we pull out, we pull out by ourselves. So I'm looking at all of the information I have</w:t>
      </w:r>
      <w:r w:rsidRPr="009A1BA3">
        <w:rPr>
          <w:sz w:val="14"/>
        </w:rPr>
        <w:t xml:space="preserve"> to make a decision by September."</w:t>
      </w:r>
    </w:p>
    <w:p w:rsidR="008941C2" w:rsidRPr="009A1BA3" w:rsidRDefault="008941C2" w:rsidP="008941C2">
      <w:pPr>
        <w:rPr>
          <w:sz w:val="14"/>
        </w:rPr>
      </w:pPr>
      <w:r w:rsidRPr="00286B1B">
        <w:rPr>
          <w:rStyle w:val="StyleUnderline"/>
        </w:rPr>
        <w:t>Republican critics</w:t>
      </w:r>
      <w:r w:rsidRPr="009A1BA3">
        <w:rPr>
          <w:sz w:val="14"/>
        </w:rPr>
        <w:t xml:space="preserve"> told Kerry last week they </w:t>
      </w:r>
      <w:r w:rsidRPr="00286B1B">
        <w:rPr>
          <w:rStyle w:val="StyleUnderline"/>
        </w:rPr>
        <w:t>think the U.S. failed to insist on enough restraints</w:t>
      </w:r>
      <w:r w:rsidRPr="009A1BA3">
        <w:rPr>
          <w:sz w:val="14"/>
        </w:rPr>
        <w:t xml:space="preserve"> on Iran's nuclear program before agreeing to lift economic sanctions.</w:t>
      </w:r>
    </w:p>
    <w:p w:rsidR="008941C2" w:rsidRPr="009A1BA3" w:rsidRDefault="008941C2" w:rsidP="008941C2">
      <w:pPr>
        <w:rPr>
          <w:sz w:val="14"/>
        </w:rPr>
      </w:pPr>
      <w:r w:rsidRPr="00286B1B">
        <w:rPr>
          <w:rStyle w:val="StyleUnderline"/>
        </w:rPr>
        <w:t>Congress has 60 days to review the agreement</w:t>
      </w:r>
      <w:r w:rsidRPr="009A1BA3">
        <w:rPr>
          <w:sz w:val="14"/>
        </w:rPr>
        <w:t xml:space="preserve">, </w:t>
      </w:r>
      <w:r w:rsidRPr="00286B1B">
        <w:rPr>
          <w:rStyle w:val="StyleUnderline"/>
        </w:rPr>
        <w:t>which lifts economic sanctions if Iran curbs its nuclear program's capacity</w:t>
      </w:r>
      <w:r w:rsidRPr="009A1BA3">
        <w:rPr>
          <w:sz w:val="14"/>
        </w:rPr>
        <w:t xml:space="preserve">. </w:t>
      </w:r>
      <w:r w:rsidRPr="00286B1B">
        <w:rPr>
          <w:rStyle w:val="StyleUnderline"/>
        </w:rPr>
        <w:t>The deal will take effect unless Congress blocks it</w:t>
      </w:r>
      <w:r w:rsidRPr="009A1BA3">
        <w:rPr>
          <w:sz w:val="14"/>
        </w:rPr>
        <w:t>, which GOP leaders who control the House and Senate hope to do.</w:t>
      </w:r>
    </w:p>
    <w:p w:rsidR="008941C2" w:rsidRDefault="008941C2" w:rsidP="008941C2">
      <w:pPr>
        <w:rPr>
          <w:rStyle w:val="StyleUnderline"/>
        </w:rPr>
      </w:pPr>
      <w:r w:rsidRPr="00286B1B">
        <w:rPr>
          <w:rStyle w:val="StyleUnderline"/>
        </w:rPr>
        <w:t>Obama has promised to veto any effort to block the deal</w:t>
      </w:r>
      <w:r w:rsidRPr="009A1BA3">
        <w:rPr>
          <w:sz w:val="14"/>
        </w:rPr>
        <w:t xml:space="preserve"> from taking effect, and </w:t>
      </w:r>
      <w:r w:rsidRPr="00286B1B">
        <w:rPr>
          <w:rStyle w:val="StyleUnderline"/>
        </w:rPr>
        <w:t>the administration is looking for enough votes to keep Republicans from overriding a veto.</w:t>
      </w:r>
    </w:p>
    <w:p w:rsidR="008941C2" w:rsidRPr="009A1BA3" w:rsidRDefault="008941C2" w:rsidP="008941C2">
      <w:pPr>
        <w:rPr>
          <w:sz w:val="14"/>
        </w:rPr>
      </w:pPr>
    </w:p>
    <w:p w:rsidR="0004748C" w:rsidRDefault="0004748C" w:rsidP="0004748C">
      <w:pPr>
        <w:pStyle w:val="Heading4"/>
      </w:pPr>
      <w:r>
        <w:t xml:space="preserve">The White House is confident they can overcome the opposition’s tactics and sustain the veto. </w:t>
      </w:r>
    </w:p>
    <w:p w:rsidR="0004748C" w:rsidRPr="00340D48" w:rsidRDefault="0004748C" w:rsidP="0004748C">
      <w:pPr>
        <w:rPr>
          <w:rStyle w:val="Style13ptBold"/>
        </w:rPr>
      </w:pPr>
      <w:r w:rsidRPr="009A1BA3">
        <w:rPr>
          <w:sz w:val="14"/>
        </w:rPr>
        <w:t xml:space="preserve"> </w:t>
      </w:r>
      <w:proofErr w:type="spellStart"/>
      <w:r>
        <w:rPr>
          <w:rStyle w:val="Style13ptBold"/>
        </w:rPr>
        <w:t>Toosi</w:t>
      </w:r>
      <w:proofErr w:type="spellEnd"/>
      <w:r>
        <w:rPr>
          <w:rStyle w:val="Style13ptBold"/>
        </w:rPr>
        <w:t xml:space="preserve"> 7/22 </w:t>
      </w:r>
      <w:r w:rsidRPr="009A1BA3">
        <w:rPr>
          <w:sz w:val="14"/>
        </w:rPr>
        <w:t>– Foreign Affairs Correspondent Politico (</w:t>
      </w:r>
      <w:proofErr w:type="spellStart"/>
      <w:r w:rsidRPr="009A1BA3">
        <w:rPr>
          <w:sz w:val="14"/>
        </w:rPr>
        <w:t>Nahal</w:t>
      </w:r>
      <w:proofErr w:type="spellEnd"/>
      <w:r w:rsidRPr="009A1BA3">
        <w:rPr>
          <w:sz w:val="14"/>
        </w:rPr>
        <w:t xml:space="preserve">, “Iran deal opponents steal tactic from Obamacare fight”, Politico, 7/22/15, </w:t>
      </w:r>
      <w:hyperlink r:id="rId8" w:history="1">
        <w:r w:rsidRPr="009A1BA3">
          <w:rPr>
            <w:rStyle w:val="Hyperlink"/>
            <w:sz w:val="14"/>
          </w:rPr>
          <w:t>http://www.politico.com/story/2015/07/iran-deal-opponents-tactic-obamacare-fight-120486.html</w:t>
        </w:r>
      </w:hyperlink>
      <w:r w:rsidRPr="009A1BA3">
        <w:rPr>
          <w:sz w:val="14"/>
        </w:rPr>
        <w:t>, accessed 7/23/15)//RZ</w:t>
      </w:r>
    </w:p>
    <w:p w:rsidR="0004748C" w:rsidRPr="009A1BA3" w:rsidRDefault="0004748C" w:rsidP="0004748C">
      <w:pPr>
        <w:rPr>
          <w:sz w:val="14"/>
        </w:rPr>
      </w:pPr>
      <w:r w:rsidRPr="009A1BA3">
        <w:rPr>
          <w:sz w:val="14"/>
        </w:rPr>
        <w:t xml:space="preserve">The Obama administration could have dodged the potential town hall drama by reaching the deal with Iran before July 10, which would have given Congress only 30 days to review it — avoiding the recess period. </w:t>
      </w:r>
      <w:r w:rsidRPr="00BA4096">
        <w:rPr>
          <w:rStyle w:val="Emphasis"/>
        </w:rPr>
        <w:t>White House officials are confident they will get the support they need to sustain a veto if it comes to that</w:t>
      </w:r>
      <w:r w:rsidRPr="009A1BA3">
        <w:rPr>
          <w:sz w:val="14"/>
        </w:rPr>
        <w:t xml:space="preserve">, </w:t>
      </w:r>
      <w:r w:rsidRPr="00340D48">
        <w:rPr>
          <w:rStyle w:val="StyleUnderline"/>
        </w:rPr>
        <w:t>but they are girding for a potentially bruising August as interest groups wage a war for public opinion over the deal</w:t>
      </w:r>
      <w:r w:rsidRPr="009A1BA3">
        <w:rPr>
          <w:sz w:val="14"/>
        </w:rPr>
        <w:t xml:space="preserve">, </w:t>
      </w:r>
      <w:r w:rsidRPr="00340D48">
        <w:rPr>
          <w:rStyle w:val="StyleUnderline"/>
        </w:rPr>
        <w:t>one expected to cost millions in advertising, petition drives, call-in campaigns and other efforts</w:t>
      </w:r>
      <w:r w:rsidRPr="009A1BA3">
        <w:rPr>
          <w:sz w:val="14"/>
        </w:rPr>
        <w:t>.</w:t>
      </w:r>
    </w:p>
    <w:p w:rsidR="0004748C" w:rsidRPr="00340D48" w:rsidRDefault="0004748C" w:rsidP="0004748C">
      <w:pPr>
        <w:rPr>
          <w:rStyle w:val="StyleUnderline"/>
        </w:rPr>
      </w:pPr>
      <w:r w:rsidRPr="00340D48">
        <w:rPr>
          <w:rStyle w:val="StyleUnderline"/>
        </w:rPr>
        <w:t>As far as town halls go</w:t>
      </w:r>
      <w:r w:rsidRPr="009A1BA3">
        <w:rPr>
          <w:sz w:val="14"/>
        </w:rPr>
        <w:t>, “</w:t>
      </w:r>
      <w:r w:rsidRPr="00340D48">
        <w:rPr>
          <w:rStyle w:val="StyleUnderline"/>
        </w:rPr>
        <w:t>certainly this is something we knew would be in the offing</w:t>
      </w:r>
      <w:r w:rsidRPr="009A1BA3">
        <w:rPr>
          <w:sz w:val="14"/>
        </w:rPr>
        <w:t xml:space="preserve">,” </w:t>
      </w:r>
      <w:r w:rsidRPr="00340D48">
        <w:rPr>
          <w:rStyle w:val="StyleUnderline"/>
        </w:rPr>
        <w:t>a senior administration official said</w:t>
      </w:r>
      <w:r w:rsidRPr="009A1BA3">
        <w:rPr>
          <w:sz w:val="14"/>
        </w:rPr>
        <w:t xml:space="preserve">. </w:t>
      </w:r>
      <w:r w:rsidRPr="00BA4096">
        <w:rPr>
          <w:rStyle w:val="Emphasis"/>
        </w:rPr>
        <w:t>“That’s part of the reason we’re doing our own aggressive outreach.”</w:t>
      </w:r>
    </w:p>
    <w:p w:rsidR="0004748C" w:rsidRPr="009A1BA3" w:rsidRDefault="0004748C" w:rsidP="0004748C">
      <w:pPr>
        <w:rPr>
          <w:sz w:val="14"/>
        </w:rPr>
      </w:pPr>
      <w:r w:rsidRPr="00340D48">
        <w:rPr>
          <w:rStyle w:val="StyleUnderline"/>
        </w:rPr>
        <w:t>The administration has been in touch with women’s groups, peace activists, Jewish leaders and other constituencies it believes can help make its case</w:t>
      </w:r>
      <w:r w:rsidRPr="009A1BA3">
        <w:rPr>
          <w:sz w:val="14"/>
        </w:rPr>
        <w:t xml:space="preserve"> for the deal to Congress, the official said, adding, “</w:t>
      </w:r>
      <w:r w:rsidRPr="00340D48">
        <w:rPr>
          <w:rStyle w:val="StyleUnderline"/>
        </w:rPr>
        <w:t>We’re doing this certainly in the hope</w:t>
      </w:r>
      <w:r w:rsidRPr="009A1BA3">
        <w:rPr>
          <w:sz w:val="14"/>
        </w:rPr>
        <w:t xml:space="preserve"> and, frankly, the expectation that </w:t>
      </w:r>
      <w:r w:rsidRPr="00340D48">
        <w:rPr>
          <w:rStyle w:val="StyleUnderline"/>
        </w:rPr>
        <w:t>they will make their views on this vocal</w:t>
      </w:r>
      <w:r w:rsidRPr="009A1BA3">
        <w:rPr>
          <w:sz w:val="14"/>
        </w:rPr>
        <w:t>.”</w:t>
      </w:r>
    </w:p>
    <w:p w:rsidR="0004748C" w:rsidRPr="009A1BA3" w:rsidRDefault="0004748C" w:rsidP="0004748C">
      <w:pPr>
        <w:rPr>
          <w:sz w:val="14"/>
        </w:rPr>
      </w:pPr>
      <w:r w:rsidRPr="009A1BA3">
        <w:rPr>
          <w:sz w:val="14"/>
        </w:rPr>
        <w:t xml:space="preserve">The deal’s </w:t>
      </w:r>
      <w:r w:rsidRPr="00340D48">
        <w:rPr>
          <w:rStyle w:val="StyleUnderline"/>
        </w:rPr>
        <w:t>supporters say they’ve been anticipating the challenge posed by town halls and similar events</w:t>
      </w:r>
      <w:r w:rsidRPr="009A1BA3">
        <w:rPr>
          <w:sz w:val="14"/>
        </w:rPr>
        <w:t xml:space="preserve">, so </w:t>
      </w:r>
      <w:r w:rsidRPr="00340D48">
        <w:rPr>
          <w:rStyle w:val="StyleUnderline"/>
        </w:rPr>
        <w:t>they, too, are rallying their members to show up</w:t>
      </w:r>
      <w:r w:rsidRPr="009A1BA3">
        <w:rPr>
          <w:sz w:val="14"/>
        </w:rPr>
        <w:t>. The FCNL has even launched a web page that tracks lawmakers’ town hall schedules.</w:t>
      </w:r>
    </w:p>
    <w:p w:rsidR="001B2230" w:rsidRDefault="00E57975" w:rsidP="00E57975">
      <w:pPr>
        <w:pStyle w:val="Heading3"/>
      </w:pPr>
      <w:r>
        <w:lastRenderedPageBreak/>
        <w:t xml:space="preserve">2nc – at: </w:t>
      </w:r>
      <w:proofErr w:type="spellStart"/>
      <w:r>
        <w:t>pelosi</w:t>
      </w:r>
      <w:proofErr w:type="spellEnd"/>
      <w:r>
        <w:t>/others push</w:t>
      </w:r>
    </w:p>
    <w:p w:rsidR="00E57975" w:rsidRPr="009A1BA3" w:rsidRDefault="00E57975" w:rsidP="00E57975">
      <w:pPr>
        <w:rPr>
          <w:sz w:val="14"/>
        </w:rPr>
      </w:pPr>
    </w:p>
    <w:p w:rsidR="009A33B5" w:rsidRDefault="009A33B5" w:rsidP="000D5139">
      <w:pPr>
        <w:pStyle w:val="Heading4"/>
      </w:pPr>
      <w:r>
        <w:t xml:space="preserve">***note --- this </w:t>
      </w:r>
      <w:proofErr w:type="spellStart"/>
      <w:proofErr w:type="gramStart"/>
      <w:r>
        <w:t>ev</w:t>
      </w:r>
      <w:proofErr w:type="spellEnd"/>
      <w:proofErr w:type="gramEnd"/>
      <w:r>
        <w:t xml:space="preserve"> is also in the 2nc PC key block too</w:t>
      </w:r>
    </w:p>
    <w:p w:rsidR="000D5139" w:rsidRPr="009A1BA3" w:rsidRDefault="000D5139" w:rsidP="000D5139">
      <w:pPr>
        <w:rPr>
          <w:sz w:val="14"/>
        </w:rPr>
      </w:pPr>
    </w:p>
    <w:p w:rsidR="00E57975" w:rsidRDefault="00E57975" w:rsidP="00E57975">
      <w:pPr>
        <w:pStyle w:val="Heading4"/>
      </w:pPr>
      <w:r>
        <w:t xml:space="preserve">Obama’s </w:t>
      </w:r>
      <w:r>
        <w:rPr>
          <w:u w:val="single"/>
        </w:rPr>
        <w:t>political capital</w:t>
      </w:r>
      <w:r>
        <w:t xml:space="preserve"> </w:t>
      </w:r>
      <w:r w:rsidR="00A276C6">
        <w:t>is a crucial variable to ensure passage</w:t>
      </w:r>
    </w:p>
    <w:p w:rsidR="00E57975" w:rsidRPr="009A1BA3" w:rsidRDefault="00E57975" w:rsidP="00E57975">
      <w:pPr>
        <w:rPr>
          <w:rStyle w:val="Style13ptBold"/>
          <w:b w:val="0"/>
          <w:sz w:val="14"/>
        </w:rPr>
      </w:pPr>
      <w:r>
        <w:rPr>
          <w:rStyle w:val="Style13ptBold"/>
        </w:rPr>
        <w:t xml:space="preserve">French and </w:t>
      </w:r>
      <w:proofErr w:type="spellStart"/>
      <w:r>
        <w:rPr>
          <w:rStyle w:val="Style13ptBold"/>
        </w:rPr>
        <w:t>Bresnahan</w:t>
      </w:r>
      <w:proofErr w:type="spellEnd"/>
      <w:r>
        <w:rPr>
          <w:rStyle w:val="Style13ptBold"/>
        </w:rPr>
        <w:t xml:space="preserve"> 7/27</w:t>
      </w:r>
      <w:r w:rsidRPr="009A1BA3">
        <w:rPr>
          <w:rStyle w:val="Style13ptBold"/>
          <w:b w:val="0"/>
          <w:sz w:val="14"/>
        </w:rPr>
        <w:t>/15 – congressional reporters for Politico (Lauren and John, House Democrats Whip for Iran Deal, Politico, http://www.politico.com/story/2015/07/house-democrats-whip-iran-deal-120642.html)//JJ</w:t>
      </w:r>
    </w:p>
    <w:p w:rsidR="00E57975" w:rsidRPr="009A1BA3" w:rsidRDefault="00E57975" w:rsidP="00E57975">
      <w:pPr>
        <w:rPr>
          <w:sz w:val="14"/>
        </w:rPr>
      </w:pPr>
      <w:r w:rsidRPr="009A1BA3">
        <w:rPr>
          <w:sz w:val="14"/>
        </w:rPr>
        <w:t>Three days before world leaders formally unveiled an interim deal in early 2014 to slow the growth of Iran’s nuclear program, two House Democrats quietly met to start discussing how they could sell a final accord — if it ever came to fruition — to a skeptical Congress.</w:t>
      </w:r>
    </w:p>
    <w:p w:rsidR="00E57975" w:rsidRPr="009A1BA3" w:rsidRDefault="00E57975" w:rsidP="00E57975">
      <w:pPr>
        <w:rPr>
          <w:sz w:val="14"/>
        </w:rPr>
      </w:pPr>
      <w:r w:rsidRPr="009A1BA3">
        <w:rPr>
          <w:sz w:val="14"/>
        </w:rPr>
        <w:t xml:space="preserve">It was Jan. 9, 2014, and Texas Rep. Lloyd </w:t>
      </w:r>
      <w:r w:rsidRPr="00D233C1">
        <w:rPr>
          <w:rStyle w:val="StyleUnderline"/>
        </w:rPr>
        <w:t>Doggett and</w:t>
      </w:r>
      <w:r w:rsidRPr="009A1BA3">
        <w:rPr>
          <w:sz w:val="14"/>
        </w:rPr>
        <w:t xml:space="preserve"> North Carolina Rep. David </w:t>
      </w:r>
      <w:r w:rsidRPr="00D233C1">
        <w:rPr>
          <w:rStyle w:val="StyleUnderline"/>
        </w:rPr>
        <w:t>Price knew that without</w:t>
      </w:r>
      <w:r w:rsidRPr="0018490F">
        <w:rPr>
          <w:u w:val="single"/>
        </w:rPr>
        <w:t xml:space="preserve"> a sustained campaign from allies in Congress, it would be tough for</w:t>
      </w:r>
      <w:r w:rsidRPr="009A1BA3">
        <w:rPr>
          <w:sz w:val="14"/>
        </w:rPr>
        <w:t xml:space="preserve"> President Barack </w:t>
      </w:r>
      <w:r w:rsidRPr="00461425">
        <w:rPr>
          <w:rStyle w:val="Emphasis"/>
        </w:rPr>
        <w:t>Obama to persuade lawmakers</w:t>
      </w:r>
      <w:r w:rsidRPr="0018490F">
        <w:rPr>
          <w:u w:val="single"/>
        </w:rPr>
        <w:t xml:space="preserve"> to support the agreement</w:t>
      </w:r>
      <w:r w:rsidRPr="009A1BA3">
        <w:rPr>
          <w:sz w:val="14"/>
        </w:rPr>
        <w:t xml:space="preserve"> over the strong objections of pro-Israel groups like the American Israel Public Affairs Committee.</w:t>
      </w:r>
    </w:p>
    <w:p w:rsidR="00E57975" w:rsidRPr="009A1BA3" w:rsidRDefault="00E57975" w:rsidP="00E57975">
      <w:pPr>
        <w:rPr>
          <w:sz w:val="14"/>
        </w:rPr>
      </w:pPr>
      <w:r w:rsidRPr="009A1BA3">
        <w:rPr>
          <w:sz w:val="14"/>
        </w:rPr>
        <w:t>“We knew we really needed to get a message going that was strongly in favor of diplomacy,” Doggett said. “And now we are in the position to go back to folks and ask what areas they have questions about. The only alternative is war.”</w:t>
      </w:r>
    </w:p>
    <w:p w:rsidR="00E57975" w:rsidRPr="009A1BA3" w:rsidRDefault="00E57975" w:rsidP="00E57975">
      <w:pPr>
        <w:rPr>
          <w:sz w:val="14"/>
        </w:rPr>
      </w:pPr>
      <w:r w:rsidRPr="009A1BA3">
        <w:rPr>
          <w:sz w:val="14"/>
        </w:rPr>
        <w:t xml:space="preserve">The deal faces a make-or-break vote this September, when Republicans will move forward with legislation to scuttle the agreement. </w:t>
      </w:r>
      <w:r w:rsidRPr="006C6BCB">
        <w:rPr>
          <w:u w:val="single"/>
        </w:rPr>
        <w:t>The GOP is trying to build a veto-proof majority, and both sides</w:t>
      </w:r>
      <w:r w:rsidRPr="009A1BA3">
        <w:rPr>
          <w:sz w:val="14"/>
        </w:rPr>
        <w:t xml:space="preserve">, </w:t>
      </w:r>
      <w:r w:rsidRPr="001B1DBD">
        <w:rPr>
          <w:rStyle w:val="Emphasis"/>
        </w:rPr>
        <w:t>along with Obama himself, are lobbying hard for every vote</w:t>
      </w:r>
      <w:r w:rsidRPr="009A1BA3">
        <w:rPr>
          <w:sz w:val="14"/>
        </w:rPr>
        <w:t>, with Doggett, Price and about a half-dozen other Democrats quarterbacking the effort to keep Obama’s legacy-defining diplomatic achievem</w:t>
      </w:r>
      <w:r w:rsidR="00C57949" w:rsidRPr="009A1BA3">
        <w:rPr>
          <w:sz w:val="14"/>
        </w:rPr>
        <w:t>ent afloat in the House</w:t>
      </w:r>
    </w:p>
    <w:p w:rsidR="00E57975" w:rsidRPr="009A1BA3" w:rsidRDefault="00E57975" w:rsidP="00C57949">
      <w:pPr>
        <w:rPr>
          <w:sz w:val="14"/>
        </w:rPr>
      </w:pPr>
      <w:r w:rsidRPr="009A1BA3">
        <w:rPr>
          <w:sz w:val="14"/>
        </w:rPr>
        <w:t>Since that early meeting, their campaign has developed into a more organized and formal whip operation. Instead of meeting in Price or Doggett’s offices or on the House floor, the campaign to sway House Democrats to support the controversial Iran nuclear deal is now housed in the Capitol offices of Minority Leader Nancy Pelosi.</w:t>
      </w:r>
    </w:p>
    <w:p w:rsidR="00E57975" w:rsidRPr="009A1BA3" w:rsidRDefault="00E57975" w:rsidP="00C57949">
      <w:pPr>
        <w:rPr>
          <w:sz w:val="14"/>
        </w:rPr>
      </w:pPr>
      <w:r w:rsidRPr="009A1BA3">
        <w:rPr>
          <w:sz w:val="14"/>
        </w:rPr>
        <w:t>Price and Doggett have marshaled a broad array of support in the caucus, from moderates like themselves to liberals in the whip team — all the way up to Pelosi herself, who announced her strong support for the accord shortly after it was announced on July 14.</w:t>
      </w:r>
    </w:p>
    <w:p w:rsidR="00E57975" w:rsidRPr="009A1BA3" w:rsidRDefault="00E57975" w:rsidP="00C57949">
      <w:pPr>
        <w:rPr>
          <w:sz w:val="14"/>
        </w:rPr>
      </w:pPr>
      <w:r w:rsidRPr="009A1BA3">
        <w:rPr>
          <w:sz w:val="14"/>
        </w:rPr>
        <w:t>“A nuclear Iran is unacceptable to the United States, to the world and, in particular, to Israel,” the California Democrat said then.</w:t>
      </w:r>
    </w:p>
    <w:p w:rsidR="00E57975" w:rsidRPr="009A1BA3" w:rsidRDefault="00E57975" w:rsidP="00C57949">
      <w:pPr>
        <w:rPr>
          <w:sz w:val="14"/>
        </w:rPr>
      </w:pPr>
      <w:r w:rsidRPr="009A1BA3">
        <w:rPr>
          <w:sz w:val="14"/>
        </w:rPr>
        <w:t>Pelosi joins an interesting collection of advocates. Doggett and Price are far more moderate than the whip operation’s other leaders. Other deal backers, such as Reps. Barbara Lee of California, Jan Schakowsky of Illinois, Peter Welch of Vermont and Keith Ellison of Minnesota, are some of Congress’ most liberal members.</w:t>
      </w:r>
    </w:p>
    <w:p w:rsidR="00E57975" w:rsidRPr="009A1BA3" w:rsidRDefault="00E57975" w:rsidP="00E57975">
      <w:pPr>
        <w:rPr>
          <w:sz w:val="14"/>
        </w:rPr>
      </w:pPr>
      <w:r w:rsidRPr="002930BC">
        <w:rPr>
          <w:rStyle w:val="Emphasis"/>
        </w:rPr>
        <w:t>Buoyed by personal lobbying from Obama</w:t>
      </w:r>
      <w:r w:rsidRPr="009A1BA3">
        <w:rPr>
          <w:sz w:val="14"/>
        </w:rPr>
        <w:t xml:space="preserve">, </w:t>
      </w:r>
      <w:r w:rsidRPr="001873BB">
        <w:rPr>
          <w:u w:val="single"/>
        </w:rPr>
        <w:t xml:space="preserve">members and Democratic staff say they already </w:t>
      </w:r>
      <w:r w:rsidRPr="00461425">
        <w:rPr>
          <w:rStyle w:val="Emphasis"/>
        </w:rPr>
        <w:t>have the votes necessary</w:t>
      </w:r>
      <w:r w:rsidRPr="001873BB">
        <w:rPr>
          <w:u w:val="single"/>
        </w:rPr>
        <w:t xml:space="preserve"> to sustain a veto from Obama</w:t>
      </w:r>
      <w:r w:rsidRPr="009A1BA3">
        <w:rPr>
          <w:sz w:val="14"/>
        </w:rPr>
        <w:t xml:space="preserve"> if Republicans, as expected, advance legislation to disapprove of the agreement. </w:t>
      </w:r>
      <w:r w:rsidRPr="001873BB">
        <w:rPr>
          <w:u w:val="single"/>
        </w:rPr>
        <w:t>Obama would need close to 145 Democrats to back the deal</w:t>
      </w:r>
      <w:r w:rsidRPr="009A1BA3">
        <w:rPr>
          <w:sz w:val="14"/>
        </w:rPr>
        <w:t xml:space="preserve"> if that happens, and senior aides have pointed to the </w:t>
      </w:r>
      <w:r w:rsidRPr="001873BB">
        <w:rPr>
          <w:u w:val="single"/>
        </w:rPr>
        <w:t>152 Democrats who signed an early 2015</w:t>
      </w:r>
      <w:r w:rsidRPr="009A1BA3">
        <w:rPr>
          <w:sz w:val="14"/>
        </w:rPr>
        <w:t xml:space="preserve"> Price-Doggett-Schakowsky </w:t>
      </w:r>
      <w:r w:rsidRPr="001873BB">
        <w:rPr>
          <w:u w:val="single"/>
        </w:rPr>
        <w:t>letter supporting the</w:t>
      </w:r>
      <w:r w:rsidRPr="009A1BA3">
        <w:rPr>
          <w:sz w:val="14"/>
        </w:rPr>
        <w:t xml:space="preserve"> framework of </w:t>
      </w:r>
      <w:r w:rsidRPr="001873BB">
        <w:rPr>
          <w:u w:val="single"/>
        </w:rPr>
        <w:t>the agreement</w:t>
      </w:r>
      <w:r w:rsidRPr="009A1BA3">
        <w:rPr>
          <w:sz w:val="14"/>
        </w:rPr>
        <w:t xml:space="preserve"> as evidence they can back the president.</w:t>
      </w:r>
    </w:p>
    <w:p w:rsidR="00E57975" w:rsidRPr="009A1BA3" w:rsidRDefault="00E57975" w:rsidP="00E57975">
      <w:pPr>
        <w:rPr>
          <w:sz w:val="14"/>
        </w:rPr>
      </w:pPr>
      <w:r w:rsidRPr="009A1BA3">
        <w:rPr>
          <w:sz w:val="14"/>
        </w:rPr>
        <w:t>But with anti-deal groups like AIPAC pouring $20 million to $40 million into TV advertisements blasting the deal, Democratic lawmakers said in interviews they weren’t taking any chances. Shortly after Obama announced during a 7 a.m. White House news conference that negotiators in Vienna had sealed a deal, the half-dozen lead supporters in Congress touched base about re-engaging Democrats who had signed onto the letter sent earlier this year.</w:t>
      </w:r>
    </w:p>
    <w:p w:rsidR="00E57975" w:rsidRPr="009A1BA3" w:rsidRDefault="00E57975" w:rsidP="00E57975">
      <w:pPr>
        <w:rPr>
          <w:sz w:val="14"/>
        </w:rPr>
      </w:pPr>
      <w:r w:rsidRPr="00D15C81">
        <w:rPr>
          <w:rStyle w:val="StyleUnderline"/>
        </w:rPr>
        <w:t>“We’re having</w:t>
      </w:r>
      <w:r w:rsidRPr="001116BF">
        <w:rPr>
          <w:u w:val="single"/>
        </w:rPr>
        <w:t xml:space="preserve"> regular meetings and trying to find out what [lawmakers’] concerns are</w:t>
      </w:r>
      <w:r w:rsidRPr="009A1BA3">
        <w:rPr>
          <w:sz w:val="14"/>
        </w:rPr>
        <w:t>. Most of the members right now are going through the due diligence phase, so part of the whip operation is basically finding out what’s on their mind and how can we get the information to you that you need to come to a conclusion,” Welch said. “</w:t>
      </w:r>
      <w:r w:rsidRPr="001116BF">
        <w:rPr>
          <w:u w:val="single"/>
        </w:rPr>
        <w:t xml:space="preserve">There has been a </w:t>
      </w:r>
      <w:r w:rsidRPr="001116BF">
        <w:rPr>
          <w:rStyle w:val="Emphasis"/>
        </w:rPr>
        <w:t>coordinated approach with the White House</w:t>
      </w:r>
      <w:r w:rsidRPr="001116BF">
        <w:rPr>
          <w:u w:val="single"/>
        </w:rPr>
        <w:t xml:space="preserve">, and it’s created a </w:t>
      </w:r>
      <w:r w:rsidRPr="001116BF">
        <w:rPr>
          <w:rStyle w:val="Emphasis"/>
        </w:rPr>
        <w:t>real infrastructure</w:t>
      </w:r>
      <w:r w:rsidRPr="001116BF">
        <w:rPr>
          <w:u w:val="single"/>
        </w:rPr>
        <w:t xml:space="preserve"> of </w:t>
      </w:r>
      <w:r w:rsidRPr="001116BF">
        <w:rPr>
          <w:rStyle w:val="Emphasis"/>
        </w:rPr>
        <w:t>common effort</w:t>
      </w:r>
      <w:r w:rsidRPr="001116BF">
        <w:rPr>
          <w:u w:val="single"/>
        </w:rPr>
        <w:t xml:space="preserve"> as we come down to the crunch</w:t>
      </w:r>
      <w:r w:rsidRPr="009A1BA3">
        <w:rPr>
          <w:sz w:val="14"/>
        </w:rPr>
        <w:t>.”</w:t>
      </w:r>
    </w:p>
    <w:p w:rsidR="00E57975" w:rsidRPr="009A1BA3" w:rsidRDefault="00E57975" w:rsidP="00E57975">
      <w:pPr>
        <w:rPr>
          <w:sz w:val="14"/>
        </w:rPr>
      </w:pPr>
      <w:r w:rsidRPr="009A1BA3">
        <w:rPr>
          <w:sz w:val="14"/>
        </w:rPr>
        <w:t>He said Obama’s chief of staff, Denis McDonough, is the group’s main point of contact with the White House.</w:t>
      </w:r>
    </w:p>
    <w:p w:rsidR="00E57975" w:rsidRPr="009A1BA3" w:rsidRDefault="00E57975" w:rsidP="00E57975">
      <w:pPr>
        <w:rPr>
          <w:sz w:val="14"/>
        </w:rPr>
      </w:pPr>
      <w:r w:rsidRPr="009A1BA3">
        <w:rPr>
          <w:sz w:val="14"/>
        </w:rPr>
        <w:t>Over the August recess, there is talk of holding conference calls with members who are still weighing whether to support the deal. Those calls would connect deal experts or the lead negotiators of the accord — Secretary of State John Kerry and Energy Secretary Ernest Moniz — with any members who still have outstanding questions.</w:t>
      </w:r>
    </w:p>
    <w:p w:rsidR="00E57975" w:rsidRPr="009A1BA3" w:rsidRDefault="00E57975" w:rsidP="00E57975">
      <w:pPr>
        <w:rPr>
          <w:sz w:val="14"/>
        </w:rPr>
      </w:pPr>
      <w:r w:rsidRPr="009A1BA3">
        <w:rPr>
          <w:sz w:val="14"/>
        </w:rPr>
        <w:t xml:space="preserve">The whips are also working with pro-deal groups like J Street — a liberal pro-Israel organization — to help counter the money and energy AIPAC and anti-agreement groups are aiming at swing districts. J Street is planning to spend far less money — just over $1 million — than AIPAC, but </w:t>
      </w:r>
      <w:proofErr w:type="spellStart"/>
      <w:r w:rsidRPr="009A1BA3">
        <w:rPr>
          <w:sz w:val="14"/>
        </w:rPr>
        <w:t>Schakowksy</w:t>
      </w:r>
      <w:proofErr w:type="spellEnd"/>
      <w:r w:rsidRPr="009A1BA3">
        <w:rPr>
          <w:sz w:val="14"/>
        </w:rPr>
        <w:t xml:space="preserve"> said grass-roots support could counterbalance the cash disparity.</w:t>
      </w:r>
    </w:p>
    <w:p w:rsidR="00E57975" w:rsidRPr="009A1BA3" w:rsidRDefault="00E57975" w:rsidP="00E57975">
      <w:pPr>
        <w:rPr>
          <w:sz w:val="14"/>
        </w:rPr>
      </w:pPr>
      <w:r w:rsidRPr="009A1BA3">
        <w:rPr>
          <w:sz w:val="14"/>
        </w:rPr>
        <w:t xml:space="preserve">Since the deal was announced, Pelosi has taken the reins on outreach to members — an effort the other pro-deal leaders described as critically important to bringing members on board. Meanwhile, Kerry gave a closed-door presentation to House Democrats on Thursday, and </w:t>
      </w:r>
      <w:r w:rsidRPr="00461425">
        <w:rPr>
          <w:rStyle w:val="Emphasis"/>
        </w:rPr>
        <w:t>more briefings</w:t>
      </w:r>
      <w:r w:rsidRPr="009B0615">
        <w:rPr>
          <w:u w:val="single"/>
        </w:rPr>
        <w:t xml:space="preserve"> are expected from Obama administration officials before lawmakers leave on</w:t>
      </w:r>
      <w:r w:rsidRPr="009A1BA3">
        <w:rPr>
          <w:sz w:val="14"/>
        </w:rPr>
        <w:t xml:space="preserve"> their five-week August </w:t>
      </w:r>
      <w:r w:rsidRPr="009B0615">
        <w:rPr>
          <w:u w:val="single"/>
        </w:rPr>
        <w:t>recess</w:t>
      </w:r>
      <w:r w:rsidRPr="009A1BA3">
        <w:rPr>
          <w:sz w:val="14"/>
        </w:rPr>
        <w:t xml:space="preserve"> on Thursday.</w:t>
      </w:r>
    </w:p>
    <w:p w:rsidR="00E57975" w:rsidRPr="009A1BA3" w:rsidRDefault="00E57975" w:rsidP="00E57975">
      <w:pPr>
        <w:rPr>
          <w:sz w:val="14"/>
        </w:rPr>
      </w:pPr>
      <w:r w:rsidRPr="009A1BA3">
        <w:rPr>
          <w:sz w:val="14"/>
        </w:rPr>
        <w:t>State Department official Wendy Sherman — who led negotiations with Tehran for the U.S. — will brief the Democratic and Republican leadership teams on Wednesday. That classified meeting will include the committee chairs and ranking members of the House’s national security committees.</w:t>
      </w:r>
    </w:p>
    <w:p w:rsidR="00E57975" w:rsidRPr="009A1BA3" w:rsidRDefault="00E57975" w:rsidP="00E57975">
      <w:pPr>
        <w:rPr>
          <w:sz w:val="14"/>
        </w:rPr>
      </w:pPr>
      <w:r w:rsidRPr="009A1BA3">
        <w:rPr>
          <w:sz w:val="14"/>
        </w:rPr>
        <w:lastRenderedPageBreak/>
        <w:t>The whips are also working members over with a blunt political message: Come out in support now and save yourself from a painful August.</w:t>
      </w:r>
    </w:p>
    <w:p w:rsidR="00E57975" w:rsidRPr="009A1BA3" w:rsidRDefault="00E57975" w:rsidP="00E57975">
      <w:pPr>
        <w:rPr>
          <w:sz w:val="14"/>
        </w:rPr>
      </w:pPr>
      <w:r w:rsidRPr="009A1BA3">
        <w:rPr>
          <w:sz w:val="14"/>
        </w:rPr>
        <w:t>“We’re getting a lot of positive responses where it’s clear that people want to be supportive, especially as they focus on the question of what’s the alternative,” Welch said. “People are taking it quite seriously. This is an extremely momentous decision that the Congress is going to make.”</w:t>
      </w:r>
    </w:p>
    <w:p w:rsidR="00E57975" w:rsidRPr="009A1BA3" w:rsidRDefault="00E57975" w:rsidP="00E57975">
      <w:pPr>
        <w:rPr>
          <w:sz w:val="14"/>
        </w:rPr>
      </w:pPr>
      <w:r w:rsidRPr="009A1BA3">
        <w:rPr>
          <w:sz w:val="14"/>
        </w:rPr>
        <w:t>Any on-the-fence Democrat should expect AIPAC and its coalition of pro-Israel groups to use the August break to their advantage. Beyond the television and Internet ads, the group will capitalize on its national network of allies to apply consistent pressure on lawmakers to vote against the nuclear agreement.</w:t>
      </w:r>
    </w:p>
    <w:p w:rsidR="00E57975" w:rsidRPr="009A1BA3" w:rsidRDefault="00E57975" w:rsidP="00E57975">
      <w:pPr>
        <w:rPr>
          <w:sz w:val="14"/>
        </w:rPr>
      </w:pPr>
      <w:r w:rsidRPr="009A1BA3">
        <w:rPr>
          <w:sz w:val="14"/>
        </w:rPr>
        <w:t>But Schakowsky is arguing that anti-deal groups will ignore members who’ve gone on the record in support and will focus their efforts on trying to sway undecided lawmakers. Still, besides the whip team, few members have come out strongly in support of the deal.</w:t>
      </w:r>
    </w:p>
    <w:p w:rsidR="00E57975" w:rsidRPr="009A1BA3" w:rsidRDefault="00E57975" w:rsidP="00E57975">
      <w:pPr>
        <w:rPr>
          <w:sz w:val="14"/>
        </w:rPr>
      </w:pPr>
      <w:r w:rsidRPr="009A1BA3">
        <w:rPr>
          <w:sz w:val="14"/>
        </w:rPr>
        <w:t>“My sense is that our members are really working to get to yes. I feel more optimistic every day that we’ll have enough votes to override the veto if that is necessary,” the Illinois Democrat said. “We’re encouraging members who have made a decision to put out a statement. We are encouraging members to decide early to in some ways spare themselves a very aggressive summer.”</w:t>
      </w:r>
    </w:p>
    <w:p w:rsidR="008809B8" w:rsidRPr="009A1BA3" w:rsidRDefault="008809B8" w:rsidP="008809B8">
      <w:pPr>
        <w:rPr>
          <w:sz w:val="14"/>
        </w:rPr>
      </w:pPr>
      <w:r w:rsidRPr="00310580">
        <w:rPr>
          <w:rStyle w:val="Emphasis"/>
        </w:rPr>
        <w:t>Obama’s personal outreach</w:t>
      </w:r>
      <w:r w:rsidRPr="009A1BA3">
        <w:rPr>
          <w:sz w:val="14"/>
        </w:rPr>
        <w:t xml:space="preserve"> </w:t>
      </w:r>
      <w:r w:rsidRPr="00185FF1">
        <w:rPr>
          <w:rStyle w:val="StyleUnderline"/>
        </w:rPr>
        <w:t xml:space="preserve">may be helping as well. A group of freshmen members who met with the president </w:t>
      </w:r>
      <w:r w:rsidRPr="009A1BA3">
        <w:rPr>
          <w:sz w:val="14"/>
        </w:rPr>
        <w:t xml:space="preserve">during a 90-minute briefing last week in the Situation Room </w:t>
      </w:r>
      <w:r w:rsidRPr="00310580">
        <w:rPr>
          <w:u w:val="single"/>
        </w:rPr>
        <w:t xml:space="preserve">said </w:t>
      </w:r>
      <w:r w:rsidRPr="00571869">
        <w:rPr>
          <w:rStyle w:val="Emphasis"/>
        </w:rPr>
        <w:t>he is more engaged with the grueling work of lobbying than they’ve ever seen him</w:t>
      </w:r>
      <w:r w:rsidRPr="009A1BA3">
        <w:rPr>
          <w:sz w:val="14"/>
        </w:rPr>
        <w:t xml:space="preserve">. It’s </w:t>
      </w:r>
      <w:r w:rsidRPr="00310580">
        <w:rPr>
          <w:u w:val="single"/>
        </w:rPr>
        <w:t>clear that the president</w:t>
      </w:r>
      <w:r w:rsidRPr="009A1BA3">
        <w:rPr>
          <w:sz w:val="14"/>
        </w:rPr>
        <w:t xml:space="preserve">, the lawmakers said, </w:t>
      </w:r>
      <w:r w:rsidRPr="00310580">
        <w:rPr>
          <w:u w:val="single"/>
        </w:rPr>
        <w:t>deeply understands the details</w:t>
      </w:r>
      <w:r w:rsidRPr="009A1BA3">
        <w:rPr>
          <w:sz w:val="14"/>
        </w:rPr>
        <w:t xml:space="preserve"> of the accord </w:t>
      </w:r>
      <w:r w:rsidRPr="00310580">
        <w:rPr>
          <w:u w:val="single"/>
        </w:rPr>
        <w:t>and is making the argument that this is the best deal for the U.S.</w:t>
      </w:r>
    </w:p>
    <w:p w:rsidR="008809B8" w:rsidRPr="009A1BA3" w:rsidRDefault="008809B8" w:rsidP="008809B8">
      <w:pPr>
        <w:rPr>
          <w:sz w:val="14"/>
        </w:rPr>
      </w:pPr>
      <w:r w:rsidRPr="00310580">
        <w:rPr>
          <w:u w:val="single"/>
        </w:rPr>
        <w:t xml:space="preserve">The president also </w:t>
      </w:r>
      <w:r w:rsidRPr="00310580">
        <w:rPr>
          <w:rStyle w:val="Emphasis"/>
        </w:rPr>
        <w:t>warned</w:t>
      </w:r>
      <w:r w:rsidRPr="00310580">
        <w:rPr>
          <w:u w:val="single"/>
        </w:rPr>
        <w:t xml:space="preserve"> the freshman lawmakers</w:t>
      </w:r>
      <w:r w:rsidRPr="009A1BA3">
        <w:rPr>
          <w:sz w:val="14"/>
        </w:rPr>
        <w:t xml:space="preserve"> he met with last week — none of whom have committed to supporting the deal — </w:t>
      </w:r>
      <w:r w:rsidRPr="00310580">
        <w:rPr>
          <w:u w:val="single"/>
        </w:rPr>
        <w:t xml:space="preserve">that the White House would be closely watching their votes and </w:t>
      </w:r>
      <w:r w:rsidRPr="00310580">
        <w:rPr>
          <w:rStyle w:val="Emphasis"/>
        </w:rPr>
        <w:t>no Democrat would get a pass</w:t>
      </w:r>
      <w:r w:rsidRPr="00310580">
        <w:rPr>
          <w:u w:val="single"/>
        </w:rPr>
        <w:t xml:space="preserve"> for voting against it</w:t>
      </w:r>
      <w:r w:rsidRPr="009A1BA3">
        <w:rPr>
          <w:sz w:val="14"/>
        </w:rPr>
        <w:t>.</w:t>
      </w:r>
    </w:p>
    <w:p w:rsidR="00E57975" w:rsidRPr="009A1BA3" w:rsidRDefault="00E57975" w:rsidP="00E57975">
      <w:pPr>
        <w:rPr>
          <w:sz w:val="14"/>
        </w:rPr>
      </w:pPr>
    </w:p>
    <w:p w:rsidR="00550A16" w:rsidRDefault="00550A16" w:rsidP="00550A16">
      <w:pPr>
        <w:pStyle w:val="Heading3"/>
      </w:pPr>
      <w:r>
        <w:lastRenderedPageBreak/>
        <w:t xml:space="preserve">2nc – at: </w:t>
      </w:r>
      <w:proofErr w:type="gramStart"/>
      <w:r>
        <w:t>un</w:t>
      </w:r>
      <w:proofErr w:type="gramEnd"/>
      <w:r>
        <w:t xml:space="preserve"> vote</w:t>
      </w:r>
    </w:p>
    <w:p w:rsidR="00550A16" w:rsidRPr="001E3878" w:rsidRDefault="00550A16" w:rsidP="00550A16">
      <w:pPr>
        <w:pStyle w:val="Heading4"/>
      </w:pPr>
      <w:r>
        <w:t xml:space="preserve">UN vote is </w:t>
      </w:r>
      <w:r w:rsidRPr="001E3878">
        <w:rPr>
          <w:u w:val="single"/>
        </w:rPr>
        <w:t>irrelevant</w:t>
      </w:r>
      <w:r>
        <w:t xml:space="preserve"> </w:t>
      </w:r>
    </w:p>
    <w:p w:rsidR="00550A16" w:rsidRPr="009A1BA3" w:rsidRDefault="00550A16" w:rsidP="00550A16">
      <w:pPr>
        <w:rPr>
          <w:sz w:val="14"/>
        </w:rPr>
      </w:pPr>
      <w:proofErr w:type="spellStart"/>
      <w:r>
        <w:rPr>
          <w:rStyle w:val="Style13ptBold"/>
        </w:rPr>
        <w:t>Krepon</w:t>
      </w:r>
      <w:proofErr w:type="spellEnd"/>
      <w:r>
        <w:rPr>
          <w:rStyle w:val="Style13ptBold"/>
        </w:rPr>
        <w:t xml:space="preserve"> and Campbell 7/20</w:t>
      </w:r>
      <w:r w:rsidRPr="009A1BA3">
        <w:rPr>
          <w:rStyle w:val="Style13ptBold"/>
          <w:b w:val="0"/>
          <w:sz w:val="14"/>
        </w:rPr>
        <w:t xml:space="preserve">/15 – Co-founder of the Stimson Center AND **intern at the Stimson Center (Michael and Melanie, </w:t>
      </w:r>
      <w:r w:rsidRPr="00FB04A2">
        <w:rPr>
          <w:rStyle w:val="Emphasis"/>
        </w:rPr>
        <w:t>UN Vote Doesn't Usurp Congress on Iran</w:t>
      </w:r>
      <w:r w:rsidRPr="009A1BA3">
        <w:rPr>
          <w:sz w:val="14"/>
        </w:rPr>
        <w:t xml:space="preserve">, National Interest, </w:t>
      </w:r>
      <w:hyperlink r:id="rId9" w:history="1">
        <w:r w:rsidRPr="009A1BA3">
          <w:rPr>
            <w:rStyle w:val="Hyperlink"/>
            <w:sz w:val="14"/>
          </w:rPr>
          <w:t>http://www.nationalinterest.org/feature/un-vote-doesnt-usurp-congress-iran-13374)//JJ</w:t>
        </w:r>
      </w:hyperlink>
    </w:p>
    <w:p w:rsidR="00550A16" w:rsidRPr="009A1BA3" w:rsidRDefault="00550A16" w:rsidP="00550A16">
      <w:pPr>
        <w:rPr>
          <w:sz w:val="14"/>
        </w:rPr>
      </w:pPr>
      <w:r w:rsidRPr="009A1BA3">
        <w:rPr>
          <w:sz w:val="14"/>
        </w:rPr>
        <w:t>The United Nations Security Council votes on Monday [July 17] on the Iranian nuclear limitation agreement. The timing of this resolution—well before the Congress votes up or down in mid-September— has been met with a wave of indignation on Capitol Hill.</w:t>
      </w:r>
    </w:p>
    <w:p w:rsidR="00550A16" w:rsidRPr="009A1BA3" w:rsidRDefault="00550A16" w:rsidP="00550A16">
      <w:pPr>
        <w:rPr>
          <w:sz w:val="14"/>
        </w:rPr>
      </w:pPr>
      <w:r w:rsidRPr="009A1BA3">
        <w:rPr>
          <w:sz w:val="14"/>
        </w:rPr>
        <w:t>Some Democrats have joined Republicans in expressing their displeasure, charging an “end run” of the Congress, disregard for its oversight role, and a violation of U.S. sovereignty. Chairman Bob Corker (R-TN) of the Foreign Relations Committee called the move “highly problematic” and “an affront to the American people.” Ranking Minority Member Ben Cardin (D-MD) told reporters that “I think it is somewhat presumptuous to take it to the UN for a vote before the Congressional review is over."</w:t>
      </w:r>
    </w:p>
    <w:p w:rsidR="00550A16" w:rsidRPr="009A1BA3" w:rsidRDefault="00550A16" w:rsidP="00550A16">
      <w:pPr>
        <w:rPr>
          <w:sz w:val="14"/>
        </w:rPr>
      </w:pPr>
      <w:r w:rsidRPr="00716493">
        <w:rPr>
          <w:u w:val="single"/>
        </w:rPr>
        <w:t xml:space="preserve">In actuality, the Obama administration is </w:t>
      </w:r>
      <w:r w:rsidRPr="0013195E">
        <w:rPr>
          <w:rStyle w:val="Emphasis"/>
        </w:rPr>
        <w:t>following in the footsteps</w:t>
      </w:r>
      <w:r w:rsidRPr="00716493">
        <w:rPr>
          <w:u w:val="single"/>
        </w:rPr>
        <w:t xml:space="preserve"> of the</w:t>
      </w:r>
      <w:r w:rsidRPr="009A1BA3">
        <w:rPr>
          <w:sz w:val="14"/>
        </w:rPr>
        <w:t xml:space="preserve"> George H.W. Bush and George W. </w:t>
      </w:r>
      <w:r w:rsidRPr="00334F7C">
        <w:rPr>
          <w:rStyle w:val="Emphasis"/>
        </w:rPr>
        <w:t>Bush administrations</w:t>
      </w:r>
      <w:r w:rsidRPr="009A1BA3">
        <w:rPr>
          <w:sz w:val="14"/>
        </w:rPr>
        <w:t xml:space="preserve">. </w:t>
      </w:r>
      <w:r w:rsidRPr="00716493">
        <w:rPr>
          <w:u w:val="single"/>
        </w:rPr>
        <w:t>Both went to the U</w:t>
      </w:r>
      <w:r w:rsidRPr="009A1BA3">
        <w:rPr>
          <w:sz w:val="14"/>
        </w:rPr>
        <w:t xml:space="preserve">nited </w:t>
      </w:r>
      <w:r w:rsidRPr="00716493">
        <w:rPr>
          <w:u w:val="single"/>
        </w:rPr>
        <w:t>N</w:t>
      </w:r>
      <w:r w:rsidRPr="009A1BA3">
        <w:rPr>
          <w:sz w:val="14"/>
        </w:rPr>
        <w:t xml:space="preserve">ations </w:t>
      </w:r>
      <w:r w:rsidRPr="00716493">
        <w:rPr>
          <w:u w:val="single"/>
        </w:rPr>
        <w:t>seeking support for military action against</w:t>
      </w:r>
      <w:r w:rsidRPr="009A1BA3">
        <w:rPr>
          <w:sz w:val="14"/>
        </w:rPr>
        <w:t xml:space="preserve"> Saddam </w:t>
      </w:r>
      <w:r w:rsidRPr="00716493">
        <w:rPr>
          <w:u w:val="single"/>
        </w:rPr>
        <w:t>Hussein before going to</w:t>
      </w:r>
      <w:r w:rsidRPr="009A1BA3">
        <w:rPr>
          <w:sz w:val="14"/>
        </w:rPr>
        <w:t xml:space="preserve"> the U.S. </w:t>
      </w:r>
      <w:r w:rsidRPr="00716493">
        <w:rPr>
          <w:u w:val="single"/>
        </w:rPr>
        <w:t>Congress</w:t>
      </w:r>
      <w:r w:rsidRPr="009A1BA3">
        <w:rPr>
          <w:sz w:val="14"/>
        </w:rPr>
        <w:t>. If this sequence is appropriate for making war, it should also be appropriate for avoiding war.</w:t>
      </w:r>
    </w:p>
    <w:p w:rsidR="00550A16" w:rsidRPr="009A1BA3" w:rsidRDefault="00550A16" w:rsidP="00550A16">
      <w:pPr>
        <w:rPr>
          <w:sz w:val="14"/>
        </w:rPr>
      </w:pPr>
      <w:r w:rsidRPr="00716493">
        <w:rPr>
          <w:u w:val="single"/>
        </w:rPr>
        <w:t>A supportive vote on the Iran deal</w:t>
      </w:r>
      <w:r w:rsidRPr="009A1BA3">
        <w:rPr>
          <w:sz w:val="14"/>
        </w:rPr>
        <w:t xml:space="preserve"> on Monday </w:t>
      </w:r>
      <w:r w:rsidRPr="00716493">
        <w:rPr>
          <w:u w:val="single"/>
        </w:rPr>
        <w:t xml:space="preserve">is a </w:t>
      </w:r>
      <w:r w:rsidRPr="00716493">
        <w:rPr>
          <w:rStyle w:val="Emphasis"/>
        </w:rPr>
        <w:t>foregone conclusion</w:t>
      </w:r>
      <w:r w:rsidRPr="00716493">
        <w:rPr>
          <w:u w:val="single"/>
        </w:rPr>
        <w:t>.</w:t>
      </w:r>
      <w:r w:rsidRPr="009A1BA3">
        <w:rPr>
          <w:sz w:val="14"/>
        </w:rPr>
        <w:t xml:space="preserve"> </w:t>
      </w:r>
      <w:r w:rsidRPr="00716493">
        <w:rPr>
          <w:u w:val="single"/>
        </w:rPr>
        <w:t>The five veto-wielding, permanent members of the UN Security Council were all parties to the Iran negotiations, and all support the results</w:t>
      </w:r>
      <w:r w:rsidRPr="009A1BA3">
        <w:rPr>
          <w:sz w:val="14"/>
        </w:rPr>
        <w:t>. Later this fall, it’s likely that there will be a vote in the UN General Assembly on this deal, which will also be approved overwhelmingly. Indeed, there may be only one negative vote, cast by the state of Israel.</w:t>
      </w:r>
    </w:p>
    <w:p w:rsidR="00550A16" w:rsidRPr="009A1BA3" w:rsidRDefault="00550A16" w:rsidP="00550A16">
      <w:pPr>
        <w:rPr>
          <w:sz w:val="14"/>
        </w:rPr>
      </w:pPr>
      <w:r w:rsidRPr="00716493">
        <w:rPr>
          <w:u w:val="single"/>
        </w:rPr>
        <w:t xml:space="preserve">These </w:t>
      </w:r>
      <w:r w:rsidRPr="0013195E">
        <w:rPr>
          <w:rStyle w:val="Emphasis"/>
        </w:rPr>
        <w:t>UN votes do not prejudge or violate</w:t>
      </w:r>
      <w:r w:rsidRPr="00716493">
        <w:rPr>
          <w:u w:val="single"/>
        </w:rPr>
        <w:t xml:space="preserve"> in any way the Congress’s role in considering the merits and weaknesses of the Iran agreement.</w:t>
      </w:r>
      <w:r w:rsidRPr="009A1BA3">
        <w:rPr>
          <w:sz w:val="14"/>
        </w:rPr>
        <w:t xml:space="preserve"> Implementation of this deal will only follow the process of Congressional review negotiated between Senate Foreign Relations Committee Chairman Corker and Ranking Minority Member Cardin with the White House.</w:t>
      </w:r>
    </w:p>
    <w:p w:rsidR="00550A16" w:rsidRPr="009A1BA3" w:rsidRDefault="00550A16" w:rsidP="00550A16">
      <w:pPr>
        <w:rPr>
          <w:sz w:val="14"/>
        </w:rPr>
      </w:pPr>
      <w:r w:rsidRPr="009A1BA3">
        <w:rPr>
          <w:sz w:val="14"/>
        </w:rPr>
        <w:t>If the Congress votes, after due deliberation, to oppose the terms of this agreement, President Barack Obama has promised to veto a resolution of disapproval. Congress will then have the opportunity to override this veto. Failing this, implementation will begin, as laid out in the complex terms of the Joint Comprehensive Plan of Action agreed upon by the United States, Iran, France, Germany, Great Britain, Russia and China.</w:t>
      </w:r>
    </w:p>
    <w:p w:rsidR="00550A16" w:rsidRPr="009A1BA3" w:rsidRDefault="00550A16" w:rsidP="00550A16">
      <w:pPr>
        <w:rPr>
          <w:sz w:val="14"/>
        </w:rPr>
      </w:pPr>
      <w:r w:rsidRPr="0016342E">
        <w:rPr>
          <w:u w:val="single"/>
        </w:rPr>
        <w:t>There are strong precedents for going to the United Nations before going to the Congress</w:t>
      </w:r>
      <w:r w:rsidRPr="009A1BA3">
        <w:rPr>
          <w:sz w:val="14"/>
        </w:rPr>
        <w:t xml:space="preserve">. </w:t>
      </w:r>
      <w:r w:rsidRPr="0016342E">
        <w:rPr>
          <w:u w:val="single"/>
        </w:rPr>
        <w:t>Following</w:t>
      </w:r>
      <w:r w:rsidRPr="009A1BA3">
        <w:rPr>
          <w:sz w:val="14"/>
        </w:rPr>
        <w:t xml:space="preserve"> Saddam Hussein’s </w:t>
      </w:r>
      <w:r w:rsidRPr="0013195E">
        <w:rPr>
          <w:rStyle w:val="Emphasis"/>
        </w:rPr>
        <w:t>invasion of Kuwait</w:t>
      </w:r>
      <w:r w:rsidRPr="009A1BA3">
        <w:rPr>
          <w:sz w:val="14"/>
        </w:rPr>
        <w:t xml:space="preserve"> on August 2, 1990, President George H.W. </w:t>
      </w:r>
      <w:r w:rsidRPr="0016342E">
        <w:rPr>
          <w:u w:val="single"/>
        </w:rPr>
        <w:t>Bush deployed troops to Saudi Arabia</w:t>
      </w:r>
      <w:r w:rsidRPr="009A1BA3">
        <w:rPr>
          <w:sz w:val="14"/>
        </w:rPr>
        <w:t xml:space="preserve"> to clarify that Saddam’s actions would not stand. By November of that year, </w:t>
      </w:r>
      <w:r w:rsidRPr="0016342E">
        <w:rPr>
          <w:u w:val="single"/>
        </w:rPr>
        <w:t>the</w:t>
      </w:r>
      <w:r w:rsidRPr="009A1BA3">
        <w:rPr>
          <w:sz w:val="14"/>
        </w:rPr>
        <w:t xml:space="preserve"> Bush </w:t>
      </w:r>
      <w:r w:rsidRPr="0016342E">
        <w:rPr>
          <w:u w:val="single"/>
        </w:rPr>
        <w:t>administration went to the U.N</w:t>
      </w:r>
      <w:r w:rsidRPr="009A1BA3">
        <w:rPr>
          <w:sz w:val="14"/>
        </w:rPr>
        <w:t xml:space="preserve">. Security Council </w:t>
      </w:r>
      <w:r w:rsidRPr="0016342E">
        <w:rPr>
          <w:u w:val="single"/>
        </w:rPr>
        <w:t>to sanction military action against Iraq.</w:t>
      </w:r>
      <w:r w:rsidRPr="009A1BA3">
        <w:rPr>
          <w:sz w:val="14"/>
        </w:rPr>
        <w:t xml:space="preserve"> On November 29, 1990, Security Council Resolution 678 was passed, which authorized the use of “all necessary means” to evict Iraq from Kuwait. </w:t>
      </w:r>
      <w:r w:rsidRPr="0016342E">
        <w:rPr>
          <w:u w:val="single"/>
        </w:rPr>
        <w:t>Only then did</w:t>
      </w:r>
      <w:r w:rsidRPr="009A1BA3">
        <w:rPr>
          <w:sz w:val="14"/>
        </w:rPr>
        <w:t xml:space="preserve"> President </w:t>
      </w:r>
      <w:r w:rsidRPr="0016342E">
        <w:rPr>
          <w:u w:val="single"/>
        </w:rPr>
        <w:t>Bush ask for the Congress’s support for military action</w:t>
      </w:r>
      <w:r w:rsidRPr="009A1BA3">
        <w:rPr>
          <w:sz w:val="14"/>
        </w:rPr>
        <w:t xml:space="preserve">. </w:t>
      </w:r>
      <w:r w:rsidRPr="0013195E">
        <w:rPr>
          <w:u w:val="single"/>
        </w:rPr>
        <w:t>His request was made</w:t>
      </w:r>
      <w:r w:rsidRPr="009A1BA3">
        <w:rPr>
          <w:sz w:val="14"/>
        </w:rPr>
        <w:t xml:space="preserve"> on January 8, 1991—a full month after the U.N. resolution was passed. Congress granted authorization on January 14. The United States commenced military action two days later.</w:t>
      </w:r>
    </w:p>
    <w:p w:rsidR="00550A16" w:rsidRPr="009A1BA3" w:rsidRDefault="00550A16" w:rsidP="00550A16">
      <w:pPr>
        <w:rPr>
          <w:sz w:val="14"/>
        </w:rPr>
      </w:pPr>
      <w:r w:rsidRPr="009A1BA3">
        <w:rPr>
          <w:sz w:val="14"/>
        </w:rPr>
        <w:t xml:space="preserve">President George W. Bush followed </w:t>
      </w:r>
      <w:r w:rsidRPr="0016342E">
        <w:rPr>
          <w:u w:val="single"/>
        </w:rPr>
        <w:t>the same sequencing prior to the</w:t>
      </w:r>
      <w:r w:rsidRPr="009A1BA3">
        <w:rPr>
          <w:sz w:val="14"/>
        </w:rPr>
        <w:t xml:space="preserve"> 2003 </w:t>
      </w:r>
      <w:r w:rsidRPr="0013195E">
        <w:rPr>
          <w:rStyle w:val="Emphasis"/>
        </w:rPr>
        <w:t>Iraq war</w:t>
      </w:r>
      <w:r w:rsidRPr="009A1BA3">
        <w:rPr>
          <w:sz w:val="14"/>
        </w:rPr>
        <w:t xml:space="preserve">. His administration </w:t>
      </w:r>
      <w:r w:rsidRPr="0016342E">
        <w:rPr>
          <w:u w:val="single"/>
        </w:rPr>
        <w:t>first went to the UN</w:t>
      </w:r>
      <w:r w:rsidRPr="009A1BA3">
        <w:rPr>
          <w:sz w:val="14"/>
        </w:rPr>
        <w:t xml:space="preserve"> in September, 2002 </w:t>
      </w:r>
      <w:r w:rsidRPr="0016342E">
        <w:rPr>
          <w:u w:val="single"/>
        </w:rPr>
        <w:t>to seek authorization for the use of force against Iraq</w:t>
      </w:r>
      <w:r w:rsidRPr="009A1BA3">
        <w:rPr>
          <w:sz w:val="14"/>
        </w:rPr>
        <w:t xml:space="preserve">. The U.N. passed Security Council Resolution 1441, which gave Iraq one final opportunity to comply with its disarmament obligations before it would face “serious consequences.” </w:t>
      </w:r>
      <w:r w:rsidRPr="0013195E">
        <w:rPr>
          <w:u w:val="single"/>
        </w:rPr>
        <w:t>This UN Security Council resolution was passed a full month before Congress authorized the Iraq War Resolution</w:t>
      </w:r>
      <w:r w:rsidRPr="009A1BA3">
        <w:rPr>
          <w:sz w:val="14"/>
        </w:rPr>
        <w:t xml:space="preserve"> on October 16, 2002.</w:t>
      </w:r>
    </w:p>
    <w:p w:rsidR="00550A16" w:rsidRPr="009A1BA3" w:rsidRDefault="00550A16" w:rsidP="00550A16">
      <w:pPr>
        <w:rPr>
          <w:sz w:val="14"/>
        </w:rPr>
      </w:pPr>
      <w:r w:rsidRPr="0013195E">
        <w:rPr>
          <w:u w:val="single"/>
        </w:rPr>
        <w:t xml:space="preserve">The Obama administration’s sequencing is </w:t>
      </w:r>
      <w:r w:rsidRPr="0013195E">
        <w:rPr>
          <w:rStyle w:val="Emphasis"/>
        </w:rPr>
        <w:t>no different</w:t>
      </w:r>
      <w:r w:rsidRPr="0013195E">
        <w:rPr>
          <w:u w:val="single"/>
        </w:rPr>
        <w:t xml:space="preserve"> from those</w:t>
      </w:r>
      <w:r w:rsidRPr="009A1BA3">
        <w:rPr>
          <w:sz w:val="14"/>
        </w:rPr>
        <w:t xml:space="preserve"> of the George H.W. Bush administration and the George W. Bush administration. What’s different is that this UN resolution seeks to prevent a state in the Middle East from acquiring nuclear weapons by peaceful means.</w:t>
      </w:r>
    </w:p>
    <w:p w:rsidR="00550A16" w:rsidRPr="009A1BA3" w:rsidRDefault="00550A16" w:rsidP="00550A16">
      <w:pPr>
        <w:rPr>
          <w:sz w:val="14"/>
        </w:rPr>
      </w:pPr>
    </w:p>
    <w:p w:rsidR="00550A16" w:rsidRDefault="00550A16" w:rsidP="00550A16">
      <w:pPr>
        <w:pStyle w:val="Heading3"/>
      </w:pPr>
      <w:r>
        <w:lastRenderedPageBreak/>
        <w:t xml:space="preserve">2nc – at: </w:t>
      </w:r>
      <w:proofErr w:type="spellStart"/>
      <w:proofErr w:type="gramStart"/>
      <w:r>
        <w:t>saudis</w:t>
      </w:r>
      <w:proofErr w:type="spellEnd"/>
      <w:proofErr w:type="gramEnd"/>
      <w:r>
        <w:t xml:space="preserve"> block</w:t>
      </w:r>
    </w:p>
    <w:p w:rsidR="00550A16" w:rsidRPr="009A1BA3" w:rsidRDefault="00550A16" w:rsidP="00550A16">
      <w:pPr>
        <w:rPr>
          <w:sz w:val="14"/>
        </w:rPr>
      </w:pPr>
    </w:p>
    <w:p w:rsidR="00550A16" w:rsidRDefault="00550A16" w:rsidP="00550A16">
      <w:pPr>
        <w:pStyle w:val="Heading4"/>
      </w:pPr>
      <w:r>
        <w:t xml:space="preserve">Saudis are on board – </w:t>
      </w:r>
    </w:p>
    <w:p w:rsidR="00550A16" w:rsidRPr="009A1BA3" w:rsidRDefault="00550A16" w:rsidP="00550A16">
      <w:pPr>
        <w:rPr>
          <w:rStyle w:val="Style13ptBold"/>
          <w:b w:val="0"/>
          <w:sz w:val="14"/>
        </w:rPr>
      </w:pPr>
      <w:r>
        <w:rPr>
          <w:rStyle w:val="Style13ptBold"/>
        </w:rPr>
        <w:t>Burns 7/23</w:t>
      </w:r>
      <w:r w:rsidRPr="009A1BA3">
        <w:rPr>
          <w:rStyle w:val="Style13ptBold"/>
          <w:b w:val="0"/>
          <w:sz w:val="14"/>
        </w:rPr>
        <w:t>/15 – Associated Press (Robert, Carter Says Saudis Welcoming Iran Deal with Reservations, Military.com, http://www.military.com/daily-news/2015/07/23/carter-says-saudis-welcoming-iran-deal-with-reservations.html)//JJ</w:t>
      </w:r>
    </w:p>
    <w:p w:rsidR="00550A16" w:rsidRPr="009A1BA3" w:rsidRDefault="00550A16" w:rsidP="00550A16">
      <w:pPr>
        <w:rPr>
          <w:sz w:val="14"/>
        </w:rPr>
      </w:pPr>
      <w:r w:rsidRPr="009A1BA3">
        <w:rPr>
          <w:sz w:val="14"/>
        </w:rPr>
        <w:t xml:space="preserve">U.S. </w:t>
      </w:r>
      <w:r w:rsidRPr="007863CA">
        <w:rPr>
          <w:u w:val="single"/>
        </w:rPr>
        <w:t>Defense Secretary</w:t>
      </w:r>
      <w:r w:rsidRPr="009A1BA3">
        <w:rPr>
          <w:sz w:val="14"/>
        </w:rPr>
        <w:t xml:space="preserve"> Ash </w:t>
      </w:r>
      <w:r w:rsidRPr="007863CA">
        <w:rPr>
          <w:u w:val="single"/>
        </w:rPr>
        <w:t>Carter says Saudi King</w:t>
      </w:r>
      <w:r w:rsidRPr="009A1BA3">
        <w:rPr>
          <w:sz w:val="14"/>
        </w:rPr>
        <w:t xml:space="preserve"> Salman is </w:t>
      </w:r>
      <w:r w:rsidRPr="0030340D">
        <w:rPr>
          <w:rStyle w:val="Emphasis"/>
        </w:rPr>
        <w:t>welcoming the Iran nuclear deal</w:t>
      </w:r>
      <w:r w:rsidRPr="009A1BA3">
        <w:rPr>
          <w:sz w:val="14"/>
        </w:rPr>
        <w:t xml:space="preserve"> but expressing reservations about how effectively it will be enforced.</w:t>
      </w:r>
    </w:p>
    <w:p w:rsidR="00550A16" w:rsidRPr="009A1BA3" w:rsidRDefault="00550A16" w:rsidP="00550A16">
      <w:pPr>
        <w:rPr>
          <w:sz w:val="14"/>
        </w:rPr>
      </w:pPr>
      <w:r w:rsidRPr="007863CA">
        <w:rPr>
          <w:u w:val="single"/>
        </w:rPr>
        <w:t xml:space="preserve">Carter </w:t>
      </w:r>
      <w:r w:rsidRPr="0030340D">
        <w:rPr>
          <w:rStyle w:val="Emphasis"/>
        </w:rPr>
        <w:t>met with the king</w:t>
      </w:r>
      <w:r w:rsidRPr="007863CA">
        <w:rPr>
          <w:u w:val="single"/>
        </w:rPr>
        <w:t xml:space="preserve"> as well as his </w:t>
      </w:r>
      <w:r w:rsidRPr="0030340D">
        <w:rPr>
          <w:rStyle w:val="Emphasis"/>
        </w:rPr>
        <w:t>defense minister</w:t>
      </w:r>
      <w:r w:rsidRPr="009A1BA3">
        <w:rPr>
          <w:sz w:val="14"/>
        </w:rPr>
        <w:t xml:space="preserve"> Wednesday in the Saudi Red Sea city of </w:t>
      </w:r>
      <w:proofErr w:type="spellStart"/>
      <w:r w:rsidRPr="009A1BA3">
        <w:rPr>
          <w:sz w:val="14"/>
        </w:rPr>
        <w:t>Jedda</w:t>
      </w:r>
      <w:proofErr w:type="spellEnd"/>
      <w:r w:rsidRPr="009A1BA3">
        <w:rPr>
          <w:sz w:val="14"/>
        </w:rPr>
        <w:t>.</w:t>
      </w:r>
    </w:p>
    <w:p w:rsidR="00550A16" w:rsidRPr="009A1BA3" w:rsidRDefault="00550A16" w:rsidP="00550A16">
      <w:pPr>
        <w:rPr>
          <w:sz w:val="14"/>
        </w:rPr>
      </w:pPr>
      <w:r w:rsidRPr="009A1BA3">
        <w:rPr>
          <w:sz w:val="14"/>
        </w:rPr>
        <w:t>Carter told reporters afterward that the king expressed reservations about how well Iranian compliance with the nuclear deal can be verified. And he expressed concern about the mechanism for reinstating international economic sanctions in the event that Iran is found to have violated the deal.</w:t>
      </w:r>
    </w:p>
    <w:p w:rsidR="00550A16" w:rsidRPr="009A1BA3" w:rsidRDefault="00550A16" w:rsidP="00550A16">
      <w:pPr>
        <w:rPr>
          <w:sz w:val="14"/>
        </w:rPr>
      </w:pPr>
      <w:r w:rsidRPr="009A1BA3">
        <w:rPr>
          <w:sz w:val="14"/>
        </w:rPr>
        <w:t>Carter said the U.S. shares those same concerns.</w:t>
      </w:r>
    </w:p>
    <w:p w:rsidR="00550A16" w:rsidRPr="009A1BA3" w:rsidRDefault="00550A16" w:rsidP="00550A16">
      <w:pPr>
        <w:rPr>
          <w:sz w:val="14"/>
        </w:rPr>
      </w:pPr>
      <w:r w:rsidRPr="009A1BA3">
        <w:rPr>
          <w:sz w:val="14"/>
        </w:rPr>
        <w:t xml:space="preserve">Saudi Arabia sees Iran as its chief regional foe and is worried about growing Iranian influence in Yemen and elsewhere in the Persian Gulf </w:t>
      </w:r>
      <w:proofErr w:type="spellStart"/>
      <w:r w:rsidRPr="009A1BA3">
        <w:rPr>
          <w:sz w:val="14"/>
        </w:rPr>
        <w:t>region.JIDDAH</w:t>
      </w:r>
      <w:proofErr w:type="spellEnd"/>
      <w:r w:rsidRPr="009A1BA3">
        <w:rPr>
          <w:sz w:val="14"/>
        </w:rPr>
        <w:t>, Saudi Arabia — Saudi Arabia's King Salman and his defense minister support the Iran nuclear deal but have doubts about how effectively the historic agreement will be enforced, U.S. Defense Secretary Ash Carter said Wednesday.</w:t>
      </w:r>
    </w:p>
    <w:p w:rsidR="00550A16" w:rsidRPr="00431169" w:rsidRDefault="00550A16" w:rsidP="00550A16">
      <w:pPr>
        <w:rPr>
          <w:u w:val="single"/>
        </w:rPr>
      </w:pPr>
      <w:r w:rsidRPr="00431169">
        <w:rPr>
          <w:u w:val="single"/>
        </w:rPr>
        <w:t xml:space="preserve">The Saudis appear to have </w:t>
      </w:r>
      <w:r w:rsidRPr="0030340D">
        <w:rPr>
          <w:rStyle w:val="Emphasis"/>
        </w:rPr>
        <w:t>reconciled themselves</w:t>
      </w:r>
      <w:r w:rsidRPr="00431169">
        <w:rPr>
          <w:u w:val="single"/>
        </w:rPr>
        <w:t xml:space="preserve"> to the Iran deal, judging from Carter's comments.</w:t>
      </w:r>
    </w:p>
    <w:p w:rsidR="00550A16" w:rsidRPr="009A1BA3" w:rsidRDefault="00550A16" w:rsidP="00550A16">
      <w:pPr>
        <w:rPr>
          <w:sz w:val="14"/>
        </w:rPr>
      </w:pPr>
      <w:r w:rsidRPr="009A1BA3">
        <w:rPr>
          <w:sz w:val="14"/>
        </w:rPr>
        <w:t xml:space="preserve">Carter </w:t>
      </w:r>
      <w:r w:rsidRPr="00431169">
        <w:rPr>
          <w:u w:val="single"/>
        </w:rPr>
        <w:t xml:space="preserve">spoke to reporters after meeting in </w:t>
      </w:r>
      <w:proofErr w:type="spellStart"/>
      <w:r w:rsidRPr="00431169">
        <w:rPr>
          <w:u w:val="single"/>
        </w:rPr>
        <w:t>Jiddah</w:t>
      </w:r>
      <w:proofErr w:type="spellEnd"/>
      <w:r w:rsidRPr="00431169">
        <w:rPr>
          <w:u w:val="single"/>
        </w:rPr>
        <w:t xml:space="preserve"> with the king and Defense Minister</w:t>
      </w:r>
      <w:r w:rsidRPr="009A1BA3">
        <w:rPr>
          <w:sz w:val="14"/>
        </w:rPr>
        <w:t xml:space="preserve"> Mohammad bin Salman Al Saud.</w:t>
      </w:r>
    </w:p>
    <w:p w:rsidR="00550A16" w:rsidRPr="009A1BA3" w:rsidRDefault="00550A16" w:rsidP="00550A16">
      <w:pPr>
        <w:rPr>
          <w:sz w:val="14"/>
        </w:rPr>
      </w:pPr>
      <w:r w:rsidRPr="009A1BA3">
        <w:rPr>
          <w:sz w:val="14"/>
        </w:rPr>
        <w:t>"</w:t>
      </w:r>
      <w:r w:rsidRPr="00431169">
        <w:rPr>
          <w:u w:val="single"/>
        </w:rPr>
        <w:t>They both</w:t>
      </w:r>
      <w:r w:rsidRPr="009A1BA3">
        <w:rPr>
          <w:sz w:val="14"/>
        </w:rPr>
        <w:t xml:space="preserve"> — the king and the minister of defense — </w:t>
      </w:r>
      <w:r w:rsidRPr="0030340D">
        <w:rPr>
          <w:rStyle w:val="Emphasis"/>
        </w:rPr>
        <w:t>reiterated their support</w:t>
      </w:r>
      <w:r w:rsidRPr="00431169">
        <w:rPr>
          <w:u w:val="single"/>
        </w:rPr>
        <w:t>" for the deal</w:t>
      </w:r>
      <w:r w:rsidRPr="009A1BA3">
        <w:rPr>
          <w:sz w:val="14"/>
        </w:rPr>
        <w:t xml:space="preserve">, Carter said. "The </w:t>
      </w:r>
      <w:r w:rsidRPr="00431169">
        <w:rPr>
          <w:u w:val="single"/>
        </w:rPr>
        <w:t>only reservations</w:t>
      </w:r>
      <w:r w:rsidRPr="009A1BA3">
        <w:rPr>
          <w:sz w:val="14"/>
        </w:rPr>
        <w:t xml:space="preserve"> we discussed </w:t>
      </w:r>
      <w:r w:rsidRPr="00431169">
        <w:rPr>
          <w:u w:val="single"/>
        </w:rPr>
        <w:t xml:space="preserve">were ones that we </w:t>
      </w:r>
      <w:r w:rsidRPr="0030340D">
        <w:rPr>
          <w:rStyle w:val="Emphasis"/>
        </w:rPr>
        <w:t>clearly share</w:t>
      </w:r>
      <w:r w:rsidRPr="009A1BA3">
        <w:rPr>
          <w:sz w:val="14"/>
        </w:rPr>
        <w:t>, namely that we attend to verification of the agreement as it's implemented," and the use of a "snap-back" mechanism for quickly re-imposing sanctions on Iran if the Islamic Republic cheats on any part of the agreement to limit its nuclear program to peaceful pursuits.</w:t>
      </w:r>
    </w:p>
    <w:p w:rsidR="00550A16" w:rsidRPr="009A1BA3" w:rsidRDefault="00550A16" w:rsidP="00550A16">
      <w:pPr>
        <w:rPr>
          <w:sz w:val="14"/>
        </w:rPr>
      </w:pPr>
      <w:r w:rsidRPr="009A1BA3">
        <w:rPr>
          <w:sz w:val="14"/>
        </w:rPr>
        <w:t xml:space="preserve">"Those are </w:t>
      </w:r>
      <w:r w:rsidRPr="00431169">
        <w:rPr>
          <w:u w:val="single"/>
        </w:rPr>
        <w:t>the same issues that we know will arise" as the deal is implemented</w:t>
      </w:r>
      <w:r w:rsidRPr="009A1BA3">
        <w:rPr>
          <w:sz w:val="14"/>
        </w:rPr>
        <w:t>, Carter said.</w:t>
      </w:r>
    </w:p>
    <w:p w:rsidR="00550A16" w:rsidRPr="009A1BA3" w:rsidRDefault="00550A16" w:rsidP="00550A16">
      <w:pPr>
        <w:rPr>
          <w:sz w:val="14"/>
        </w:rPr>
      </w:pPr>
      <w:r w:rsidRPr="009A1BA3">
        <w:rPr>
          <w:sz w:val="14"/>
        </w:rPr>
        <w:t>Some experts say reinstating sanctions would be more difficult than the term "snap back" implies.</w:t>
      </w:r>
    </w:p>
    <w:p w:rsidR="00550A16" w:rsidRDefault="00D72C04" w:rsidP="00D72C04">
      <w:pPr>
        <w:pStyle w:val="Heading3"/>
      </w:pPr>
      <w:r>
        <w:lastRenderedPageBreak/>
        <w:t>2nc – at: side deals</w:t>
      </w:r>
    </w:p>
    <w:p w:rsidR="00D72C04" w:rsidRPr="009A1BA3" w:rsidRDefault="00D72C04" w:rsidP="00D72C04">
      <w:pPr>
        <w:rPr>
          <w:sz w:val="14"/>
        </w:rPr>
      </w:pPr>
    </w:p>
    <w:p w:rsidR="00D72C04" w:rsidRPr="00533733" w:rsidRDefault="00D72C04" w:rsidP="00D72C04">
      <w:pPr>
        <w:pStyle w:val="Heading4"/>
      </w:pPr>
      <w:r>
        <w:t xml:space="preserve">No side-deals – </w:t>
      </w:r>
      <w:r>
        <w:rPr>
          <w:u w:val="single"/>
        </w:rPr>
        <w:t>just hype</w:t>
      </w:r>
      <w:r>
        <w:t xml:space="preserve"> and </w:t>
      </w:r>
      <w:r>
        <w:rPr>
          <w:u w:val="single"/>
        </w:rPr>
        <w:t>pc solves</w:t>
      </w:r>
    </w:p>
    <w:p w:rsidR="00D72C04" w:rsidRPr="009A1BA3" w:rsidRDefault="00D72C04" w:rsidP="00D72C04">
      <w:pPr>
        <w:rPr>
          <w:rStyle w:val="Style13ptBold"/>
          <w:b w:val="0"/>
          <w:sz w:val="14"/>
        </w:rPr>
      </w:pPr>
      <w:r>
        <w:rPr>
          <w:rStyle w:val="Style13ptBold"/>
        </w:rPr>
        <w:t>Fabian and Wong 7/26</w:t>
      </w:r>
      <w:r w:rsidRPr="009A1BA3">
        <w:rPr>
          <w:rStyle w:val="Style13ptBold"/>
          <w:b w:val="0"/>
          <w:sz w:val="14"/>
        </w:rPr>
        <w:t>/15 – congressional reporters for The Hill (Jordan and Kristina, White House launches Iran side deals counterattack, The Hill, http://thehill.com/policy/international/249171-white-house-launches-counterattack-against-iran-side-deal-attacks)//JJ</w:t>
      </w:r>
    </w:p>
    <w:p w:rsidR="00D72C04" w:rsidRPr="009A1BA3" w:rsidRDefault="00D72C04" w:rsidP="00D72C04">
      <w:pPr>
        <w:rPr>
          <w:sz w:val="14"/>
        </w:rPr>
      </w:pPr>
      <w:r w:rsidRPr="00ED7961">
        <w:rPr>
          <w:u w:val="single"/>
        </w:rPr>
        <w:t xml:space="preserve">The Obama administration is launching a </w:t>
      </w:r>
      <w:r w:rsidRPr="00741E0B">
        <w:rPr>
          <w:rStyle w:val="Emphasis"/>
        </w:rPr>
        <w:t>fierce counterattack</w:t>
      </w:r>
      <w:r w:rsidRPr="009A1BA3">
        <w:rPr>
          <w:sz w:val="14"/>
        </w:rPr>
        <w:t xml:space="preserve"> </w:t>
      </w:r>
      <w:r w:rsidRPr="009F1E0A">
        <w:rPr>
          <w:rStyle w:val="StyleUnderline"/>
        </w:rPr>
        <w:t>against</w:t>
      </w:r>
      <w:r w:rsidRPr="009A1BA3">
        <w:rPr>
          <w:sz w:val="14"/>
        </w:rPr>
        <w:t xml:space="preserve"> Republican arguments that so-called “</w:t>
      </w:r>
      <w:r w:rsidRPr="00ED7961">
        <w:rPr>
          <w:u w:val="single"/>
        </w:rPr>
        <w:t>side deals</w:t>
      </w:r>
      <w:r w:rsidRPr="009A1BA3">
        <w:rPr>
          <w:sz w:val="14"/>
        </w:rPr>
        <w:t xml:space="preserve">” </w:t>
      </w:r>
      <w:r w:rsidRPr="005D3C46">
        <w:rPr>
          <w:u w:val="single"/>
        </w:rPr>
        <w:t>between Iran and international nuclear inspectors</w:t>
      </w:r>
      <w:r w:rsidRPr="009A1BA3">
        <w:rPr>
          <w:sz w:val="14"/>
        </w:rPr>
        <w:t xml:space="preserve"> represent a good reason to oppose the Iranian nuclear deal.</w:t>
      </w:r>
    </w:p>
    <w:p w:rsidR="00D72C04" w:rsidRPr="009A1BA3" w:rsidRDefault="00D72C04" w:rsidP="00D72C04">
      <w:pPr>
        <w:rPr>
          <w:sz w:val="14"/>
        </w:rPr>
      </w:pPr>
      <w:r w:rsidRPr="005D3C46">
        <w:rPr>
          <w:u w:val="single"/>
        </w:rPr>
        <w:t>Republicans have seized upon bilateral agreements between Iran and the</w:t>
      </w:r>
      <w:r w:rsidRPr="009A1BA3">
        <w:rPr>
          <w:sz w:val="14"/>
        </w:rPr>
        <w:t xml:space="preserve"> International Atomic Energy Agency (</w:t>
      </w:r>
      <w:r w:rsidRPr="005D3C46">
        <w:rPr>
          <w:u w:val="single"/>
        </w:rPr>
        <w:t>IAEA</w:t>
      </w:r>
      <w:r w:rsidRPr="009A1BA3">
        <w:rPr>
          <w:sz w:val="14"/>
        </w:rPr>
        <w:t xml:space="preserve">) </w:t>
      </w:r>
      <w:r w:rsidRPr="005D3C46">
        <w:rPr>
          <w:u w:val="single"/>
        </w:rPr>
        <w:t>to turn public opinion against the deal.</w:t>
      </w:r>
    </w:p>
    <w:p w:rsidR="00D72C04" w:rsidRPr="009A1BA3" w:rsidRDefault="00D72C04" w:rsidP="00D72C04">
      <w:pPr>
        <w:rPr>
          <w:sz w:val="14"/>
        </w:rPr>
      </w:pPr>
      <w:r w:rsidRPr="005D3C46">
        <w:rPr>
          <w:u w:val="single"/>
        </w:rPr>
        <w:t>They hope that if the public rejects the agreement, it will be harder for Democrats to back the administration on votes to unwind the deal</w:t>
      </w:r>
      <w:r w:rsidRPr="009A1BA3">
        <w:rPr>
          <w:sz w:val="14"/>
        </w:rPr>
        <w:t xml:space="preserve"> that are expected in September.</w:t>
      </w:r>
    </w:p>
    <w:p w:rsidR="00D72C04" w:rsidRPr="009A1BA3" w:rsidRDefault="00D72C04" w:rsidP="00D72C04">
      <w:pPr>
        <w:rPr>
          <w:sz w:val="14"/>
        </w:rPr>
      </w:pPr>
      <w:r w:rsidRPr="009A1BA3">
        <w:rPr>
          <w:sz w:val="14"/>
        </w:rPr>
        <w:t>Republicans would need two-thirds majorities in the House and Senate to overcome an expected veto by President Obama.</w:t>
      </w:r>
    </w:p>
    <w:p w:rsidR="00D72C04" w:rsidRPr="009A1BA3" w:rsidRDefault="00D72C04" w:rsidP="00D72C04">
      <w:pPr>
        <w:rPr>
          <w:sz w:val="14"/>
        </w:rPr>
      </w:pPr>
      <w:r w:rsidRPr="009A1BA3">
        <w:rPr>
          <w:sz w:val="14"/>
        </w:rPr>
        <w:t>Highlighting agreements involving Iran’s past military-related nuclear activity are meant to undercut the Obama administration’s argument that the nuclear pact built on verification, not trust of Iran.</w:t>
      </w:r>
    </w:p>
    <w:p w:rsidR="00D72C04" w:rsidRPr="009A1BA3" w:rsidRDefault="00D72C04" w:rsidP="00D72C04">
      <w:pPr>
        <w:rPr>
          <w:sz w:val="14"/>
        </w:rPr>
      </w:pPr>
      <w:r w:rsidRPr="009A1BA3">
        <w:rPr>
          <w:sz w:val="14"/>
        </w:rPr>
        <w:t>Republicans also are using the fact that the documents are being kept secret to accuse the administration of withholding information.</w:t>
      </w:r>
    </w:p>
    <w:p w:rsidR="00D72C04" w:rsidRPr="009A1BA3" w:rsidRDefault="00D72C04" w:rsidP="00D72C04">
      <w:pPr>
        <w:rPr>
          <w:sz w:val="14"/>
        </w:rPr>
      </w:pPr>
      <w:r w:rsidRPr="00322E82">
        <w:rPr>
          <w:u w:val="single"/>
        </w:rPr>
        <w:t xml:space="preserve">As the “side deals” argument gained traction in GOP circles, </w:t>
      </w:r>
      <w:r w:rsidRPr="00322E82">
        <w:rPr>
          <w:rStyle w:val="Emphasis"/>
        </w:rPr>
        <w:t>administration</w:t>
      </w:r>
      <w:r w:rsidRPr="00322E82">
        <w:rPr>
          <w:u w:val="single"/>
        </w:rPr>
        <w:t xml:space="preserve"> officials </w:t>
      </w:r>
      <w:r w:rsidRPr="00322E82">
        <w:rPr>
          <w:rStyle w:val="Emphasis"/>
        </w:rPr>
        <w:t>stepped up</w:t>
      </w:r>
      <w:r w:rsidRPr="00322E82">
        <w:rPr>
          <w:u w:val="single"/>
        </w:rPr>
        <w:t xml:space="preserve"> their effort to </w:t>
      </w:r>
      <w:r w:rsidRPr="00472E31">
        <w:rPr>
          <w:rStyle w:val="Emphasis"/>
        </w:rPr>
        <w:t>fight back.</w:t>
      </w:r>
      <w:r w:rsidRPr="009A1BA3">
        <w:rPr>
          <w:sz w:val="14"/>
        </w:rPr>
        <w:t xml:space="preserve">  </w:t>
      </w:r>
    </w:p>
    <w:p w:rsidR="00D72C04" w:rsidRPr="009A1BA3" w:rsidRDefault="00D72C04" w:rsidP="00D72C04">
      <w:pPr>
        <w:rPr>
          <w:sz w:val="14"/>
        </w:rPr>
      </w:pPr>
      <w:r w:rsidRPr="009A1BA3">
        <w:rPr>
          <w:sz w:val="14"/>
        </w:rPr>
        <w:t>“</w:t>
      </w:r>
      <w:r w:rsidRPr="00322E82">
        <w:rPr>
          <w:u w:val="single"/>
        </w:rPr>
        <w:t>I know there has been a suggestion by some Republicans that there are some agreements that were cut off to the side</w:t>
      </w:r>
      <w:r w:rsidRPr="009A1BA3">
        <w:rPr>
          <w:sz w:val="14"/>
        </w:rPr>
        <w:t>,” press secretary Josh Earnest said Wednesday. “</w:t>
      </w:r>
      <w:r w:rsidRPr="00322E82">
        <w:rPr>
          <w:u w:val="single"/>
        </w:rPr>
        <w:t>The fact is, this is a critical part of the agreement</w:t>
      </w:r>
      <w:r w:rsidRPr="009A1BA3">
        <w:rPr>
          <w:sz w:val="14"/>
        </w:rPr>
        <w:t>.”</w:t>
      </w:r>
    </w:p>
    <w:p w:rsidR="00D72C04" w:rsidRPr="009A1BA3" w:rsidRDefault="00D72C04" w:rsidP="00D72C04">
      <w:pPr>
        <w:rPr>
          <w:sz w:val="14"/>
        </w:rPr>
      </w:pPr>
      <w:r w:rsidRPr="00322E82">
        <w:rPr>
          <w:u w:val="single"/>
        </w:rPr>
        <w:t>The White House</w:t>
      </w:r>
      <w:r w:rsidRPr="009A1BA3">
        <w:rPr>
          <w:sz w:val="14"/>
        </w:rPr>
        <w:t xml:space="preserve"> also </w:t>
      </w:r>
      <w:r w:rsidRPr="00C51513">
        <w:rPr>
          <w:u w:val="single"/>
        </w:rPr>
        <w:t xml:space="preserve">took to </w:t>
      </w:r>
      <w:proofErr w:type="gramStart"/>
      <w:r w:rsidRPr="00C51513">
        <w:rPr>
          <w:u w:val="single"/>
        </w:rPr>
        <w:t>Twitter</w:t>
      </w:r>
      <w:proofErr w:type="gramEnd"/>
      <w:r w:rsidRPr="00C51513">
        <w:rPr>
          <w:u w:val="single"/>
        </w:rPr>
        <w:t xml:space="preserve"> to rebut GOP claims</w:t>
      </w:r>
      <w:r w:rsidRPr="009A1BA3">
        <w:rPr>
          <w:sz w:val="14"/>
        </w:rPr>
        <w:t xml:space="preserve">. </w:t>
      </w:r>
    </w:p>
    <w:p w:rsidR="00D72C04" w:rsidRPr="009A1BA3" w:rsidRDefault="00D72C04" w:rsidP="00D72C04">
      <w:pPr>
        <w:rPr>
          <w:sz w:val="14"/>
        </w:rPr>
      </w:pPr>
      <w:r w:rsidRPr="009A1BA3">
        <w:rPr>
          <w:sz w:val="14"/>
        </w:rPr>
        <w:t>“</w:t>
      </w:r>
      <w:r w:rsidRPr="00C51513">
        <w:rPr>
          <w:u w:val="single"/>
        </w:rPr>
        <w:t xml:space="preserve">There's </w:t>
      </w:r>
      <w:r w:rsidRPr="00741E0B">
        <w:rPr>
          <w:rStyle w:val="Emphasis"/>
        </w:rPr>
        <w:t>no ‘secret’ or ‘side’ deal</w:t>
      </w:r>
      <w:r w:rsidRPr="00C51513">
        <w:rPr>
          <w:u w:val="single"/>
        </w:rPr>
        <w:t xml:space="preserve"> with Iran. Congress has everything we have on the</w:t>
      </w:r>
      <w:r w:rsidRPr="009A1BA3">
        <w:rPr>
          <w:sz w:val="14"/>
        </w:rPr>
        <w:t xml:space="preserve"> #</w:t>
      </w:r>
      <w:proofErr w:type="spellStart"/>
      <w:r w:rsidRPr="00C51513">
        <w:rPr>
          <w:u w:val="single"/>
        </w:rPr>
        <w:t>IranDeal</w:t>
      </w:r>
      <w:proofErr w:type="spellEnd"/>
      <w:r w:rsidRPr="009A1BA3">
        <w:rPr>
          <w:sz w:val="14"/>
        </w:rPr>
        <w:t>” read one tweet on @</w:t>
      </w:r>
      <w:proofErr w:type="spellStart"/>
      <w:r w:rsidRPr="009A1BA3">
        <w:rPr>
          <w:sz w:val="14"/>
        </w:rPr>
        <w:t>TheIranDeal</w:t>
      </w:r>
      <w:proofErr w:type="spellEnd"/>
      <w:r w:rsidRPr="009A1BA3">
        <w:rPr>
          <w:sz w:val="14"/>
        </w:rPr>
        <w:t xml:space="preserve"> account, </w:t>
      </w:r>
      <w:r w:rsidRPr="00C51513">
        <w:rPr>
          <w:u w:val="single"/>
        </w:rPr>
        <w:t xml:space="preserve">set up by the </w:t>
      </w:r>
      <w:r w:rsidRPr="00741E0B">
        <w:rPr>
          <w:rStyle w:val="Emphasis"/>
        </w:rPr>
        <w:t>White House</w:t>
      </w:r>
      <w:r w:rsidRPr="00C51513">
        <w:rPr>
          <w:u w:val="single"/>
        </w:rPr>
        <w:t xml:space="preserve"> to </w:t>
      </w:r>
      <w:r w:rsidRPr="00741E0B">
        <w:rPr>
          <w:rStyle w:val="Emphasis"/>
        </w:rPr>
        <w:t>sell the agreement</w:t>
      </w:r>
      <w:r w:rsidRPr="00C51513">
        <w:rPr>
          <w:u w:val="single"/>
        </w:rPr>
        <w:t xml:space="preserve"> to the public</w:t>
      </w:r>
      <w:r w:rsidRPr="009A1BA3">
        <w:rPr>
          <w:sz w:val="14"/>
        </w:rPr>
        <w:t xml:space="preserve">. </w:t>
      </w:r>
    </w:p>
    <w:p w:rsidR="00D72C04" w:rsidRPr="009A1BA3" w:rsidRDefault="00D72C04" w:rsidP="00D72C04">
      <w:pPr>
        <w:rPr>
          <w:sz w:val="14"/>
        </w:rPr>
      </w:pPr>
      <w:r w:rsidRPr="009A1BA3">
        <w:rPr>
          <w:sz w:val="14"/>
        </w:rPr>
        <w:t>“</w:t>
      </w:r>
      <w:r w:rsidRPr="00C51513">
        <w:rPr>
          <w:u w:val="single"/>
        </w:rPr>
        <w:t xml:space="preserve">Lots of </w:t>
      </w:r>
      <w:r w:rsidRPr="00741E0B">
        <w:rPr>
          <w:rStyle w:val="Emphasis"/>
        </w:rPr>
        <w:t>misperceptions</w:t>
      </w:r>
      <w:r w:rsidRPr="00C51513">
        <w:rPr>
          <w:u w:val="single"/>
        </w:rPr>
        <w:t xml:space="preserve"> re the #</w:t>
      </w:r>
      <w:proofErr w:type="spellStart"/>
      <w:r w:rsidRPr="00C51513">
        <w:rPr>
          <w:u w:val="single"/>
        </w:rPr>
        <w:t>IranDeal</w:t>
      </w:r>
      <w:proofErr w:type="spellEnd"/>
      <w:r w:rsidRPr="009A1BA3">
        <w:rPr>
          <w:sz w:val="14"/>
        </w:rPr>
        <w:t>,” National Security Adviser Susan Rice tweeted. “</w:t>
      </w:r>
      <w:r w:rsidRPr="00C51513">
        <w:rPr>
          <w:u w:val="single"/>
        </w:rPr>
        <w:t>This is a good deal that should be judged on its merits, not distortions</w:t>
      </w:r>
      <w:r w:rsidRPr="009A1BA3">
        <w:rPr>
          <w:sz w:val="14"/>
        </w:rPr>
        <w:t xml:space="preserve">.” </w:t>
      </w:r>
    </w:p>
    <w:p w:rsidR="00D72C04" w:rsidRPr="009A1BA3" w:rsidRDefault="00D72C04" w:rsidP="00D72C04">
      <w:pPr>
        <w:rPr>
          <w:sz w:val="14"/>
        </w:rPr>
      </w:pPr>
      <w:r w:rsidRPr="00C51513">
        <w:rPr>
          <w:u w:val="single"/>
        </w:rPr>
        <w:t>Administration officials say</w:t>
      </w:r>
      <w:r w:rsidRPr="009A1BA3">
        <w:rPr>
          <w:sz w:val="14"/>
        </w:rPr>
        <w:t xml:space="preserve"> the </w:t>
      </w:r>
      <w:r w:rsidRPr="00C51513">
        <w:rPr>
          <w:u w:val="single"/>
        </w:rPr>
        <w:t xml:space="preserve">Iran-IAEA agreements aren’t side deals, but </w:t>
      </w:r>
      <w:r w:rsidRPr="00C51513">
        <w:rPr>
          <w:rStyle w:val="Emphasis"/>
        </w:rPr>
        <w:t>standard practice</w:t>
      </w:r>
      <w:r w:rsidRPr="00C51513">
        <w:rPr>
          <w:u w:val="single"/>
        </w:rPr>
        <w:t xml:space="preserve"> in crafting arms-control pacts.</w:t>
      </w:r>
    </w:p>
    <w:p w:rsidR="00D72C04" w:rsidRPr="009A1BA3" w:rsidRDefault="00D72C04" w:rsidP="00D72C04">
      <w:pPr>
        <w:rPr>
          <w:sz w:val="14"/>
        </w:rPr>
      </w:pPr>
      <w:r w:rsidRPr="009A1BA3">
        <w:rPr>
          <w:sz w:val="14"/>
        </w:rPr>
        <w:t>Yet the administration’s initial response to the GOP arguments was muddled.</w:t>
      </w:r>
    </w:p>
    <w:p w:rsidR="00D72C04" w:rsidRPr="009A1BA3" w:rsidRDefault="00D72C04" w:rsidP="00D72C04">
      <w:pPr>
        <w:rPr>
          <w:sz w:val="14"/>
        </w:rPr>
      </w:pPr>
      <w:r w:rsidRPr="009A1BA3">
        <w:rPr>
          <w:sz w:val="14"/>
        </w:rPr>
        <w:t xml:space="preserve">While State Department spokesman John Kirby on Wednesday said </w:t>
      </w:r>
      <w:r w:rsidRPr="00472E31">
        <w:rPr>
          <w:u w:val="single"/>
        </w:rPr>
        <w:t xml:space="preserve">there were </w:t>
      </w:r>
      <w:r w:rsidRPr="00741E0B">
        <w:rPr>
          <w:rStyle w:val="Emphasis"/>
        </w:rPr>
        <w:t>no “side deals”</w:t>
      </w:r>
      <w:r w:rsidRPr="00472E31">
        <w:rPr>
          <w:u w:val="single"/>
        </w:rPr>
        <w:t xml:space="preserve"> and that the IAEA arrangements were normal</w:t>
      </w:r>
      <w:r w:rsidRPr="009A1BA3">
        <w:rPr>
          <w:sz w:val="14"/>
        </w:rPr>
        <w:t>, Rice described the arrangement as an agreement between Iran and the IAEA.</w:t>
      </w:r>
    </w:p>
    <w:p w:rsidR="00D72C04" w:rsidRPr="009A1BA3" w:rsidRDefault="00D72C04" w:rsidP="00D72C04">
      <w:pPr>
        <w:rPr>
          <w:sz w:val="14"/>
        </w:rPr>
      </w:pPr>
      <w:r w:rsidRPr="009A1BA3">
        <w:rPr>
          <w:sz w:val="14"/>
        </w:rPr>
        <w:t xml:space="preserve">She hastened to add that the deals were not secret, that the administration new their contents and were “satisfied” with them. She also pledged administration officials would hold classified briefings for lawmakers on the details. </w:t>
      </w:r>
    </w:p>
    <w:p w:rsidR="00D72C04" w:rsidRPr="009A1BA3" w:rsidRDefault="00D72C04" w:rsidP="00D72C04">
      <w:pPr>
        <w:rPr>
          <w:sz w:val="14"/>
        </w:rPr>
      </w:pPr>
    </w:p>
    <w:p w:rsidR="00D72C04" w:rsidRDefault="00E502BB" w:rsidP="00E502BB">
      <w:pPr>
        <w:pStyle w:val="Heading3"/>
      </w:pPr>
      <w:r>
        <w:lastRenderedPageBreak/>
        <w:t xml:space="preserve">2nc – at: </w:t>
      </w:r>
      <w:proofErr w:type="spellStart"/>
      <w:r>
        <w:t>uq</w:t>
      </w:r>
      <w:proofErr w:type="spellEnd"/>
      <w:r>
        <w:t xml:space="preserve"> </w:t>
      </w:r>
      <w:proofErr w:type="spellStart"/>
      <w:r>
        <w:t>owhelms</w:t>
      </w:r>
      <w:proofErr w:type="spellEnd"/>
      <w:r>
        <w:t xml:space="preserve"> link</w:t>
      </w:r>
    </w:p>
    <w:p w:rsidR="006F2AFC" w:rsidRPr="009A1BA3" w:rsidRDefault="006F2AFC" w:rsidP="006F2AFC">
      <w:pPr>
        <w:rPr>
          <w:sz w:val="14"/>
        </w:rPr>
      </w:pPr>
    </w:p>
    <w:p w:rsidR="009937F5" w:rsidRDefault="009937F5" w:rsidP="009937F5">
      <w:pPr>
        <w:pStyle w:val="Heading4"/>
        <w:rPr>
          <w:rStyle w:val="Style13ptBold"/>
          <w:b/>
        </w:rPr>
      </w:pPr>
      <w:r>
        <w:rPr>
          <w:rStyle w:val="Style13ptBold"/>
          <w:b/>
        </w:rPr>
        <w:t>Obama’s margin for error is thin—only aggressive lobbying will ensure passage</w:t>
      </w:r>
    </w:p>
    <w:p w:rsidR="009937F5" w:rsidRPr="009A1BA3" w:rsidRDefault="009937F5" w:rsidP="009937F5">
      <w:pPr>
        <w:rPr>
          <w:rStyle w:val="Style13ptBold"/>
          <w:b w:val="0"/>
          <w:sz w:val="14"/>
        </w:rPr>
      </w:pPr>
      <w:r>
        <w:rPr>
          <w:rStyle w:val="Style13ptBold"/>
        </w:rPr>
        <w:t>French 7/16</w:t>
      </w:r>
      <w:r w:rsidRPr="009A1BA3">
        <w:rPr>
          <w:rStyle w:val="Style13ptBold"/>
          <w:b w:val="0"/>
          <w:sz w:val="14"/>
        </w:rPr>
        <w:t xml:space="preserve">/15 – Congress reporter for POLITICO (Lauren, Nancy Pelosi voices ‘strong support’ for Iran deal, Politico, </w:t>
      </w:r>
      <w:hyperlink r:id="rId10" w:history="1">
        <w:r w:rsidRPr="009A1BA3">
          <w:rPr>
            <w:rStyle w:val="Hyperlink"/>
            <w:sz w:val="14"/>
          </w:rPr>
          <w:t>http://www.politico.com/story/2015/07/iran-deal-nancy-pelosi-supports-120224.html)//JJ</w:t>
        </w:r>
      </w:hyperlink>
    </w:p>
    <w:p w:rsidR="009937F5" w:rsidRPr="009A1BA3" w:rsidRDefault="009937F5" w:rsidP="009937F5">
      <w:pPr>
        <w:rPr>
          <w:rStyle w:val="Style13ptBold"/>
          <w:b w:val="0"/>
          <w:sz w:val="14"/>
        </w:rPr>
      </w:pPr>
      <w:r w:rsidRPr="009A1BA3">
        <w:rPr>
          <w:rStyle w:val="Style13ptBold"/>
          <w:b w:val="0"/>
          <w:sz w:val="14"/>
        </w:rPr>
        <w:t xml:space="preserve">House </w:t>
      </w:r>
      <w:r w:rsidRPr="00551EEB">
        <w:rPr>
          <w:rStyle w:val="Style13ptBold"/>
          <w:b w:val="0"/>
          <w:u w:val="single"/>
        </w:rPr>
        <w:t xml:space="preserve">Democratic leaders are increasingly confident they </w:t>
      </w:r>
      <w:r w:rsidRPr="00551EEB">
        <w:rPr>
          <w:rStyle w:val="Emphasis"/>
        </w:rPr>
        <w:t>have the votes necessary</w:t>
      </w:r>
      <w:r w:rsidRPr="00551EEB">
        <w:rPr>
          <w:rStyle w:val="Style13ptBold"/>
          <w:b w:val="0"/>
          <w:u w:val="single"/>
        </w:rPr>
        <w:t xml:space="preserve"> to sustain any presidential veto</w:t>
      </w:r>
      <w:r w:rsidRPr="009A1BA3">
        <w:rPr>
          <w:rStyle w:val="Style13ptBold"/>
          <w:b w:val="0"/>
          <w:sz w:val="14"/>
        </w:rPr>
        <w:t xml:space="preserve"> of GOP-backed legislation that would effectively scuttle the Iran nuclear deal.</w:t>
      </w:r>
    </w:p>
    <w:p w:rsidR="009937F5" w:rsidRPr="009A1BA3" w:rsidRDefault="009937F5" w:rsidP="009937F5">
      <w:pPr>
        <w:rPr>
          <w:rStyle w:val="Style13ptBold"/>
          <w:b w:val="0"/>
          <w:sz w:val="14"/>
        </w:rPr>
      </w:pPr>
      <w:r w:rsidRPr="00551EEB">
        <w:rPr>
          <w:rStyle w:val="Style13ptBold"/>
          <w:b w:val="0"/>
          <w:u w:val="single"/>
        </w:rPr>
        <w:t xml:space="preserve">Despite some lingering skepticism in parts of the caucus, leadership sources pointed to the </w:t>
      </w:r>
      <w:r w:rsidRPr="00551EEB">
        <w:rPr>
          <w:rStyle w:val="Emphasis"/>
        </w:rPr>
        <w:t xml:space="preserve">152 Democrats already on </w:t>
      </w:r>
      <w:r w:rsidRPr="00551EEB">
        <w:rPr>
          <w:rStyle w:val="Style13ptBold"/>
          <w:b w:val="0"/>
          <w:u w:val="single"/>
        </w:rPr>
        <w:t>the record supporting</w:t>
      </w:r>
      <w:r w:rsidRPr="009A1BA3">
        <w:rPr>
          <w:rStyle w:val="Style13ptBold"/>
          <w:b w:val="0"/>
          <w:sz w:val="14"/>
        </w:rPr>
        <w:t xml:space="preserve"> the earlier framework of </w:t>
      </w:r>
      <w:r w:rsidRPr="00551EEB">
        <w:rPr>
          <w:rStyle w:val="Style13ptBold"/>
          <w:b w:val="0"/>
          <w:u w:val="single"/>
        </w:rPr>
        <w:t>the nuclear deal</w:t>
      </w:r>
      <w:r w:rsidRPr="009A1BA3">
        <w:rPr>
          <w:rStyle w:val="Style13ptBold"/>
          <w:b w:val="0"/>
          <w:sz w:val="14"/>
        </w:rPr>
        <w:t xml:space="preserve"> as evidence that </w:t>
      </w:r>
      <w:r w:rsidRPr="00551EEB">
        <w:rPr>
          <w:rStyle w:val="Style13ptBold"/>
          <w:b w:val="0"/>
          <w:u w:val="single"/>
        </w:rPr>
        <w:t>House Democrats will likely do their part to keep President Barack Obama’s</w:t>
      </w:r>
      <w:r w:rsidRPr="009A1BA3">
        <w:rPr>
          <w:rStyle w:val="Style13ptBold"/>
          <w:b w:val="0"/>
          <w:sz w:val="14"/>
        </w:rPr>
        <w:t xml:space="preserve"> landmark nonproliferation </w:t>
      </w:r>
      <w:r w:rsidRPr="00551EEB">
        <w:rPr>
          <w:rStyle w:val="Style13ptBold"/>
          <w:b w:val="0"/>
          <w:u w:val="single"/>
        </w:rPr>
        <w:t>deal alive</w:t>
      </w:r>
      <w:r w:rsidRPr="009A1BA3">
        <w:rPr>
          <w:rStyle w:val="Style13ptBold"/>
          <w:b w:val="0"/>
          <w:sz w:val="14"/>
        </w:rPr>
        <w:t>.</w:t>
      </w:r>
    </w:p>
    <w:p w:rsidR="009937F5" w:rsidRPr="009A1BA3" w:rsidRDefault="009937F5" w:rsidP="009937F5">
      <w:pPr>
        <w:rPr>
          <w:rStyle w:val="Style13ptBold"/>
          <w:b w:val="0"/>
          <w:sz w:val="14"/>
        </w:rPr>
      </w:pPr>
      <w:r w:rsidRPr="009A1BA3">
        <w:rPr>
          <w:rStyle w:val="Style13ptBold"/>
          <w:b w:val="0"/>
          <w:sz w:val="14"/>
        </w:rPr>
        <w:t xml:space="preserve">House Minority Leader Nancy </w:t>
      </w:r>
      <w:r w:rsidRPr="00551EEB">
        <w:rPr>
          <w:rStyle w:val="Emphasis"/>
        </w:rPr>
        <w:t>Pelosi</w:t>
      </w:r>
      <w:r w:rsidRPr="009A1BA3">
        <w:rPr>
          <w:rStyle w:val="Style13ptBold"/>
          <w:b w:val="0"/>
          <w:sz w:val="14"/>
        </w:rPr>
        <w:t xml:space="preserve">, who </w:t>
      </w:r>
      <w:r w:rsidRPr="00551EEB">
        <w:rPr>
          <w:rStyle w:val="Style13ptBold"/>
          <w:b w:val="0"/>
          <w:u w:val="single"/>
        </w:rPr>
        <w:t>wields significant influence in the caucus</w:t>
      </w:r>
      <w:r w:rsidRPr="009A1BA3">
        <w:rPr>
          <w:rStyle w:val="Style13ptBold"/>
          <w:b w:val="0"/>
          <w:sz w:val="14"/>
        </w:rPr>
        <w:t xml:space="preserve">, on Thursday </w:t>
      </w:r>
      <w:r w:rsidRPr="00551EEB">
        <w:rPr>
          <w:rStyle w:val="Style13ptBold"/>
          <w:b w:val="0"/>
          <w:u w:val="single"/>
        </w:rPr>
        <w:t>announced her “</w:t>
      </w:r>
      <w:r w:rsidRPr="00551EEB">
        <w:rPr>
          <w:rStyle w:val="Emphasis"/>
        </w:rPr>
        <w:t>strong support</w:t>
      </w:r>
      <w:r w:rsidRPr="00551EEB">
        <w:rPr>
          <w:rStyle w:val="Style13ptBold"/>
          <w:b w:val="0"/>
          <w:u w:val="single"/>
        </w:rPr>
        <w:t>” for the deal</w:t>
      </w:r>
      <w:r w:rsidRPr="009A1BA3">
        <w:rPr>
          <w:rStyle w:val="Style13ptBold"/>
          <w:b w:val="0"/>
          <w:sz w:val="14"/>
        </w:rPr>
        <w:t>.</w:t>
      </w:r>
    </w:p>
    <w:p w:rsidR="009937F5" w:rsidRPr="009A1BA3" w:rsidRDefault="009937F5" w:rsidP="009937F5">
      <w:pPr>
        <w:rPr>
          <w:rStyle w:val="Style13ptBold"/>
          <w:b w:val="0"/>
          <w:sz w:val="14"/>
        </w:rPr>
      </w:pPr>
      <w:r w:rsidRPr="009A1BA3">
        <w:rPr>
          <w:rStyle w:val="Style13ptBold"/>
          <w:b w:val="0"/>
          <w:sz w:val="14"/>
        </w:rPr>
        <w:t>“A nuclear Iran is unacceptable to the United States, to the world and, in particular, to Israel,” the California Democrat said. The deal is “intensifying our vigilance over every aspect of the entire Iranian nuclear program.”</w:t>
      </w:r>
    </w:p>
    <w:p w:rsidR="009937F5" w:rsidRPr="009A1BA3" w:rsidRDefault="009937F5" w:rsidP="009937F5">
      <w:pPr>
        <w:rPr>
          <w:rStyle w:val="Style13ptBold"/>
          <w:b w:val="0"/>
          <w:sz w:val="14"/>
        </w:rPr>
      </w:pPr>
      <w:r w:rsidRPr="00551EEB">
        <w:rPr>
          <w:rStyle w:val="Style13ptBold"/>
          <w:b w:val="0"/>
          <w:u w:val="single"/>
        </w:rPr>
        <w:t xml:space="preserve">Keeping House Democrats on board could end up being the </w:t>
      </w:r>
      <w:r w:rsidRPr="00551EEB">
        <w:rPr>
          <w:rStyle w:val="Emphasis"/>
        </w:rPr>
        <w:t>easiest sales pitch White House has to make</w:t>
      </w:r>
      <w:r w:rsidRPr="009A1BA3">
        <w:rPr>
          <w:rStyle w:val="Style13ptBold"/>
          <w:b w:val="0"/>
          <w:sz w:val="14"/>
        </w:rPr>
        <w:t xml:space="preserve"> when it comes to Iran.</w:t>
      </w:r>
    </w:p>
    <w:p w:rsidR="009937F5" w:rsidRPr="009A1BA3" w:rsidRDefault="009937F5" w:rsidP="009937F5">
      <w:pPr>
        <w:rPr>
          <w:rStyle w:val="Style13ptBold"/>
          <w:b w:val="0"/>
          <w:sz w:val="14"/>
        </w:rPr>
      </w:pPr>
      <w:r w:rsidRPr="009A1BA3">
        <w:rPr>
          <w:rStyle w:val="Style13ptBold"/>
          <w:b w:val="0"/>
          <w:sz w:val="14"/>
        </w:rPr>
        <w:t>Congressional Republicans are denouncing the deal — which would stop the growth of Iran’s nuclear facilities while lifting a series of sanctions — as inadequate. Republicans are planning to move ahead with disapproval legislation after a 60-day review period — a measure Obama has already pledged to veto as it would essentially stop the accord from going forward.</w:t>
      </w:r>
    </w:p>
    <w:p w:rsidR="009937F5" w:rsidRPr="009A1BA3" w:rsidRDefault="009937F5" w:rsidP="009937F5">
      <w:pPr>
        <w:rPr>
          <w:rStyle w:val="Style13ptBold"/>
          <w:b w:val="0"/>
          <w:sz w:val="14"/>
        </w:rPr>
      </w:pPr>
      <w:r w:rsidRPr="009A1BA3">
        <w:rPr>
          <w:rStyle w:val="Style13ptBold"/>
          <w:b w:val="0"/>
          <w:sz w:val="14"/>
        </w:rPr>
        <w:t xml:space="preserve">That means </w:t>
      </w:r>
      <w:r w:rsidRPr="00551EEB">
        <w:rPr>
          <w:rStyle w:val="Style13ptBold"/>
          <w:b w:val="0"/>
          <w:u w:val="single"/>
        </w:rPr>
        <w:t>Obama would need Democrats in both chambers to sustain his veto — or the agreement dies</w:t>
      </w:r>
      <w:r w:rsidRPr="009A1BA3">
        <w:rPr>
          <w:rStyle w:val="Style13ptBold"/>
          <w:b w:val="0"/>
          <w:sz w:val="14"/>
        </w:rPr>
        <w:t xml:space="preserve">. In the Senate, </w:t>
      </w:r>
      <w:r w:rsidRPr="00551EEB">
        <w:rPr>
          <w:rStyle w:val="Style13ptBold"/>
          <w:b w:val="0"/>
          <w:u w:val="single"/>
        </w:rPr>
        <w:t xml:space="preserve">the White House can </w:t>
      </w:r>
      <w:r w:rsidRPr="00551EEB">
        <w:rPr>
          <w:rStyle w:val="Emphasis"/>
        </w:rPr>
        <w:t>lose no more than 12 Democrats</w:t>
      </w:r>
      <w:r w:rsidRPr="009A1BA3">
        <w:rPr>
          <w:sz w:val="14"/>
        </w:rPr>
        <w:t xml:space="preserve"> from the 46-member caucus.</w:t>
      </w:r>
    </w:p>
    <w:p w:rsidR="009937F5" w:rsidRPr="009A1BA3" w:rsidRDefault="009937F5" w:rsidP="009937F5">
      <w:pPr>
        <w:rPr>
          <w:rStyle w:val="Style13ptBold"/>
          <w:b w:val="0"/>
          <w:sz w:val="14"/>
        </w:rPr>
      </w:pPr>
      <w:r w:rsidRPr="00887292">
        <w:rPr>
          <w:rStyle w:val="StyleUnderline"/>
        </w:rPr>
        <w:t>The</w:t>
      </w:r>
      <w:r w:rsidRPr="009A1BA3">
        <w:rPr>
          <w:rStyle w:val="Style13ptBold"/>
          <w:b w:val="0"/>
          <w:sz w:val="14"/>
        </w:rPr>
        <w:t xml:space="preserve"> </w:t>
      </w:r>
      <w:r w:rsidRPr="00551EEB">
        <w:rPr>
          <w:rStyle w:val="Style13ptBold"/>
          <w:b w:val="0"/>
          <w:u w:val="single"/>
        </w:rPr>
        <w:t>numbers in the House are harder to pin down</w:t>
      </w:r>
      <w:r w:rsidRPr="009A1BA3">
        <w:rPr>
          <w:rStyle w:val="Style13ptBold"/>
          <w:b w:val="0"/>
          <w:sz w:val="14"/>
        </w:rPr>
        <w:t xml:space="preserve"> </w:t>
      </w:r>
      <w:r w:rsidRPr="00887292">
        <w:rPr>
          <w:rStyle w:val="StyleUnderline"/>
        </w:rPr>
        <w:t>exactly</w:t>
      </w:r>
      <w:r w:rsidRPr="009A1BA3">
        <w:rPr>
          <w:rStyle w:val="Style13ptBold"/>
          <w:b w:val="0"/>
          <w:sz w:val="14"/>
        </w:rPr>
        <w:t xml:space="preserve">. </w:t>
      </w:r>
      <w:r w:rsidRPr="00673CDA">
        <w:rPr>
          <w:rStyle w:val="Emphasis"/>
        </w:rPr>
        <w:t>Despite the support of high-profile members like Pelosi and</w:t>
      </w:r>
      <w:r w:rsidRPr="009A1BA3">
        <w:rPr>
          <w:rStyle w:val="Style13ptBold"/>
          <w:b w:val="0"/>
          <w:sz w:val="14"/>
        </w:rPr>
        <w:t xml:space="preserve"> Illinois Rep. Jan </w:t>
      </w:r>
      <w:r w:rsidRPr="00673CDA">
        <w:rPr>
          <w:rStyle w:val="Emphasis"/>
        </w:rPr>
        <w:t>Schakowsky, the margins would be close — mostly because Democrats hold so few seats.</w:t>
      </w:r>
    </w:p>
    <w:p w:rsidR="009937F5" w:rsidRPr="009A1BA3" w:rsidRDefault="009937F5" w:rsidP="009937F5">
      <w:pPr>
        <w:rPr>
          <w:rStyle w:val="Style13ptBold"/>
          <w:b w:val="0"/>
          <w:sz w:val="14"/>
        </w:rPr>
      </w:pPr>
      <w:r w:rsidRPr="009A1BA3">
        <w:rPr>
          <w:rStyle w:val="Style13ptBold"/>
          <w:b w:val="0"/>
          <w:sz w:val="14"/>
        </w:rPr>
        <w:t xml:space="preserve">So </w:t>
      </w:r>
      <w:r w:rsidRPr="00551EEB">
        <w:rPr>
          <w:rStyle w:val="Style13ptBold"/>
          <w:b w:val="0"/>
          <w:u w:val="single"/>
        </w:rPr>
        <w:t>the White House is doing its best to avoid any surprises this fall</w:t>
      </w:r>
      <w:r w:rsidRPr="009A1BA3">
        <w:rPr>
          <w:rStyle w:val="Style13ptBold"/>
          <w:b w:val="0"/>
          <w:sz w:val="14"/>
        </w:rPr>
        <w:t xml:space="preserve">, when the disapproval resolution is expected to start moving. </w:t>
      </w:r>
      <w:r w:rsidRPr="00551EEB">
        <w:rPr>
          <w:rStyle w:val="Style13ptBold"/>
          <w:b w:val="0"/>
          <w:u w:val="single"/>
        </w:rPr>
        <w:t xml:space="preserve">Obama has already started </w:t>
      </w:r>
      <w:r w:rsidRPr="00551EEB">
        <w:rPr>
          <w:rStyle w:val="Emphasis"/>
        </w:rPr>
        <w:t>aggressively lobbying members</w:t>
      </w:r>
      <w:r w:rsidRPr="009A1BA3">
        <w:rPr>
          <w:rStyle w:val="Style13ptBold"/>
          <w:b w:val="0"/>
          <w:sz w:val="14"/>
        </w:rPr>
        <w:t xml:space="preserve"> — a process that started before the nuclear agreement was even publicly announced.</w:t>
      </w:r>
    </w:p>
    <w:p w:rsidR="009937F5" w:rsidRPr="009A1BA3" w:rsidRDefault="009937F5" w:rsidP="009937F5">
      <w:pPr>
        <w:rPr>
          <w:rStyle w:val="Style13ptBold"/>
          <w:b w:val="0"/>
          <w:sz w:val="14"/>
        </w:rPr>
      </w:pPr>
      <w:r w:rsidRPr="00551EEB">
        <w:rPr>
          <w:rStyle w:val="Style13ptBold"/>
          <w:b w:val="0"/>
          <w:u w:val="single"/>
        </w:rPr>
        <w:t>Obama and Pelosi spoke</w:t>
      </w:r>
      <w:r w:rsidRPr="009A1BA3">
        <w:rPr>
          <w:rStyle w:val="Style13ptBold"/>
          <w:b w:val="0"/>
          <w:sz w:val="14"/>
        </w:rPr>
        <w:t xml:space="preserve"> by phone Monday night and other top </w:t>
      </w:r>
      <w:r w:rsidRPr="00551EEB">
        <w:rPr>
          <w:rStyle w:val="Style13ptBold"/>
          <w:b w:val="0"/>
          <w:u w:val="single"/>
        </w:rPr>
        <w:t>Obama</w:t>
      </w:r>
      <w:r w:rsidRPr="009A1BA3">
        <w:rPr>
          <w:rStyle w:val="Style13ptBold"/>
          <w:b w:val="0"/>
          <w:sz w:val="14"/>
        </w:rPr>
        <w:t xml:space="preserve"> administration officials </w:t>
      </w:r>
      <w:r w:rsidRPr="00551EEB">
        <w:rPr>
          <w:rStyle w:val="Style13ptBold"/>
          <w:b w:val="0"/>
          <w:u w:val="single"/>
        </w:rPr>
        <w:t xml:space="preserve">called Democrats who have been </w:t>
      </w:r>
      <w:r w:rsidRPr="00551EEB">
        <w:rPr>
          <w:rStyle w:val="Emphasis"/>
        </w:rPr>
        <w:t>active on Iran</w:t>
      </w:r>
      <w:r w:rsidRPr="009A1BA3">
        <w:rPr>
          <w:rStyle w:val="Style13ptBold"/>
          <w:b w:val="0"/>
          <w:sz w:val="14"/>
        </w:rPr>
        <w:t xml:space="preserve"> shortly after the final accord was made public.</w:t>
      </w:r>
    </w:p>
    <w:p w:rsidR="009937F5" w:rsidRPr="009A1BA3" w:rsidRDefault="009937F5" w:rsidP="009937F5">
      <w:pPr>
        <w:rPr>
          <w:rStyle w:val="Style13ptBold"/>
          <w:b w:val="0"/>
          <w:sz w:val="14"/>
        </w:rPr>
      </w:pPr>
      <w:r w:rsidRPr="009A1BA3">
        <w:rPr>
          <w:rStyle w:val="Style13ptBold"/>
          <w:b w:val="0"/>
          <w:sz w:val="14"/>
        </w:rPr>
        <w:t>The early effort paid off with Pelosi. The California Democrat announced Thursday her “strong support” for the deal — and said she would personally lobby her fellow House Democrats to back it. She’ll join an established pro-deal whip operation in the House that’s run by Schakowsky and Reps. Lloyd Doggett of Texas and David Price of North Carolina.</w:t>
      </w:r>
    </w:p>
    <w:p w:rsidR="009937F5" w:rsidRPr="009A1BA3" w:rsidRDefault="009937F5" w:rsidP="009937F5">
      <w:pPr>
        <w:rPr>
          <w:rStyle w:val="Style13ptBold"/>
          <w:b w:val="0"/>
          <w:sz w:val="14"/>
        </w:rPr>
      </w:pPr>
      <w:r w:rsidRPr="009A1BA3">
        <w:rPr>
          <w:rStyle w:val="Style13ptBold"/>
          <w:b w:val="0"/>
          <w:sz w:val="14"/>
        </w:rPr>
        <w:t>Schakowsky was among a group of nearly 15 Democratic lawmakers invited to the White House on Thursday for an early morning briefing on the deal. The Jewish lawmakers questioned administration officials about how much money Iran would have access to after sanctions were lifted, the timetables for inspections of Iranian nuclear sites and the details of an arms embargo.</w:t>
      </w:r>
    </w:p>
    <w:p w:rsidR="009937F5" w:rsidRPr="009A1BA3" w:rsidRDefault="009937F5" w:rsidP="009937F5">
      <w:pPr>
        <w:rPr>
          <w:rStyle w:val="Style13ptBold"/>
          <w:b w:val="0"/>
          <w:sz w:val="14"/>
        </w:rPr>
      </w:pPr>
      <w:r w:rsidRPr="009A1BA3">
        <w:rPr>
          <w:rStyle w:val="Style13ptBold"/>
          <w:b w:val="0"/>
          <w:sz w:val="14"/>
        </w:rPr>
        <w:t xml:space="preserve">“People felt that </w:t>
      </w:r>
      <w:r w:rsidRPr="00551EEB">
        <w:rPr>
          <w:rStyle w:val="Style13ptBold"/>
          <w:b w:val="0"/>
          <w:u w:val="single"/>
        </w:rPr>
        <w:t xml:space="preserve">the administration was more than </w:t>
      </w:r>
      <w:r w:rsidRPr="00551EEB">
        <w:rPr>
          <w:rStyle w:val="Emphasis"/>
        </w:rPr>
        <w:t>willing to spend whatever time is necessary</w:t>
      </w:r>
      <w:r w:rsidRPr="00551EEB">
        <w:rPr>
          <w:rStyle w:val="Style13ptBold"/>
          <w:b w:val="0"/>
          <w:u w:val="single"/>
        </w:rPr>
        <w:t xml:space="preserve"> to provide the assurances to the members</w:t>
      </w:r>
      <w:r w:rsidRPr="009A1BA3">
        <w:rPr>
          <w:rStyle w:val="Style13ptBold"/>
          <w:b w:val="0"/>
          <w:sz w:val="14"/>
        </w:rPr>
        <w:t xml:space="preserve"> and they understand that the Jewish members have a particular concern, which is a concern about the security of Israel,” Schakowsky said. “There were reassurances made there too. I think in general the feeling was that not only was that session satisfactory but </w:t>
      </w:r>
      <w:r w:rsidRPr="00551EEB">
        <w:rPr>
          <w:rStyle w:val="Style13ptBold"/>
          <w:b w:val="0"/>
          <w:u w:val="single"/>
        </w:rPr>
        <w:t xml:space="preserve">there is a willingness of the </w:t>
      </w:r>
      <w:r w:rsidRPr="00551EEB">
        <w:rPr>
          <w:rStyle w:val="Emphasis"/>
        </w:rPr>
        <w:t>administration to work with us</w:t>
      </w:r>
      <w:r w:rsidRPr="00551EEB">
        <w:rPr>
          <w:rStyle w:val="Style13ptBold"/>
          <w:b w:val="0"/>
          <w:u w:val="single"/>
        </w:rPr>
        <w:t xml:space="preserve"> to answer the concerns</w:t>
      </w:r>
      <w:r w:rsidRPr="009A1BA3">
        <w:rPr>
          <w:rStyle w:val="Style13ptBold"/>
          <w:b w:val="0"/>
          <w:sz w:val="14"/>
        </w:rPr>
        <w:t>.”</w:t>
      </w:r>
    </w:p>
    <w:p w:rsidR="00FA2673" w:rsidRPr="009A1BA3" w:rsidRDefault="00FA2673" w:rsidP="000A12B8">
      <w:pPr>
        <w:rPr>
          <w:sz w:val="14"/>
        </w:rPr>
      </w:pPr>
    </w:p>
    <w:p w:rsidR="000A12B8" w:rsidRDefault="0018682A" w:rsidP="00890D93">
      <w:pPr>
        <w:pStyle w:val="Heading3"/>
      </w:pPr>
      <w:r>
        <w:lastRenderedPageBreak/>
        <w:t xml:space="preserve">2nc – at: thumpers --- top </w:t>
      </w:r>
      <w:r w:rsidR="00890D93">
        <w:t>level</w:t>
      </w:r>
    </w:p>
    <w:p w:rsidR="00890D93" w:rsidRPr="009A1BA3" w:rsidRDefault="00890D93" w:rsidP="00890D93">
      <w:pPr>
        <w:rPr>
          <w:sz w:val="14"/>
        </w:rPr>
      </w:pPr>
    </w:p>
    <w:p w:rsidR="00890D93" w:rsidRDefault="00890D93" w:rsidP="00890D93">
      <w:pPr>
        <w:pStyle w:val="Heading4"/>
      </w:pPr>
      <w:r>
        <w:t xml:space="preserve">Iran is the </w:t>
      </w:r>
      <w:r>
        <w:rPr>
          <w:u w:val="single"/>
        </w:rPr>
        <w:t>top-priority</w:t>
      </w:r>
      <w:r>
        <w:t xml:space="preserve"> – that’s 1NC Fabian </w:t>
      </w:r>
      <w:r w:rsidR="00415D46">
        <w:t xml:space="preserve">– our </w:t>
      </w:r>
      <w:proofErr w:type="spellStart"/>
      <w:proofErr w:type="gramStart"/>
      <w:r w:rsidR="00415D46">
        <w:t>ev</w:t>
      </w:r>
      <w:proofErr w:type="spellEnd"/>
      <w:proofErr w:type="gramEnd"/>
      <w:r w:rsidR="00415D46">
        <w:t xml:space="preserve"> </w:t>
      </w:r>
      <w:r w:rsidR="00415D46">
        <w:rPr>
          <w:u w:val="single"/>
        </w:rPr>
        <w:t>assumes</w:t>
      </w:r>
      <w:r w:rsidR="00415D46">
        <w:t xml:space="preserve"> the thumpers and </w:t>
      </w:r>
      <w:r w:rsidR="00415D46">
        <w:rPr>
          <w:u w:val="single"/>
        </w:rPr>
        <w:t>prices them in</w:t>
      </w:r>
      <w:r w:rsidR="00415D46">
        <w:t xml:space="preserve"> with Obama’s current political capital </w:t>
      </w:r>
    </w:p>
    <w:p w:rsidR="0018682A" w:rsidRPr="009A1BA3" w:rsidRDefault="0018682A" w:rsidP="0018682A">
      <w:pPr>
        <w:rPr>
          <w:sz w:val="14"/>
        </w:rPr>
      </w:pPr>
    </w:p>
    <w:p w:rsidR="0018682A" w:rsidRDefault="0018682A" w:rsidP="0018682A">
      <w:pPr>
        <w:pStyle w:val="Heading4"/>
      </w:pPr>
      <w:r>
        <w:t>Iran deal is top of the docket</w:t>
      </w:r>
    </w:p>
    <w:p w:rsidR="0018682A" w:rsidRPr="009A1BA3" w:rsidRDefault="0018682A" w:rsidP="0018682A">
      <w:pPr>
        <w:rPr>
          <w:sz w:val="14"/>
        </w:rPr>
      </w:pPr>
      <w:r w:rsidRPr="005866E9">
        <w:rPr>
          <w:rStyle w:val="Style13ptBold"/>
        </w:rPr>
        <w:t xml:space="preserve">Byrnes and </w:t>
      </w:r>
      <w:proofErr w:type="spellStart"/>
      <w:r w:rsidRPr="005866E9">
        <w:rPr>
          <w:rStyle w:val="Style13ptBold"/>
        </w:rPr>
        <w:t>Kamisar</w:t>
      </w:r>
      <w:proofErr w:type="spellEnd"/>
      <w:r w:rsidRPr="005866E9">
        <w:rPr>
          <w:rStyle w:val="Style13ptBold"/>
        </w:rPr>
        <w:t xml:space="preserve"> 7/15</w:t>
      </w:r>
      <w:r w:rsidRPr="009A1BA3">
        <w:rPr>
          <w:sz w:val="14"/>
        </w:rPr>
        <w:t xml:space="preserve">, staff writer at The Hill, (Jesse and Ben, 7/15/15, Obama defends Iran deal, The Hill, </w:t>
      </w:r>
      <w:hyperlink r:id="rId11" w:history="1">
        <w:r w:rsidRPr="009A1BA3">
          <w:rPr>
            <w:rStyle w:val="Hyperlink"/>
            <w:sz w:val="14"/>
          </w:rPr>
          <w:t>http://thehill.com/homenews/administration/248028-obama-defends-iran-deal)//kap</w:t>
        </w:r>
      </w:hyperlink>
    </w:p>
    <w:p w:rsidR="0018682A" w:rsidRPr="00121189" w:rsidRDefault="0018682A" w:rsidP="0018682A">
      <w:pPr>
        <w:rPr>
          <w:rStyle w:val="StyleUnderline"/>
        </w:rPr>
      </w:pPr>
      <w:r w:rsidRPr="009A1BA3">
        <w:rPr>
          <w:sz w:val="14"/>
        </w:rPr>
        <w:t xml:space="preserve">President Obama on Wednesday </w:t>
      </w:r>
      <w:r w:rsidRPr="00112D9F">
        <w:rPr>
          <w:rStyle w:val="StyleUnderline"/>
        </w:rPr>
        <w:t>sought to defend his administration’s nuclear deal with Iran</w:t>
      </w:r>
      <w:r w:rsidRPr="009A1BA3">
        <w:rPr>
          <w:sz w:val="14"/>
        </w:rPr>
        <w:t xml:space="preserve">, suggesting </w:t>
      </w:r>
      <w:r w:rsidRPr="00121189">
        <w:rPr>
          <w:rStyle w:val="StyleUnderline"/>
        </w:rPr>
        <w:t xml:space="preserve">it was a historic opportunity that the </w:t>
      </w:r>
      <w:r w:rsidRPr="00242C33">
        <w:rPr>
          <w:rStyle w:val="StyleUnderline"/>
        </w:rPr>
        <w:t>U</w:t>
      </w:r>
      <w:r w:rsidRPr="009A1BA3">
        <w:rPr>
          <w:sz w:val="14"/>
        </w:rPr>
        <w:t xml:space="preserve">nited </w:t>
      </w:r>
      <w:r w:rsidRPr="00121189">
        <w:rPr>
          <w:rStyle w:val="StyleUnderline"/>
        </w:rPr>
        <w:t>S</w:t>
      </w:r>
      <w:r w:rsidRPr="009A1BA3">
        <w:rPr>
          <w:sz w:val="14"/>
        </w:rPr>
        <w:t xml:space="preserve">tates </w:t>
      </w:r>
      <w:r w:rsidRPr="00121189">
        <w:rPr>
          <w:rStyle w:val="StyleUnderline"/>
        </w:rPr>
        <w:t xml:space="preserve">should not pass up. </w:t>
      </w:r>
    </w:p>
    <w:p w:rsidR="0018682A" w:rsidRPr="009A1BA3" w:rsidRDefault="0018682A" w:rsidP="0018682A">
      <w:pPr>
        <w:rPr>
          <w:sz w:val="14"/>
        </w:rPr>
      </w:pPr>
      <w:r w:rsidRPr="009A1BA3">
        <w:rPr>
          <w:sz w:val="14"/>
        </w:rPr>
        <w:t>“It prevents the most serious threat — Iran obtaining a nuclear weapon, which would only make the other problems Iran may cause even worse,” Obama said during a press conference.</w:t>
      </w:r>
    </w:p>
    <w:p w:rsidR="0018682A" w:rsidRPr="009A1BA3" w:rsidRDefault="0018682A" w:rsidP="0018682A">
      <w:pPr>
        <w:rPr>
          <w:sz w:val="14"/>
        </w:rPr>
      </w:pPr>
      <w:r w:rsidRPr="009A1BA3">
        <w:rPr>
          <w:sz w:val="14"/>
        </w:rPr>
        <w:t xml:space="preserve">“If we don't choose wisely, I believe future generations will judge us harshly for letting this moment slip away,” Obama said in brief opening remarks. </w:t>
      </w:r>
    </w:p>
    <w:p w:rsidR="0018682A" w:rsidRPr="009A1BA3" w:rsidRDefault="0018682A" w:rsidP="0018682A">
      <w:pPr>
        <w:rPr>
          <w:sz w:val="14"/>
        </w:rPr>
      </w:pPr>
      <w:r w:rsidRPr="00112D9F">
        <w:rPr>
          <w:rStyle w:val="StyleUnderline"/>
        </w:rPr>
        <w:t>Obama outlined a litany of arguments for adopting the deal</w:t>
      </w:r>
      <w:r w:rsidRPr="009A1BA3">
        <w:rPr>
          <w:sz w:val="14"/>
        </w:rPr>
        <w:t>, saying it cuts off Iran's pathways to a bomb, provides “unprecedented, around-the-clock” international inspections to known sites and the entire supply chain and deters the threat of a nuclear Iran.</w:t>
      </w:r>
    </w:p>
    <w:p w:rsidR="0018682A" w:rsidRPr="009A1BA3" w:rsidRDefault="0018682A" w:rsidP="0018682A">
      <w:pPr>
        <w:rPr>
          <w:sz w:val="14"/>
        </w:rPr>
      </w:pPr>
      <w:r w:rsidRPr="009A1BA3">
        <w:rPr>
          <w:sz w:val="14"/>
        </w:rPr>
        <w:t>Negotiators working for the past two years reached an accord early Tuesday providing sanctions relief for Iran in exchange for a rollback of its nuclear program.</w:t>
      </w:r>
    </w:p>
    <w:p w:rsidR="0018682A" w:rsidRPr="009A1BA3" w:rsidRDefault="0018682A" w:rsidP="0018682A">
      <w:pPr>
        <w:rPr>
          <w:sz w:val="14"/>
        </w:rPr>
      </w:pPr>
      <w:r w:rsidRPr="009A1BA3">
        <w:rPr>
          <w:sz w:val="14"/>
        </w:rPr>
        <w:t xml:space="preserve">The deal expands the breakout time for Iran to obtain enough material to build a nuclear weapon to one year by reducing the amount of centrifuges and uranium Iran can have, limiting the reactors it can build and adding further restrictions and inspection protocols. </w:t>
      </w:r>
    </w:p>
    <w:p w:rsidR="0018682A" w:rsidRPr="009A1BA3" w:rsidRDefault="0018682A" w:rsidP="0018682A">
      <w:pPr>
        <w:rPr>
          <w:sz w:val="14"/>
        </w:rPr>
      </w:pPr>
      <w:r w:rsidRPr="009A1BA3">
        <w:rPr>
          <w:sz w:val="14"/>
        </w:rPr>
        <w:t>But critics have blasted many parts of the accord, including the intensity of inspections, saying that Iran could have up to 24 days before inspectors are allowed access to undeclared sites.</w:t>
      </w:r>
    </w:p>
    <w:p w:rsidR="0018682A" w:rsidRPr="009A1BA3" w:rsidRDefault="0018682A" w:rsidP="0018682A">
      <w:pPr>
        <w:rPr>
          <w:sz w:val="14"/>
        </w:rPr>
      </w:pPr>
      <w:r w:rsidRPr="009A1BA3">
        <w:rPr>
          <w:sz w:val="14"/>
        </w:rPr>
        <w:t>Obama hit those concerns, pushing back on the idea that the 24-day window is insufficient. He noted that the international community could vote to overrule Iran if it tries to restrict access to undeclared sites, even without the support of Russia or China, countries that have been sympathetic to Iran in the past.</w:t>
      </w:r>
    </w:p>
    <w:p w:rsidR="0018682A" w:rsidRPr="009A1BA3" w:rsidRDefault="0018682A" w:rsidP="0018682A">
      <w:pPr>
        <w:rPr>
          <w:sz w:val="14"/>
        </w:rPr>
      </w:pPr>
      <w:r w:rsidRPr="009A1BA3">
        <w:rPr>
          <w:sz w:val="14"/>
        </w:rPr>
        <w:t>“The nature of nuclear programs and facilities is such — this is something you do not hide in a closet. This is not something that you put on a dolly and wheel off somewhere,” Obama said.</w:t>
      </w:r>
    </w:p>
    <w:p w:rsidR="0018682A" w:rsidRPr="009A1BA3" w:rsidRDefault="0018682A" w:rsidP="0018682A">
      <w:pPr>
        <w:rPr>
          <w:sz w:val="14"/>
        </w:rPr>
      </w:pPr>
      <w:r w:rsidRPr="009A1BA3">
        <w:rPr>
          <w:sz w:val="14"/>
        </w:rPr>
        <w:t>“We don't need Russia or China in order for us to get that override,” he said. “If they continue to object, we're in a position to snap back sanctions.”</w:t>
      </w:r>
    </w:p>
    <w:p w:rsidR="0018682A" w:rsidRPr="009A1BA3" w:rsidRDefault="0018682A" w:rsidP="0018682A">
      <w:pPr>
        <w:rPr>
          <w:sz w:val="14"/>
        </w:rPr>
      </w:pPr>
      <w:r w:rsidRPr="00121189">
        <w:rPr>
          <w:rStyle w:val="Emphasis"/>
        </w:rPr>
        <w:t>The deal with Iran, a top priority for Obama</w:t>
      </w:r>
      <w:r w:rsidRPr="00121189">
        <w:rPr>
          <w:rStyle w:val="StyleUnderline"/>
        </w:rPr>
        <w:t xml:space="preserve"> in his second term</w:t>
      </w:r>
      <w:r w:rsidRPr="009A1BA3">
        <w:rPr>
          <w:sz w:val="14"/>
        </w:rPr>
        <w:t xml:space="preserve">, </w:t>
      </w:r>
      <w:r w:rsidRPr="00121189">
        <w:rPr>
          <w:rStyle w:val="StyleUnderline"/>
        </w:rPr>
        <w:t>is being met with deep skepticism</w:t>
      </w:r>
      <w:r w:rsidRPr="009A1BA3">
        <w:rPr>
          <w:sz w:val="14"/>
        </w:rPr>
        <w:t xml:space="preserve"> from members of Congress and others in the Middle East, particularly Israel.</w:t>
      </w:r>
    </w:p>
    <w:p w:rsidR="0018682A" w:rsidRPr="009A1BA3" w:rsidRDefault="0018682A" w:rsidP="0018682A">
      <w:pPr>
        <w:rPr>
          <w:sz w:val="14"/>
        </w:rPr>
      </w:pPr>
      <w:r w:rsidRPr="009A1BA3">
        <w:rPr>
          <w:sz w:val="14"/>
        </w:rPr>
        <w:t xml:space="preserve">A significant number of lawmakers have argued that anything short of a complete dismantling of Iran’s nuclear program is a failure and question terms that lift arms and ballistic missile embargoes after five and eight years, respectively. That would allow Iran to possess those weapons, despite its stated hostility to Israel, as well as its support for terrorism and other destabilizing forces in the region. </w:t>
      </w:r>
    </w:p>
    <w:p w:rsidR="0018682A" w:rsidRPr="009A1BA3" w:rsidRDefault="0018682A" w:rsidP="0018682A">
      <w:pPr>
        <w:rPr>
          <w:sz w:val="14"/>
        </w:rPr>
      </w:pPr>
      <w:r w:rsidRPr="00121189">
        <w:rPr>
          <w:rStyle w:val="StyleUnderline"/>
        </w:rPr>
        <w:t>Obama countered that international law has a “number of mechanisms” to prevent illicit arms shipments</w:t>
      </w:r>
      <w:r w:rsidRPr="009A1BA3">
        <w:rPr>
          <w:sz w:val="14"/>
        </w:rPr>
        <w:t xml:space="preserve"> by Iran and that it will be easier to check Iran's “nefarious” actions if it doesn't have a bomb. </w:t>
      </w:r>
    </w:p>
    <w:p w:rsidR="0018682A" w:rsidRPr="009A1BA3" w:rsidRDefault="0018682A" w:rsidP="0018682A">
      <w:pPr>
        <w:rPr>
          <w:sz w:val="14"/>
        </w:rPr>
      </w:pPr>
      <w:r w:rsidRPr="009A1BA3">
        <w:rPr>
          <w:sz w:val="14"/>
        </w:rPr>
        <w:t xml:space="preserve">He said </w:t>
      </w:r>
      <w:r w:rsidRPr="00121189">
        <w:rPr>
          <w:rStyle w:val="StyleUnderline"/>
        </w:rPr>
        <w:t>he</w:t>
      </w:r>
      <w:r w:rsidRPr="009A1BA3">
        <w:rPr>
          <w:sz w:val="14"/>
        </w:rPr>
        <w:t xml:space="preserve"> told negotiators they </w:t>
      </w:r>
      <w:r w:rsidRPr="00121189">
        <w:rPr>
          <w:rStyle w:val="StyleUnderline"/>
        </w:rPr>
        <w:t>should press for a longer extension of the arms embargo and of ballistic missile prohibitions given concerns Iran can’t be trusted</w:t>
      </w:r>
      <w:r w:rsidRPr="009A1BA3">
        <w:rPr>
          <w:sz w:val="14"/>
        </w:rPr>
        <w:t>. “And we got that,” he said.</w:t>
      </w:r>
    </w:p>
    <w:p w:rsidR="0018682A" w:rsidRPr="009A1BA3" w:rsidRDefault="0018682A" w:rsidP="0018682A">
      <w:pPr>
        <w:rPr>
          <w:sz w:val="14"/>
        </w:rPr>
      </w:pPr>
      <w:r w:rsidRPr="00121189">
        <w:rPr>
          <w:rStyle w:val="StyleUnderline"/>
        </w:rPr>
        <w:t xml:space="preserve">Congress will have 60 days to review the deal </w:t>
      </w:r>
      <w:r w:rsidRPr="009A1BA3">
        <w:rPr>
          <w:sz w:val="14"/>
        </w:rPr>
        <w:t xml:space="preserve">and an additional 12 days to vote on it as part of a law passed earlier this year as a compromise between Congress and the White House.  </w:t>
      </w:r>
    </w:p>
    <w:p w:rsidR="0018682A" w:rsidRPr="009A1BA3" w:rsidRDefault="0018682A" w:rsidP="0018682A">
      <w:pPr>
        <w:rPr>
          <w:sz w:val="14"/>
        </w:rPr>
      </w:pPr>
      <w:r w:rsidRPr="009A1BA3">
        <w:rPr>
          <w:sz w:val="14"/>
        </w:rPr>
        <w:t xml:space="preserve">If Congress can overcome the president’s veto, he won’t be able to lift all of the country’s sanctions against Iran, which could jeopardize the deal. But if Congress fails to scuttle the deal, either through a “no” vote or a decision not to hold a vote, </w:t>
      </w:r>
      <w:r w:rsidRPr="00121189">
        <w:rPr>
          <w:rStyle w:val="StyleUnderline"/>
        </w:rPr>
        <w:t>Obama is authorized to move forward</w:t>
      </w:r>
      <w:r w:rsidRPr="009A1BA3">
        <w:rPr>
          <w:sz w:val="14"/>
        </w:rPr>
        <w:t xml:space="preserve"> and abide by the terms. </w:t>
      </w:r>
    </w:p>
    <w:p w:rsidR="0018682A" w:rsidRPr="009A1BA3" w:rsidRDefault="0018682A" w:rsidP="0018682A">
      <w:pPr>
        <w:rPr>
          <w:sz w:val="14"/>
        </w:rPr>
      </w:pPr>
    </w:p>
    <w:p w:rsidR="0018682A" w:rsidRPr="009A1BA3" w:rsidRDefault="0018682A" w:rsidP="0018682A">
      <w:pPr>
        <w:rPr>
          <w:sz w:val="14"/>
        </w:rPr>
      </w:pPr>
    </w:p>
    <w:p w:rsidR="00415217" w:rsidRDefault="00415217" w:rsidP="00415217">
      <w:pPr>
        <w:pStyle w:val="Heading3"/>
      </w:pPr>
      <w:r>
        <w:lastRenderedPageBreak/>
        <w:t>2nc – at: ex-</w:t>
      </w:r>
      <w:proofErr w:type="spellStart"/>
      <w:r>
        <w:t>im</w:t>
      </w:r>
      <w:proofErr w:type="spellEnd"/>
      <w:r w:rsidR="005C4B20">
        <w:t xml:space="preserve"> thumper</w:t>
      </w:r>
    </w:p>
    <w:p w:rsidR="00415217" w:rsidRPr="009A1BA3" w:rsidRDefault="00415217" w:rsidP="00415217">
      <w:pPr>
        <w:rPr>
          <w:sz w:val="14"/>
        </w:rPr>
      </w:pPr>
    </w:p>
    <w:p w:rsidR="00636A72" w:rsidRPr="00AA0C06" w:rsidRDefault="00636A72" w:rsidP="00636A72">
      <w:pPr>
        <w:pStyle w:val="Heading4"/>
      </w:pPr>
      <w:r>
        <w:t>Ex-</w:t>
      </w:r>
      <w:proofErr w:type="spellStart"/>
      <w:r>
        <w:t>Im</w:t>
      </w:r>
      <w:proofErr w:type="spellEnd"/>
      <w:r>
        <w:t xml:space="preserve"> is </w:t>
      </w:r>
      <w:r>
        <w:rPr>
          <w:u w:val="single"/>
        </w:rPr>
        <w:t>bipartisan</w:t>
      </w:r>
    </w:p>
    <w:p w:rsidR="00636A72" w:rsidRPr="009A1BA3" w:rsidRDefault="00636A72" w:rsidP="00636A72">
      <w:pPr>
        <w:rPr>
          <w:rStyle w:val="Style13ptBold"/>
          <w:b w:val="0"/>
          <w:sz w:val="14"/>
        </w:rPr>
      </w:pPr>
      <w:r>
        <w:rPr>
          <w:rStyle w:val="Style13ptBold"/>
        </w:rPr>
        <w:t>VOA 7/22</w:t>
      </w:r>
      <w:r w:rsidRPr="009A1BA3">
        <w:rPr>
          <w:rStyle w:val="Style13ptBold"/>
          <w:b w:val="0"/>
          <w:sz w:val="14"/>
        </w:rPr>
        <w:t xml:space="preserve">/15 – Voice of America News (VOA, </w:t>
      </w:r>
      <w:r w:rsidRPr="00BE4F9D">
        <w:rPr>
          <w:rStyle w:val="Emphasis"/>
        </w:rPr>
        <w:t>Obama to Pressure Congress on Ex-</w:t>
      </w:r>
      <w:proofErr w:type="spellStart"/>
      <w:r w:rsidRPr="00BE4F9D">
        <w:rPr>
          <w:rStyle w:val="Emphasis"/>
        </w:rPr>
        <w:t>Im</w:t>
      </w:r>
      <w:proofErr w:type="spellEnd"/>
      <w:r w:rsidRPr="00BE4F9D">
        <w:rPr>
          <w:rStyle w:val="Emphasis"/>
        </w:rPr>
        <w:t xml:space="preserve"> Bank</w:t>
      </w:r>
      <w:r w:rsidRPr="009A1BA3">
        <w:rPr>
          <w:sz w:val="14"/>
        </w:rPr>
        <w:t>,</w:t>
      </w:r>
      <w:r>
        <w:rPr>
          <w:rStyle w:val="Emphasis"/>
        </w:rPr>
        <w:t xml:space="preserve"> </w:t>
      </w:r>
      <w:r w:rsidRPr="009A1BA3">
        <w:rPr>
          <w:sz w:val="14"/>
        </w:rPr>
        <w:t>http://www.voanews.com/content/obama-to-pressure-congress-on-ex-im-bank/2872957.html)//JJ</w:t>
      </w:r>
      <w:r w:rsidRPr="009A1BA3">
        <w:rPr>
          <w:rStyle w:val="Style13ptBold"/>
          <w:b w:val="0"/>
          <w:sz w:val="14"/>
        </w:rPr>
        <w:t xml:space="preserve"> </w:t>
      </w:r>
    </w:p>
    <w:p w:rsidR="00636A72" w:rsidRPr="009A1BA3" w:rsidRDefault="00636A72" w:rsidP="00636A72">
      <w:pPr>
        <w:rPr>
          <w:sz w:val="14"/>
        </w:rPr>
      </w:pPr>
      <w:r w:rsidRPr="009A1BA3">
        <w:rPr>
          <w:sz w:val="14"/>
        </w:rPr>
        <w:t xml:space="preserve">President Barack </w:t>
      </w:r>
      <w:r w:rsidRPr="00B27917">
        <w:rPr>
          <w:u w:val="single"/>
        </w:rPr>
        <w:t>Obama</w:t>
      </w:r>
      <w:r w:rsidRPr="009A1BA3">
        <w:rPr>
          <w:sz w:val="14"/>
        </w:rPr>
        <w:t xml:space="preserve"> will meet with a group of 10 business owners at the White House Wednesday as he </w:t>
      </w:r>
      <w:r w:rsidRPr="00B27917">
        <w:rPr>
          <w:u w:val="single"/>
        </w:rPr>
        <w:t>pushes Congress to reauthorize the charter</w:t>
      </w:r>
      <w:r w:rsidRPr="009A1BA3">
        <w:rPr>
          <w:sz w:val="14"/>
        </w:rPr>
        <w:t xml:space="preserve"> for a government agency that assists American companies who sell their goods in foreign markets.</w:t>
      </w:r>
    </w:p>
    <w:p w:rsidR="00636A72" w:rsidRPr="009A1BA3" w:rsidRDefault="00636A72" w:rsidP="00636A72">
      <w:pPr>
        <w:rPr>
          <w:sz w:val="14"/>
        </w:rPr>
      </w:pPr>
      <w:r w:rsidRPr="009A1BA3">
        <w:rPr>
          <w:sz w:val="14"/>
        </w:rPr>
        <w:t xml:space="preserve">The </w:t>
      </w:r>
      <w:r w:rsidRPr="00B27917">
        <w:rPr>
          <w:u w:val="single"/>
        </w:rPr>
        <w:t>charter for the Export-Import Bank expired on June 30</w:t>
      </w:r>
      <w:r w:rsidRPr="009A1BA3">
        <w:rPr>
          <w:sz w:val="14"/>
        </w:rPr>
        <w:t xml:space="preserve"> after the Republican House of Representatives went on a planned recess without holding a vote on the issue. </w:t>
      </w:r>
      <w:r w:rsidRPr="00B27917">
        <w:rPr>
          <w:u w:val="single"/>
        </w:rPr>
        <w:t xml:space="preserve">The bank </w:t>
      </w:r>
      <w:r w:rsidRPr="00AA0C06">
        <w:rPr>
          <w:u w:val="single"/>
        </w:rPr>
        <w:t xml:space="preserve">has </w:t>
      </w:r>
      <w:r w:rsidRPr="00AA0C06">
        <w:rPr>
          <w:rStyle w:val="Emphasis"/>
        </w:rPr>
        <w:t>strong bipartisan support</w:t>
      </w:r>
      <w:r w:rsidRPr="00AA0C06">
        <w:rPr>
          <w:u w:val="single"/>
        </w:rPr>
        <w:t xml:space="preserve"> on Capitol Hill</w:t>
      </w:r>
      <w:r w:rsidRPr="009A1BA3">
        <w:rPr>
          <w:sz w:val="14"/>
        </w:rPr>
        <w:t>, but a group of staunch conservative Republicans has criticized the agency as a form of "corporate welfare" that only helps a few large corporations that do not need government assistance.</w:t>
      </w:r>
    </w:p>
    <w:p w:rsidR="00636A72" w:rsidRPr="009A1BA3" w:rsidRDefault="00636A72" w:rsidP="00636A72">
      <w:pPr>
        <w:rPr>
          <w:sz w:val="14"/>
        </w:rPr>
      </w:pPr>
      <w:r w:rsidRPr="00B27917">
        <w:rPr>
          <w:u w:val="single"/>
        </w:rPr>
        <w:t>The White House says</w:t>
      </w:r>
      <w:r w:rsidRPr="009A1BA3">
        <w:rPr>
          <w:sz w:val="14"/>
        </w:rPr>
        <w:t xml:space="preserve"> the business owners who will meet with the president have </w:t>
      </w:r>
      <w:r w:rsidRPr="00B27917">
        <w:rPr>
          <w:u w:val="single"/>
        </w:rPr>
        <w:t>worked with the Ex-</w:t>
      </w:r>
      <w:proofErr w:type="spellStart"/>
      <w:r w:rsidRPr="00B27917">
        <w:rPr>
          <w:u w:val="single"/>
        </w:rPr>
        <w:t>Im</w:t>
      </w:r>
      <w:proofErr w:type="spellEnd"/>
      <w:r w:rsidRPr="00B27917">
        <w:rPr>
          <w:u w:val="single"/>
        </w:rPr>
        <w:t xml:space="preserve"> Bank in the past "to expand their exports and sustain and create jobs</w:t>
      </w:r>
      <w:r w:rsidRPr="009A1BA3">
        <w:rPr>
          <w:sz w:val="14"/>
        </w:rPr>
        <w:t>." Supporters have also noted that rival nations such as China and Germany have similar agencies assisting their companies sell exports on the global market.</w:t>
      </w:r>
    </w:p>
    <w:p w:rsidR="00636A72" w:rsidRPr="009A1BA3" w:rsidRDefault="00636A72" w:rsidP="00636A72">
      <w:pPr>
        <w:rPr>
          <w:sz w:val="14"/>
        </w:rPr>
      </w:pPr>
      <w:r w:rsidRPr="009A1BA3">
        <w:rPr>
          <w:sz w:val="14"/>
        </w:rPr>
        <w:t xml:space="preserve">"The </w:t>
      </w:r>
      <w:r w:rsidRPr="00B27917">
        <w:rPr>
          <w:u w:val="single"/>
        </w:rPr>
        <w:t xml:space="preserve">Export-Import Bank is a </w:t>
      </w:r>
      <w:r w:rsidRPr="00AA0C06">
        <w:rPr>
          <w:rStyle w:val="Emphasis"/>
        </w:rPr>
        <w:t>critical tool</w:t>
      </w:r>
      <w:r w:rsidRPr="00AA0C06">
        <w:rPr>
          <w:u w:val="single"/>
        </w:rPr>
        <w:t xml:space="preserve"> in the </w:t>
      </w:r>
      <w:r w:rsidRPr="00AA0C06">
        <w:rPr>
          <w:rStyle w:val="Emphasis"/>
        </w:rPr>
        <w:t>bipartisan trade agenda</w:t>
      </w:r>
      <w:r w:rsidRPr="009A1BA3">
        <w:rPr>
          <w:sz w:val="14"/>
        </w:rPr>
        <w:t xml:space="preserve"> that </w:t>
      </w:r>
      <w:r w:rsidRPr="00AA0C06">
        <w:rPr>
          <w:u w:val="single"/>
        </w:rPr>
        <w:t>helps U.S. businesses succeed in global markets and grow their exports.</w:t>
      </w:r>
      <w:r w:rsidRPr="009A1BA3">
        <w:rPr>
          <w:sz w:val="14"/>
        </w:rPr>
        <w:t xml:space="preserve"> Ex-</w:t>
      </w:r>
      <w:proofErr w:type="spellStart"/>
      <w:r w:rsidRPr="009A1BA3">
        <w:rPr>
          <w:sz w:val="14"/>
        </w:rPr>
        <w:t>Im</w:t>
      </w:r>
      <w:proofErr w:type="spellEnd"/>
      <w:r w:rsidRPr="009A1BA3">
        <w:rPr>
          <w:sz w:val="14"/>
        </w:rPr>
        <w:t xml:space="preserve"> equips companies with financing they need to go toe-to-toe with foreign rivals, resulting in more exports and more well-paying jobs in cities and towns here in America, rather than overseas," a White House official said.</w:t>
      </w:r>
    </w:p>
    <w:p w:rsidR="00636A72" w:rsidRPr="009A1BA3" w:rsidRDefault="00636A72" w:rsidP="00636A72">
      <w:pPr>
        <w:rPr>
          <w:sz w:val="14"/>
        </w:rPr>
      </w:pPr>
      <w:r w:rsidRPr="009A1BA3">
        <w:rPr>
          <w:sz w:val="14"/>
        </w:rPr>
        <w:t xml:space="preserve">There is </w:t>
      </w:r>
      <w:r w:rsidRPr="00AA0C06">
        <w:rPr>
          <w:rStyle w:val="Emphasis"/>
        </w:rPr>
        <w:t>growing support in the Senate</w:t>
      </w:r>
      <w:r w:rsidRPr="00B27917">
        <w:rPr>
          <w:u w:val="single"/>
        </w:rPr>
        <w:t xml:space="preserve"> to attach a measure to restore the Ex-</w:t>
      </w:r>
      <w:proofErr w:type="spellStart"/>
      <w:r w:rsidRPr="00B27917">
        <w:rPr>
          <w:u w:val="single"/>
        </w:rPr>
        <w:t>Im</w:t>
      </w:r>
      <w:proofErr w:type="spellEnd"/>
      <w:r w:rsidRPr="00B27917">
        <w:rPr>
          <w:u w:val="single"/>
        </w:rPr>
        <w:t xml:space="preserve"> Bank's charter on a bill that would provide funding for the federal Highway Trust Fund</w:t>
      </w:r>
      <w:r w:rsidRPr="009A1BA3">
        <w:rPr>
          <w:sz w:val="14"/>
        </w:rPr>
        <w:t>, which must be approved by July 31.</w:t>
      </w:r>
    </w:p>
    <w:p w:rsidR="00636A72" w:rsidRPr="009A1BA3" w:rsidRDefault="00636A72" w:rsidP="00415217">
      <w:pPr>
        <w:rPr>
          <w:sz w:val="14"/>
        </w:rPr>
      </w:pPr>
    </w:p>
    <w:p w:rsidR="00415217" w:rsidRPr="00636A72" w:rsidRDefault="00636A72" w:rsidP="00415217">
      <w:pPr>
        <w:pStyle w:val="Heading4"/>
      </w:pPr>
      <w:r>
        <w:t xml:space="preserve">Support in </w:t>
      </w:r>
      <w:r>
        <w:rPr>
          <w:u w:val="single"/>
        </w:rPr>
        <w:t>both chambers</w:t>
      </w:r>
    </w:p>
    <w:p w:rsidR="00415217" w:rsidRPr="009A1BA3" w:rsidRDefault="00415217" w:rsidP="00415217">
      <w:pPr>
        <w:rPr>
          <w:bCs/>
          <w:sz w:val="14"/>
        </w:rPr>
      </w:pPr>
      <w:r>
        <w:rPr>
          <w:rStyle w:val="Style13ptBold"/>
        </w:rPr>
        <w:t>Wolfgang, your author, 7/22</w:t>
      </w:r>
      <w:r w:rsidRPr="009A1BA3">
        <w:rPr>
          <w:rStyle w:val="Style13ptBold"/>
          <w:b w:val="0"/>
          <w:sz w:val="14"/>
        </w:rPr>
        <w:t>/15 – White House reporter for the Washington Times (Ben, Obama pushes for Ex-</w:t>
      </w:r>
      <w:proofErr w:type="spellStart"/>
      <w:r w:rsidRPr="009A1BA3">
        <w:rPr>
          <w:rStyle w:val="Style13ptBold"/>
          <w:b w:val="0"/>
          <w:sz w:val="14"/>
        </w:rPr>
        <w:t>Im</w:t>
      </w:r>
      <w:proofErr w:type="spellEnd"/>
      <w:r w:rsidRPr="009A1BA3">
        <w:rPr>
          <w:rStyle w:val="Style13ptBold"/>
          <w:b w:val="0"/>
          <w:sz w:val="14"/>
        </w:rPr>
        <w:t xml:space="preserve"> Bank renewal, chides lagging Congress, Washington Times, http://www.washingtontimes.com/news/2015/jul/22/obama-pushes-ex-im-bank-renewal-chides-congress/?page=all)//JJ</w:t>
      </w:r>
    </w:p>
    <w:p w:rsidR="00415217" w:rsidRPr="009A1BA3" w:rsidRDefault="00415217" w:rsidP="00415217">
      <w:pPr>
        <w:rPr>
          <w:sz w:val="14"/>
        </w:rPr>
      </w:pPr>
      <w:r w:rsidRPr="009A1BA3">
        <w:rPr>
          <w:sz w:val="14"/>
        </w:rPr>
        <w:t>“</w:t>
      </w:r>
      <w:r w:rsidRPr="00883422">
        <w:rPr>
          <w:rStyle w:val="Emphasis"/>
        </w:rPr>
        <w:t>Reauthorizing Ex-</w:t>
      </w:r>
      <w:proofErr w:type="spellStart"/>
      <w:r w:rsidRPr="00883422">
        <w:rPr>
          <w:rStyle w:val="Emphasis"/>
        </w:rPr>
        <w:t>Im</w:t>
      </w:r>
      <w:proofErr w:type="spellEnd"/>
      <w:r w:rsidRPr="00883422">
        <w:rPr>
          <w:rStyle w:val="Emphasis"/>
        </w:rPr>
        <w:t xml:space="preserve"> has wide, bipartisan support in both chambers</w:t>
      </w:r>
      <w:r w:rsidRPr="009A1BA3">
        <w:rPr>
          <w:sz w:val="14"/>
        </w:rPr>
        <w:t xml:space="preserve">, and it’s time for Speaker </w:t>
      </w:r>
      <w:r w:rsidRPr="00883422">
        <w:rPr>
          <w:u w:val="single"/>
        </w:rPr>
        <w:t>Boehner and</w:t>
      </w:r>
      <w:r w:rsidRPr="009A1BA3">
        <w:rPr>
          <w:sz w:val="14"/>
        </w:rPr>
        <w:t xml:space="preserve"> Leader </w:t>
      </w:r>
      <w:r w:rsidRPr="00883422">
        <w:rPr>
          <w:u w:val="single"/>
        </w:rPr>
        <w:t>McConnell</w:t>
      </w:r>
      <w:r w:rsidRPr="009A1BA3">
        <w:rPr>
          <w:sz w:val="14"/>
        </w:rPr>
        <w:t xml:space="preserve"> to </w:t>
      </w:r>
      <w:r w:rsidRPr="00883422">
        <w:rPr>
          <w:u w:val="single"/>
        </w:rPr>
        <w:t>listen to their colleagues</w:t>
      </w:r>
      <w:r w:rsidRPr="009A1BA3">
        <w:rPr>
          <w:sz w:val="14"/>
        </w:rPr>
        <w:t xml:space="preserve"> and the American people and </w:t>
      </w:r>
      <w:r w:rsidRPr="00883422">
        <w:rPr>
          <w:u w:val="single"/>
        </w:rPr>
        <w:t>hold a vote on a reauthorization bill</w:t>
      </w:r>
      <w:r w:rsidRPr="009A1BA3">
        <w:rPr>
          <w:sz w:val="14"/>
        </w:rPr>
        <w:t>. Our businesses and our economy cannot afford to have Congress delay any longer,” said Sen. Chris Coons, Delaware Democrat.</w:t>
      </w:r>
    </w:p>
    <w:p w:rsidR="00415217" w:rsidRPr="009A1BA3" w:rsidRDefault="00415217" w:rsidP="00415217">
      <w:pPr>
        <w:rPr>
          <w:sz w:val="14"/>
        </w:rPr>
      </w:pPr>
    </w:p>
    <w:p w:rsidR="00F91ED0" w:rsidRPr="009A1BA3" w:rsidRDefault="00F91ED0" w:rsidP="00F91ED0">
      <w:pPr>
        <w:rPr>
          <w:sz w:val="14"/>
        </w:rPr>
      </w:pPr>
    </w:p>
    <w:p w:rsidR="00F91ED0" w:rsidRDefault="00F91ED0" w:rsidP="00F91ED0">
      <w:pPr>
        <w:pStyle w:val="Heading2"/>
      </w:pPr>
      <w:r>
        <w:lastRenderedPageBreak/>
        <w:t>**links</w:t>
      </w:r>
    </w:p>
    <w:p w:rsidR="002A081E" w:rsidRPr="009A1BA3" w:rsidRDefault="002A081E" w:rsidP="002A081E">
      <w:pPr>
        <w:rPr>
          <w:sz w:val="14"/>
        </w:rPr>
      </w:pPr>
    </w:p>
    <w:p w:rsidR="001116CF" w:rsidRDefault="001116CF" w:rsidP="002A081E">
      <w:pPr>
        <w:pStyle w:val="Heading3"/>
      </w:pPr>
      <w:r>
        <w:lastRenderedPageBreak/>
        <w:t xml:space="preserve">2nc Spillover </w:t>
      </w:r>
      <w:proofErr w:type="spellStart"/>
      <w:r>
        <w:t>Ev</w:t>
      </w:r>
      <w:proofErr w:type="spellEnd"/>
      <w:r>
        <w:t xml:space="preserve"> ***</w:t>
      </w:r>
    </w:p>
    <w:p w:rsidR="001116CF" w:rsidRPr="009A1BA3" w:rsidRDefault="001116CF" w:rsidP="001116CF">
      <w:pPr>
        <w:rPr>
          <w:sz w:val="14"/>
        </w:rPr>
      </w:pPr>
    </w:p>
    <w:p w:rsidR="001116CF" w:rsidRPr="00953895" w:rsidRDefault="001116CF" w:rsidP="001116CF">
      <w:pPr>
        <w:pStyle w:val="Heading4"/>
      </w:pPr>
      <w:r>
        <w:t xml:space="preserve">Obama must continue spending PC and </w:t>
      </w:r>
      <w:r>
        <w:rPr>
          <w:u w:val="single"/>
        </w:rPr>
        <w:t>avoid any new surprises</w:t>
      </w:r>
      <w:r>
        <w:t xml:space="preserve"> to ensure passage</w:t>
      </w:r>
    </w:p>
    <w:p w:rsidR="001116CF" w:rsidRPr="009A1BA3" w:rsidRDefault="001116CF" w:rsidP="001116CF">
      <w:pPr>
        <w:rPr>
          <w:rStyle w:val="Style13ptBold"/>
          <w:b w:val="0"/>
          <w:sz w:val="14"/>
        </w:rPr>
      </w:pPr>
      <w:r>
        <w:rPr>
          <w:rStyle w:val="Style13ptBold"/>
        </w:rPr>
        <w:t>French 7/16</w:t>
      </w:r>
      <w:r w:rsidRPr="009A1BA3">
        <w:rPr>
          <w:rStyle w:val="Style13ptBold"/>
          <w:b w:val="0"/>
          <w:sz w:val="14"/>
        </w:rPr>
        <w:t xml:space="preserve">/15 – Congress reporter for POLITICO (Lauren, Nancy Pelosi voices ‘strong support’ for Iran deal, Politico, </w:t>
      </w:r>
      <w:hyperlink r:id="rId12" w:history="1">
        <w:r w:rsidRPr="009A1BA3">
          <w:rPr>
            <w:rStyle w:val="Hyperlink"/>
            <w:sz w:val="14"/>
          </w:rPr>
          <w:t>http://www.politico.com/story/2015/07/iran-deal-nancy-pelosi-supports-120224.html)//JJ</w:t>
        </w:r>
      </w:hyperlink>
    </w:p>
    <w:p w:rsidR="001116CF" w:rsidRPr="009A1BA3" w:rsidRDefault="001116CF" w:rsidP="001116CF">
      <w:pPr>
        <w:rPr>
          <w:rStyle w:val="Style13ptBold"/>
          <w:b w:val="0"/>
          <w:sz w:val="14"/>
        </w:rPr>
      </w:pPr>
      <w:r w:rsidRPr="009A1BA3">
        <w:rPr>
          <w:rStyle w:val="Style13ptBold"/>
          <w:b w:val="0"/>
          <w:sz w:val="14"/>
        </w:rPr>
        <w:t xml:space="preserve">House </w:t>
      </w:r>
      <w:r w:rsidRPr="00551EEB">
        <w:rPr>
          <w:rStyle w:val="Style13ptBold"/>
          <w:b w:val="0"/>
          <w:sz w:val="22"/>
          <w:u w:val="single"/>
        </w:rPr>
        <w:t xml:space="preserve">Democratic leaders are increasingly confident they </w:t>
      </w:r>
      <w:r w:rsidRPr="00551EEB">
        <w:rPr>
          <w:rStyle w:val="Emphasis"/>
        </w:rPr>
        <w:t>have the votes necessary</w:t>
      </w:r>
      <w:r w:rsidRPr="00551EEB">
        <w:rPr>
          <w:rStyle w:val="Style13ptBold"/>
          <w:b w:val="0"/>
          <w:sz w:val="22"/>
          <w:u w:val="single"/>
        </w:rPr>
        <w:t xml:space="preserve"> to sustain any presidential veto</w:t>
      </w:r>
      <w:r w:rsidRPr="009A1BA3">
        <w:rPr>
          <w:rStyle w:val="Style13ptBold"/>
          <w:b w:val="0"/>
          <w:sz w:val="14"/>
        </w:rPr>
        <w:t xml:space="preserve"> of GOP-backed legislation that would effectively scuttle the Iran nuclear deal.</w:t>
      </w:r>
    </w:p>
    <w:p w:rsidR="001116CF" w:rsidRPr="009A1BA3" w:rsidRDefault="001116CF" w:rsidP="001116CF">
      <w:pPr>
        <w:rPr>
          <w:rStyle w:val="Style13ptBold"/>
          <w:b w:val="0"/>
          <w:sz w:val="14"/>
        </w:rPr>
      </w:pPr>
      <w:r w:rsidRPr="00551EEB">
        <w:rPr>
          <w:rStyle w:val="Style13ptBold"/>
          <w:b w:val="0"/>
          <w:sz w:val="22"/>
          <w:u w:val="single"/>
        </w:rPr>
        <w:t xml:space="preserve">Despite some lingering skepticism in parts of the caucus, leadership sources pointed to the </w:t>
      </w:r>
      <w:r w:rsidRPr="00551EEB">
        <w:rPr>
          <w:rStyle w:val="Emphasis"/>
        </w:rPr>
        <w:t xml:space="preserve">152 Democrats already on </w:t>
      </w:r>
      <w:r w:rsidRPr="00551EEB">
        <w:rPr>
          <w:rStyle w:val="Style13ptBold"/>
          <w:b w:val="0"/>
          <w:sz w:val="22"/>
          <w:u w:val="single"/>
        </w:rPr>
        <w:t>the record supporting</w:t>
      </w:r>
      <w:r w:rsidRPr="009A1BA3">
        <w:rPr>
          <w:rStyle w:val="Style13ptBold"/>
          <w:b w:val="0"/>
          <w:sz w:val="14"/>
        </w:rPr>
        <w:t xml:space="preserve"> the earlier framework of </w:t>
      </w:r>
      <w:r w:rsidRPr="00551EEB">
        <w:rPr>
          <w:rStyle w:val="Style13ptBold"/>
          <w:b w:val="0"/>
          <w:sz w:val="22"/>
          <w:u w:val="single"/>
        </w:rPr>
        <w:t>the nuclear deal</w:t>
      </w:r>
      <w:r w:rsidRPr="009A1BA3">
        <w:rPr>
          <w:rStyle w:val="Style13ptBold"/>
          <w:b w:val="0"/>
          <w:sz w:val="14"/>
        </w:rPr>
        <w:t xml:space="preserve"> as evidence that </w:t>
      </w:r>
      <w:r w:rsidRPr="00551EEB">
        <w:rPr>
          <w:rStyle w:val="Style13ptBold"/>
          <w:b w:val="0"/>
          <w:sz w:val="22"/>
          <w:u w:val="single"/>
        </w:rPr>
        <w:t>House Democrats will likely do their part to keep President Barack Obama’s</w:t>
      </w:r>
      <w:r w:rsidRPr="009A1BA3">
        <w:rPr>
          <w:rStyle w:val="Style13ptBold"/>
          <w:b w:val="0"/>
          <w:sz w:val="14"/>
        </w:rPr>
        <w:t xml:space="preserve"> landmark nonproliferation </w:t>
      </w:r>
      <w:r w:rsidRPr="00551EEB">
        <w:rPr>
          <w:rStyle w:val="Style13ptBold"/>
          <w:b w:val="0"/>
          <w:sz w:val="22"/>
          <w:u w:val="single"/>
        </w:rPr>
        <w:t>deal alive</w:t>
      </w:r>
      <w:r w:rsidRPr="009A1BA3">
        <w:rPr>
          <w:rStyle w:val="Style13ptBold"/>
          <w:b w:val="0"/>
          <w:sz w:val="14"/>
        </w:rPr>
        <w:t>.</w:t>
      </w:r>
    </w:p>
    <w:p w:rsidR="001116CF" w:rsidRPr="00C05A8E" w:rsidRDefault="001116CF" w:rsidP="001116CF">
      <w:pPr>
        <w:rPr>
          <w:rStyle w:val="StyleUnderline"/>
        </w:rPr>
      </w:pPr>
      <w:r w:rsidRPr="009A1BA3">
        <w:rPr>
          <w:rStyle w:val="Style13ptBold"/>
          <w:b w:val="0"/>
          <w:sz w:val="14"/>
        </w:rPr>
        <w:t xml:space="preserve">House Minority Leader Nancy </w:t>
      </w:r>
      <w:r w:rsidRPr="00551EEB">
        <w:rPr>
          <w:rStyle w:val="Emphasis"/>
        </w:rPr>
        <w:t>Pelosi</w:t>
      </w:r>
      <w:r w:rsidRPr="009A1BA3">
        <w:rPr>
          <w:rStyle w:val="Style13ptBold"/>
          <w:b w:val="0"/>
          <w:sz w:val="14"/>
        </w:rPr>
        <w:t xml:space="preserve">, who </w:t>
      </w:r>
      <w:r w:rsidRPr="00551EEB">
        <w:rPr>
          <w:rStyle w:val="Style13ptBold"/>
          <w:b w:val="0"/>
          <w:sz w:val="22"/>
          <w:u w:val="single"/>
        </w:rPr>
        <w:t>wields significant influence in the caucus</w:t>
      </w:r>
      <w:r w:rsidRPr="009A1BA3">
        <w:rPr>
          <w:rStyle w:val="Style13ptBold"/>
          <w:b w:val="0"/>
          <w:sz w:val="14"/>
        </w:rPr>
        <w:t xml:space="preserve">, on Thursday </w:t>
      </w:r>
      <w:r w:rsidRPr="00C05A8E">
        <w:rPr>
          <w:rStyle w:val="StyleUnderline"/>
        </w:rPr>
        <w:t>announced her “strong support” for the deal.</w:t>
      </w:r>
    </w:p>
    <w:p w:rsidR="001116CF" w:rsidRPr="009A1BA3" w:rsidRDefault="001116CF" w:rsidP="001116CF">
      <w:pPr>
        <w:rPr>
          <w:rStyle w:val="Style13ptBold"/>
          <w:b w:val="0"/>
          <w:sz w:val="14"/>
        </w:rPr>
      </w:pPr>
      <w:r w:rsidRPr="009A1BA3">
        <w:rPr>
          <w:rStyle w:val="Style13ptBold"/>
          <w:b w:val="0"/>
          <w:sz w:val="14"/>
        </w:rPr>
        <w:t>“A nuclear Iran is unacceptable to the United States, to the world and, in particular, to Israel,” the California Democrat said. The deal is “intensifying our vigilance over every aspect of the entire Iranian nuclear program.”</w:t>
      </w:r>
    </w:p>
    <w:p w:rsidR="001116CF" w:rsidRPr="009A1BA3" w:rsidRDefault="001116CF" w:rsidP="001116CF">
      <w:pPr>
        <w:rPr>
          <w:rStyle w:val="Style13ptBold"/>
          <w:b w:val="0"/>
          <w:sz w:val="14"/>
        </w:rPr>
      </w:pPr>
      <w:r w:rsidRPr="00551EEB">
        <w:rPr>
          <w:rStyle w:val="Style13ptBold"/>
          <w:b w:val="0"/>
          <w:sz w:val="22"/>
          <w:u w:val="single"/>
        </w:rPr>
        <w:t xml:space="preserve">Keeping House Democrats on board could end up being the </w:t>
      </w:r>
      <w:r w:rsidRPr="00551EEB">
        <w:rPr>
          <w:rStyle w:val="Emphasis"/>
        </w:rPr>
        <w:t>easiest sales pitch White House has to make</w:t>
      </w:r>
      <w:r w:rsidRPr="009A1BA3">
        <w:rPr>
          <w:rStyle w:val="Style13ptBold"/>
          <w:b w:val="0"/>
          <w:sz w:val="14"/>
        </w:rPr>
        <w:t xml:space="preserve"> when it comes to Iran.</w:t>
      </w:r>
    </w:p>
    <w:p w:rsidR="001116CF" w:rsidRPr="009A1BA3" w:rsidRDefault="001116CF" w:rsidP="001116CF">
      <w:pPr>
        <w:rPr>
          <w:rStyle w:val="Style13ptBold"/>
          <w:b w:val="0"/>
          <w:sz w:val="14"/>
        </w:rPr>
      </w:pPr>
      <w:r w:rsidRPr="009A1BA3">
        <w:rPr>
          <w:rStyle w:val="Style13ptBold"/>
          <w:b w:val="0"/>
          <w:sz w:val="14"/>
        </w:rPr>
        <w:t>Congressional Republicans are denouncing the deal — which would stop the growth of Iran’s nuclear facilities while lifting a series of sanctions — as inadequate. Republicans are planning to move ahead with disapproval legislation after a 60-day review period — a measure Obama has already pledged to veto as it would essentially stop the accord from going forward.</w:t>
      </w:r>
    </w:p>
    <w:p w:rsidR="001116CF" w:rsidRPr="009A1BA3" w:rsidRDefault="001116CF" w:rsidP="001116CF">
      <w:pPr>
        <w:rPr>
          <w:rStyle w:val="Style13ptBold"/>
          <w:b w:val="0"/>
          <w:sz w:val="14"/>
        </w:rPr>
      </w:pPr>
      <w:r w:rsidRPr="009A1BA3">
        <w:rPr>
          <w:rStyle w:val="Style13ptBold"/>
          <w:b w:val="0"/>
          <w:sz w:val="14"/>
        </w:rPr>
        <w:t xml:space="preserve">That means </w:t>
      </w:r>
      <w:r w:rsidRPr="00551EEB">
        <w:rPr>
          <w:rStyle w:val="Style13ptBold"/>
          <w:b w:val="0"/>
          <w:sz w:val="22"/>
          <w:u w:val="single"/>
        </w:rPr>
        <w:t>Obama would need Democrats in both chambers to sustain his veto — or the agreement dies</w:t>
      </w:r>
      <w:r w:rsidRPr="009A1BA3">
        <w:rPr>
          <w:rStyle w:val="Style13ptBold"/>
          <w:b w:val="0"/>
          <w:sz w:val="14"/>
        </w:rPr>
        <w:t xml:space="preserve">. In the Senate, </w:t>
      </w:r>
      <w:r w:rsidRPr="00551EEB">
        <w:rPr>
          <w:rStyle w:val="Style13ptBold"/>
          <w:b w:val="0"/>
          <w:sz w:val="22"/>
          <w:u w:val="single"/>
        </w:rPr>
        <w:t xml:space="preserve">the White House can </w:t>
      </w:r>
      <w:r w:rsidRPr="00551EEB">
        <w:rPr>
          <w:rStyle w:val="Emphasis"/>
        </w:rPr>
        <w:t>lose no more than 12 Democrats</w:t>
      </w:r>
      <w:r w:rsidRPr="009A1BA3">
        <w:rPr>
          <w:sz w:val="14"/>
        </w:rPr>
        <w:t xml:space="preserve"> from the 46-member caucus.</w:t>
      </w:r>
    </w:p>
    <w:p w:rsidR="001116CF" w:rsidRPr="009A1BA3" w:rsidRDefault="001116CF" w:rsidP="001116CF">
      <w:pPr>
        <w:rPr>
          <w:rStyle w:val="Style13ptBold"/>
          <w:b w:val="0"/>
          <w:sz w:val="14"/>
        </w:rPr>
      </w:pPr>
      <w:r w:rsidRPr="00C05A8E">
        <w:rPr>
          <w:rStyle w:val="StyleUnderline"/>
        </w:rPr>
        <w:t>The numbers in the House are harder to pin down exactly.</w:t>
      </w:r>
      <w:r w:rsidRPr="009A1BA3">
        <w:rPr>
          <w:rStyle w:val="Style13ptBold"/>
          <w:b w:val="0"/>
          <w:sz w:val="14"/>
        </w:rPr>
        <w:t xml:space="preserve"> </w:t>
      </w:r>
      <w:r w:rsidRPr="00673CDA">
        <w:rPr>
          <w:rStyle w:val="Emphasis"/>
        </w:rPr>
        <w:t>Despite the support of high-profile members like Pelosi and</w:t>
      </w:r>
      <w:r w:rsidRPr="009A1BA3">
        <w:rPr>
          <w:rStyle w:val="Style13ptBold"/>
          <w:b w:val="0"/>
          <w:sz w:val="14"/>
        </w:rPr>
        <w:t xml:space="preserve"> Illinois Rep. Jan </w:t>
      </w:r>
      <w:r w:rsidRPr="00673CDA">
        <w:rPr>
          <w:rStyle w:val="Emphasis"/>
        </w:rPr>
        <w:t>Schakowsky, the margins would be close — mostly because Democrats hold so few seats.</w:t>
      </w:r>
    </w:p>
    <w:p w:rsidR="001116CF" w:rsidRPr="009A1BA3" w:rsidRDefault="001116CF" w:rsidP="001116CF">
      <w:pPr>
        <w:rPr>
          <w:rStyle w:val="Style13ptBold"/>
          <w:b w:val="0"/>
          <w:sz w:val="14"/>
        </w:rPr>
      </w:pPr>
      <w:r w:rsidRPr="00953895">
        <w:rPr>
          <w:rStyle w:val="Emphasis"/>
          <w:sz w:val="28"/>
          <w:szCs w:val="28"/>
        </w:rPr>
        <w:t>So the White House is doing its best to avoid any surprises this fall, when the disapproval resolution is expected to start moving. Obama has already started aggressively lobbying members</w:t>
      </w:r>
      <w:r w:rsidRPr="009A1BA3">
        <w:rPr>
          <w:rStyle w:val="Style13ptBold"/>
          <w:b w:val="0"/>
          <w:sz w:val="14"/>
        </w:rPr>
        <w:t xml:space="preserve"> — a process that started before the nuclear agreement was even publicly announced.</w:t>
      </w:r>
    </w:p>
    <w:p w:rsidR="001116CF" w:rsidRPr="009A1BA3" w:rsidRDefault="001116CF" w:rsidP="001116CF">
      <w:pPr>
        <w:rPr>
          <w:rStyle w:val="Style13ptBold"/>
          <w:b w:val="0"/>
          <w:sz w:val="14"/>
        </w:rPr>
      </w:pPr>
      <w:r w:rsidRPr="00551EEB">
        <w:rPr>
          <w:rStyle w:val="Style13ptBold"/>
          <w:b w:val="0"/>
          <w:sz w:val="22"/>
          <w:u w:val="single"/>
        </w:rPr>
        <w:t>Obama and Pelosi spoke</w:t>
      </w:r>
      <w:r w:rsidRPr="009A1BA3">
        <w:rPr>
          <w:rStyle w:val="Style13ptBold"/>
          <w:b w:val="0"/>
          <w:sz w:val="14"/>
        </w:rPr>
        <w:t xml:space="preserve"> by phone Monday night and other top </w:t>
      </w:r>
      <w:r w:rsidRPr="00551EEB">
        <w:rPr>
          <w:rStyle w:val="Style13ptBold"/>
          <w:b w:val="0"/>
          <w:sz w:val="22"/>
          <w:u w:val="single"/>
        </w:rPr>
        <w:t>Obama</w:t>
      </w:r>
      <w:r w:rsidRPr="009A1BA3">
        <w:rPr>
          <w:rStyle w:val="Style13ptBold"/>
          <w:b w:val="0"/>
          <w:sz w:val="14"/>
        </w:rPr>
        <w:t xml:space="preserve"> administration officials </w:t>
      </w:r>
      <w:r w:rsidRPr="00551EEB">
        <w:rPr>
          <w:rStyle w:val="Style13ptBold"/>
          <w:b w:val="0"/>
          <w:sz w:val="22"/>
          <w:u w:val="single"/>
        </w:rPr>
        <w:t xml:space="preserve">called Democrats who have been </w:t>
      </w:r>
      <w:r w:rsidRPr="00551EEB">
        <w:rPr>
          <w:rStyle w:val="Emphasis"/>
        </w:rPr>
        <w:t>active on Iran</w:t>
      </w:r>
      <w:r w:rsidRPr="009A1BA3">
        <w:rPr>
          <w:rStyle w:val="Style13ptBold"/>
          <w:b w:val="0"/>
          <w:sz w:val="14"/>
        </w:rPr>
        <w:t xml:space="preserve"> shortly after the final accord was made public.</w:t>
      </w:r>
    </w:p>
    <w:p w:rsidR="001116CF" w:rsidRPr="009A1BA3" w:rsidRDefault="001116CF" w:rsidP="001116CF">
      <w:pPr>
        <w:rPr>
          <w:rStyle w:val="Style13ptBold"/>
          <w:b w:val="0"/>
          <w:sz w:val="14"/>
        </w:rPr>
      </w:pPr>
      <w:r w:rsidRPr="009A1BA3">
        <w:rPr>
          <w:rStyle w:val="Style13ptBold"/>
          <w:b w:val="0"/>
          <w:sz w:val="14"/>
        </w:rPr>
        <w:t>The early effort paid off with Pelosi. The California Democrat announced Thursday her “strong support” for the deal — and said she would personally lobby her fellow House Democrats to back it. She’ll join an established pro-deal whip operation in the House that’s run by Schakowsky and Reps. Lloyd Doggett of Texas and David Price of North Carolina.</w:t>
      </w:r>
    </w:p>
    <w:p w:rsidR="001116CF" w:rsidRPr="009A1BA3" w:rsidRDefault="001116CF" w:rsidP="001116CF">
      <w:pPr>
        <w:rPr>
          <w:rStyle w:val="Style13ptBold"/>
          <w:b w:val="0"/>
          <w:sz w:val="14"/>
        </w:rPr>
      </w:pPr>
      <w:r w:rsidRPr="009A1BA3">
        <w:rPr>
          <w:rStyle w:val="Style13ptBold"/>
          <w:b w:val="0"/>
          <w:sz w:val="14"/>
        </w:rPr>
        <w:t>Schakowsky was among a group of nearly 15 Democratic lawmakers invited to the White House on Thursday for an early morning briefing on the deal. The Jewish lawmakers questioned administration officials about how much money Iran would have access to after sanctions were lifted, the timetables for inspections of Iranian nuclear sites and the details of an arms embargo.</w:t>
      </w:r>
    </w:p>
    <w:p w:rsidR="001116CF" w:rsidRPr="009A1BA3" w:rsidRDefault="001116CF" w:rsidP="001116CF">
      <w:pPr>
        <w:rPr>
          <w:rStyle w:val="Style13ptBold"/>
          <w:b w:val="0"/>
          <w:sz w:val="14"/>
        </w:rPr>
      </w:pPr>
      <w:r w:rsidRPr="009A1BA3">
        <w:rPr>
          <w:rStyle w:val="Style13ptBold"/>
          <w:b w:val="0"/>
          <w:sz w:val="14"/>
        </w:rPr>
        <w:t xml:space="preserve">“People felt that </w:t>
      </w:r>
      <w:r w:rsidRPr="00551EEB">
        <w:rPr>
          <w:rStyle w:val="Style13ptBold"/>
          <w:b w:val="0"/>
          <w:sz w:val="22"/>
          <w:u w:val="single"/>
        </w:rPr>
        <w:t xml:space="preserve">the administration was more than </w:t>
      </w:r>
      <w:r w:rsidRPr="00551EEB">
        <w:rPr>
          <w:rStyle w:val="Emphasis"/>
        </w:rPr>
        <w:t>willing to spend whatever time is necessary</w:t>
      </w:r>
      <w:r w:rsidRPr="00551EEB">
        <w:rPr>
          <w:rStyle w:val="Style13ptBold"/>
          <w:b w:val="0"/>
          <w:sz w:val="22"/>
          <w:u w:val="single"/>
        </w:rPr>
        <w:t xml:space="preserve"> to provide the assurances to the members</w:t>
      </w:r>
      <w:r w:rsidRPr="009A1BA3">
        <w:rPr>
          <w:rStyle w:val="Style13ptBold"/>
          <w:b w:val="0"/>
          <w:sz w:val="14"/>
        </w:rPr>
        <w:t xml:space="preserve"> and they understand that the Jewish members have a particular concern, which is a concern about the security of Israel,” Schakowsky said. “There were reassurances made there too. I think in general the feeling was that not only was that session satisfactory but </w:t>
      </w:r>
      <w:r w:rsidRPr="00551EEB">
        <w:rPr>
          <w:rStyle w:val="Style13ptBold"/>
          <w:b w:val="0"/>
          <w:sz w:val="22"/>
          <w:u w:val="single"/>
        </w:rPr>
        <w:t xml:space="preserve">there is a willingness of the </w:t>
      </w:r>
      <w:r w:rsidRPr="00551EEB">
        <w:rPr>
          <w:rStyle w:val="Emphasis"/>
        </w:rPr>
        <w:t>administration to work with us</w:t>
      </w:r>
      <w:r w:rsidRPr="00551EEB">
        <w:rPr>
          <w:rStyle w:val="Style13ptBold"/>
          <w:b w:val="0"/>
          <w:sz w:val="22"/>
          <w:u w:val="single"/>
        </w:rPr>
        <w:t xml:space="preserve"> to answer the concerns</w:t>
      </w:r>
      <w:r w:rsidRPr="009A1BA3">
        <w:rPr>
          <w:rStyle w:val="Style13ptBold"/>
          <w:b w:val="0"/>
          <w:sz w:val="14"/>
        </w:rPr>
        <w:t>.”</w:t>
      </w:r>
    </w:p>
    <w:p w:rsidR="001116CF" w:rsidRPr="009A1BA3" w:rsidRDefault="001116CF" w:rsidP="001116CF">
      <w:pPr>
        <w:rPr>
          <w:sz w:val="14"/>
        </w:rPr>
      </w:pPr>
    </w:p>
    <w:p w:rsidR="001116CF" w:rsidRPr="009A1BA3" w:rsidRDefault="001116CF" w:rsidP="001116CF">
      <w:pPr>
        <w:rPr>
          <w:sz w:val="14"/>
        </w:rPr>
      </w:pPr>
    </w:p>
    <w:p w:rsidR="002A081E" w:rsidRPr="002A081E" w:rsidRDefault="002A081E" w:rsidP="002A081E">
      <w:pPr>
        <w:pStyle w:val="Heading3"/>
      </w:pPr>
      <w:r>
        <w:lastRenderedPageBreak/>
        <w:t>--</w:t>
      </w:r>
      <w:proofErr w:type="gramStart"/>
      <w:r>
        <w:t>gridlock</w:t>
      </w:r>
      <w:proofErr w:type="gramEnd"/>
      <w:r>
        <w:t xml:space="preserve"> – generic</w:t>
      </w:r>
    </w:p>
    <w:p w:rsidR="002A081E" w:rsidRDefault="002A081E" w:rsidP="002A081E">
      <w:pPr>
        <w:pStyle w:val="Heading4"/>
      </w:pPr>
      <w:r>
        <w:t xml:space="preserve">Reform causes gridlock – congress fights over the </w:t>
      </w:r>
      <w:r w:rsidRPr="003E2DC9">
        <w:rPr>
          <w:u w:val="single"/>
        </w:rPr>
        <w:t>extent</w:t>
      </w:r>
      <w:r>
        <w:t xml:space="preserve"> of surveillance curtailment. </w:t>
      </w:r>
    </w:p>
    <w:p w:rsidR="002A081E" w:rsidRPr="00D37C93" w:rsidRDefault="002A081E" w:rsidP="002A081E">
      <w:pPr>
        <w:rPr>
          <w:b/>
          <w:bCs/>
        </w:rPr>
      </w:pPr>
      <w:proofErr w:type="spellStart"/>
      <w:r>
        <w:rPr>
          <w:rStyle w:val="Style13ptBold"/>
        </w:rPr>
        <w:t>Guliani</w:t>
      </w:r>
      <w:proofErr w:type="spellEnd"/>
      <w:r>
        <w:rPr>
          <w:rStyle w:val="Style13ptBold"/>
        </w:rPr>
        <w:t xml:space="preserve"> 15 </w:t>
      </w:r>
      <w:r w:rsidRPr="009A1BA3">
        <w:rPr>
          <w:sz w:val="14"/>
        </w:rPr>
        <w:t>(</w:t>
      </w:r>
      <w:proofErr w:type="spellStart"/>
      <w:r w:rsidRPr="009A1BA3">
        <w:rPr>
          <w:sz w:val="14"/>
        </w:rPr>
        <w:t>Neema</w:t>
      </w:r>
      <w:proofErr w:type="spellEnd"/>
      <w:r w:rsidRPr="009A1BA3">
        <w:rPr>
          <w:sz w:val="14"/>
        </w:rPr>
        <w:t xml:space="preserve"> Singh, ACLU Legislative Counsel, “What’s Next for Surveillance Reform After the U.S.A Freedom Act”, American Civil Liberties Union, 6/3/15, </w:t>
      </w:r>
      <w:hyperlink r:id="rId13" w:history="1">
        <w:r w:rsidRPr="009A1BA3">
          <w:rPr>
            <w:rStyle w:val="Hyperlink"/>
            <w:sz w:val="14"/>
          </w:rPr>
          <w:t>https://www.aclu.org/blog/washington-markup/whats-next-surveillance-reform-after-usa-freedom-act</w:t>
        </w:r>
      </w:hyperlink>
      <w:r w:rsidRPr="009A1BA3">
        <w:rPr>
          <w:sz w:val="14"/>
        </w:rPr>
        <w:t>, accessed 7/27/15)//RZ</w:t>
      </w:r>
    </w:p>
    <w:p w:rsidR="002A081E" w:rsidRPr="009A1BA3" w:rsidRDefault="002A081E" w:rsidP="002A081E">
      <w:pPr>
        <w:rPr>
          <w:sz w:val="14"/>
        </w:rPr>
      </w:pPr>
      <w:r w:rsidRPr="009A1BA3">
        <w:rPr>
          <w:sz w:val="14"/>
        </w:rPr>
        <w:t xml:space="preserve">By a 67-32 margin Tuesday, </w:t>
      </w:r>
      <w:r w:rsidRPr="003E2DC9">
        <w:rPr>
          <w:rStyle w:val="StyleUnderline"/>
        </w:rPr>
        <w:t>Congress passed the USA Freedom Act</w:t>
      </w:r>
      <w:r w:rsidRPr="009A1BA3">
        <w:rPr>
          <w:sz w:val="14"/>
        </w:rPr>
        <w:t xml:space="preserve"> — </w:t>
      </w:r>
      <w:r w:rsidRPr="003E2DC9">
        <w:rPr>
          <w:rStyle w:val="StyleUnderline"/>
        </w:rPr>
        <w:t>a significant milestone in our efforts to rein in NSA surveillance</w:t>
      </w:r>
      <w:r w:rsidRPr="009A1BA3">
        <w:rPr>
          <w:sz w:val="14"/>
        </w:rPr>
        <w:t>. The bill marks the first time since passage of the Foreign Intelligence Surveillance Act in 1978 that Congress has taken steps to restrict — rather than expand — the government’s surveillance authority.</w:t>
      </w:r>
    </w:p>
    <w:p w:rsidR="002A081E" w:rsidRPr="009A1BA3" w:rsidRDefault="002A081E" w:rsidP="002A081E">
      <w:pPr>
        <w:rPr>
          <w:sz w:val="14"/>
        </w:rPr>
      </w:pPr>
      <w:r w:rsidRPr="009A1BA3">
        <w:rPr>
          <w:sz w:val="14"/>
        </w:rPr>
        <w:t xml:space="preserve">To be clear, </w:t>
      </w:r>
      <w:r w:rsidRPr="003E2DC9">
        <w:rPr>
          <w:rStyle w:val="StyleUnderline"/>
        </w:rPr>
        <w:t>the bill that passed yesterday is not as strong as we wanted. It is markedly weaker than the original version of the USA Freedom Act</w:t>
      </w:r>
      <w:r w:rsidRPr="009A1BA3">
        <w:rPr>
          <w:sz w:val="14"/>
        </w:rPr>
        <w:t xml:space="preserve"> that the ACLU first supported in 2013, which itself left many serious surveillance abuses untouched. And while the ACLU was neutral on the version of USA Freedom that ultimately passed, we were a vocal critic of its shortcomings and supported a sunset of the provisions in an effort to advance more comprehensive reform.</w:t>
      </w:r>
    </w:p>
    <w:p w:rsidR="002A081E" w:rsidRPr="009A1BA3" w:rsidRDefault="002A081E" w:rsidP="002A081E">
      <w:pPr>
        <w:rPr>
          <w:sz w:val="14"/>
        </w:rPr>
      </w:pPr>
      <w:r w:rsidRPr="009A1BA3">
        <w:rPr>
          <w:sz w:val="14"/>
        </w:rPr>
        <w:t>Notwithstanding this, however, it is very clear that the USA Freedom Act is a historic step forward.</w:t>
      </w:r>
    </w:p>
    <w:p w:rsidR="002A081E" w:rsidRPr="009A1BA3" w:rsidRDefault="002A081E" w:rsidP="002A081E">
      <w:pPr>
        <w:rPr>
          <w:sz w:val="14"/>
        </w:rPr>
      </w:pPr>
      <w:r w:rsidRPr="003E2DC9">
        <w:rPr>
          <w:rStyle w:val="StyleUnderline"/>
        </w:rPr>
        <w:t xml:space="preserve">On the road to its passage, pro-reform advocates beat back efforts led by Senate Majority Leader Mitch McConnell </w:t>
      </w:r>
      <w:r w:rsidRPr="009A1BA3">
        <w:rPr>
          <w:sz w:val="14"/>
        </w:rPr>
        <w:t>(R-Ky</w:t>
      </w:r>
      <w:r w:rsidRPr="003E2DC9">
        <w:rPr>
          <w:rStyle w:val="StyleUnderline"/>
        </w:rPr>
        <w:t>.) to simply extend expiring Patriot Act provisions. A week before the scheduled expiration, he failed to garner enough support for even a one-day extension. Opposition came from many within his own party</w:t>
      </w:r>
      <w:r w:rsidRPr="009A1BA3">
        <w:rPr>
          <w:sz w:val="14"/>
        </w:rPr>
        <w:t>, with senator after senator taking the floor in support of reforming surveillance laws.</w:t>
      </w:r>
    </w:p>
    <w:p w:rsidR="002A081E" w:rsidRDefault="002A081E" w:rsidP="002A081E">
      <w:pPr>
        <w:rPr>
          <w:rStyle w:val="StyleUnderline"/>
        </w:rPr>
      </w:pPr>
      <w:r w:rsidRPr="003E2DC9">
        <w:rPr>
          <w:rStyle w:val="StyleUnderline"/>
        </w:rPr>
        <w:t xml:space="preserve">When </w:t>
      </w:r>
      <w:r w:rsidRPr="003E2DC9">
        <w:rPr>
          <w:rStyle w:val="Emphasis"/>
        </w:rPr>
        <w:t>gridlock</w:t>
      </w:r>
      <w:r w:rsidRPr="003E2DC9">
        <w:rPr>
          <w:rStyle w:val="StyleUnderline"/>
        </w:rPr>
        <w:t xml:space="preserve"> resulted in a temporary sunset of the provisions, a majority of the </w:t>
      </w:r>
      <w:r w:rsidRPr="003E2DC9">
        <w:rPr>
          <w:rStyle w:val="Emphasis"/>
        </w:rPr>
        <w:t>Senate</w:t>
      </w:r>
      <w:r w:rsidRPr="003E2DC9">
        <w:rPr>
          <w:rStyle w:val="StyleUnderline"/>
        </w:rPr>
        <w:t xml:space="preserve"> again </w:t>
      </w:r>
      <w:r w:rsidRPr="003E2DC9">
        <w:rPr>
          <w:rStyle w:val="Emphasis"/>
        </w:rPr>
        <w:t>refused to</w:t>
      </w:r>
      <w:r w:rsidRPr="003E2DC9">
        <w:rPr>
          <w:rStyle w:val="StyleUnderline"/>
        </w:rPr>
        <w:t xml:space="preserve"> accede to efforts to </w:t>
      </w:r>
      <w:r w:rsidRPr="003E2DC9">
        <w:rPr>
          <w:rStyle w:val="Emphasis"/>
        </w:rPr>
        <w:t>water down the USA Freedom Act</w:t>
      </w:r>
      <w:r w:rsidRPr="003E2DC9">
        <w:rPr>
          <w:rStyle w:val="StyleUnderline"/>
        </w:rPr>
        <w:t xml:space="preserve"> or extend the provisions.</w:t>
      </w:r>
    </w:p>
    <w:p w:rsidR="002A081E" w:rsidRPr="009A1BA3" w:rsidRDefault="002A081E" w:rsidP="002A081E">
      <w:pPr>
        <w:rPr>
          <w:sz w:val="14"/>
        </w:rPr>
      </w:pPr>
    </w:p>
    <w:p w:rsidR="00DA15A3" w:rsidRDefault="002A081E" w:rsidP="002A081E">
      <w:pPr>
        <w:pStyle w:val="Heading3"/>
      </w:pPr>
      <w:proofErr w:type="gramStart"/>
      <w:r>
        <w:lastRenderedPageBreak/>
        <w:t>cybersecurity</w:t>
      </w:r>
      <w:proofErr w:type="gramEnd"/>
      <w:r>
        <w:t xml:space="preserve"> – unpopular</w:t>
      </w:r>
    </w:p>
    <w:p w:rsidR="002A081E" w:rsidRPr="009A1BA3" w:rsidRDefault="002A081E" w:rsidP="002A081E">
      <w:pPr>
        <w:rPr>
          <w:sz w:val="14"/>
        </w:rPr>
      </w:pPr>
    </w:p>
    <w:p w:rsidR="002A081E" w:rsidRDefault="002A081E" w:rsidP="002A081E">
      <w:pPr>
        <w:pStyle w:val="Heading4"/>
      </w:pPr>
      <w:r>
        <w:t xml:space="preserve">Cybersecurity reform causes a fight – tech firms and certain senators oppose. </w:t>
      </w:r>
    </w:p>
    <w:p w:rsidR="002A081E" w:rsidRPr="00CE7985" w:rsidRDefault="002A081E" w:rsidP="002A081E">
      <w:pPr>
        <w:rPr>
          <w:rStyle w:val="Style13ptBold"/>
        </w:rPr>
      </w:pPr>
      <w:r>
        <w:rPr>
          <w:rStyle w:val="Style13ptBold"/>
        </w:rPr>
        <w:t xml:space="preserve">Risen 6/10 </w:t>
      </w:r>
      <w:r w:rsidRPr="009A1BA3">
        <w:rPr>
          <w:sz w:val="14"/>
        </w:rPr>
        <w:t>(Tom Risen, technology and business reporter for U.S. News and World Report, “Martin O'Malley Backs Controversial Cybersecurity Bill”, 6/10/15, Martin O'Malley Backs Controversial Cybersecurity Bill, accessed 7/27/15)//RZ</w:t>
      </w:r>
    </w:p>
    <w:p w:rsidR="002A081E" w:rsidRPr="009A1BA3" w:rsidRDefault="002A081E" w:rsidP="002A081E">
      <w:pPr>
        <w:rPr>
          <w:sz w:val="14"/>
        </w:rPr>
      </w:pPr>
      <w:r w:rsidRPr="00CE7985">
        <w:rPr>
          <w:rStyle w:val="Emphasis"/>
        </w:rPr>
        <w:t>The White House backs</w:t>
      </w:r>
      <w:r w:rsidRPr="009A1BA3">
        <w:rPr>
          <w:sz w:val="14"/>
        </w:rPr>
        <w:t xml:space="preserve"> the </w:t>
      </w:r>
      <w:r w:rsidRPr="00CE7985">
        <w:rPr>
          <w:rStyle w:val="Emphasis"/>
        </w:rPr>
        <w:t>cybersecurity legislation</w:t>
      </w:r>
      <w:r w:rsidRPr="009A1BA3">
        <w:rPr>
          <w:sz w:val="14"/>
        </w:rPr>
        <w:t xml:space="preserve">, which passed the House in April, but it also wants changes made in the Senate. </w:t>
      </w:r>
      <w:r w:rsidRPr="00CE7985">
        <w:rPr>
          <w:rStyle w:val="StyleUnderline"/>
        </w:rPr>
        <w:t>Along with calling for amendments</w:t>
      </w:r>
      <w:r w:rsidRPr="009A1BA3">
        <w:rPr>
          <w:sz w:val="14"/>
        </w:rPr>
        <w:t xml:space="preserve"> to limit the collection and sharing of unnecessary consumer data, </w:t>
      </w:r>
      <w:r w:rsidRPr="00CE7985">
        <w:rPr>
          <w:rStyle w:val="StyleUnderline"/>
        </w:rPr>
        <w:t>the administration said giving companies too much legal protection for failing to protect consumer privacy</w:t>
      </w:r>
      <w:r w:rsidRPr="009A1BA3">
        <w:rPr>
          <w:sz w:val="14"/>
        </w:rPr>
        <w:t xml:space="preserve"> or to act on hacker threat data "</w:t>
      </w:r>
      <w:r w:rsidRPr="00CE7985">
        <w:rPr>
          <w:rStyle w:val="StyleUnderline"/>
        </w:rPr>
        <w:t>may weaken cybersecurity writ large</w:t>
      </w:r>
      <w:r w:rsidRPr="009A1BA3">
        <w:rPr>
          <w:sz w:val="14"/>
        </w:rPr>
        <w:t>." Senate Majority Leader Mitch McConnell, R-Ky., announced on Wednesday that he wants to expedite passage of the Senate version of the bill, called the Cybersecurity Information Sharing Act, by attaching it to the National Defense Authorization Act now on the Senate floor.</w:t>
      </w:r>
    </w:p>
    <w:p w:rsidR="002A081E" w:rsidRPr="00CE7985" w:rsidRDefault="002A081E" w:rsidP="002A081E">
      <w:pPr>
        <w:rPr>
          <w:rStyle w:val="StyleUnderline"/>
        </w:rPr>
      </w:pPr>
      <w:r w:rsidRPr="00CE7985">
        <w:rPr>
          <w:rStyle w:val="Emphasis"/>
        </w:rPr>
        <w:t>Cybersecurity professionals</w:t>
      </w:r>
      <w:r w:rsidRPr="00CE7985">
        <w:rPr>
          <w:rStyle w:val="StyleUnderline"/>
        </w:rPr>
        <w:t xml:space="preserve">, however, </w:t>
      </w:r>
      <w:r w:rsidRPr="00CE7985">
        <w:rPr>
          <w:rStyle w:val="Emphasis"/>
        </w:rPr>
        <w:t>remain convinced both pieces of legislation could damage privacy rights</w:t>
      </w:r>
      <w:r w:rsidRPr="00CE7985">
        <w:rPr>
          <w:rStyle w:val="StyleUnderline"/>
        </w:rPr>
        <w:t xml:space="preserve"> and endanger networks by sharing unnecessary information.</w:t>
      </w:r>
    </w:p>
    <w:p w:rsidR="002A081E" w:rsidRPr="00CE7985" w:rsidRDefault="002A081E" w:rsidP="002A081E">
      <w:pPr>
        <w:rPr>
          <w:rStyle w:val="StyleUnderline"/>
        </w:rPr>
      </w:pPr>
      <w:r w:rsidRPr="00CE7985">
        <w:rPr>
          <w:rStyle w:val="StyleUnderline"/>
        </w:rPr>
        <w:t xml:space="preserve">Sen. </w:t>
      </w:r>
      <w:r w:rsidRPr="00CE7985">
        <w:rPr>
          <w:rStyle w:val="Emphasis"/>
        </w:rPr>
        <w:t>Rand Paul</w:t>
      </w:r>
      <w:r w:rsidRPr="00CE7985">
        <w:rPr>
          <w:rStyle w:val="StyleUnderline"/>
        </w:rPr>
        <w:t>,</w:t>
      </w:r>
      <w:r w:rsidRPr="009A1BA3">
        <w:rPr>
          <w:sz w:val="14"/>
        </w:rPr>
        <w:t xml:space="preserve"> R-Ky., </w:t>
      </w:r>
      <w:r w:rsidRPr="00CE7985">
        <w:rPr>
          <w:rStyle w:val="Emphasis"/>
        </w:rPr>
        <w:t>and</w:t>
      </w:r>
      <w:r w:rsidRPr="00CE7985">
        <w:rPr>
          <w:rStyle w:val="StyleUnderline"/>
        </w:rPr>
        <w:t xml:space="preserve"> Sen. </w:t>
      </w:r>
      <w:r w:rsidRPr="00CE7985">
        <w:rPr>
          <w:rStyle w:val="Emphasis"/>
        </w:rPr>
        <w:t>Bernie Sanders</w:t>
      </w:r>
      <w:r w:rsidRPr="009A1BA3">
        <w:rPr>
          <w:sz w:val="14"/>
        </w:rPr>
        <w:t xml:space="preserve">, I-Vt., </w:t>
      </w:r>
      <w:r w:rsidRPr="00CE7985">
        <w:rPr>
          <w:rStyle w:val="StyleUnderline"/>
        </w:rPr>
        <w:t xml:space="preserve">who are both </w:t>
      </w:r>
      <w:r w:rsidRPr="00CE7985">
        <w:rPr>
          <w:rStyle w:val="Emphasis"/>
        </w:rPr>
        <w:t>presidential candidates</w:t>
      </w:r>
      <w:r w:rsidRPr="00CE7985">
        <w:rPr>
          <w:rStyle w:val="StyleUnderline"/>
        </w:rPr>
        <w:t>,</w:t>
      </w:r>
      <w:r w:rsidRPr="009A1BA3">
        <w:rPr>
          <w:sz w:val="14"/>
        </w:rPr>
        <w:t xml:space="preserve"> reportedly </w:t>
      </w:r>
      <w:r w:rsidRPr="00CE7985">
        <w:rPr>
          <w:rStyle w:val="Emphasis"/>
        </w:rPr>
        <w:t>oppose the Senate bill</w:t>
      </w:r>
      <w:r w:rsidRPr="00CE7985">
        <w:rPr>
          <w:rStyle w:val="StyleUnderline"/>
        </w:rPr>
        <w:t xml:space="preserve"> </w:t>
      </w:r>
      <w:r w:rsidRPr="00CE7985">
        <w:rPr>
          <w:rStyle w:val="Emphasis"/>
        </w:rPr>
        <w:t>because of</w:t>
      </w:r>
      <w:r w:rsidRPr="00CE7985">
        <w:rPr>
          <w:rStyle w:val="StyleUnderline"/>
        </w:rPr>
        <w:t xml:space="preserve"> the similar </w:t>
      </w:r>
      <w:r w:rsidRPr="00CE7985">
        <w:rPr>
          <w:rStyle w:val="Emphasis"/>
        </w:rPr>
        <w:t>concerns about privacy</w:t>
      </w:r>
      <w:r w:rsidRPr="009A1BA3">
        <w:rPr>
          <w:sz w:val="14"/>
        </w:rPr>
        <w:t xml:space="preserve">, U.S. News has learned. </w:t>
      </w:r>
      <w:r w:rsidRPr="00CE7985">
        <w:rPr>
          <w:rStyle w:val="StyleUnderline"/>
        </w:rPr>
        <w:t>O'Malley noted these concerns in his op-ed when he talked about his support for the Protecting Cyber Networks Act.</w:t>
      </w:r>
    </w:p>
    <w:p w:rsidR="002A081E" w:rsidRPr="009A1BA3" w:rsidRDefault="002A081E" w:rsidP="002A081E">
      <w:pPr>
        <w:rPr>
          <w:sz w:val="14"/>
        </w:rPr>
      </w:pPr>
      <w:r w:rsidRPr="009A1BA3">
        <w:rPr>
          <w:sz w:val="14"/>
        </w:rPr>
        <w:t>"After making changes to protect consumer data and ensure the appropriate level of legal protection for companies, Congress should pass this legislation," O'Malley said in the op-ed. "We need to ensure that privacy issues are directly and adequately addressed in order to build the trust necessary for businesses and other organizations to work with the government on the safeguards we need to protect both."</w:t>
      </w:r>
    </w:p>
    <w:p w:rsidR="002A081E" w:rsidRPr="009A1BA3" w:rsidRDefault="002A081E" w:rsidP="002A081E">
      <w:pPr>
        <w:rPr>
          <w:sz w:val="14"/>
        </w:rPr>
      </w:pPr>
      <w:r w:rsidRPr="009A1BA3">
        <w:rPr>
          <w:sz w:val="14"/>
        </w:rPr>
        <w:t>House Approves Controversial Cybersecurity Bill</w:t>
      </w:r>
    </w:p>
    <w:p w:rsidR="002A081E" w:rsidRPr="009A1BA3" w:rsidRDefault="002A081E" w:rsidP="002A081E">
      <w:pPr>
        <w:rPr>
          <w:sz w:val="14"/>
        </w:rPr>
      </w:pPr>
      <w:r w:rsidRPr="009A1BA3">
        <w:rPr>
          <w:sz w:val="14"/>
        </w:rPr>
        <w:t xml:space="preserve">McConnell's move to attach cybersecurity legislation to a must-pass defense funding bill would damage the process to address privacy concerns, the Center for Democracy &amp; Technology said in a blog post on Wednesday. </w:t>
      </w:r>
      <w:r w:rsidRPr="00CE7985">
        <w:rPr>
          <w:rStyle w:val="StyleUnderline"/>
        </w:rPr>
        <w:t>The advocacy group warned that the Senate cybersecurity bill could enable the expansion of government surveillance and would not address the conduct of the National Security Agency and other agencies</w:t>
      </w:r>
      <w:r w:rsidRPr="009A1BA3">
        <w:rPr>
          <w:sz w:val="14"/>
        </w:rPr>
        <w:t>. The advocacy group wants the bill to discourage government conduct that could damage cybersecurity, including the stockpiling of "zero day" vulnerabilities in consumer software that could allow intelligence agencies to monitor or hack networks.</w:t>
      </w:r>
    </w:p>
    <w:p w:rsidR="002A081E" w:rsidRPr="009A1BA3" w:rsidRDefault="002A081E" w:rsidP="002A081E">
      <w:pPr>
        <w:rPr>
          <w:sz w:val="14"/>
        </w:rPr>
      </w:pPr>
      <w:r w:rsidRPr="009A1BA3">
        <w:rPr>
          <w:sz w:val="14"/>
        </w:rPr>
        <w:t>"This move would almost certainly stifle necessary debate on the privacy and civil liberties problems in the bill and thwart amendments that Senators have been crafting to address those problems," the blog post said.</w:t>
      </w:r>
    </w:p>
    <w:p w:rsidR="002A081E" w:rsidRPr="00CE7985" w:rsidRDefault="002A081E" w:rsidP="002A081E">
      <w:pPr>
        <w:rPr>
          <w:rStyle w:val="StyleUnderline"/>
        </w:rPr>
      </w:pPr>
      <w:r w:rsidRPr="00CE7985">
        <w:rPr>
          <w:rStyle w:val="Emphasis"/>
        </w:rPr>
        <w:t>A group of engineers from firms</w:t>
      </w:r>
      <w:r w:rsidRPr="00CE7985">
        <w:rPr>
          <w:rStyle w:val="StyleUnderline"/>
        </w:rPr>
        <w:t xml:space="preserve"> including </w:t>
      </w:r>
      <w:r w:rsidRPr="00CE7985">
        <w:rPr>
          <w:rStyle w:val="Emphasis"/>
        </w:rPr>
        <w:t>Twitter and Cisco</w:t>
      </w:r>
      <w:r w:rsidRPr="00CE7985">
        <w:rPr>
          <w:rStyle w:val="StyleUnderline"/>
        </w:rPr>
        <w:t xml:space="preserve"> on April 16 </w:t>
      </w:r>
      <w:r w:rsidRPr="00CE7985">
        <w:rPr>
          <w:rStyle w:val="Emphasis"/>
        </w:rPr>
        <w:t>sent a letter opposing the bill</w:t>
      </w:r>
      <w:r w:rsidRPr="00CE7985">
        <w:rPr>
          <w:rStyle w:val="StyleUnderline"/>
        </w:rPr>
        <w:t xml:space="preserve"> to House and Senate lawmakers, adding</w:t>
      </w:r>
      <w:r w:rsidRPr="009A1BA3">
        <w:rPr>
          <w:sz w:val="14"/>
        </w:rPr>
        <w:t xml:space="preserve"> </w:t>
      </w:r>
      <w:r w:rsidRPr="00CE7985">
        <w:rPr>
          <w:rStyle w:val="StyleUnderline"/>
        </w:rPr>
        <w:t>that security professionals already share threat data while complying with federal law.</w:t>
      </w:r>
    </w:p>
    <w:p w:rsidR="002A081E" w:rsidRPr="009A1BA3" w:rsidRDefault="002A081E" w:rsidP="002A081E">
      <w:pPr>
        <w:rPr>
          <w:sz w:val="14"/>
        </w:rPr>
      </w:pPr>
      <w:r w:rsidRPr="009A1BA3">
        <w:rPr>
          <w:sz w:val="14"/>
        </w:rPr>
        <w:t>"</w:t>
      </w:r>
      <w:r w:rsidRPr="00CE7985">
        <w:rPr>
          <w:rStyle w:val="StyleUnderline"/>
        </w:rPr>
        <w:t>We do not need new legal authorities to share information that helps us protect systems from future attacks,"</w:t>
      </w:r>
      <w:r w:rsidRPr="009A1BA3">
        <w:rPr>
          <w:sz w:val="14"/>
        </w:rPr>
        <w:t xml:space="preserve"> the letter reads.</w:t>
      </w:r>
    </w:p>
    <w:p w:rsidR="002A081E" w:rsidRDefault="006823BB" w:rsidP="002A081E">
      <w:pPr>
        <w:pStyle w:val="Heading3"/>
      </w:pPr>
      <w:proofErr w:type="gramStart"/>
      <w:r>
        <w:lastRenderedPageBreak/>
        <w:t>cybersecurity</w:t>
      </w:r>
      <w:proofErr w:type="gramEnd"/>
      <w:r>
        <w:t xml:space="preserve"> – gridlock</w:t>
      </w:r>
    </w:p>
    <w:p w:rsidR="006823BB" w:rsidRPr="009A1BA3" w:rsidRDefault="006823BB" w:rsidP="006823BB">
      <w:pPr>
        <w:rPr>
          <w:sz w:val="14"/>
        </w:rPr>
      </w:pPr>
    </w:p>
    <w:p w:rsidR="006823BB" w:rsidRDefault="006823BB" w:rsidP="006823BB">
      <w:pPr>
        <w:pStyle w:val="Heading4"/>
      </w:pPr>
      <w:r>
        <w:t xml:space="preserve">Cyber security bills ensure gridlock. </w:t>
      </w:r>
    </w:p>
    <w:p w:rsidR="006823BB" w:rsidRPr="00CE7985" w:rsidRDefault="006823BB" w:rsidP="006823BB">
      <w:pPr>
        <w:rPr>
          <w:rStyle w:val="Style13ptBold"/>
        </w:rPr>
      </w:pPr>
      <w:r>
        <w:rPr>
          <w:rStyle w:val="Style13ptBold"/>
        </w:rPr>
        <w:t xml:space="preserve">O’Malley 6/9 </w:t>
      </w:r>
      <w:r w:rsidRPr="009A1BA3">
        <w:rPr>
          <w:sz w:val="14"/>
        </w:rPr>
        <w:t xml:space="preserve">(Martin O’Malley, former governor of Maryland, “The U.S. Government – And </w:t>
      </w:r>
      <w:proofErr w:type="gramStart"/>
      <w:r w:rsidRPr="009A1BA3">
        <w:rPr>
          <w:sz w:val="14"/>
        </w:rPr>
        <w:t>The</w:t>
      </w:r>
      <w:proofErr w:type="gramEnd"/>
      <w:r w:rsidRPr="009A1BA3">
        <w:rPr>
          <w:sz w:val="14"/>
        </w:rPr>
        <w:t xml:space="preserve"> Next President – Needs To Take Cybersecurity Seriously”, Foreign Policy, 6/9/15, </w:t>
      </w:r>
      <w:hyperlink r:id="rId14" w:history="1">
        <w:r w:rsidRPr="009A1BA3">
          <w:rPr>
            <w:rStyle w:val="Hyperlink"/>
            <w:sz w:val="14"/>
          </w:rPr>
          <w:t>http://foreignpolicy.com/2015/06/09/the-u-s-government-and-the-next-president-needs-to-take-cybersecurity-seriously/</w:t>
        </w:r>
      </w:hyperlink>
      <w:r w:rsidRPr="009A1BA3">
        <w:rPr>
          <w:sz w:val="14"/>
        </w:rPr>
        <w:t>, accessed 7/27/15)//RZ</w:t>
      </w:r>
    </w:p>
    <w:p w:rsidR="006823BB" w:rsidRPr="009A1BA3" w:rsidRDefault="006823BB" w:rsidP="006823BB">
      <w:pPr>
        <w:rPr>
          <w:sz w:val="14"/>
        </w:rPr>
      </w:pPr>
      <w:r w:rsidRPr="00CE7985">
        <w:rPr>
          <w:rStyle w:val="StyleUnderline"/>
        </w:rPr>
        <w:t>Last week, we learned of a massive cyberattack on U.S. government data</w:t>
      </w:r>
      <w:r w:rsidRPr="009A1BA3">
        <w:rPr>
          <w:sz w:val="14"/>
        </w:rPr>
        <w:t xml:space="preserve">. Likely emanating from China, the attack has compromised the personal information of 4 million current and former federal employees. This security breach might be the most significant yet to take place in our country, but it won’t be the last. </w:t>
      </w:r>
      <w:r w:rsidRPr="00CE7985">
        <w:rPr>
          <w:rStyle w:val="StyleUnderline"/>
        </w:rPr>
        <w:t>It signals the urgent need to advance a new agenda to improve our nation’s cybersecurity</w:t>
      </w:r>
      <w:r w:rsidRPr="009A1BA3">
        <w:rPr>
          <w:sz w:val="14"/>
        </w:rPr>
        <w:t>.</w:t>
      </w:r>
    </w:p>
    <w:p w:rsidR="006823BB" w:rsidRPr="009A1BA3" w:rsidRDefault="006823BB" w:rsidP="006823BB">
      <w:pPr>
        <w:rPr>
          <w:sz w:val="14"/>
        </w:rPr>
      </w:pPr>
      <w:r w:rsidRPr="00CE7985">
        <w:rPr>
          <w:rStyle w:val="StyleUnderline"/>
        </w:rPr>
        <w:t xml:space="preserve">In the face of increasingly dangerous cyberattacks, it is imperative that we overcome </w:t>
      </w:r>
      <w:r w:rsidRPr="00CE7985">
        <w:rPr>
          <w:rStyle w:val="Emphasis"/>
        </w:rPr>
        <w:t>gridlock</w:t>
      </w:r>
      <w:r w:rsidRPr="00CE7985">
        <w:rPr>
          <w:rStyle w:val="StyleUnderline"/>
        </w:rPr>
        <w:t xml:space="preserve"> in Washington</w:t>
      </w:r>
      <w:r w:rsidRPr="009A1BA3">
        <w:rPr>
          <w:sz w:val="14"/>
        </w:rPr>
        <w:t xml:space="preserve">. </w:t>
      </w:r>
      <w:r w:rsidRPr="00CE7985">
        <w:rPr>
          <w:rStyle w:val="StyleUnderline"/>
        </w:rPr>
        <w:t xml:space="preserve">The </w:t>
      </w:r>
      <w:r w:rsidRPr="00CE7985">
        <w:rPr>
          <w:rStyle w:val="Emphasis"/>
        </w:rPr>
        <w:t>Protecting Cyber Networks Act</w:t>
      </w:r>
      <w:r w:rsidRPr="00CE7985">
        <w:rPr>
          <w:rStyle w:val="StyleUnderline"/>
        </w:rPr>
        <w:t xml:space="preserve">, a bill that seeks to improve public-private information sharing to reduce </w:t>
      </w:r>
      <w:proofErr w:type="spellStart"/>
      <w:r w:rsidRPr="00CE7985">
        <w:rPr>
          <w:rStyle w:val="StyleUnderline"/>
        </w:rPr>
        <w:t>cyberthreats</w:t>
      </w:r>
      <w:proofErr w:type="spellEnd"/>
      <w:r w:rsidRPr="00CE7985">
        <w:rPr>
          <w:rStyle w:val="StyleUnderline"/>
        </w:rPr>
        <w:t xml:space="preserve">, has </w:t>
      </w:r>
      <w:r w:rsidRPr="00CE7985">
        <w:rPr>
          <w:rStyle w:val="Emphasis"/>
        </w:rPr>
        <w:t>stalled in the Senate</w:t>
      </w:r>
      <w:r w:rsidRPr="009A1BA3">
        <w:rPr>
          <w:sz w:val="14"/>
        </w:rPr>
        <w:t xml:space="preserve">. </w:t>
      </w:r>
      <w:r w:rsidRPr="00CE7985">
        <w:rPr>
          <w:rStyle w:val="StyleUnderline"/>
        </w:rPr>
        <w:t>After making changes to protect consumer data and ensure the appropriate level of legal protection for companies</w:t>
      </w:r>
      <w:r w:rsidRPr="009A1BA3">
        <w:rPr>
          <w:sz w:val="14"/>
        </w:rPr>
        <w:t>, Congress should pass this legislation.</w:t>
      </w:r>
    </w:p>
    <w:p w:rsidR="006823BB" w:rsidRPr="009A1BA3" w:rsidRDefault="006823BB" w:rsidP="006823BB">
      <w:pPr>
        <w:rPr>
          <w:sz w:val="14"/>
        </w:rPr>
      </w:pPr>
      <w:r w:rsidRPr="009A1BA3">
        <w:rPr>
          <w:sz w:val="14"/>
        </w:rPr>
        <w:t xml:space="preserve"> </w:t>
      </w:r>
    </w:p>
    <w:p w:rsidR="00DA15A3" w:rsidRDefault="006823BB" w:rsidP="0004748C">
      <w:pPr>
        <w:pStyle w:val="Heading3"/>
      </w:pPr>
      <w:proofErr w:type="gramStart"/>
      <w:r>
        <w:lastRenderedPageBreak/>
        <w:t>p</w:t>
      </w:r>
      <w:r w:rsidR="002A081E">
        <w:t>risons</w:t>
      </w:r>
      <w:proofErr w:type="gramEnd"/>
      <w:r w:rsidR="002A081E">
        <w:t xml:space="preserve"> – unpopular</w:t>
      </w:r>
    </w:p>
    <w:p w:rsidR="0004748C" w:rsidRPr="009A1BA3" w:rsidRDefault="0004748C" w:rsidP="0004748C">
      <w:pPr>
        <w:rPr>
          <w:sz w:val="14"/>
        </w:rPr>
      </w:pPr>
    </w:p>
    <w:p w:rsidR="0004748C" w:rsidRDefault="0004748C" w:rsidP="0004748C">
      <w:pPr>
        <w:pStyle w:val="Heading4"/>
      </w:pPr>
      <w:r>
        <w:t xml:space="preserve">Prison reform costs tons of PC – Democrats are afraid of the ‘soft on crime’ label and reform is in opposition to long-held beliefs. </w:t>
      </w:r>
    </w:p>
    <w:p w:rsidR="0004748C" w:rsidRPr="00DC4226" w:rsidRDefault="0004748C" w:rsidP="0004748C">
      <w:pPr>
        <w:rPr>
          <w:rStyle w:val="Style13ptBold"/>
        </w:rPr>
      </w:pPr>
      <w:r>
        <w:rPr>
          <w:rStyle w:val="Style13ptBold"/>
        </w:rPr>
        <w:t xml:space="preserve">Dagan and </w:t>
      </w:r>
      <w:proofErr w:type="spellStart"/>
      <w:r>
        <w:rPr>
          <w:rStyle w:val="Style13ptBold"/>
        </w:rPr>
        <w:t>Teles</w:t>
      </w:r>
      <w:proofErr w:type="spellEnd"/>
      <w:r>
        <w:rPr>
          <w:rStyle w:val="Style13ptBold"/>
        </w:rPr>
        <w:t xml:space="preserve"> 12 </w:t>
      </w:r>
      <w:r w:rsidRPr="009A1BA3">
        <w:rPr>
          <w:sz w:val="14"/>
        </w:rPr>
        <w:t xml:space="preserve">(David Dagan, Steven M. </w:t>
      </w:r>
      <w:proofErr w:type="spellStart"/>
      <w:r w:rsidRPr="009A1BA3">
        <w:rPr>
          <w:sz w:val="14"/>
        </w:rPr>
        <w:t>Teles</w:t>
      </w:r>
      <w:proofErr w:type="spellEnd"/>
      <w:r w:rsidRPr="009A1BA3">
        <w:rPr>
          <w:sz w:val="14"/>
        </w:rPr>
        <w:t xml:space="preserve">, associate professor of political science at John Hopkins University, “The Conservative War on Prisons”, Washington Monthly, November/December 2012, </w:t>
      </w:r>
      <w:hyperlink r:id="rId15" w:history="1">
        <w:r w:rsidRPr="009A1BA3">
          <w:rPr>
            <w:rStyle w:val="Hyperlink"/>
            <w:sz w:val="14"/>
          </w:rPr>
          <w:t>http://www.washingtonmonthly.com/magazine/novemberdecember_2012/features/the_conservative_war_on_prison041104.php?page=all</w:t>
        </w:r>
      </w:hyperlink>
      <w:r w:rsidRPr="009A1BA3">
        <w:rPr>
          <w:sz w:val="14"/>
        </w:rPr>
        <w:t>, accessed 7/26/15)//RZ</w:t>
      </w:r>
      <w:r>
        <w:rPr>
          <w:rStyle w:val="Style13ptBold"/>
        </w:rPr>
        <w:t xml:space="preserve"> </w:t>
      </w:r>
    </w:p>
    <w:p w:rsidR="0004748C" w:rsidRPr="009A1BA3" w:rsidRDefault="0004748C" w:rsidP="0004748C">
      <w:pPr>
        <w:rPr>
          <w:sz w:val="14"/>
        </w:rPr>
      </w:pPr>
      <w:r w:rsidRPr="009A1BA3">
        <w:rPr>
          <w:sz w:val="14"/>
        </w:rPr>
        <w:t xml:space="preserve">Such second thoughts are creating the first significant opening in years for a criminal justice overhaul. </w:t>
      </w:r>
      <w:r w:rsidRPr="00DC4226">
        <w:rPr>
          <w:rStyle w:val="StyleUnderline"/>
        </w:rPr>
        <w:t>Neither Republicans nor Democrats can reform the system alone given the continuing fear of being tarred with the “soft on crime” label</w:t>
      </w:r>
      <w:r w:rsidRPr="009A1BA3">
        <w:rPr>
          <w:sz w:val="14"/>
        </w:rPr>
        <w:t xml:space="preserve">, </w:t>
      </w:r>
      <w:r w:rsidRPr="00DC4226">
        <w:rPr>
          <w:rStyle w:val="StyleUnderline"/>
        </w:rPr>
        <w:t>said</w:t>
      </w:r>
      <w:r w:rsidRPr="009A1BA3">
        <w:rPr>
          <w:sz w:val="14"/>
        </w:rPr>
        <w:t xml:space="preserve"> Gene </w:t>
      </w:r>
      <w:r w:rsidRPr="00DC4226">
        <w:rPr>
          <w:rStyle w:val="StyleUnderline"/>
        </w:rPr>
        <w:t>Guerrero, a policy analyst</w:t>
      </w:r>
      <w:r w:rsidRPr="009A1BA3">
        <w:rPr>
          <w:sz w:val="14"/>
        </w:rPr>
        <w:t xml:space="preserve"> at the Washington office of George Soros’s Open Society Foundations. </w:t>
      </w:r>
      <w:r w:rsidRPr="00DC4226">
        <w:rPr>
          <w:rStyle w:val="StyleUnderline"/>
        </w:rPr>
        <w:t>It can only happen, he said, “if there is real leadership from both sides and if the reforms are developed and move forward on a bipartisan basis.”</w:t>
      </w:r>
    </w:p>
    <w:p w:rsidR="0004748C" w:rsidRPr="00DC4226" w:rsidRDefault="0004748C" w:rsidP="0004748C">
      <w:pPr>
        <w:rPr>
          <w:rStyle w:val="StyleUnderline"/>
        </w:rPr>
      </w:pPr>
      <w:r w:rsidRPr="009A1BA3">
        <w:rPr>
          <w:sz w:val="14"/>
        </w:rPr>
        <w:t xml:space="preserve">Still, </w:t>
      </w:r>
      <w:r w:rsidRPr="00DC4226">
        <w:rPr>
          <w:rStyle w:val="StyleUnderline"/>
        </w:rPr>
        <w:t>it’s conservatives who bring the most muscle to the job</w:t>
      </w:r>
      <w:r w:rsidRPr="009A1BA3">
        <w:rPr>
          <w:sz w:val="14"/>
        </w:rPr>
        <w:t xml:space="preserve">. A handful of liberal organizations have valiantly kept alive the argument for reform even through the dark days of the 1980s and ’90s—places like the American Civil Liberties Union, Open Society Foundations, and the Public Welfare Foundation. By and large, however, </w:t>
      </w:r>
      <w:r w:rsidRPr="00DC4226">
        <w:rPr>
          <w:rStyle w:val="StyleUnderline"/>
        </w:rPr>
        <w:t>it is conservative institutions who now pay the most attention to criminal justice</w:t>
      </w:r>
      <w:r w:rsidRPr="009A1BA3">
        <w:rPr>
          <w:sz w:val="14"/>
        </w:rPr>
        <w:t xml:space="preserve">, Guerrero said. </w:t>
      </w:r>
      <w:r w:rsidRPr="00DC4226">
        <w:rPr>
          <w:rStyle w:val="StyleUnderline"/>
        </w:rPr>
        <w:t>In rare cases, Democratic politicians have proved willing to take up the cause</w:t>
      </w:r>
      <w:r w:rsidRPr="009A1BA3">
        <w:rPr>
          <w:sz w:val="14"/>
        </w:rPr>
        <w:t xml:space="preserve">, as when Michigan Governor Jennifer Granholm directed an overhaul of that state’s parole system during her first term— though her second-term push for broader reform legislation fizzled (see Luke </w:t>
      </w:r>
      <w:proofErr w:type="spellStart"/>
      <w:r w:rsidRPr="009A1BA3">
        <w:rPr>
          <w:sz w:val="14"/>
        </w:rPr>
        <w:t>Mogelson</w:t>
      </w:r>
      <w:proofErr w:type="spellEnd"/>
      <w:r w:rsidRPr="009A1BA3">
        <w:rPr>
          <w:sz w:val="14"/>
        </w:rPr>
        <w:t xml:space="preserve">, “Prison Break,” Washington Monthly, November/December 2010). </w:t>
      </w:r>
      <w:r w:rsidRPr="00DC4226">
        <w:rPr>
          <w:rStyle w:val="StyleUnderline"/>
        </w:rPr>
        <w:t xml:space="preserve">But </w:t>
      </w:r>
      <w:r w:rsidRPr="00DC4226">
        <w:rPr>
          <w:rStyle w:val="Emphasis"/>
        </w:rPr>
        <w:t>most Democrats are still terrified of appearing timid before voters</w:t>
      </w:r>
      <w:r w:rsidRPr="00DC4226">
        <w:rPr>
          <w:rStyle w:val="StyleUnderline"/>
        </w:rPr>
        <w:t xml:space="preserve"> and are therefore loath to lead the way.</w:t>
      </w:r>
      <w:r w:rsidRPr="009A1BA3">
        <w:rPr>
          <w:sz w:val="14"/>
        </w:rPr>
        <w:t xml:space="preserve"> </w:t>
      </w:r>
      <w:r w:rsidRPr="00DC4226">
        <w:rPr>
          <w:rStyle w:val="StyleUnderline"/>
        </w:rPr>
        <w:t>At best, they can be persuaded to go along if the right gives them cover.</w:t>
      </w:r>
    </w:p>
    <w:p w:rsidR="0004748C" w:rsidRDefault="0004748C" w:rsidP="0004748C">
      <w:pPr>
        <w:rPr>
          <w:rStyle w:val="Emphasis"/>
        </w:rPr>
      </w:pPr>
      <w:r w:rsidRPr="009A1BA3">
        <w:rPr>
          <w:sz w:val="14"/>
        </w:rPr>
        <w:t xml:space="preserve">The right’s belated awakening to America’s incarceration crisis may seem little more than an obvious extension of libertarian and socially conservative philosophies. But </w:t>
      </w:r>
      <w:r w:rsidRPr="00DC4226">
        <w:rPr>
          <w:rStyle w:val="StyleUnderline"/>
        </w:rPr>
        <w:t xml:space="preserve">logic rarely determines how movements put together their various ideological commitments. </w:t>
      </w:r>
      <w:r w:rsidRPr="00DC4226">
        <w:rPr>
          <w:rStyle w:val="Emphasis"/>
        </w:rPr>
        <w:t>Making and changing positions is tough</w:t>
      </w:r>
      <w:r w:rsidRPr="00DC4226">
        <w:rPr>
          <w:rStyle w:val="StyleUnderline"/>
        </w:rPr>
        <w:t xml:space="preserve">, entrepreneurial </w:t>
      </w:r>
      <w:r w:rsidRPr="00DC4226">
        <w:rPr>
          <w:rStyle w:val="Emphasis"/>
        </w:rPr>
        <w:t>political work,</w:t>
      </w:r>
      <w:r w:rsidRPr="00DC4226">
        <w:rPr>
          <w:rStyle w:val="StyleUnderline"/>
        </w:rPr>
        <w:t xml:space="preserve"> especially when </w:t>
      </w:r>
      <w:r w:rsidRPr="00DC4226">
        <w:rPr>
          <w:rStyle w:val="Emphasis"/>
        </w:rPr>
        <w:t>long-held, electorally successful ideas</w:t>
      </w:r>
      <w:r w:rsidRPr="00DC4226">
        <w:rPr>
          <w:rStyle w:val="StyleUnderline"/>
        </w:rPr>
        <w:t xml:space="preserve"> are being </w:t>
      </w:r>
      <w:r w:rsidRPr="00DC4226">
        <w:rPr>
          <w:rStyle w:val="Emphasis"/>
        </w:rPr>
        <w:t>called into question.</w:t>
      </w:r>
    </w:p>
    <w:p w:rsidR="0004748C" w:rsidRPr="009A1BA3" w:rsidRDefault="0004748C" w:rsidP="0004748C">
      <w:pPr>
        <w:rPr>
          <w:sz w:val="14"/>
        </w:rPr>
      </w:pPr>
    </w:p>
    <w:p w:rsidR="0004748C" w:rsidRDefault="0004748C" w:rsidP="0004748C">
      <w:pPr>
        <w:pStyle w:val="Heading4"/>
      </w:pPr>
      <w:r>
        <w:t>Democrats fight prison reform.</w:t>
      </w:r>
    </w:p>
    <w:p w:rsidR="0004748C" w:rsidRPr="00D025DD" w:rsidRDefault="0004748C" w:rsidP="0004748C">
      <w:pPr>
        <w:rPr>
          <w:rStyle w:val="Style13ptBold"/>
        </w:rPr>
      </w:pPr>
      <w:proofErr w:type="spellStart"/>
      <w:r>
        <w:rPr>
          <w:rStyle w:val="Style13ptBold"/>
        </w:rPr>
        <w:t>NYPost</w:t>
      </w:r>
      <w:proofErr w:type="spellEnd"/>
      <w:r>
        <w:rPr>
          <w:rStyle w:val="Style13ptBold"/>
        </w:rPr>
        <w:t xml:space="preserve"> 15 </w:t>
      </w:r>
      <w:r w:rsidRPr="009A1BA3">
        <w:rPr>
          <w:sz w:val="14"/>
        </w:rPr>
        <w:t xml:space="preserve">(NY Post Editorial Board, “Obama is facing the prison facts”, 7/11/15, </w:t>
      </w:r>
      <w:hyperlink r:id="rId16" w:history="1">
        <w:r w:rsidRPr="009A1BA3">
          <w:rPr>
            <w:rStyle w:val="Hyperlink"/>
            <w:sz w:val="14"/>
          </w:rPr>
          <w:t>http://nypost.com/2015/07/11/obama-is-facing-the-prison-facts/</w:t>
        </w:r>
      </w:hyperlink>
      <w:r w:rsidRPr="009A1BA3">
        <w:rPr>
          <w:sz w:val="14"/>
        </w:rPr>
        <w:t>, accessed 7/26/15)//RZ</w:t>
      </w:r>
    </w:p>
    <w:p w:rsidR="0004748C" w:rsidRPr="009A1BA3" w:rsidRDefault="0004748C" w:rsidP="0004748C">
      <w:pPr>
        <w:rPr>
          <w:sz w:val="14"/>
        </w:rPr>
      </w:pPr>
      <w:r w:rsidRPr="009A1BA3">
        <w:rPr>
          <w:sz w:val="14"/>
        </w:rPr>
        <w:t xml:space="preserve">Because </w:t>
      </w:r>
      <w:r w:rsidRPr="00D025DD">
        <w:rPr>
          <w:rStyle w:val="StyleUnderline"/>
        </w:rPr>
        <w:t>the size of the prison population is indeed a national scandal</w:t>
      </w:r>
      <w:r w:rsidRPr="009A1BA3">
        <w:rPr>
          <w:sz w:val="14"/>
        </w:rPr>
        <w:t xml:space="preserve"> — but while there are changes to be made in the prisons and the courts, the necessary work goes much, much further.</w:t>
      </w:r>
    </w:p>
    <w:p w:rsidR="0004748C" w:rsidRPr="00D025DD" w:rsidRDefault="0004748C" w:rsidP="0004748C">
      <w:pPr>
        <w:rPr>
          <w:rStyle w:val="StyleUnderline"/>
        </w:rPr>
      </w:pPr>
      <w:r w:rsidRPr="00D025DD">
        <w:rPr>
          <w:rStyle w:val="StyleUnderline"/>
        </w:rPr>
        <w:t xml:space="preserve">Obama knows this — </w:t>
      </w:r>
      <w:r w:rsidRPr="00D025DD">
        <w:rPr>
          <w:rStyle w:val="Emphasis"/>
        </w:rPr>
        <w:t>but it’s his own party</w:t>
      </w:r>
      <w:r w:rsidRPr="009A1BA3">
        <w:rPr>
          <w:sz w:val="14"/>
        </w:rPr>
        <w:t xml:space="preserve">, </w:t>
      </w:r>
      <w:r w:rsidRPr="00D025DD">
        <w:rPr>
          <w:rStyle w:val="StyleUnderline"/>
        </w:rPr>
        <w:t xml:space="preserve">and the special interests who control it, </w:t>
      </w:r>
      <w:r w:rsidRPr="00D025DD">
        <w:rPr>
          <w:rStyle w:val="Emphasis"/>
        </w:rPr>
        <w:t>that stand in the way</w:t>
      </w:r>
      <w:r w:rsidRPr="00D025DD">
        <w:rPr>
          <w:rStyle w:val="StyleUnderline"/>
        </w:rPr>
        <w:t xml:space="preserve"> of seeing that fewer Americans wind up primed for prison.</w:t>
      </w:r>
    </w:p>
    <w:p w:rsidR="0004748C" w:rsidRPr="009A1BA3" w:rsidRDefault="0004748C" w:rsidP="0004748C">
      <w:pPr>
        <w:rPr>
          <w:sz w:val="14"/>
        </w:rPr>
      </w:pPr>
      <w:r w:rsidRPr="009A1BA3">
        <w:rPr>
          <w:sz w:val="14"/>
        </w:rPr>
        <w:t xml:space="preserve">Yes, </w:t>
      </w:r>
      <w:r w:rsidRPr="00D025DD">
        <w:rPr>
          <w:rStyle w:val="StyleUnderline"/>
        </w:rPr>
        <w:t>it’s mainly Republicans who resist sentencing reform. But that’s been changing</w:t>
      </w:r>
      <w:r w:rsidRPr="009A1BA3">
        <w:rPr>
          <w:sz w:val="14"/>
        </w:rPr>
        <w:t>, big time.</w:t>
      </w:r>
    </w:p>
    <w:p w:rsidR="0004748C" w:rsidRPr="009A1BA3" w:rsidRDefault="0004748C" w:rsidP="0004748C">
      <w:pPr>
        <w:rPr>
          <w:sz w:val="14"/>
        </w:rPr>
      </w:pPr>
      <w:r w:rsidRPr="009A1BA3">
        <w:rPr>
          <w:sz w:val="14"/>
        </w:rPr>
        <w:t>Just last month, the president remarked, “We’ve seen some really interesting leadership from some unlikely Republican legislators very sincerely concerned about making progress.” That’s why there’s bipartisan legislation for him to get ­behind.</w:t>
      </w:r>
    </w:p>
    <w:p w:rsidR="0004748C" w:rsidRPr="009A1BA3" w:rsidRDefault="0004748C" w:rsidP="0004748C">
      <w:pPr>
        <w:rPr>
          <w:sz w:val="14"/>
        </w:rPr>
      </w:pPr>
      <w:r w:rsidRPr="00D025DD">
        <w:rPr>
          <w:rStyle w:val="StyleUnderline"/>
        </w:rPr>
        <w:t>It’s a live topic in the GOP presidential race</w:t>
      </w:r>
      <w:r w:rsidRPr="009A1BA3">
        <w:rPr>
          <w:sz w:val="14"/>
        </w:rPr>
        <w:t>, too — a top issue for Sen. Rand Paul and others.</w:t>
      </w:r>
    </w:p>
    <w:p w:rsidR="0004748C" w:rsidRPr="009A1BA3" w:rsidRDefault="0004748C" w:rsidP="0004748C">
      <w:pPr>
        <w:rPr>
          <w:sz w:val="14"/>
        </w:rPr>
      </w:pPr>
      <w:r w:rsidRPr="009A1BA3">
        <w:rPr>
          <w:sz w:val="14"/>
        </w:rPr>
        <w:t>And Texas ex-Gov. Rick Perry, in his first big policy speech last week, noted, “Nobody gets Texans confused as being soft on crime. I believe in consequences for criminal behavior. But I also believe in second chances and human redemption.”</w:t>
      </w:r>
    </w:p>
    <w:p w:rsidR="00ED4ED6" w:rsidRPr="009A1BA3" w:rsidRDefault="00ED4ED6" w:rsidP="0004748C">
      <w:pPr>
        <w:rPr>
          <w:sz w:val="14"/>
        </w:rPr>
      </w:pPr>
    </w:p>
    <w:p w:rsidR="00ED4ED6" w:rsidRDefault="00ED4ED6" w:rsidP="00ED4ED6">
      <w:pPr>
        <w:pStyle w:val="Heading3"/>
      </w:pPr>
      <w:proofErr w:type="gramStart"/>
      <w:r>
        <w:lastRenderedPageBreak/>
        <w:t>drones</w:t>
      </w:r>
      <w:proofErr w:type="gramEnd"/>
      <w:r>
        <w:t xml:space="preserve"> – </w:t>
      </w:r>
      <w:proofErr w:type="spellStart"/>
      <w:r>
        <w:t>obama</w:t>
      </w:r>
      <w:proofErr w:type="spellEnd"/>
      <w:r>
        <w:t xml:space="preserve"> pushes</w:t>
      </w:r>
    </w:p>
    <w:p w:rsidR="00ED4ED6" w:rsidRPr="00ED4ED6" w:rsidRDefault="00ED4ED6" w:rsidP="00ED4ED6">
      <w:pPr>
        <w:pStyle w:val="Heading4"/>
      </w:pPr>
      <w:r>
        <w:t xml:space="preserve">Obama pushes – </w:t>
      </w:r>
      <w:r>
        <w:rPr>
          <w:u w:val="single"/>
        </w:rPr>
        <w:t>supports drone reforms</w:t>
      </w:r>
    </w:p>
    <w:p w:rsidR="00ED4ED6" w:rsidRPr="009A1BA3" w:rsidRDefault="00ED4ED6" w:rsidP="00ED4ED6">
      <w:pPr>
        <w:rPr>
          <w:sz w:val="14"/>
        </w:rPr>
      </w:pPr>
      <w:r w:rsidRPr="00BE094D">
        <w:rPr>
          <w:rStyle w:val="Style13ptBold"/>
        </w:rPr>
        <w:t>CNN 15</w:t>
      </w:r>
      <w:r w:rsidRPr="009A1BA3">
        <w:rPr>
          <w:sz w:val="14"/>
        </w:rPr>
        <w:t>, leading news source on issues both domestic and international, (5/18/15, President Obama to restrict grenade launchers, military equipment from local police, http://fox59.com/2015/05/18/president-obama-to-restrict-grenade-launchers-military-equipment-from-local-police/)//kap</w:t>
      </w:r>
    </w:p>
    <w:p w:rsidR="00ED4ED6" w:rsidRPr="009A1BA3" w:rsidRDefault="00ED4ED6" w:rsidP="00ED4ED6">
      <w:pPr>
        <w:rPr>
          <w:sz w:val="14"/>
        </w:rPr>
      </w:pPr>
      <w:r w:rsidRPr="009A1BA3">
        <w:rPr>
          <w:sz w:val="14"/>
        </w:rPr>
        <w:t xml:space="preserve">WASHINGTON (CNN – May 18, 2015) — </w:t>
      </w:r>
      <w:r w:rsidRPr="00BE094D">
        <w:rPr>
          <w:rStyle w:val="StyleUnderline"/>
        </w:rPr>
        <w:t>The Obama administration</w:t>
      </w:r>
      <w:r w:rsidRPr="009A1BA3">
        <w:rPr>
          <w:sz w:val="14"/>
        </w:rPr>
        <w:t xml:space="preserve"> on Monday </w:t>
      </w:r>
      <w:r w:rsidRPr="00BE094D">
        <w:rPr>
          <w:rStyle w:val="StyleUnderline"/>
        </w:rPr>
        <w:t>moved to prohibit federal agencies from providing local cops with certain kinds of military equipment</w:t>
      </w:r>
      <w:r w:rsidRPr="009A1BA3">
        <w:rPr>
          <w:sz w:val="14"/>
        </w:rPr>
        <w:t xml:space="preserve"> such as grenade launchers, high-caliber weapons and bayonets, in the wake of controversy over a “militarized” police response to unrest last summer in Ferguson, Missouri.</w:t>
      </w:r>
    </w:p>
    <w:p w:rsidR="00ED4ED6" w:rsidRPr="009A1BA3" w:rsidRDefault="00ED4ED6" w:rsidP="00ED4ED6">
      <w:pPr>
        <w:rPr>
          <w:sz w:val="14"/>
        </w:rPr>
      </w:pPr>
      <w:r w:rsidRPr="009A1BA3">
        <w:rPr>
          <w:sz w:val="14"/>
        </w:rPr>
        <w:t>The new prohibitions are part of an executive order President Barack Obama issued for federal agencies to review the types of equipment they provide to local and state police.</w:t>
      </w:r>
    </w:p>
    <w:p w:rsidR="00ED4ED6" w:rsidRPr="009A1BA3" w:rsidRDefault="00ED4ED6" w:rsidP="00ED4ED6">
      <w:pPr>
        <w:rPr>
          <w:sz w:val="14"/>
        </w:rPr>
      </w:pPr>
      <w:r w:rsidRPr="009A1BA3">
        <w:rPr>
          <w:sz w:val="14"/>
        </w:rPr>
        <w:t>Obama traveled Monday to Camden, N.J., to highlight crime reduction and community policing tactics that the administration hopes can be a model around the country. A spate of officer-involved shootings and the deaths of African-Americans in confrontations with police has made policing an issue the administration is forced to grapple with.</w:t>
      </w:r>
    </w:p>
    <w:p w:rsidR="00ED4ED6" w:rsidRPr="009A1BA3" w:rsidRDefault="00ED4ED6" w:rsidP="00ED4ED6">
      <w:pPr>
        <w:rPr>
          <w:sz w:val="14"/>
        </w:rPr>
      </w:pPr>
      <w:r w:rsidRPr="009A1BA3">
        <w:rPr>
          <w:sz w:val="14"/>
        </w:rPr>
        <w:t>“</w:t>
      </w:r>
      <w:r w:rsidRPr="00BE094D">
        <w:rPr>
          <w:rStyle w:val="StyleUnderline"/>
        </w:rPr>
        <w:t>We’ve seen how militarized gear can sometimes give people a feeling like there’s an occupying force as opposed to a force that’s part of the community that’s protecting them and serving them</w:t>
      </w:r>
      <w:r w:rsidRPr="009A1BA3">
        <w:rPr>
          <w:sz w:val="14"/>
        </w:rPr>
        <w:t>,” Obama said in Camden Monday. “</w:t>
      </w:r>
      <w:r w:rsidRPr="00BE094D">
        <w:rPr>
          <w:rStyle w:val="StyleUnderline"/>
        </w:rPr>
        <w:t>It can alienate and intimidate local residents and send the wrong message</w:t>
      </w:r>
      <w:r w:rsidRPr="009A1BA3">
        <w:rPr>
          <w:sz w:val="14"/>
        </w:rPr>
        <w:t>.”</w:t>
      </w:r>
    </w:p>
    <w:p w:rsidR="00ED4ED6" w:rsidRPr="009A1BA3" w:rsidRDefault="00ED4ED6" w:rsidP="00ED4ED6">
      <w:pPr>
        <w:rPr>
          <w:sz w:val="14"/>
        </w:rPr>
      </w:pPr>
      <w:r w:rsidRPr="009A1BA3">
        <w:rPr>
          <w:sz w:val="14"/>
        </w:rPr>
        <w:t>Agencies including the Defense, Justice, and Homeland Security departments help provide equipment to local police.</w:t>
      </w:r>
    </w:p>
    <w:p w:rsidR="00ED4ED6" w:rsidRPr="009A1BA3" w:rsidRDefault="00ED4ED6" w:rsidP="00ED4ED6">
      <w:pPr>
        <w:rPr>
          <w:sz w:val="14"/>
        </w:rPr>
      </w:pPr>
      <w:r w:rsidRPr="00BE094D">
        <w:rPr>
          <w:rStyle w:val="Emphasis"/>
        </w:rPr>
        <w:t>The banned list includes</w:t>
      </w:r>
      <w:r w:rsidRPr="00BE094D">
        <w:rPr>
          <w:rStyle w:val="StyleUnderline"/>
        </w:rPr>
        <w:t xml:space="preserve">: tank-like armored vehicles that move on tracks, certain types of camouflage uniforms, bayonets, firearms and ammunition of .50 caliber or higher, grenade launchers, and </w:t>
      </w:r>
      <w:r w:rsidRPr="00BE094D">
        <w:rPr>
          <w:rStyle w:val="Emphasis"/>
        </w:rPr>
        <w:t>weaponized aircraft</w:t>
      </w:r>
      <w:r w:rsidRPr="009A1BA3">
        <w:rPr>
          <w:sz w:val="14"/>
        </w:rPr>
        <w:t>.</w:t>
      </w:r>
    </w:p>
    <w:p w:rsidR="00ED4ED6" w:rsidRPr="009A1BA3" w:rsidRDefault="00ED4ED6" w:rsidP="00ED4ED6">
      <w:pPr>
        <w:rPr>
          <w:sz w:val="14"/>
        </w:rPr>
      </w:pPr>
      <w:r w:rsidRPr="00BE094D">
        <w:rPr>
          <w:rStyle w:val="StyleUnderline"/>
        </w:rPr>
        <w:t>The presidential order established a “controlled equipment” list,</w:t>
      </w:r>
      <w:r w:rsidRPr="009A1BA3">
        <w:rPr>
          <w:sz w:val="14"/>
        </w:rPr>
        <w:t xml:space="preserve"> with tightened requirements before federal agencies can transfer equipment to local cops. </w:t>
      </w:r>
      <w:r w:rsidRPr="00BE094D">
        <w:rPr>
          <w:rStyle w:val="StyleUnderline"/>
        </w:rPr>
        <w:t xml:space="preserve">These include riot control </w:t>
      </w:r>
      <w:proofErr w:type="spellStart"/>
      <w:r w:rsidRPr="00BE094D">
        <w:rPr>
          <w:rStyle w:val="StyleUnderline"/>
        </w:rPr>
        <w:t>equipments</w:t>
      </w:r>
      <w:proofErr w:type="spellEnd"/>
      <w:r w:rsidRPr="00BE094D">
        <w:rPr>
          <w:rStyle w:val="StyleUnderline"/>
        </w:rPr>
        <w:t xml:space="preserve"> and </w:t>
      </w:r>
      <w:r w:rsidRPr="00BE094D">
        <w:rPr>
          <w:rStyle w:val="Emphasis"/>
        </w:rPr>
        <w:t>drones</w:t>
      </w:r>
      <w:r w:rsidRPr="00BE094D">
        <w:rPr>
          <w:rStyle w:val="StyleUnderline"/>
        </w:rPr>
        <w:t xml:space="preserve">. </w:t>
      </w:r>
      <w:r w:rsidRPr="009A1BA3">
        <w:rPr>
          <w:sz w:val="14"/>
        </w:rPr>
        <w:t>Federal agencies will also require local police to provide more data so the government can better track equipment.</w:t>
      </w:r>
    </w:p>
    <w:p w:rsidR="00ED4ED6" w:rsidRPr="009A1BA3" w:rsidRDefault="00ED4ED6" w:rsidP="00ED4ED6">
      <w:pPr>
        <w:rPr>
          <w:sz w:val="14"/>
        </w:rPr>
      </w:pPr>
    </w:p>
    <w:p w:rsidR="000E2512" w:rsidRDefault="000E2512" w:rsidP="000E2512">
      <w:pPr>
        <w:pStyle w:val="Heading3"/>
      </w:pPr>
      <w:proofErr w:type="gramStart"/>
      <w:r>
        <w:lastRenderedPageBreak/>
        <w:t>ice</w:t>
      </w:r>
      <w:proofErr w:type="gramEnd"/>
      <w:r>
        <w:t xml:space="preserve"> – </w:t>
      </w:r>
      <w:proofErr w:type="spellStart"/>
      <w:r>
        <w:t>obama</w:t>
      </w:r>
      <w:proofErr w:type="spellEnd"/>
      <w:r>
        <w:t xml:space="preserve"> pushes</w:t>
      </w:r>
    </w:p>
    <w:p w:rsidR="000E2512" w:rsidRPr="009A1BA3" w:rsidRDefault="000E2512" w:rsidP="000E2512">
      <w:pPr>
        <w:rPr>
          <w:sz w:val="14"/>
        </w:rPr>
      </w:pPr>
    </w:p>
    <w:p w:rsidR="000E2512" w:rsidRDefault="000E2512" w:rsidP="000E2512">
      <w:pPr>
        <w:pStyle w:val="Heading4"/>
      </w:pPr>
      <w:r>
        <w:t xml:space="preserve">Obama pushes for ICE reforms—the plan aligns perfectly with his ideology </w:t>
      </w:r>
    </w:p>
    <w:p w:rsidR="000E2512" w:rsidRPr="009A1BA3" w:rsidRDefault="000E2512" w:rsidP="000E2512">
      <w:pPr>
        <w:rPr>
          <w:sz w:val="14"/>
        </w:rPr>
      </w:pPr>
      <w:r w:rsidRPr="000B5776">
        <w:rPr>
          <w:rStyle w:val="Style13ptBold"/>
        </w:rPr>
        <w:t>Key 15</w:t>
      </w:r>
      <w:r w:rsidRPr="009A1BA3">
        <w:rPr>
          <w:sz w:val="14"/>
        </w:rPr>
        <w:t xml:space="preserve">, staff writer at </w:t>
      </w:r>
      <w:proofErr w:type="spellStart"/>
      <w:r w:rsidRPr="009A1BA3">
        <w:rPr>
          <w:sz w:val="14"/>
        </w:rPr>
        <w:t>BreitBart</w:t>
      </w:r>
      <w:proofErr w:type="spellEnd"/>
      <w:r w:rsidRPr="009A1BA3">
        <w:rPr>
          <w:sz w:val="14"/>
        </w:rPr>
        <w:t>, (Pam, OBAMA: ICE AGENTS WILL HAVE ‘A PROBLEM’ IF THEY DON’T FOLLOW MY ORDERS, http://www.breitbart.com/video/2015/02/25/obama-ice-agents-will-have-a-problem-if-they-dont-follow-my-orders/)//kap</w:t>
      </w:r>
    </w:p>
    <w:p w:rsidR="000E2512" w:rsidRPr="009A1BA3" w:rsidRDefault="000E2512" w:rsidP="000E2512">
      <w:pPr>
        <w:rPr>
          <w:sz w:val="14"/>
        </w:rPr>
      </w:pPr>
      <w:r w:rsidRPr="009A1BA3">
        <w:rPr>
          <w:sz w:val="14"/>
        </w:rPr>
        <w:t xml:space="preserve">Wednesday on MSNBC’s “Town Hall with the President,” President Barack Obama said of ICE agents who do not follow his administration’s stated deportation guidelines of only deporting felons, not </w:t>
      </w:r>
      <w:proofErr w:type="spellStart"/>
      <w:r w:rsidRPr="009A1BA3">
        <w:rPr>
          <w:sz w:val="14"/>
        </w:rPr>
        <w:t>families,”</w:t>
      </w:r>
      <w:r w:rsidRPr="00EF20BA">
        <w:rPr>
          <w:rStyle w:val="StyleUnderline"/>
        </w:rPr>
        <w:t>They’ve</w:t>
      </w:r>
      <w:proofErr w:type="spellEnd"/>
      <w:r w:rsidRPr="00EF20BA">
        <w:rPr>
          <w:rStyle w:val="StyleUnderline"/>
        </w:rPr>
        <w:t xml:space="preserve"> got a problem</w:t>
      </w:r>
      <w:r w:rsidRPr="009A1BA3">
        <w:rPr>
          <w:sz w:val="14"/>
        </w:rPr>
        <w:t>.”</w:t>
      </w:r>
    </w:p>
    <w:p w:rsidR="000E2512" w:rsidRPr="009A1BA3" w:rsidRDefault="000E2512" w:rsidP="000E2512">
      <w:pPr>
        <w:rPr>
          <w:sz w:val="14"/>
        </w:rPr>
      </w:pPr>
      <w:r w:rsidRPr="009A1BA3">
        <w:rPr>
          <w:sz w:val="14"/>
        </w:rPr>
        <w:t xml:space="preserve">The president said, “But what I can tell you is that, </w:t>
      </w:r>
      <w:r w:rsidRPr="00EF20BA">
        <w:rPr>
          <w:rStyle w:val="StyleUnderline"/>
        </w:rPr>
        <w:t>until we pass a law through Congress, the executive actions that we take are not going to be permanent</w:t>
      </w:r>
      <w:r w:rsidRPr="009A1BA3">
        <w:rPr>
          <w:sz w:val="14"/>
        </w:rPr>
        <w:t xml:space="preserve">, they’re temporary. We’re now implementing a new prioritization. There are going to be some jurisdictions, and if there are individual ICE officials, or border patrol, who aren’t paying attention to our new </w:t>
      </w:r>
      <w:r w:rsidRPr="00EF20BA">
        <w:rPr>
          <w:rStyle w:val="StyleUnderline"/>
        </w:rPr>
        <w:t>directives, they’ll be answerable to the department of Homeland Security</w:t>
      </w:r>
      <w:r w:rsidRPr="009A1BA3">
        <w:rPr>
          <w:sz w:val="14"/>
        </w:rPr>
        <w:t xml:space="preserve">, because he’s been very clear about what our priorities should be. And </w:t>
      </w:r>
      <w:r w:rsidRPr="00EF20BA">
        <w:rPr>
          <w:rStyle w:val="StyleUnderline"/>
        </w:rPr>
        <w:t>I’ve been very clear about what our priorities should</w:t>
      </w:r>
      <w:r w:rsidRPr="009A1BA3">
        <w:rPr>
          <w:sz w:val="14"/>
        </w:rPr>
        <w:t xml:space="preserve"> be. And the — I don’t know what the particular circumstances here are. But what I can tell you is, people who have signed up, for example, under my executive action in DACA, there are 700,000, 800,000 people who signed up. They haven’t had problems. It’s worked. </w:t>
      </w:r>
      <w:r w:rsidRPr="00EF20BA">
        <w:rPr>
          <w:rStyle w:val="StyleUnderline"/>
        </w:rPr>
        <w:t xml:space="preserve">So </w:t>
      </w:r>
      <w:r w:rsidRPr="00EF20BA">
        <w:rPr>
          <w:rStyle w:val="Emphasis"/>
        </w:rPr>
        <w:t>we know how to make this work</w:t>
      </w:r>
      <w:r w:rsidRPr="00EF20BA">
        <w:rPr>
          <w:rStyle w:val="StyleUnderline"/>
        </w:rPr>
        <w:t>.</w:t>
      </w:r>
      <w:r w:rsidRPr="009A1BA3">
        <w:rPr>
          <w:sz w:val="14"/>
        </w:rPr>
        <w:t xml:space="preserve"> “</w:t>
      </w:r>
    </w:p>
    <w:p w:rsidR="000E2512" w:rsidRPr="009A1BA3" w:rsidRDefault="000E2512" w:rsidP="000E2512">
      <w:pPr>
        <w:rPr>
          <w:sz w:val="14"/>
        </w:rPr>
      </w:pPr>
      <w:r w:rsidRPr="009A1BA3">
        <w:rPr>
          <w:sz w:val="14"/>
        </w:rPr>
        <w:t xml:space="preserve">“Right now we’ve got a judge who is blocking it in working. And in the interim, until we can actually process all these applications, then what we’re going to do is do what we can in terms of making sure that we’re prioritizing it properly. The challenge is still going to be that not only do we have to win this legal fight, which we are appealing very aggressively, but ultimately we’re still going to have to pass a law through congress. The bottom line is, Jose, </w:t>
      </w:r>
      <w:r w:rsidRPr="00EF20BA">
        <w:rPr>
          <w:rStyle w:val="StyleUnderline"/>
        </w:rPr>
        <w:t xml:space="preserve">that </w:t>
      </w:r>
      <w:r w:rsidRPr="00EF20BA">
        <w:rPr>
          <w:rStyle w:val="Emphasis"/>
        </w:rPr>
        <w:t>I’m using all of the legal power vested in me</w:t>
      </w:r>
      <w:r w:rsidRPr="00EF20BA">
        <w:rPr>
          <w:rStyle w:val="StyleUnderline"/>
        </w:rPr>
        <w:t xml:space="preserve"> in order to solve this problem</w:t>
      </w:r>
      <w:r w:rsidRPr="009A1BA3">
        <w:rPr>
          <w:sz w:val="14"/>
        </w:rPr>
        <w:t xml:space="preserve">. And, you know, one of the things about living in a democracy is that </w:t>
      </w:r>
      <w:r w:rsidRPr="00EF20BA">
        <w:rPr>
          <w:rStyle w:val="StyleUnderline"/>
        </w:rPr>
        <w:t>we have separation of powers, we have Congress, we have the judicial branch</w:t>
      </w:r>
      <w:r w:rsidRPr="009A1BA3">
        <w:rPr>
          <w:sz w:val="14"/>
        </w:rPr>
        <w:t xml:space="preserve">. And, you know, right now, </w:t>
      </w:r>
      <w:r w:rsidRPr="00EF20BA">
        <w:rPr>
          <w:rStyle w:val="StyleUnderline"/>
        </w:rPr>
        <w:t>we’ve got some disagreements with some members of Congress, and some members of the judiciary in terms of what should be done</w:t>
      </w:r>
      <w:r w:rsidRPr="009A1BA3">
        <w:rPr>
          <w:sz w:val="14"/>
        </w:rPr>
        <w:t xml:space="preserve">. But what I’m confident about is </w:t>
      </w:r>
      <w:r w:rsidRPr="00EF20BA">
        <w:rPr>
          <w:rStyle w:val="StyleUnderline"/>
        </w:rPr>
        <w:t>ultimately this is going to get done</w:t>
      </w:r>
      <w:r w:rsidRPr="009A1BA3">
        <w:rPr>
          <w:sz w:val="14"/>
        </w:rPr>
        <w:t xml:space="preserve">. And </w:t>
      </w:r>
      <w:r w:rsidRPr="00EF20BA">
        <w:rPr>
          <w:rStyle w:val="StyleUnderline"/>
        </w:rPr>
        <w:t xml:space="preserve">the reason it’s going to get done is </w:t>
      </w:r>
      <w:r w:rsidRPr="00EF20BA">
        <w:rPr>
          <w:rStyle w:val="Emphasis"/>
        </w:rPr>
        <w:t xml:space="preserve">it’s the right </w:t>
      </w:r>
      <w:r w:rsidRPr="006955A8">
        <w:rPr>
          <w:rStyle w:val="Emphasis"/>
        </w:rPr>
        <w:t>thing to do</w:t>
      </w:r>
      <w:r w:rsidRPr="009A1BA3">
        <w:rPr>
          <w:sz w:val="14"/>
        </w:rPr>
        <w:t>. And it is who we are as a people.</w:t>
      </w:r>
    </w:p>
    <w:p w:rsidR="000E2512" w:rsidRPr="009A1BA3" w:rsidRDefault="000E2512" w:rsidP="000E2512">
      <w:pPr>
        <w:rPr>
          <w:sz w:val="14"/>
        </w:rPr>
      </w:pPr>
      <w:r w:rsidRPr="009A1BA3">
        <w:rPr>
          <w:sz w:val="14"/>
        </w:rPr>
        <w:t xml:space="preserve">The bottom line is that </w:t>
      </w:r>
      <w:r w:rsidRPr="00EF20BA">
        <w:rPr>
          <w:rStyle w:val="StyleUnderline"/>
        </w:rPr>
        <w:t xml:space="preserve">if somebody’s working for ICE, and there’s a policy, and they don’t follow the policy, there are going to be consequences to it. </w:t>
      </w:r>
      <w:r w:rsidRPr="009A1BA3">
        <w:rPr>
          <w:sz w:val="14"/>
        </w:rPr>
        <w:t>So I can’t speak to a specific problem. What I can talk about is what’s true in the government generally. In the U.S. military when you get an order, you’re expected to follow it. It doesn’t mean that everybody follows the order. If they don’t, they’ve got a problem. And the same is going to be true with respect to the policies that we’re putting forward.”</w:t>
      </w:r>
    </w:p>
    <w:p w:rsidR="000E2512" w:rsidRPr="009A1BA3" w:rsidRDefault="000E2512" w:rsidP="000E2512">
      <w:pPr>
        <w:rPr>
          <w:sz w:val="14"/>
        </w:rPr>
      </w:pPr>
    </w:p>
    <w:p w:rsidR="000E2512" w:rsidRDefault="000E2512" w:rsidP="000E2512">
      <w:pPr>
        <w:pStyle w:val="Heading4"/>
      </w:pPr>
      <w:r>
        <w:t>Obama supports measures like the plan</w:t>
      </w:r>
    </w:p>
    <w:p w:rsidR="000E2512" w:rsidRPr="009A1BA3" w:rsidRDefault="000E2512" w:rsidP="000E2512">
      <w:pPr>
        <w:rPr>
          <w:sz w:val="14"/>
        </w:rPr>
      </w:pPr>
      <w:r w:rsidRPr="00742F84">
        <w:rPr>
          <w:rStyle w:val="Style13ptBold"/>
        </w:rPr>
        <w:t>Harris 15</w:t>
      </w:r>
      <w:r w:rsidRPr="009A1BA3">
        <w:rPr>
          <w:sz w:val="14"/>
        </w:rPr>
        <w:t xml:space="preserve">, staff writer at The Latin Post, (Julia, 5/31/15, Immigration Reform News: What's </w:t>
      </w:r>
      <w:proofErr w:type="gramStart"/>
      <w:r w:rsidRPr="009A1BA3">
        <w:rPr>
          <w:sz w:val="14"/>
        </w:rPr>
        <w:t>Next</w:t>
      </w:r>
      <w:proofErr w:type="gramEnd"/>
      <w:r w:rsidRPr="009A1BA3">
        <w:rPr>
          <w:sz w:val="14"/>
        </w:rPr>
        <w:t xml:space="preserve"> for Obama Administration After Immigration Setback as Gov. Jeb Bush Defends His Immigration Stance, http://www.latinpost.com/articles/56681/20150531/immigration-reform-news-whats-next-for-obama-administration-after-immigration-setback-as-gov-jeb-bush-defends-his-immigration-stance.htm)//kap</w:t>
      </w:r>
    </w:p>
    <w:p w:rsidR="000E2512" w:rsidRPr="009A1BA3" w:rsidRDefault="000E2512" w:rsidP="000E2512">
      <w:pPr>
        <w:rPr>
          <w:sz w:val="14"/>
        </w:rPr>
      </w:pPr>
      <w:r w:rsidRPr="009A1BA3">
        <w:rPr>
          <w:sz w:val="14"/>
        </w:rPr>
        <w:t xml:space="preserve">May was the month that at </w:t>
      </w:r>
      <w:r w:rsidRPr="00742F84">
        <w:rPr>
          <w:rStyle w:val="StyleUnderline"/>
        </w:rPr>
        <w:t xml:space="preserve">least 4 million immigrants were to start receiving permission to legally stay and work under </w:t>
      </w:r>
      <w:r w:rsidRPr="009A1BA3">
        <w:rPr>
          <w:sz w:val="14"/>
        </w:rPr>
        <w:t xml:space="preserve">U.S. President Barack </w:t>
      </w:r>
      <w:r w:rsidRPr="00742F84">
        <w:rPr>
          <w:rStyle w:val="StyleUnderline"/>
        </w:rPr>
        <w:t>Obama's latest executive actions to limit deportations</w:t>
      </w:r>
      <w:r w:rsidRPr="009A1BA3">
        <w:rPr>
          <w:sz w:val="14"/>
        </w:rPr>
        <w:t>, but it isn't going to happen anytime soon. Twenty-six states sued to block Obama's plans, leaving immigrants in limbo and their stay in the U.S. just as uncertain as it has ever been.</w:t>
      </w:r>
    </w:p>
    <w:p w:rsidR="000E2512" w:rsidRPr="009A1BA3" w:rsidRDefault="000E2512" w:rsidP="000E2512">
      <w:pPr>
        <w:rPr>
          <w:sz w:val="14"/>
        </w:rPr>
      </w:pPr>
      <w:r w:rsidRPr="009A1BA3">
        <w:rPr>
          <w:sz w:val="14"/>
        </w:rPr>
        <w:t xml:space="preserve">To make matters worse, after a setback by the U.S. Fifth Circuit Court of Appeals to not remove a temporary injunction on the president's 2014 immigration executive actions, the Department of Justice (DOJ) spokesman Patrick </w:t>
      </w:r>
      <w:proofErr w:type="spellStart"/>
      <w:r w:rsidRPr="009A1BA3">
        <w:rPr>
          <w:sz w:val="14"/>
        </w:rPr>
        <w:t>Rodenbush</w:t>
      </w:r>
      <w:proofErr w:type="spellEnd"/>
      <w:r w:rsidRPr="009A1BA3">
        <w:rPr>
          <w:sz w:val="14"/>
        </w:rPr>
        <w:t xml:space="preserve"> said the DOJ will not seek a U.S. Supreme Court emergency appeal.</w:t>
      </w:r>
    </w:p>
    <w:p w:rsidR="000E2512" w:rsidRPr="009A1BA3" w:rsidRDefault="000E2512" w:rsidP="000E2512">
      <w:pPr>
        <w:rPr>
          <w:sz w:val="14"/>
        </w:rPr>
      </w:pPr>
      <w:r w:rsidRPr="009A1BA3">
        <w:rPr>
          <w:sz w:val="14"/>
        </w:rPr>
        <w:t xml:space="preserve">Instead, the Justice Department will put into effect the expanded Deferred Action for Childhood Arrivals (DACA) guidelines and new Deferred Action for Parental Accountability (DAPA) program, which </w:t>
      </w:r>
      <w:proofErr w:type="spellStart"/>
      <w:r w:rsidRPr="009A1BA3">
        <w:rPr>
          <w:sz w:val="14"/>
        </w:rPr>
        <w:t>Rodenbush</w:t>
      </w:r>
      <w:proofErr w:type="spellEnd"/>
      <w:r w:rsidRPr="009A1BA3">
        <w:rPr>
          <w:sz w:val="14"/>
        </w:rPr>
        <w:t xml:space="preserve"> said was the best way for the DOJ to help the estimated 4.9 million undocumented immigrants.</w:t>
      </w:r>
    </w:p>
    <w:p w:rsidR="000E2512" w:rsidRPr="009A1BA3" w:rsidRDefault="000E2512" w:rsidP="000E2512">
      <w:pPr>
        <w:rPr>
          <w:sz w:val="14"/>
        </w:rPr>
      </w:pPr>
      <w:r w:rsidRPr="00742F84">
        <w:rPr>
          <w:rStyle w:val="StyleUnderline"/>
        </w:rPr>
        <w:t>He also said the DOJ will focus on the current appeal process based "on the merits of the preliminary injunction itself,"</w:t>
      </w:r>
      <w:r w:rsidRPr="009A1BA3">
        <w:rPr>
          <w:sz w:val="14"/>
        </w:rPr>
        <w:t xml:space="preserve"> and that the 5th Circuit is expected to hear the argument the week of July 6.</w:t>
      </w:r>
    </w:p>
    <w:p w:rsidR="000E2512" w:rsidRPr="009A1BA3" w:rsidRDefault="000E2512" w:rsidP="000E2512">
      <w:pPr>
        <w:rPr>
          <w:sz w:val="14"/>
        </w:rPr>
      </w:pPr>
      <w:r w:rsidRPr="009A1BA3">
        <w:rPr>
          <w:sz w:val="14"/>
        </w:rPr>
        <w:t xml:space="preserve">Basically, </w:t>
      </w:r>
      <w:r w:rsidRPr="00742F84">
        <w:rPr>
          <w:rStyle w:val="StyleUnderline"/>
        </w:rPr>
        <w:t>the administration's plan seems to boil down to "do the best we can" under the circumstances</w:t>
      </w:r>
      <w:r w:rsidRPr="009A1BA3">
        <w:rPr>
          <w:sz w:val="14"/>
        </w:rPr>
        <w:t>, given the lengthy process any appeal, Supreme Court or otherwise, will take.</w:t>
      </w:r>
    </w:p>
    <w:p w:rsidR="000E2512" w:rsidRPr="009A1BA3" w:rsidRDefault="000E2512" w:rsidP="000E2512">
      <w:pPr>
        <w:rPr>
          <w:sz w:val="14"/>
        </w:rPr>
      </w:pPr>
      <w:r w:rsidRPr="009A1BA3">
        <w:rPr>
          <w:sz w:val="14"/>
        </w:rPr>
        <w:t>Expanded DAPA and DACA guidelines would provide millions of undocumented immigrants a renewable three-year stay in the U.S. pending requirements outlined by the U.S. Department of Homeland Security (DHS).</w:t>
      </w:r>
    </w:p>
    <w:p w:rsidR="000E2512" w:rsidRPr="009A1BA3" w:rsidRDefault="000E2512" w:rsidP="000E2512">
      <w:pPr>
        <w:rPr>
          <w:sz w:val="14"/>
        </w:rPr>
      </w:pPr>
      <w:r w:rsidRPr="009A1BA3">
        <w:rPr>
          <w:sz w:val="14"/>
        </w:rPr>
        <w:t xml:space="preserve">Another issue is the DHS practice of immigrant family detention. Since the summer of 2014, DHS has increased its detention practices due to an influx of undocumented immigrants. The alleged prison-like confines of the detention centers prompted 136 House of Representatives Democrats to send the DHS Secretary </w:t>
      </w:r>
      <w:proofErr w:type="spellStart"/>
      <w:r w:rsidRPr="009A1BA3">
        <w:rPr>
          <w:sz w:val="14"/>
        </w:rPr>
        <w:t>Jeh</w:t>
      </w:r>
      <w:proofErr w:type="spellEnd"/>
      <w:r w:rsidRPr="009A1BA3">
        <w:rPr>
          <w:sz w:val="14"/>
        </w:rPr>
        <w:t xml:space="preserve"> Johnson a letter about the issue.</w:t>
      </w:r>
    </w:p>
    <w:p w:rsidR="000E2512" w:rsidRPr="009A1BA3" w:rsidRDefault="000E2512" w:rsidP="000E2512">
      <w:pPr>
        <w:rPr>
          <w:sz w:val="14"/>
        </w:rPr>
      </w:pPr>
      <w:r w:rsidRPr="009A1BA3">
        <w:rPr>
          <w:sz w:val="14"/>
        </w:rPr>
        <w:lastRenderedPageBreak/>
        <w:t>"</w:t>
      </w:r>
      <w:r w:rsidRPr="00742F84">
        <w:rPr>
          <w:rStyle w:val="StyleUnderline"/>
        </w:rPr>
        <w:t>Prisons are no place for families. We must end the practice of locking up innocent mothers and their children. It does not align with our country's values, and it is downright immoral</w:t>
      </w:r>
      <w:r w:rsidRPr="009A1BA3">
        <w:rPr>
          <w:sz w:val="14"/>
        </w:rPr>
        <w:t xml:space="preserve">," said the Fair Immigration Reform Movement spokesperson </w:t>
      </w:r>
      <w:proofErr w:type="spellStart"/>
      <w:r w:rsidRPr="009A1BA3">
        <w:rPr>
          <w:sz w:val="14"/>
        </w:rPr>
        <w:t>Kica</w:t>
      </w:r>
      <w:proofErr w:type="spellEnd"/>
      <w:r w:rsidRPr="009A1BA3">
        <w:rPr>
          <w:sz w:val="14"/>
        </w:rPr>
        <w:t xml:space="preserve"> Matos.</w:t>
      </w:r>
    </w:p>
    <w:p w:rsidR="000E2512" w:rsidRPr="009A1BA3" w:rsidRDefault="000E2512" w:rsidP="000E2512">
      <w:pPr>
        <w:rPr>
          <w:sz w:val="14"/>
        </w:rPr>
      </w:pPr>
      <w:r w:rsidRPr="009A1BA3">
        <w:rPr>
          <w:sz w:val="14"/>
        </w:rPr>
        <w:t>The DHS claims its detention policies deter future migration of undocumented immigrants.</w:t>
      </w:r>
    </w:p>
    <w:p w:rsidR="000E2512" w:rsidRPr="009A1BA3" w:rsidRDefault="000E2512" w:rsidP="000E2512">
      <w:pPr>
        <w:rPr>
          <w:sz w:val="14"/>
        </w:rPr>
      </w:pPr>
      <w:r w:rsidRPr="009A1BA3">
        <w:rPr>
          <w:sz w:val="14"/>
        </w:rPr>
        <w:t>The administration deported about 360,000 immigrants in fiscal 2014, reports The New York Times. Though the number of deportations is lower this year, immigrant communities' worry that minor run-ins with law enforcement will continue tearing families apart.</w:t>
      </w:r>
    </w:p>
    <w:p w:rsidR="000E2512" w:rsidRPr="009A1BA3" w:rsidRDefault="000E2512" w:rsidP="000E2512">
      <w:pPr>
        <w:rPr>
          <w:sz w:val="14"/>
        </w:rPr>
      </w:pPr>
      <w:r w:rsidRPr="00742F84">
        <w:rPr>
          <w:rStyle w:val="StyleUnderline"/>
        </w:rPr>
        <w:t>The administration is taking preventative measures. Obama has proposed a new enforcement effort</w:t>
      </w:r>
      <w:r w:rsidRPr="009A1BA3">
        <w:rPr>
          <w:sz w:val="14"/>
        </w:rPr>
        <w:t>, the Priority Enforcement Program (PEP), which focuses on dangerous immigration violators. He also said during an interview in December with Univision News anchor Jorge Ramos, "</w:t>
      </w:r>
      <w:r w:rsidRPr="00742F84">
        <w:rPr>
          <w:rStyle w:val="StyleUnderline"/>
        </w:rPr>
        <w:t>We have to go and train ICE workers, so that they are responding in a different way</w:t>
      </w:r>
      <w:r w:rsidRPr="009A1BA3">
        <w:rPr>
          <w:sz w:val="14"/>
        </w:rPr>
        <w:t>."</w:t>
      </w:r>
    </w:p>
    <w:p w:rsidR="000E2512" w:rsidRPr="009A1BA3" w:rsidRDefault="000E2512" w:rsidP="000E2512">
      <w:pPr>
        <w:rPr>
          <w:sz w:val="14"/>
        </w:rPr>
      </w:pPr>
      <w:r w:rsidRPr="009A1BA3">
        <w:rPr>
          <w:sz w:val="14"/>
        </w:rPr>
        <w:t xml:space="preserve">Meanwhile, a potential Republican presidential candidate is taking up the immigration fight. On Sunday, former Gov. Jeb Bush, R-Fla., said on CBS's "Face </w:t>
      </w:r>
      <w:proofErr w:type="gramStart"/>
      <w:r w:rsidRPr="009A1BA3">
        <w:rPr>
          <w:sz w:val="14"/>
        </w:rPr>
        <w:t>The</w:t>
      </w:r>
      <w:proofErr w:type="gramEnd"/>
      <w:r w:rsidRPr="009A1BA3">
        <w:rPr>
          <w:sz w:val="14"/>
        </w:rPr>
        <w:t xml:space="preserve"> Nation" that though his pro-immigration stance goes against the Republican Party grain, he is not backing down.</w:t>
      </w:r>
    </w:p>
    <w:p w:rsidR="000E2512" w:rsidRPr="009A1BA3" w:rsidRDefault="000E2512" w:rsidP="000E2512">
      <w:pPr>
        <w:rPr>
          <w:sz w:val="14"/>
        </w:rPr>
      </w:pPr>
      <w:r w:rsidRPr="009A1BA3">
        <w:rPr>
          <w:sz w:val="14"/>
        </w:rPr>
        <w:t>Bush said that immigrants need a pathway to obtain legalized status.</w:t>
      </w:r>
    </w:p>
    <w:p w:rsidR="000E2512" w:rsidRPr="009A1BA3" w:rsidRDefault="000E2512" w:rsidP="000E2512">
      <w:pPr>
        <w:rPr>
          <w:sz w:val="14"/>
        </w:rPr>
      </w:pPr>
      <w:r w:rsidRPr="009A1BA3">
        <w:rPr>
          <w:sz w:val="14"/>
        </w:rPr>
        <w:t>"People need to get a provisional work permit, pay taxes, learn English, don't commit crimes, don't receive federal government assistance and earn legal status," he said.</w:t>
      </w:r>
    </w:p>
    <w:p w:rsidR="000E2512" w:rsidRPr="009A1BA3" w:rsidRDefault="000E2512" w:rsidP="000E2512">
      <w:pPr>
        <w:rPr>
          <w:sz w:val="14"/>
        </w:rPr>
      </w:pPr>
      <w:r w:rsidRPr="009A1BA3">
        <w:rPr>
          <w:sz w:val="14"/>
        </w:rPr>
        <w:t>Regarding Obama's executive amnesty, Bush said he believes the Supreme Court will overturn it.</w:t>
      </w:r>
    </w:p>
    <w:p w:rsidR="000E2512" w:rsidRPr="009A1BA3" w:rsidRDefault="000E2512" w:rsidP="000E2512">
      <w:pPr>
        <w:rPr>
          <w:sz w:val="14"/>
        </w:rPr>
      </w:pPr>
      <w:r w:rsidRPr="009A1BA3">
        <w:rPr>
          <w:sz w:val="14"/>
        </w:rPr>
        <w:t>"I think it's unconstitutional. I've written a book about this. Simple fact is he doesn't have the authority to do what he did."</w:t>
      </w:r>
    </w:p>
    <w:p w:rsidR="000E2512" w:rsidRPr="009A1BA3" w:rsidRDefault="000E2512" w:rsidP="000E2512">
      <w:pPr>
        <w:rPr>
          <w:sz w:val="14"/>
        </w:rPr>
      </w:pPr>
      <w:r w:rsidRPr="009A1BA3">
        <w:rPr>
          <w:sz w:val="14"/>
        </w:rPr>
        <w:t>Bush claims that Obama's motivation for the executive amnesty was to "create a wedge for democrats to win elections."</w:t>
      </w:r>
    </w:p>
    <w:p w:rsidR="000E2512" w:rsidRDefault="00EB2A18" w:rsidP="00EB2A18">
      <w:pPr>
        <w:pStyle w:val="Heading3"/>
      </w:pPr>
      <w:proofErr w:type="gramStart"/>
      <w:r>
        <w:lastRenderedPageBreak/>
        <w:t>immigration</w:t>
      </w:r>
      <w:proofErr w:type="gramEnd"/>
      <w:r>
        <w:t xml:space="preserve"> – </w:t>
      </w:r>
      <w:proofErr w:type="spellStart"/>
      <w:r>
        <w:t>obama</w:t>
      </w:r>
      <w:proofErr w:type="spellEnd"/>
      <w:r>
        <w:t xml:space="preserve"> pushes</w:t>
      </w:r>
    </w:p>
    <w:p w:rsidR="00EA1FBD" w:rsidRPr="009A1BA3" w:rsidRDefault="00EA1FBD" w:rsidP="00EA1FBD">
      <w:pPr>
        <w:rPr>
          <w:sz w:val="14"/>
        </w:rPr>
      </w:pPr>
    </w:p>
    <w:p w:rsidR="00EB2A18" w:rsidRPr="00EB2A18" w:rsidRDefault="00EB2A18" w:rsidP="00EB2A18">
      <w:pPr>
        <w:pStyle w:val="Heading4"/>
      </w:pPr>
      <w:r>
        <w:t xml:space="preserve">Obama loves the plan – </w:t>
      </w:r>
      <w:r>
        <w:rPr>
          <w:u w:val="single"/>
        </w:rPr>
        <w:t>he pushes</w:t>
      </w:r>
    </w:p>
    <w:p w:rsidR="00EB2A18" w:rsidRPr="009A1BA3" w:rsidRDefault="00EB2A18" w:rsidP="00EB2A18">
      <w:pPr>
        <w:rPr>
          <w:sz w:val="14"/>
        </w:rPr>
      </w:pPr>
      <w:proofErr w:type="spellStart"/>
      <w:r w:rsidRPr="00846A5C">
        <w:rPr>
          <w:rStyle w:val="Style13ptBold"/>
        </w:rPr>
        <w:t>Sherfinski</w:t>
      </w:r>
      <w:proofErr w:type="spellEnd"/>
      <w:r w:rsidRPr="00846A5C">
        <w:rPr>
          <w:rStyle w:val="Style13ptBold"/>
        </w:rPr>
        <w:t xml:space="preserve"> 15</w:t>
      </w:r>
      <w:r w:rsidRPr="009A1BA3">
        <w:rPr>
          <w:sz w:val="14"/>
        </w:rPr>
        <w:t>, staff writer at The Washington Times, (David, 2/24/15, Obama on immigration: ‘Will fight any attempt to turn back the progress we’ve made’, The Washington Times, http://www.washingtontimes.com/news/2015/feb/24/obama-immigration-will-fight-any-attempt-turn-back/)//kap</w:t>
      </w:r>
    </w:p>
    <w:p w:rsidR="00EB2A18" w:rsidRPr="009A1BA3" w:rsidRDefault="00EB2A18" w:rsidP="00EB2A18">
      <w:pPr>
        <w:rPr>
          <w:sz w:val="14"/>
        </w:rPr>
      </w:pPr>
      <w:r w:rsidRPr="009A1BA3">
        <w:rPr>
          <w:sz w:val="14"/>
        </w:rPr>
        <w:t xml:space="preserve">In a new opinion piece, President </w:t>
      </w:r>
      <w:r w:rsidRPr="00846A5C">
        <w:rPr>
          <w:rStyle w:val="StyleUnderline"/>
        </w:rPr>
        <w:t>Obama</w:t>
      </w:r>
      <w:r w:rsidRPr="009A1BA3">
        <w:rPr>
          <w:sz w:val="14"/>
        </w:rPr>
        <w:t xml:space="preserve"> said he’s </w:t>
      </w:r>
      <w:r w:rsidRPr="00846A5C">
        <w:rPr>
          <w:rStyle w:val="StyleUnderline"/>
        </w:rPr>
        <w:t>confident</w:t>
      </w:r>
      <w:r w:rsidRPr="009A1BA3">
        <w:rPr>
          <w:sz w:val="14"/>
        </w:rPr>
        <w:t xml:space="preserve"> his recent executive </w:t>
      </w:r>
      <w:r w:rsidRPr="00846A5C">
        <w:rPr>
          <w:rStyle w:val="StyleUnderline"/>
        </w:rPr>
        <w:t>actions on immigration will be upheld</w:t>
      </w:r>
      <w:r w:rsidRPr="009A1BA3">
        <w:rPr>
          <w:sz w:val="14"/>
        </w:rPr>
        <w:t xml:space="preserve"> despite a setback in the courts and reiterated his call for Congress to act on the issue.</w:t>
      </w:r>
    </w:p>
    <w:p w:rsidR="00EB2A18" w:rsidRPr="009A1BA3" w:rsidRDefault="00EB2A18" w:rsidP="00EB2A18">
      <w:pPr>
        <w:rPr>
          <w:sz w:val="14"/>
        </w:rPr>
      </w:pPr>
      <w:r w:rsidRPr="009A1BA3">
        <w:rPr>
          <w:sz w:val="14"/>
        </w:rPr>
        <w:t xml:space="preserve">Mr. </w:t>
      </w:r>
      <w:r w:rsidRPr="00846A5C">
        <w:rPr>
          <w:rStyle w:val="StyleUnderline"/>
        </w:rPr>
        <w:t>Obama</w:t>
      </w:r>
      <w:r w:rsidRPr="009A1BA3">
        <w:rPr>
          <w:sz w:val="14"/>
        </w:rPr>
        <w:t xml:space="preserve"> wrote in The Hill, a Capitol Hill newspaper, that resources the Department of Homeland Security dedicates to the southern border are at an all-time high, apprehensions at the border are at an all-time low, and the number of illegal immigrants living in the country has stopped increasing for the first time in decades.</w:t>
      </w:r>
    </w:p>
    <w:p w:rsidR="00EB2A18" w:rsidRPr="009A1BA3" w:rsidRDefault="00EB2A18" w:rsidP="00EB2A18">
      <w:pPr>
        <w:rPr>
          <w:sz w:val="14"/>
        </w:rPr>
      </w:pPr>
      <w:r w:rsidRPr="009A1BA3">
        <w:rPr>
          <w:sz w:val="14"/>
        </w:rPr>
        <w:t xml:space="preserve">He </w:t>
      </w:r>
      <w:r w:rsidRPr="00846A5C">
        <w:rPr>
          <w:rStyle w:val="StyleUnderline"/>
        </w:rPr>
        <w:t>defended</w:t>
      </w:r>
      <w:r w:rsidRPr="009A1BA3">
        <w:rPr>
          <w:sz w:val="14"/>
        </w:rPr>
        <w:t xml:space="preserve"> his 2012 </w:t>
      </w:r>
      <w:r w:rsidRPr="00846A5C">
        <w:rPr>
          <w:rStyle w:val="StyleUnderline"/>
        </w:rPr>
        <w:t xml:space="preserve">deportation amnesty to </w:t>
      </w:r>
      <w:r w:rsidRPr="009A1BA3">
        <w:rPr>
          <w:sz w:val="14"/>
        </w:rPr>
        <w:t>so-called “</w:t>
      </w:r>
      <w:r w:rsidRPr="00846A5C">
        <w:rPr>
          <w:rStyle w:val="StyleUnderline"/>
        </w:rPr>
        <w:t>Dreamers</w:t>
      </w:r>
      <w:r w:rsidRPr="009A1BA3">
        <w:rPr>
          <w:sz w:val="14"/>
        </w:rPr>
        <w:t xml:space="preserve">” — illegal immigrants brought to the country as children — </w:t>
      </w:r>
      <w:r w:rsidRPr="00846A5C">
        <w:rPr>
          <w:rStyle w:val="StyleUnderline"/>
        </w:rPr>
        <w:t>and last year’s actions that would allow millions more to apply for</w:t>
      </w:r>
      <w:r w:rsidRPr="009A1BA3">
        <w:rPr>
          <w:sz w:val="14"/>
        </w:rPr>
        <w:t xml:space="preserve"> and obtain temporary </w:t>
      </w:r>
      <w:r w:rsidRPr="00846A5C">
        <w:rPr>
          <w:rStyle w:val="StyleUnderline"/>
        </w:rPr>
        <w:t>legal status</w:t>
      </w:r>
      <w:r w:rsidRPr="009A1BA3">
        <w:rPr>
          <w:sz w:val="14"/>
        </w:rPr>
        <w:t xml:space="preserve"> and work permits as “common-sense steps” that are legal, good for the country, and ones that follow similar steps taken by past presidents of both parties.</w:t>
      </w:r>
    </w:p>
    <w:p w:rsidR="00EB2A18" w:rsidRPr="009A1BA3" w:rsidRDefault="00EB2A18" w:rsidP="00EB2A18">
      <w:pPr>
        <w:rPr>
          <w:sz w:val="14"/>
        </w:rPr>
      </w:pPr>
      <w:r w:rsidRPr="009A1BA3">
        <w:rPr>
          <w:sz w:val="14"/>
        </w:rPr>
        <w:t xml:space="preserve">He said he disagreed with Judge Andrew S. </w:t>
      </w:r>
      <w:proofErr w:type="spellStart"/>
      <w:r w:rsidRPr="009A1BA3">
        <w:rPr>
          <w:sz w:val="14"/>
        </w:rPr>
        <w:t>Hanen’s</w:t>
      </w:r>
      <w:proofErr w:type="spellEnd"/>
      <w:r w:rsidRPr="009A1BA3">
        <w:rPr>
          <w:sz w:val="14"/>
        </w:rPr>
        <w:t xml:space="preserve"> recent ruling in a “partisan” lawsuit in Texas that halted his most recent deportation amnesty, that </w:t>
      </w:r>
      <w:r w:rsidRPr="00846A5C">
        <w:rPr>
          <w:rStyle w:val="StyleUnderline"/>
        </w:rPr>
        <w:t>his administration will fight the ruling “with every tool at our disposal” and that he’s confident his actions will ultimately be upheld</w:t>
      </w:r>
      <w:r w:rsidRPr="009A1BA3">
        <w:rPr>
          <w:sz w:val="14"/>
        </w:rPr>
        <w:t>. The administration formally appealed and requested a stay of the ruling Monday.</w:t>
      </w:r>
    </w:p>
    <w:p w:rsidR="00EB2A18" w:rsidRPr="009A1BA3" w:rsidRDefault="00EB2A18" w:rsidP="00EB2A18">
      <w:pPr>
        <w:rPr>
          <w:sz w:val="14"/>
        </w:rPr>
      </w:pPr>
      <w:r w:rsidRPr="009A1BA3">
        <w:rPr>
          <w:sz w:val="14"/>
        </w:rPr>
        <w:t xml:space="preserve">He clarified that while the decision prevents the administration from accepting new requests under his actions announced last year, it does not impact the 2012 Deferred Action </w:t>
      </w:r>
      <w:proofErr w:type="gramStart"/>
      <w:r w:rsidRPr="009A1BA3">
        <w:rPr>
          <w:sz w:val="14"/>
        </w:rPr>
        <w:t>For</w:t>
      </w:r>
      <w:proofErr w:type="gramEnd"/>
      <w:r w:rsidRPr="009A1BA3">
        <w:rPr>
          <w:sz w:val="14"/>
        </w:rPr>
        <w:t xml:space="preserve"> Childhood Arrivals (DACA) program for Dreamers, and people eligible for that program can still submit an initial or renewal request.</w:t>
      </w:r>
    </w:p>
    <w:p w:rsidR="00EB2A18" w:rsidRPr="009A1BA3" w:rsidRDefault="00EB2A18" w:rsidP="00EB2A18">
      <w:pPr>
        <w:rPr>
          <w:sz w:val="14"/>
        </w:rPr>
      </w:pPr>
      <w:r w:rsidRPr="009A1BA3">
        <w:rPr>
          <w:sz w:val="14"/>
        </w:rPr>
        <w:t xml:space="preserve">He went on to say </w:t>
      </w:r>
      <w:r w:rsidRPr="00846A5C">
        <w:rPr>
          <w:rStyle w:val="StyleUnderline"/>
        </w:rPr>
        <w:t>he’s confident the steps he’s taken will be implemented, but that they’re no substitute for congressional action</w:t>
      </w:r>
      <w:r w:rsidRPr="009A1BA3">
        <w:rPr>
          <w:sz w:val="14"/>
        </w:rPr>
        <w:t>, taking a shot at Capitol Hill Republicans in making his point.</w:t>
      </w:r>
    </w:p>
    <w:p w:rsidR="00EB2A18" w:rsidRPr="009A1BA3" w:rsidRDefault="00EB2A18" w:rsidP="00EB2A18">
      <w:pPr>
        <w:rPr>
          <w:sz w:val="14"/>
        </w:rPr>
      </w:pPr>
      <w:r w:rsidRPr="009A1BA3">
        <w:rPr>
          <w:sz w:val="14"/>
        </w:rPr>
        <w:t>“It was my hope that a new, Republican-led Congress would seek to govern responsibly by supporting commonsense solutions to one of our country’s greatest challenges, just like President Bush and Sen. John McCain tried to nearly a decade ago,” he wrote. “Instead, we’ve seen a series of votes to deport Dreamers, young people who are American in every way except on paper. We’ve even heard irresponsible threats to shut down the Department of Homeland Security, the very agency tasked with securing our borders and keeping Americans safe in a time of new threats, for no reason other than partisan disagreement over my actions.”</w:t>
      </w:r>
    </w:p>
    <w:p w:rsidR="00EB2A18" w:rsidRPr="009A1BA3" w:rsidRDefault="00EB2A18" w:rsidP="00EB2A18">
      <w:pPr>
        <w:rPr>
          <w:sz w:val="14"/>
        </w:rPr>
      </w:pPr>
      <w:r w:rsidRPr="009A1BA3">
        <w:rPr>
          <w:sz w:val="14"/>
        </w:rPr>
        <w:t>Facing an end-of-week deadline, Senate Majority Leader Mitch McConnell, Kentucky Republican, announced a standalone bill late Monday that would block the latest amnesty but leave intact the 2012 DACA program, paving the way for the GOP to pass a short-term bill to fund the Homeland Security Department.</w:t>
      </w:r>
    </w:p>
    <w:p w:rsidR="00EB2A18" w:rsidRDefault="00EB2A18" w:rsidP="00EB2A18">
      <w:pPr>
        <w:rPr>
          <w:rStyle w:val="StyleUnderline"/>
        </w:rPr>
      </w:pPr>
      <w:r w:rsidRPr="009A1BA3">
        <w:rPr>
          <w:sz w:val="14"/>
        </w:rPr>
        <w:t xml:space="preserve">“It’s time to end the era of manufactured crises, put politics aside and focus on doing what’s best for America,” Mr. Obama wrote. “So while </w:t>
      </w:r>
      <w:r w:rsidRPr="001C75E1">
        <w:rPr>
          <w:rStyle w:val="StyleUnderline"/>
        </w:rPr>
        <w:t>I will fight any attempt to turn back the progress we’ve made or break up families across our country, I welcome the opportunity to work with anyone who wants to build on the improvements we’ve put in place, and fix our broken immigration system once and for all.”</w:t>
      </w:r>
    </w:p>
    <w:p w:rsidR="00EB2A18" w:rsidRPr="009A1BA3" w:rsidRDefault="00EB2A18" w:rsidP="00EB2A18">
      <w:pPr>
        <w:rPr>
          <w:sz w:val="14"/>
        </w:rPr>
      </w:pPr>
    </w:p>
    <w:p w:rsidR="0004748C" w:rsidRDefault="00C27B4A" w:rsidP="00C27B4A">
      <w:pPr>
        <w:pStyle w:val="Heading3"/>
      </w:pPr>
      <w:proofErr w:type="spellStart"/>
      <w:proofErr w:type="gramStart"/>
      <w:r>
        <w:lastRenderedPageBreak/>
        <w:t>tsa</w:t>
      </w:r>
      <w:proofErr w:type="spellEnd"/>
      <w:proofErr w:type="gramEnd"/>
      <w:r>
        <w:t xml:space="preserve"> – </w:t>
      </w:r>
      <w:proofErr w:type="spellStart"/>
      <w:r>
        <w:t>obama</w:t>
      </w:r>
      <w:proofErr w:type="spellEnd"/>
      <w:r>
        <w:t xml:space="preserve"> pushes</w:t>
      </w:r>
    </w:p>
    <w:p w:rsidR="00C27B4A" w:rsidRPr="009A1BA3" w:rsidRDefault="00C27B4A" w:rsidP="00C27B4A">
      <w:pPr>
        <w:rPr>
          <w:sz w:val="14"/>
        </w:rPr>
      </w:pPr>
    </w:p>
    <w:p w:rsidR="00C27B4A" w:rsidRDefault="00C27B4A" w:rsidP="00C27B4A">
      <w:pPr>
        <w:pStyle w:val="Heading4"/>
      </w:pPr>
      <w:r>
        <w:t xml:space="preserve">He pushes – </w:t>
      </w:r>
      <w:r w:rsidRPr="00C27B4A">
        <w:rPr>
          <w:u w:val="single"/>
        </w:rPr>
        <w:t>loves</w:t>
      </w:r>
      <w:r>
        <w:t xml:space="preserve"> </w:t>
      </w:r>
      <w:r w:rsidRPr="00C27B4A">
        <w:t>TSA</w:t>
      </w:r>
      <w:r>
        <w:t xml:space="preserve"> reforms</w:t>
      </w:r>
    </w:p>
    <w:p w:rsidR="00C27B4A" w:rsidRPr="009A1BA3" w:rsidRDefault="00C27B4A" w:rsidP="00C27B4A">
      <w:pPr>
        <w:rPr>
          <w:sz w:val="14"/>
        </w:rPr>
      </w:pPr>
      <w:proofErr w:type="spellStart"/>
      <w:r w:rsidRPr="00E14B8C">
        <w:rPr>
          <w:rStyle w:val="Style13ptBold"/>
        </w:rPr>
        <w:t>Kimery</w:t>
      </w:r>
      <w:proofErr w:type="spellEnd"/>
      <w:r w:rsidRPr="00E14B8C">
        <w:rPr>
          <w:rStyle w:val="Style13ptBold"/>
        </w:rPr>
        <w:t xml:space="preserve"> 15</w:t>
      </w:r>
      <w:r w:rsidRPr="009A1BA3">
        <w:rPr>
          <w:sz w:val="14"/>
        </w:rPr>
        <w:t>, Editor-in-Chief of Homeland Security Today, (Anthony, 1/5/15, TSA Reform Bill Signed into Law by Obama, http://inhomelandsecurity.com/tsa-reform-bill-signed-into-law-by-obama/)//kap</w:t>
      </w:r>
    </w:p>
    <w:p w:rsidR="00C27B4A" w:rsidRPr="00E14B8C" w:rsidRDefault="00C27B4A" w:rsidP="00C27B4A">
      <w:pPr>
        <w:rPr>
          <w:rStyle w:val="StyleUnderline"/>
        </w:rPr>
      </w:pPr>
      <w:r w:rsidRPr="009A1BA3">
        <w:rPr>
          <w:sz w:val="14"/>
        </w:rPr>
        <w:t xml:space="preserve">President Barack </w:t>
      </w:r>
      <w:r w:rsidRPr="00E14B8C">
        <w:rPr>
          <w:rStyle w:val="StyleUnderline"/>
        </w:rPr>
        <w:t>Obama signed into law the Transportation Security Acquisition Reform Act (HR 2719).</w:t>
      </w:r>
    </w:p>
    <w:p w:rsidR="00C27B4A" w:rsidRPr="009A1BA3" w:rsidRDefault="00C27B4A" w:rsidP="00C27B4A">
      <w:pPr>
        <w:rPr>
          <w:sz w:val="14"/>
        </w:rPr>
      </w:pPr>
      <w:r w:rsidRPr="009A1BA3">
        <w:rPr>
          <w:sz w:val="14"/>
        </w:rPr>
        <w:t xml:space="preserve">Introduced by Rep. Richard Hudson (R-NC), chairman of the House Transportation Security Subcommittee in July 2013, </w:t>
      </w:r>
      <w:r w:rsidRPr="00E14B8C">
        <w:rPr>
          <w:rStyle w:val="StyleUnderline"/>
        </w:rPr>
        <w:t>HR 2719 was approved unanimously by the House</w:t>
      </w:r>
      <w:r w:rsidRPr="009A1BA3">
        <w:rPr>
          <w:sz w:val="14"/>
        </w:rPr>
        <w:t xml:space="preserve"> in December of that year. Following introduction of companion legislation by Sen. Kelly Ayotte (R-NH) and unanimous Senate passage, the legislation as amended unanimously passed the House.</w:t>
      </w:r>
    </w:p>
    <w:p w:rsidR="00C27B4A" w:rsidRPr="009A1BA3" w:rsidRDefault="00C27B4A" w:rsidP="00C27B4A">
      <w:pPr>
        <w:rPr>
          <w:sz w:val="14"/>
        </w:rPr>
      </w:pPr>
      <w:r w:rsidRPr="009A1BA3">
        <w:rPr>
          <w:sz w:val="14"/>
        </w:rPr>
        <w:t xml:space="preserve">“As chairman, I </w:t>
      </w:r>
      <w:r w:rsidRPr="00E14B8C">
        <w:rPr>
          <w:rStyle w:val="StyleUnderline"/>
        </w:rPr>
        <w:t>set out to increase transparency and accountability at TSA</w:t>
      </w:r>
      <w:r w:rsidRPr="009A1BA3">
        <w:rPr>
          <w:sz w:val="14"/>
        </w:rPr>
        <w:t xml:space="preserve"> while keeping travelers safe and saving our tax dollars,” Hudson said in a statement. “</w:t>
      </w:r>
      <w:r w:rsidRPr="00E14B8C">
        <w:rPr>
          <w:rStyle w:val="StyleUnderline"/>
        </w:rPr>
        <w:t>This law is an important step that will root out the waste at TSA and increase safety by ensuring that the most effective, cost-efficient security tools are implemented.</w:t>
      </w:r>
      <w:r w:rsidRPr="009A1BA3">
        <w:rPr>
          <w:sz w:val="14"/>
        </w:rPr>
        <w:t xml:space="preserve"> Despite Washington’s gridlock, the bipartisan support of this law shows that Republicans and Democrats can work together to solve problems.”</w:t>
      </w:r>
    </w:p>
    <w:p w:rsidR="00C27B4A" w:rsidRPr="00E14B8C" w:rsidRDefault="00C27B4A" w:rsidP="00C27B4A">
      <w:pPr>
        <w:rPr>
          <w:rStyle w:val="StyleUnderline"/>
        </w:rPr>
      </w:pPr>
      <w:r w:rsidRPr="00E14B8C">
        <w:rPr>
          <w:rStyle w:val="StyleUnderline"/>
        </w:rPr>
        <w:t xml:space="preserve">The Transportation Security Acquisition Reform Act introduces greater transparency and accountability for the </w:t>
      </w:r>
      <w:r w:rsidRPr="009A1BA3">
        <w:rPr>
          <w:sz w:val="14"/>
        </w:rPr>
        <w:t>Transportation Security Administration (TSA) spending decisions through a series of commonsense reforms.</w:t>
      </w:r>
    </w:p>
    <w:p w:rsidR="00C27B4A" w:rsidRPr="009A1BA3" w:rsidRDefault="00C27B4A" w:rsidP="00C27B4A">
      <w:pPr>
        <w:rPr>
          <w:sz w:val="14"/>
        </w:rPr>
      </w:pPr>
      <w:r w:rsidRPr="009A1BA3">
        <w:rPr>
          <w:sz w:val="14"/>
        </w:rPr>
        <w:t xml:space="preserve">Specifically, </w:t>
      </w:r>
      <w:r w:rsidRPr="00E14B8C">
        <w:rPr>
          <w:rStyle w:val="StyleUnderline"/>
        </w:rPr>
        <w:t>it requires TSA to</w:t>
      </w:r>
      <w:r w:rsidRPr="009A1BA3">
        <w:rPr>
          <w:sz w:val="14"/>
        </w:rPr>
        <w:t>:</w:t>
      </w:r>
    </w:p>
    <w:p w:rsidR="00C27B4A" w:rsidRPr="009A1BA3" w:rsidRDefault="00C27B4A" w:rsidP="00C27B4A">
      <w:pPr>
        <w:rPr>
          <w:sz w:val="14"/>
        </w:rPr>
      </w:pPr>
      <w:r w:rsidRPr="009A1BA3">
        <w:rPr>
          <w:sz w:val="14"/>
        </w:rPr>
        <w:t xml:space="preserve">Develop and </w:t>
      </w:r>
      <w:r w:rsidRPr="00E14B8C">
        <w:rPr>
          <w:rStyle w:val="StyleUnderline"/>
        </w:rPr>
        <w:t>share with the public a strategic 5-year tech</w:t>
      </w:r>
      <w:r w:rsidRPr="009A1BA3">
        <w:rPr>
          <w:sz w:val="14"/>
        </w:rPr>
        <w:t xml:space="preserve">nology </w:t>
      </w:r>
      <w:r w:rsidRPr="00E14B8C">
        <w:rPr>
          <w:rStyle w:val="StyleUnderline"/>
        </w:rPr>
        <w:t>investment plan</w:t>
      </w:r>
      <w:r w:rsidRPr="009A1BA3">
        <w:rPr>
          <w:sz w:val="14"/>
        </w:rPr>
        <w:t>;</w:t>
      </w:r>
    </w:p>
    <w:p w:rsidR="00C27B4A" w:rsidRPr="009A1BA3" w:rsidRDefault="00C27B4A" w:rsidP="00C27B4A">
      <w:pPr>
        <w:rPr>
          <w:sz w:val="14"/>
        </w:rPr>
      </w:pPr>
      <w:r w:rsidRPr="00E14B8C">
        <w:rPr>
          <w:rStyle w:val="StyleUnderline"/>
        </w:rPr>
        <w:t>Share key info</w:t>
      </w:r>
      <w:r w:rsidRPr="009A1BA3">
        <w:rPr>
          <w:sz w:val="14"/>
        </w:rPr>
        <w:t xml:space="preserve">rmation </w:t>
      </w:r>
      <w:r w:rsidRPr="00E14B8C">
        <w:rPr>
          <w:rStyle w:val="StyleUnderline"/>
        </w:rPr>
        <w:t>with Congress on tech</w:t>
      </w:r>
      <w:r w:rsidRPr="009A1BA3">
        <w:rPr>
          <w:sz w:val="14"/>
        </w:rPr>
        <w:t xml:space="preserve">nology </w:t>
      </w:r>
      <w:r w:rsidRPr="00E14B8C">
        <w:rPr>
          <w:rStyle w:val="StyleUnderline"/>
        </w:rPr>
        <w:t>acquisitions</w:t>
      </w:r>
      <w:r w:rsidRPr="009A1BA3">
        <w:rPr>
          <w:sz w:val="14"/>
        </w:rPr>
        <w:t>, including cost overruns, delays, or technical failures within 30 days of identifying the problem;</w:t>
      </w:r>
    </w:p>
    <w:p w:rsidR="00C27B4A" w:rsidRPr="009A1BA3" w:rsidRDefault="00C27B4A" w:rsidP="00C27B4A">
      <w:pPr>
        <w:rPr>
          <w:sz w:val="14"/>
        </w:rPr>
      </w:pPr>
      <w:r w:rsidRPr="00E14B8C">
        <w:rPr>
          <w:rStyle w:val="StyleUnderline"/>
        </w:rPr>
        <w:t>Establish principles for managing equipment in inventory to eliminate expensive storage</w:t>
      </w:r>
      <w:r w:rsidRPr="009A1BA3">
        <w:rPr>
          <w:sz w:val="14"/>
        </w:rPr>
        <w:t xml:space="preserve"> of unusable or outdated technologies, and</w:t>
      </w:r>
    </w:p>
    <w:p w:rsidR="00C27B4A" w:rsidRPr="009A1BA3" w:rsidRDefault="00C27B4A" w:rsidP="00C27B4A">
      <w:pPr>
        <w:rPr>
          <w:sz w:val="14"/>
        </w:rPr>
      </w:pPr>
      <w:r w:rsidRPr="009A1BA3">
        <w:rPr>
          <w:sz w:val="14"/>
        </w:rPr>
        <w:t>Report on its goals for contracting with small businesses.</w:t>
      </w:r>
    </w:p>
    <w:p w:rsidR="00C27B4A" w:rsidRPr="0060194B" w:rsidRDefault="00C27B4A" w:rsidP="00C27B4A">
      <w:pPr>
        <w:rPr>
          <w:u w:val="single"/>
        </w:rPr>
      </w:pPr>
      <w:r w:rsidRPr="009A1BA3">
        <w:rPr>
          <w:sz w:val="14"/>
        </w:rPr>
        <w:t>The legislation stated that, “</w:t>
      </w:r>
      <w:r w:rsidRPr="00E14B8C">
        <w:rPr>
          <w:rStyle w:val="StyleUnderline"/>
        </w:rPr>
        <w:t>TSA has not consistently implemented Department of Homeland Security policies and government best practices for acquisition and procurement;</w:t>
      </w:r>
      <w:r w:rsidRPr="009A1BA3">
        <w:rPr>
          <w:sz w:val="14"/>
        </w:rPr>
        <w:t xml:space="preserve"> TSA has only recently developed a multiyear technology investment plan, and has underutilized innovation opportunities within the private sector, including from small businesses; </w:t>
      </w:r>
      <w:r w:rsidRPr="00E14B8C">
        <w:rPr>
          <w:rStyle w:val="StyleUnderline"/>
        </w:rPr>
        <w:t>and has faced challenges in meeting key performance requirements for several major acquisitions and procurements, resulting in reduced security effectiveness and wasted expenditures.”</w:t>
      </w:r>
    </w:p>
    <w:p w:rsidR="00C27B4A" w:rsidRPr="009A1BA3" w:rsidRDefault="00C27B4A" w:rsidP="00C27B4A">
      <w:pPr>
        <w:rPr>
          <w:sz w:val="14"/>
        </w:rPr>
      </w:pPr>
    </w:p>
    <w:p w:rsidR="00F91ED0" w:rsidRDefault="00AC616D" w:rsidP="00AC616D">
      <w:pPr>
        <w:pStyle w:val="Heading3"/>
      </w:pPr>
      <w:proofErr w:type="spellStart"/>
      <w:proofErr w:type="gramStart"/>
      <w:r>
        <w:lastRenderedPageBreak/>
        <w:t>tsa</w:t>
      </w:r>
      <w:proofErr w:type="spellEnd"/>
      <w:proofErr w:type="gramEnd"/>
      <w:r>
        <w:t xml:space="preserve"> – losers lose – fights plan</w:t>
      </w:r>
    </w:p>
    <w:p w:rsidR="00AC616D" w:rsidRPr="009A1BA3" w:rsidRDefault="00AC616D" w:rsidP="00AC616D">
      <w:pPr>
        <w:rPr>
          <w:sz w:val="14"/>
        </w:rPr>
      </w:pPr>
    </w:p>
    <w:p w:rsidR="00AC616D" w:rsidRDefault="00AC616D" w:rsidP="00AC616D">
      <w:pPr>
        <w:pStyle w:val="Heading4"/>
      </w:pPr>
      <w:r>
        <w:t>Obama trusts the TSA and supports its actions—Obama is stagnant on reform efforts</w:t>
      </w:r>
    </w:p>
    <w:p w:rsidR="00AC616D" w:rsidRPr="009A1BA3" w:rsidRDefault="00AC616D" w:rsidP="00AC616D">
      <w:pPr>
        <w:rPr>
          <w:sz w:val="14"/>
        </w:rPr>
      </w:pPr>
      <w:r w:rsidRPr="005C2E65">
        <w:rPr>
          <w:rStyle w:val="Style13ptBold"/>
        </w:rPr>
        <w:t>Fabian 6/2</w:t>
      </w:r>
      <w:r w:rsidRPr="009A1BA3">
        <w:rPr>
          <w:sz w:val="14"/>
        </w:rPr>
        <w:t>, staff writer at The Hill, (Jordan, 6/2/15, Obama confident in the TSA despite failure to detect explosives, The Hill, http://thehill.com/policy/transportation/243769-obama-confident-in-tsa-despite-failure-to-detect-explosives)//kap</w:t>
      </w:r>
    </w:p>
    <w:p w:rsidR="00AC616D" w:rsidRPr="009A1BA3" w:rsidRDefault="00AC616D" w:rsidP="00AC616D">
      <w:pPr>
        <w:rPr>
          <w:sz w:val="14"/>
        </w:rPr>
      </w:pPr>
      <w:r w:rsidRPr="009A1BA3">
        <w:rPr>
          <w:sz w:val="14"/>
        </w:rPr>
        <w:t xml:space="preserve">President </w:t>
      </w:r>
      <w:r w:rsidRPr="005C2E65">
        <w:rPr>
          <w:rStyle w:val="Emphasis"/>
        </w:rPr>
        <w:t>Obama has confidence in the</w:t>
      </w:r>
      <w:r w:rsidRPr="009A1BA3">
        <w:rPr>
          <w:sz w:val="14"/>
        </w:rPr>
        <w:t xml:space="preserve"> Transportation Security Administration (</w:t>
      </w:r>
      <w:r w:rsidRPr="005C2E65">
        <w:rPr>
          <w:rStyle w:val="Emphasis"/>
        </w:rPr>
        <w:t>TSA</w:t>
      </w:r>
      <w:r w:rsidRPr="009A1BA3">
        <w:rPr>
          <w:sz w:val="14"/>
        </w:rPr>
        <w:t xml:space="preserve">) </w:t>
      </w:r>
      <w:r w:rsidRPr="005C2E65">
        <w:rPr>
          <w:rStyle w:val="StyleUnderline"/>
        </w:rPr>
        <w:t>despite the ease with which undercover agents were able to smuggle explosives into airports, t</w:t>
      </w:r>
      <w:r w:rsidRPr="009A1BA3">
        <w:rPr>
          <w:sz w:val="14"/>
        </w:rPr>
        <w:t>he White House said Tuesday.</w:t>
      </w:r>
    </w:p>
    <w:p w:rsidR="00AC616D" w:rsidRPr="009A1BA3" w:rsidRDefault="00AC616D" w:rsidP="00AC616D">
      <w:pPr>
        <w:rPr>
          <w:sz w:val="14"/>
        </w:rPr>
      </w:pPr>
      <w:r w:rsidRPr="009A1BA3">
        <w:rPr>
          <w:sz w:val="14"/>
        </w:rPr>
        <w:t xml:space="preserve">“The </w:t>
      </w:r>
      <w:r w:rsidRPr="005C2E65">
        <w:rPr>
          <w:rStyle w:val="Emphasis"/>
        </w:rPr>
        <w:t>president</w:t>
      </w:r>
      <w:r w:rsidRPr="009A1BA3">
        <w:rPr>
          <w:sz w:val="14"/>
        </w:rPr>
        <w:t xml:space="preserve"> does </w:t>
      </w:r>
      <w:r w:rsidRPr="005C2E65">
        <w:rPr>
          <w:rStyle w:val="StyleUnderline"/>
        </w:rPr>
        <w:t xml:space="preserve">continue to have </w:t>
      </w:r>
      <w:r w:rsidRPr="005C2E65">
        <w:rPr>
          <w:rStyle w:val="Emphasis"/>
        </w:rPr>
        <w:t>confidence</w:t>
      </w:r>
      <w:r w:rsidRPr="005C2E65">
        <w:rPr>
          <w:rStyle w:val="StyleUnderline"/>
        </w:rPr>
        <w:t xml:space="preserve"> that the officers of the </w:t>
      </w:r>
      <w:r w:rsidRPr="005C2E65">
        <w:rPr>
          <w:rStyle w:val="Emphasis"/>
        </w:rPr>
        <w:t>TSA</w:t>
      </w:r>
      <w:r w:rsidRPr="005C2E65">
        <w:rPr>
          <w:rStyle w:val="StyleUnderline"/>
        </w:rPr>
        <w:t xml:space="preserve"> do very important work that </w:t>
      </w:r>
      <w:r w:rsidRPr="005C2E65">
        <w:rPr>
          <w:rStyle w:val="Emphasis"/>
        </w:rPr>
        <w:t>continues to protect the American people</w:t>
      </w:r>
      <w:r w:rsidRPr="009A1BA3">
        <w:rPr>
          <w:sz w:val="14"/>
        </w:rPr>
        <w:t>,” press secretary Josh Earnest said.</w:t>
      </w:r>
    </w:p>
    <w:p w:rsidR="00AC616D" w:rsidRPr="009A1BA3" w:rsidRDefault="00AC616D" w:rsidP="00AC616D">
      <w:pPr>
        <w:rPr>
          <w:sz w:val="14"/>
        </w:rPr>
      </w:pPr>
      <w:r w:rsidRPr="009A1BA3">
        <w:rPr>
          <w:sz w:val="14"/>
        </w:rPr>
        <w:t xml:space="preserve">A report released Monday found TSA employees failed to find fake explosives, weapons and other prohibited items in 95 percent of internal tests. The undercover agents successfully evaded security in 67 of 70 tests at major airports. </w:t>
      </w:r>
    </w:p>
    <w:p w:rsidR="00AC616D" w:rsidRPr="009A1BA3" w:rsidRDefault="00AC616D" w:rsidP="00AC616D">
      <w:pPr>
        <w:rPr>
          <w:sz w:val="14"/>
        </w:rPr>
      </w:pPr>
      <w:r w:rsidRPr="009A1BA3">
        <w:rPr>
          <w:sz w:val="14"/>
        </w:rPr>
        <w:t xml:space="preserve">The report prompted Department of Homeland Security Secretary </w:t>
      </w:r>
      <w:proofErr w:type="spellStart"/>
      <w:r w:rsidRPr="009A1BA3">
        <w:rPr>
          <w:sz w:val="14"/>
        </w:rPr>
        <w:t>Jeh</w:t>
      </w:r>
      <w:proofErr w:type="spellEnd"/>
      <w:r w:rsidRPr="009A1BA3">
        <w:rPr>
          <w:sz w:val="14"/>
        </w:rPr>
        <w:t xml:space="preserve"> Johnson to remove the agency’s acting director, Melvin </w:t>
      </w:r>
      <w:proofErr w:type="spellStart"/>
      <w:r w:rsidRPr="009A1BA3">
        <w:rPr>
          <w:sz w:val="14"/>
        </w:rPr>
        <w:t>Carraway</w:t>
      </w:r>
      <w:proofErr w:type="spellEnd"/>
      <w:r w:rsidRPr="009A1BA3">
        <w:rPr>
          <w:sz w:val="14"/>
        </w:rPr>
        <w:t>, who had led the TSA since the beginning of the year.</w:t>
      </w:r>
    </w:p>
    <w:p w:rsidR="00AC616D" w:rsidRPr="009A1BA3" w:rsidRDefault="00AC616D" w:rsidP="00AC616D">
      <w:pPr>
        <w:rPr>
          <w:sz w:val="14"/>
        </w:rPr>
      </w:pPr>
      <w:r w:rsidRPr="009A1BA3">
        <w:rPr>
          <w:sz w:val="14"/>
        </w:rPr>
        <w:t>Earnest said the report raised "specific concerns" about security procedures, but said he expects the agency to adopt its recommendations on retraining employees and retesting screening equipment.</w:t>
      </w:r>
    </w:p>
    <w:p w:rsidR="00AC616D" w:rsidRPr="005C2E65" w:rsidRDefault="00AC616D" w:rsidP="00AC616D">
      <w:pPr>
        <w:rPr>
          <w:rStyle w:val="StyleUnderline"/>
        </w:rPr>
      </w:pPr>
      <w:r w:rsidRPr="009A1BA3">
        <w:rPr>
          <w:sz w:val="14"/>
        </w:rPr>
        <w:t xml:space="preserve">He added that </w:t>
      </w:r>
      <w:r w:rsidRPr="005C2E65">
        <w:rPr>
          <w:rStyle w:val="StyleUnderline"/>
        </w:rPr>
        <w:t>the U.S. has a "multi-layered" security approach that protects travelers.</w:t>
      </w:r>
    </w:p>
    <w:p w:rsidR="00AC616D" w:rsidRPr="009A1BA3" w:rsidRDefault="00AC616D" w:rsidP="00AC616D">
      <w:pPr>
        <w:rPr>
          <w:sz w:val="14"/>
        </w:rPr>
      </w:pPr>
      <w:r w:rsidRPr="005C2E65">
        <w:rPr>
          <w:rStyle w:val="StyleUnderline"/>
        </w:rPr>
        <w:t>“The American public should feel confident</w:t>
      </w:r>
      <w:r w:rsidRPr="009A1BA3">
        <w:rPr>
          <w:sz w:val="14"/>
        </w:rPr>
        <w:t xml:space="preserve"> traveling in airports across the country.”</w:t>
      </w:r>
    </w:p>
    <w:p w:rsidR="00AC616D" w:rsidRPr="009A1BA3" w:rsidRDefault="00AC616D" w:rsidP="00AC616D">
      <w:pPr>
        <w:rPr>
          <w:sz w:val="14"/>
        </w:rPr>
      </w:pPr>
      <w:r w:rsidRPr="009A1BA3">
        <w:rPr>
          <w:sz w:val="14"/>
        </w:rPr>
        <w:t xml:space="preserve">The White House spokesman chastised senators for acting too slowly on the nomination of Coast Guard </w:t>
      </w:r>
      <w:proofErr w:type="gramStart"/>
      <w:r w:rsidRPr="009A1BA3">
        <w:rPr>
          <w:sz w:val="14"/>
        </w:rPr>
        <w:t>Vice</w:t>
      </w:r>
      <w:proofErr w:type="gramEnd"/>
      <w:r w:rsidRPr="009A1BA3">
        <w:rPr>
          <w:sz w:val="14"/>
        </w:rPr>
        <w:t xml:space="preserve"> Adm. Peter </w:t>
      </w:r>
      <w:proofErr w:type="spellStart"/>
      <w:r w:rsidRPr="009A1BA3">
        <w:rPr>
          <w:sz w:val="14"/>
        </w:rPr>
        <w:t>Neffenger</w:t>
      </w:r>
      <w:proofErr w:type="spellEnd"/>
      <w:r w:rsidRPr="009A1BA3">
        <w:rPr>
          <w:sz w:val="14"/>
        </w:rPr>
        <w:t xml:space="preserve"> as TSA director. He said the upper chamber has held just one hearing on his nomination since Obama picked him in April.</w:t>
      </w:r>
    </w:p>
    <w:p w:rsidR="00AC616D" w:rsidRPr="009A1BA3" w:rsidRDefault="00AC616D" w:rsidP="00AC616D">
      <w:pPr>
        <w:rPr>
          <w:sz w:val="14"/>
        </w:rPr>
      </w:pPr>
      <w:r w:rsidRPr="009A1BA3">
        <w:rPr>
          <w:sz w:val="14"/>
        </w:rPr>
        <w:t xml:space="preserve">“We would have more confidence if we could have a more permanent, Senate-confirmed director on the job,” Earnest said. </w:t>
      </w:r>
    </w:p>
    <w:p w:rsidR="00AC616D" w:rsidRPr="009A1BA3" w:rsidRDefault="00AC616D" w:rsidP="00AC616D">
      <w:pPr>
        <w:rPr>
          <w:sz w:val="14"/>
        </w:rPr>
      </w:pPr>
      <w:r w:rsidRPr="009A1BA3">
        <w:rPr>
          <w:sz w:val="14"/>
        </w:rPr>
        <w:t>“We would like to see Congress act more quickly to confirm him.”</w:t>
      </w:r>
    </w:p>
    <w:p w:rsidR="00AC616D" w:rsidRPr="009A1BA3" w:rsidRDefault="00AC616D" w:rsidP="00AC616D">
      <w:pPr>
        <w:rPr>
          <w:sz w:val="14"/>
        </w:rPr>
      </w:pPr>
      <w:r w:rsidRPr="009A1BA3">
        <w:rPr>
          <w:sz w:val="14"/>
        </w:rPr>
        <w:t xml:space="preserve">Lawmakers have criticized Obama for not selecting a permanent leader for the agency more quickly. Longtime TSA director John </w:t>
      </w:r>
      <w:proofErr w:type="spellStart"/>
      <w:r w:rsidRPr="009A1BA3">
        <w:rPr>
          <w:sz w:val="14"/>
        </w:rPr>
        <w:t>Pistole</w:t>
      </w:r>
      <w:proofErr w:type="spellEnd"/>
      <w:r w:rsidRPr="009A1BA3">
        <w:rPr>
          <w:sz w:val="14"/>
        </w:rPr>
        <w:t xml:space="preserve"> announced he would retire in October, and the White House waited more than six months to nominate </w:t>
      </w:r>
      <w:proofErr w:type="spellStart"/>
      <w:r w:rsidRPr="009A1BA3">
        <w:rPr>
          <w:sz w:val="14"/>
        </w:rPr>
        <w:t>Neffenger</w:t>
      </w:r>
      <w:proofErr w:type="spellEnd"/>
      <w:r w:rsidRPr="009A1BA3">
        <w:rPr>
          <w:sz w:val="14"/>
        </w:rPr>
        <w:t xml:space="preserve">. </w:t>
      </w:r>
    </w:p>
    <w:p w:rsidR="00AC616D" w:rsidRPr="009A1BA3" w:rsidRDefault="00AC616D" w:rsidP="00AC616D">
      <w:pPr>
        <w:rPr>
          <w:sz w:val="14"/>
        </w:rPr>
      </w:pPr>
      <w:r w:rsidRPr="009A1BA3">
        <w:rPr>
          <w:sz w:val="14"/>
        </w:rPr>
        <w:t xml:space="preserve">Senate Majority Leader Mitch McConnell's (R-Ky.) office blamed Obama for the delayed selection of </w:t>
      </w:r>
      <w:proofErr w:type="spellStart"/>
      <w:r w:rsidRPr="009A1BA3">
        <w:rPr>
          <w:sz w:val="14"/>
        </w:rPr>
        <w:t>Neffenger</w:t>
      </w:r>
      <w:proofErr w:type="spellEnd"/>
      <w:r w:rsidRPr="009A1BA3">
        <w:rPr>
          <w:sz w:val="14"/>
        </w:rPr>
        <w:t xml:space="preserve"> and said the nominee has not yet responded to some written inquiries from members of the Commerce Committee.</w:t>
      </w:r>
    </w:p>
    <w:p w:rsidR="00AC616D" w:rsidRPr="009A1BA3" w:rsidRDefault="00AC616D" w:rsidP="00AC616D">
      <w:pPr>
        <w:rPr>
          <w:sz w:val="14"/>
        </w:rPr>
      </w:pPr>
      <w:r w:rsidRPr="009A1BA3">
        <w:rPr>
          <w:sz w:val="14"/>
        </w:rPr>
        <w:t xml:space="preserve">“I understand the White House is raising some concerns about the lack of a confirmed TSA administrator. But folks, </w:t>
      </w:r>
      <w:r w:rsidRPr="00886336">
        <w:rPr>
          <w:rStyle w:val="StyleUnderline"/>
        </w:rPr>
        <w:t>the White House is the cause of the delay</w:t>
      </w:r>
      <w:r w:rsidRPr="009A1BA3">
        <w:rPr>
          <w:sz w:val="14"/>
        </w:rPr>
        <w:t>," McConnell spokesman Don Stewart said in an email</w:t>
      </w:r>
    </w:p>
    <w:p w:rsidR="00AC616D" w:rsidRPr="009A1BA3" w:rsidRDefault="00AC616D" w:rsidP="00AC616D">
      <w:pPr>
        <w:rPr>
          <w:sz w:val="14"/>
        </w:rPr>
      </w:pPr>
    </w:p>
    <w:p w:rsidR="00AC616D" w:rsidRDefault="00AC616D" w:rsidP="00AC616D">
      <w:pPr>
        <w:pStyle w:val="Heading4"/>
      </w:pPr>
      <w:r>
        <w:t>Obama still supports the TSA despite recent studies—he remains complacent in a push for reform</w:t>
      </w:r>
    </w:p>
    <w:p w:rsidR="00AC616D" w:rsidRPr="009A1BA3" w:rsidRDefault="00AC616D" w:rsidP="00AC616D">
      <w:pPr>
        <w:rPr>
          <w:sz w:val="14"/>
        </w:rPr>
      </w:pPr>
      <w:r w:rsidRPr="004000EC">
        <w:rPr>
          <w:rStyle w:val="Style13ptBold"/>
        </w:rPr>
        <w:t>Laing 6/3</w:t>
      </w:r>
      <w:r w:rsidRPr="009A1BA3">
        <w:rPr>
          <w:sz w:val="14"/>
        </w:rPr>
        <w:t>, staff writer at The Hill, (Keith, 6/3/15, TSA’s competence in doubt, The Hill, http://thehill.com/policy/transportation/243846-tsas-competence-in-doubt)//kap</w:t>
      </w:r>
    </w:p>
    <w:p w:rsidR="00AC616D" w:rsidRPr="009A1BA3" w:rsidRDefault="00AC616D" w:rsidP="00AC616D">
      <w:pPr>
        <w:rPr>
          <w:sz w:val="14"/>
        </w:rPr>
      </w:pPr>
      <w:r w:rsidRPr="009A1BA3">
        <w:rPr>
          <w:sz w:val="14"/>
        </w:rPr>
        <w:t xml:space="preserve">The </w:t>
      </w:r>
      <w:r w:rsidRPr="00EB517F">
        <w:rPr>
          <w:rStyle w:val="StyleUnderline"/>
        </w:rPr>
        <w:t>competence of</w:t>
      </w:r>
      <w:r w:rsidRPr="009A1BA3">
        <w:rPr>
          <w:sz w:val="14"/>
        </w:rPr>
        <w:t xml:space="preserve"> the </w:t>
      </w:r>
      <w:r w:rsidRPr="00EB517F">
        <w:rPr>
          <w:rStyle w:val="StyleUnderline"/>
        </w:rPr>
        <w:t>T</w:t>
      </w:r>
      <w:r w:rsidRPr="009A1BA3">
        <w:rPr>
          <w:sz w:val="14"/>
        </w:rPr>
        <w:t xml:space="preserve">ransportation </w:t>
      </w:r>
      <w:r w:rsidRPr="00EB517F">
        <w:rPr>
          <w:rStyle w:val="StyleUnderline"/>
        </w:rPr>
        <w:t>S</w:t>
      </w:r>
      <w:r w:rsidRPr="009A1BA3">
        <w:rPr>
          <w:sz w:val="14"/>
        </w:rPr>
        <w:t xml:space="preserve">ecurity </w:t>
      </w:r>
      <w:r w:rsidRPr="00EB517F">
        <w:rPr>
          <w:rStyle w:val="StyleUnderline"/>
        </w:rPr>
        <w:t>A</w:t>
      </w:r>
      <w:r w:rsidRPr="009A1BA3">
        <w:rPr>
          <w:sz w:val="14"/>
        </w:rPr>
        <w:t xml:space="preserve">dministration </w:t>
      </w:r>
      <w:r w:rsidRPr="00EB517F">
        <w:rPr>
          <w:rStyle w:val="StyleUnderline"/>
        </w:rPr>
        <w:t>is being called into question after agents failed to find fake explosives and weapons in more than 60 tests at the nation’s largest airports</w:t>
      </w:r>
      <w:r w:rsidRPr="009A1BA3">
        <w:rPr>
          <w:sz w:val="14"/>
        </w:rPr>
        <w:t xml:space="preserve">. </w:t>
      </w:r>
    </w:p>
    <w:p w:rsidR="00AC616D" w:rsidRPr="009A1BA3" w:rsidRDefault="00AC616D" w:rsidP="00AC616D">
      <w:pPr>
        <w:rPr>
          <w:sz w:val="14"/>
        </w:rPr>
      </w:pPr>
      <w:r w:rsidRPr="009A1BA3">
        <w:rPr>
          <w:sz w:val="14"/>
        </w:rPr>
        <w:t xml:space="preserve">Acting TSA Administrator Melvin </w:t>
      </w:r>
      <w:proofErr w:type="spellStart"/>
      <w:r w:rsidRPr="009A1BA3">
        <w:rPr>
          <w:sz w:val="14"/>
        </w:rPr>
        <w:t>Carraway</w:t>
      </w:r>
      <w:proofErr w:type="spellEnd"/>
      <w:r w:rsidRPr="009A1BA3">
        <w:rPr>
          <w:sz w:val="14"/>
        </w:rPr>
        <w:t xml:space="preserve"> was removed from office on Tuesday, less than 24 hours after the report’s findings went public, and lawmakers are demanding a broader overhaul of the agency before it’s too late.</w:t>
      </w:r>
    </w:p>
    <w:p w:rsidR="00AC616D" w:rsidRPr="009A1BA3" w:rsidRDefault="00AC616D" w:rsidP="00AC616D">
      <w:pPr>
        <w:rPr>
          <w:sz w:val="14"/>
        </w:rPr>
      </w:pPr>
      <w:r w:rsidRPr="00EB517F">
        <w:rPr>
          <w:rStyle w:val="StyleUnderline"/>
        </w:rPr>
        <w:t>Sen</w:t>
      </w:r>
      <w:r w:rsidRPr="009A1BA3">
        <w:rPr>
          <w:sz w:val="14"/>
        </w:rPr>
        <w:t xml:space="preserve">. Dan Coats (R-Ind.) said the results of the undercover TSA probe were “shocking,” and </w:t>
      </w:r>
      <w:r w:rsidRPr="00EB517F">
        <w:rPr>
          <w:rStyle w:val="StyleUnderline"/>
        </w:rPr>
        <w:t>called for “immediate action.</w:t>
      </w:r>
      <w:r w:rsidRPr="009A1BA3">
        <w:rPr>
          <w:sz w:val="14"/>
        </w:rPr>
        <w:t>”</w:t>
      </w:r>
    </w:p>
    <w:p w:rsidR="00AC616D" w:rsidRPr="009A1BA3" w:rsidRDefault="00AC616D" w:rsidP="00AC616D">
      <w:pPr>
        <w:rPr>
          <w:sz w:val="14"/>
        </w:rPr>
      </w:pPr>
      <w:r w:rsidRPr="009A1BA3">
        <w:rPr>
          <w:sz w:val="14"/>
        </w:rPr>
        <w:t>“This has got to be a top-to-bottom effort looking at the trainers, how we hire them, how we train them, how they perform their jobs, looking at the equipment that’s supposed to detect a lot of this stuff,” Coats said on Fox News.</w:t>
      </w:r>
    </w:p>
    <w:p w:rsidR="00AC616D" w:rsidRPr="009A1BA3" w:rsidRDefault="00AC616D" w:rsidP="00AC616D">
      <w:pPr>
        <w:rPr>
          <w:sz w:val="14"/>
        </w:rPr>
      </w:pPr>
      <w:r w:rsidRPr="00EB517F">
        <w:rPr>
          <w:rStyle w:val="Emphasis"/>
        </w:rPr>
        <w:t>The TSA is coming under scrutiny</w:t>
      </w:r>
      <w:r w:rsidRPr="009A1BA3">
        <w:rPr>
          <w:sz w:val="14"/>
        </w:rPr>
        <w:t>, after the Homeland Security Department’s inspector general (IG) documented a series of undercover stings in which agents tried to pass through security with prohibited items.</w:t>
      </w:r>
    </w:p>
    <w:p w:rsidR="00AC616D" w:rsidRPr="009A1BA3" w:rsidRDefault="00AC616D" w:rsidP="00AC616D">
      <w:pPr>
        <w:rPr>
          <w:sz w:val="14"/>
        </w:rPr>
      </w:pPr>
      <w:r w:rsidRPr="009A1BA3">
        <w:rPr>
          <w:sz w:val="14"/>
        </w:rPr>
        <w:lastRenderedPageBreak/>
        <w:t>The undercover agents made it through security in nearly all the tests — 67 of 70 — including one instance where a TSA screener failed to find a fake bomb, even after the undercover agent set off a magnetometer. The screener reportedly let the agent through with the fake bomb taped to his back, having missed it during a pat-down.</w:t>
      </w:r>
    </w:p>
    <w:p w:rsidR="00AC616D" w:rsidRPr="009A1BA3" w:rsidRDefault="00AC616D" w:rsidP="00AC616D">
      <w:pPr>
        <w:rPr>
          <w:sz w:val="14"/>
        </w:rPr>
      </w:pPr>
      <w:r w:rsidRPr="009A1BA3">
        <w:rPr>
          <w:sz w:val="14"/>
        </w:rPr>
        <w:t>The leaders of the Senate Commerce Committee expressed alarm over the findings, warning they could encourage groups like the Islamic State in Iraq and Syria (ISIS) to attempt an attack.</w:t>
      </w:r>
    </w:p>
    <w:p w:rsidR="00AC616D" w:rsidRPr="009A1BA3" w:rsidRDefault="00AC616D" w:rsidP="00AC616D">
      <w:pPr>
        <w:rPr>
          <w:sz w:val="14"/>
        </w:rPr>
      </w:pPr>
      <w:r w:rsidRPr="009A1BA3">
        <w:rPr>
          <w:sz w:val="14"/>
        </w:rPr>
        <w:t>“</w:t>
      </w:r>
      <w:r w:rsidRPr="00EB517F">
        <w:rPr>
          <w:rStyle w:val="StyleUnderline"/>
        </w:rPr>
        <w:t>Terrorist groups like ISIS take notice when TSA fails to intercept 67 out of 70 attempts by undercover investigators to penetrate airport checkpoints with simulated weapons and explosives</w:t>
      </w:r>
      <w:r w:rsidRPr="009A1BA3">
        <w:rPr>
          <w:sz w:val="14"/>
        </w:rPr>
        <w:t>,” Sens. John Thune (R-S.D.) and Bill Nelson (D-Fla.) said in a statement.</w:t>
      </w:r>
    </w:p>
    <w:p w:rsidR="00AC616D" w:rsidRPr="009A1BA3" w:rsidRDefault="00AC616D" w:rsidP="00AC616D">
      <w:pPr>
        <w:rPr>
          <w:sz w:val="14"/>
        </w:rPr>
      </w:pPr>
      <w:r w:rsidRPr="009A1BA3">
        <w:rPr>
          <w:sz w:val="14"/>
        </w:rPr>
        <w:t>“We expect the department to address the results of recent security tests, and what changes it will make to fill security gaps and create a culture of accountability.”</w:t>
      </w:r>
    </w:p>
    <w:p w:rsidR="00AC616D" w:rsidRPr="00EB517F" w:rsidRDefault="00AC616D" w:rsidP="00AC616D">
      <w:pPr>
        <w:rPr>
          <w:rStyle w:val="StyleUnderline"/>
        </w:rPr>
      </w:pPr>
      <w:r w:rsidRPr="00EB517F">
        <w:rPr>
          <w:rStyle w:val="StyleUnderline"/>
        </w:rPr>
        <w:t>The White House sought to contain the damage and reassure airline passengers it is safe to fly.</w:t>
      </w:r>
    </w:p>
    <w:p w:rsidR="00AC616D" w:rsidRPr="009A1BA3" w:rsidRDefault="00AC616D" w:rsidP="00AC616D">
      <w:pPr>
        <w:rPr>
          <w:sz w:val="14"/>
        </w:rPr>
      </w:pPr>
      <w:r w:rsidRPr="009A1BA3">
        <w:rPr>
          <w:sz w:val="14"/>
        </w:rPr>
        <w:t xml:space="preserve">Press secretary Josh Earnest said President </w:t>
      </w:r>
      <w:r w:rsidRPr="00EB517F">
        <w:rPr>
          <w:rStyle w:val="Emphasis"/>
        </w:rPr>
        <w:t>Obama still has confidence in the TSA</w:t>
      </w:r>
      <w:r w:rsidRPr="009A1BA3">
        <w:rPr>
          <w:sz w:val="14"/>
        </w:rPr>
        <w:t>, which was created to prevent the security breaches that allowed al Qaeda to take down four American airliners on Sept. 11, 2001.</w:t>
      </w:r>
    </w:p>
    <w:p w:rsidR="00AC616D" w:rsidRPr="009A1BA3" w:rsidRDefault="00AC616D" w:rsidP="00AC616D">
      <w:pPr>
        <w:rPr>
          <w:sz w:val="14"/>
        </w:rPr>
      </w:pPr>
      <w:r w:rsidRPr="009A1BA3">
        <w:rPr>
          <w:sz w:val="14"/>
        </w:rPr>
        <w:t xml:space="preserve">“The American public should feel confident traveling in airports across the country,” he said. </w:t>
      </w:r>
    </w:p>
    <w:p w:rsidR="00AC616D" w:rsidRPr="009A1BA3" w:rsidRDefault="00AC616D" w:rsidP="00AC616D">
      <w:pPr>
        <w:rPr>
          <w:sz w:val="14"/>
        </w:rPr>
      </w:pPr>
      <w:r w:rsidRPr="009A1BA3">
        <w:rPr>
          <w:sz w:val="14"/>
        </w:rPr>
        <w:t xml:space="preserve">Earnest said </w:t>
      </w:r>
      <w:r w:rsidRPr="00EB517F">
        <w:rPr>
          <w:rStyle w:val="StyleUnderline"/>
        </w:rPr>
        <w:t>the report raised “specific concerns” about security procedures</w:t>
      </w:r>
      <w:r w:rsidRPr="009A1BA3">
        <w:rPr>
          <w:sz w:val="14"/>
        </w:rPr>
        <w:t xml:space="preserve">, and he expects the agency to adopt recommendations on retraining employees and retesting screening equipment. </w:t>
      </w:r>
    </w:p>
    <w:p w:rsidR="00AC616D" w:rsidRPr="009A1BA3" w:rsidRDefault="00AC616D" w:rsidP="00AC616D">
      <w:pPr>
        <w:rPr>
          <w:sz w:val="14"/>
        </w:rPr>
      </w:pPr>
      <w:r w:rsidRPr="009A1BA3">
        <w:rPr>
          <w:sz w:val="14"/>
        </w:rPr>
        <w:t xml:space="preserve">He also sought to cast blame on the Senate, arguing lawmakers had acted too slowly on the nomination of Coast Guard </w:t>
      </w:r>
      <w:proofErr w:type="gramStart"/>
      <w:r w:rsidRPr="009A1BA3">
        <w:rPr>
          <w:sz w:val="14"/>
        </w:rPr>
        <w:t>Vice</w:t>
      </w:r>
      <w:proofErr w:type="gramEnd"/>
      <w:r w:rsidRPr="009A1BA3">
        <w:rPr>
          <w:sz w:val="14"/>
        </w:rPr>
        <w:t xml:space="preserve"> Adm. Peter </w:t>
      </w:r>
      <w:proofErr w:type="spellStart"/>
      <w:r w:rsidRPr="009A1BA3">
        <w:rPr>
          <w:sz w:val="14"/>
        </w:rPr>
        <w:t>Neffenger</w:t>
      </w:r>
      <w:proofErr w:type="spellEnd"/>
      <w:r w:rsidRPr="009A1BA3">
        <w:rPr>
          <w:sz w:val="14"/>
        </w:rPr>
        <w:t xml:space="preserve"> to be TSA director.</w:t>
      </w:r>
    </w:p>
    <w:p w:rsidR="00AC616D" w:rsidRPr="009A1BA3" w:rsidRDefault="00AC616D" w:rsidP="00AC616D">
      <w:pPr>
        <w:rPr>
          <w:sz w:val="14"/>
        </w:rPr>
      </w:pPr>
      <w:r w:rsidRPr="009A1BA3">
        <w:rPr>
          <w:sz w:val="14"/>
        </w:rPr>
        <w:t xml:space="preserve">“We would like to see Congress act more quickly to confirm him and allow him to get on the job,” Earnest said, noting that the upper chamber had held just one hearing on </w:t>
      </w:r>
      <w:proofErr w:type="spellStart"/>
      <w:r w:rsidRPr="009A1BA3">
        <w:rPr>
          <w:sz w:val="14"/>
        </w:rPr>
        <w:t>Neffenger’s</w:t>
      </w:r>
      <w:proofErr w:type="spellEnd"/>
      <w:r w:rsidRPr="009A1BA3">
        <w:rPr>
          <w:sz w:val="14"/>
        </w:rPr>
        <w:t xml:space="preserve"> nomination since Obama picked him in April. </w:t>
      </w:r>
    </w:p>
    <w:p w:rsidR="00AC616D" w:rsidRPr="009A1BA3" w:rsidRDefault="00AC616D" w:rsidP="00AC616D">
      <w:pPr>
        <w:rPr>
          <w:sz w:val="14"/>
        </w:rPr>
      </w:pPr>
      <w:r w:rsidRPr="009A1BA3">
        <w:rPr>
          <w:sz w:val="14"/>
        </w:rPr>
        <w:t xml:space="preserve">Republicans rejected any connection, noting that </w:t>
      </w:r>
      <w:r w:rsidRPr="00EB517F">
        <w:rPr>
          <w:rStyle w:val="StyleUnderline"/>
        </w:rPr>
        <w:t>the president took six months to nominate a new TSA director</w:t>
      </w:r>
      <w:r w:rsidRPr="009A1BA3">
        <w:rPr>
          <w:sz w:val="14"/>
        </w:rPr>
        <w:t xml:space="preserve">. They also said </w:t>
      </w:r>
      <w:proofErr w:type="spellStart"/>
      <w:r w:rsidRPr="009A1BA3">
        <w:rPr>
          <w:sz w:val="14"/>
        </w:rPr>
        <w:t>Neffenger</w:t>
      </w:r>
      <w:proofErr w:type="spellEnd"/>
      <w:r w:rsidRPr="009A1BA3">
        <w:rPr>
          <w:sz w:val="14"/>
        </w:rPr>
        <w:t xml:space="preserve"> has not yet responded to some written inquiries from members of the Commerce Committee, which is vetting his nomination.</w:t>
      </w:r>
    </w:p>
    <w:p w:rsidR="00AC616D" w:rsidRPr="009A1BA3" w:rsidRDefault="00AC616D" w:rsidP="00AC616D">
      <w:pPr>
        <w:rPr>
          <w:sz w:val="14"/>
        </w:rPr>
      </w:pPr>
      <w:r w:rsidRPr="009A1BA3">
        <w:rPr>
          <w:sz w:val="14"/>
        </w:rPr>
        <w:t xml:space="preserve">“I understand the White House is raising some concerns about the lack of a confirmed TSA administrator. But folks, </w:t>
      </w:r>
      <w:r w:rsidRPr="00EB517F">
        <w:rPr>
          <w:rStyle w:val="StyleUnderline"/>
        </w:rPr>
        <w:t>the White House is the cause of the delay</w:t>
      </w:r>
      <w:r w:rsidRPr="009A1BA3">
        <w:rPr>
          <w:sz w:val="14"/>
        </w:rPr>
        <w:t xml:space="preserve">,” Don Stewart, spokesman for Senate Majority Leader Mitch McConnell (R-Ky.), said in an email. </w:t>
      </w:r>
    </w:p>
    <w:p w:rsidR="00AC616D" w:rsidRPr="009A1BA3" w:rsidRDefault="00AC616D" w:rsidP="00AC616D">
      <w:pPr>
        <w:rPr>
          <w:sz w:val="14"/>
        </w:rPr>
      </w:pPr>
    </w:p>
    <w:p w:rsidR="00AC616D" w:rsidRDefault="00453EC4" w:rsidP="00453EC4">
      <w:pPr>
        <w:pStyle w:val="Heading3"/>
      </w:pPr>
      <w:proofErr w:type="spellStart"/>
      <w:proofErr w:type="gramStart"/>
      <w:r>
        <w:lastRenderedPageBreak/>
        <w:t>zerodays</w:t>
      </w:r>
      <w:proofErr w:type="spellEnd"/>
      <w:proofErr w:type="gramEnd"/>
      <w:r>
        <w:t xml:space="preserve"> – losers lose – fight plan</w:t>
      </w:r>
    </w:p>
    <w:p w:rsidR="00453EC4" w:rsidRPr="009A1BA3" w:rsidRDefault="00453EC4" w:rsidP="00453EC4">
      <w:pPr>
        <w:rPr>
          <w:sz w:val="14"/>
        </w:rPr>
      </w:pPr>
    </w:p>
    <w:p w:rsidR="00453EC4" w:rsidRDefault="00453EC4" w:rsidP="00453EC4">
      <w:pPr>
        <w:pStyle w:val="Heading4"/>
      </w:pPr>
      <w:r>
        <w:t>Obama will fight to maintain zero days as long as the NSA needs them</w:t>
      </w:r>
    </w:p>
    <w:p w:rsidR="00453EC4" w:rsidRPr="009A1BA3" w:rsidRDefault="00453EC4" w:rsidP="00453EC4">
      <w:pPr>
        <w:rPr>
          <w:sz w:val="14"/>
        </w:rPr>
      </w:pPr>
      <w:proofErr w:type="spellStart"/>
      <w:r w:rsidRPr="001C75E1">
        <w:rPr>
          <w:rStyle w:val="Style13ptBold"/>
        </w:rPr>
        <w:t>Zetter</w:t>
      </w:r>
      <w:proofErr w:type="spellEnd"/>
      <w:r w:rsidRPr="001C75E1">
        <w:rPr>
          <w:rStyle w:val="Style13ptBold"/>
        </w:rPr>
        <w:t xml:space="preserve"> 14</w:t>
      </w:r>
      <w:r w:rsidRPr="009A1BA3">
        <w:rPr>
          <w:sz w:val="14"/>
        </w:rPr>
        <w:t xml:space="preserve">, an award-winning, senior staff reporter at Wired covering cybercrime, privacy, and security, writing a book about </w:t>
      </w:r>
      <w:proofErr w:type="spellStart"/>
      <w:r w:rsidRPr="009A1BA3">
        <w:rPr>
          <w:sz w:val="14"/>
        </w:rPr>
        <w:t>Stuxnet</w:t>
      </w:r>
      <w:proofErr w:type="spellEnd"/>
      <w:r w:rsidRPr="009A1BA3">
        <w:rPr>
          <w:sz w:val="14"/>
        </w:rPr>
        <w:t>, a digital weapon that was designed to sabotage Iran's nuclear program, (Kim, 4/15/14, Obama: NSA Must Reveal Bugs Like Heartbleed, Unless They Help the NSA, Wired, http://www.wired.com/2014/04/obama-zero-day/)//kap</w:t>
      </w:r>
    </w:p>
    <w:p w:rsidR="00453EC4" w:rsidRPr="001C75E1" w:rsidRDefault="00453EC4" w:rsidP="00453EC4">
      <w:pPr>
        <w:rPr>
          <w:rStyle w:val="StyleUnderline"/>
        </w:rPr>
      </w:pPr>
      <w:r w:rsidRPr="009A1BA3">
        <w:rPr>
          <w:sz w:val="14"/>
        </w:rPr>
        <w:t xml:space="preserve">AFTER YEARS OF studied silence on the government’s secret and controversial use of security vulnerabilities, </w:t>
      </w:r>
      <w:r w:rsidRPr="001C75E1">
        <w:rPr>
          <w:rStyle w:val="StyleUnderline"/>
        </w:rPr>
        <w:t>the White House has finally acknowledged that the NSA and other agencies exploit some of the software holes they uncover, rather than disclose them to vendors to be fixed.</w:t>
      </w:r>
    </w:p>
    <w:p w:rsidR="00453EC4" w:rsidRPr="009A1BA3" w:rsidRDefault="00453EC4" w:rsidP="00453EC4">
      <w:pPr>
        <w:rPr>
          <w:sz w:val="14"/>
        </w:rPr>
      </w:pPr>
      <w:r w:rsidRPr="009A1BA3">
        <w:rPr>
          <w:sz w:val="14"/>
        </w:rPr>
        <w:t xml:space="preserve">The acknowledgement comes in a news report indicating that President </w:t>
      </w:r>
      <w:r w:rsidRPr="001C75E1">
        <w:rPr>
          <w:rStyle w:val="StyleUnderline"/>
        </w:rPr>
        <w:t>Obama decided</w:t>
      </w:r>
      <w:r w:rsidRPr="009A1BA3">
        <w:rPr>
          <w:sz w:val="14"/>
        </w:rPr>
        <w:t xml:space="preserve"> in January that </w:t>
      </w:r>
      <w:r w:rsidRPr="001C75E1">
        <w:rPr>
          <w:rStyle w:val="StyleUnderline"/>
        </w:rPr>
        <w:t>from now on any time the NSA discovers a major flaw in software, it must disclose the vulnerability to vendors and others so that it can be patched</w:t>
      </w:r>
      <w:r w:rsidRPr="009A1BA3">
        <w:rPr>
          <w:sz w:val="14"/>
        </w:rPr>
        <w:t>, according to the New York Times.</w:t>
      </w:r>
    </w:p>
    <w:p w:rsidR="00453EC4" w:rsidRPr="001C75E1" w:rsidRDefault="00453EC4" w:rsidP="00453EC4">
      <w:pPr>
        <w:rPr>
          <w:rStyle w:val="Emphasis"/>
        </w:rPr>
      </w:pPr>
      <w:r w:rsidRPr="001C75E1">
        <w:rPr>
          <w:rStyle w:val="StyleUnderline"/>
        </w:rPr>
        <w:t>But Obama included a major loophole in his decision</w:t>
      </w:r>
      <w:r w:rsidRPr="009A1BA3">
        <w:rPr>
          <w:sz w:val="14"/>
        </w:rPr>
        <w:t xml:space="preserve">, which falls far short of recommendations made by a presidential review board last December: According to Obama, </w:t>
      </w:r>
      <w:r w:rsidRPr="001C75E1">
        <w:rPr>
          <w:rStyle w:val="Emphasis"/>
        </w:rPr>
        <w:t>any flaws that have “a clear national security or law enforcement” use can be kept secret and exploited.</w:t>
      </w:r>
    </w:p>
    <w:p w:rsidR="00453EC4" w:rsidRPr="009A1BA3" w:rsidRDefault="00453EC4" w:rsidP="00453EC4">
      <w:pPr>
        <w:rPr>
          <w:sz w:val="14"/>
        </w:rPr>
      </w:pPr>
      <w:r w:rsidRPr="009A1BA3">
        <w:rPr>
          <w:sz w:val="14"/>
        </w:rPr>
        <w:t>This, of course, gives the government wide latitude to remain silent on critical flaws like the recent Heartbleed vulnerability if the NSA, FBI, or other government agencies can justify their exploitation.</w:t>
      </w:r>
    </w:p>
    <w:p w:rsidR="00453EC4" w:rsidRPr="009A1BA3" w:rsidRDefault="00453EC4" w:rsidP="00453EC4">
      <w:pPr>
        <w:rPr>
          <w:sz w:val="14"/>
        </w:rPr>
      </w:pPr>
      <w:r w:rsidRPr="007B56E0">
        <w:rPr>
          <w:rStyle w:val="StyleUnderline"/>
        </w:rPr>
        <w:t>A</w:t>
      </w:r>
      <w:r w:rsidRPr="009A1BA3">
        <w:rPr>
          <w:sz w:val="14"/>
        </w:rPr>
        <w:t xml:space="preserve"> so-called </w:t>
      </w:r>
      <w:r w:rsidRPr="007B56E0">
        <w:rPr>
          <w:rStyle w:val="StyleUnderline"/>
        </w:rPr>
        <w:t>zero-day vulnerability is one that’s unknown to the software vendor and for which no patch therefore exists. The U.S. has long wielded zero-day exploits for espionage and sabotage purposes, but has never publicly stated its policy on their use</w:t>
      </w:r>
      <w:r w:rsidRPr="009A1BA3">
        <w:rPr>
          <w:sz w:val="14"/>
        </w:rPr>
        <w:t xml:space="preserve">. </w:t>
      </w:r>
      <w:proofErr w:type="spellStart"/>
      <w:r w:rsidRPr="009A1BA3">
        <w:rPr>
          <w:sz w:val="14"/>
        </w:rPr>
        <w:t>Stuxnet</w:t>
      </w:r>
      <w:proofErr w:type="spellEnd"/>
      <w:r w:rsidRPr="009A1BA3">
        <w:rPr>
          <w:sz w:val="14"/>
        </w:rPr>
        <w:t>, a digital weapon used by the U.S. and Israel to attack Iran’s uranium enrichment program, used five zero-day exploits to spread.</w:t>
      </w:r>
    </w:p>
    <w:p w:rsidR="00453EC4" w:rsidRPr="009A1BA3" w:rsidRDefault="00453EC4" w:rsidP="00453EC4">
      <w:pPr>
        <w:rPr>
          <w:sz w:val="14"/>
        </w:rPr>
      </w:pPr>
      <w:r w:rsidRPr="009A1BA3">
        <w:rPr>
          <w:sz w:val="14"/>
        </w:rPr>
        <w:t xml:space="preserve">Last December, the President’s Review Group on Intelligence and Communications Technologies declared that only in rare instances should </w:t>
      </w:r>
      <w:r w:rsidRPr="007B56E0">
        <w:rPr>
          <w:rStyle w:val="StyleUnderline"/>
        </w:rPr>
        <w:t>the U.S. government authorize the use of zero-day exploits for “high priority intelligence collection</w:t>
      </w:r>
      <w:r w:rsidRPr="009A1BA3">
        <w:rPr>
          <w:sz w:val="14"/>
        </w:rPr>
        <w:t>.” The review board, which was convened in response to reports of widespread NSA surveillance revealed in the Edward Snowden documents, also said that decisions about the use of zero-day attacks should only be made “following senior, interagency review involving all appropriate departments.”</w:t>
      </w:r>
    </w:p>
    <w:p w:rsidR="00453EC4" w:rsidRPr="009A1BA3" w:rsidRDefault="00453EC4" w:rsidP="00453EC4">
      <w:pPr>
        <w:rPr>
          <w:sz w:val="14"/>
        </w:rPr>
      </w:pPr>
      <w:r w:rsidRPr="009A1BA3">
        <w:rPr>
          <w:sz w:val="14"/>
        </w:rPr>
        <w:t>“</w:t>
      </w:r>
      <w:r w:rsidRPr="007B56E0">
        <w:rPr>
          <w:rStyle w:val="StyleUnderline"/>
        </w:rPr>
        <w:t>In almost all instances</w:t>
      </w:r>
      <w:r w:rsidRPr="009A1BA3">
        <w:rPr>
          <w:sz w:val="14"/>
        </w:rPr>
        <w:t>, for widely used code, it is in the national interest to eliminate software vulnerabilities rather than to use them for US intelligence collection,” the review board wrote in its lengthy report (.pdf). “</w:t>
      </w:r>
      <w:r w:rsidRPr="007B56E0">
        <w:rPr>
          <w:rStyle w:val="StyleUnderline"/>
        </w:rPr>
        <w:t>Eliminating the vulnerabilities — ‘patching’ them — strengthens the security of US Government, critical infrastructure, and other computer systems</w:t>
      </w:r>
      <w:r w:rsidRPr="009A1BA3">
        <w:rPr>
          <w:sz w:val="14"/>
        </w:rPr>
        <w:t>.”</w:t>
      </w:r>
    </w:p>
    <w:p w:rsidR="00453EC4" w:rsidRPr="009A1BA3" w:rsidRDefault="00453EC4" w:rsidP="00453EC4">
      <w:pPr>
        <w:rPr>
          <w:sz w:val="14"/>
        </w:rPr>
      </w:pPr>
      <w:r w:rsidRPr="009A1BA3">
        <w:rPr>
          <w:sz w:val="14"/>
        </w:rPr>
        <w:t>When the government does decide to use a zero-day hole for national security purposes, they noted, that decision should have an expiration date.</w:t>
      </w:r>
    </w:p>
    <w:p w:rsidR="00453EC4" w:rsidRPr="009A1BA3" w:rsidRDefault="00453EC4" w:rsidP="00453EC4">
      <w:pPr>
        <w:rPr>
          <w:sz w:val="14"/>
        </w:rPr>
      </w:pPr>
      <w:r w:rsidRPr="009A1BA3">
        <w:rPr>
          <w:sz w:val="14"/>
        </w:rPr>
        <w:t xml:space="preserve">“We recommend that, </w:t>
      </w:r>
      <w:r w:rsidRPr="007B56E0">
        <w:rPr>
          <w:rStyle w:val="StyleUnderline"/>
        </w:rPr>
        <w:t>when an urgent and significant national security priority can be addressed by the use of a Zero Day, an agency of the US Government may be authorized to use temporarily a Zero Day instead of immediately fixing the underlying vulnerability</w:t>
      </w:r>
      <w:r w:rsidRPr="009A1BA3">
        <w:rPr>
          <w:sz w:val="14"/>
        </w:rPr>
        <w:t>,” they wrote. “Before approving use of the Zero Day rather than patching a vulnerability, there should be a senior-level, interagency approval process that employs a risk management approach.”</w:t>
      </w:r>
    </w:p>
    <w:p w:rsidR="00453EC4" w:rsidRPr="009A1BA3" w:rsidRDefault="00453EC4" w:rsidP="00453EC4">
      <w:pPr>
        <w:rPr>
          <w:sz w:val="14"/>
        </w:rPr>
      </w:pPr>
      <w:r w:rsidRPr="009A1BA3">
        <w:rPr>
          <w:sz w:val="14"/>
        </w:rPr>
        <w:t xml:space="preserve">But </w:t>
      </w:r>
      <w:r w:rsidRPr="007B56E0">
        <w:rPr>
          <w:rStyle w:val="StyleUnderline"/>
        </w:rPr>
        <w:t>Obama appeared to ignore these recommendations</w:t>
      </w:r>
      <w:r w:rsidRPr="009A1BA3">
        <w:rPr>
          <w:sz w:val="14"/>
        </w:rPr>
        <w:t xml:space="preserve"> when the report was released. A month later, when he announced a list of reforms based on the review board’s report, the issue of zero days went unaddressed.</w:t>
      </w:r>
    </w:p>
    <w:p w:rsidR="00453EC4" w:rsidRPr="009A1BA3" w:rsidRDefault="00453EC4" w:rsidP="00453EC4">
      <w:pPr>
        <w:rPr>
          <w:sz w:val="14"/>
        </w:rPr>
      </w:pPr>
      <w:r w:rsidRPr="009A1BA3">
        <w:rPr>
          <w:sz w:val="14"/>
        </w:rPr>
        <w:t xml:space="preserve">Last week, however, </w:t>
      </w:r>
      <w:r w:rsidRPr="007B56E0">
        <w:rPr>
          <w:rStyle w:val="StyleUnderline"/>
        </w:rPr>
        <w:t>after the Heartbleed vulnerability was exposed</w:t>
      </w:r>
      <w:r w:rsidRPr="009A1BA3">
        <w:rPr>
          <w:sz w:val="14"/>
        </w:rPr>
        <w:t xml:space="preserve">, and questions arose about whether the NSA had known about the vulnerability and kept silent about it, </w:t>
      </w:r>
      <w:r w:rsidRPr="007B56E0">
        <w:rPr>
          <w:rStyle w:val="StyleUnderline"/>
        </w:rPr>
        <w:t>the White House and NSA emphatically denied that the spy agency had known about the flaw or exploited it before this year</w:t>
      </w:r>
      <w:r w:rsidRPr="009A1BA3">
        <w:rPr>
          <w:sz w:val="14"/>
        </w:rPr>
        <w:t>.</w:t>
      </w:r>
    </w:p>
    <w:p w:rsidR="00453EC4" w:rsidRPr="009A1BA3" w:rsidRDefault="00453EC4" w:rsidP="00453EC4">
      <w:pPr>
        <w:rPr>
          <w:sz w:val="14"/>
        </w:rPr>
      </w:pPr>
      <w:r w:rsidRPr="009A1BA3">
        <w:rPr>
          <w:sz w:val="14"/>
        </w:rPr>
        <w:t>Following a now-disputed report from Bloomberg that the NSA had been exploiting the Heartbleed flaw for two years, the Office of the Director of National Intelligence issued a statement denying that the NSA had known about the vulnerability before it was publicly disclosed.</w:t>
      </w:r>
    </w:p>
    <w:p w:rsidR="00453EC4" w:rsidRPr="009A1BA3" w:rsidRDefault="00453EC4" w:rsidP="00453EC4">
      <w:pPr>
        <w:rPr>
          <w:sz w:val="14"/>
        </w:rPr>
      </w:pPr>
      <w:r w:rsidRPr="009A1BA3">
        <w:rPr>
          <w:sz w:val="14"/>
        </w:rPr>
        <w:t>“If the Federal government, including the intelligence community, had discovered this vulnerability prior to last week, it would have been disclosed to the community responsible for OpenSSL,” the statement said.</w:t>
      </w:r>
    </w:p>
    <w:p w:rsidR="00453EC4" w:rsidRPr="009A1BA3" w:rsidRDefault="00453EC4" w:rsidP="00453EC4">
      <w:pPr>
        <w:rPr>
          <w:sz w:val="14"/>
        </w:rPr>
      </w:pPr>
      <w:r w:rsidRPr="009A1BA3">
        <w:rPr>
          <w:sz w:val="14"/>
        </w:rPr>
        <w:t>Intelligence authorities also revealed that in response to the presidential review board’s recommendations in December, the White House had recently reviewed and “reinvigorated an interagency process for deciding when to share” information about zero day vulnerabilities with vendors and others so that the security holes could be patched.</w:t>
      </w:r>
    </w:p>
    <w:p w:rsidR="00453EC4" w:rsidRPr="009A1BA3" w:rsidRDefault="00453EC4" w:rsidP="00453EC4">
      <w:pPr>
        <w:rPr>
          <w:sz w:val="14"/>
        </w:rPr>
      </w:pPr>
      <w:r w:rsidRPr="009A1BA3">
        <w:rPr>
          <w:sz w:val="14"/>
        </w:rPr>
        <w:lastRenderedPageBreak/>
        <w:t>“When Federal agencies discover a new vulnerability in commercial and open source software … it is in the national interest to responsibly disclose the vulnerability rather than to hold it for an investigative or intelligence purpose,” the statement said.</w:t>
      </w:r>
    </w:p>
    <w:p w:rsidR="00453EC4" w:rsidRPr="009A1BA3" w:rsidRDefault="00453EC4" w:rsidP="00453EC4">
      <w:pPr>
        <w:rPr>
          <w:sz w:val="14"/>
        </w:rPr>
      </w:pPr>
      <w:r w:rsidRPr="009A1BA3">
        <w:rPr>
          <w:sz w:val="14"/>
        </w:rPr>
        <w:t>The government process for deciding on whether or not to use a zero-day exploit is called the Vulnerabilities Equities Process, and the statement said that unless there is “a clear national security or law enforcement need,” the equities process is now “biased toward responsibly disclosing such vulnerabilities.”</w:t>
      </w:r>
    </w:p>
    <w:p w:rsidR="00453EC4" w:rsidRPr="009A1BA3" w:rsidRDefault="00453EC4" w:rsidP="00453EC4">
      <w:pPr>
        <w:rPr>
          <w:sz w:val="14"/>
        </w:rPr>
      </w:pPr>
      <w:r w:rsidRPr="009A1BA3">
        <w:rPr>
          <w:sz w:val="14"/>
        </w:rPr>
        <w:t>This implies, of course, that the bias was aimed in favor of something else until now.</w:t>
      </w:r>
    </w:p>
    <w:p w:rsidR="00453EC4" w:rsidRPr="009A1BA3" w:rsidRDefault="00453EC4" w:rsidP="00453EC4">
      <w:pPr>
        <w:rPr>
          <w:sz w:val="14"/>
        </w:rPr>
      </w:pPr>
      <w:r w:rsidRPr="009A1BA3">
        <w:rPr>
          <w:sz w:val="14"/>
        </w:rPr>
        <w:t>“If this is a change in policy, it kind of explicitly confirms that beforehand that was not the policy,” says Jason Healey, director of the Cyber Statecraft Initiative at the Atlantic Council and a former officer in the Air Force’s cyber division.</w:t>
      </w:r>
    </w:p>
    <w:p w:rsidR="00453EC4" w:rsidRPr="009A1BA3" w:rsidRDefault="00453EC4" w:rsidP="00453EC4">
      <w:pPr>
        <w:rPr>
          <w:sz w:val="14"/>
        </w:rPr>
      </w:pPr>
      <w:r w:rsidRPr="009A1BA3">
        <w:rPr>
          <w:sz w:val="14"/>
        </w:rPr>
        <w:t>The government’s use of zero-day exploits has exploded over the last decade, feeding a lucrative market for defense contractors and others who uncover critical flaws in the software used in cell phones, computers, routers, and industrial control systems and sell information about these vulnerabilities to the government.</w:t>
      </w:r>
    </w:p>
    <w:p w:rsidR="00453EC4" w:rsidRPr="009A1BA3" w:rsidRDefault="00453EC4" w:rsidP="00453EC4">
      <w:pPr>
        <w:rPr>
          <w:sz w:val="14"/>
        </w:rPr>
      </w:pPr>
      <w:r w:rsidRPr="009A1BA3">
        <w:rPr>
          <w:sz w:val="14"/>
        </w:rPr>
        <w:t xml:space="preserve">But </w:t>
      </w:r>
      <w:r w:rsidRPr="007B56E0">
        <w:rPr>
          <w:rStyle w:val="StyleUnderline"/>
        </w:rPr>
        <w:t>the government’s use of zero days for exploitation purposes has long contradicted Obama’s stated policy claims that the security of the internet is a high priority for his administration</w:t>
      </w:r>
      <w:r w:rsidRPr="009A1BA3">
        <w:rPr>
          <w:sz w:val="14"/>
        </w:rPr>
        <w:t>.</w:t>
      </w:r>
    </w:p>
    <w:p w:rsidR="00453EC4" w:rsidRPr="009A1BA3" w:rsidRDefault="00453EC4" w:rsidP="00453EC4">
      <w:pPr>
        <w:rPr>
          <w:sz w:val="14"/>
        </w:rPr>
      </w:pPr>
      <w:r w:rsidRPr="007B56E0">
        <w:rPr>
          <w:rStyle w:val="StyleUnderline"/>
        </w:rPr>
        <w:t>The NSA’s offense-oriented operations in the digital realm would also seem to directly oppose the agency’s own mission in the defensive realm</w:t>
      </w:r>
      <w:r w:rsidRPr="009A1BA3">
        <w:rPr>
          <w:sz w:val="14"/>
        </w:rPr>
        <w:t>. While the NSA’s Tailored Access Operations division is busy using zero days to hack into systems, the spy agency’s Information Assurance Directorate is supposed to secure military and national security systems, which are vulnerable to the same kinds of attacks the NSA conducts against foreign systems. The NSA is also supposed to assist the DHS in helping to secure critical infrastructures in the private sector, a duty that is compromised if the NSA is keeping silent about vulnerabilities in industrial control systems and other critical systems in order to exploit them.</w:t>
      </w:r>
    </w:p>
    <w:p w:rsidR="00453EC4" w:rsidRPr="009A1BA3" w:rsidRDefault="00453EC4" w:rsidP="00453EC4">
      <w:pPr>
        <w:rPr>
          <w:sz w:val="14"/>
        </w:rPr>
      </w:pPr>
      <w:r w:rsidRPr="009A1BA3">
        <w:rPr>
          <w:sz w:val="14"/>
        </w:rPr>
        <w:t>The government has used its equities process to analyze its use of zero-day exploits for the better part of a decade. That process is patterned after the approach used by the military and intelligence community in times of war to decide when information gleaned through intelligence should be exploited for military gain or kept secret to preserve intelligence capabilities.</w:t>
      </w:r>
    </w:p>
    <w:p w:rsidR="00453EC4" w:rsidRPr="009A1BA3" w:rsidRDefault="00453EC4" w:rsidP="00453EC4">
      <w:pPr>
        <w:rPr>
          <w:sz w:val="14"/>
        </w:rPr>
      </w:pPr>
      <w:r w:rsidRPr="009A1BA3">
        <w:rPr>
          <w:sz w:val="14"/>
        </w:rPr>
        <w:t xml:space="preserve">The equities process for zero days has until now largely been focused on critical infrastructure systems — for example, the industrial control systems that manage power plants, water systems, electric grids — with the aim of giving government agencies the opportunity to state when disclosing a vulnerability to the vendor might interfere with their own ability to exploit the vulnerability. </w:t>
      </w:r>
      <w:r w:rsidRPr="007B56E0">
        <w:rPr>
          <w:rStyle w:val="StyleUnderline"/>
        </w:rPr>
        <w:t>When vulnerabilities have been found in more general computing systems that could have an impact on U.S. military and other critical government systems, sources say the government has engaged in a form of limited disclosure</w:t>
      </w:r>
      <w:r w:rsidRPr="009A1BA3">
        <w:rPr>
          <w:sz w:val="14"/>
        </w:rPr>
        <w:t xml:space="preserve"> — working on ways to mitigate the risk to critical government systems while still keeping the vulnerability secret so that it can be exploited in enemy systems.</w:t>
      </w:r>
    </w:p>
    <w:p w:rsidR="00453EC4" w:rsidRPr="009A1BA3" w:rsidRDefault="00453EC4" w:rsidP="00453EC4">
      <w:pPr>
        <w:rPr>
          <w:sz w:val="14"/>
        </w:rPr>
      </w:pPr>
    </w:p>
    <w:p w:rsidR="00453EC4" w:rsidRDefault="0036471E" w:rsidP="0036471E">
      <w:pPr>
        <w:pStyle w:val="Heading2"/>
      </w:pPr>
      <w:r>
        <w:lastRenderedPageBreak/>
        <w:t>**internal link</w:t>
      </w:r>
    </w:p>
    <w:p w:rsidR="0036471E" w:rsidRPr="009A1BA3" w:rsidRDefault="0036471E" w:rsidP="0036471E">
      <w:pPr>
        <w:rPr>
          <w:sz w:val="14"/>
        </w:rPr>
      </w:pPr>
    </w:p>
    <w:p w:rsidR="0036471E" w:rsidRDefault="0036471E" w:rsidP="0036471E">
      <w:pPr>
        <w:pStyle w:val="Heading3"/>
      </w:pPr>
      <w:r>
        <w:lastRenderedPageBreak/>
        <w:t>2nc – pc key</w:t>
      </w:r>
    </w:p>
    <w:p w:rsidR="0036471E" w:rsidRPr="009A1BA3" w:rsidRDefault="0036471E" w:rsidP="0036471E">
      <w:pPr>
        <w:rPr>
          <w:sz w:val="14"/>
        </w:rPr>
      </w:pPr>
    </w:p>
    <w:p w:rsidR="000D5139" w:rsidRDefault="000D5139" w:rsidP="000D5139">
      <w:pPr>
        <w:pStyle w:val="Heading4"/>
      </w:pPr>
      <w:r>
        <w:t xml:space="preserve">Obama’s </w:t>
      </w:r>
      <w:r>
        <w:rPr>
          <w:u w:val="single"/>
        </w:rPr>
        <w:t>political capital</w:t>
      </w:r>
      <w:r>
        <w:t xml:space="preserve"> is a crucial variable to ensure passage</w:t>
      </w:r>
    </w:p>
    <w:p w:rsidR="000D5139" w:rsidRPr="009A1BA3" w:rsidRDefault="000D5139" w:rsidP="000D5139">
      <w:pPr>
        <w:rPr>
          <w:rStyle w:val="Style13ptBold"/>
          <w:b w:val="0"/>
          <w:sz w:val="14"/>
        </w:rPr>
      </w:pPr>
      <w:r>
        <w:rPr>
          <w:rStyle w:val="Style13ptBold"/>
        </w:rPr>
        <w:t xml:space="preserve">French and </w:t>
      </w:r>
      <w:proofErr w:type="spellStart"/>
      <w:r>
        <w:rPr>
          <w:rStyle w:val="Style13ptBold"/>
        </w:rPr>
        <w:t>Bresnahan</w:t>
      </w:r>
      <w:proofErr w:type="spellEnd"/>
      <w:r>
        <w:rPr>
          <w:rStyle w:val="Style13ptBold"/>
        </w:rPr>
        <w:t xml:space="preserve"> 7/27</w:t>
      </w:r>
      <w:r w:rsidRPr="009A1BA3">
        <w:rPr>
          <w:rStyle w:val="Style13ptBold"/>
          <w:b w:val="0"/>
          <w:sz w:val="14"/>
        </w:rPr>
        <w:t>/15 – congressional reporters for Politico (Lauren and John, House Democrats Whip for Iran Deal, Politico, http://www.politico.com/story/2015/07/house-democrats-whip-iran-deal-120642.html)//JJ</w:t>
      </w:r>
    </w:p>
    <w:p w:rsidR="000D5139" w:rsidRPr="009A1BA3" w:rsidRDefault="000D5139" w:rsidP="000D5139">
      <w:pPr>
        <w:rPr>
          <w:sz w:val="14"/>
        </w:rPr>
      </w:pPr>
      <w:r w:rsidRPr="009A1BA3">
        <w:rPr>
          <w:sz w:val="14"/>
        </w:rPr>
        <w:t>Three days before world leaders formally unveiled an interim deal in early 2014 to slow the growth of Iran’s nuclear program, two House Democrats quietly met to start discussing how they could sell a final accord — if it ever came to fruition — to a skeptical Congress.</w:t>
      </w:r>
    </w:p>
    <w:p w:rsidR="000D5139" w:rsidRPr="009A1BA3" w:rsidRDefault="000D5139" w:rsidP="000D5139">
      <w:pPr>
        <w:rPr>
          <w:sz w:val="14"/>
        </w:rPr>
      </w:pPr>
      <w:r w:rsidRPr="009A1BA3">
        <w:rPr>
          <w:sz w:val="14"/>
        </w:rPr>
        <w:t xml:space="preserve">It was Jan. 9, 2014, and Texas Rep. Lloyd </w:t>
      </w:r>
      <w:r w:rsidRPr="00D233C1">
        <w:rPr>
          <w:rStyle w:val="StyleUnderline"/>
        </w:rPr>
        <w:t>Doggett and</w:t>
      </w:r>
      <w:r w:rsidRPr="009A1BA3">
        <w:rPr>
          <w:sz w:val="14"/>
        </w:rPr>
        <w:t xml:space="preserve"> North Carolina Rep. David </w:t>
      </w:r>
      <w:r w:rsidRPr="00D233C1">
        <w:rPr>
          <w:rStyle w:val="StyleUnderline"/>
        </w:rPr>
        <w:t>Price knew that without</w:t>
      </w:r>
      <w:r w:rsidRPr="0018490F">
        <w:rPr>
          <w:u w:val="single"/>
        </w:rPr>
        <w:t xml:space="preserve"> a sustained campaign from allies in Congress, it would be tough for</w:t>
      </w:r>
      <w:r w:rsidRPr="009A1BA3">
        <w:rPr>
          <w:sz w:val="14"/>
        </w:rPr>
        <w:t xml:space="preserve"> President Barack </w:t>
      </w:r>
      <w:r w:rsidRPr="00461425">
        <w:rPr>
          <w:rStyle w:val="Emphasis"/>
        </w:rPr>
        <w:t>Obama to persuade lawmakers</w:t>
      </w:r>
      <w:r w:rsidRPr="0018490F">
        <w:rPr>
          <w:u w:val="single"/>
        </w:rPr>
        <w:t xml:space="preserve"> to support the agreement</w:t>
      </w:r>
      <w:r w:rsidRPr="009A1BA3">
        <w:rPr>
          <w:sz w:val="14"/>
        </w:rPr>
        <w:t xml:space="preserve"> over the strong objections of pro-Israel groups like the American Israel Public Affairs Committee.</w:t>
      </w:r>
    </w:p>
    <w:p w:rsidR="000D5139" w:rsidRPr="009A1BA3" w:rsidRDefault="000D5139" w:rsidP="000D5139">
      <w:pPr>
        <w:rPr>
          <w:sz w:val="14"/>
        </w:rPr>
      </w:pPr>
      <w:r w:rsidRPr="009A1BA3">
        <w:rPr>
          <w:sz w:val="14"/>
        </w:rPr>
        <w:t>“We knew we really needed to get a message going that was strongly in favor of diplomacy,” Doggett said. “And now we are in the position to go back to folks and ask what areas they have questions about. The only alternative is war.”</w:t>
      </w:r>
    </w:p>
    <w:p w:rsidR="000D5139" w:rsidRPr="009A1BA3" w:rsidRDefault="000D5139" w:rsidP="000D5139">
      <w:pPr>
        <w:rPr>
          <w:sz w:val="14"/>
        </w:rPr>
      </w:pPr>
      <w:r w:rsidRPr="009A1BA3">
        <w:rPr>
          <w:sz w:val="14"/>
        </w:rPr>
        <w:t xml:space="preserve">The deal faces a make-or-break vote this September, when Republicans will move forward with legislation to scuttle the agreement. </w:t>
      </w:r>
      <w:r w:rsidRPr="006C6BCB">
        <w:rPr>
          <w:u w:val="single"/>
        </w:rPr>
        <w:t>The GOP is trying to build a veto-proof majority, and both sides</w:t>
      </w:r>
      <w:r w:rsidRPr="009A1BA3">
        <w:rPr>
          <w:sz w:val="14"/>
        </w:rPr>
        <w:t xml:space="preserve">, </w:t>
      </w:r>
      <w:r w:rsidRPr="001B1DBD">
        <w:rPr>
          <w:rStyle w:val="Emphasis"/>
        </w:rPr>
        <w:t>along with Obama himself, are lobbying hard for every vote</w:t>
      </w:r>
      <w:r w:rsidRPr="009A1BA3">
        <w:rPr>
          <w:sz w:val="14"/>
        </w:rPr>
        <w:t>, with Doggett, Price and about a half-dozen other Democrats quarterbacking the effort to keep Obama’s legacy-defining diplomatic achievement afloat in the House</w:t>
      </w:r>
    </w:p>
    <w:p w:rsidR="000D5139" w:rsidRPr="009A1BA3" w:rsidRDefault="000D5139" w:rsidP="000D5139">
      <w:pPr>
        <w:rPr>
          <w:sz w:val="14"/>
        </w:rPr>
      </w:pPr>
      <w:r w:rsidRPr="009A1BA3">
        <w:rPr>
          <w:sz w:val="14"/>
        </w:rPr>
        <w:t>Since that early meeting, their campaign has developed into a more organized and formal whip operation. Instead of meeting in Price or Doggett’s offices or on the House floor, the campaign to sway House Democrats to support the controversial Iran nuclear deal is now housed in the Capitol offices of Minority Leader Nancy Pelosi.</w:t>
      </w:r>
    </w:p>
    <w:p w:rsidR="000D5139" w:rsidRPr="009A1BA3" w:rsidRDefault="000D5139" w:rsidP="000D5139">
      <w:pPr>
        <w:rPr>
          <w:sz w:val="14"/>
        </w:rPr>
      </w:pPr>
      <w:r w:rsidRPr="009A1BA3">
        <w:rPr>
          <w:sz w:val="14"/>
        </w:rPr>
        <w:t>Price and Doggett have marshaled a broad array of support in the caucus, from moderates like themselves to liberals in the whip team — all the way up to Pelosi herself, who announced her strong support for the accord shortly after it was announced on July 14.</w:t>
      </w:r>
    </w:p>
    <w:p w:rsidR="000D5139" w:rsidRPr="009A1BA3" w:rsidRDefault="000D5139" w:rsidP="000D5139">
      <w:pPr>
        <w:rPr>
          <w:sz w:val="14"/>
        </w:rPr>
      </w:pPr>
      <w:r w:rsidRPr="009A1BA3">
        <w:rPr>
          <w:sz w:val="14"/>
        </w:rPr>
        <w:t>“A nuclear Iran is unacceptable to the United States, to the world and, in particular, to Israel,” the California Democrat said then.</w:t>
      </w:r>
    </w:p>
    <w:p w:rsidR="000D5139" w:rsidRPr="009A1BA3" w:rsidRDefault="000D5139" w:rsidP="000D5139">
      <w:pPr>
        <w:rPr>
          <w:sz w:val="14"/>
        </w:rPr>
      </w:pPr>
      <w:r w:rsidRPr="009A1BA3">
        <w:rPr>
          <w:sz w:val="14"/>
        </w:rPr>
        <w:t>Pelosi joins an interesting collection of advocates. Doggett and Price are far more moderate than the whip operation’s other leaders. Other deal backers, such as Reps. Barbara Lee of California, Jan Schakowsky of Illinois, Peter Welch of Vermont and Keith Ellison of Minnesota, are some of Congress’ most liberal members.</w:t>
      </w:r>
    </w:p>
    <w:p w:rsidR="000D5139" w:rsidRPr="009A1BA3" w:rsidRDefault="000D5139" w:rsidP="000D5139">
      <w:pPr>
        <w:rPr>
          <w:sz w:val="14"/>
        </w:rPr>
      </w:pPr>
      <w:r w:rsidRPr="002930BC">
        <w:rPr>
          <w:rStyle w:val="Emphasis"/>
        </w:rPr>
        <w:t>Buoyed by personal lobbying from Obama</w:t>
      </w:r>
      <w:r w:rsidRPr="009A1BA3">
        <w:rPr>
          <w:sz w:val="14"/>
        </w:rPr>
        <w:t xml:space="preserve">, </w:t>
      </w:r>
      <w:r w:rsidRPr="001873BB">
        <w:rPr>
          <w:u w:val="single"/>
        </w:rPr>
        <w:t xml:space="preserve">members and Democratic staff say they already </w:t>
      </w:r>
      <w:r w:rsidRPr="00461425">
        <w:rPr>
          <w:rStyle w:val="Emphasis"/>
        </w:rPr>
        <w:t>have the votes necessary</w:t>
      </w:r>
      <w:r w:rsidRPr="001873BB">
        <w:rPr>
          <w:u w:val="single"/>
        </w:rPr>
        <w:t xml:space="preserve"> to sustain a veto from Obama</w:t>
      </w:r>
      <w:r w:rsidRPr="009A1BA3">
        <w:rPr>
          <w:sz w:val="14"/>
        </w:rPr>
        <w:t xml:space="preserve"> if Republicans, as expected, advance legislation to disapprove of the agreement. </w:t>
      </w:r>
      <w:r w:rsidRPr="001873BB">
        <w:rPr>
          <w:u w:val="single"/>
        </w:rPr>
        <w:t>Obama would need close to 145 Democrats to back the deal</w:t>
      </w:r>
      <w:r w:rsidRPr="009A1BA3">
        <w:rPr>
          <w:sz w:val="14"/>
        </w:rPr>
        <w:t xml:space="preserve"> if that happens, and senior aides have pointed to the </w:t>
      </w:r>
      <w:r w:rsidRPr="001873BB">
        <w:rPr>
          <w:u w:val="single"/>
        </w:rPr>
        <w:t>152 Democrats who signed an early 2015</w:t>
      </w:r>
      <w:r w:rsidRPr="009A1BA3">
        <w:rPr>
          <w:sz w:val="14"/>
        </w:rPr>
        <w:t xml:space="preserve"> Price-Doggett-Schakowsky </w:t>
      </w:r>
      <w:r w:rsidRPr="001873BB">
        <w:rPr>
          <w:u w:val="single"/>
        </w:rPr>
        <w:t>letter supporting the</w:t>
      </w:r>
      <w:r w:rsidRPr="009A1BA3">
        <w:rPr>
          <w:sz w:val="14"/>
        </w:rPr>
        <w:t xml:space="preserve"> framework of </w:t>
      </w:r>
      <w:r w:rsidRPr="001873BB">
        <w:rPr>
          <w:u w:val="single"/>
        </w:rPr>
        <w:t>the agreement</w:t>
      </w:r>
      <w:r w:rsidRPr="009A1BA3">
        <w:rPr>
          <w:sz w:val="14"/>
        </w:rPr>
        <w:t xml:space="preserve"> as evidence they can back the president.</w:t>
      </w:r>
    </w:p>
    <w:p w:rsidR="000D5139" w:rsidRPr="009A1BA3" w:rsidRDefault="000D5139" w:rsidP="000D5139">
      <w:pPr>
        <w:rPr>
          <w:sz w:val="14"/>
        </w:rPr>
      </w:pPr>
      <w:r w:rsidRPr="009A1BA3">
        <w:rPr>
          <w:sz w:val="14"/>
        </w:rPr>
        <w:t>But with anti-deal groups like AIPAC pouring $20 million to $40 million into TV advertisements blasting the deal, Democratic lawmakers said in interviews they weren’t taking any chances. Shortly after Obama announced during a 7 a.m. White House news conference that negotiators in Vienna had sealed a deal, the half-dozen lead supporters in Congress touched base about re-engaging Democrats who had signed onto the letter sent earlier this year.</w:t>
      </w:r>
    </w:p>
    <w:p w:rsidR="000D5139" w:rsidRPr="009A1BA3" w:rsidRDefault="000D5139" w:rsidP="000D5139">
      <w:pPr>
        <w:rPr>
          <w:sz w:val="14"/>
        </w:rPr>
      </w:pPr>
      <w:r w:rsidRPr="00D15C81">
        <w:rPr>
          <w:rStyle w:val="StyleUnderline"/>
        </w:rPr>
        <w:t>“We’re having</w:t>
      </w:r>
      <w:r w:rsidRPr="001116BF">
        <w:rPr>
          <w:u w:val="single"/>
        </w:rPr>
        <w:t xml:space="preserve"> regular meetings and trying to find out what [lawmakers’] concerns are</w:t>
      </w:r>
      <w:r w:rsidRPr="009A1BA3">
        <w:rPr>
          <w:sz w:val="14"/>
        </w:rPr>
        <w:t>. Most of the members right now are going through the due diligence phase, so part of the whip operation is basically finding out what’s on their mind and how can we get the information to you that you need to come to a conclusion,” Welch said. “</w:t>
      </w:r>
      <w:r w:rsidRPr="001116BF">
        <w:rPr>
          <w:u w:val="single"/>
        </w:rPr>
        <w:t xml:space="preserve">There has been a </w:t>
      </w:r>
      <w:r w:rsidRPr="001116BF">
        <w:rPr>
          <w:rStyle w:val="Emphasis"/>
        </w:rPr>
        <w:t>coordinated approach with the White House</w:t>
      </w:r>
      <w:r w:rsidRPr="001116BF">
        <w:rPr>
          <w:u w:val="single"/>
        </w:rPr>
        <w:t xml:space="preserve">, and it’s created a </w:t>
      </w:r>
      <w:r w:rsidRPr="001116BF">
        <w:rPr>
          <w:rStyle w:val="Emphasis"/>
        </w:rPr>
        <w:t>real infrastructure</w:t>
      </w:r>
      <w:r w:rsidRPr="001116BF">
        <w:rPr>
          <w:u w:val="single"/>
        </w:rPr>
        <w:t xml:space="preserve"> of </w:t>
      </w:r>
      <w:r w:rsidRPr="001116BF">
        <w:rPr>
          <w:rStyle w:val="Emphasis"/>
        </w:rPr>
        <w:t>common effort</w:t>
      </w:r>
      <w:r w:rsidRPr="001116BF">
        <w:rPr>
          <w:u w:val="single"/>
        </w:rPr>
        <w:t xml:space="preserve"> as we come down to the crunch</w:t>
      </w:r>
      <w:r w:rsidRPr="009A1BA3">
        <w:rPr>
          <w:sz w:val="14"/>
        </w:rPr>
        <w:t>.”</w:t>
      </w:r>
    </w:p>
    <w:p w:rsidR="000D5139" w:rsidRPr="009A1BA3" w:rsidRDefault="000D5139" w:rsidP="000D5139">
      <w:pPr>
        <w:rPr>
          <w:sz w:val="14"/>
        </w:rPr>
      </w:pPr>
      <w:r w:rsidRPr="009A1BA3">
        <w:rPr>
          <w:sz w:val="14"/>
        </w:rPr>
        <w:t>He said Obama’s chief of staff, Denis McDonough, is the group’s main point of contact with the White House.</w:t>
      </w:r>
    </w:p>
    <w:p w:rsidR="000D5139" w:rsidRPr="009A1BA3" w:rsidRDefault="000D5139" w:rsidP="000D5139">
      <w:pPr>
        <w:rPr>
          <w:sz w:val="14"/>
        </w:rPr>
      </w:pPr>
      <w:r w:rsidRPr="009A1BA3">
        <w:rPr>
          <w:sz w:val="14"/>
        </w:rPr>
        <w:t>Over the August recess, there is talk of holding conference calls with members who are still weighing whether to support the deal. Those calls would connect deal experts or the lead negotiators of the accord — Secretary of State John Kerry and Energy Secretary Ernest Moniz — with any members who still have outstanding questions.</w:t>
      </w:r>
    </w:p>
    <w:p w:rsidR="000D5139" w:rsidRPr="009A1BA3" w:rsidRDefault="000D5139" w:rsidP="000D5139">
      <w:pPr>
        <w:rPr>
          <w:sz w:val="14"/>
        </w:rPr>
      </w:pPr>
      <w:r w:rsidRPr="009A1BA3">
        <w:rPr>
          <w:sz w:val="14"/>
        </w:rPr>
        <w:t xml:space="preserve">The whips are also working with pro-deal groups like J Street — a liberal pro-Israel organization — to help counter the money and energy AIPAC and anti-agreement groups are aiming at swing districts. J Street is planning to spend far less money — just over $1 million — than AIPAC, but </w:t>
      </w:r>
      <w:proofErr w:type="spellStart"/>
      <w:r w:rsidRPr="009A1BA3">
        <w:rPr>
          <w:sz w:val="14"/>
        </w:rPr>
        <w:t>Schakowksy</w:t>
      </w:r>
      <w:proofErr w:type="spellEnd"/>
      <w:r w:rsidRPr="009A1BA3">
        <w:rPr>
          <w:sz w:val="14"/>
        </w:rPr>
        <w:t xml:space="preserve"> said grass-roots support could counterbalance the cash disparity.</w:t>
      </w:r>
    </w:p>
    <w:p w:rsidR="000D5139" w:rsidRPr="009A1BA3" w:rsidRDefault="000D5139" w:rsidP="000D5139">
      <w:pPr>
        <w:rPr>
          <w:sz w:val="14"/>
        </w:rPr>
      </w:pPr>
      <w:r w:rsidRPr="009A1BA3">
        <w:rPr>
          <w:sz w:val="14"/>
        </w:rPr>
        <w:t xml:space="preserve">Since the deal was announced, Pelosi has taken the reins on outreach to members — an effort the other pro-deal leaders described as critically important to bringing members on board. Meanwhile, Kerry gave a closed-door presentation to House Democrats on Thursday, and </w:t>
      </w:r>
      <w:r w:rsidRPr="00461425">
        <w:rPr>
          <w:rStyle w:val="Emphasis"/>
        </w:rPr>
        <w:t>more briefings</w:t>
      </w:r>
      <w:r w:rsidRPr="009B0615">
        <w:rPr>
          <w:u w:val="single"/>
        </w:rPr>
        <w:t xml:space="preserve"> are expected from Obama administration officials before lawmakers leave on</w:t>
      </w:r>
      <w:r w:rsidRPr="009A1BA3">
        <w:rPr>
          <w:sz w:val="14"/>
        </w:rPr>
        <w:t xml:space="preserve"> their five-week August </w:t>
      </w:r>
      <w:r w:rsidRPr="009B0615">
        <w:rPr>
          <w:u w:val="single"/>
        </w:rPr>
        <w:t>recess</w:t>
      </w:r>
      <w:r w:rsidRPr="009A1BA3">
        <w:rPr>
          <w:sz w:val="14"/>
        </w:rPr>
        <w:t xml:space="preserve"> on Thursday.</w:t>
      </w:r>
    </w:p>
    <w:p w:rsidR="000D5139" w:rsidRPr="009A1BA3" w:rsidRDefault="000D5139" w:rsidP="000D5139">
      <w:pPr>
        <w:rPr>
          <w:sz w:val="14"/>
        </w:rPr>
      </w:pPr>
      <w:r w:rsidRPr="009A1BA3">
        <w:rPr>
          <w:sz w:val="14"/>
        </w:rPr>
        <w:t>State Department official Wendy Sherman — who led negotiations with Tehran for the U.S. — will brief the Democratic and Republican leadership teams on Wednesday. That classified meeting will include the committee chairs and ranking members of the House’s national security committees.</w:t>
      </w:r>
    </w:p>
    <w:p w:rsidR="000D5139" w:rsidRPr="009A1BA3" w:rsidRDefault="000D5139" w:rsidP="000D5139">
      <w:pPr>
        <w:rPr>
          <w:sz w:val="14"/>
        </w:rPr>
      </w:pPr>
      <w:r w:rsidRPr="009A1BA3">
        <w:rPr>
          <w:sz w:val="14"/>
        </w:rPr>
        <w:t>The whips are also working members over with a blunt political message: Come out in support now and save yourself from a painful August.</w:t>
      </w:r>
    </w:p>
    <w:p w:rsidR="000D5139" w:rsidRPr="009A1BA3" w:rsidRDefault="000D5139" w:rsidP="000D5139">
      <w:pPr>
        <w:rPr>
          <w:sz w:val="14"/>
        </w:rPr>
      </w:pPr>
      <w:r w:rsidRPr="009A1BA3">
        <w:rPr>
          <w:sz w:val="14"/>
        </w:rPr>
        <w:t>“We’re getting a lot of positive responses where it’s clear that people want to be supportive, especially as they focus on the question of what’s the alternative,” Welch said. “People are taking it quite seriously. This is an extremely momentous decision that the Congress is going to make.”</w:t>
      </w:r>
    </w:p>
    <w:p w:rsidR="000D5139" w:rsidRPr="009A1BA3" w:rsidRDefault="000D5139" w:rsidP="000D5139">
      <w:pPr>
        <w:rPr>
          <w:sz w:val="14"/>
        </w:rPr>
      </w:pPr>
      <w:r w:rsidRPr="009A1BA3">
        <w:rPr>
          <w:sz w:val="14"/>
        </w:rPr>
        <w:lastRenderedPageBreak/>
        <w:t>Any on-the-fence Democrat should expect AIPAC and its coalition of pro-Israel groups to use the August break to their advantage. Beyond the television and Internet ads, the group will capitalize on its national network of allies to apply consistent pressure on lawmakers to vote against the nuclear agreement.</w:t>
      </w:r>
    </w:p>
    <w:p w:rsidR="000D5139" w:rsidRPr="009A1BA3" w:rsidRDefault="000D5139" w:rsidP="000D5139">
      <w:pPr>
        <w:rPr>
          <w:sz w:val="14"/>
        </w:rPr>
      </w:pPr>
      <w:r w:rsidRPr="009A1BA3">
        <w:rPr>
          <w:sz w:val="14"/>
        </w:rPr>
        <w:t>But Schakowsky is arguing that anti-deal groups will ignore members who’ve gone on the record in support and will focus their efforts on trying to sway undecided lawmakers. Still, besides the whip team, few members have come out strongly in support of the deal.</w:t>
      </w:r>
    </w:p>
    <w:p w:rsidR="000D5139" w:rsidRPr="009A1BA3" w:rsidRDefault="000D5139" w:rsidP="000D5139">
      <w:pPr>
        <w:rPr>
          <w:sz w:val="14"/>
        </w:rPr>
      </w:pPr>
      <w:r w:rsidRPr="009A1BA3">
        <w:rPr>
          <w:sz w:val="14"/>
        </w:rPr>
        <w:t>“My sense is that our members are really working to get to yes. I feel more optimistic every day that we’ll have enough votes to override the veto if that is necessary,” the Illinois Democrat said. “We’re encouraging members who have made a decision to put out a statement. We are encouraging members to decide early to in some ways spare themselves a very aggressive summer.”</w:t>
      </w:r>
    </w:p>
    <w:p w:rsidR="000D5139" w:rsidRPr="009A1BA3" w:rsidRDefault="000D5139" w:rsidP="000D5139">
      <w:pPr>
        <w:rPr>
          <w:sz w:val="14"/>
        </w:rPr>
      </w:pPr>
      <w:r w:rsidRPr="00310580">
        <w:rPr>
          <w:rStyle w:val="Emphasis"/>
        </w:rPr>
        <w:t>Obama’s personal outreach</w:t>
      </w:r>
      <w:r w:rsidRPr="009A1BA3">
        <w:rPr>
          <w:sz w:val="14"/>
        </w:rPr>
        <w:t xml:space="preserve"> </w:t>
      </w:r>
      <w:r w:rsidRPr="00185FF1">
        <w:rPr>
          <w:rStyle w:val="StyleUnderline"/>
        </w:rPr>
        <w:t xml:space="preserve">may be helping as well. A group of freshmen members who met with the president </w:t>
      </w:r>
      <w:r w:rsidRPr="009A1BA3">
        <w:rPr>
          <w:sz w:val="14"/>
        </w:rPr>
        <w:t xml:space="preserve">during a 90-minute briefing last week in the Situation Room </w:t>
      </w:r>
      <w:r w:rsidRPr="00310580">
        <w:rPr>
          <w:u w:val="single"/>
        </w:rPr>
        <w:t xml:space="preserve">said </w:t>
      </w:r>
      <w:r w:rsidRPr="00571869">
        <w:rPr>
          <w:rStyle w:val="Emphasis"/>
        </w:rPr>
        <w:t>he is more engaged with the grueling work of lobbying than they’ve ever seen him</w:t>
      </w:r>
      <w:r w:rsidRPr="009A1BA3">
        <w:rPr>
          <w:sz w:val="14"/>
        </w:rPr>
        <w:t xml:space="preserve">. It’s </w:t>
      </w:r>
      <w:r w:rsidRPr="00310580">
        <w:rPr>
          <w:u w:val="single"/>
        </w:rPr>
        <w:t>clear that the president</w:t>
      </w:r>
      <w:r w:rsidRPr="009A1BA3">
        <w:rPr>
          <w:sz w:val="14"/>
        </w:rPr>
        <w:t xml:space="preserve">, the lawmakers said, </w:t>
      </w:r>
      <w:r w:rsidRPr="00310580">
        <w:rPr>
          <w:u w:val="single"/>
        </w:rPr>
        <w:t>deeply understands the details</w:t>
      </w:r>
      <w:r w:rsidRPr="009A1BA3">
        <w:rPr>
          <w:sz w:val="14"/>
        </w:rPr>
        <w:t xml:space="preserve"> of the accord </w:t>
      </w:r>
      <w:r w:rsidRPr="00310580">
        <w:rPr>
          <w:u w:val="single"/>
        </w:rPr>
        <w:t>and is making the argument that this is the best deal for the U.S.</w:t>
      </w:r>
    </w:p>
    <w:p w:rsidR="000D5139" w:rsidRPr="009A1BA3" w:rsidRDefault="000D5139" w:rsidP="000D5139">
      <w:pPr>
        <w:rPr>
          <w:sz w:val="14"/>
        </w:rPr>
      </w:pPr>
      <w:r w:rsidRPr="00310580">
        <w:rPr>
          <w:u w:val="single"/>
        </w:rPr>
        <w:t xml:space="preserve">The president also </w:t>
      </w:r>
      <w:r w:rsidRPr="00310580">
        <w:rPr>
          <w:rStyle w:val="Emphasis"/>
        </w:rPr>
        <w:t>warned</w:t>
      </w:r>
      <w:r w:rsidRPr="00310580">
        <w:rPr>
          <w:u w:val="single"/>
        </w:rPr>
        <w:t xml:space="preserve"> the freshman lawmakers</w:t>
      </w:r>
      <w:r w:rsidRPr="009A1BA3">
        <w:rPr>
          <w:sz w:val="14"/>
        </w:rPr>
        <w:t xml:space="preserve"> he met with last week — none of whom have committed to supporting the deal — </w:t>
      </w:r>
      <w:r w:rsidRPr="00310580">
        <w:rPr>
          <w:u w:val="single"/>
        </w:rPr>
        <w:t xml:space="preserve">that the White House would be closely watching their votes and </w:t>
      </w:r>
      <w:r w:rsidRPr="00310580">
        <w:rPr>
          <w:rStyle w:val="Emphasis"/>
        </w:rPr>
        <w:t>no Democrat would get a pass</w:t>
      </w:r>
      <w:r w:rsidRPr="00310580">
        <w:rPr>
          <w:u w:val="single"/>
        </w:rPr>
        <w:t xml:space="preserve"> for voting against it</w:t>
      </w:r>
      <w:r w:rsidRPr="009A1BA3">
        <w:rPr>
          <w:sz w:val="14"/>
        </w:rPr>
        <w:t>.</w:t>
      </w:r>
    </w:p>
    <w:p w:rsidR="000D5139" w:rsidRPr="009A1BA3" w:rsidRDefault="000D5139" w:rsidP="0036471E">
      <w:pPr>
        <w:rPr>
          <w:sz w:val="14"/>
        </w:rPr>
      </w:pPr>
    </w:p>
    <w:p w:rsidR="0036471E" w:rsidRPr="0014393B" w:rsidRDefault="0036471E" w:rsidP="0036471E">
      <w:pPr>
        <w:pStyle w:val="Heading4"/>
      </w:pPr>
      <w:r>
        <w:t xml:space="preserve">PC is key – it’s </w:t>
      </w:r>
      <w:r>
        <w:rPr>
          <w:u w:val="single"/>
        </w:rPr>
        <w:t>all on Obama</w:t>
      </w:r>
    </w:p>
    <w:p w:rsidR="0036471E" w:rsidRPr="00C804C4" w:rsidRDefault="0036471E" w:rsidP="0036471E">
      <w:pPr>
        <w:rPr>
          <w:rStyle w:val="Style13ptBold"/>
        </w:rPr>
      </w:pPr>
      <w:r>
        <w:rPr>
          <w:rStyle w:val="Style13ptBold"/>
        </w:rPr>
        <w:t xml:space="preserve">Carney 7/22 </w:t>
      </w:r>
      <w:r w:rsidRPr="009A1BA3">
        <w:rPr>
          <w:sz w:val="14"/>
        </w:rPr>
        <w:t>– The Hill (</w:t>
      </w:r>
      <w:proofErr w:type="spellStart"/>
      <w:r w:rsidRPr="009A1BA3">
        <w:rPr>
          <w:sz w:val="14"/>
        </w:rPr>
        <w:t>Jordain</w:t>
      </w:r>
      <w:proofErr w:type="spellEnd"/>
      <w:r w:rsidRPr="009A1BA3">
        <w:rPr>
          <w:sz w:val="14"/>
        </w:rPr>
        <w:t xml:space="preserve">, “Senate GOP launches preemptive strike against Iran pitch”, The Hill, 7/22/15, </w:t>
      </w:r>
      <w:hyperlink r:id="rId17" w:history="1">
        <w:r w:rsidRPr="009A1BA3">
          <w:rPr>
            <w:rStyle w:val="Hyperlink"/>
            <w:sz w:val="14"/>
          </w:rPr>
          <w:t>http://thehill.com/blogs/floor-action/senate/248807-senate-gop-launches-preemptive-strike-against-iran-pitch</w:t>
        </w:r>
      </w:hyperlink>
      <w:r w:rsidRPr="009A1BA3">
        <w:rPr>
          <w:sz w:val="14"/>
        </w:rPr>
        <w:t>, accessed 7/23/15)//RZ</w:t>
      </w:r>
    </w:p>
    <w:p w:rsidR="0036471E" w:rsidRPr="009A1BA3" w:rsidRDefault="0036471E" w:rsidP="0036471E">
      <w:pPr>
        <w:rPr>
          <w:sz w:val="14"/>
        </w:rPr>
      </w:pPr>
      <w:r w:rsidRPr="009A1BA3">
        <w:rPr>
          <w:sz w:val="14"/>
        </w:rPr>
        <w:t xml:space="preserve">Senate </w:t>
      </w:r>
      <w:r w:rsidRPr="00F72090">
        <w:rPr>
          <w:rStyle w:val="StyleUnderline"/>
        </w:rPr>
        <w:t>Republicans took a preemptive strike Wednesday</w:t>
      </w:r>
      <w:r w:rsidRPr="009A1BA3">
        <w:rPr>
          <w:sz w:val="14"/>
        </w:rPr>
        <w:t xml:space="preserve"> </w:t>
      </w:r>
      <w:r w:rsidRPr="00F72090">
        <w:rPr>
          <w:rStyle w:val="StyleUnderline"/>
        </w:rPr>
        <w:t>against the Iran nuclear deal</w:t>
      </w:r>
      <w:r w:rsidRPr="009A1BA3">
        <w:rPr>
          <w:sz w:val="14"/>
        </w:rPr>
        <w:t xml:space="preserve">, </w:t>
      </w:r>
      <w:r w:rsidRPr="00F72090">
        <w:rPr>
          <w:rStyle w:val="StyleUnderline"/>
        </w:rPr>
        <w:t>as top administration officials prepare to storm the Capitol</w:t>
      </w:r>
      <w:r w:rsidRPr="009A1BA3">
        <w:rPr>
          <w:sz w:val="14"/>
        </w:rPr>
        <w:t xml:space="preserve"> to sell the agreement. </w:t>
      </w:r>
    </w:p>
    <w:p w:rsidR="0036471E" w:rsidRPr="00F72090" w:rsidRDefault="0036471E" w:rsidP="0036471E">
      <w:pPr>
        <w:rPr>
          <w:rStyle w:val="StyleUnderline"/>
        </w:rPr>
      </w:pPr>
      <w:r w:rsidRPr="00F72090">
        <w:rPr>
          <w:rStyle w:val="StyleUnderline"/>
        </w:rPr>
        <w:t>Senate Majority Leader</w:t>
      </w:r>
      <w:r w:rsidRPr="009A1BA3">
        <w:rPr>
          <w:sz w:val="14"/>
        </w:rPr>
        <w:t xml:space="preserve"> Mitch </w:t>
      </w:r>
      <w:r w:rsidRPr="00F72090">
        <w:rPr>
          <w:rStyle w:val="StyleUnderline"/>
        </w:rPr>
        <w:t>McConnell</w:t>
      </w:r>
      <w:r w:rsidRPr="009A1BA3">
        <w:rPr>
          <w:sz w:val="14"/>
        </w:rPr>
        <w:t xml:space="preserve"> (R-Ky.) </w:t>
      </w:r>
      <w:r w:rsidRPr="00F72090">
        <w:rPr>
          <w:rStyle w:val="StyleUnderline"/>
        </w:rPr>
        <w:t>said that the Obama administration has the "burden of proof"</w:t>
      </w:r>
      <w:r w:rsidRPr="009A1BA3">
        <w:rPr>
          <w:sz w:val="14"/>
        </w:rPr>
        <w:t xml:space="preserve"> </w:t>
      </w:r>
      <w:r w:rsidRPr="00F72090">
        <w:rPr>
          <w:rStyle w:val="StyleUnderline"/>
        </w:rPr>
        <w:t xml:space="preserve">to convince lawmakers and the American people that they should support the deal. </w:t>
      </w:r>
    </w:p>
    <w:p w:rsidR="0036471E" w:rsidRPr="009A1BA3" w:rsidRDefault="0036471E" w:rsidP="0036471E">
      <w:pPr>
        <w:rPr>
          <w:sz w:val="14"/>
        </w:rPr>
      </w:pPr>
      <w:r w:rsidRPr="009A1BA3">
        <w:rPr>
          <w:sz w:val="14"/>
        </w:rPr>
        <w:t>"</w:t>
      </w:r>
      <w:r w:rsidRPr="00F72090">
        <w:rPr>
          <w:rStyle w:val="Emphasis"/>
        </w:rPr>
        <w:t>The onus is on the administration to explain why a deal like this is a good one for our country</w:t>
      </w:r>
      <w:r w:rsidRPr="009A1BA3">
        <w:rPr>
          <w:sz w:val="14"/>
        </w:rPr>
        <w:t xml:space="preserve">," he added. </w:t>
      </w:r>
    </w:p>
    <w:p w:rsidR="0036471E" w:rsidRPr="009A1BA3" w:rsidRDefault="0036471E" w:rsidP="0036471E">
      <w:pPr>
        <w:rPr>
          <w:sz w:val="14"/>
        </w:rPr>
      </w:pPr>
      <w:r w:rsidRPr="009A1BA3">
        <w:rPr>
          <w:sz w:val="14"/>
        </w:rPr>
        <w:t xml:space="preserve">McConnell and a handful of other Senate Republicans lined up the floor Wednesday to voice their concerns about the agreement. </w:t>
      </w:r>
    </w:p>
    <w:p w:rsidR="0036471E" w:rsidRPr="009A1BA3" w:rsidRDefault="0036471E" w:rsidP="0036471E">
      <w:pPr>
        <w:rPr>
          <w:sz w:val="14"/>
        </w:rPr>
      </w:pPr>
      <w:r w:rsidRPr="009A1BA3">
        <w:rPr>
          <w:sz w:val="14"/>
        </w:rPr>
        <w:t xml:space="preserve">The </w:t>
      </w:r>
      <w:r w:rsidRPr="00F72090">
        <w:rPr>
          <w:rStyle w:val="StyleUnderline"/>
        </w:rPr>
        <w:t xml:space="preserve">comments come as </w:t>
      </w:r>
      <w:r w:rsidRPr="009A1BA3">
        <w:rPr>
          <w:sz w:val="14"/>
        </w:rPr>
        <w:t xml:space="preserve">Secretary of State John </w:t>
      </w:r>
      <w:r w:rsidRPr="00F72090">
        <w:rPr>
          <w:rStyle w:val="StyleUnderline"/>
        </w:rPr>
        <w:t>Kerry,</w:t>
      </w:r>
      <w:r w:rsidRPr="009A1BA3">
        <w:rPr>
          <w:sz w:val="14"/>
        </w:rPr>
        <w:t xml:space="preserve"> Treasury Secretary Jacob </w:t>
      </w:r>
      <w:r w:rsidRPr="00F72090">
        <w:rPr>
          <w:rStyle w:val="StyleUnderline"/>
        </w:rPr>
        <w:t>Lew and</w:t>
      </w:r>
      <w:r w:rsidRPr="009A1BA3">
        <w:rPr>
          <w:sz w:val="14"/>
        </w:rPr>
        <w:t xml:space="preserve"> Energy Secretary Ernest </w:t>
      </w:r>
      <w:r w:rsidRPr="00F72090">
        <w:rPr>
          <w:rStyle w:val="StyleUnderline"/>
        </w:rPr>
        <w:t>Moniz are expected to meet with lawmakers</w:t>
      </w:r>
      <w:r w:rsidRPr="009A1BA3">
        <w:rPr>
          <w:sz w:val="14"/>
        </w:rPr>
        <w:t xml:space="preserve"> on Wednesday, </w:t>
      </w:r>
      <w:r w:rsidRPr="00F72090">
        <w:rPr>
          <w:rStyle w:val="StyleUnderline"/>
        </w:rPr>
        <w:t>as well as testify before the Foreign Relations Committee</w:t>
      </w:r>
      <w:r w:rsidRPr="009A1BA3">
        <w:rPr>
          <w:sz w:val="14"/>
        </w:rPr>
        <w:t xml:space="preserve"> on Thursday. </w:t>
      </w:r>
    </w:p>
    <w:p w:rsidR="0036471E" w:rsidRPr="009A1BA3" w:rsidRDefault="0036471E" w:rsidP="0036471E">
      <w:pPr>
        <w:rPr>
          <w:sz w:val="14"/>
        </w:rPr>
      </w:pPr>
    </w:p>
    <w:p w:rsidR="000F59DF" w:rsidRPr="00170263" w:rsidRDefault="000F59DF" w:rsidP="000F59DF">
      <w:pPr>
        <w:pStyle w:val="Heading4"/>
      </w:pPr>
      <w:r>
        <w:t>Obama is personally lobbying and that is key</w:t>
      </w:r>
    </w:p>
    <w:p w:rsidR="000F59DF" w:rsidRPr="009A1BA3" w:rsidRDefault="000F59DF" w:rsidP="000F59DF">
      <w:pPr>
        <w:rPr>
          <w:rStyle w:val="Style13ptBold"/>
          <w:b w:val="0"/>
          <w:sz w:val="14"/>
        </w:rPr>
      </w:pPr>
      <w:proofErr w:type="spellStart"/>
      <w:r>
        <w:rPr>
          <w:rStyle w:val="Style13ptBold"/>
        </w:rPr>
        <w:t>Hattem</w:t>
      </w:r>
      <w:proofErr w:type="spellEnd"/>
      <w:r>
        <w:rPr>
          <w:rStyle w:val="Style13ptBold"/>
        </w:rPr>
        <w:t xml:space="preserve"> 7/27</w:t>
      </w:r>
      <w:r w:rsidRPr="009A1BA3">
        <w:rPr>
          <w:rStyle w:val="Style13ptBold"/>
          <w:b w:val="0"/>
          <w:sz w:val="14"/>
        </w:rPr>
        <w:t>/15 – congressional reporter for The Hill (Julian, Dem poll finds broad support for Iran deal, The Hill, http://thehill.com/policy/national-security/249244-poll-commissioned-by-dems-finds-broad-support-for-iran-deal)//JJ</w:t>
      </w:r>
    </w:p>
    <w:p w:rsidR="000F59DF" w:rsidRPr="009A1BA3" w:rsidRDefault="000F59DF" w:rsidP="000F59DF">
      <w:pPr>
        <w:rPr>
          <w:sz w:val="14"/>
        </w:rPr>
      </w:pPr>
      <w:r w:rsidRPr="009A1BA3">
        <w:rPr>
          <w:sz w:val="14"/>
        </w:rPr>
        <w:t>The poll was commissioned by Americans United for Change, a liberal organization.</w:t>
      </w:r>
    </w:p>
    <w:p w:rsidR="000F59DF" w:rsidRPr="009A1BA3" w:rsidRDefault="000F59DF" w:rsidP="000F59DF">
      <w:pPr>
        <w:rPr>
          <w:sz w:val="14"/>
        </w:rPr>
      </w:pPr>
      <w:r w:rsidRPr="00170263">
        <w:rPr>
          <w:u w:val="single"/>
        </w:rPr>
        <w:t xml:space="preserve">It comes in the beginning stages of a </w:t>
      </w:r>
      <w:r w:rsidRPr="00A11FBA">
        <w:rPr>
          <w:rStyle w:val="Emphasis"/>
        </w:rPr>
        <w:t>heated lobbying blitz on Capitol Hill</w:t>
      </w:r>
      <w:r w:rsidRPr="00170263">
        <w:rPr>
          <w:u w:val="single"/>
        </w:rPr>
        <w:t>, where Democrats will be split between their allegiances to the White House and skepticism from critics of the deal</w:t>
      </w:r>
      <w:r w:rsidRPr="009A1BA3">
        <w:rPr>
          <w:sz w:val="14"/>
        </w:rPr>
        <w:t>, such as Israel.</w:t>
      </w:r>
    </w:p>
    <w:p w:rsidR="000F59DF" w:rsidRPr="009A1BA3" w:rsidRDefault="000F59DF" w:rsidP="000F59DF">
      <w:pPr>
        <w:rPr>
          <w:sz w:val="14"/>
        </w:rPr>
      </w:pPr>
      <w:r w:rsidRPr="009A1BA3">
        <w:rPr>
          <w:sz w:val="14"/>
        </w:rPr>
        <w:t xml:space="preserve">In September, </w:t>
      </w:r>
      <w:r w:rsidRPr="002D53F2">
        <w:rPr>
          <w:u w:val="single"/>
        </w:rPr>
        <w:t>Congress will vote to block the deal, and Democrats will need to serve as a buffer against Republican opposition</w:t>
      </w:r>
      <w:r w:rsidRPr="009A1BA3">
        <w:rPr>
          <w:sz w:val="14"/>
        </w:rPr>
        <w:t xml:space="preserve">, which appears </w:t>
      </w:r>
      <w:r w:rsidRPr="002D53F2">
        <w:rPr>
          <w:u w:val="single"/>
        </w:rPr>
        <w:t>united</w:t>
      </w:r>
      <w:r w:rsidRPr="009A1BA3">
        <w:rPr>
          <w:sz w:val="14"/>
        </w:rPr>
        <w:t xml:space="preserve">. </w:t>
      </w:r>
      <w:r w:rsidRPr="002D53F2">
        <w:rPr>
          <w:u w:val="single"/>
        </w:rPr>
        <w:t xml:space="preserve">The </w:t>
      </w:r>
      <w:r w:rsidRPr="00A11FBA">
        <w:rPr>
          <w:rStyle w:val="Emphasis"/>
        </w:rPr>
        <w:t>White House</w:t>
      </w:r>
      <w:r w:rsidRPr="002D53F2">
        <w:rPr>
          <w:u w:val="single"/>
        </w:rPr>
        <w:t xml:space="preserve"> has launched an </w:t>
      </w:r>
      <w:r w:rsidRPr="00A11FBA">
        <w:rPr>
          <w:rStyle w:val="Emphasis"/>
        </w:rPr>
        <w:t>aggressive campaign</w:t>
      </w:r>
      <w:r w:rsidRPr="002D53F2">
        <w:rPr>
          <w:u w:val="single"/>
        </w:rPr>
        <w:t xml:space="preserve"> to sway on-the-fence Democrats</w:t>
      </w:r>
      <w:r w:rsidRPr="009A1BA3">
        <w:rPr>
          <w:sz w:val="14"/>
        </w:rPr>
        <w:t xml:space="preserve">, which has included </w:t>
      </w:r>
      <w:r w:rsidRPr="00A11FBA">
        <w:rPr>
          <w:rStyle w:val="Emphasis"/>
        </w:rPr>
        <w:t>personal outreach</w:t>
      </w:r>
      <w:r w:rsidRPr="002D53F2">
        <w:rPr>
          <w:u w:val="single"/>
        </w:rPr>
        <w:t xml:space="preserve"> from</w:t>
      </w:r>
      <w:r w:rsidRPr="009A1BA3">
        <w:rPr>
          <w:sz w:val="14"/>
        </w:rPr>
        <w:t xml:space="preserve"> President </w:t>
      </w:r>
      <w:r w:rsidRPr="002D53F2">
        <w:rPr>
          <w:u w:val="single"/>
        </w:rPr>
        <w:t>Obama</w:t>
      </w:r>
      <w:r w:rsidRPr="009A1BA3">
        <w:rPr>
          <w:sz w:val="14"/>
        </w:rPr>
        <w:t xml:space="preserve"> on down. </w:t>
      </w:r>
    </w:p>
    <w:p w:rsidR="000F59DF" w:rsidRPr="009A1BA3" w:rsidRDefault="000F59DF" w:rsidP="000F59DF">
      <w:pPr>
        <w:rPr>
          <w:sz w:val="14"/>
        </w:rPr>
      </w:pPr>
      <w:r w:rsidRPr="002D53F2">
        <w:rPr>
          <w:u w:val="single"/>
        </w:rPr>
        <w:t>The poll</w:t>
      </w:r>
      <w:r w:rsidRPr="009A1BA3">
        <w:rPr>
          <w:sz w:val="14"/>
        </w:rPr>
        <w:t xml:space="preserve"> released on Monday </w:t>
      </w:r>
      <w:r w:rsidRPr="002D53F2">
        <w:rPr>
          <w:u w:val="single"/>
        </w:rPr>
        <w:t>found that 54 percent of voters support the deal</w:t>
      </w:r>
      <w:r w:rsidRPr="009A1BA3">
        <w:rPr>
          <w:sz w:val="14"/>
        </w:rPr>
        <w:t xml:space="preserve">, and 38 percent oppose it. However, </w:t>
      </w:r>
      <w:r w:rsidRPr="002D53F2">
        <w:rPr>
          <w:u w:val="single"/>
        </w:rPr>
        <w:t>75 percent of Democrats</w:t>
      </w:r>
      <w:r w:rsidRPr="009A1BA3">
        <w:rPr>
          <w:sz w:val="14"/>
        </w:rPr>
        <w:t xml:space="preserve"> say they </w:t>
      </w:r>
      <w:r w:rsidRPr="002D53F2">
        <w:rPr>
          <w:u w:val="single"/>
        </w:rPr>
        <w:t>back the deal</w:t>
      </w:r>
      <w:r w:rsidRPr="009A1BA3">
        <w:rPr>
          <w:sz w:val="14"/>
        </w:rPr>
        <w:t>, according to the PPP, while 54 percent of Republicans oppose it.</w:t>
      </w:r>
    </w:p>
    <w:p w:rsidR="000F59DF" w:rsidRPr="009A1BA3" w:rsidRDefault="000F59DF" w:rsidP="000F59DF">
      <w:pPr>
        <w:rPr>
          <w:sz w:val="14"/>
        </w:rPr>
      </w:pPr>
      <w:r w:rsidRPr="009A1BA3">
        <w:rPr>
          <w:sz w:val="14"/>
        </w:rPr>
        <w:t xml:space="preserve">Among Democrats, </w:t>
      </w:r>
      <w:r w:rsidRPr="002D53F2">
        <w:rPr>
          <w:u w:val="single"/>
        </w:rPr>
        <w:t>79 percent of voters say that a lawmaker’s vote in support of the deal would not make them any less likely to support them in the future</w:t>
      </w:r>
      <w:r w:rsidRPr="009A1BA3">
        <w:rPr>
          <w:sz w:val="14"/>
        </w:rPr>
        <w:t>.</w:t>
      </w:r>
    </w:p>
    <w:p w:rsidR="000F59DF" w:rsidRPr="009A1BA3" w:rsidRDefault="000F59DF" w:rsidP="000F59DF">
      <w:pPr>
        <w:rPr>
          <w:sz w:val="14"/>
        </w:rPr>
      </w:pPr>
      <w:r w:rsidRPr="009A1BA3">
        <w:rPr>
          <w:sz w:val="14"/>
        </w:rPr>
        <w:lastRenderedPageBreak/>
        <w:t>The survey polled 730 registered voters last week and has a margin of error of 3.6 percent.</w:t>
      </w:r>
    </w:p>
    <w:p w:rsidR="000F59DF" w:rsidRPr="009A1BA3" w:rsidRDefault="000F59DF" w:rsidP="0036471E">
      <w:pPr>
        <w:rPr>
          <w:sz w:val="14"/>
        </w:rPr>
      </w:pPr>
    </w:p>
    <w:p w:rsidR="0036471E" w:rsidRPr="00D36B37" w:rsidRDefault="0036471E" w:rsidP="0036471E">
      <w:pPr>
        <w:pStyle w:val="Heading4"/>
      </w:pPr>
      <w:r>
        <w:t xml:space="preserve">Political capital is key to </w:t>
      </w:r>
      <w:r>
        <w:rPr>
          <w:u w:val="single"/>
        </w:rPr>
        <w:t>democratic support</w:t>
      </w:r>
      <w:r>
        <w:t xml:space="preserve"> – support is </w:t>
      </w:r>
      <w:r>
        <w:rPr>
          <w:u w:val="single"/>
        </w:rPr>
        <w:t>increasing now</w:t>
      </w:r>
    </w:p>
    <w:p w:rsidR="0036471E" w:rsidRPr="009A1BA3" w:rsidRDefault="0036471E" w:rsidP="0036471E">
      <w:pPr>
        <w:rPr>
          <w:rStyle w:val="Style13ptBold"/>
          <w:b w:val="0"/>
          <w:sz w:val="14"/>
        </w:rPr>
      </w:pPr>
      <w:proofErr w:type="spellStart"/>
      <w:r>
        <w:rPr>
          <w:rStyle w:val="Style13ptBold"/>
        </w:rPr>
        <w:t>Ballhaus</w:t>
      </w:r>
      <w:proofErr w:type="spellEnd"/>
      <w:r>
        <w:rPr>
          <w:rStyle w:val="Style13ptBold"/>
        </w:rPr>
        <w:t xml:space="preserve"> 7/23</w:t>
      </w:r>
      <w:r w:rsidRPr="009A1BA3">
        <w:rPr>
          <w:rStyle w:val="Style13ptBold"/>
          <w:b w:val="0"/>
          <w:sz w:val="14"/>
        </w:rPr>
        <w:t>/15 – political and campaign finance reporter for the WSJ (Rebecca, Capital Journal Daybreak: Uptick in Support for Iran Deal, More, Washington Wire, The Wall Street Journal, http://blogs.wsj.com/washwire/2015/07/23/capital-journal-uptick-in-democratic-support-for-iran-deal-what-attendees-at-private-clinton-events-got-for-their-money-why-iowans-like-donald-trump-congress-eyes-oil-sales-for-highway-funding/#1)//JJ</w:t>
      </w:r>
    </w:p>
    <w:p w:rsidR="0036471E" w:rsidRPr="009A1BA3" w:rsidRDefault="0036471E" w:rsidP="0036471E">
      <w:pPr>
        <w:rPr>
          <w:sz w:val="14"/>
        </w:rPr>
      </w:pPr>
      <w:r w:rsidRPr="00D36B37">
        <w:rPr>
          <w:rStyle w:val="Emphasis"/>
        </w:rPr>
        <w:t>UPTICK IN DEMOCRATIC SUPPORT</w:t>
      </w:r>
      <w:r w:rsidRPr="007A11AA">
        <w:rPr>
          <w:u w:val="single"/>
        </w:rPr>
        <w:t xml:space="preserve"> FOR IRAN DEAL</w:t>
      </w:r>
      <w:r w:rsidRPr="009A1BA3">
        <w:rPr>
          <w:sz w:val="14"/>
        </w:rPr>
        <w:t xml:space="preserve">: </w:t>
      </w:r>
      <w:r w:rsidRPr="00137DE2">
        <w:rPr>
          <w:rStyle w:val="Emphasis"/>
        </w:rPr>
        <w:t>The White House’s efforts to sell Congress on</w:t>
      </w:r>
      <w:r w:rsidRPr="009A1BA3">
        <w:rPr>
          <w:sz w:val="14"/>
        </w:rPr>
        <w:t xml:space="preserve"> its nuclear accord with </w:t>
      </w:r>
      <w:r w:rsidRPr="00137DE2">
        <w:rPr>
          <w:rStyle w:val="Emphasis"/>
        </w:rPr>
        <w:t>Iran produced a small uptick in support from the administration’s allies</w:t>
      </w:r>
      <w:r w:rsidRPr="009A1BA3">
        <w:rPr>
          <w:sz w:val="14"/>
        </w:rPr>
        <w:t xml:space="preserve"> this week, though </w:t>
      </w:r>
      <w:r w:rsidRPr="007A11AA">
        <w:rPr>
          <w:u w:val="single"/>
        </w:rPr>
        <w:t>many</w:t>
      </w:r>
      <w:r w:rsidRPr="009A1BA3">
        <w:rPr>
          <w:sz w:val="14"/>
        </w:rPr>
        <w:t xml:space="preserve"> of the </w:t>
      </w:r>
      <w:r w:rsidRPr="00E84FD1">
        <w:rPr>
          <w:u w:val="single"/>
        </w:rPr>
        <w:t>Democrats key to the deal’s future</w:t>
      </w:r>
      <w:r w:rsidRPr="009A1BA3">
        <w:rPr>
          <w:sz w:val="14"/>
        </w:rPr>
        <w:t xml:space="preserve"> remained on the fence. One week after six global powers reached an agreement with Iran imposing strict limits on its nuclear program in exchange for sanctions relief, a </w:t>
      </w:r>
      <w:r w:rsidRPr="00D36B37">
        <w:rPr>
          <w:rStyle w:val="Emphasis"/>
        </w:rPr>
        <w:t>trickle of Democratic support</w:t>
      </w:r>
      <w:r w:rsidRPr="00E84FD1">
        <w:rPr>
          <w:u w:val="single"/>
        </w:rPr>
        <w:t xml:space="preserve"> began to emerge for the pact in a </w:t>
      </w:r>
      <w:r w:rsidRPr="00D36B37">
        <w:rPr>
          <w:rStyle w:val="Emphasis"/>
        </w:rPr>
        <w:t>counterweight</w:t>
      </w:r>
      <w:r w:rsidRPr="00E84FD1">
        <w:rPr>
          <w:u w:val="single"/>
        </w:rPr>
        <w:t xml:space="preserve"> to widespread GOP opposition</w:t>
      </w:r>
      <w:r w:rsidRPr="009A1BA3">
        <w:rPr>
          <w:sz w:val="14"/>
        </w:rPr>
        <w:t>.</w:t>
      </w:r>
    </w:p>
    <w:p w:rsidR="0036471E" w:rsidRPr="009A1BA3" w:rsidRDefault="0036471E" w:rsidP="0036471E">
      <w:pPr>
        <w:rPr>
          <w:sz w:val="14"/>
        </w:rPr>
      </w:pPr>
      <w:r w:rsidRPr="009A1BA3">
        <w:rPr>
          <w:sz w:val="14"/>
        </w:rPr>
        <w:t xml:space="preserve">Sen. Dick </w:t>
      </w:r>
      <w:r w:rsidRPr="00E84FD1">
        <w:rPr>
          <w:rStyle w:val="Emphasis"/>
        </w:rPr>
        <w:t>Durbin</w:t>
      </w:r>
      <w:r w:rsidRPr="009A1BA3">
        <w:rPr>
          <w:sz w:val="14"/>
        </w:rPr>
        <w:t xml:space="preserve"> of Illinois, a member of Democratic leadership, </w:t>
      </w:r>
      <w:r w:rsidRPr="00E84FD1">
        <w:rPr>
          <w:u w:val="single"/>
        </w:rPr>
        <w:t>gave the first Senate floor speech backing the accord</w:t>
      </w:r>
      <w:r w:rsidRPr="009A1BA3">
        <w:rPr>
          <w:sz w:val="14"/>
        </w:rPr>
        <w:t xml:space="preserve"> Tuesday evening. On Wednesday, Sen. Chris </w:t>
      </w:r>
      <w:r w:rsidRPr="00E84FD1">
        <w:rPr>
          <w:rStyle w:val="Emphasis"/>
        </w:rPr>
        <w:t>Murphy</w:t>
      </w:r>
      <w:r w:rsidRPr="009A1BA3">
        <w:rPr>
          <w:sz w:val="14"/>
        </w:rPr>
        <w:t xml:space="preserve"> (D., Conn.) </w:t>
      </w:r>
      <w:r w:rsidRPr="00E84FD1">
        <w:rPr>
          <w:u w:val="single"/>
        </w:rPr>
        <w:t>advocated for a diplomatic solution</w:t>
      </w:r>
      <w:r w:rsidRPr="009A1BA3">
        <w:rPr>
          <w:sz w:val="14"/>
        </w:rPr>
        <w:t xml:space="preserve"> in a speech at the Carnegie Endowment for International Peace, though he stopped short of saying he would vote for the deal. </w:t>
      </w:r>
      <w:r w:rsidRPr="00E84FD1">
        <w:rPr>
          <w:u w:val="single"/>
        </w:rPr>
        <w:t xml:space="preserve">The nascent </w:t>
      </w:r>
      <w:r w:rsidRPr="0002795B">
        <w:rPr>
          <w:rStyle w:val="Emphasis"/>
        </w:rPr>
        <w:t>Democratic support</w:t>
      </w:r>
      <w:r w:rsidRPr="00E84FD1">
        <w:rPr>
          <w:u w:val="single"/>
        </w:rPr>
        <w:t xml:space="preserve"> came from lawmakers considered likely to </w:t>
      </w:r>
      <w:r w:rsidRPr="0002795B">
        <w:rPr>
          <w:rStyle w:val="Emphasis"/>
        </w:rPr>
        <w:t xml:space="preserve">back the administration’s </w:t>
      </w:r>
      <w:r w:rsidRPr="0002795B">
        <w:rPr>
          <w:u w:val="single"/>
        </w:rPr>
        <w:t xml:space="preserve">diplomatic </w:t>
      </w:r>
      <w:r w:rsidRPr="0002795B">
        <w:rPr>
          <w:rStyle w:val="Emphasis"/>
        </w:rPr>
        <w:t>efforts</w:t>
      </w:r>
      <w:r w:rsidRPr="00E84FD1">
        <w:rPr>
          <w:u w:val="single"/>
        </w:rPr>
        <w:t>. The White House has yet to win over bellwethers in the debate</w:t>
      </w:r>
      <w:r w:rsidRPr="009A1BA3">
        <w:rPr>
          <w:sz w:val="14"/>
        </w:rPr>
        <w:t xml:space="preserve">, most </w:t>
      </w:r>
      <w:r w:rsidRPr="00E84FD1">
        <w:rPr>
          <w:u w:val="single"/>
        </w:rPr>
        <w:t>notably</w:t>
      </w:r>
      <w:r w:rsidRPr="009A1BA3">
        <w:rPr>
          <w:sz w:val="14"/>
        </w:rPr>
        <w:t xml:space="preserve"> Sen. Charles </w:t>
      </w:r>
      <w:r w:rsidRPr="00E84FD1">
        <w:rPr>
          <w:u w:val="single"/>
        </w:rPr>
        <w:t>Schumer</w:t>
      </w:r>
      <w:r w:rsidRPr="009A1BA3">
        <w:rPr>
          <w:sz w:val="14"/>
        </w:rPr>
        <w:t xml:space="preserve"> of New York, who is poised to become the next Senate Democratic leader. </w:t>
      </w:r>
      <w:r w:rsidRPr="0002795B">
        <w:rPr>
          <w:rStyle w:val="Emphasis"/>
        </w:rPr>
        <w:t>Until recently</w:t>
      </w:r>
      <w:r w:rsidRPr="00E84FD1">
        <w:rPr>
          <w:u w:val="single"/>
        </w:rPr>
        <w:t xml:space="preserve">, most Democrats had </w:t>
      </w:r>
      <w:r w:rsidRPr="0002795B">
        <w:rPr>
          <w:rStyle w:val="Emphasis"/>
        </w:rPr>
        <w:t>remained neutral</w:t>
      </w:r>
      <w:r w:rsidRPr="009A1BA3">
        <w:rPr>
          <w:sz w:val="14"/>
        </w:rPr>
        <w:t>, saying they needed time to review the details. Republicans meanwhile, immediately criticized the deal, saying it wouldn’t prevent Iran from building a nuclear weapon, among other concerns. Kristina Peterson and Carol E. Lee report.</w:t>
      </w:r>
    </w:p>
    <w:p w:rsidR="0036471E" w:rsidRPr="009A1BA3" w:rsidRDefault="0036471E" w:rsidP="0036471E">
      <w:pPr>
        <w:rPr>
          <w:sz w:val="14"/>
        </w:rPr>
      </w:pPr>
      <w:r w:rsidRPr="009A1BA3">
        <w:rPr>
          <w:sz w:val="14"/>
        </w:rPr>
        <w:t xml:space="preserve">Plus: For months, Saudi Arabia and Israel have both criticized the Obama administration’s nuclear talks with Iran. </w:t>
      </w:r>
      <w:r w:rsidRPr="00D36B37">
        <w:rPr>
          <w:u w:val="single"/>
        </w:rPr>
        <w:t>Now that a deal has been reached</w:t>
      </w:r>
      <w:r w:rsidRPr="009A1BA3">
        <w:rPr>
          <w:sz w:val="14"/>
        </w:rPr>
        <w:t xml:space="preserve">, however, the U.S. is portraying </w:t>
      </w:r>
      <w:r w:rsidRPr="00D36B37">
        <w:rPr>
          <w:u w:val="single"/>
        </w:rPr>
        <w:t>the Saudis</w:t>
      </w:r>
      <w:r w:rsidRPr="009A1BA3">
        <w:rPr>
          <w:sz w:val="14"/>
        </w:rPr>
        <w:t xml:space="preserve"> as </w:t>
      </w:r>
      <w:r w:rsidRPr="0002795B">
        <w:rPr>
          <w:rStyle w:val="Emphasis"/>
        </w:rPr>
        <w:t>more accepting</w:t>
      </w:r>
      <w:r w:rsidRPr="00D36B37">
        <w:rPr>
          <w:u w:val="single"/>
        </w:rPr>
        <w:t xml:space="preserve"> of the agreement.</w:t>
      </w:r>
    </w:p>
    <w:p w:rsidR="0036471E" w:rsidRPr="009A1BA3" w:rsidRDefault="0036471E" w:rsidP="0036471E">
      <w:pPr>
        <w:rPr>
          <w:sz w:val="14"/>
        </w:rPr>
      </w:pPr>
    </w:p>
    <w:p w:rsidR="0036471E" w:rsidRPr="00CC34C9" w:rsidRDefault="0036471E" w:rsidP="0036471E">
      <w:pPr>
        <w:pStyle w:val="Heading4"/>
      </w:pPr>
      <w:r>
        <w:t xml:space="preserve">PC key – </w:t>
      </w:r>
      <w:r>
        <w:rPr>
          <w:u w:val="single"/>
        </w:rPr>
        <w:t>deciding factor</w:t>
      </w:r>
      <w:r>
        <w:t xml:space="preserve"> for undecided votes</w:t>
      </w:r>
    </w:p>
    <w:p w:rsidR="0036471E" w:rsidRPr="009A1BA3" w:rsidRDefault="0036471E" w:rsidP="0036471E">
      <w:pPr>
        <w:rPr>
          <w:bCs/>
          <w:sz w:val="14"/>
        </w:rPr>
      </w:pPr>
      <w:proofErr w:type="spellStart"/>
      <w:r>
        <w:rPr>
          <w:rStyle w:val="Style13ptBold"/>
        </w:rPr>
        <w:t>Zengerle</w:t>
      </w:r>
      <w:proofErr w:type="spellEnd"/>
      <w:r>
        <w:rPr>
          <w:rStyle w:val="Style13ptBold"/>
        </w:rPr>
        <w:t xml:space="preserve"> and Ali 7/23</w:t>
      </w:r>
      <w:r w:rsidRPr="009A1BA3">
        <w:rPr>
          <w:rStyle w:val="Style13ptBold"/>
          <w:b w:val="0"/>
          <w:sz w:val="14"/>
        </w:rPr>
        <w:t xml:space="preserve">/15 – Reuters (Patricia and </w:t>
      </w:r>
      <w:proofErr w:type="spellStart"/>
      <w:r w:rsidRPr="009A1BA3">
        <w:rPr>
          <w:rStyle w:val="Style13ptBold"/>
          <w:b w:val="0"/>
          <w:sz w:val="14"/>
        </w:rPr>
        <w:t>Idrees</w:t>
      </w:r>
      <w:proofErr w:type="spellEnd"/>
      <w:r w:rsidRPr="009A1BA3">
        <w:rPr>
          <w:rStyle w:val="Style13ptBold"/>
          <w:b w:val="0"/>
          <w:sz w:val="14"/>
        </w:rPr>
        <w:t>, Obama administration takes Iran nuclear deal fight public, Reuters, uk.reuters.com/article/2015/07/23/uk-iran-nuclear-congress-idUKKCN0PX0CB20150723)//JJ</w:t>
      </w:r>
    </w:p>
    <w:p w:rsidR="0036471E" w:rsidRPr="009A1BA3" w:rsidRDefault="0036471E" w:rsidP="0036471E">
      <w:pPr>
        <w:rPr>
          <w:sz w:val="14"/>
        </w:rPr>
      </w:pPr>
      <w:r w:rsidRPr="00B60A31">
        <w:rPr>
          <w:u w:val="single"/>
        </w:rPr>
        <w:t>U.S. l</w:t>
      </w:r>
      <w:r>
        <w:rPr>
          <w:u w:val="single"/>
        </w:rPr>
        <w:t>awmakers sk</w:t>
      </w:r>
      <w:r w:rsidRPr="00B60A31">
        <w:rPr>
          <w:u w:val="single"/>
        </w:rPr>
        <w:t>eptical about the nuclear deal with Iran</w:t>
      </w:r>
      <w:r w:rsidRPr="009A1BA3">
        <w:rPr>
          <w:sz w:val="14"/>
        </w:rPr>
        <w:t xml:space="preserve"> promised to </w:t>
      </w:r>
      <w:r w:rsidRPr="00B60A31">
        <w:rPr>
          <w:u w:val="single"/>
        </w:rPr>
        <w:t>press</w:t>
      </w:r>
      <w:r w:rsidRPr="009A1BA3">
        <w:rPr>
          <w:sz w:val="14"/>
        </w:rPr>
        <w:t xml:space="preserve"> senior </w:t>
      </w:r>
      <w:r w:rsidRPr="00CC34C9">
        <w:rPr>
          <w:rStyle w:val="Emphasis"/>
        </w:rPr>
        <w:t>Obama</w:t>
      </w:r>
      <w:r w:rsidRPr="009A1BA3">
        <w:rPr>
          <w:sz w:val="14"/>
        </w:rPr>
        <w:t xml:space="preserve"> administration officials </w:t>
      </w:r>
      <w:r w:rsidRPr="00B60A31">
        <w:rPr>
          <w:u w:val="single"/>
        </w:rPr>
        <w:t xml:space="preserve">to </w:t>
      </w:r>
      <w:r w:rsidRPr="00CC34C9">
        <w:rPr>
          <w:rStyle w:val="Emphasis"/>
        </w:rPr>
        <w:t>make more information about it public</w:t>
      </w:r>
      <w:r w:rsidRPr="009A1BA3">
        <w:rPr>
          <w:sz w:val="14"/>
        </w:rPr>
        <w:t xml:space="preserve"> at a Senate hearing on Thursday as Congress begins its two-month review of the agreement.</w:t>
      </w:r>
    </w:p>
    <w:p w:rsidR="0036471E" w:rsidRPr="009A1BA3" w:rsidRDefault="0036471E" w:rsidP="0036471E">
      <w:pPr>
        <w:rPr>
          <w:sz w:val="14"/>
        </w:rPr>
      </w:pPr>
      <w:r w:rsidRPr="009A1BA3">
        <w:rPr>
          <w:sz w:val="14"/>
        </w:rPr>
        <w:t xml:space="preserve">Secretary of State John </w:t>
      </w:r>
      <w:r w:rsidRPr="003B3027">
        <w:rPr>
          <w:u w:val="single"/>
        </w:rPr>
        <w:t>Kerry</w:t>
      </w:r>
      <w:r w:rsidRPr="009A1BA3">
        <w:rPr>
          <w:sz w:val="14"/>
        </w:rPr>
        <w:t xml:space="preserve">, Treasury Secretary Jack </w:t>
      </w:r>
      <w:r w:rsidRPr="003B3027">
        <w:rPr>
          <w:u w:val="single"/>
        </w:rPr>
        <w:t>Lew</w:t>
      </w:r>
      <w:r w:rsidRPr="009A1BA3">
        <w:rPr>
          <w:sz w:val="14"/>
        </w:rPr>
        <w:t xml:space="preserve"> </w:t>
      </w:r>
      <w:r w:rsidRPr="003B3027">
        <w:rPr>
          <w:u w:val="single"/>
        </w:rPr>
        <w:t>and</w:t>
      </w:r>
      <w:r w:rsidRPr="009A1BA3">
        <w:rPr>
          <w:sz w:val="14"/>
        </w:rPr>
        <w:t xml:space="preserve"> Energy Secretary Ernest </w:t>
      </w:r>
      <w:r w:rsidRPr="003B3027">
        <w:rPr>
          <w:u w:val="single"/>
        </w:rPr>
        <w:t>Moniz</w:t>
      </w:r>
      <w:r w:rsidRPr="009A1BA3">
        <w:rPr>
          <w:sz w:val="14"/>
        </w:rPr>
        <w:t xml:space="preserve"> will testify before the Senate Foreign Relations Committee, the first such public appearance by the cabinet officials since the deal was announced on July 14.</w:t>
      </w:r>
    </w:p>
    <w:p w:rsidR="0036471E" w:rsidRPr="009A1BA3" w:rsidRDefault="0036471E" w:rsidP="0036471E">
      <w:pPr>
        <w:rPr>
          <w:sz w:val="14"/>
        </w:rPr>
      </w:pPr>
      <w:r w:rsidRPr="009A1BA3">
        <w:rPr>
          <w:sz w:val="14"/>
        </w:rPr>
        <w:t xml:space="preserve">They </w:t>
      </w:r>
      <w:r w:rsidRPr="003B3027">
        <w:rPr>
          <w:u w:val="single"/>
        </w:rPr>
        <w:t xml:space="preserve">briefed the </w:t>
      </w:r>
      <w:r w:rsidRPr="00345D44">
        <w:rPr>
          <w:rStyle w:val="Emphasis"/>
        </w:rPr>
        <w:t>entire Senate and House</w:t>
      </w:r>
      <w:r w:rsidRPr="003B3027">
        <w:rPr>
          <w:u w:val="single"/>
        </w:rPr>
        <w:t xml:space="preserve"> of Representatives</w:t>
      </w:r>
      <w:r w:rsidRPr="009A1BA3">
        <w:rPr>
          <w:sz w:val="14"/>
        </w:rPr>
        <w:t xml:space="preserve"> in separate closed-door sessions on Wednesday, and administration officials have held a </w:t>
      </w:r>
      <w:r w:rsidRPr="003B3027">
        <w:rPr>
          <w:u w:val="single"/>
        </w:rPr>
        <w:t xml:space="preserve">series of private telephone </w:t>
      </w:r>
      <w:r w:rsidRPr="00CC34C9">
        <w:rPr>
          <w:rStyle w:val="Emphasis"/>
        </w:rPr>
        <w:t>conversations</w:t>
      </w:r>
      <w:r w:rsidRPr="003B3027">
        <w:rPr>
          <w:u w:val="single"/>
        </w:rPr>
        <w:t xml:space="preserve"> and </w:t>
      </w:r>
      <w:r w:rsidRPr="00CC34C9">
        <w:rPr>
          <w:rStyle w:val="Emphasis"/>
        </w:rPr>
        <w:t>meetings</w:t>
      </w:r>
      <w:r w:rsidRPr="003B3027">
        <w:rPr>
          <w:u w:val="single"/>
        </w:rPr>
        <w:t xml:space="preserve"> with lawmakers.</w:t>
      </w:r>
    </w:p>
    <w:p w:rsidR="0036471E" w:rsidRPr="009A1BA3" w:rsidRDefault="0036471E" w:rsidP="0036471E">
      <w:pPr>
        <w:rPr>
          <w:sz w:val="14"/>
        </w:rPr>
      </w:pPr>
      <w:r w:rsidRPr="009A1BA3">
        <w:rPr>
          <w:sz w:val="14"/>
        </w:rPr>
        <w:t xml:space="preserve">Among other issues, </w:t>
      </w:r>
      <w:r w:rsidRPr="003B3027">
        <w:rPr>
          <w:u w:val="single"/>
        </w:rPr>
        <w:t>lawmakers</w:t>
      </w:r>
      <w:r w:rsidRPr="009A1BA3">
        <w:rPr>
          <w:sz w:val="14"/>
        </w:rPr>
        <w:t xml:space="preserve"> said they </w:t>
      </w:r>
      <w:r w:rsidRPr="003B3027">
        <w:rPr>
          <w:u w:val="single"/>
        </w:rPr>
        <w:t xml:space="preserve">wanted </w:t>
      </w:r>
      <w:r w:rsidRPr="00345D44">
        <w:rPr>
          <w:rStyle w:val="Emphasis"/>
        </w:rPr>
        <w:t>more information</w:t>
      </w:r>
      <w:r w:rsidRPr="003B3027">
        <w:rPr>
          <w:u w:val="single"/>
        </w:rPr>
        <w:t xml:space="preserve"> about the timing of sanctions relief and ability to "snap back" sanctions</w:t>
      </w:r>
      <w:r w:rsidRPr="009A1BA3">
        <w:rPr>
          <w:sz w:val="14"/>
        </w:rPr>
        <w:t xml:space="preserve"> if Iran cheats, </w:t>
      </w:r>
      <w:r w:rsidRPr="003B3027">
        <w:rPr>
          <w:u w:val="single"/>
        </w:rPr>
        <w:t>clarity on the timing of inspections</w:t>
      </w:r>
      <w:r w:rsidRPr="009A1BA3">
        <w:rPr>
          <w:sz w:val="14"/>
        </w:rPr>
        <w:t xml:space="preserve"> and </w:t>
      </w:r>
      <w:r w:rsidRPr="003B3027">
        <w:rPr>
          <w:u w:val="single"/>
        </w:rPr>
        <w:t>more answers about</w:t>
      </w:r>
      <w:r w:rsidRPr="009A1BA3">
        <w:rPr>
          <w:sz w:val="14"/>
        </w:rPr>
        <w:t xml:space="preserve"> how much </w:t>
      </w:r>
      <w:r w:rsidRPr="003B3027">
        <w:rPr>
          <w:u w:val="single"/>
        </w:rPr>
        <w:t>money</w:t>
      </w:r>
      <w:r w:rsidRPr="009A1BA3">
        <w:rPr>
          <w:sz w:val="14"/>
        </w:rPr>
        <w:t xml:space="preserve"> would go to Iran.</w:t>
      </w:r>
    </w:p>
    <w:p w:rsidR="0036471E" w:rsidRPr="009A1BA3" w:rsidRDefault="0036471E" w:rsidP="0036471E">
      <w:pPr>
        <w:rPr>
          <w:sz w:val="14"/>
        </w:rPr>
      </w:pPr>
      <w:r w:rsidRPr="009A1BA3">
        <w:rPr>
          <w:sz w:val="14"/>
        </w:rPr>
        <w:t xml:space="preserve">"We have leverage, but in nine months, they'll have their cash and all the sanctions will be relieved. People will be in there signing contracts, and then the leverage sort of shifts to them," said Senator Bob </w:t>
      </w:r>
      <w:r w:rsidRPr="003B3027">
        <w:rPr>
          <w:rStyle w:val="Emphasis"/>
        </w:rPr>
        <w:t>Corker</w:t>
      </w:r>
      <w:r w:rsidRPr="009A1BA3">
        <w:rPr>
          <w:sz w:val="14"/>
        </w:rPr>
        <w:t>, the Republican chairman of the Foreign Relations Committee.</w:t>
      </w:r>
    </w:p>
    <w:p w:rsidR="0036471E" w:rsidRPr="009A1BA3" w:rsidRDefault="0036471E" w:rsidP="0036471E">
      <w:pPr>
        <w:rPr>
          <w:sz w:val="14"/>
        </w:rPr>
      </w:pPr>
      <w:r w:rsidRPr="009A1BA3">
        <w:rPr>
          <w:sz w:val="14"/>
        </w:rPr>
        <w:t xml:space="preserve">Corker has said he </w:t>
      </w:r>
      <w:r w:rsidRPr="00305839">
        <w:rPr>
          <w:u w:val="single"/>
        </w:rPr>
        <w:t xml:space="preserve">is skeptical about the agreement, but would </w:t>
      </w:r>
      <w:r w:rsidRPr="00345D44">
        <w:rPr>
          <w:rStyle w:val="Emphasis"/>
        </w:rPr>
        <w:t>wait until he knows more</w:t>
      </w:r>
      <w:r w:rsidRPr="00305839">
        <w:rPr>
          <w:u w:val="single"/>
        </w:rPr>
        <w:t xml:space="preserve"> before deciding whether to vote against the deal.</w:t>
      </w:r>
    </w:p>
    <w:p w:rsidR="0036471E" w:rsidRPr="009A1BA3" w:rsidRDefault="0036471E" w:rsidP="0036471E">
      <w:pPr>
        <w:rPr>
          <w:sz w:val="14"/>
        </w:rPr>
      </w:pPr>
      <w:r w:rsidRPr="009A1BA3">
        <w:rPr>
          <w:sz w:val="14"/>
        </w:rPr>
        <w:t xml:space="preserve">Ben </w:t>
      </w:r>
      <w:r w:rsidRPr="00305839">
        <w:rPr>
          <w:rStyle w:val="Emphasis"/>
        </w:rPr>
        <w:t>Cardin</w:t>
      </w:r>
      <w:r w:rsidRPr="009A1BA3">
        <w:rPr>
          <w:sz w:val="14"/>
        </w:rPr>
        <w:t xml:space="preserve">, the </w:t>
      </w:r>
      <w:r w:rsidRPr="00305839">
        <w:rPr>
          <w:u w:val="single"/>
        </w:rPr>
        <w:t>top Democrat on the panel</w:t>
      </w:r>
      <w:r w:rsidRPr="009A1BA3">
        <w:rPr>
          <w:sz w:val="14"/>
        </w:rPr>
        <w:t xml:space="preserve">, </w:t>
      </w:r>
      <w:r w:rsidRPr="00305839">
        <w:rPr>
          <w:u w:val="single"/>
        </w:rPr>
        <w:t xml:space="preserve">said the closed-door </w:t>
      </w:r>
      <w:r w:rsidRPr="00345D44">
        <w:rPr>
          <w:rStyle w:val="Emphasis"/>
        </w:rPr>
        <w:t>briefing had been useful</w:t>
      </w:r>
      <w:r w:rsidRPr="009A1BA3">
        <w:rPr>
          <w:sz w:val="14"/>
        </w:rPr>
        <w:t xml:space="preserve"> but questions remained. "There are </w:t>
      </w:r>
      <w:r w:rsidRPr="00305839">
        <w:rPr>
          <w:u w:val="single"/>
        </w:rPr>
        <w:t xml:space="preserve">many </w:t>
      </w:r>
      <w:r w:rsidRPr="00345D44">
        <w:rPr>
          <w:rStyle w:val="Emphasis"/>
        </w:rPr>
        <w:t>areas of concern</w:t>
      </w:r>
      <w:r w:rsidRPr="00305839">
        <w:rPr>
          <w:u w:val="single"/>
        </w:rPr>
        <w:t xml:space="preserve"> that we </w:t>
      </w:r>
      <w:r w:rsidRPr="00345D44">
        <w:rPr>
          <w:rStyle w:val="Emphasis"/>
        </w:rPr>
        <w:t>want to get clarified</w:t>
      </w:r>
      <w:r w:rsidRPr="009A1BA3">
        <w:rPr>
          <w:sz w:val="14"/>
        </w:rPr>
        <w:t>," he said.</w:t>
      </w:r>
    </w:p>
    <w:p w:rsidR="0036471E" w:rsidRPr="009A1BA3" w:rsidRDefault="0036471E" w:rsidP="0036471E">
      <w:pPr>
        <w:rPr>
          <w:sz w:val="14"/>
        </w:rPr>
      </w:pPr>
      <w:r w:rsidRPr="00305839">
        <w:rPr>
          <w:u w:val="single"/>
        </w:rPr>
        <w:t xml:space="preserve">Cardin is </w:t>
      </w:r>
      <w:r w:rsidRPr="00345D44">
        <w:rPr>
          <w:rStyle w:val="Emphasis"/>
        </w:rPr>
        <w:t>one of many</w:t>
      </w:r>
      <w:r w:rsidRPr="00305839">
        <w:rPr>
          <w:u w:val="single"/>
        </w:rPr>
        <w:t xml:space="preserve"> Democrats</w:t>
      </w:r>
      <w:r w:rsidRPr="009A1BA3">
        <w:rPr>
          <w:sz w:val="14"/>
        </w:rPr>
        <w:t xml:space="preserve"> who have </w:t>
      </w:r>
      <w:r w:rsidRPr="00345D44">
        <w:rPr>
          <w:rStyle w:val="Emphasis"/>
        </w:rPr>
        <w:t>not yet decided</w:t>
      </w:r>
      <w:r w:rsidRPr="009A1BA3">
        <w:rPr>
          <w:sz w:val="14"/>
        </w:rPr>
        <w:t xml:space="preserve"> how they would vote on the deal.</w:t>
      </w:r>
    </w:p>
    <w:p w:rsidR="0036471E" w:rsidRPr="009A1BA3" w:rsidRDefault="0036471E" w:rsidP="0036471E">
      <w:pPr>
        <w:rPr>
          <w:sz w:val="14"/>
        </w:rPr>
      </w:pPr>
      <w:r w:rsidRPr="009A1BA3">
        <w:rPr>
          <w:sz w:val="14"/>
        </w:rPr>
        <w:t>Under a bill President Barack Obama signed into law in May, Congress has until Sept. 17 to approve or reject the agreement, in which Iran agreed to rein in its nuclear program in exchange for sanctions relief.</w:t>
      </w:r>
    </w:p>
    <w:p w:rsidR="0036471E" w:rsidRPr="009A1BA3" w:rsidRDefault="0036471E" w:rsidP="0036471E">
      <w:pPr>
        <w:rPr>
          <w:sz w:val="14"/>
        </w:rPr>
      </w:pPr>
      <w:r w:rsidRPr="009A1BA3">
        <w:rPr>
          <w:sz w:val="14"/>
        </w:rPr>
        <w:lastRenderedPageBreak/>
        <w:t xml:space="preserve">With many Republicans lining up to oppose it, </w:t>
      </w:r>
      <w:r w:rsidRPr="00345D44">
        <w:rPr>
          <w:rStyle w:val="Emphasis"/>
        </w:rPr>
        <w:t>Obama</w:t>
      </w:r>
      <w:r w:rsidRPr="00305839">
        <w:rPr>
          <w:u w:val="single"/>
        </w:rPr>
        <w:t xml:space="preserve"> needs to </w:t>
      </w:r>
      <w:r w:rsidRPr="00345D44">
        <w:rPr>
          <w:rStyle w:val="Emphasis"/>
        </w:rPr>
        <w:t>convince as many</w:t>
      </w:r>
      <w:r w:rsidRPr="009A1BA3">
        <w:rPr>
          <w:sz w:val="14"/>
        </w:rPr>
        <w:t xml:space="preserve"> of his fellow </w:t>
      </w:r>
      <w:r w:rsidRPr="00345D44">
        <w:rPr>
          <w:rStyle w:val="Emphasis"/>
        </w:rPr>
        <w:t>Democrats as possible</w:t>
      </w:r>
      <w:r w:rsidRPr="00305839">
        <w:rPr>
          <w:u w:val="single"/>
        </w:rPr>
        <w:t xml:space="preserve"> to back the deal</w:t>
      </w:r>
      <w:r w:rsidRPr="009A1BA3">
        <w:rPr>
          <w:sz w:val="14"/>
        </w:rPr>
        <w:t xml:space="preserve">. </w:t>
      </w:r>
      <w:r w:rsidRPr="00345D44">
        <w:rPr>
          <w:u w:val="single"/>
        </w:rPr>
        <w:t>If a disapproval resolution passes Congress and survives a veto, Obama would be unable to waive</w:t>
      </w:r>
      <w:r w:rsidRPr="009A1BA3">
        <w:rPr>
          <w:sz w:val="14"/>
        </w:rPr>
        <w:t xml:space="preserve"> most of the U.S. </w:t>
      </w:r>
      <w:r w:rsidRPr="00345D44">
        <w:rPr>
          <w:u w:val="single"/>
        </w:rPr>
        <w:t>sanctions</w:t>
      </w:r>
      <w:r w:rsidRPr="009A1BA3">
        <w:rPr>
          <w:sz w:val="14"/>
        </w:rPr>
        <w:t xml:space="preserve"> imposed on Iran, which could cripple the nuclear pact.</w:t>
      </w:r>
    </w:p>
    <w:p w:rsidR="0036471E" w:rsidRPr="009A1BA3" w:rsidRDefault="0036471E" w:rsidP="0036471E">
      <w:pPr>
        <w:rPr>
          <w:sz w:val="14"/>
        </w:rPr>
      </w:pPr>
    </w:p>
    <w:p w:rsidR="00734F45" w:rsidRPr="007A11AA" w:rsidRDefault="00734F45" w:rsidP="00734F45">
      <w:pPr>
        <w:pStyle w:val="Heading4"/>
      </w:pPr>
      <w:r>
        <w:t xml:space="preserve">Obama’s pc </w:t>
      </w:r>
      <w:r>
        <w:rPr>
          <w:u w:val="single"/>
        </w:rPr>
        <w:t>works on Iran</w:t>
      </w:r>
      <w:r>
        <w:t xml:space="preserve"> – key to passage</w:t>
      </w:r>
    </w:p>
    <w:p w:rsidR="00734F45" w:rsidRPr="009A1BA3" w:rsidRDefault="00734F45" w:rsidP="00734F45">
      <w:pPr>
        <w:rPr>
          <w:rStyle w:val="Style13ptBold"/>
          <w:b w:val="0"/>
          <w:sz w:val="14"/>
        </w:rPr>
      </w:pPr>
      <w:r>
        <w:rPr>
          <w:rStyle w:val="Style13ptBold"/>
        </w:rPr>
        <w:t>Siddiqui 7/22</w:t>
      </w:r>
      <w:r w:rsidRPr="009A1BA3">
        <w:rPr>
          <w:rStyle w:val="Style13ptBold"/>
          <w:b w:val="0"/>
          <w:sz w:val="14"/>
        </w:rPr>
        <w:t xml:space="preserve">/15 – political reporter for Guardian, former congressional reporter for the Huffington Post (Sabrina, </w:t>
      </w:r>
      <w:r w:rsidRPr="00E07243">
        <w:rPr>
          <w:rStyle w:val="Style13ptBold"/>
          <w:b w:val="0"/>
          <w:u w:val="single"/>
        </w:rPr>
        <w:t xml:space="preserve">Obama team attempts to </w:t>
      </w:r>
      <w:r w:rsidRPr="00AF284B">
        <w:rPr>
          <w:rStyle w:val="Emphasis"/>
        </w:rPr>
        <w:t>persuade US lawmakers</w:t>
      </w:r>
      <w:r w:rsidRPr="00E07243">
        <w:rPr>
          <w:rStyle w:val="Style13ptBold"/>
          <w:b w:val="0"/>
          <w:u w:val="single"/>
        </w:rPr>
        <w:t xml:space="preserve"> to endorse Iran nuclear deal</w:t>
      </w:r>
      <w:r w:rsidRPr="009A1BA3">
        <w:rPr>
          <w:rStyle w:val="Style13ptBold"/>
          <w:b w:val="0"/>
          <w:sz w:val="14"/>
        </w:rPr>
        <w:t xml:space="preserve">, The Guardian, </w:t>
      </w:r>
      <w:hyperlink r:id="rId18" w:history="1">
        <w:r w:rsidRPr="009A1BA3">
          <w:rPr>
            <w:rStyle w:val="Hyperlink"/>
            <w:sz w:val="14"/>
          </w:rPr>
          <w:t>http://www.theguardian.com/world/2015/jul/23/obama-team-attempts-to-persuade-us-lawmakers-to-endorse-iran-nuclear-deal)//JJ</w:t>
        </w:r>
      </w:hyperlink>
    </w:p>
    <w:p w:rsidR="00734F45" w:rsidRPr="009A1BA3" w:rsidRDefault="00734F45" w:rsidP="00734F45">
      <w:pPr>
        <w:rPr>
          <w:sz w:val="14"/>
        </w:rPr>
      </w:pPr>
      <w:r w:rsidRPr="009A1BA3">
        <w:rPr>
          <w:sz w:val="14"/>
        </w:rPr>
        <w:t xml:space="preserve">Barack </w:t>
      </w:r>
      <w:r w:rsidRPr="00E07243">
        <w:rPr>
          <w:u w:val="single"/>
        </w:rPr>
        <w:t xml:space="preserve">Obama’s administration has </w:t>
      </w:r>
      <w:r w:rsidRPr="00AF284B">
        <w:rPr>
          <w:rStyle w:val="Emphasis"/>
        </w:rPr>
        <w:t>taken its Iran sales pitch to Capitol Hill</w:t>
      </w:r>
      <w:r w:rsidRPr="009A1BA3">
        <w:rPr>
          <w:sz w:val="14"/>
        </w:rPr>
        <w:t xml:space="preserve">, where secretary of state John Kerry, energy secretary Ernest Moniz and treasury secretary Jack Lew </w:t>
      </w:r>
      <w:r w:rsidRPr="00E07243">
        <w:rPr>
          <w:u w:val="single"/>
        </w:rPr>
        <w:t xml:space="preserve">sought to </w:t>
      </w:r>
      <w:r w:rsidRPr="00AF284B">
        <w:rPr>
          <w:rStyle w:val="Emphasis"/>
        </w:rPr>
        <w:t>persuade skeptical US lawmakers</w:t>
      </w:r>
      <w:r w:rsidRPr="00E07243">
        <w:rPr>
          <w:u w:val="single"/>
        </w:rPr>
        <w:t xml:space="preserve"> that a nuclear accord</w:t>
      </w:r>
      <w:r w:rsidRPr="009A1BA3">
        <w:rPr>
          <w:sz w:val="14"/>
        </w:rPr>
        <w:t xml:space="preserve"> agreed to by Tehran and six world powers </w:t>
      </w:r>
      <w:r w:rsidRPr="00E07243">
        <w:rPr>
          <w:u w:val="single"/>
        </w:rPr>
        <w:t>was the best possible outcome</w:t>
      </w:r>
      <w:r w:rsidRPr="009A1BA3">
        <w:rPr>
          <w:sz w:val="14"/>
        </w:rPr>
        <w:t xml:space="preserve"> after nearly two years of negotiations.</w:t>
      </w:r>
    </w:p>
    <w:p w:rsidR="00734F45" w:rsidRPr="009A1BA3" w:rsidRDefault="00734F45" w:rsidP="00734F45">
      <w:pPr>
        <w:rPr>
          <w:sz w:val="14"/>
        </w:rPr>
      </w:pPr>
      <w:r w:rsidRPr="00AF284B">
        <w:rPr>
          <w:u w:val="single"/>
        </w:rPr>
        <w:t>But there was little indication</w:t>
      </w:r>
      <w:r w:rsidRPr="009A1BA3">
        <w:rPr>
          <w:sz w:val="14"/>
        </w:rPr>
        <w:t xml:space="preserve"> on Wednesday </w:t>
      </w:r>
      <w:r w:rsidRPr="00062A1D">
        <w:rPr>
          <w:u w:val="single"/>
        </w:rPr>
        <w:t>that the classified briefings had led to any</w:t>
      </w:r>
      <w:r w:rsidRPr="009A1BA3">
        <w:rPr>
          <w:sz w:val="14"/>
        </w:rPr>
        <w:t xml:space="preserve"> immediate </w:t>
      </w:r>
      <w:r w:rsidRPr="00062A1D">
        <w:rPr>
          <w:u w:val="single"/>
        </w:rPr>
        <w:t>breakthroughs</w:t>
      </w:r>
      <w:r w:rsidRPr="009A1BA3">
        <w:rPr>
          <w:sz w:val="14"/>
        </w:rPr>
        <w:t xml:space="preserve">, with </w:t>
      </w:r>
      <w:r w:rsidRPr="00062A1D">
        <w:rPr>
          <w:u w:val="single"/>
        </w:rPr>
        <w:t>most Republicans remaining steadfast in their opposition</w:t>
      </w:r>
      <w:r w:rsidRPr="009A1BA3">
        <w:rPr>
          <w:sz w:val="14"/>
        </w:rPr>
        <w:t xml:space="preserve"> to the deal </w:t>
      </w:r>
      <w:r w:rsidRPr="00062A1D">
        <w:rPr>
          <w:u w:val="single"/>
        </w:rPr>
        <w:t>and Democrats yet to make up their minds</w:t>
      </w:r>
      <w:r w:rsidRPr="009A1BA3">
        <w:rPr>
          <w:sz w:val="14"/>
        </w:rPr>
        <w:t>.</w:t>
      </w:r>
    </w:p>
    <w:p w:rsidR="00734F45" w:rsidRPr="009A1BA3" w:rsidRDefault="00734F45" w:rsidP="00734F45">
      <w:pPr>
        <w:rPr>
          <w:sz w:val="14"/>
        </w:rPr>
      </w:pPr>
      <w:r w:rsidRPr="009A1BA3">
        <w:rPr>
          <w:sz w:val="14"/>
        </w:rPr>
        <w:t>Lawmakers who attended the meetings continued to express concerns over the implementation of the agreement – chief among them whether or not Iran would be compliant with its terms – even as they described a projection of absolute confidence on the part of the Obama administration during the discussions.</w:t>
      </w:r>
    </w:p>
    <w:p w:rsidR="00734F45" w:rsidRPr="009A1BA3" w:rsidRDefault="00734F45" w:rsidP="00734F45">
      <w:pPr>
        <w:rPr>
          <w:sz w:val="14"/>
        </w:rPr>
      </w:pPr>
      <w:r w:rsidRPr="009A1BA3">
        <w:rPr>
          <w:sz w:val="14"/>
        </w:rPr>
        <w:t xml:space="preserve">“Obviously </w:t>
      </w:r>
      <w:r w:rsidRPr="00062A1D">
        <w:rPr>
          <w:u w:val="single"/>
        </w:rPr>
        <w:t xml:space="preserve">the administration folks are </w:t>
      </w:r>
      <w:r w:rsidRPr="00AF284B">
        <w:rPr>
          <w:rStyle w:val="Emphasis"/>
          <w:u w:val="none"/>
        </w:rPr>
        <w:t>very adamant</w:t>
      </w:r>
      <w:r w:rsidRPr="00062A1D">
        <w:rPr>
          <w:u w:val="single"/>
        </w:rPr>
        <w:t xml:space="preserve"> about what a great deal it is</w:t>
      </w:r>
      <w:r w:rsidRPr="009A1BA3">
        <w:rPr>
          <w:sz w:val="14"/>
        </w:rPr>
        <w:t xml:space="preserve">. They’re </w:t>
      </w:r>
      <w:r w:rsidRPr="00062A1D">
        <w:rPr>
          <w:u w:val="single"/>
        </w:rPr>
        <w:t xml:space="preserve">putting on a </w:t>
      </w:r>
      <w:r w:rsidRPr="00AF284B">
        <w:rPr>
          <w:rStyle w:val="Emphasis"/>
        </w:rPr>
        <w:t>heavy sales job</w:t>
      </w:r>
      <w:r w:rsidRPr="00062A1D">
        <w:rPr>
          <w:u w:val="single"/>
        </w:rPr>
        <w:t xml:space="preserve"> as one would expect</w:t>
      </w:r>
      <w:r w:rsidRPr="009A1BA3">
        <w:rPr>
          <w:sz w:val="14"/>
        </w:rPr>
        <w:t>,” Texas representative Mac Thornberry, the Republican who chairs the House armed services committee, told reporters upon leaving one of the briefings. “I think it’s fair to say there is bipartisan skepticism about whether Iran will meet its commitments under this deal, about whether the administration will hold them to it, and about what happens with all of Iran’s other activities that concern us so much.”</w:t>
      </w:r>
    </w:p>
    <w:p w:rsidR="00734F45" w:rsidRPr="009A1BA3" w:rsidRDefault="00734F45" w:rsidP="00734F45">
      <w:pPr>
        <w:rPr>
          <w:sz w:val="14"/>
        </w:rPr>
      </w:pPr>
      <w:r w:rsidRPr="009A1BA3">
        <w:rPr>
          <w:sz w:val="14"/>
        </w:rPr>
        <w:t xml:space="preserve">Kerry, Moniz and Lew first briefed the House of Representatives and held a similar meeting with members of the Senate. Both sessions took place behind closed doors. The </w:t>
      </w:r>
      <w:r w:rsidRPr="00141A0F">
        <w:rPr>
          <w:u w:val="single"/>
        </w:rPr>
        <w:t>three cabinet members</w:t>
      </w:r>
      <w:r w:rsidRPr="009A1BA3">
        <w:rPr>
          <w:sz w:val="14"/>
        </w:rPr>
        <w:t xml:space="preserve"> are also </w:t>
      </w:r>
      <w:r w:rsidRPr="00141A0F">
        <w:rPr>
          <w:u w:val="single"/>
        </w:rPr>
        <w:t>scheduled to testify at a hearing before the Senate</w:t>
      </w:r>
      <w:r w:rsidRPr="009A1BA3">
        <w:rPr>
          <w:sz w:val="14"/>
        </w:rPr>
        <w:t xml:space="preserve"> foreign relations committee on Thursday, as </w:t>
      </w:r>
      <w:r w:rsidRPr="00141A0F">
        <w:rPr>
          <w:u w:val="single"/>
        </w:rPr>
        <w:t>the White House seeks to make its case for the US Congress to approve the deal</w:t>
      </w:r>
      <w:r w:rsidRPr="009A1BA3">
        <w:rPr>
          <w:sz w:val="14"/>
        </w:rPr>
        <w:t>.</w:t>
      </w:r>
    </w:p>
    <w:p w:rsidR="00734F45" w:rsidRPr="009A1BA3" w:rsidRDefault="00734F45" w:rsidP="00734F45">
      <w:pPr>
        <w:rPr>
          <w:sz w:val="14"/>
        </w:rPr>
      </w:pPr>
      <w:r w:rsidRPr="009A1BA3">
        <w:rPr>
          <w:sz w:val="14"/>
        </w:rPr>
        <w:t xml:space="preserve">Maryland Senator Ben </w:t>
      </w:r>
      <w:r w:rsidRPr="00141A0F">
        <w:rPr>
          <w:rStyle w:val="Emphasis"/>
        </w:rPr>
        <w:t>Cardin</w:t>
      </w:r>
      <w:r w:rsidRPr="009A1BA3">
        <w:rPr>
          <w:sz w:val="14"/>
        </w:rPr>
        <w:t xml:space="preserve">, the top Democrat on the Senate foreign relations committee, </w:t>
      </w:r>
      <w:r w:rsidRPr="00141A0F">
        <w:rPr>
          <w:u w:val="single"/>
        </w:rPr>
        <w:t>said</w:t>
      </w:r>
      <w:r w:rsidRPr="009A1BA3">
        <w:rPr>
          <w:sz w:val="14"/>
        </w:rPr>
        <w:t xml:space="preserve"> Wednesday’s </w:t>
      </w:r>
      <w:r w:rsidRPr="00141A0F">
        <w:rPr>
          <w:u w:val="single"/>
        </w:rPr>
        <w:t>briefings were “</w:t>
      </w:r>
      <w:r w:rsidRPr="001C2A63">
        <w:rPr>
          <w:rStyle w:val="Emphasis"/>
        </w:rPr>
        <w:t>extremely helpful</w:t>
      </w:r>
      <w:r w:rsidRPr="00141A0F">
        <w:rPr>
          <w:u w:val="single"/>
        </w:rPr>
        <w:t>” for lawmakers to gain more understanding</w:t>
      </w:r>
      <w:r w:rsidRPr="009A1BA3">
        <w:rPr>
          <w:sz w:val="14"/>
        </w:rPr>
        <w:t xml:space="preserve"> of what was agreed to in Vienna last week. He also cautioned against making sweeping assumptions about the fate of the deal in Congress this early in the process.</w:t>
      </w:r>
    </w:p>
    <w:p w:rsidR="00734F45" w:rsidRPr="009A1BA3" w:rsidRDefault="00734F45" w:rsidP="00734F45">
      <w:pPr>
        <w:rPr>
          <w:sz w:val="14"/>
        </w:rPr>
      </w:pPr>
      <w:r w:rsidRPr="009A1BA3">
        <w:rPr>
          <w:sz w:val="14"/>
        </w:rPr>
        <w:t>“Today is day three of a 60-day review period,” Cardin said. “Each day we’re learning more and we’ll use the time we need in order to make the right decision.”</w:t>
      </w:r>
    </w:p>
    <w:p w:rsidR="00734F45" w:rsidRPr="009A1BA3" w:rsidRDefault="00734F45" w:rsidP="00734F45">
      <w:pPr>
        <w:rPr>
          <w:sz w:val="14"/>
        </w:rPr>
      </w:pPr>
      <w:r w:rsidRPr="009A1BA3">
        <w:rPr>
          <w:sz w:val="14"/>
        </w:rPr>
        <w:t>Under an agreement reached in May, Congress has 60 days to review the 159-page agreement. After that point both the House and Senate will vote on a resolution that records either their approval or disapproval of the deal – although a two-thirds majority is needed in both chambers to override a presidential veto.</w:t>
      </w:r>
    </w:p>
    <w:p w:rsidR="00734F45" w:rsidRPr="009A1BA3" w:rsidRDefault="00734F45" w:rsidP="00734F45">
      <w:pPr>
        <w:rPr>
          <w:sz w:val="14"/>
        </w:rPr>
      </w:pPr>
      <w:r w:rsidRPr="00141A0F">
        <w:rPr>
          <w:u w:val="single"/>
        </w:rPr>
        <w:t>Obama has</w:t>
      </w:r>
      <w:r w:rsidRPr="009A1BA3">
        <w:rPr>
          <w:sz w:val="14"/>
        </w:rPr>
        <w:t xml:space="preserve"> already </w:t>
      </w:r>
      <w:r w:rsidRPr="00141A0F">
        <w:rPr>
          <w:u w:val="single"/>
        </w:rPr>
        <w:t>pledged to veto any efforts to scuttle the deal</w:t>
      </w:r>
      <w:r w:rsidRPr="009A1BA3">
        <w:rPr>
          <w:sz w:val="14"/>
        </w:rPr>
        <w:t xml:space="preserve"> and warned of grave consequences if the US does not hold up its end of the bargain. </w:t>
      </w:r>
      <w:r w:rsidRPr="00141A0F">
        <w:rPr>
          <w:u w:val="single"/>
        </w:rPr>
        <w:t xml:space="preserve">Support from Democrats will be </w:t>
      </w:r>
      <w:r w:rsidRPr="001C2A63">
        <w:rPr>
          <w:rStyle w:val="Emphasis"/>
        </w:rPr>
        <w:t>critical for the president</w:t>
      </w:r>
      <w:r w:rsidRPr="00141A0F">
        <w:rPr>
          <w:u w:val="single"/>
        </w:rPr>
        <w:t xml:space="preserve"> to </w:t>
      </w:r>
      <w:r w:rsidRPr="001C2A63">
        <w:rPr>
          <w:rStyle w:val="Emphasis"/>
        </w:rPr>
        <w:t>maintain his veto power</w:t>
      </w:r>
      <w:r w:rsidRPr="009A1BA3">
        <w:rPr>
          <w:sz w:val="14"/>
        </w:rPr>
        <w:t>, with Republicans controlling both chambers of Congress and almost uniformly against the deal from the outset.</w:t>
      </w:r>
    </w:p>
    <w:p w:rsidR="00734F45" w:rsidRPr="009A1BA3" w:rsidRDefault="00734F45" w:rsidP="00734F45">
      <w:pPr>
        <w:rPr>
          <w:sz w:val="14"/>
        </w:rPr>
      </w:pPr>
      <w:r w:rsidRPr="009A1BA3">
        <w:rPr>
          <w:sz w:val="14"/>
        </w:rPr>
        <w:t xml:space="preserve">Representative Jim </w:t>
      </w:r>
      <w:r w:rsidRPr="00C51C41">
        <w:rPr>
          <w:u w:val="single"/>
        </w:rPr>
        <w:t>Himes</w:t>
      </w:r>
      <w:r w:rsidRPr="009A1BA3">
        <w:rPr>
          <w:sz w:val="14"/>
        </w:rPr>
        <w:t xml:space="preserve">, a Democrat from Connecticut and member of the House permanent select committee on intelligence, </w:t>
      </w:r>
      <w:r w:rsidRPr="00C51C41">
        <w:rPr>
          <w:u w:val="single"/>
        </w:rPr>
        <w:t xml:space="preserve">said the three secretaries “gave a </w:t>
      </w:r>
      <w:r w:rsidRPr="001C2A63">
        <w:rPr>
          <w:rStyle w:val="Emphasis"/>
        </w:rPr>
        <w:t>very, very strong defense</w:t>
      </w:r>
      <w:r w:rsidRPr="00C51C41">
        <w:rPr>
          <w:u w:val="single"/>
        </w:rPr>
        <w:t xml:space="preserve"> of the deal</w:t>
      </w:r>
      <w:r w:rsidRPr="009A1BA3">
        <w:rPr>
          <w:sz w:val="14"/>
        </w:rPr>
        <w:t xml:space="preserve">” and </w:t>
      </w:r>
      <w:r w:rsidRPr="00C51C41">
        <w:rPr>
          <w:u w:val="single"/>
        </w:rPr>
        <w:t>asked critics</w:t>
      </w:r>
      <w:r w:rsidRPr="009A1BA3">
        <w:rPr>
          <w:sz w:val="14"/>
        </w:rPr>
        <w:t xml:space="preserve"> to </w:t>
      </w:r>
      <w:r w:rsidRPr="00C51C41">
        <w:rPr>
          <w:u w:val="single"/>
        </w:rPr>
        <w:t>look beyond simply analyzing the deal within and of itself</w:t>
      </w:r>
      <w:r w:rsidRPr="009A1BA3">
        <w:rPr>
          <w:sz w:val="14"/>
        </w:rPr>
        <w:t>.</w:t>
      </w:r>
    </w:p>
    <w:p w:rsidR="00734F45" w:rsidRPr="009A1BA3" w:rsidRDefault="00734F45" w:rsidP="00734F45">
      <w:pPr>
        <w:rPr>
          <w:sz w:val="14"/>
        </w:rPr>
      </w:pPr>
      <w:r w:rsidRPr="009A1BA3">
        <w:rPr>
          <w:sz w:val="14"/>
        </w:rPr>
        <w:t>“In other words, you can always dream of a better deal. But look at where we were when Iran was a nuclear threshold state before this negotiation began, and consider where the deal puts you in contrast to where we were,” Himes said after the House meeting.</w:t>
      </w:r>
    </w:p>
    <w:p w:rsidR="00734F45" w:rsidRPr="009A1BA3" w:rsidRDefault="00734F45" w:rsidP="00734F45">
      <w:pPr>
        <w:rPr>
          <w:sz w:val="14"/>
        </w:rPr>
      </w:pPr>
      <w:r w:rsidRPr="009A1BA3">
        <w:rPr>
          <w:sz w:val="14"/>
        </w:rPr>
        <w:t xml:space="preserve">Although Himes said he was still in the process of weighing the deal, he </w:t>
      </w:r>
      <w:r w:rsidRPr="00C51C41">
        <w:rPr>
          <w:u w:val="single"/>
        </w:rPr>
        <w:t xml:space="preserve">appeared to </w:t>
      </w:r>
      <w:r w:rsidRPr="001C2A63">
        <w:rPr>
          <w:rStyle w:val="Emphasis"/>
        </w:rPr>
        <w:t>side with the administration’s rationale</w:t>
      </w:r>
      <w:r w:rsidRPr="009A1BA3">
        <w:rPr>
          <w:sz w:val="14"/>
        </w:rPr>
        <w:t xml:space="preserve"> and </w:t>
      </w:r>
      <w:r w:rsidRPr="00C51C41">
        <w:rPr>
          <w:u w:val="single"/>
        </w:rPr>
        <w:t>put the onus on skeptics to justify their opposition.</w:t>
      </w:r>
    </w:p>
    <w:p w:rsidR="00734F45" w:rsidRPr="009A1BA3" w:rsidRDefault="00734F45" w:rsidP="00734F45">
      <w:pPr>
        <w:rPr>
          <w:sz w:val="14"/>
        </w:rPr>
      </w:pPr>
      <w:r w:rsidRPr="009A1BA3">
        <w:rPr>
          <w:sz w:val="14"/>
        </w:rPr>
        <w:t xml:space="preserve">“From my standpoint, </w:t>
      </w:r>
      <w:r w:rsidRPr="00447F40">
        <w:rPr>
          <w:u w:val="single"/>
        </w:rPr>
        <w:t>the burden of proof</w:t>
      </w:r>
      <w:r w:rsidRPr="009A1BA3">
        <w:rPr>
          <w:sz w:val="14"/>
        </w:rPr>
        <w:t xml:space="preserve"> given what I’ve learned so far, </w:t>
      </w:r>
      <w:r w:rsidRPr="00447F40">
        <w:rPr>
          <w:u w:val="single"/>
        </w:rPr>
        <w:t>is on the opponents to explain why this is really a bad deal</w:t>
      </w:r>
      <w:r w:rsidRPr="009A1BA3">
        <w:rPr>
          <w:sz w:val="14"/>
        </w:rPr>
        <w:t xml:space="preserve"> relative to where we were and why this is a bad deal relative to where we will be if the United States unilaterally walks away from it,” he said.</w:t>
      </w:r>
    </w:p>
    <w:p w:rsidR="00734F45" w:rsidRPr="009A1BA3" w:rsidRDefault="00734F45" w:rsidP="00734F45">
      <w:pPr>
        <w:rPr>
          <w:sz w:val="14"/>
        </w:rPr>
      </w:pPr>
      <w:r w:rsidRPr="009A1BA3">
        <w:rPr>
          <w:sz w:val="14"/>
        </w:rPr>
        <w:t>During the briefings, lawmakers asked wide-ranging questions of the cabinet officials, according to those in attendance. Among the issues raised were the lifting of an arms embargo, Iran’s funding of terrorism and detainment of US hostages, and whether it could be adequately verified that Iran is meeting its obligations.</w:t>
      </w:r>
    </w:p>
    <w:p w:rsidR="00734F45" w:rsidRPr="009A1BA3" w:rsidRDefault="00734F45" w:rsidP="00734F45">
      <w:pPr>
        <w:rPr>
          <w:sz w:val="14"/>
        </w:rPr>
      </w:pPr>
      <w:r w:rsidRPr="009A1BA3">
        <w:rPr>
          <w:sz w:val="14"/>
        </w:rPr>
        <w:t>Under the parameters of the deal, Iranians must eliminate 98% of their uranium stockpile and remove two-thirds of their uranium enriching centrifuges. That process, including verification of Iran’s compliance by the International Atomic Energy Agency, is expected to take six to nine months.</w:t>
      </w:r>
    </w:p>
    <w:p w:rsidR="00734F45" w:rsidRPr="009A1BA3" w:rsidRDefault="00734F45" w:rsidP="00734F45">
      <w:pPr>
        <w:rPr>
          <w:sz w:val="14"/>
        </w:rPr>
      </w:pPr>
      <w:r w:rsidRPr="00447F40">
        <w:rPr>
          <w:u w:val="single"/>
        </w:rPr>
        <w:lastRenderedPageBreak/>
        <w:t>Kerry</w:t>
      </w:r>
      <w:r w:rsidRPr="009A1BA3">
        <w:rPr>
          <w:sz w:val="14"/>
        </w:rPr>
        <w:t xml:space="preserve"> has </w:t>
      </w:r>
      <w:r w:rsidRPr="00447F40">
        <w:rPr>
          <w:u w:val="single"/>
        </w:rPr>
        <w:t xml:space="preserve">repeatedly emphasized that the nuclear agreement is based on a </w:t>
      </w:r>
      <w:r w:rsidRPr="00B969A0">
        <w:rPr>
          <w:rStyle w:val="Emphasis"/>
        </w:rPr>
        <w:t>robust verification process.</w:t>
      </w:r>
    </w:p>
    <w:p w:rsidR="00734F45" w:rsidRPr="009A1BA3" w:rsidRDefault="00734F45" w:rsidP="00734F45">
      <w:pPr>
        <w:rPr>
          <w:sz w:val="14"/>
        </w:rPr>
      </w:pPr>
      <w:r w:rsidRPr="009A1BA3">
        <w:rPr>
          <w:sz w:val="14"/>
        </w:rPr>
        <w:t xml:space="preserve">“Nothing in this agreement, nothing at all, is based on trust,” Kerry said on Sunday during an appearance on NBC’s Meet the Press. “The entire agreement is based on verification, accountability </w:t>
      </w:r>
      <w:r w:rsidRPr="0080386F">
        <w:rPr>
          <w:u w:val="single"/>
        </w:rPr>
        <w:t>and steps we can take to respond to any violation by Iran</w:t>
      </w:r>
      <w:r w:rsidRPr="009A1BA3">
        <w:rPr>
          <w:sz w:val="14"/>
        </w:rPr>
        <w:t>.”</w:t>
      </w:r>
    </w:p>
    <w:p w:rsidR="00734F45" w:rsidRPr="009A1BA3" w:rsidRDefault="00734F45" w:rsidP="00734F45">
      <w:pPr>
        <w:rPr>
          <w:sz w:val="14"/>
        </w:rPr>
      </w:pPr>
      <w:r w:rsidRPr="009A1BA3">
        <w:rPr>
          <w:sz w:val="14"/>
        </w:rPr>
        <w:t xml:space="preserve">A </w:t>
      </w:r>
      <w:r w:rsidRPr="0080386F">
        <w:rPr>
          <w:u w:val="single"/>
        </w:rPr>
        <w:t>number of Democrats</w:t>
      </w:r>
      <w:r w:rsidRPr="009A1BA3">
        <w:rPr>
          <w:sz w:val="14"/>
        </w:rPr>
        <w:t xml:space="preserve"> on Wednesday </w:t>
      </w:r>
      <w:r w:rsidRPr="0080386F">
        <w:rPr>
          <w:u w:val="single"/>
        </w:rPr>
        <w:t xml:space="preserve">pointed to those assurances as </w:t>
      </w:r>
      <w:r w:rsidRPr="00B969A0">
        <w:rPr>
          <w:rStyle w:val="Emphasis"/>
        </w:rPr>
        <w:t>key to winning over their support</w:t>
      </w:r>
      <w:r w:rsidRPr="009A1BA3">
        <w:rPr>
          <w:sz w:val="14"/>
        </w:rPr>
        <w:t>.</w:t>
      </w:r>
    </w:p>
    <w:p w:rsidR="00734F45" w:rsidRPr="009A1BA3" w:rsidRDefault="00734F45" w:rsidP="00734F45">
      <w:pPr>
        <w:rPr>
          <w:sz w:val="14"/>
        </w:rPr>
      </w:pPr>
      <w:r w:rsidRPr="009A1BA3">
        <w:rPr>
          <w:sz w:val="14"/>
        </w:rPr>
        <w:t xml:space="preserve">“My </w:t>
      </w:r>
      <w:r w:rsidRPr="0080386F">
        <w:rPr>
          <w:u w:val="single"/>
        </w:rPr>
        <w:t>lingering questions are</w:t>
      </w:r>
      <w:r w:rsidRPr="009A1BA3">
        <w:rPr>
          <w:sz w:val="14"/>
        </w:rPr>
        <w:t xml:space="preserve"> really just </w:t>
      </w:r>
      <w:r w:rsidRPr="0080386F">
        <w:rPr>
          <w:u w:val="single"/>
        </w:rPr>
        <w:t xml:space="preserve">about making sure that the </w:t>
      </w:r>
      <w:r w:rsidRPr="00B969A0">
        <w:rPr>
          <w:rStyle w:val="Emphasis"/>
        </w:rPr>
        <w:t>inspections are as rigorous</w:t>
      </w:r>
      <w:r w:rsidRPr="0080386F">
        <w:rPr>
          <w:u w:val="single"/>
        </w:rPr>
        <w:t xml:space="preserve"> as the administration purports them</w:t>
      </w:r>
      <w:r w:rsidRPr="009A1BA3">
        <w:rPr>
          <w:sz w:val="14"/>
        </w:rPr>
        <w:t xml:space="preserve"> to be,” Senator Chris Murphy, a Democrat from Connecticut, told reporters. “</w:t>
      </w:r>
      <w:r w:rsidRPr="00B969A0">
        <w:rPr>
          <w:rStyle w:val="Emphasis"/>
        </w:rPr>
        <w:t>If the reality matches up</w:t>
      </w:r>
      <w:r w:rsidRPr="009A1BA3">
        <w:rPr>
          <w:sz w:val="14"/>
        </w:rPr>
        <w:t xml:space="preserve"> with the administration’s claims, </w:t>
      </w:r>
      <w:r w:rsidRPr="0080386F">
        <w:rPr>
          <w:u w:val="single"/>
        </w:rPr>
        <w:t>then I’ll be a supporter</w:t>
      </w:r>
      <w:r w:rsidRPr="009A1BA3">
        <w:rPr>
          <w:sz w:val="14"/>
        </w:rPr>
        <w:t xml:space="preserve"> of the deal.”</w:t>
      </w:r>
    </w:p>
    <w:p w:rsidR="00734F45" w:rsidRPr="009A1BA3" w:rsidRDefault="00734F45" w:rsidP="00734F45">
      <w:pPr>
        <w:rPr>
          <w:sz w:val="14"/>
        </w:rPr>
      </w:pPr>
      <w:r w:rsidRPr="009A1BA3">
        <w:rPr>
          <w:sz w:val="14"/>
        </w:rPr>
        <w:t>Murphy, who also sits on the foreign relations committee, added that he expects to reach a decision in the coming weeks.</w:t>
      </w:r>
    </w:p>
    <w:p w:rsidR="00734F45" w:rsidRPr="009A1BA3" w:rsidRDefault="00734F45" w:rsidP="00734F45">
      <w:pPr>
        <w:rPr>
          <w:sz w:val="14"/>
        </w:rPr>
      </w:pPr>
      <w:r w:rsidRPr="009A1BA3">
        <w:rPr>
          <w:sz w:val="14"/>
        </w:rPr>
        <w:t>His colleague Richard Blumenthal, also a Democrat from Connecticut, shared a similar benchmark.</w:t>
      </w:r>
    </w:p>
    <w:p w:rsidR="00734F45" w:rsidRPr="009A1BA3" w:rsidRDefault="00734F45" w:rsidP="00734F45">
      <w:pPr>
        <w:rPr>
          <w:sz w:val="14"/>
        </w:rPr>
      </w:pPr>
      <w:r w:rsidRPr="009A1BA3">
        <w:rPr>
          <w:sz w:val="14"/>
        </w:rPr>
        <w:t>“My criteria for this agreement were that it be comprehensive, airtight, enduring and maybe most important, verifiable, because I think enforceability is absolutely key,” Blumenthal said. “Those criteria continue to be uppermost in my mind. I need to be sure that they have been met.”</w:t>
      </w:r>
    </w:p>
    <w:p w:rsidR="00734F45" w:rsidRPr="009A1BA3" w:rsidRDefault="00734F45" w:rsidP="00734F45">
      <w:pPr>
        <w:rPr>
          <w:sz w:val="14"/>
        </w:rPr>
      </w:pPr>
      <w:r w:rsidRPr="009A1BA3">
        <w:rPr>
          <w:sz w:val="14"/>
        </w:rPr>
        <w:t>Polling has reflected a skepticism on the part of the American people that the deal can be enforced. One poll found that while a slim majority –56% – supports the agreement, an even larger majority of 64% don’t trust Iran to abide by it. Another survey found that among the 79% of Americans who have heard about the deal, just 38% approve while 48% disapprove.</w:t>
      </w:r>
    </w:p>
    <w:p w:rsidR="00734F45" w:rsidRPr="009A1BA3" w:rsidRDefault="00734F45" w:rsidP="00734F45">
      <w:pPr>
        <w:rPr>
          <w:sz w:val="14"/>
        </w:rPr>
      </w:pPr>
      <w:r w:rsidRPr="009A1BA3">
        <w:rPr>
          <w:sz w:val="14"/>
        </w:rPr>
        <w:t xml:space="preserve">The </w:t>
      </w:r>
      <w:r w:rsidRPr="004B15D8">
        <w:rPr>
          <w:u w:val="single"/>
        </w:rPr>
        <w:t xml:space="preserve">Obama administration remains </w:t>
      </w:r>
      <w:r w:rsidRPr="00B969A0">
        <w:rPr>
          <w:rStyle w:val="Emphasis"/>
        </w:rPr>
        <w:t>confident that history is on its side</w:t>
      </w:r>
      <w:r w:rsidRPr="009A1BA3">
        <w:rPr>
          <w:sz w:val="14"/>
        </w:rPr>
        <w:t xml:space="preserve"> – a point they underscored, in no uncertain terms, to members of Congress on Wednesday.</w:t>
      </w:r>
    </w:p>
    <w:p w:rsidR="00734F45" w:rsidRPr="009A1BA3" w:rsidRDefault="00734F45" w:rsidP="00734F45">
      <w:pPr>
        <w:rPr>
          <w:sz w:val="14"/>
        </w:rPr>
      </w:pPr>
      <w:r w:rsidRPr="009A1BA3">
        <w:rPr>
          <w:sz w:val="14"/>
        </w:rPr>
        <w:t>“</w:t>
      </w:r>
      <w:r w:rsidRPr="004B15D8">
        <w:rPr>
          <w:u w:val="single"/>
        </w:rPr>
        <w:t>They were matter of fact, very, very sure</w:t>
      </w:r>
      <w:r w:rsidRPr="009A1BA3">
        <w:rPr>
          <w:sz w:val="14"/>
        </w:rPr>
        <w:t>,” Representative Brad Sherman, a Democrat from California, said. “</w:t>
      </w:r>
      <w:r w:rsidRPr="004B15D8">
        <w:rPr>
          <w:u w:val="single"/>
        </w:rPr>
        <w:t xml:space="preserve">They weren’t there to say they think they </w:t>
      </w:r>
      <w:r w:rsidRPr="004B15D8">
        <w:rPr>
          <w:rStyle w:val="Emphasis"/>
        </w:rPr>
        <w:t>won the game 5 to 4</w:t>
      </w:r>
      <w:r w:rsidRPr="004B15D8">
        <w:rPr>
          <w:u w:val="single"/>
        </w:rPr>
        <w:t xml:space="preserve">. They were there to say they had </w:t>
      </w:r>
      <w:r w:rsidRPr="004B15D8">
        <w:rPr>
          <w:rStyle w:val="Emphasis"/>
        </w:rPr>
        <w:t>done a spectacular job</w:t>
      </w:r>
      <w:r w:rsidRPr="009A1BA3">
        <w:rPr>
          <w:sz w:val="14"/>
        </w:rPr>
        <w:t>.”</w:t>
      </w:r>
    </w:p>
    <w:p w:rsidR="00734F45" w:rsidRPr="009A1BA3" w:rsidRDefault="00734F45" w:rsidP="00734F45">
      <w:pPr>
        <w:rPr>
          <w:sz w:val="14"/>
        </w:rPr>
      </w:pPr>
    </w:p>
    <w:p w:rsidR="00D94EEA" w:rsidRDefault="00D94EEA" w:rsidP="00D94EEA">
      <w:pPr>
        <w:pStyle w:val="Heading3"/>
      </w:pPr>
      <w:r>
        <w:lastRenderedPageBreak/>
        <w:t xml:space="preserve">2nc – </w:t>
      </w:r>
      <w:r w:rsidR="00F4703B">
        <w:t>political momentum key (for losers-lose link)</w:t>
      </w:r>
    </w:p>
    <w:p w:rsidR="00D94EEA" w:rsidRPr="009A1BA3" w:rsidRDefault="00D94EEA" w:rsidP="00D94EEA">
      <w:pPr>
        <w:rPr>
          <w:sz w:val="14"/>
        </w:rPr>
      </w:pPr>
    </w:p>
    <w:p w:rsidR="00D94EEA" w:rsidRPr="00E95194" w:rsidRDefault="00D94EEA" w:rsidP="00D94EEA">
      <w:pPr>
        <w:pStyle w:val="Heading4"/>
      </w:pPr>
      <w:r>
        <w:t xml:space="preserve">Obama’s political current momentum is allowing him to </w:t>
      </w:r>
      <w:r w:rsidRPr="00103267">
        <w:rPr>
          <w:rStyle w:val="StyleUnderline"/>
        </w:rPr>
        <w:t>kneecap congress</w:t>
      </w:r>
    </w:p>
    <w:p w:rsidR="00D94EEA" w:rsidRPr="009A1BA3" w:rsidRDefault="00D94EEA" w:rsidP="00D94EEA">
      <w:pPr>
        <w:rPr>
          <w:rStyle w:val="Style13ptBold"/>
          <w:b w:val="0"/>
          <w:sz w:val="14"/>
        </w:rPr>
      </w:pPr>
      <w:r>
        <w:rPr>
          <w:rStyle w:val="Style13ptBold"/>
        </w:rPr>
        <w:t>Lowry 7/24</w:t>
      </w:r>
      <w:r w:rsidRPr="009A1BA3">
        <w:rPr>
          <w:rStyle w:val="Style13ptBold"/>
          <w:b w:val="0"/>
          <w:sz w:val="14"/>
        </w:rPr>
        <w:t>/15 – writer for the King Features Syndicate (Rich, Obama kneecaps Congress on Iran agreement, Sentinel Source, http://www.sentinelsource.com/opinion/columnists/guest/obama-kneecaps-congress-on-iran-agreement/article_7c9ed5cc-e9a0-516a-b496-d80fdbe3cf3c.html)//JJ</w:t>
      </w:r>
    </w:p>
    <w:p w:rsidR="00D94EEA" w:rsidRPr="009A1BA3" w:rsidRDefault="00D94EEA" w:rsidP="00D94EEA">
      <w:pPr>
        <w:rPr>
          <w:sz w:val="14"/>
        </w:rPr>
      </w:pPr>
      <w:r w:rsidRPr="009A1BA3">
        <w:rPr>
          <w:sz w:val="14"/>
        </w:rPr>
        <w:t xml:space="preserve">If only President Barack </w:t>
      </w:r>
      <w:r w:rsidRPr="007C4A0D">
        <w:rPr>
          <w:u w:val="single"/>
        </w:rPr>
        <w:t>Obama</w:t>
      </w:r>
      <w:r w:rsidRPr="009A1BA3">
        <w:rPr>
          <w:sz w:val="14"/>
        </w:rPr>
        <w:t xml:space="preserve"> were as </w:t>
      </w:r>
      <w:r w:rsidRPr="009850D7">
        <w:rPr>
          <w:rStyle w:val="Emphasis"/>
        </w:rPr>
        <w:t>hard-nosed and clever</w:t>
      </w:r>
      <w:r w:rsidRPr="009A1BA3">
        <w:rPr>
          <w:sz w:val="14"/>
        </w:rPr>
        <w:t xml:space="preserve"> in undermining our adversaries as he is </w:t>
      </w:r>
      <w:r w:rsidRPr="007C4A0D">
        <w:rPr>
          <w:u w:val="single"/>
        </w:rPr>
        <w:t xml:space="preserve">in </w:t>
      </w:r>
      <w:r w:rsidRPr="009850D7">
        <w:rPr>
          <w:rStyle w:val="Emphasis"/>
        </w:rPr>
        <w:t>kneecapping</w:t>
      </w:r>
      <w:r w:rsidRPr="007C4A0D">
        <w:rPr>
          <w:u w:val="single"/>
        </w:rPr>
        <w:t xml:space="preserve"> the U.S. Congress</w:t>
      </w:r>
      <w:r w:rsidRPr="009A1BA3">
        <w:rPr>
          <w:sz w:val="14"/>
        </w:rPr>
        <w:t>, the country’s strategic position might be transformed.</w:t>
      </w:r>
    </w:p>
    <w:p w:rsidR="00D94EEA" w:rsidRPr="009A1BA3" w:rsidRDefault="00D94EEA" w:rsidP="00D94EEA">
      <w:pPr>
        <w:rPr>
          <w:sz w:val="14"/>
        </w:rPr>
      </w:pPr>
      <w:r w:rsidRPr="009A1BA3">
        <w:rPr>
          <w:sz w:val="14"/>
        </w:rPr>
        <w:t xml:space="preserve">The Iran deal went to the United Nations Security Council for approval Monday, months before Congress will vote on it, and got unanimous approval. </w:t>
      </w:r>
      <w:r w:rsidRPr="007C4A0D">
        <w:rPr>
          <w:u w:val="single"/>
        </w:rPr>
        <w:t>The U.N. vote doesn’t bind Congress, but it boxes it in and minimizes it</w:t>
      </w:r>
      <w:r w:rsidRPr="009A1BA3">
        <w:rPr>
          <w:sz w:val="14"/>
        </w:rPr>
        <w:t xml:space="preserve"> — with malice aforethought.</w:t>
      </w:r>
    </w:p>
    <w:p w:rsidR="00D94EEA" w:rsidRPr="009A1BA3" w:rsidRDefault="00D94EEA" w:rsidP="00D94EEA">
      <w:pPr>
        <w:rPr>
          <w:sz w:val="14"/>
        </w:rPr>
      </w:pPr>
      <w:r w:rsidRPr="009A1BA3">
        <w:rPr>
          <w:sz w:val="14"/>
        </w:rPr>
        <w:t>Republicans and Democrats in Congress issued sharply worded statements about getting pre-empted by Turtle Bay, although the vast international machinery that has been set in motion won’t be deflected by a few sharp words from people under the misapprehension that they occupy a coequal branch of the American government. What are congressional hearings and the U.S. domestic political debate compared with the “international community”?</w:t>
      </w:r>
    </w:p>
    <w:p w:rsidR="00D94EEA" w:rsidRPr="009A1BA3" w:rsidRDefault="00D94EEA" w:rsidP="00D94EEA">
      <w:pPr>
        <w:rPr>
          <w:sz w:val="14"/>
        </w:rPr>
      </w:pPr>
      <w:r w:rsidRPr="009A1BA3">
        <w:rPr>
          <w:sz w:val="14"/>
        </w:rPr>
        <w:t xml:space="preserve">Shortly </w:t>
      </w:r>
      <w:r w:rsidRPr="00D42548">
        <w:rPr>
          <w:u w:val="single"/>
        </w:rPr>
        <w:t xml:space="preserve">after the U.N. vote, President </w:t>
      </w:r>
      <w:r w:rsidRPr="009850D7">
        <w:rPr>
          <w:rStyle w:val="Emphasis"/>
        </w:rPr>
        <w:t>Obama urged Congress</w:t>
      </w:r>
      <w:r w:rsidRPr="00D42548">
        <w:rPr>
          <w:u w:val="single"/>
        </w:rPr>
        <w:t xml:space="preserve"> to get with the program:</w:t>
      </w:r>
      <w:r w:rsidRPr="009A1BA3">
        <w:rPr>
          <w:sz w:val="14"/>
        </w:rPr>
        <w:t xml:space="preserve"> “There is broad international consensus around this issue,” he said, adding that his “assumption is that Congress will pay attention to that broad-based consensus.” In other words, follow the lead of the United Nations on a matter of utmost importance to the national interest of the United States.</w:t>
      </w:r>
    </w:p>
    <w:p w:rsidR="00D94EEA" w:rsidRPr="009A1BA3" w:rsidRDefault="00D94EEA" w:rsidP="00D94EEA">
      <w:pPr>
        <w:rPr>
          <w:sz w:val="14"/>
        </w:rPr>
      </w:pPr>
      <w:r w:rsidRPr="009A1BA3">
        <w:rPr>
          <w:sz w:val="14"/>
        </w:rPr>
        <w:t>Secretary of State John Kerry issued his own warning over the weekend about the dangers of going our own way: “</w:t>
      </w:r>
      <w:r w:rsidRPr="00D42548">
        <w:rPr>
          <w:u w:val="single"/>
        </w:rPr>
        <w:t>If Congress says ‘no’</w:t>
      </w:r>
      <w:r w:rsidRPr="009A1BA3">
        <w:rPr>
          <w:sz w:val="14"/>
        </w:rPr>
        <w:t xml:space="preserve"> to this deal, then there will be no restraints on Iran. There will be no sanctions left. </w:t>
      </w:r>
      <w:r w:rsidRPr="00D42548">
        <w:rPr>
          <w:u w:val="single"/>
        </w:rPr>
        <w:t>Our friends in this effort will desert us</w:t>
      </w:r>
      <w:r w:rsidRPr="009A1BA3">
        <w:rPr>
          <w:sz w:val="14"/>
        </w:rPr>
        <w:t>.”</w:t>
      </w:r>
    </w:p>
    <w:p w:rsidR="00D94EEA" w:rsidRPr="009A1BA3" w:rsidRDefault="00D94EEA" w:rsidP="00D94EEA">
      <w:pPr>
        <w:rPr>
          <w:sz w:val="14"/>
        </w:rPr>
      </w:pPr>
      <w:r w:rsidRPr="009A1BA3">
        <w:rPr>
          <w:sz w:val="14"/>
        </w:rPr>
        <w:t>And who’s responsible for that? The Obama administration cut a deal eviscerating the international sanctions regime and got it blessed by the U.N., then turns around and tells Congress it has no alternative but to assent because there will be no meaningful sanctions regime left regardless.</w:t>
      </w:r>
    </w:p>
    <w:p w:rsidR="00D94EEA" w:rsidRPr="009A1BA3" w:rsidRDefault="00D94EEA" w:rsidP="00D94EEA">
      <w:pPr>
        <w:rPr>
          <w:sz w:val="14"/>
        </w:rPr>
      </w:pPr>
      <w:r w:rsidRPr="009A1BA3">
        <w:rPr>
          <w:sz w:val="14"/>
        </w:rPr>
        <w:t xml:space="preserve">The agreement is written to favor business with Iran. It grandfathers in all commercial deals cut after the initial lifting of the sanctions, even in the unlikely event they are </w:t>
      </w:r>
      <w:proofErr w:type="spellStart"/>
      <w:r w:rsidRPr="009A1BA3">
        <w:rPr>
          <w:sz w:val="14"/>
        </w:rPr>
        <w:t>reimposed</w:t>
      </w:r>
      <w:proofErr w:type="spellEnd"/>
      <w:r w:rsidRPr="009A1BA3">
        <w:rPr>
          <w:sz w:val="14"/>
        </w:rPr>
        <w:t>. Plus, Iran isn’t going to give back its windfall of tens of billions of dollars handed to it under the agreement.</w:t>
      </w:r>
    </w:p>
    <w:p w:rsidR="00D94EEA" w:rsidRPr="009A1BA3" w:rsidRDefault="00D94EEA" w:rsidP="00D94EEA">
      <w:pPr>
        <w:rPr>
          <w:sz w:val="14"/>
        </w:rPr>
      </w:pPr>
      <w:r w:rsidRPr="009A1BA3">
        <w:rPr>
          <w:sz w:val="14"/>
        </w:rPr>
        <w:t>Kerry over the weekend seemed offended by the notion that Congress should get to vote before everyone else locks the Iran agreement into place: “It is presumptuous of some people to say that France, Russia, China, Germany, Britain ought to do what the Congress tells them to do.” This is admirably internationalist, but Kerry is supposed to be the secretary of state of the United States, not a representative of the interests and prerogatives of its allies and adversaries.</w:t>
      </w:r>
    </w:p>
    <w:p w:rsidR="00D94EEA" w:rsidRPr="009A1BA3" w:rsidRDefault="00D94EEA" w:rsidP="00D94EEA">
      <w:pPr>
        <w:rPr>
          <w:sz w:val="14"/>
        </w:rPr>
      </w:pPr>
      <w:r w:rsidRPr="009A1BA3">
        <w:rPr>
          <w:sz w:val="14"/>
        </w:rPr>
        <w:t>The New York Times reports that during the negotiations, Kerry actually pushed to delay a U.N. vote until Congress reviewed the deal. How sporting of him. It must have been vestigial loyalty to the Congress he served in for several decades. Predictably, the Iranians balked (they’re not fools), and so did the Russians and the Europeans. Equally predictably, Kerry resorted to his solution to most every knotty negotiating problem — he caved.</w:t>
      </w:r>
    </w:p>
    <w:p w:rsidR="00D94EEA" w:rsidRPr="009A1BA3" w:rsidRDefault="00D94EEA" w:rsidP="00D94EEA">
      <w:pPr>
        <w:rPr>
          <w:sz w:val="14"/>
        </w:rPr>
      </w:pPr>
      <w:r w:rsidRPr="009A1BA3">
        <w:rPr>
          <w:sz w:val="14"/>
        </w:rPr>
        <w:t>Amazingly enough, the agreement with Iran doesn’t mention the U.S. Congress or its review of the deal, but specifically cites the Iranian Parliament and its role in approving the so-called additional protocol of the nuclear nonproliferation treaty. At least someone is willing to stick up for Iran’s (wholly fraudulent) legislative branch.</w:t>
      </w:r>
    </w:p>
    <w:p w:rsidR="00D94EEA" w:rsidRPr="009A1BA3" w:rsidRDefault="00D94EEA" w:rsidP="00D94EEA">
      <w:pPr>
        <w:rPr>
          <w:sz w:val="14"/>
        </w:rPr>
      </w:pPr>
      <w:r w:rsidRPr="009A1BA3">
        <w:rPr>
          <w:sz w:val="14"/>
        </w:rPr>
        <w:t xml:space="preserve">It is President Obama’s curse that he doesn’t have a legislature as compliant as that of Iran’s supreme leader. </w:t>
      </w:r>
      <w:r w:rsidRPr="007E21A0">
        <w:rPr>
          <w:u w:val="single"/>
        </w:rPr>
        <w:t>The president clearly disdains Congress as a body that harbors several hundred Republicans</w:t>
      </w:r>
      <w:r w:rsidRPr="009A1BA3">
        <w:rPr>
          <w:sz w:val="14"/>
        </w:rPr>
        <w:t xml:space="preserve"> and that can only complicate his grand legacy-defining initiatives. </w:t>
      </w:r>
      <w:r w:rsidRPr="007E21A0">
        <w:rPr>
          <w:u w:val="single"/>
        </w:rPr>
        <w:t>He didn’t want Congress to have a say at all over the Iran deal</w:t>
      </w:r>
      <w:r w:rsidRPr="009A1BA3">
        <w:rPr>
          <w:sz w:val="14"/>
        </w:rPr>
        <w:t xml:space="preserve">, but </w:t>
      </w:r>
      <w:r w:rsidRPr="007E21A0">
        <w:rPr>
          <w:u w:val="single"/>
        </w:rPr>
        <w:t>accepted the</w:t>
      </w:r>
      <w:r w:rsidRPr="009A1BA3">
        <w:rPr>
          <w:sz w:val="14"/>
        </w:rPr>
        <w:t xml:space="preserve"> Corker bill </w:t>
      </w:r>
      <w:r w:rsidRPr="007E21A0">
        <w:rPr>
          <w:u w:val="single"/>
        </w:rPr>
        <w:t xml:space="preserve">that requires a </w:t>
      </w:r>
      <w:r w:rsidRPr="009850D7">
        <w:rPr>
          <w:rStyle w:val="Emphasis"/>
        </w:rPr>
        <w:t>near-impossible two-thirds vote</w:t>
      </w:r>
      <w:r w:rsidRPr="007E21A0">
        <w:rPr>
          <w:u w:val="single"/>
        </w:rPr>
        <w:t xml:space="preserve"> to block it</w:t>
      </w:r>
      <w:r w:rsidRPr="009A1BA3">
        <w:rPr>
          <w:sz w:val="14"/>
        </w:rPr>
        <w:t>.</w:t>
      </w:r>
    </w:p>
    <w:p w:rsidR="00D94EEA" w:rsidRPr="007E21A0" w:rsidRDefault="00D94EEA" w:rsidP="00D94EEA">
      <w:pPr>
        <w:rPr>
          <w:u w:val="single"/>
        </w:rPr>
      </w:pPr>
      <w:r w:rsidRPr="007E21A0">
        <w:rPr>
          <w:u w:val="single"/>
        </w:rPr>
        <w:t xml:space="preserve">The </w:t>
      </w:r>
      <w:r w:rsidRPr="009850D7">
        <w:rPr>
          <w:rStyle w:val="Emphasis"/>
        </w:rPr>
        <w:t>administration’s message to opponents</w:t>
      </w:r>
      <w:r w:rsidRPr="007E21A0">
        <w:rPr>
          <w:u w:val="single"/>
        </w:rPr>
        <w:t xml:space="preserve"> is that even that </w:t>
      </w:r>
      <w:r w:rsidRPr="009850D7">
        <w:rPr>
          <w:rStyle w:val="Emphasis"/>
        </w:rPr>
        <w:t>supermajority would be too little, too late</w:t>
      </w:r>
      <w:r w:rsidRPr="007E21A0">
        <w:rPr>
          <w:u w:val="single"/>
        </w:rPr>
        <w:t xml:space="preserve">. </w:t>
      </w:r>
      <w:r w:rsidRPr="009850D7">
        <w:rPr>
          <w:rStyle w:val="Emphasis"/>
        </w:rPr>
        <w:t>Submission is the only option</w:t>
      </w:r>
      <w:r w:rsidRPr="007E21A0">
        <w:rPr>
          <w:u w:val="single"/>
        </w:rPr>
        <w:t>.</w:t>
      </w:r>
    </w:p>
    <w:p w:rsidR="00D94EEA" w:rsidRPr="009A1BA3" w:rsidRDefault="00D94EEA" w:rsidP="00D94EEA">
      <w:pPr>
        <w:rPr>
          <w:sz w:val="14"/>
        </w:rPr>
      </w:pPr>
    </w:p>
    <w:p w:rsidR="00F91ED0" w:rsidRDefault="00F91ED0" w:rsidP="00F91ED0">
      <w:pPr>
        <w:pStyle w:val="Heading2"/>
      </w:pPr>
      <w:r>
        <w:lastRenderedPageBreak/>
        <w:t>**impacts</w:t>
      </w:r>
    </w:p>
    <w:p w:rsidR="008C0B27" w:rsidRPr="009A1BA3" w:rsidRDefault="008C0B27" w:rsidP="008C0B27">
      <w:pPr>
        <w:rPr>
          <w:sz w:val="14"/>
        </w:rPr>
      </w:pPr>
    </w:p>
    <w:p w:rsidR="008C0B27" w:rsidRDefault="008C0B27" w:rsidP="008C0B27">
      <w:pPr>
        <w:pStyle w:val="Heading3"/>
      </w:pPr>
      <w:r>
        <w:lastRenderedPageBreak/>
        <w:t>2nc – deal solves nukes</w:t>
      </w:r>
    </w:p>
    <w:p w:rsidR="008C0B27" w:rsidRPr="009A1BA3" w:rsidRDefault="008C0B27" w:rsidP="008C0B27">
      <w:pPr>
        <w:rPr>
          <w:sz w:val="14"/>
        </w:rPr>
      </w:pPr>
    </w:p>
    <w:p w:rsidR="008C0B27" w:rsidRPr="0060506D" w:rsidRDefault="008C0B27" w:rsidP="008C0B27">
      <w:pPr>
        <w:pStyle w:val="Heading4"/>
      </w:pPr>
      <w:r>
        <w:t xml:space="preserve">Deal solves </w:t>
      </w:r>
      <w:r>
        <w:rPr>
          <w:u w:val="single"/>
        </w:rPr>
        <w:t xml:space="preserve">Iran </w:t>
      </w:r>
      <w:proofErr w:type="spellStart"/>
      <w:r>
        <w:rPr>
          <w:u w:val="single"/>
        </w:rPr>
        <w:t>nuclearization</w:t>
      </w:r>
      <w:proofErr w:type="spellEnd"/>
      <w:r>
        <w:t xml:space="preserve"> – this answers </w:t>
      </w:r>
      <w:r>
        <w:rPr>
          <w:u w:val="single"/>
        </w:rPr>
        <w:t>all of their warrants</w:t>
      </w:r>
    </w:p>
    <w:p w:rsidR="008C0B27" w:rsidRPr="009A1BA3" w:rsidRDefault="008C0B27" w:rsidP="008C0B27">
      <w:pPr>
        <w:rPr>
          <w:sz w:val="14"/>
        </w:rPr>
      </w:pPr>
      <w:r>
        <w:rPr>
          <w:rStyle w:val="Style13ptBold"/>
        </w:rPr>
        <w:t>Mehta 7/18</w:t>
      </w:r>
      <w:r w:rsidRPr="009A1BA3">
        <w:rPr>
          <w:rStyle w:val="Style13ptBold"/>
          <w:b w:val="0"/>
          <w:sz w:val="14"/>
        </w:rPr>
        <w:t xml:space="preserve">/15 – senior Pentagon correspondent for Defense News, citing Jeffrey Lewis, director of the East Asia </w:t>
      </w:r>
      <w:r w:rsidRPr="009A1BA3">
        <w:rPr>
          <w:sz w:val="14"/>
        </w:rPr>
        <w:t xml:space="preserve">Nonproliferation Program at the James Martin Center for Nonproliferation Studies, and James Acton, co-director of the Nuclear Policy Program and senior associate at the Carnegie Endowment </w:t>
      </w:r>
      <w:r w:rsidRPr="009A1BA3">
        <w:rPr>
          <w:rStyle w:val="Style13ptBold"/>
          <w:b w:val="0"/>
          <w:sz w:val="14"/>
        </w:rPr>
        <w:t xml:space="preserve"> </w:t>
      </w:r>
      <w:r w:rsidRPr="009A1BA3">
        <w:rPr>
          <w:sz w:val="14"/>
        </w:rPr>
        <w:t>(Aaron, Experts Praise Iran Deal, Despite Congressional Concerns, Defense News, http://www.defensenews.com/story/defense/policy-budget/2015/07/18/experts-praise-iran-deal-despite-congressional-concerns/30261893/)//JJ</w:t>
      </w:r>
    </w:p>
    <w:p w:rsidR="008C0B27" w:rsidRPr="009A1BA3" w:rsidRDefault="008C0B27" w:rsidP="008C0B27">
      <w:pPr>
        <w:rPr>
          <w:sz w:val="14"/>
        </w:rPr>
      </w:pPr>
      <w:r w:rsidRPr="009A1BA3">
        <w:rPr>
          <w:sz w:val="14"/>
        </w:rPr>
        <w:t xml:space="preserve">Substantively, a </w:t>
      </w:r>
      <w:r w:rsidRPr="004133C4">
        <w:rPr>
          <w:rStyle w:val="Emphasis"/>
        </w:rPr>
        <w:t>general consensus</w:t>
      </w:r>
      <w:r w:rsidRPr="00E0263E">
        <w:rPr>
          <w:u w:val="single"/>
        </w:rPr>
        <w:t xml:space="preserve"> quickly emerged following the</w:t>
      </w:r>
      <w:r w:rsidRPr="009A1BA3">
        <w:rPr>
          <w:sz w:val="14"/>
        </w:rPr>
        <w:t xml:space="preserve"> July 14 unveiling of </w:t>
      </w:r>
      <w:r w:rsidRPr="00E0263E">
        <w:rPr>
          <w:u w:val="single"/>
        </w:rPr>
        <w:t>the agreement that the deal is</w:t>
      </w:r>
      <w:r w:rsidRPr="009A1BA3">
        <w:rPr>
          <w:sz w:val="14"/>
        </w:rPr>
        <w:t xml:space="preserve"> as close to </w:t>
      </w:r>
      <w:r w:rsidRPr="00E0263E">
        <w:rPr>
          <w:u w:val="single"/>
        </w:rPr>
        <w:t>a best-case situation</w:t>
      </w:r>
      <w:r w:rsidRPr="009A1BA3">
        <w:rPr>
          <w:sz w:val="14"/>
        </w:rPr>
        <w:t xml:space="preserve"> as reality would </w:t>
      </w:r>
      <w:proofErr w:type="spellStart"/>
      <w:r w:rsidRPr="009A1BA3">
        <w:rPr>
          <w:sz w:val="14"/>
        </w:rPr>
        <w:t>allow.Jeffrey</w:t>
      </w:r>
      <w:proofErr w:type="spellEnd"/>
      <w:r w:rsidRPr="009A1BA3">
        <w:rPr>
          <w:sz w:val="14"/>
        </w:rPr>
        <w:t xml:space="preserve"> Lewis, director of the East Asia Nonproliferation Program at the James Martin Center for Nonproliferation Studies, believes “</w:t>
      </w:r>
      <w:r w:rsidRPr="004C3F1D">
        <w:rPr>
          <w:u w:val="single"/>
        </w:rPr>
        <w:t xml:space="preserve">the </w:t>
      </w:r>
      <w:r w:rsidRPr="004133C4">
        <w:rPr>
          <w:rStyle w:val="Emphasis"/>
        </w:rPr>
        <w:t>deal is excellent</w:t>
      </w:r>
      <w:r w:rsidRPr="004C3F1D">
        <w:rPr>
          <w:u w:val="single"/>
        </w:rPr>
        <w:t xml:space="preserve"> compared to where we are today</w:t>
      </w:r>
      <w:r w:rsidRPr="009A1BA3">
        <w:rPr>
          <w:sz w:val="14"/>
        </w:rPr>
        <w:t xml:space="preserve">."  “It </w:t>
      </w:r>
      <w:r w:rsidRPr="004C3F1D">
        <w:rPr>
          <w:u w:val="single"/>
        </w:rPr>
        <w:t xml:space="preserve">puts a </w:t>
      </w:r>
      <w:r w:rsidRPr="004133C4">
        <w:rPr>
          <w:rStyle w:val="Emphasis"/>
        </w:rPr>
        <w:t>gap</w:t>
      </w:r>
      <w:r w:rsidRPr="004C3F1D">
        <w:rPr>
          <w:u w:val="single"/>
        </w:rPr>
        <w:t xml:space="preserve"> between [Iran’s] ability to build a bomb and actually doing it, and </w:t>
      </w:r>
      <w:r w:rsidRPr="004133C4">
        <w:rPr>
          <w:rStyle w:val="Emphasis"/>
        </w:rPr>
        <w:t>the gap is big enough</w:t>
      </w:r>
      <w:r w:rsidRPr="004C3F1D">
        <w:rPr>
          <w:u w:val="single"/>
        </w:rPr>
        <w:t xml:space="preserve"> for us to do something about it if we detect them moving toward a bomb</w:t>
      </w:r>
      <w:r w:rsidRPr="009A1BA3">
        <w:rPr>
          <w:sz w:val="14"/>
        </w:rPr>
        <w:t>,” Lewis said. “</w:t>
      </w:r>
      <w:r w:rsidRPr="004C3F1D">
        <w:rPr>
          <w:u w:val="single"/>
        </w:rPr>
        <w:t>At the highest macro level</w:t>
      </w:r>
      <w:r w:rsidRPr="009A1BA3">
        <w:rPr>
          <w:sz w:val="14"/>
        </w:rPr>
        <w:t xml:space="preserve">, I think </w:t>
      </w:r>
      <w:r w:rsidRPr="004C3F1D">
        <w:rPr>
          <w:u w:val="single"/>
        </w:rPr>
        <w:t>that’s fantastic</w:t>
      </w:r>
      <w:r w:rsidRPr="009A1BA3">
        <w:rPr>
          <w:sz w:val="14"/>
        </w:rPr>
        <w:t xml:space="preserve">.” As to critics who say a better deal should have been reached, Kingston </w:t>
      </w:r>
      <w:proofErr w:type="spellStart"/>
      <w:r w:rsidRPr="009A1BA3">
        <w:rPr>
          <w:sz w:val="14"/>
        </w:rPr>
        <w:t>Reif</w:t>
      </w:r>
      <w:proofErr w:type="spellEnd"/>
      <w:r w:rsidRPr="009A1BA3">
        <w:rPr>
          <w:sz w:val="14"/>
        </w:rPr>
        <w:t>, director for disarmament and threat reduction policy at the Arms Control Association, puts it in simple terms: “</w:t>
      </w:r>
      <w:r w:rsidRPr="004C3F1D">
        <w:rPr>
          <w:u w:val="single"/>
        </w:rPr>
        <w:t>A perfect deal was not attainable</w:t>
      </w:r>
      <w:r w:rsidRPr="009A1BA3">
        <w:rPr>
          <w:sz w:val="14"/>
        </w:rPr>
        <w:t>.  “</w:t>
      </w:r>
      <w:r w:rsidRPr="004C3F1D">
        <w:rPr>
          <w:u w:val="single"/>
        </w:rPr>
        <w:t>Overall, it’s</w:t>
      </w:r>
      <w:r w:rsidRPr="009A1BA3">
        <w:rPr>
          <w:sz w:val="14"/>
        </w:rPr>
        <w:t xml:space="preserve"> a </w:t>
      </w:r>
      <w:r w:rsidRPr="004C3F1D">
        <w:rPr>
          <w:u w:val="single"/>
        </w:rPr>
        <w:t>very strong and good</w:t>
      </w:r>
      <w:r w:rsidRPr="009A1BA3">
        <w:rPr>
          <w:sz w:val="14"/>
        </w:rPr>
        <w:t xml:space="preserve"> deal, but it wasn’t negotiations that resulted in a score of 100-0 for the US,” </w:t>
      </w:r>
      <w:proofErr w:type="spellStart"/>
      <w:r w:rsidRPr="009A1BA3">
        <w:rPr>
          <w:sz w:val="14"/>
        </w:rPr>
        <w:t>Reif</w:t>
      </w:r>
      <w:proofErr w:type="spellEnd"/>
      <w:r w:rsidRPr="009A1BA3">
        <w:rPr>
          <w:sz w:val="14"/>
        </w:rPr>
        <w:t xml:space="preserve"> said. “That’s not how international negotiations go.” Added James Acton, co-director of the Nuclear Policy Program and senior associate at the Carnegie Endowment: “You </w:t>
      </w:r>
      <w:r w:rsidRPr="00B828C8">
        <w:rPr>
          <w:u w:val="single"/>
        </w:rPr>
        <w:t>can’t compare this to a perfect deal</w:t>
      </w:r>
      <w:r w:rsidRPr="009A1BA3">
        <w:rPr>
          <w:sz w:val="14"/>
        </w:rPr>
        <w:t xml:space="preserve">, which was never attainable." Speaking July 15, Obama called </w:t>
      </w:r>
      <w:r w:rsidRPr="00B828C8">
        <w:rPr>
          <w:u w:val="single"/>
        </w:rPr>
        <w:t>the agreement</w:t>
      </w:r>
      <w:r w:rsidRPr="009A1BA3">
        <w:rPr>
          <w:sz w:val="14"/>
        </w:rPr>
        <w:t xml:space="preserve"> “</w:t>
      </w:r>
      <w:r w:rsidRPr="00B828C8">
        <w:rPr>
          <w:u w:val="single"/>
        </w:rPr>
        <w:t xml:space="preserve">the </w:t>
      </w:r>
      <w:r w:rsidRPr="004133C4">
        <w:rPr>
          <w:rStyle w:val="Emphasis"/>
        </w:rPr>
        <w:t>most vigorous inspection and verification regime</w:t>
      </w:r>
      <w:r w:rsidRPr="00B828C8">
        <w:rPr>
          <w:u w:val="single"/>
        </w:rPr>
        <w:t xml:space="preserve"> by far that has ever been negotiated</w:t>
      </w:r>
      <w:r w:rsidRPr="009A1BA3">
        <w:rPr>
          <w:sz w:val="14"/>
        </w:rPr>
        <w:t xml:space="preserve">,” something </w:t>
      </w:r>
      <w:proofErr w:type="spellStart"/>
      <w:r w:rsidRPr="009A1BA3">
        <w:rPr>
          <w:sz w:val="14"/>
        </w:rPr>
        <w:t>Reif</w:t>
      </w:r>
      <w:proofErr w:type="spellEnd"/>
      <w:r w:rsidRPr="009A1BA3">
        <w:rPr>
          <w:sz w:val="14"/>
        </w:rPr>
        <w:t xml:space="preserve"> agreed with fully. “The </w:t>
      </w:r>
      <w:r w:rsidRPr="00B828C8">
        <w:rPr>
          <w:u w:val="single"/>
        </w:rPr>
        <w:t>monitoring and verification regime in this deal is the most comprehensive and intrusive regime</w:t>
      </w:r>
      <w:r w:rsidRPr="009A1BA3">
        <w:rPr>
          <w:sz w:val="14"/>
        </w:rPr>
        <w:t xml:space="preserve"> that has </w:t>
      </w:r>
      <w:r w:rsidRPr="00B828C8">
        <w:rPr>
          <w:u w:val="single"/>
        </w:rPr>
        <w:t>ever been negotiated</w:t>
      </w:r>
      <w:r w:rsidRPr="009A1BA3">
        <w:rPr>
          <w:sz w:val="14"/>
        </w:rPr>
        <w:t xml:space="preserve">,” </w:t>
      </w:r>
      <w:proofErr w:type="spellStart"/>
      <w:r w:rsidRPr="009A1BA3">
        <w:rPr>
          <w:sz w:val="14"/>
        </w:rPr>
        <w:t>Reif</w:t>
      </w:r>
      <w:proofErr w:type="spellEnd"/>
      <w:r w:rsidRPr="009A1BA3">
        <w:rPr>
          <w:sz w:val="14"/>
        </w:rPr>
        <w:t xml:space="preserve"> said. “But </w:t>
      </w:r>
      <w:r w:rsidRPr="00B828C8">
        <w:rPr>
          <w:u w:val="single"/>
        </w:rPr>
        <w:t>there is no country which would grant [total open access</w:t>
      </w:r>
      <w:r w:rsidRPr="009A1BA3">
        <w:rPr>
          <w:sz w:val="14"/>
        </w:rPr>
        <w:t xml:space="preserve"> to all its territory], and there has </w:t>
      </w:r>
      <w:r w:rsidRPr="00B828C8">
        <w:rPr>
          <w:u w:val="single"/>
        </w:rPr>
        <w:t>never been a settlement where that has happened</w:t>
      </w:r>
      <w:r w:rsidRPr="009A1BA3">
        <w:rPr>
          <w:sz w:val="14"/>
        </w:rPr>
        <w:t xml:space="preserve">.” Jon </w:t>
      </w:r>
      <w:proofErr w:type="spellStart"/>
      <w:r w:rsidRPr="009A1BA3">
        <w:rPr>
          <w:sz w:val="14"/>
        </w:rPr>
        <w:t>Wolfsthal</w:t>
      </w:r>
      <w:proofErr w:type="spellEnd"/>
      <w:r w:rsidRPr="009A1BA3">
        <w:rPr>
          <w:sz w:val="14"/>
        </w:rPr>
        <w:t xml:space="preserve">, senior director for arms control and nonproliferation at the US National Security Council, echoed the president by insisting that </w:t>
      </w:r>
      <w:r w:rsidRPr="00B828C8">
        <w:rPr>
          <w:u w:val="single"/>
        </w:rPr>
        <w:t>the treaty is “a very good deal that</w:t>
      </w:r>
      <w:r w:rsidRPr="009A1BA3">
        <w:rPr>
          <w:sz w:val="14"/>
        </w:rPr>
        <w:t xml:space="preserve"> not only met, but </w:t>
      </w:r>
      <w:r w:rsidRPr="004133C4">
        <w:rPr>
          <w:rStyle w:val="Emphasis"/>
        </w:rPr>
        <w:t>exceeded" parameters</w:t>
      </w:r>
      <w:r w:rsidRPr="00B828C8">
        <w:rPr>
          <w:u w:val="single"/>
        </w:rPr>
        <w:t xml:space="preserve"> laid out in the interim</w:t>
      </w:r>
      <w:r w:rsidRPr="009A1BA3">
        <w:rPr>
          <w:sz w:val="14"/>
        </w:rPr>
        <w:t xml:space="preserve"> Lausanne </w:t>
      </w:r>
      <w:r w:rsidRPr="00B828C8">
        <w:rPr>
          <w:u w:val="single"/>
        </w:rPr>
        <w:t>accord</w:t>
      </w:r>
      <w:r w:rsidRPr="009A1BA3">
        <w:rPr>
          <w:sz w:val="14"/>
        </w:rPr>
        <w:t xml:space="preserve"> from November 2013.  “</w:t>
      </w:r>
      <w:r w:rsidRPr="00B828C8">
        <w:rPr>
          <w:u w:val="single"/>
        </w:rPr>
        <w:t xml:space="preserve">Limitations imposed through this agreement are </w:t>
      </w:r>
      <w:r w:rsidRPr="004133C4">
        <w:rPr>
          <w:rStyle w:val="Emphasis"/>
        </w:rPr>
        <w:t>for the long term</w:t>
      </w:r>
      <w:r w:rsidRPr="00B828C8">
        <w:rPr>
          <w:u w:val="single"/>
        </w:rPr>
        <w:t>. There is no sunset clause here. Limitations are permanent and we have the ability to enforce them</w:t>
      </w:r>
      <w:r w:rsidRPr="009A1BA3">
        <w:rPr>
          <w:sz w:val="14"/>
        </w:rPr>
        <w:t xml:space="preserve">,” he told a July 15 gathering of the Atlantic Council in Washington.  An overriding concern with any Iranian nuclear deal, identified by all interviewed for this story, is the possibility of them starting up a covert nuclear program, one which inspectors possibly could miss.  In theory, Tehran could keep inspectors focused on the known nuclear sites while developing weapons elsewhere. And under the treaty, Iran can deny access to inspectors of any non-negotiated site for up to 24 days, raising concerns from some that an Iranian nuclear program could be moved frequently and kept underground. </w:t>
      </w:r>
      <w:r w:rsidRPr="00437AC4">
        <w:rPr>
          <w:u w:val="single"/>
        </w:rPr>
        <w:t xml:space="preserve">If Iran refuses to allow inspectors to look at a site after 24 days, the US and its partners can </w:t>
      </w:r>
      <w:r w:rsidRPr="004133C4">
        <w:rPr>
          <w:rStyle w:val="Emphasis"/>
        </w:rPr>
        <w:t>reinstate the sanctions</w:t>
      </w:r>
      <w:r w:rsidRPr="00437AC4">
        <w:rPr>
          <w:u w:val="single"/>
        </w:rPr>
        <w:t xml:space="preserve"> being lifted</w:t>
      </w:r>
      <w:r w:rsidRPr="009A1BA3">
        <w:rPr>
          <w:sz w:val="14"/>
        </w:rPr>
        <w:t xml:space="preserve">. Given past Iranian behavior and attempts to conceal key aspects of its nuclear program, </w:t>
      </w:r>
      <w:proofErr w:type="spellStart"/>
      <w:r w:rsidRPr="009A1BA3">
        <w:rPr>
          <w:sz w:val="14"/>
        </w:rPr>
        <w:t>Wolfsthal</w:t>
      </w:r>
      <w:proofErr w:type="spellEnd"/>
      <w:r w:rsidRPr="009A1BA3">
        <w:rPr>
          <w:sz w:val="14"/>
        </w:rPr>
        <w:t xml:space="preserve"> said </w:t>
      </w:r>
      <w:r w:rsidRPr="00437AC4">
        <w:rPr>
          <w:u w:val="single"/>
        </w:rPr>
        <w:t xml:space="preserve">US negotiators and other world powers crafted the agreement </w:t>
      </w:r>
      <w:r w:rsidRPr="004133C4">
        <w:rPr>
          <w:rStyle w:val="Emphasis"/>
        </w:rPr>
        <w:t>on the assumption</w:t>
      </w:r>
      <w:r w:rsidRPr="00437AC4">
        <w:rPr>
          <w:u w:val="single"/>
        </w:rPr>
        <w:t xml:space="preserve"> that Tehran would try to cheat</w:t>
      </w:r>
      <w:r w:rsidRPr="009A1BA3">
        <w:rPr>
          <w:sz w:val="14"/>
        </w:rPr>
        <w:t>. “</w:t>
      </w:r>
      <w:r w:rsidRPr="00437AC4">
        <w:rPr>
          <w:u w:val="single"/>
        </w:rPr>
        <w:t>Our expectation is that Iran will implement</w:t>
      </w:r>
      <w:r w:rsidRPr="009A1BA3">
        <w:rPr>
          <w:sz w:val="14"/>
        </w:rPr>
        <w:t xml:space="preserve"> the agreement, </w:t>
      </w:r>
      <w:r w:rsidRPr="00437AC4">
        <w:rPr>
          <w:u w:val="single"/>
        </w:rPr>
        <w:t>but the verification mechanism is structured to assume otherwise</w:t>
      </w:r>
      <w:r w:rsidRPr="009A1BA3">
        <w:rPr>
          <w:sz w:val="14"/>
        </w:rPr>
        <w:t xml:space="preserve">,” </w:t>
      </w:r>
      <w:proofErr w:type="spellStart"/>
      <w:r w:rsidRPr="009A1BA3">
        <w:rPr>
          <w:sz w:val="14"/>
        </w:rPr>
        <w:t>Wolfsthal</w:t>
      </w:r>
      <w:proofErr w:type="spellEnd"/>
      <w:r w:rsidRPr="009A1BA3">
        <w:rPr>
          <w:sz w:val="14"/>
        </w:rPr>
        <w:t xml:space="preserve"> said. Obama hit back at the idea that the Iranians could develop and produce nuclear weapons without inspectors being aware of the issue, noting that </w:t>
      </w:r>
      <w:r w:rsidRPr="00437AC4">
        <w:rPr>
          <w:u w:val="single"/>
        </w:rPr>
        <w:t xml:space="preserve">inspectors will be </w:t>
      </w:r>
      <w:r w:rsidRPr="001C585F">
        <w:rPr>
          <w:rStyle w:val="Emphasis"/>
        </w:rPr>
        <w:t>keeping a close eye</w:t>
      </w:r>
      <w:r w:rsidRPr="00437AC4">
        <w:rPr>
          <w:u w:val="single"/>
        </w:rPr>
        <w:t xml:space="preserve"> on the potential streams of nuclear material and have </w:t>
      </w:r>
      <w:r w:rsidRPr="001C585F">
        <w:rPr>
          <w:rStyle w:val="Emphasis"/>
        </w:rPr>
        <w:t>24/7 access</w:t>
      </w:r>
      <w:r w:rsidRPr="00437AC4">
        <w:rPr>
          <w:u w:val="single"/>
        </w:rPr>
        <w:t xml:space="preserve"> to known sites</w:t>
      </w:r>
      <w:r w:rsidRPr="009A1BA3">
        <w:rPr>
          <w:sz w:val="14"/>
        </w:rPr>
        <w:t xml:space="preserve">. “The </w:t>
      </w:r>
      <w:r w:rsidRPr="00437AC4">
        <w:rPr>
          <w:u w:val="single"/>
        </w:rPr>
        <w:t>nature of nuclear programs and facilities</w:t>
      </w:r>
      <w:r w:rsidRPr="009A1BA3">
        <w:rPr>
          <w:sz w:val="14"/>
        </w:rPr>
        <w:t xml:space="preserve"> is such, this is </w:t>
      </w:r>
      <w:r w:rsidRPr="001C585F">
        <w:rPr>
          <w:rStyle w:val="Emphasis"/>
        </w:rPr>
        <w:t>not something you hide in a closet</w:t>
      </w:r>
      <w:r w:rsidRPr="009A1BA3">
        <w:rPr>
          <w:sz w:val="14"/>
        </w:rPr>
        <w:t xml:space="preserve">. This is </w:t>
      </w:r>
      <w:r w:rsidRPr="001C585F">
        <w:rPr>
          <w:rStyle w:val="StyleUnderline"/>
        </w:rPr>
        <w:t xml:space="preserve">not </w:t>
      </w:r>
      <w:r w:rsidRPr="00437AC4">
        <w:rPr>
          <w:u w:val="single"/>
        </w:rPr>
        <w:t>something you put on a dolly and</w:t>
      </w:r>
      <w:r w:rsidRPr="009A1BA3">
        <w:rPr>
          <w:sz w:val="14"/>
        </w:rPr>
        <w:t xml:space="preserve"> kind of </w:t>
      </w:r>
      <w:r w:rsidRPr="00437AC4">
        <w:rPr>
          <w:u w:val="single"/>
        </w:rPr>
        <w:t>wheel off somewhere</w:t>
      </w:r>
      <w:r w:rsidRPr="009A1BA3">
        <w:rPr>
          <w:sz w:val="14"/>
        </w:rPr>
        <w:t xml:space="preserve">,” Obama said. “And, by the way, </w:t>
      </w:r>
      <w:r w:rsidRPr="00EA4614">
        <w:rPr>
          <w:u w:val="single"/>
        </w:rPr>
        <w:t>if we identify an undeclared site that we’re suspicious about, we’re going to be keeping eyes on it</w:t>
      </w:r>
      <w:r w:rsidRPr="009A1BA3">
        <w:rPr>
          <w:sz w:val="14"/>
        </w:rPr>
        <w:t xml:space="preserve">.” </w:t>
      </w:r>
      <w:proofErr w:type="spellStart"/>
      <w:r w:rsidRPr="009A1BA3">
        <w:rPr>
          <w:sz w:val="14"/>
        </w:rPr>
        <w:t>Wolfsthal</w:t>
      </w:r>
      <w:proofErr w:type="spellEnd"/>
      <w:r w:rsidRPr="009A1BA3">
        <w:rPr>
          <w:sz w:val="14"/>
        </w:rPr>
        <w:t xml:space="preserve"> noted that compared with previous agreements with North Korea, Iraq and the Moscow Treaty of 2002, which numbered a handful of pages, </w:t>
      </w:r>
      <w:r w:rsidRPr="00EA4614">
        <w:rPr>
          <w:u w:val="single"/>
        </w:rPr>
        <w:t xml:space="preserve">the treaty is </w:t>
      </w:r>
      <w:r w:rsidRPr="001C585F">
        <w:rPr>
          <w:rStyle w:val="Emphasis"/>
        </w:rPr>
        <w:t>meticulously detailed and annexed</w:t>
      </w:r>
      <w:r w:rsidRPr="009A1BA3">
        <w:rPr>
          <w:sz w:val="14"/>
        </w:rPr>
        <w:t xml:space="preserve">. “We assume they will try to cheat. But </w:t>
      </w:r>
      <w:r w:rsidRPr="00EA4614">
        <w:rPr>
          <w:u w:val="single"/>
        </w:rPr>
        <w:t>this agreement</w:t>
      </w:r>
      <w:r w:rsidRPr="009A1BA3">
        <w:rPr>
          <w:sz w:val="14"/>
        </w:rPr>
        <w:t xml:space="preserve"> is more than 100 pages long; it’s like no nonproliferation agreement that’s ever been signed. It </w:t>
      </w:r>
      <w:r w:rsidRPr="001C585F">
        <w:rPr>
          <w:rStyle w:val="Emphasis"/>
        </w:rPr>
        <w:t>will prevent them from cheating</w:t>
      </w:r>
      <w:r w:rsidRPr="009A1BA3">
        <w:rPr>
          <w:sz w:val="14"/>
        </w:rPr>
        <w:t>.” Acton agreed the document is crafted to address such concerns, noting that “</w:t>
      </w:r>
      <w:r w:rsidRPr="00EA4614">
        <w:rPr>
          <w:u w:val="single"/>
        </w:rPr>
        <w:t xml:space="preserve">it is </w:t>
      </w:r>
      <w:r w:rsidRPr="001C585F">
        <w:rPr>
          <w:rStyle w:val="Emphasis"/>
        </w:rPr>
        <w:t>impossible</w:t>
      </w:r>
      <w:r w:rsidRPr="00EA4614">
        <w:rPr>
          <w:u w:val="single"/>
        </w:rPr>
        <w:t>” to hide evidence of a nuclear program within that 24-day time period</w:t>
      </w:r>
      <w:r w:rsidRPr="009A1BA3">
        <w:rPr>
          <w:sz w:val="14"/>
        </w:rPr>
        <w:t xml:space="preserve">. “If Iran wants </w:t>
      </w:r>
      <w:r w:rsidRPr="00EA4614">
        <w:rPr>
          <w:u w:val="single"/>
        </w:rPr>
        <w:t>a secret program</w:t>
      </w:r>
      <w:r w:rsidRPr="009A1BA3">
        <w:rPr>
          <w:sz w:val="14"/>
        </w:rPr>
        <w:t xml:space="preserve">, they have to procure yellow cake and centrifuge components,” Acton said. “It </w:t>
      </w:r>
      <w:r w:rsidRPr="00EA4614">
        <w:rPr>
          <w:u w:val="single"/>
        </w:rPr>
        <w:t>now can’t do that from existing facilities because they will be monitored.</w:t>
      </w:r>
      <w:r w:rsidRPr="009A1BA3">
        <w:rPr>
          <w:sz w:val="14"/>
        </w:rPr>
        <w:t xml:space="preserve"> So then </w:t>
      </w:r>
      <w:r w:rsidRPr="00EA4614">
        <w:rPr>
          <w:u w:val="single"/>
        </w:rPr>
        <w:t>it will have to build more facilities or acquire it on the black market</w:t>
      </w:r>
      <w:r w:rsidRPr="009A1BA3">
        <w:rPr>
          <w:sz w:val="14"/>
        </w:rPr>
        <w:t xml:space="preserve"> — </w:t>
      </w:r>
      <w:r w:rsidRPr="00EA4614">
        <w:rPr>
          <w:u w:val="single"/>
        </w:rPr>
        <w:t xml:space="preserve">creating </w:t>
      </w:r>
      <w:r w:rsidRPr="001C585F">
        <w:rPr>
          <w:rStyle w:val="Emphasis"/>
        </w:rPr>
        <w:t>opportunities for detection</w:t>
      </w:r>
      <w:r w:rsidRPr="009A1BA3">
        <w:rPr>
          <w:sz w:val="14"/>
        </w:rPr>
        <w:t xml:space="preserve">.” Joe </w:t>
      </w:r>
      <w:proofErr w:type="spellStart"/>
      <w:r w:rsidRPr="009A1BA3">
        <w:rPr>
          <w:sz w:val="14"/>
        </w:rPr>
        <w:t>Cirincione</w:t>
      </w:r>
      <w:proofErr w:type="spellEnd"/>
      <w:r w:rsidRPr="009A1BA3">
        <w:rPr>
          <w:sz w:val="14"/>
        </w:rPr>
        <w:t xml:space="preserve">, president of the Washington-based Plowshares Fund, added </w:t>
      </w:r>
      <w:r w:rsidRPr="002B6E8C">
        <w:rPr>
          <w:u w:val="single"/>
        </w:rPr>
        <w:t xml:space="preserve">Iran has </w:t>
      </w:r>
      <w:r w:rsidRPr="001C585F">
        <w:rPr>
          <w:rStyle w:val="Emphasis"/>
        </w:rPr>
        <w:t>very little, if any, room for error</w:t>
      </w:r>
      <w:r w:rsidRPr="002B6E8C">
        <w:rPr>
          <w:u w:val="single"/>
        </w:rPr>
        <w:t xml:space="preserve"> to hide a secret</w:t>
      </w:r>
      <w:r w:rsidRPr="009A1BA3">
        <w:rPr>
          <w:sz w:val="14"/>
        </w:rPr>
        <w:t xml:space="preserve"> attempt at a </w:t>
      </w:r>
      <w:r w:rsidRPr="002B6E8C">
        <w:rPr>
          <w:u w:val="single"/>
        </w:rPr>
        <w:t>nuclear program</w:t>
      </w:r>
      <w:r w:rsidRPr="009A1BA3">
        <w:rPr>
          <w:sz w:val="14"/>
        </w:rPr>
        <w:t>. “The claims about the inspection regime are particularly ridiculous to anyone who knows anything about inspecting nuclear programs. If Iran were to flush the evidence down the toilet, they’d have a radioactive toilet. And if they were to rip out the toilet, they’d have a radioactive hole in the ground. They simply won’t be able to cheat,” he said. “</w:t>
      </w:r>
      <w:r w:rsidRPr="002B6E8C">
        <w:rPr>
          <w:u w:val="single"/>
        </w:rPr>
        <w:t>There is no silver bullet,” to preventing a secret Iranian program</w:t>
      </w:r>
      <w:r w:rsidRPr="009A1BA3">
        <w:rPr>
          <w:sz w:val="14"/>
        </w:rPr>
        <w:t xml:space="preserve">, Acton noted. “There is nothing else that could be included in this agreement that solves the problem. </w:t>
      </w:r>
      <w:r w:rsidRPr="002B6E8C">
        <w:rPr>
          <w:u w:val="single"/>
        </w:rPr>
        <w:t xml:space="preserve">What it does contain is a series of provisions that </w:t>
      </w:r>
      <w:r w:rsidRPr="001860C3">
        <w:rPr>
          <w:rStyle w:val="Emphasis"/>
        </w:rPr>
        <w:t>significantly mitigate the chance</w:t>
      </w:r>
      <w:r w:rsidRPr="009A1BA3">
        <w:rPr>
          <w:sz w:val="14"/>
        </w:rPr>
        <w:t xml:space="preserve">.” In other words, </w:t>
      </w:r>
      <w:r w:rsidRPr="002B6E8C">
        <w:rPr>
          <w:u w:val="single"/>
        </w:rPr>
        <w:t xml:space="preserve">while a black program may be hypothetical, it is </w:t>
      </w:r>
      <w:r w:rsidRPr="001860C3">
        <w:rPr>
          <w:rStyle w:val="Emphasis"/>
        </w:rPr>
        <w:t>logistically very, very difficult</w:t>
      </w:r>
      <w:r w:rsidRPr="009A1BA3">
        <w:rPr>
          <w:sz w:val="14"/>
        </w:rPr>
        <w:t xml:space="preserve">. And Iran was never going to allow inspectors 24/7 access to its entire territory, so </w:t>
      </w:r>
      <w:r w:rsidRPr="002B6E8C">
        <w:rPr>
          <w:u w:val="single"/>
        </w:rPr>
        <w:t xml:space="preserve">the system put in place here helps </w:t>
      </w:r>
      <w:r w:rsidRPr="001860C3">
        <w:rPr>
          <w:rStyle w:val="Emphasis"/>
        </w:rPr>
        <w:t>create roadblocks</w:t>
      </w:r>
      <w:r w:rsidRPr="002B6E8C">
        <w:rPr>
          <w:u w:val="single"/>
        </w:rPr>
        <w:t xml:space="preserve"> to a secret program being spun up</w:t>
      </w:r>
      <w:r w:rsidRPr="009A1BA3">
        <w:rPr>
          <w:sz w:val="14"/>
        </w:rPr>
        <w:t xml:space="preserve">, </w:t>
      </w:r>
      <w:proofErr w:type="spellStart"/>
      <w:r w:rsidRPr="009A1BA3">
        <w:rPr>
          <w:sz w:val="14"/>
        </w:rPr>
        <w:lastRenderedPageBreak/>
        <w:t>Reif</w:t>
      </w:r>
      <w:proofErr w:type="spellEnd"/>
      <w:r w:rsidRPr="009A1BA3">
        <w:rPr>
          <w:sz w:val="14"/>
        </w:rPr>
        <w:t xml:space="preserve"> said. According to </w:t>
      </w:r>
      <w:proofErr w:type="spellStart"/>
      <w:r w:rsidRPr="009A1BA3">
        <w:rPr>
          <w:sz w:val="14"/>
        </w:rPr>
        <w:t>Wolfsthal</w:t>
      </w:r>
      <w:proofErr w:type="spellEnd"/>
      <w:r w:rsidRPr="009A1BA3">
        <w:rPr>
          <w:sz w:val="14"/>
        </w:rPr>
        <w:t xml:space="preserve">, </w:t>
      </w:r>
      <w:r w:rsidRPr="004B2A82">
        <w:rPr>
          <w:u w:val="single"/>
        </w:rPr>
        <w:t xml:space="preserve">Washington aims to </w:t>
      </w:r>
      <w:r w:rsidRPr="001860C3">
        <w:rPr>
          <w:rStyle w:val="Emphasis"/>
        </w:rPr>
        <w:t>expand</w:t>
      </w:r>
      <w:r w:rsidRPr="004B2A82">
        <w:rPr>
          <w:u w:val="single"/>
        </w:rPr>
        <w:t xml:space="preserve"> the </w:t>
      </w:r>
      <w:r w:rsidRPr="001860C3">
        <w:rPr>
          <w:rStyle w:val="Emphasis"/>
        </w:rPr>
        <w:t>funding</w:t>
      </w:r>
      <w:r w:rsidRPr="004B2A82">
        <w:rPr>
          <w:u w:val="single"/>
        </w:rPr>
        <w:t xml:space="preserve">, </w:t>
      </w:r>
      <w:r w:rsidRPr="001860C3">
        <w:rPr>
          <w:rStyle w:val="Emphasis"/>
        </w:rPr>
        <w:t>technological expertise</w:t>
      </w:r>
      <w:r w:rsidRPr="004B2A82">
        <w:rPr>
          <w:u w:val="single"/>
        </w:rPr>
        <w:t xml:space="preserve"> and </w:t>
      </w:r>
      <w:r w:rsidRPr="001860C3">
        <w:rPr>
          <w:rStyle w:val="Emphasis"/>
        </w:rPr>
        <w:t>personnel</w:t>
      </w:r>
      <w:r w:rsidRPr="004B2A82">
        <w:rPr>
          <w:u w:val="single"/>
        </w:rPr>
        <w:t xml:space="preserve"> it contributes to the IAEA to ensure “</w:t>
      </w:r>
      <w:r w:rsidRPr="001860C3">
        <w:rPr>
          <w:rStyle w:val="Emphasis"/>
        </w:rPr>
        <w:t>24/7 monitoring</w:t>
      </w:r>
      <w:r w:rsidRPr="009A1BA3">
        <w:rPr>
          <w:sz w:val="14"/>
        </w:rPr>
        <w:t xml:space="preserve">. “We’re </w:t>
      </w:r>
      <w:r w:rsidRPr="004B2A82">
        <w:rPr>
          <w:u w:val="single"/>
        </w:rPr>
        <w:t xml:space="preserve">providing </w:t>
      </w:r>
      <w:r w:rsidRPr="001860C3">
        <w:rPr>
          <w:rStyle w:val="Emphasis"/>
        </w:rPr>
        <w:t>satellite coverage</w:t>
      </w:r>
      <w:r w:rsidRPr="004B2A82">
        <w:rPr>
          <w:u w:val="single"/>
        </w:rPr>
        <w:t xml:space="preserve">, </w:t>
      </w:r>
      <w:r w:rsidRPr="001860C3">
        <w:rPr>
          <w:rStyle w:val="Emphasis"/>
        </w:rPr>
        <w:t>live camera feeds</w:t>
      </w:r>
      <w:r w:rsidRPr="004B2A82">
        <w:rPr>
          <w:u w:val="single"/>
        </w:rPr>
        <w:t xml:space="preserve">, </w:t>
      </w:r>
      <w:r w:rsidRPr="001860C3">
        <w:rPr>
          <w:rStyle w:val="Emphasis"/>
        </w:rPr>
        <w:t>radio identification</w:t>
      </w:r>
      <w:r w:rsidRPr="004B2A82">
        <w:rPr>
          <w:u w:val="single"/>
        </w:rPr>
        <w:t xml:space="preserve">, </w:t>
      </w:r>
      <w:proofErr w:type="gramStart"/>
      <w:r w:rsidRPr="001860C3">
        <w:rPr>
          <w:rStyle w:val="Emphasis"/>
        </w:rPr>
        <w:t>tamper</w:t>
      </w:r>
      <w:proofErr w:type="gramEnd"/>
      <w:r w:rsidRPr="001860C3">
        <w:rPr>
          <w:rStyle w:val="Emphasis"/>
        </w:rPr>
        <w:t xml:space="preserve"> seals</w:t>
      </w:r>
      <w:r w:rsidRPr="009A1BA3">
        <w:rPr>
          <w:sz w:val="14"/>
        </w:rPr>
        <w:t xml:space="preserve">. … </w:t>
      </w:r>
      <w:r w:rsidRPr="004B2A82">
        <w:rPr>
          <w:u w:val="single"/>
        </w:rPr>
        <w:t xml:space="preserve">We </w:t>
      </w:r>
      <w:r w:rsidRPr="001860C3">
        <w:rPr>
          <w:rStyle w:val="Emphasis"/>
        </w:rPr>
        <w:t>will know whatever goes on</w:t>
      </w:r>
      <w:r w:rsidRPr="004B2A82">
        <w:rPr>
          <w:u w:val="single"/>
        </w:rPr>
        <w:t xml:space="preserve"> in those facilities</w:t>
      </w:r>
      <w:r w:rsidRPr="009A1BA3">
        <w:rPr>
          <w:sz w:val="14"/>
        </w:rPr>
        <w:t xml:space="preserve">,” he said. Barbara </w:t>
      </w:r>
      <w:proofErr w:type="spellStart"/>
      <w:r w:rsidRPr="009A1BA3">
        <w:rPr>
          <w:sz w:val="14"/>
        </w:rPr>
        <w:t>Slavin</w:t>
      </w:r>
      <w:proofErr w:type="spellEnd"/>
      <w:r w:rsidRPr="009A1BA3">
        <w:rPr>
          <w:sz w:val="14"/>
        </w:rPr>
        <w:t xml:space="preserve">, senior fellow of the Atlantic Council’s South Asia Center and host of the July 15 event, noted that </w:t>
      </w:r>
      <w:r w:rsidRPr="004B2A82">
        <w:rPr>
          <w:u w:val="single"/>
        </w:rPr>
        <w:t xml:space="preserve">Iran has </w:t>
      </w:r>
      <w:r w:rsidRPr="001860C3">
        <w:rPr>
          <w:rStyle w:val="Emphasis"/>
        </w:rPr>
        <w:t>abided by previous commitments</w:t>
      </w:r>
      <w:r w:rsidRPr="004B2A82">
        <w:rPr>
          <w:u w:val="single"/>
        </w:rPr>
        <w:t xml:space="preserve"> put forth in the interim agreement</w:t>
      </w:r>
      <w:r w:rsidRPr="009A1BA3">
        <w:rPr>
          <w:sz w:val="14"/>
        </w:rPr>
        <w:t xml:space="preserve"> and believes </w:t>
      </w:r>
      <w:r w:rsidRPr="004B2A82">
        <w:rPr>
          <w:u w:val="single"/>
        </w:rPr>
        <w:t>the public focus of its people will help keep the agreement on track</w:t>
      </w:r>
      <w:r w:rsidRPr="009A1BA3">
        <w:rPr>
          <w:sz w:val="14"/>
        </w:rPr>
        <w:t xml:space="preserve">. “This is a nation that, </w:t>
      </w:r>
      <w:r w:rsidRPr="004B2A82">
        <w:rPr>
          <w:u w:val="single"/>
        </w:rPr>
        <w:t xml:space="preserve">despite the rhetoric of its leaders, is </w:t>
      </w:r>
      <w:r w:rsidRPr="0060506D">
        <w:rPr>
          <w:rStyle w:val="Emphasis"/>
        </w:rPr>
        <w:t>influenced by its public</w:t>
      </w:r>
      <w:r w:rsidRPr="009A1BA3">
        <w:rPr>
          <w:sz w:val="14"/>
        </w:rPr>
        <w:t xml:space="preserve">.”  </w:t>
      </w:r>
      <w:proofErr w:type="spellStart"/>
      <w:r w:rsidRPr="009A1BA3">
        <w:rPr>
          <w:sz w:val="14"/>
        </w:rPr>
        <w:t>Slavin</w:t>
      </w:r>
      <w:proofErr w:type="spellEnd"/>
      <w:r w:rsidRPr="009A1BA3">
        <w:rPr>
          <w:sz w:val="14"/>
        </w:rPr>
        <w:t xml:space="preserve">, who has made repeated visits to Tehran, added </w:t>
      </w:r>
      <w:r w:rsidRPr="004B2A82">
        <w:rPr>
          <w:u w:val="single"/>
        </w:rPr>
        <w:t>the Iranian people aspire to turn a new page</w:t>
      </w:r>
      <w:r w:rsidRPr="009A1BA3">
        <w:rPr>
          <w:sz w:val="14"/>
        </w:rPr>
        <w:t xml:space="preserve"> </w:t>
      </w:r>
      <w:r w:rsidRPr="004B2A82">
        <w:rPr>
          <w:u w:val="single"/>
        </w:rPr>
        <w:t>with</w:t>
      </w:r>
      <w:r w:rsidRPr="009A1BA3">
        <w:rPr>
          <w:sz w:val="14"/>
        </w:rPr>
        <w:t xml:space="preserve"> regard to </w:t>
      </w:r>
      <w:r w:rsidRPr="004B2A82">
        <w:rPr>
          <w:u w:val="single"/>
        </w:rPr>
        <w:t>their place in the world</w:t>
      </w:r>
      <w:r w:rsidRPr="009A1BA3">
        <w:rPr>
          <w:sz w:val="14"/>
        </w:rPr>
        <w:t xml:space="preserve">. Congressional Challenge Ahead? </w:t>
      </w:r>
      <w:proofErr w:type="spellStart"/>
      <w:r w:rsidRPr="009A1BA3">
        <w:rPr>
          <w:sz w:val="14"/>
        </w:rPr>
        <w:t>Cirincioni</w:t>
      </w:r>
      <w:proofErr w:type="spellEnd"/>
      <w:r w:rsidRPr="009A1BA3">
        <w:rPr>
          <w:sz w:val="14"/>
        </w:rPr>
        <w:t xml:space="preserve"> said the debate surrounding the deal needs to be broken down into three parts. “</w:t>
      </w:r>
      <w:r w:rsidRPr="00130047">
        <w:rPr>
          <w:rStyle w:val="StyleUnderline"/>
        </w:rPr>
        <w:t xml:space="preserve">On its nuclear merits, the expert community is </w:t>
      </w:r>
      <w:r w:rsidRPr="0060506D">
        <w:rPr>
          <w:rStyle w:val="Emphasis"/>
        </w:rPr>
        <w:t>overwhelmingly in favor</w:t>
      </w:r>
      <w:r w:rsidRPr="00130047">
        <w:rPr>
          <w:rStyle w:val="StyleUnderline"/>
        </w:rPr>
        <w:t xml:space="preserve"> of this deal</w:t>
      </w:r>
      <w:r w:rsidRPr="009A1BA3">
        <w:rPr>
          <w:sz w:val="14"/>
        </w:rPr>
        <w:t xml:space="preserve">. </w:t>
      </w:r>
      <w:r w:rsidRPr="00130047">
        <w:rPr>
          <w:u w:val="single"/>
        </w:rPr>
        <w:t xml:space="preserve">There is not a serious debate on whether it blocks Iran from the bomb; </w:t>
      </w:r>
      <w:r w:rsidRPr="0060506D">
        <w:rPr>
          <w:rStyle w:val="Emphasis"/>
        </w:rPr>
        <w:t>it does</w:t>
      </w:r>
      <w:r w:rsidRPr="009A1BA3">
        <w:rPr>
          <w:sz w:val="14"/>
        </w:rPr>
        <w:t xml:space="preserve">,” he said. </w:t>
      </w:r>
    </w:p>
    <w:p w:rsidR="00F077E2" w:rsidRDefault="00F077E2" w:rsidP="00F077E2">
      <w:pPr>
        <w:pStyle w:val="Heading4"/>
      </w:pPr>
      <w:r>
        <w:t>Deal makes it impossible for Iran to covertly engage in nuclear activity</w:t>
      </w:r>
    </w:p>
    <w:p w:rsidR="00F077E2" w:rsidRPr="009A1BA3" w:rsidRDefault="00F077E2" w:rsidP="00F077E2">
      <w:pPr>
        <w:rPr>
          <w:sz w:val="14"/>
        </w:rPr>
      </w:pPr>
      <w:r w:rsidRPr="000D3B64">
        <w:rPr>
          <w:rStyle w:val="Style13ptBold"/>
        </w:rPr>
        <w:t>Devaney 7/19</w:t>
      </w:r>
      <w:r w:rsidRPr="009A1BA3">
        <w:rPr>
          <w:sz w:val="14"/>
        </w:rPr>
        <w:t xml:space="preserve">, staff writer at The Hill, (Tim, 7/19/15, Obama aide: 'Virtually impossible' for Iran to hide nuclear activity, The Hill, </w:t>
      </w:r>
      <w:hyperlink r:id="rId19" w:history="1">
        <w:r w:rsidRPr="009A1BA3">
          <w:rPr>
            <w:rStyle w:val="Hyperlink"/>
            <w:sz w:val="14"/>
          </w:rPr>
          <w:t>http://thehill.com/policy/international/248444-energy-secretary-virtually-impossible-for-iran-to-hide-nuclear-activity)//kap</w:t>
        </w:r>
      </w:hyperlink>
    </w:p>
    <w:p w:rsidR="00F077E2" w:rsidRPr="009A1BA3" w:rsidRDefault="00F077E2" w:rsidP="00F077E2">
      <w:pPr>
        <w:rPr>
          <w:sz w:val="14"/>
        </w:rPr>
      </w:pPr>
      <w:r w:rsidRPr="009A1BA3">
        <w:rPr>
          <w:sz w:val="14"/>
        </w:rPr>
        <w:t>One of the Obama administration's top negotiators is defending the controversial Iranian nuclear agreement from critics who say it does not go far enough to protect the West.</w:t>
      </w:r>
    </w:p>
    <w:p w:rsidR="00F077E2" w:rsidRPr="009A1BA3" w:rsidRDefault="00F077E2" w:rsidP="00F077E2">
      <w:pPr>
        <w:rPr>
          <w:sz w:val="14"/>
        </w:rPr>
      </w:pPr>
      <w:r w:rsidRPr="000D75BA">
        <w:rPr>
          <w:rStyle w:val="Emphasis"/>
        </w:rPr>
        <w:t>Under the agreement, it will be “virtually impossible” for Iran to cover up nuclear activity</w:t>
      </w:r>
      <w:r w:rsidRPr="009A1BA3">
        <w:rPr>
          <w:sz w:val="14"/>
        </w:rPr>
        <w:t>, Energy Secretary Ernest Moniz says.</w:t>
      </w:r>
    </w:p>
    <w:p w:rsidR="00F077E2" w:rsidRPr="009A1BA3" w:rsidRDefault="00F077E2" w:rsidP="00F077E2">
      <w:pPr>
        <w:rPr>
          <w:sz w:val="14"/>
        </w:rPr>
      </w:pPr>
      <w:r w:rsidRPr="000858B5">
        <w:rPr>
          <w:rStyle w:val="StyleUnderline"/>
        </w:rPr>
        <w:t>“We</w:t>
      </w:r>
      <w:r w:rsidRPr="000D75BA">
        <w:rPr>
          <w:rStyle w:val="StyleUnderline"/>
        </w:rPr>
        <w:t xml:space="preserve"> are better off forever in terms of Iranian nuclear activity under this agreement than we would be without it</w:t>
      </w:r>
      <w:r w:rsidRPr="009A1BA3">
        <w:rPr>
          <w:sz w:val="14"/>
        </w:rPr>
        <w:t>,” Moniz told "Fox News Sunday.”</w:t>
      </w:r>
    </w:p>
    <w:p w:rsidR="00F077E2" w:rsidRPr="009A1BA3" w:rsidRDefault="00F077E2" w:rsidP="00F077E2">
      <w:pPr>
        <w:rPr>
          <w:sz w:val="14"/>
        </w:rPr>
      </w:pPr>
      <w:r w:rsidRPr="009A1BA3">
        <w:rPr>
          <w:sz w:val="14"/>
        </w:rPr>
        <w:t>Moniz made the rounds on the Sunday morning political talk shows.</w:t>
      </w:r>
    </w:p>
    <w:p w:rsidR="00F077E2" w:rsidRPr="009A1BA3" w:rsidRDefault="00F077E2" w:rsidP="00F077E2">
      <w:pPr>
        <w:rPr>
          <w:sz w:val="14"/>
        </w:rPr>
      </w:pPr>
      <w:r w:rsidRPr="000D75BA">
        <w:rPr>
          <w:rStyle w:val="StyleUnderline"/>
        </w:rPr>
        <w:t>Critics</w:t>
      </w:r>
      <w:r w:rsidRPr="009A1BA3">
        <w:rPr>
          <w:sz w:val="14"/>
        </w:rPr>
        <w:t xml:space="preserve"> have </w:t>
      </w:r>
      <w:r w:rsidRPr="000D75BA">
        <w:rPr>
          <w:rStyle w:val="StyleUnderline"/>
        </w:rPr>
        <w:t>suggested</w:t>
      </w:r>
      <w:r w:rsidRPr="009A1BA3">
        <w:rPr>
          <w:sz w:val="14"/>
        </w:rPr>
        <w:t xml:space="preserve"> </w:t>
      </w:r>
      <w:r w:rsidRPr="000D75BA">
        <w:rPr>
          <w:rStyle w:val="StyleUnderline"/>
        </w:rPr>
        <w:t>the</w:t>
      </w:r>
      <w:r w:rsidRPr="009A1BA3">
        <w:rPr>
          <w:sz w:val="14"/>
        </w:rPr>
        <w:t xml:space="preserve"> nuclear </w:t>
      </w:r>
      <w:r w:rsidRPr="000D75BA">
        <w:rPr>
          <w:rStyle w:val="StyleUnderline"/>
        </w:rPr>
        <w:t>agreement gives Iran too much leeway to secretly build a weapon</w:t>
      </w:r>
      <w:r w:rsidRPr="009A1BA3">
        <w:rPr>
          <w:sz w:val="14"/>
        </w:rPr>
        <w:t>. One of the chief concerns is that investigators could be forced to wait 24 days before inspecting covert sites suspected of nuclear activity. Some fear this will give Iran enough time to hide any traces of such activity.</w:t>
      </w:r>
    </w:p>
    <w:p w:rsidR="00F077E2" w:rsidRPr="009A1BA3" w:rsidRDefault="00F077E2" w:rsidP="00F077E2">
      <w:pPr>
        <w:rPr>
          <w:sz w:val="14"/>
        </w:rPr>
      </w:pPr>
      <w:r w:rsidRPr="009A1BA3">
        <w:rPr>
          <w:sz w:val="14"/>
        </w:rPr>
        <w:t>“You wouldn’t tell a drug dealers, give them a 24-day notice,” Israeli Prime Minister Benjamin Netanyahu, one of the deal’s biggest critics, said. “They’d just flush the drugs down the toilet."</w:t>
      </w:r>
    </w:p>
    <w:p w:rsidR="00F077E2" w:rsidRPr="009A1BA3" w:rsidRDefault="00F077E2" w:rsidP="00F077E2">
      <w:pPr>
        <w:rPr>
          <w:sz w:val="14"/>
        </w:rPr>
      </w:pPr>
      <w:r w:rsidRPr="009A1BA3">
        <w:rPr>
          <w:sz w:val="14"/>
        </w:rPr>
        <w:t xml:space="preserve">But Moniz said </w:t>
      </w:r>
      <w:r w:rsidRPr="000D75BA">
        <w:rPr>
          <w:rStyle w:val="Emphasis"/>
        </w:rPr>
        <w:t>three weeks is</w:t>
      </w:r>
      <w:r w:rsidRPr="000D75BA">
        <w:rPr>
          <w:rStyle w:val="StyleUnderline"/>
        </w:rPr>
        <w:t xml:space="preserve"> a “</w:t>
      </w:r>
      <w:r w:rsidRPr="000D75BA">
        <w:rPr>
          <w:rStyle w:val="Emphasis"/>
        </w:rPr>
        <w:t>reasonable</w:t>
      </w:r>
      <w:r w:rsidRPr="000D75BA">
        <w:rPr>
          <w:rStyle w:val="StyleUnderline"/>
        </w:rPr>
        <w:t>” amount of time to inspect for nuclear activity</w:t>
      </w:r>
      <w:r w:rsidRPr="009A1BA3">
        <w:rPr>
          <w:sz w:val="14"/>
        </w:rPr>
        <w:t>.</w:t>
      </w:r>
    </w:p>
    <w:p w:rsidR="00F077E2" w:rsidRPr="000D75BA" w:rsidRDefault="00F077E2" w:rsidP="00F077E2">
      <w:pPr>
        <w:rPr>
          <w:rStyle w:val="StyleUnderline"/>
        </w:rPr>
      </w:pPr>
      <w:r w:rsidRPr="009A1BA3">
        <w:rPr>
          <w:sz w:val="14"/>
        </w:rPr>
        <w:t>Flushing things down the toilet “is not so simple with nuclear materials,” he told ABC’s “This Week.” “</w:t>
      </w:r>
      <w:r w:rsidRPr="000D75BA">
        <w:rPr>
          <w:rStyle w:val="StyleUnderline"/>
        </w:rPr>
        <w:t>We are very confident in our ability to detect the vestiges of any nuclear work beyond 24 days.”</w:t>
      </w:r>
    </w:p>
    <w:p w:rsidR="00F077E2" w:rsidRPr="009A1BA3" w:rsidRDefault="00F077E2" w:rsidP="00F077E2">
      <w:pPr>
        <w:rPr>
          <w:sz w:val="14"/>
        </w:rPr>
      </w:pPr>
      <w:r w:rsidRPr="009A1BA3">
        <w:rPr>
          <w:sz w:val="14"/>
        </w:rPr>
        <w:t>Eventually, inspectors would collect environmental samples.</w:t>
      </w:r>
    </w:p>
    <w:p w:rsidR="00F077E2" w:rsidRPr="009A1BA3" w:rsidRDefault="00F077E2" w:rsidP="00F077E2">
      <w:pPr>
        <w:rPr>
          <w:sz w:val="14"/>
        </w:rPr>
      </w:pPr>
      <w:r w:rsidRPr="000D75BA">
        <w:rPr>
          <w:rStyle w:val="StyleUnderline"/>
        </w:rPr>
        <w:t>"When environmental samples are taken and nuclear activity has taken place, it is virtually impossible to clean up that place</w:t>
      </w:r>
      <w:r w:rsidRPr="009A1BA3">
        <w:rPr>
          <w:sz w:val="14"/>
        </w:rPr>
        <w:t xml:space="preserve">,” Moniz said on “Fox News Sunday.” You can paint the floors, you can do what you want. </w:t>
      </w:r>
      <w:r w:rsidRPr="000D75BA">
        <w:rPr>
          <w:rStyle w:val="StyleUnderline"/>
        </w:rPr>
        <w:t>We feel very confident that we would find evidence of nuclear activity</w:t>
      </w:r>
      <w:r w:rsidRPr="009A1BA3">
        <w:rPr>
          <w:sz w:val="14"/>
        </w:rPr>
        <w:t>.”</w:t>
      </w:r>
    </w:p>
    <w:p w:rsidR="00F077E2" w:rsidRPr="009A1BA3" w:rsidRDefault="00F077E2" w:rsidP="00F077E2">
      <w:pPr>
        <w:rPr>
          <w:sz w:val="14"/>
        </w:rPr>
      </w:pPr>
      <w:r w:rsidRPr="009A1BA3">
        <w:rPr>
          <w:sz w:val="14"/>
        </w:rPr>
        <w:t>The key for western negotiators was “getting a defined timeframe” so Iran couldn’t hold inspectors out for more than 24 days, Moniz said on CBS’s "Face the Nation."</w:t>
      </w:r>
    </w:p>
    <w:p w:rsidR="00F077E2" w:rsidRPr="009A1BA3" w:rsidRDefault="00F077E2" w:rsidP="00F077E2">
      <w:pPr>
        <w:rPr>
          <w:sz w:val="14"/>
        </w:rPr>
      </w:pPr>
      <w:r w:rsidRPr="009A1BA3">
        <w:rPr>
          <w:sz w:val="14"/>
        </w:rPr>
        <w:t>“</w:t>
      </w:r>
      <w:r w:rsidRPr="000D75BA">
        <w:rPr>
          <w:rStyle w:val="Emphasis"/>
        </w:rPr>
        <w:t>The part of the agreement that is</w:t>
      </w:r>
      <w:r w:rsidRPr="000D75BA">
        <w:rPr>
          <w:rStyle w:val="StyleUnderline"/>
        </w:rPr>
        <w:t xml:space="preserve"> absolutely </w:t>
      </w:r>
      <w:r w:rsidRPr="000D75BA">
        <w:rPr>
          <w:rStyle w:val="Emphasis"/>
        </w:rPr>
        <w:t>critical is the one that prevents them from having a weapon</w:t>
      </w:r>
      <w:r w:rsidRPr="009A1BA3">
        <w:rPr>
          <w:sz w:val="14"/>
        </w:rPr>
        <w:t>,” Moniz told CNN’s “State of the Union."</w:t>
      </w:r>
    </w:p>
    <w:p w:rsidR="00F077E2" w:rsidRPr="009A1BA3" w:rsidRDefault="00F077E2" w:rsidP="00F077E2">
      <w:pPr>
        <w:rPr>
          <w:sz w:val="14"/>
        </w:rPr>
      </w:pPr>
      <w:r w:rsidRPr="009A1BA3">
        <w:rPr>
          <w:sz w:val="14"/>
        </w:rPr>
        <w:t>“</w:t>
      </w:r>
      <w:r w:rsidRPr="000D75BA">
        <w:rPr>
          <w:rStyle w:val="StyleUnderline"/>
        </w:rPr>
        <w:t>There’s a lot more you need for a nuclear explosive and if you look at the agreement you will see an indefinite commitment to not pursuing four major activities needed for a weapon</w:t>
      </w:r>
      <w:r w:rsidRPr="009A1BA3">
        <w:rPr>
          <w:sz w:val="14"/>
        </w:rPr>
        <w:t>,” he added on Fox.</w:t>
      </w:r>
    </w:p>
    <w:p w:rsidR="00F077E2" w:rsidRPr="009A1BA3" w:rsidRDefault="00F077E2" w:rsidP="00F077E2">
      <w:pPr>
        <w:rPr>
          <w:sz w:val="14"/>
        </w:rPr>
      </w:pPr>
      <w:r w:rsidRPr="009A1BA3">
        <w:rPr>
          <w:sz w:val="14"/>
        </w:rPr>
        <w:t>Moniz said the Obama administration is simply trying to clean up a mess left by the Bush administration.</w:t>
      </w:r>
    </w:p>
    <w:p w:rsidR="00F077E2" w:rsidRDefault="00F077E2" w:rsidP="00F077E2">
      <w:pPr>
        <w:rPr>
          <w:rStyle w:val="StyleUnderline"/>
        </w:rPr>
      </w:pPr>
      <w:r w:rsidRPr="009A1BA3">
        <w:rPr>
          <w:sz w:val="14"/>
        </w:rPr>
        <w:t xml:space="preserve">"The issue of Iran having a nuclear program was already established in the previous administration,” Moniz said. "Clearly, </w:t>
      </w:r>
      <w:r w:rsidRPr="000D75BA">
        <w:rPr>
          <w:rStyle w:val="StyleUnderline"/>
        </w:rPr>
        <w:t xml:space="preserve">what </w:t>
      </w:r>
      <w:r w:rsidRPr="000D75BA">
        <w:rPr>
          <w:rStyle w:val="Emphasis"/>
        </w:rPr>
        <w:t>we have</w:t>
      </w:r>
      <w:r w:rsidRPr="000D75BA">
        <w:rPr>
          <w:rStyle w:val="StyleUnderline"/>
        </w:rPr>
        <w:t xml:space="preserve"> done is we have dramatically limited and </w:t>
      </w:r>
      <w:r w:rsidRPr="000D75BA">
        <w:rPr>
          <w:rStyle w:val="Emphasis"/>
        </w:rPr>
        <w:t>constrained the program</w:t>
      </w:r>
      <w:r w:rsidRPr="000D75BA">
        <w:rPr>
          <w:rStyle w:val="StyleUnderline"/>
        </w:rPr>
        <w:t>."</w:t>
      </w:r>
    </w:p>
    <w:p w:rsidR="008C0B27" w:rsidRPr="009A1BA3" w:rsidRDefault="008C0B27" w:rsidP="008C0B27">
      <w:pPr>
        <w:rPr>
          <w:sz w:val="14"/>
        </w:rPr>
      </w:pPr>
    </w:p>
    <w:p w:rsidR="008C0B27" w:rsidRPr="009A1BA3" w:rsidRDefault="008C0B27" w:rsidP="008C0B27">
      <w:pPr>
        <w:rPr>
          <w:sz w:val="14"/>
        </w:rPr>
      </w:pPr>
    </w:p>
    <w:p w:rsidR="008C0B27" w:rsidRDefault="008C0B27" w:rsidP="008C0B27">
      <w:pPr>
        <w:pStyle w:val="Heading3"/>
      </w:pPr>
      <w:r>
        <w:lastRenderedPageBreak/>
        <w:t>2nc – laundry list</w:t>
      </w:r>
    </w:p>
    <w:p w:rsidR="008C0B27" w:rsidRPr="009A1BA3" w:rsidRDefault="008C0B27" w:rsidP="008C0B27">
      <w:pPr>
        <w:rPr>
          <w:sz w:val="14"/>
        </w:rPr>
      </w:pPr>
    </w:p>
    <w:p w:rsidR="008C0B27" w:rsidRPr="00910CCE" w:rsidRDefault="008C0B27" w:rsidP="008C0B27">
      <w:pPr>
        <w:pStyle w:val="Heading4"/>
      </w:pPr>
      <w:r>
        <w:t xml:space="preserve">Deal failure triggers </w:t>
      </w:r>
      <w:r>
        <w:rPr>
          <w:u w:val="single"/>
        </w:rPr>
        <w:t>Middle East arms race</w:t>
      </w:r>
      <w:r>
        <w:t xml:space="preserve">, </w:t>
      </w:r>
      <w:r>
        <w:rPr>
          <w:u w:val="single"/>
        </w:rPr>
        <w:t>Israel strikes</w:t>
      </w:r>
      <w:r>
        <w:t xml:space="preserve">, and </w:t>
      </w:r>
      <w:r>
        <w:rPr>
          <w:u w:val="single"/>
        </w:rPr>
        <w:t>collapses the NPT</w:t>
      </w:r>
      <w:r>
        <w:t xml:space="preserve"> – </w:t>
      </w:r>
      <w:r>
        <w:rPr>
          <w:u w:val="single"/>
        </w:rPr>
        <w:t>global nuclear war</w:t>
      </w:r>
    </w:p>
    <w:p w:rsidR="008C0B27" w:rsidRPr="009A1BA3" w:rsidRDefault="008C0B27" w:rsidP="008C0B27">
      <w:pPr>
        <w:rPr>
          <w:sz w:val="14"/>
        </w:rPr>
      </w:pPr>
      <w:r w:rsidRPr="00986379">
        <w:rPr>
          <w:rStyle w:val="Style13ptBold"/>
        </w:rPr>
        <w:t>Stevens 13</w:t>
      </w:r>
      <w:r>
        <w:rPr>
          <w:rStyle w:val="Style13ptBold"/>
        </w:rPr>
        <w:t xml:space="preserve"> </w:t>
      </w:r>
      <w:r w:rsidRPr="009A1BA3">
        <w:rPr>
          <w:rStyle w:val="Style13ptBold"/>
          <w:b w:val="0"/>
          <w:sz w:val="14"/>
        </w:rPr>
        <w:t>–</w:t>
      </w:r>
      <w:r>
        <w:rPr>
          <w:rStyle w:val="Style13ptBold"/>
        </w:rPr>
        <w:t xml:space="preserve"> </w:t>
      </w:r>
      <w:r w:rsidRPr="009A1BA3">
        <w:rPr>
          <w:sz w:val="14"/>
        </w:rPr>
        <w:t xml:space="preserve">associate editor and chief political commentator for the Financial Times (Philip, The four big truths that are shaping the Iran talks, the Financial Times, 11/14/13 </w:t>
      </w:r>
      <w:hyperlink r:id="rId20" w:history="1">
        <w:r w:rsidRPr="009A1BA3">
          <w:rPr>
            <w:sz w:val="14"/>
          </w:rPr>
          <w:t>http://www.ft.com/cms/s/0/af170df6-4d1c-11e3-bf32-00144feabdc0.html</w:t>
        </w:r>
      </w:hyperlink>
      <w:r w:rsidRPr="009A1BA3">
        <w:rPr>
          <w:sz w:val="14"/>
        </w:rPr>
        <w:t>)//JJ</w:t>
      </w:r>
    </w:p>
    <w:p w:rsidR="008C0B27" w:rsidRPr="009A1BA3" w:rsidRDefault="008C0B27" w:rsidP="008C0B27">
      <w:pPr>
        <w:rPr>
          <w:sz w:val="14"/>
        </w:rPr>
      </w:pPr>
      <w:proofErr w:type="gramStart"/>
      <w:r w:rsidRPr="009A1BA3">
        <w:rPr>
          <w:sz w:val="14"/>
        </w:rPr>
        <w:t>The who</w:t>
      </w:r>
      <w:proofErr w:type="gramEnd"/>
      <w:r w:rsidRPr="009A1BA3">
        <w:rPr>
          <w:sz w:val="14"/>
        </w:rPr>
        <w:t xml:space="preserve">-said-what game about last weekend’s talks in Geneva has become a distraction. The six-power negotiations with Tehran to curb Iran’s nuclear </w:t>
      </w:r>
      <w:proofErr w:type="spellStart"/>
      <w:r w:rsidRPr="009A1BA3">
        <w:rPr>
          <w:sz w:val="14"/>
        </w:rPr>
        <w:t>programme</w:t>
      </w:r>
      <w:proofErr w:type="spellEnd"/>
      <w:r w:rsidRPr="009A1BA3">
        <w:rPr>
          <w:sz w:val="14"/>
        </w:rPr>
        <w:t xml:space="preserve"> may yet succeed or fail. But wrangling between the US and France on the terms of an acceptable deal should not allow the trees to obscure the forest. The </w:t>
      </w:r>
      <w:proofErr w:type="spellStart"/>
      <w:r w:rsidRPr="009A1BA3">
        <w:rPr>
          <w:sz w:val="14"/>
        </w:rPr>
        <w:t>organising</w:t>
      </w:r>
      <w:proofErr w:type="spellEnd"/>
      <w:r w:rsidRPr="009A1BA3">
        <w:rPr>
          <w:sz w:val="14"/>
        </w:rPr>
        <w:t xml:space="preserve"> facts shaping the negotiations have not changed.  The first of these is that </w:t>
      </w:r>
      <w:r w:rsidRPr="005F2140">
        <w:rPr>
          <w:u w:val="single"/>
        </w:rPr>
        <w:t xml:space="preserve">Tehran’s </w:t>
      </w:r>
      <w:r w:rsidRPr="00B710A0">
        <w:rPr>
          <w:rStyle w:val="Emphasis"/>
        </w:rPr>
        <w:t>acquisition of a bomb</w:t>
      </w:r>
      <w:r w:rsidRPr="005F2140">
        <w:rPr>
          <w:u w:val="single"/>
        </w:rPr>
        <w:t xml:space="preserve"> would be more than dangerous for the Middle East and for </w:t>
      </w:r>
      <w:r w:rsidRPr="00B710A0">
        <w:rPr>
          <w:rStyle w:val="Emphasis"/>
        </w:rPr>
        <w:t>wider international security</w:t>
      </w:r>
      <w:r w:rsidRPr="005F2140">
        <w:rPr>
          <w:u w:val="single"/>
        </w:rPr>
        <w:t>.</w:t>
      </w:r>
      <w:r w:rsidRPr="009A1BA3">
        <w:rPr>
          <w:sz w:val="14"/>
        </w:rPr>
        <w:t xml:space="preserve"> </w:t>
      </w:r>
      <w:r w:rsidRPr="005F2140">
        <w:rPr>
          <w:u w:val="single"/>
        </w:rPr>
        <w:t>It would</w:t>
      </w:r>
      <w:r w:rsidRPr="009A1BA3">
        <w:rPr>
          <w:sz w:val="14"/>
        </w:rPr>
        <w:t xml:space="preserve"> most likely </w:t>
      </w:r>
      <w:r w:rsidRPr="00B710A0">
        <w:rPr>
          <w:rStyle w:val="Emphasis"/>
        </w:rPr>
        <w:t>set off a nuclear arms race</w:t>
      </w:r>
      <w:r w:rsidRPr="005F2140">
        <w:rPr>
          <w:u w:val="single"/>
        </w:rPr>
        <w:t xml:space="preserve"> that would see </w:t>
      </w:r>
      <w:r w:rsidRPr="00B710A0">
        <w:rPr>
          <w:rStyle w:val="Emphasis"/>
        </w:rPr>
        <w:t>Saudi Arabia</w:t>
      </w:r>
      <w:r w:rsidRPr="005F2140">
        <w:rPr>
          <w:u w:val="single"/>
        </w:rPr>
        <w:t xml:space="preserve">, </w:t>
      </w:r>
      <w:r w:rsidRPr="00B710A0">
        <w:rPr>
          <w:rStyle w:val="Emphasis"/>
        </w:rPr>
        <w:t>Turkey</w:t>
      </w:r>
      <w:r w:rsidRPr="005F2140">
        <w:rPr>
          <w:u w:val="single"/>
        </w:rPr>
        <w:t xml:space="preserve"> and </w:t>
      </w:r>
      <w:r w:rsidRPr="00B710A0">
        <w:rPr>
          <w:rStyle w:val="Emphasis"/>
        </w:rPr>
        <w:t>Egypt</w:t>
      </w:r>
      <w:r w:rsidRPr="005F2140">
        <w:rPr>
          <w:u w:val="single"/>
        </w:rPr>
        <w:t xml:space="preserve"> signing up to the </w:t>
      </w:r>
      <w:r w:rsidRPr="00B710A0">
        <w:rPr>
          <w:rStyle w:val="Emphasis"/>
        </w:rPr>
        <w:t>nuclear club</w:t>
      </w:r>
      <w:r w:rsidRPr="009A1BA3">
        <w:rPr>
          <w:sz w:val="14"/>
        </w:rPr>
        <w:t xml:space="preserve">. </w:t>
      </w:r>
      <w:r w:rsidRPr="005F2140">
        <w:rPr>
          <w:u w:val="single"/>
        </w:rPr>
        <w:t xml:space="preserve">The </w:t>
      </w:r>
      <w:r w:rsidRPr="00B710A0">
        <w:rPr>
          <w:u w:val="single"/>
        </w:rPr>
        <w:t>n</w:t>
      </w:r>
      <w:r w:rsidRPr="005F2140">
        <w:rPr>
          <w:u w:val="single"/>
        </w:rPr>
        <w:t xml:space="preserve">uclear </w:t>
      </w:r>
      <w:r w:rsidRPr="00B710A0">
        <w:rPr>
          <w:rStyle w:val="Emphasis"/>
        </w:rPr>
        <w:t>n</w:t>
      </w:r>
      <w:r w:rsidRPr="005F2140">
        <w:rPr>
          <w:u w:val="single"/>
        </w:rPr>
        <w:t>on-</w:t>
      </w:r>
      <w:r w:rsidRPr="00B710A0">
        <w:rPr>
          <w:rStyle w:val="Emphasis"/>
        </w:rPr>
        <w:t>p</w:t>
      </w:r>
      <w:r w:rsidRPr="005F2140">
        <w:rPr>
          <w:u w:val="single"/>
        </w:rPr>
        <w:t xml:space="preserve">roliferation </w:t>
      </w:r>
      <w:r w:rsidRPr="00B710A0">
        <w:rPr>
          <w:rStyle w:val="Emphasis"/>
        </w:rPr>
        <w:t>t</w:t>
      </w:r>
      <w:r w:rsidRPr="005F2140">
        <w:rPr>
          <w:u w:val="single"/>
        </w:rPr>
        <w:t xml:space="preserve">reaty would be </w:t>
      </w:r>
      <w:r w:rsidRPr="00B710A0">
        <w:rPr>
          <w:rStyle w:val="Emphasis"/>
        </w:rPr>
        <w:t>shattered</w:t>
      </w:r>
      <w:r w:rsidRPr="009A1BA3">
        <w:rPr>
          <w:sz w:val="14"/>
        </w:rPr>
        <w:t xml:space="preserve">. </w:t>
      </w:r>
      <w:r w:rsidRPr="005F2140">
        <w:rPr>
          <w:u w:val="single"/>
        </w:rPr>
        <w:t xml:space="preserve">A future </w:t>
      </w:r>
      <w:r w:rsidRPr="00B710A0">
        <w:rPr>
          <w:rStyle w:val="Emphasis"/>
        </w:rPr>
        <w:t>regional conflict</w:t>
      </w:r>
      <w:r w:rsidRPr="009A1BA3">
        <w:rPr>
          <w:sz w:val="14"/>
        </w:rPr>
        <w:t xml:space="preserve"> could </w:t>
      </w:r>
      <w:r w:rsidRPr="00B710A0">
        <w:rPr>
          <w:rStyle w:val="Emphasis"/>
        </w:rPr>
        <w:t>draw Israel</w:t>
      </w:r>
      <w:r w:rsidRPr="005F2140">
        <w:rPr>
          <w:u w:val="single"/>
        </w:rPr>
        <w:t xml:space="preserve"> into launching a </w:t>
      </w:r>
      <w:r w:rsidRPr="00B710A0">
        <w:rPr>
          <w:rStyle w:val="Emphasis"/>
        </w:rPr>
        <w:t>pre-emptive nuclear strike</w:t>
      </w:r>
      <w:r w:rsidRPr="009A1BA3">
        <w:rPr>
          <w:sz w:val="14"/>
        </w:rPr>
        <w:t xml:space="preserve">. This is </w:t>
      </w:r>
      <w:r w:rsidRPr="000317E0">
        <w:rPr>
          <w:rStyle w:val="Emphasis"/>
        </w:rPr>
        <w:t>not</w:t>
      </w:r>
      <w:r w:rsidRPr="000317E0">
        <w:rPr>
          <w:u w:val="single"/>
        </w:rPr>
        <w:t xml:space="preserve"> </w:t>
      </w:r>
      <w:r w:rsidRPr="000317E0">
        <w:rPr>
          <w:rStyle w:val="Emphasis"/>
          <w:rFonts w:eastAsiaTheme="majorEastAsia" w:cstheme="majorBidi"/>
          <w:b w:val="0"/>
        </w:rPr>
        <w:t>a region</w:t>
      </w:r>
      <w:r w:rsidRPr="009A1BA3">
        <w:rPr>
          <w:sz w:val="14"/>
        </w:rPr>
        <w:t xml:space="preserve"> obviously </w:t>
      </w:r>
      <w:r w:rsidRPr="000317E0">
        <w:rPr>
          <w:rStyle w:val="Emphasis"/>
        </w:rPr>
        <w:t>susceptible</w:t>
      </w:r>
      <w:r w:rsidRPr="005F2140">
        <w:rPr>
          <w:u w:val="single"/>
        </w:rPr>
        <w:t xml:space="preserve"> to</w:t>
      </w:r>
      <w:r w:rsidRPr="009A1BA3">
        <w:rPr>
          <w:sz w:val="14"/>
        </w:rPr>
        <w:t xml:space="preserve"> cold war disciplines of </w:t>
      </w:r>
      <w:r w:rsidRPr="000317E0">
        <w:rPr>
          <w:rStyle w:val="Emphasis"/>
        </w:rPr>
        <w:t>deterrence</w:t>
      </w:r>
      <w:r w:rsidRPr="005F2140">
        <w:rPr>
          <w:u w:val="single"/>
        </w:rPr>
        <w:t>.</w:t>
      </w:r>
      <w:r w:rsidRPr="009A1BA3">
        <w:rPr>
          <w:sz w:val="14"/>
        </w:rPr>
        <w:t xml:space="preserve">  The second ineluctable reality is that Iran has mastered the nuclear cycle. How far it is from building a bomb remains a subject of debate. Different intelligence agencies give different answers. These depend in part on what the spooks actually know and in part on what their political masters want others to hear. </w:t>
      </w:r>
      <w:r w:rsidRPr="004C3413">
        <w:rPr>
          <w:u w:val="single"/>
        </w:rPr>
        <w:t xml:space="preserve">The progress of an Iranian warhead </w:t>
      </w:r>
      <w:proofErr w:type="spellStart"/>
      <w:r w:rsidRPr="004C3413">
        <w:rPr>
          <w:u w:val="single"/>
        </w:rPr>
        <w:t>programme</w:t>
      </w:r>
      <w:proofErr w:type="spellEnd"/>
      <w:r w:rsidRPr="004C3413">
        <w:rPr>
          <w:u w:val="single"/>
        </w:rPr>
        <w:t xml:space="preserve"> is one of the known unknowns that have often wreaked havoc in this part of the world.</w:t>
      </w:r>
      <w:r w:rsidRPr="009A1BA3">
        <w:rPr>
          <w:sz w:val="14"/>
        </w:rPr>
        <w:t xml:space="preserve">  </w:t>
      </w:r>
      <w:r w:rsidRPr="004C3413">
        <w:rPr>
          <w:u w:val="single"/>
        </w:rPr>
        <w:t xml:space="preserve">Israel points to an </w:t>
      </w:r>
      <w:r w:rsidRPr="00910CCE">
        <w:rPr>
          <w:rStyle w:val="Emphasis"/>
        </w:rPr>
        <w:t>imminent threat</w:t>
      </w:r>
      <w:r w:rsidRPr="009A1BA3">
        <w:rPr>
          <w:sz w:val="14"/>
        </w:rPr>
        <w:t xml:space="preserve">. European agencies are more relaxed, suggesting Tehran is still two years or so away from a weapon. Western diplomats broadly agree that Ayatollah Ali Khamenei has not taken a definitive decision to step over the line. What </w:t>
      </w:r>
      <w:r w:rsidRPr="004C3413">
        <w:rPr>
          <w:u w:val="single"/>
        </w:rPr>
        <w:t>Iran has been seeking</w:t>
      </w:r>
      <w:r w:rsidRPr="009A1BA3">
        <w:rPr>
          <w:sz w:val="14"/>
        </w:rPr>
        <w:t xml:space="preserve"> is what diplomats call </w:t>
      </w:r>
      <w:r w:rsidRPr="004C3413">
        <w:rPr>
          <w:u w:val="single"/>
        </w:rPr>
        <w:t xml:space="preserve">a </w:t>
      </w:r>
      <w:r w:rsidRPr="000317E0">
        <w:rPr>
          <w:rStyle w:val="Emphasis"/>
        </w:rPr>
        <w:t>breakout capability</w:t>
      </w:r>
      <w:r w:rsidRPr="009A1BA3">
        <w:rPr>
          <w:sz w:val="14"/>
        </w:rPr>
        <w:t xml:space="preserve"> – </w:t>
      </w:r>
      <w:r w:rsidRPr="004C3413">
        <w:rPr>
          <w:u w:val="single"/>
        </w:rPr>
        <w:t xml:space="preserve">the capacity to dash to a bomb before the international community could effectively </w:t>
      </w:r>
      <w:proofErr w:type="spellStart"/>
      <w:r w:rsidRPr="004C3413">
        <w:rPr>
          <w:u w:val="single"/>
        </w:rPr>
        <w:t>mobilise</w:t>
      </w:r>
      <w:proofErr w:type="spellEnd"/>
      <w:r w:rsidRPr="004C3413">
        <w:rPr>
          <w:u w:val="single"/>
        </w:rPr>
        <w:t xml:space="preserve"> against it</w:t>
      </w:r>
      <w:r w:rsidRPr="009A1BA3">
        <w:rPr>
          <w:sz w:val="14"/>
        </w:rPr>
        <w:t xml:space="preserve">.  The third fact – and this one is hard for many to swallow – is that neither a negotiated settlement nor the air strikes long </w:t>
      </w:r>
      <w:proofErr w:type="spellStart"/>
      <w:r w:rsidRPr="009A1BA3">
        <w:rPr>
          <w:sz w:val="14"/>
        </w:rPr>
        <w:t>favoured</w:t>
      </w:r>
      <w:proofErr w:type="spellEnd"/>
      <w:r w:rsidRPr="009A1BA3">
        <w:rPr>
          <w:sz w:val="14"/>
        </w:rPr>
        <w:t xml:space="preserve"> by Benjamin Netanyahu, Israel’s prime minister, can offer the rest of the world a watertight insurance policy.  It should be possible to construct </w:t>
      </w:r>
      <w:r w:rsidRPr="004C3413">
        <w:rPr>
          <w:u w:val="single"/>
        </w:rPr>
        <w:t>a deal</w:t>
      </w:r>
      <w:r w:rsidRPr="009A1BA3">
        <w:rPr>
          <w:sz w:val="14"/>
        </w:rPr>
        <w:t xml:space="preserve"> that </w:t>
      </w:r>
      <w:r w:rsidRPr="004C3413">
        <w:rPr>
          <w:u w:val="single"/>
        </w:rPr>
        <w:t>acts as a</w:t>
      </w:r>
      <w:r w:rsidRPr="009A1BA3">
        <w:rPr>
          <w:sz w:val="14"/>
        </w:rPr>
        <w:t xml:space="preserve"> plausible </w:t>
      </w:r>
      <w:r w:rsidRPr="000317E0">
        <w:rPr>
          <w:rStyle w:val="Emphasis"/>
        </w:rPr>
        <w:t>restraint</w:t>
      </w:r>
      <w:r w:rsidRPr="009A1BA3">
        <w:rPr>
          <w:sz w:val="14"/>
        </w:rPr>
        <w:t xml:space="preserve"> – </w:t>
      </w:r>
      <w:r w:rsidRPr="000C2892">
        <w:rPr>
          <w:u w:val="single"/>
        </w:rPr>
        <w:t xml:space="preserve">and </w:t>
      </w:r>
      <w:r w:rsidRPr="000317E0">
        <w:rPr>
          <w:rStyle w:val="Emphasis"/>
        </w:rPr>
        <w:t>extends the timeframe</w:t>
      </w:r>
      <w:r w:rsidRPr="000C2892">
        <w:rPr>
          <w:u w:val="single"/>
        </w:rPr>
        <w:t xml:space="preserve"> for any breakout</w:t>
      </w:r>
      <w:r w:rsidRPr="009A1BA3">
        <w:rPr>
          <w:sz w:val="14"/>
        </w:rPr>
        <w:t xml:space="preserve"> – but no amount of restrictions or intrusive monitoring can offer a certain guarantee against Tehran’s future intentions.  By the same token, </w:t>
      </w:r>
      <w:r w:rsidRPr="000C2892">
        <w:rPr>
          <w:u w:val="single"/>
        </w:rPr>
        <w:t xml:space="preserve">bombing Iran’s nuclear sites could certainly delay the </w:t>
      </w:r>
      <w:proofErr w:type="spellStart"/>
      <w:r w:rsidRPr="000C2892">
        <w:rPr>
          <w:u w:val="single"/>
        </w:rPr>
        <w:t>programme</w:t>
      </w:r>
      <w:proofErr w:type="spellEnd"/>
      <w:r w:rsidRPr="009A1BA3">
        <w:rPr>
          <w:sz w:val="14"/>
        </w:rPr>
        <w:t xml:space="preserve">, perhaps </w:t>
      </w:r>
      <w:r w:rsidRPr="000C2892">
        <w:rPr>
          <w:u w:val="single"/>
        </w:rPr>
        <w:t>for a couple of years</w:t>
      </w:r>
      <w:r w:rsidRPr="009A1BA3">
        <w:rPr>
          <w:sz w:val="14"/>
        </w:rPr>
        <w:t xml:space="preserve">. </w:t>
      </w:r>
      <w:r w:rsidRPr="000C2892">
        <w:rPr>
          <w:u w:val="single"/>
        </w:rPr>
        <w:t>But</w:t>
      </w:r>
      <w:r w:rsidRPr="009A1BA3">
        <w:rPr>
          <w:sz w:val="14"/>
        </w:rPr>
        <w:t xml:space="preserve">, assuming that even the hawkish </w:t>
      </w:r>
      <w:proofErr w:type="spellStart"/>
      <w:r w:rsidRPr="009A1BA3">
        <w:rPr>
          <w:sz w:val="14"/>
        </w:rPr>
        <w:t>Mr</w:t>
      </w:r>
      <w:proofErr w:type="spellEnd"/>
      <w:r w:rsidRPr="009A1BA3">
        <w:rPr>
          <w:sz w:val="14"/>
        </w:rPr>
        <w:t xml:space="preserve"> Netanyahu is not proposing permanent war against Iran, </w:t>
      </w:r>
      <w:r w:rsidRPr="000C2892">
        <w:rPr>
          <w:u w:val="single"/>
        </w:rPr>
        <w:t>air strikes would not end</w:t>
      </w:r>
      <w:r w:rsidRPr="009A1BA3">
        <w:rPr>
          <w:sz w:val="14"/>
        </w:rPr>
        <w:t xml:space="preserve"> it.  </w:t>
      </w:r>
      <w:r w:rsidRPr="000C2892">
        <w:rPr>
          <w:u w:val="single"/>
        </w:rPr>
        <w:t>You cannot bomb knowledge and technical expertise</w:t>
      </w:r>
      <w:r w:rsidRPr="009A1BA3">
        <w:rPr>
          <w:sz w:val="14"/>
        </w:rPr>
        <w:t xml:space="preserve">. To try would be to empower those in Tehran who say the regime will be safe only when, like North Korea, it has a weapon. So when Barack Obama says the US will never allow Iran to get the bomb he is indulging in, albeit understandable, wishful thinking.  The best the international community can hope for is that, in return for a relaxation of sanctions, Iran will make a judgment that it is better off sticking with a threshold capability. To put this another way, if Tehran does step back from the nuclear brink it will be because of its own calculation of the balance of advantage.  The fourth element in this dynamic is that </w:t>
      </w:r>
      <w:r w:rsidRPr="00910CCE">
        <w:rPr>
          <w:u w:val="single"/>
        </w:rPr>
        <w:t>Iran now has a leadership</w:t>
      </w:r>
      <w:r w:rsidRPr="009A1BA3">
        <w:rPr>
          <w:sz w:val="14"/>
        </w:rPr>
        <w:t xml:space="preserve"> that, </w:t>
      </w:r>
      <w:r w:rsidRPr="00910CCE">
        <w:rPr>
          <w:u w:val="single"/>
        </w:rPr>
        <w:t>faced with the severe and growing pain inflicted by sanctions</w:t>
      </w:r>
      <w:r w:rsidRPr="009A1BA3">
        <w:rPr>
          <w:sz w:val="14"/>
        </w:rPr>
        <w:t xml:space="preserve">, is </w:t>
      </w:r>
      <w:r w:rsidRPr="00910CCE">
        <w:rPr>
          <w:u w:val="single"/>
        </w:rPr>
        <w:t>prepared to talk</w:t>
      </w:r>
      <w:r w:rsidRPr="009A1BA3">
        <w:rPr>
          <w:sz w:val="14"/>
        </w:rPr>
        <w:t>. There is nothing to say that Hassan Rouhani, the president, is any less hard-headed than previous Iranian leaders, but he does seem ready to weigh the options.</w:t>
      </w:r>
    </w:p>
    <w:p w:rsidR="008C0B27" w:rsidRPr="009A1BA3" w:rsidRDefault="008C0B27" w:rsidP="008C0B27">
      <w:pPr>
        <w:rPr>
          <w:sz w:val="14"/>
        </w:rPr>
      </w:pPr>
    </w:p>
    <w:p w:rsidR="005063CB" w:rsidRDefault="005063CB" w:rsidP="005063CB">
      <w:pPr>
        <w:pStyle w:val="Heading3"/>
      </w:pPr>
      <w:r>
        <w:lastRenderedPageBreak/>
        <w:t xml:space="preserve">2nc – </w:t>
      </w:r>
      <w:proofErr w:type="spellStart"/>
      <w:r>
        <w:t>prolif</w:t>
      </w:r>
      <w:proofErr w:type="spellEnd"/>
    </w:p>
    <w:p w:rsidR="005063CB" w:rsidRPr="009A1BA3" w:rsidRDefault="005063CB" w:rsidP="005063CB">
      <w:pPr>
        <w:rPr>
          <w:sz w:val="14"/>
        </w:rPr>
      </w:pPr>
    </w:p>
    <w:p w:rsidR="005063CB" w:rsidRDefault="005063CB" w:rsidP="005063CB">
      <w:pPr>
        <w:pStyle w:val="Heading4"/>
      </w:pPr>
      <w:r>
        <w:t xml:space="preserve">Deal’s key to the overall credibility of the entire </w:t>
      </w:r>
      <w:proofErr w:type="spellStart"/>
      <w:r>
        <w:t>nonprolif</w:t>
      </w:r>
      <w:proofErr w:type="spellEnd"/>
      <w:r>
        <w:t xml:space="preserve"> regime </w:t>
      </w:r>
    </w:p>
    <w:p w:rsidR="005063CB" w:rsidRPr="009A1BA3" w:rsidRDefault="005063CB" w:rsidP="005063CB">
      <w:pPr>
        <w:rPr>
          <w:sz w:val="14"/>
        </w:rPr>
      </w:pPr>
      <w:r w:rsidRPr="009A1BA3">
        <w:rPr>
          <w:sz w:val="14"/>
        </w:rPr>
        <w:t xml:space="preserve">Jeffrey M. </w:t>
      </w:r>
      <w:proofErr w:type="spellStart"/>
      <w:r w:rsidRPr="00320A02">
        <w:rPr>
          <w:rStyle w:val="Style13ptBold"/>
        </w:rPr>
        <w:t>Kaplow</w:t>
      </w:r>
      <w:proofErr w:type="spellEnd"/>
      <w:r w:rsidRPr="00320A02">
        <w:rPr>
          <w:rStyle w:val="Style13ptBold"/>
        </w:rPr>
        <w:t xml:space="preserve"> 15</w:t>
      </w:r>
      <w:r w:rsidRPr="009A1BA3">
        <w:rPr>
          <w:sz w:val="14"/>
        </w:rPr>
        <w:t xml:space="preserve">, Fellow with the University of California’s Institute on Global Conflict and Cooperation and a Ph.D. candidate in political science at the University of California, San Diego, 2015, “The Days After a Deal with Iran: Implications for the Nuclear Nonproliferation Regime,” </w:t>
      </w:r>
      <w:hyperlink r:id="rId21" w:history="1">
        <w:r w:rsidRPr="009A1BA3">
          <w:rPr>
            <w:rStyle w:val="Hyperlink"/>
            <w:sz w:val="14"/>
          </w:rPr>
          <w:t>http://www.rand.org/content/dam/rand/pubs/perspectives/PE100/PE135/RAND_PE135.pdf</w:t>
        </w:r>
      </w:hyperlink>
    </w:p>
    <w:p w:rsidR="005063CB" w:rsidRPr="009A1BA3" w:rsidRDefault="005063CB" w:rsidP="005063CB">
      <w:pPr>
        <w:rPr>
          <w:sz w:val="14"/>
        </w:rPr>
      </w:pPr>
      <w:r w:rsidRPr="00320A02">
        <w:rPr>
          <w:rStyle w:val="StyleUnderline"/>
        </w:rPr>
        <w:t xml:space="preserve">A nuclear </w:t>
      </w:r>
      <w:r w:rsidRPr="00435F66">
        <w:rPr>
          <w:rStyle w:val="StyleUnderline"/>
          <w:highlight w:val="yellow"/>
        </w:rPr>
        <w:t>agreement</w:t>
      </w:r>
      <w:r w:rsidRPr="00320A02">
        <w:rPr>
          <w:rStyle w:val="StyleUnderline"/>
        </w:rPr>
        <w:t xml:space="preserve"> with Iran</w:t>
      </w:r>
      <w:r w:rsidRPr="009A1BA3">
        <w:rPr>
          <w:sz w:val="14"/>
        </w:rPr>
        <w:t xml:space="preserve"> would represent a success for the nonproliferation regime in several ways. Most fundamentally, a deal </w:t>
      </w:r>
      <w:r w:rsidRPr="00435F66">
        <w:rPr>
          <w:rStyle w:val="StyleUnderline"/>
          <w:highlight w:val="yellow"/>
        </w:rPr>
        <w:t>offers</w:t>
      </w:r>
      <w:r w:rsidRPr="009A1BA3">
        <w:rPr>
          <w:sz w:val="14"/>
        </w:rPr>
        <w:t xml:space="preserve"> at least the prospect of </w:t>
      </w:r>
      <w:r w:rsidRPr="00320A02">
        <w:rPr>
          <w:rStyle w:val="StyleUnderline"/>
        </w:rPr>
        <w:t xml:space="preserve">a sustainable </w:t>
      </w:r>
      <w:r w:rsidRPr="00435F66">
        <w:rPr>
          <w:rStyle w:val="StyleUnderline"/>
          <w:highlight w:val="yellow"/>
        </w:rPr>
        <w:t>resolution of the</w:t>
      </w:r>
      <w:r w:rsidRPr="00D236BF">
        <w:rPr>
          <w:rStyle w:val="StyleUnderline"/>
        </w:rPr>
        <w:t xml:space="preserve"> Iranian </w:t>
      </w:r>
      <w:r w:rsidRPr="00435F66">
        <w:rPr>
          <w:rStyle w:val="StyleUnderline"/>
          <w:highlight w:val="yellow"/>
        </w:rPr>
        <w:t>nuclear issue</w:t>
      </w:r>
      <w:r w:rsidRPr="009A1BA3">
        <w:rPr>
          <w:sz w:val="14"/>
        </w:rPr>
        <w:t xml:space="preserve">. </w:t>
      </w:r>
      <w:r w:rsidRPr="00435F66">
        <w:rPr>
          <w:rStyle w:val="StyleUnderline"/>
          <w:highlight w:val="yellow"/>
        </w:rPr>
        <w:t xml:space="preserve">It is </w:t>
      </w:r>
      <w:r w:rsidRPr="00435F66">
        <w:rPr>
          <w:rStyle w:val="StyleUnderline"/>
          <w:highlight w:val="yellow"/>
          <w:bdr w:val="single" w:sz="4" w:space="0" w:color="auto"/>
        </w:rPr>
        <w:t>hard to overstate</w:t>
      </w:r>
      <w:r w:rsidRPr="00320A02">
        <w:rPr>
          <w:rStyle w:val="StyleUnderline"/>
        </w:rPr>
        <w:t xml:space="preserve"> the </w:t>
      </w:r>
      <w:r w:rsidRPr="00435F66">
        <w:rPr>
          <w:rStyle w:val="StyleUnderline"/>
          <w:highlight w:val="yellow"/>
        </w:rPr>
        <w:t>importance</w:t>
      </w:r>
      <w:r w:rsidRPr="00320A02">
        <w:rPr>
          <w:rStyle w:val="StyleUnderline"/>
        </w:rPr>
        <w:t xml:space="preserve"> of this result </w:t>
      </w:r>
      <w:r w:rsidRPr="00435F66">
        <w:rPr>
          <w:rStyle w:val="StyleUnderline"/>
          <w:highlight w:val="yellow"/>
        </w:rPr>
        <w:t xml:space="preserve">for the </w:t>
      </w:r>
      <w:r w:rsidRPr="00435F66">
        <w:rPr>
          <w:rStyle w:val="StyleUnderline"/>
          <w:highlight w:val="yellow"/>
          <w:bdr w:val="single" w:sz="4" w:space="0" w:color="auto"/>
        </w:rPr>
        <w:t>regime as a whole</w:t>
      </w:r>
      <w:r w:rsidRPr="00320A02">
        <w:rPr>
          <w:rStyle w:val="StyleUnderline"/>
        </w:rPr>
        <w:t xml:space="preserve">. The </w:t>
      </w:r>
      <w:r w:rsidRPr="00435F66">
        <w:rPr>
          <w:rStyle w:val="StyleUnderline"/>
          <w:highlight w:val="yellow"/>
        </w:rPr>
        <w:t>Iran</w:t>
      </w:r>
      <w:r w:rsidRPr="00320A02">
        <w:rPr>
          <w:rStyle w:val="StyleUnderline"/>
        </w:rPr>
        <w:t xml:space="preserve"> nuclear case has been the </w:t>
      </w:r>
      <w:r w:rsidRPr="00320A02">
        <w:rPr>
          <w:rStyle w:val="StyleUnderline"/>
          <w:bdr w:val="single" w:sz="4" w:space="0" w:color="auto"/>
        </w:rPr>
        <w:t>central preoccupation of U.S. nonproliferation policy</w:t>
      </w:r>
      <w:r w:rsidRPr="009A1BA3">
        <w:rPr>
          <w:sz w:val="14"/>
        </w:rPr>
        <w:t>—</w:t>
      </w:r>
      <w:r w:rsidRPr="00320A02">
        <w:rPr>
          <w:rStyle w:val="StyleUnderline"/>
        </w:rPr>
        <w:t>and</w:t>
      </w:r>
      <w:r w:rsidRPr="009A1BA3">
        <w:rPr>
          <w:sz w:val="14"/>
        </w:rPr>
        <w:t xml:space="preserve"> that of </w:t>
      </w:r>
      <w:r w:rsidRPr="00320A02">
        <w:rPr>
          <w:rStyle w:val="StyleUnderline"/>
        </w:rPr>
        <w:t>multilateral bodies</w:t>
      </w:r>
      <w:r w:rsidRPr="009A1BA3">
        <w:rPr>
          <w:sz w:val="14"/>
        </w:rPr>
        <w:t xml:space="preserve"> such as the IAEA Board of Governors—</w:t>
      </w:r>
      <w:r w:rsidRPr="00320A02">
        <w:rPr>
          <w:rStyle w:val="StyleUnderline"/>
        </w:rPr>
        <w:t>for more than a decade</w:t>
      </w:r>
      <w:r w:rsidRPr="009A1BA3">
        <w:rPr>
          <w:sz w:val="14"/>
        </w:rPr>
        <w:t xml:space="preserve">. The unyielding </w:t>
      </w:r>
      <w:r w:rsidRPr="00320A02">
        <w:rPr>
          <w:rStyle w:val="StyleUnderline"/>
        </w:rPr>
        <w:t xml:space="preserve">emphasis on Iran has been central to U.S. efforts to </w:t>
      </w:r>
      <w:r w:rsidRPr="00320A02">
        <w:rPr>
          <w:rStyle w:val="StyleUnderline"/>
          <w:bdr w:val="single" w:sz="4" w:space="0" w:color="auto"/>
        </w:rPr>
        <w:t>mobilize broad support</w:t>
      </w:r>
      <w:r w:rsidRPr="009A1BA3">
        <w:rPr>
          <w:sz w:val="14"/>
        </w:rPr>
        <w:t xml:space="preserve">, first </w:t>
      </w:r>
      <w:r w:rsidRPr="00320A02">
        <w:rPr>
          <w:rStyle w:val="StyleUnderline"/>
        </w:rPr>
        <w:t>for a finding of noncompliance with the NPT, and</w:t>
      </w:r>
      <w:r w:rsidRPr="009A1BA3">
        <w:rPr>
          <w:sz w:val="14"/>
        </w:rPr>
        <w:t xml:space="preserve"> later for </w:t>
      </w:r>
      <w:r w:rsidRPr="00320A02">
        <w:rPr>
          <w:rStyle w:val="StyleUnderline"/>
        </w:rPr>
        <w:t>robust international sanctions</w:t>
      </w:r>
      <w:r w:rsidRPr="009A1BA3">
        <w:rPr>
          <w:sz w:val="14"/>
        </w:rPr>
        <w:t xml:space="preserve">. But </w:t>
      </w:r>
      <w:r w:rsidRPr="00320A02">
        <w:rPr>
          <w:rStyle w:val="StyleUnderline"/>
        </w:rPr>
        <w:t>this</w:t>
      </w:r>
      <w:r w:rsidRPr="009A1BA3">
        <w:rPr>
          <w:sz w:val="14"/>
        </w:rPr>
        <w:t xml:space="preserve"> strategy </w:t>
      </w:r>
      <w:r w:rsidRPr="00435F66">
        <w:rPr>
          <w:rStyle w:val="StyleUnderline"/>
          <w:highlight w:val="yellow"/>
        </w:rPr>
        <w:t>has sidelined</w:t>
      </w:r>
      <w:r w:rsidRPr="00320A02">
        <w:rPr>
          <w:rStyle w:val="StyleUnderline"/>
        </w:rPr>
        <w:t xml:space="preserve"> discussion of </w:t>
      </w:r>
      <w:r w:rsidRPr="00435F66">
        <w:rPr>
          <w:rStyle w:val="StyleUnderline"/>
          <w:highlight w:val="yellow"/>
        </w:rPr>
        <w:t>other important nonprolif</w:t>
      </w:r>
      <w:r w:rsidRPr="00320A02">
        <w:rPr>
          <w:rStyle w:val="StyleUnderline"/>
        </w:rPr>
        <w:t xml:space="preserve">eration </w:t>
      </w:r>
      <w:r w:rsidRPr="00435F66">
        <w:rPr>
          <w:rStyle w:val="StyleUnderline"/>
          <w:highlight w:val="yellow"/>
        </w:rPr>
        <w:t>issues, including</w:t>
      </w:r>
      <w:r w:rsidRPr="00320A02">
        <w:rPr>
          <w:rStyle w:val="StyleUnderline"/>
        </w:rPr>
        <w:t xml:space="preserve"> efforts to </w:t>
      </w:r>
      <w:r w:rsidRPr="00320A02">
        <w:rPr>
          <w:rStyle w:val="StyleUnderline"/>
          <w:bdr w:val="single" w:sz="4" w:space="0" w:color="auto"/>
        </w:rPr>
        <w:t xml:space="preserve">bolster </w:t>
      </w:r>
      <w:r w:rsidRPr="00435F66">
        <w:rPr>
          <w:rStyle w:val="StyleUnderline"/>
          <w:highlight w:val="yellow"/>
          <w:bdr w:val="single" w:sz="4" w:space="0" w:color="auto"/>
        </w:rPr>
        <w:t>nuclear security</w:t>
      </w:r>
      <w:r w:rsidRPr="00320A02">
        <w:rPr>
          <w:rStyle w:val="StyleUnderline"/>
        </w:rPr>
        <w:t xml:space="preserve">, promote universal adherence to </w:t>
      </w:r>
      <w:r w:rsidRPr="002376E5">
        <w:rPr>
          <w:rStyle w:val="StyleUnderline"/>
        </w:rPr>
        <w:t xml:space="preserve">the Additional Protocol, </w:t>
      </w:r>
      <w:r w:rsidRPr="002376E5">
        <w:rPr>
          <w:rStyle w:val="StyleUnderline"/>
          <w:highlight w:val="yellow"/>
        </w:rPr>
        <w:t>and</w:t>
      </w:r>
      <w:r w:rsidRPr="00320A02">
        <w:rPr>
          <w:rStyle w:val="StyleUnderline"/>
        </w:rPr>
        <w:t xml:space="preserve"> find </w:t>
      </w:r>
      <w:r w:rsidRPr="00435F66">
        <w:rPr>
          <w:rStyle w:val="StyleUnderline"/>
          <w:highlight w:val="yellow"/>
        </w:rPr>
        <w:t>a solution to</w:t>
      </w:r>
      <w:r w:rsidRPr="00320A02">
        <w:rPr>
          <w:rStyle w:val="StyleUnderline"/>
        </w:rPr>
        <w:t xml:space="preserve"> the </w:t>
      </w:r>
      <w:r w:rsidRPr="00320A02">
        <w:rPr>
          <w:rStyle w:val="StyleUnderline"/>
          <w:bdr w:val="single" w:sz="4" w:space="0" w:color="auto"/>
        </w:rPr>
        <w:t xml:space="preserve">loophole of </w:t>
      </w:r>
      <w:r w:rsidRPr="00435F66">
        <w:rPr>
          <w:rStyle w:val="StyleUnderline"/>
          <w:highlight w:val="yellow"/>
          <w:bdr w:val="single" w:sz="4" w:space="0" w:color="auto"/>
        </w:rPr>
        <w:t>NPT withdrawal</w:t>
      </w:r>
      <w:r w:rsidRPr="009A1BA3">
        <w:rPr>
          <w:sz w:val="14"/>
        </w:rPr>
        <w:t xml:space="preserve">. And </w:t>
      </w:r>
      <w:r w:rsidRPr="00320A02">
        <w:rPr>
          <w:rStyle w:val="StyleUnderline"/>
        </w:rPr>
        <w:t>it has complicated relations with some states</w:t>
      </w:r>
      <w:r w:rsidRPr="009A1BA3">
        <w:rPr>
          <w:sz w:val="14"/>
        </w:rPr>
        <w:t xml:space="preserve">, particularly those that have been active in the Non-Aligned Movement, as the United States exerted pressure on them to support its votes on Iran in the IAEA and the United Nations.4 </w:t>
      </w:r>
      <w:r w:rsidRPr="00435F66">
        <w:rPr>
          <w:rStyle w:val="StyleUnderline"/>
          <w:highlight w:val="yellow"/>
        </w:rPr>
        <w:t>A deal with Iran could</w:t>
      </w:r>
      <w:r w:rsidRPr="009A1BA3">
        <w:rPr>
          <w:sz w:val="14"/>
        </w:rPr>
        <w:t xml:space="preserve"> thus </w:t>
      </w:r>
      <w:r w:rsidRPr="00320A02">
        <w:rPr>
          <w:rStyle w:val="StyleUnderline"/>
        </w:rPr>
        <w:t>lead to a welcome turning of the page in U.S. nonproliferation efforts</w:t>
      </w:r>
      <w:r w:rsidRPr="009A1BA3">
        <w:rPr>
          <w:sz w:val="14"/>
        </w:rPr>
        <w:t xml:space="preserve">. Of course, a deal does not make the Iran nuclear issue go away, but it may help to put it on a more stable and sustainable footing. If Iran’s nuclear program is no longer seen as a crisis, </w:t>
      </w:r>
      <w:r w:rsidRPr="00320A02">
        <w:rPr>
          <w:rStyle w:val="StyleUnderline"/>
        </w:rPr>
        <w:t xml:space="preserve">it may </w:t>
      </w:r>
      <w:r w:rsidRPr="00435F66">
        <w:rPr>
          <w:rStyle w:val="StyleUnderline"/>
          <w:highlight w:val="yellow"/>
        </w:rPr>
        <w:t>allow the U</w:t>
      </w:r>
      <w:r w:rsidRPr="009A1BA3">
        <w:rPr>
          <w:sz w:val="14"/>
        </w:rPr>
        <w:t xml:space="preserve">nited </w:t>
      </w:r>
      <w:r w:rsidRPr="00435F66">
        <w:rPr>
          <w:rStyle w:val="StyleUnderline"/>
          <w:highlight w:val="yellow"/>
        </w:rPr>
        <w:t>S</w:t>
      </w:r>
      <w:r w:rsidRPr="009A1BA3">
        <w:rPr>
          <w:sz w:val="14"/>
        </w:rPr>
        <w:t xml:space="preserve">tates </w:t>
      </w:r>
      <w:r w:rsidRPr="00320A02">
        <w:rPr>
          <w:rStyle w:val="StyleUnderline"/>
        </w:rPr>
        <w:t xml:space="preserve">and like-minded states </w:t>
      </w:r>
      <w:r w:rsidRPr="00435F66">
        <w:rPr>
          <w:rStyle w:val="StyleUnderline"/>
          <w:highlight w:val="yellow"/>
        </w:rPr>
        <w:t>to act more strategically on other</w:t>
      </w:r>
      <w:r w:rsidRPr="00320A02">
        <w:rPr>
          <w:rStyle w:val="StyleUnderline"/>
        </w:rPr>
        <w:t xml:space="preserve"> important </w:t>
      </w:r>
      <w:r w:rsidRPr="00435F66">
        <w:rPr>
          <w:rStyle w:val="StyleUnderline"/>
          <w:highlight w:val="yellow"/>
        </w:rPr>
        <w:t>nonprolif</w:t>
      </w:r>
      <w:r w:rsidRPr="00320A02">
        <w:rPr>
          <w:rStyle w:val="StyleUnderline"/>
        </w:rPr>
        <w:t xml:space="preserve">eration </w:t>
      </w:r>
      <w:r w:rsidRPr="00435F66">
        <w:rPr>
          <w:rStyle w:val="StyleUnderline"/>
          <w:highlight w:val="yellow"/>
        </w:rPr>
        <w:t>issues</w:t>
      </w:r>
      <w:r w:rsidRPr="009A1BA3">
        <w:rPr>
          <w:sz w:val="14"/>
        </w:rPr>
        <w:t xml:space="preserve">.¶ </w:t>
      </w:r>
      <w:proofErr w:type="gramStart"/>
      <w:r w:rsidRPr="00320A02">
        <w:rPr>
          <w:rStyle w:val="StyleUnderline"/>
        </w:rPr>
        <w:t>A</w:t>
      </w:r>
      <w:proofErr w:type="gramEnd"/>
      <w:r w:rsidRPr="00320A02">
        <w:rPr>
          <w:rStyle w:val="StyleUnderline"/>
        </w:rPr>
        <w:t xml:space="preserve"> nuclear </w:t>
      </w:r>
      <w:r w:rsidRPr="00435F66">
        <w:rPr>
          <w:rStyle w:val="StyleUnderline"/>
          <w:highlight w:val="yellow"/>
        </w:rPr>
        <w:t>agreement</w:t>
      </w:r>
      <w:r w:rsidRPr="00320A02">
        <w:rPr>
          <w:rStyle w:val="StyleUnderline"/>
        </w:rPr>
        <w:t xml:space="preserve"> with Iran</w:t>
      </w:r>
      <w:r w:rsidRPr="009A1BA3">
        <w:rPr>
          <w:sz w:val="14"/>
        </w:rPr>
        <w:t xml:space="preserve"> also </w:t>
      </w:r>
      <w:r w:rsidRPr="00435F66">
        <w:rPr>
          <w:rStyle w:val="StyleUnderline"/>
          <w:highlight w:val="yellow"/>
        </w:rPr>
        <w:t xml:space="preserve">would </w:t>
      </w:r>
      <w:r w:rsidRPr="00435F66">
        <w:rPr>
          <w:rStyle w:val="StyleUnderline"/>
          <w:highlight w:val="yellow"/>
          <w:bdr w:val="single" w:sz="4" w:space="0" w:color="auto"/>
        </w:rPr>
        <w:t>increase the credibility of the regime as a whole</w:t>
      </w:r>
      <w:r w:rsidRPr="00435F66">
        <w:rPr>
          <w:rStyle w:val="StyleUnderline"/>
          <w:highlight w:val="yellow"/>
        </w:rPr>
        <w:t xml:space="preserve">. A deal sends an </w:t>
      </w:r>
      <w:r w:rsidRPr="00435F66">
        <w:rPr>
          <w:rStyle w:val="StyleUnderline"/>
          <w:highlight w:val="yellow"/>
          <w:bdr w:val="single" w:sz="4" w:space="0" w:color="auto"/>
        </w:rPr>
        <w:t>important message</w:t>
      </w:r>
      <w:r w:rsidRPr="00320A02">
        <w:rPr>
          <w:rStyle w:val="StyleUnderline"/>
        </w:rPr>
        <w:t xml:space="preserve"> to the international community: </w:t>
      </w:r>
      <w:r w:rsidRPr="00435F66">
        <w:rPr>
          <w:rStyle w:val="StyleUnderline"/>
          <w:highlight w:val="yellow"/>
        </w:rPr>
        <w:t>The</w:t>
      </w:r>
      <w:r w:rsidRPr="00320A02">
        <w:rPr>
          <w:rStyle w:val="StyleUnderline"/>
        </w:rPr>
        <w:t xml:space="preserve"> nonproliferation </w:t>
      </w:r>
      <w:r w:rsidRPr="00435F66">
        <w:rPr>
          <w:rStyle w:val="StyleUnderline"/>
          <w:highlight w:val="yellow"/>
        </w:rPr>
        <w:t>regime</w:t>
      </w:r>
      <w:r w:rsidRPr="00320A02">
        <w:rPr>
          <w:rStyle w:val="StyleUnderline"/>
        </w:rPr>
        <w:t xml:space="preserve"> may be messy, but it </w:t>
      </w:r>
      <w:r w:rsidRPr="00435F66">
        <w:rPr>
          <w:rStyle w:val="StyleUnderline"/>
          <w:highlight w:val="yellow"/>
          <w:bdr w:val="single" w:sz="4" w:space="0" w:color="auto"/>
        </w:rPr>
        <w:t>works</w:t>
      </w:r>
      <w:r w:rsidRPr="009A1BA3">
        <w:rPr>
          <w:sz w:val="14"/>
        </w:rPr>
        <w:t xml:space="preserve">. Some in the nonproliferation community have spent the last several years sounding the alarm about the decline of the regime.5 These analysts argue that the continued pursuit of nuclear weapons by state parties to the NPT makes others more likely to violate the regime in the future. Behind this argument is the idea that </w:t>
      </w:r>
      <w:r w:rsidRPr="00435F66">
        <w:rPr>
          <w:rStyle w:val="StyleUnderline"/>
          <w:highlight w:val="yellow"/>
        </w:rPr>
        <w:t>dwindling confidence in the ability of the</w:t>
      </w:r>
      <w:r w:rsidRPr="008D33B5">
        <w:rPr>
          <w:rStyle w:val="StyleUnderline"/>
        </w:rPr>
        <w:t xml:space="preserve"> nonproliferation </w:t>
      </w:r>
      <w:r w:rsidRPr="00435F66">
        <w:rPr>
          <w:rStyle w:val="StyleUnderline"/>
          <w:highlight w:val="yellow"/>
        </w:rPr>
        <w:t xml:space="preserve">regime to </w:t>
      </w:r>
      <w:r w:rsidRPr="00435F66">
        <w:rPr>
          <w:rStyle w:val="StyleUnderline"/>
          <w:highlight w:val="yellow"/>
          <w:bdr w:val="single" w:sz="4" w:space="0" w:color="auto"/>
        </w:rPr>
        <w:t>constrain state behavior</w:t>
      </w:r>
      <w:r w:rsidRPr="00435F66">
        <w:rPr>
          <w:rStyle w:val="StyleUnderline"/>
          <w:highlight w:val="yellow"/>
        </w:rPr>
        <w:t xml:space="preserve"> threatens to </w:t>
      </w:r>
      <w:r w:rsidRPr="00435F66">
        <w:rPr>
          <w:rStyle w:val="StyleUnderline"/>
          <w:highlight w:val="yellow"/>
          <w:bdr w:val="single" w:sz="4" w:space="0" w:color="auto"/>
        </w:rPr>
        <w:t>undermine</w:t>
      </w:r>
      <w:r w:rsidRPr="008D33B5">
        <w:rPr>
          <w:rStyle w:val="StyleUnderline"/>
          <w:bdr w:val="single" w:sz="4" w:space="0" w:color="auto"/>
        </w:rPr>
        <w:t xml:space="preserve"> states’ </w:t>
      </w:r>
      <w:r w:rsidRPr="00435F66">
        <w:rPr>
          <w:rStyle w:val="StyleUnderline"/>
          <w:highlight w:val="yellow"/>
          <w:bdr w:val="single" w:sz="4" w:space="0" w:color="auto"/>
        </w:rPr>
        <w:t>collective commitment</w:t>
      </w:r>
      <w:r w:rsidRPr="008D33B5">
        <w:rPr>
          <w:rStyle w:val="StyleUnderline"/>
          <w:bdr w:val="single" w:sz="4" w:space="0" w:color="auto"/>
        </w:rPr>
        <w:t xml:space="preserve"> to foreswear nuclear weapons</w:t>
      </w:r>
      <w:r w:rsidRPr="009A1BA3">
        <w:rPr>
          <w:sz w:val="14"/>
        </w:rPr>
        <w:t xml:space="preserve">—the fundamental agreement underlying the NPT. If a country sees others cheating and getting away with it, that country may feel less secure and thus more likely to cheat as well. </w:t>
      </w:r>
      <w:r w:rsidRPr="008D33B5">
        <w:rPr>
          <w:rStyle w:val="StyleUnderline"/>
        </w:rPr>
        <w:t>By limiting Iranian nuclear ambitions</w:t>
      </w:r>
      <w:r w:rsidRPr="009A1BA3">
        <w:rPr>
          <w:sz w:val="14"/>
        </w:rPr>
        <w:t xml:space="preserve">, then, </w:t>
      </w:r>
      <w:r w:rsidRPr="008D33B5">
        <w:rPr>
          <w:rStyle w:val="StyleUnderline"/>
        </w:rPr>
        <w:t xml:space="preserve">a deal has the potential to </w:t>
      </w:r>
      <w:r w:rsidRPr="008D33B5">
        <w:rPr>
          <w:rStyle w:val="StyleUnderline"/>
          <w:bdr w:val="single" w:sz="4" w:space="0" w:color="auto"/>
        </w:rPr>
        <w:t>eliminate</w:t>
      </w:r>
      <w:r w:rsidRPr="009A1BA3">
        <w:rPr>
          <w:sz w:val="14"/>
        </w:rPr>
        <w:t>—or at least make less salient—</w:t>
      </w:r>
      <w:r w:rsidRPr="008D33B5">
        <w:rPr>
          <w:rStyle w:val="StyleUnderline"/>
        </w:rPr>
        <w:t>a prominent example of a country that appears to be cheating and getting away with it</w:t>
      </w:r>
      <w:r w:rsidRPr="009A1BA3">
        <w:rPr>
          <w:sz w:val="14"/>
        </w:rPr>
        <w:t xml:space="preserve">.¶ This effect is amplified because there are other states in the region that have felt threatened by an unconstrained Iranian nuclear effort.6 A deal will not completely reassure Iran’s neighbors, given that their concerns over Iran run much deeper than its nuclear program and even the best deal cannot eliminate the possibility of future noncompliance, but it is possible that a nuclear agreement will calm regional nerves somewhat. If Saudi Arabia, the United Arab Emirates (UAE), and others in the region come to see a diminished threat from Iran as a consequence of a deal, </w:t>
      </w:r>
      <w:r w:rsidRPr="00435F66">
        <w:rPr>
          <w:rStyle w:val="StyleUnderline"/>
          <w:highlight w:val="yellow"/>
        </w:rPr>
        <w:t>this</w:t>
      </w:r>
      <w:r w:rsidRPr="009A1BA3">
        <w:rPr>
          <w:sz w:val="14"/>
        </w:rPr>
        <w:t xml:space="preserve"> potentially </w:t>
      </w:r>
      <w:r w:rsidRPr="00435F66">
        <w:rPr>
          <w:rStyle w:val="StyleUnderline"/>
          <w:highlight w:val="yellow"/>
          <w:bdr w:val="single" w:sz="4" w:space="0" w:color="auto"/>
        </w:rPr>
        <w:t>affects the strength of the regime as a whole</w:t>
      </w:r>
      <w:r w:rsidRPr="009A1BA3">
        <w:rPr>
          <w:sz w:val="14"/>
        </w:rPr>
        <w:t xml:space="preserve">.7 </w:t>
      </w:r>
      <w:r w:rsidRPr="008D33B5">
        <w:rPr>
          <w:rStyle w:val="StyleUnderline"/>
        </w:rPr>
        <w:t>The international community may perceive Iran’s neighbors as less likely to pursue their own nuclear weapons programs or adopt nuclear hedging strategies, which makes other countries less likely to consider weapons themselves</w:t>
      </w:r>
      <w:r w:rsidRPr="009A1BA3">
        <w:rPr>
          <w:sz w:val="14"/>
        </w:rPr>
        <w:t xml:space="preserve">, and so on.8 The </w:t>
      </w:r>
      <w:r w:rsidRPr="00435F66">
        <w:rPr>
          <w:rStyle w:val="StyleUnderline"/>
          <w:highlight w:val="yellow"/>
          <w:bdr w:val="single" w:sz="4" w:space="0" w:color="auto"/>
        </w:rPr>
        <w:t>ripple effects</w:t>
      </w:r>
      <w:r w:rsidRPr="008D33B5">
        <w:rPr>
          <w:rStyle w:val="StyleUnderline"/>
        </w:rPr>
        <w:t xml:space="preserve"> of </w:t>
      </w:r>
      <w:r w:rsidRPr="002376E5">
        <w:rPr>
          <w:rStyle w:val="StyleUnderline"/>
        </w:rPr>
        <w:t xml:space="preserve">this signal </w:t>
      </w:r>
      <w:r w:rsidRPr="00435F66">
        <w:rPr>
          <w:rStyle w:val="StyleUnderline"/>
          <w:highlight w:val="yellow"/>
        </w:rPr>
        <w:t>extend</w:t>
      </w:r>
      <w:r w:rsidRPr="008D33B5">
        <w:rPr>
          <w:rStyle w:val="StyleUnderline"/>
        </w:rPr>
        <w:t xml:space="preserve"> well </w:t>
      </w:r>
      <w:r w:rsidRPr="002376E5">
        <w:rPr>
          <w:rStyle w:val="StyleUnderline"/>
        </w:rPr>
        <w:t xml:space="preserve">beyond Iran’s neighbors, </w:t>
      </w:r>
      <w:r w:rsidRPr="00435F66">
        <w:rPr>
          <w:rStyle w:val="StyleUnderline"/>
          <w:highlight w:val="yellow"/>
        </w:rPr>
        <w:t>to</w:t>
      </w:r>
      <w:r w:rsidRPr="008D33B5">
        <w:rPr>
          <w:rStyle w:val="StyleUnderline"/>
        </w:rPr>
        <w:t xml:space="preserve"> reach </w:t>
      </w:r>
      <w:r w:rsidRPr="008D33B5">
        <w:rPr>
          <w:rStyle w:val="StyleUnderline"/>
          <w:bdr w:val="single" w:sz="4" w:space="0" w:color="auto"/>
        </w:rPr>
        <w:t xml:space="preserve">potential </w:t>
      </w:r>
      <w:proofErr w:type="spellStart"/>
      <w:r w:rsidRPr="00435F66">
        <w:rPr>
          <w:rStyle w:val="StyleUnderline"/>
          <w:highlight w:val="yellow"/>
          <w:bdr w:val="single" w:sz="4" w:space="0" w:color="auto"/>
        </w:rPr>
        <w:t>proliferants</w:t>
      </w:r>
      <w:proofErr w:type="spellEnd"/>
      <w:r w:rsidRPr="00435F66">
        <w:rPr>
          <w:rStyle w:val="StyleUnderline"/>
          <w:highlight w:val="yellow"/>
          <w:bdr w:val="single" w:sz="4" w:space="0" w:color="auto"/>
        </w:rPr>
        <w:t xml:space="preserve"> globally</w:t>
      </w:r>
      <w:r w:rsidRPr="009A1BA3">
        <w:rPr>
          <w:sz w:val="14"/>
        </w:rPr>
        <w:t>.</w:t>
      </w:r>
    </w:p>
    <w:p w:rsidR="005063CB" w:rsidRDefault="005063CB" w:rsidP="005063CB">
      <w:pPr>
        <w:pStyle w:val="Heading4"/>
        <w:rPr>
          <w:u w:val="single"/>
        </w:rPr>
      </w:pPr>
      <w:r>
        <w:t xml:space="preserve">Credible regime prevents </w:t>
      </w:r>
      <w:r>
        <w:rPr>
          <w:u w:val="single"/>
        </w:rPr>
        <w:t>global nuclear escalation</w:t>
      </w:r>
      <w:r>
        <w:t xml:space="preserve"> involving </w:t>
      </w:r>
      <w:r>
        <w:rPr>
          <w:u w:val="single"/>
        </w:rPr>
        <w:t>every major power</w:t>
      </w:r>
    </w:p>
    <w:p w:rsidR="005063CB" w:rsidRPr="009A1BA3" w:rsidRDefault="005063CB" w:rsidP="005063CB">
      <w:pPr>
        <w:rPr>
          <w:sz w:val="14"/>
        </w:rPr>
      </w:pPr>
      <w:r w:rsidRPr="009A1BA3">
        <w:rPr>
          <w:sz w:val="14"/>
        </w:rPr>
        <w:t xml:space="preserve">The </w:t>
      </w:r>
      <w:r w:rsidRPr="008D33B5">
        <w:rPr>
          <w:rStyle w:val="Style13ptBold"/>
        </w:rPr>
        <w:t>Economist 3-7</w:t>
      </w:r>
      <w:r w:rsidRPr="009A1BA3">
        <w:rPr>
          <w:sz w:val="14"/>
        </w:rPr>
        <w:t>, “The new nuclear age,” 2015, http://www.economist.com/news/leaders/21645729-quarter-century-after-end-cold-war-world-faces-growing-threat-nuclear</w:t>
      </w:r>
    </w:p>
    <w:p w:rsidR="005063CB" w:rsidRPr="009A1BA3" w:rsidRDefault="005063CB" w:rsidP="005063CB">
      <w:pPr>
        <w:rPr>
          <w:sz w:val="14"/>
        </w:rPr>
      </w:pPr>
      <w:r w:rsidRPr="009A1BA3">
        <w:rPr>
          <w:sz w:val="14"/>
        </w:rPr>
        <w:t xml:space="preserve">A quarter of a century after the end of the cold war, </w:t>
      </w:r>
      <w:r w:rsidRPr="008C6579">
        <w:rPr>
          <w:rStyle w:val="StyleUnderline"/>
          <w:highlight w:val="yellow"/>
        </w:rPr>
        <w:t>the world faces</w:t>
      </w:r>
      <w:r w:rsidRPr="008D33B5">
        <w:rPr>
          <w:rStyle w:val="StyleUnderline"/>
        </w:rPr>
        <w:t xml:space="preserve"> a </w:t>
      </w:r>
      <w:r w:rsidRPr="008C6579">
        <w:rPr>
          <w:rStyle w:val="StyleUnderline"/>
          <w:highlight w:val="yellow"/>
          <w:bdr w:val="single" w:sz="4" w:space="0" w:color="auto"/>
        </w:rPr>
        <w:t>growing threat of nuclear conflict</w:t>
      </w:r>
      <w:r w:rsidRPr="009A1BA3">
        <w:rPr>
          <w:sz w:val="14"/>
        </w:rPr>
        <w:t xml:space="preserve">¶ WITHIN the next few weeks, after years of stalling and evasion, </w:t>
      </w:r>
      <w:r w:rsidRPr="008C6579">
        <w:rPr>
          <w:rStyle w:val="StyleUnderline"/>
          <w:highlight w:val="yellow"/>
          <w:bdr w:val="single" w:sz="4" w:space="0" w:color="auto"/>
        </w:rPr>
        <w:t>Iran may</w:t>
      </w:r>
      <w:r w:rsidRPr="009A1BA3">
        <w:rPr>
          <w:sz w:val="14"/>
        </w:rPr>
        <w:t xml:space="preserve"> at last </w:t>
      </w:r>
      <w:r w:rsidRPr="008C6579">
        <w:rPr>
          <w:rStyle w:val="StyleUnderline"/>
          <w:highlight w:val="yellow"/>
          <w:bdr w:val="single" w:sz="4" w:space="0" w:color="auto"/>
        </w:rPr>
        <w:t>agree</w:t>
      </w:r>
      <w:r w:rsidRPr="008C6579">
        <w:rPr>
          <w:rStyle w:val="StyleUnderline"/>
          <w:highlight w:val="yellow"/>
        </w:rPr>
        <w:t xml:space="preserve"> to curb its</w:t>
      </w:r>
      <w:r w:rsidRPr="008D33B5">
        <w:rPr>
          <w:rStyle w:val="StyleUnderline"/>
        </w:rPr>
        <w:t xml:space="preserve"> nuclear </w:t>
      </w:r>
      <w:proofErr w:type="spellStart"/>
      <w:r w:rsidRPr="008C6579">
        <w:rPr>
          <w:rStyle w:val="StyleUnderline"/>
          <w:highlight w:val="yellow"/>
        </w:rPr>
        <w:t>program</w:t>
      </w:r>
      <w:r w:rsidRPr="008958D3">
        <w:rPr>
          <w:rStyle w:val="StyleUnderline"/>
        </w:rPr>
        <w:t>me</w:t>
      </w:r>
      <w:proofErr w:type="spellEnd"/>
      <w:r w:rsidRPr="009A1BA3">
        <w:rPr>
          <w:sz w:val="14"/>
        </w:rPr>
        <w:t xml:space="preserve">. In exchange for relief from sanctions it will accept, in principle, that it should allow intrusive inspections and limit how much uranium will cascade through its centrifuges. After 2025 Iran will gradually be allowed to expand its efforts. It insists these are peaceful, but the world is convinced they are designed to produce a nuclear weapon. ¶ In a barnstorming speech to America’s Congress on March 3rd, Binyamin Netanyahu, Israel’s prime minister, fulminated against the prospect of such a deal (see article). Because it is temporary and leaves much of the Iranian </w:t>
      </w:r>
      <w:proofErr w:type="spellStart"/>
      <w:r w:rsidRPr="009A1BA3">
        <w:rPr>
          <w:sz w:val="14"/>
        </w:rPr>
        <w:t>programme</w:t>
      </w:r>
      <w:proofErr w:type="spellEnd"/>
      <w:r w:rsidRPr="009A1BA3">
        <w:rPr>
          <w:sz w:val="14"/>
        </w:rPr>
        <w:t xml:space="preserve"> intact, he said, it merely “paves Iran’s path to the bomb”. Determined and malevolent, a nuclear Iran would put the world under the shadow of nuclear war. ¶ </w:t>
      </w:r>
      <w:proofErr w:type="spellStart"/>
      <w:r w:rsidRPr="009A1BA3">
        <w:rPr>
          <w:sz w:val="14"/>
        </w:rPr>
        <w:t>Mr</w:t>
      </w:r>
      <w:proofErr w:type="spellEnd"/>
      <w:r w:rsidRPr="009A1BA3">
        <w:rPr>
          <w:sz w:val="14"/>
        </w:rPr>
        <w:t xml:space="preserve"> </w:t>
      </w:r>
      <w:r w:rsidRPr="008C6579">
        <w:rPr>
          <w:rStyle w:val="StyleUnderline"/>
          <w:highlight w:val="yellow"/>
        </w:rPr>
        <w:t>Netanyahu is wrong about the deal</w:t>
      </w:r>
      <w:r w:rsidRPr="009A1BA3">
        <w:rPr>
          <w:sz w:val="14"/>
        </w:rPr>
        <w:t xml:space="preserve">. It </w:t>
      </w:r>
      <w:r w:rsidRPr="008D33B5">
        <w:rPr>
          <w:rStyle w:val="StyleUnderline"/>
        </w:rPr>
        <w:t xml:space="preserve">is the </w:t>
      </w:r>
      <w:r w:rsidRPr="008958D3">
        <w:rPr>
          <w:rStyle w:val="StyleUnderline"/>
        </w:rPr>
        <w:t>best on offer and much better than no deal at all, which would lead to stalemate, cheating and</w:t>
      </w:r>
      <w:r w:rsidRPr="009A1BA3">
        <w:rPr>
          <w:sz w:val="14"/>
        </w:rPr>
        <w:t xml:space="preserve">, eventually, </w:t>
      </w:r>
      <w:r w:rsidRPr="008958D3">
        <w:rPr>
          <w:rStyle w:val="StyleUnderline"/>
        </w:rPr>
        <w:t>the dash to the</w:t>
      </w:r>
      <w:r w:rsidRPr="009A1BA3">
        <w:rPr>
          <w:sz w:val="14"/>
        </w:rPr>
        <w:t xml:space="preserve"> very </w:t>
      </w:r>
      <w:r w:rsidRPr="008958D3">
        <w:rPr>
          <w:rStyle w:val="StyleUnderline"/>
        </w:rPr>
        <w:t>bomb</w:t>
      </w:r>
      <w:r w:rsidRPr="009A1BA3">
        <w:rPr>
          <w:sz w:val="14"/>
        </w:rPr>
        <w:t xml:space="preserve"> he fears. </w:t>
      </w:r>
      <w:r w:rsidRPr="008958D3">
        <w:rPr>
          <w:rStyle w:val="StyleUnderline"/>
        </w:rPr>
        <w:t>But</w:t>
      </w:r>
      <w:r w:rsidRPr="008D33B5">
        <w:rPr>
          <w:rStyle w:val="StyleUnderline"/>
        </w:rPr>
        <w:t xml:space="preserve"> </w:t>
      </w:r>
      <w:r w:rsidRPr="008C6579">
        <w:rPr>
          <w:rStyle w:val="StyleUnderline"/>
          <w:highlight w:val="yellow"/>
        </w:rPr>
        <w:t xml:space="preserve">he is </w:t>
      </w:r>
      <w:r w:rsidRPr="008C6579">
        <w:rPr>
          <w:rStyle w:val="StyleUnderline"/>
          <w:highlight w:val="yellow"/>
          <w:bdr w:val="single" w:sz="4" w:space="0" w:color="auto"/>
        </w:rPr>
        <w:t>right to worry about nuclear war</w:t>
      </w:r>
      <w:r w:rsidRPr="008D33B5">
        <w:rPr>
          <w:rStyle w:val="StyleUnderline"/>
          <w:bdr w:val="single" w:sz="4" w:space="0" w:color="auto"/>
        </w:rPr>
        <w:t xml:space="preserve">—and </w:t>
      </w:r>
      <w:r w:rsidRPr="008C6579">
        <w:rPr>
          <w:rStyle w:val="StyleUnderline"/>
          <w:highlight w:val="yellow"/>
          <w:bdr w:val="single" w:sz="4" w:space="0" w:color="auto"/>
        </w:rPr>
        <w:t>not just</w:t>
      </w:r>
      <w:r w:rsidRPr="008D33B5">
        <w:rPr>
          <w:rStyle w:val="StyleUnderline"/>
          <w:bdr w:val="single" w:sz="4" w:space="0" w:color="auto"/>
        </w:rPr>
        <w:t xml:space="preserve"> because of </w:t>
      </w:r>
      <w:r w:rsidRPr="008C6579">
        <w:rPr>
          <w:rStyle w:val="StyleUnderline"/>
          <w:highlight w:val="yellow"/>
          <w:bdr w:val="single" w:sz="4" w:space="0" w:color="auto"/>
        </w:rPr>
        <w:t>Iran</w:t>
      </w:r>
      <w:r w:rsidRPr="009A1BA3">
        <w:rPr>
          <w:sz w:val="14"/>
        </w:rPr>
        <w:t xml:space="preserve">. Twenty-five years after the Soviet collapse, </w:t>
      </w:r>
      <w:r w:rsidRPr="008D33B5">
        <w:rPr>
          <w:rStyle w:val="StyleUnderline"/>
        </w:rPr>
        <w:t xml:space="preserve">the world is entering a new nuclear age. </w:t>
      </w:r>
      <w:r w:rsidRPr="008C6579">
        <w:rPr>
          <w:rStyle w:val="StyleUnderline"/>
          <w:highlight w:val="yellow"/>
        </w:rPr>
        <w:t>Nuclear strategy has become</w:t>
      </w:r>
      <w:r w:rsidRPr="008D33B5">
        <w:rPr>
          <w:rStyle w:val="StyleUnderline"/>
        </w:rPr>
        <w:t xml:space="preserve"> a cockpit of </w:t>
      </w:r>
      <w:r w:rsidRPr="008C6579">
        <w:rPr>
          <w:rStyle w:val="StyleUnderline"/>
          <w:highlight w:val="yellow"/>
        </w:rPr>
        <w:t>rogue</w:t>
      </w:r>
      <w:r w:rsidRPr="008D33B5">
        <w:rPr>
          <w:rStyle w:val="StyleUnderline"/>
        </w:rPr>
        <w:t xml:space="preserve"> regime</w:t>
      </w:r>
      <w:r w:rsidRPr="008C6579">
        <w:rPr>
          <w:rStyle w:val="StyleUnderline"/>
          <w:highlight w:val="yellow"/>
        </w:rPr>
        <w:t>s and regional foes jostling with the</w:t>
      </w:r>
      <w:r w:rsidRPr="008D33B5">
        <w:rPr>
          <w:rStyle w:val="StyleUnderline"/>
        </w:rPr>
        <w:t xml:space="preserve"> five </w:t>
      </w:r>
      <w:r w:rsidRPr="008C6579">
        <w:rPr>
          <w:rStyle w:val="StyleUnderline"/>
          <w:highlight w:val="yellow"/>
        </w:rPr>
        <w:t xml:space="preserve">original </w:t>
      </w:r>
      <w:r w:rsidRPr="008C6579">
        <w:rPr>
          <w:rStyle w:val="StyleUnderline"/>
          <w:highlight w:val="yellow"/>
        </w:rPr>
        <w:lastRenderedPageBreak/>
        <w:t>nuclear</w:t>
      </w:r>
      <w:r w:rsidRPr="008D33B5">
        <w:rPr>
          <w:rStyle w:val="StyleUnderline"/>
        </w:rPr>
        <w:t xml:space="preserve">-weapons </w:t>
      </w:r>
      <w:r w:rsidRPr="008C6579">
        <w:rPr>
          <w:rStyle w:val="StyleUnderline"/>
          <w:highlight w:val="yellow"/>
        </w:rPr>
        <w:t>powers</w:t>
      </w:r>
      <w:r w:rsidRPr="009A1BA3">
        <w:rPr>
          <w:sz w:val="14"/>
        </w:rPr>
        <w:t xml:space="preserve"> (America, Britain, France, China and Russia), whose own dealings are infected by suspicion and rivalry.¶ Thanks in part to </w:t>
      </w:r>
      <w:proofErr w:type="spellStart"/>
      <w:r w:rsidRPr="009A1BA3">
        <w:rPr>
          <w:sz w:val="14"/>
        </w:rPr>
        <w:t>Mr</w:t>
      </w:r>
      <w:proofErr w:type="spellEnd"/>
      <w:r w:rsidRPr="009A1BA3">
        <w:rPr>
          <w:sz w:val="14"/>
        </w:rPr>
        <w:t xml:space="preserve"> Netanyahu’s efforts, Iran commands worldwide attention. Unfortunately, the rest of the nuclear-weapons agenda is </w:t>
      </w:r>
      <w:proofErr w:type="spellStart"/>
      <w:r w:rsidRPr="009A1BA3">
        <w:rPr>
          <w:sz w:val="14"/>
        </w:rPr>
        <w:t>bedevilled</w:t>
      </w:r>
      <w:proofErr w:type="spellEnd"/>
      <w:r w:rsidRPr="009A1BA3">
        <w:rPr>
          <w:sz w:val="14"/>
        </w:rPr>
        <w:t xml:space="preserve"> by complacency and neglect.¶ </w:t>
      </w:r>
      <w:proofErr w:type="gramStart"/>
      <w:r w:rsidRPr="009A1BA3">
        <w:rPr>
          <w:sz w:val="14"/>
        </w:rPr>
        <w:t>The</w:t>
      </w:r>
      <w:proofErr w:type="gramEnd"/>
      <w:r w:rsidRPr="009A1BA3">
        <w:rPr>
          <w:sz w:val="14"/>
        </w:rPr>
        <w:t xml:space="preserve"> fallout from Prague¶ After the end of the cold war the world clutched at the idea that nuclear annihilation was off the table. When Barack Obama, speaking in Prague in 2009, backed the aim to rid the world of nuclear weapons, he was treated not as a peacenik but as a statesman. Today his ambition seems a fantasy. Although the world continues to comfort itself with the thought that mutually assured destruction is unlikely, </w:t>
      </w:r>
      <w:r w:rsidRPr="008D33B5">
        <w:rPr>
          <w:rStyle w:val="StyleUnderline"/>
        </w:rPr>
        <w:t>the risk</w:t>
      </w:r>
      <w:r w:rsidRPr="009A1BA3">
        <w:rPr>
          <w:sz w:val="14"/>
        </w:rPr>
        <w:t xml:space="preserve"> that </w:t>
      </w:r>
      <w:r w:rsidRPr="008D33B5">
        <w:rPr>
          <w:rStyle w:val="StyleUnderline"/>
        </w:rPr>
        <w:t>somebody somewhere will use a nuclear weapon is growing apace</w:t>
      </w:r>
      <w:r w:rsidRPr="009A1BA3">
        <w:rPr>
          <w:sz w:val="14"/>
        </w:rPr>
        <w:t xml:space="preserve">. ¶ </w:t>
      </w:r>
      <w:proofErr w:type="gramStart"/>
      <w:r w:rsidRPr="008D33B5">
        <w:rPr>
          <w:rStyle w:val="StyleUnderline"/>
        </w:rPr>
        <w:t>Every</w:t>
      </w:r>
      <w:proofErr w:type="gramEnd"/>
      <w:r w:rsidRPr="008D33B5">
        <w:rPr>
          <w:rStyle w:val="StyleUnderline"/>
        </w:rPr>
        <w:t xml:space="preserve"> nuclear power is spending lavishly to upgrade its atomic arsenal</w:t>
      </w:r>
      <w:r w:rsidRPr="009A1BA3">
        <w:rPr>
          <w:sz w:val="14"/>
        </w:rPr>
        <w:t xml:space="preserve"> (see article). </w:t>
      </w:r>
      <w:r w:rsidRPr="008D33B5">
        <w:rPr>
          <w:rStyle w:val="StyleUnderline"/>
        </w:rPr>
        <w:t xml:space="preserve">Russia’s </w:t>
      </w:r>
      <w:proofErr w:type="spellStart"/>
      <w:r w:rsidRPr="008D33B5">
        <w:rPr>
          <w:rStyle w:val="StyleUnderline"/>
        </w:rPr>
        <w:t>defence</w:t>
      </w:r>
      <w:proofErr w:type="spellEnd"/>
      <w:r w:rsidRPr="008D33B5">
        <w:rPr>
          <w:rStyle w:val="StyleUnderline"/>
        </w:rPr>
        <w:t xml:space="preserve"> budget has grown</w:t>
      </w:r>
      <w:r w:rsidRPr="009A1BA3">
        <w:rPr>
          <w:sz w:val="14"/>
        </w:rPr>
        <w:t xml:space="preserve"> by over </w:t>
      </w:r>
      <w:r w:rsidRPr="008D33B5">
        <w:rPr>
          <w:rStyle w:val="StyleUnderline"/>
        </w:rPr>
        <w:t>50%</w:t>
      </w:r>
      <w:r w:rsidRPr="009A1BA3">
        <w:rPr>
          <w:sz w:val="14"/>
        </w:rPr>
        <w:t xml:space="preserve"> since 2007, and fully a third of it is </w:t>
      </w:r>
      <w:r w:rsidRPr="008D33B5">
        <w:rPr>
          <w:rStyle w:val="StyleUnderline"/>
        </w:rPr>
        <w:t>devoted to nuclear weapons</w:t>
      </w:r>
      <w:r w:rsidRPr="009A1BA3">
        <w:rPr>
          <w:sz w:val="14"/>
        </w:rPr>
        <w:t xml:space="preserve">: twice the share of, say, France. </w:t>
      </w:r>
      <w:r w:rsidRPr="008C6579">
        <w:rPr>
          <w:rStyle w:val="StyleUnderline"/>
          <w:highlight w:val="yellow"/>
          <w:bdr w:val="single" w:sz="4" w:space="0" w:color="auto"/>
        </w:rPr>
        <w:t>China</w:t>
      </w:r>
      <w:r w:rsidRPr="009A1BA3">
        <w:rPr>
          <w:sz w:val="14"/>
        </w:rPr>
        <w:t xml:space="preserve">, long a nuclear minnow, </w:t>
      </w:r>
      <w:r w:rsidRPr="008C6579">
        <w:rPr>
          <w:rStyle w:val="StyleUnderline"/>
          <w:highlight w:val="yellow"/>
        </w:rPr>
        <w:t>is</w:t>
      </w:r>
      <w:r w:rsidRPr="008D33B5">
        <w:rPr>
          <w:rStyle w:val="StyleUnderline"/>
        </w:rPr>
        <w:t xml:space="preserve"> adding to its stocks and </w:t>
      </w:r>
      <w:r w:rsidRPr="008C6579">
        <w:rPr>
          <w:rStyle w:val="StyleUnderline"/>
          <w:highlight w:val="yellow"/>
        </w:rPr>
        <w:t>investing</w:t>
      </w:r>
      <w:r w:rsidRPr="008D33B5">
        <w:rPr>
          <w:rStyle w:val="StyleUnderline"/>
        </w:rPr>
        <w:t xml:space="preserve"> heavily </w:t>
      </w:r>
      <w:r w:rsidRPr="008C6579">
        <w:rPr>
          <w:rStyle w:val="StyleUnderline"/>
          <w:highlight w:val="yellow"/>
        </w:rPr>
        <w:t>in sub</w:t>
      </w:r>
      <w:r w:rsidRPr="008D33B5">
        <w:rPr>
          <w:rStyle w:val="StyleUnderline"/>
        </w:rPr>
        <w:t>marine</w:t>
      </w:r>
      <w:r w:rsidRPr="008C6579">
        <w:rPr>
          <w:rStyle w:val="StyleUnderline"/>
          <w:highlight w:val="yellow"/>
        </w:rPr>
        <w:t>s and mobile missile</w:t>
      </w:r>
      <w:r w:rsidRPr="008D33B5">
        <w:rPr>
          <w:rStyle w:val="StyleUnderline"/>
        </w:rPr>
        <w:t xml:space="preserve"> batterie</w:t>
      </w:r>
      <w:r w:rsidRPr="008C6579">
        <w:rPr>
          <w:rStyle w:val="StyleUnderline"/>
          <w:highlight w:val="yellow"/>
        </w:rPr>
        <w:t>s. Pakistan is amassing</w:t>
      </w:r>
      <w:r w:rsidRPr="008D33B5">
        <w:rPr>
          <w:rStyle w:val="StyleUnderline"/>
        </w:rPr>
        <w:t xml:space="preserve"> </w:t>
      </w:r>
      <w:r w:rsidRPr="008D33B5">
        <w:rPr>
          <w:rStyle w:val="StyleUnderline"/>
          <w:bdr w:val="single" w:sz="4" w:space="0" w:color="auto"/>
        </w:rPr>
        <w:t xml:space="preserve">dozens of </w:t>
      </w:r>
      <w:r w:rsidRPr="008C6579">
        <w:rPr>
          <w:rStyle w:val="StyleUnderline"/>
          <w:highlight w:val="yellow"/>
          <w:bdr w:val="single" w:sz="4" w:space="0" w:color="auto"/>
        </w:rPr>
        <w:t>battlefield nukes</w:t>
      </w:r>
      <w:r w:rsidRPr="009A1BA3">
        <w:rPr>
          <w:sz w:val="14"/>
        </w:rPr>
        <w:t xml:space="preserve"> to make up for its inferiority to India in conventional forces. </w:t>
      </w:r>
      <w:r w:rsidRPr="008C6579">
        <w:rPr>
          <w:rStyle w:val="StyleUnderline"/>
          <w:highlight w:val="yellow"/>
        </w:rPr>
        <w:t>North Korea is</w:t>
      </w:r>
      <w:r w:rsidRPr="008D33B5">
        <w:rPr>
          <w:rStyle w:val="StyleUnderline"/>
        </w:rPr>
        <w:t xml:space="preserve"> thought to be capable of </w:t>
      </w:r>
      <w:r w:rsidRPr="008C6579">
        <w:rPr>
          <w:rStyle w:val="StyleUnderline"/>
          <w:highlight w:val="yellow"/>
        </w:rPr>
        <w:t>adding</w:t>
      </w:r>
      <w:r w:rsidRPr="008D33B5">
        <w:rPr>
          <w:rStyle w:val="StyleUnderline"/>
        </w:rPr>
        <w:t xml:space="preserve"> a warhead a year </w:t>
      </w:r>
      <w:r w:rsidRPr="008C6579">
        <w:rPr>
          <w:rStyle w:val="StyleUnderline"/>
          <w:highlight w:val="yellow"/>
        </w:rPr>
        <w:t>to its stock</w:t>
      </w:r>
      <w:r w:rsidRPr="009A1BA3">
        <w:rPr>
          <w:sz w:val="14"/>
        </w:rPr>
        <w:t xml:space="preserve"> of around ten, and is working on missiles that can strike the west coast of the United States. Even the Nobel peace laureate in the White House has asked Congress for almost $350 billion to undertake a decade-long </w:t>
      </w:r>
      <w:proofErr w:type="spellStart"/>
      <w:r w:rsidRPr="009A1BA3">
        <w:rPr>
          <w:sz w:val="14"/>
        </w:rPr>
        <w:t>programme</w:t>
      </w:r>
      <w:proofErr w:type="spellEnd"/>
      <w:r w:rsidRPr="009A1BA3">
        <w:rPr>
          <w:sz w:val="14"/>
        </w:rPr>
        <w:t xml:space="preserve"> of </w:t>
      </w:r>
      <w:proofErr w:type="spellStart"/>
      <w:r w:rsidRPr="009A1BA3">
        <w:rPr>
          <w:sz w:val="14"/>
        </w:rPr>
        <w:t>modernisation</w:t>
      </w:r>
      <w:proofErr w:type="spellEnd"/>
      <w:r w:rsidRPr="009A1BA3">
        <w:rPr>
          <w:sz w:val="14"/>
        </w:rPr>
        <w:t xml:space="preserve"> of America’s arsenal. ¶ </w:t>
      </w:r>
      <w:proofErr w:type="gramStart"/>
      <w:r w:rsidRPr="008D33B5">
        <w:rPr>
          <w:rStyle w:val="StyleUnderline"/>
        </w:rPr>
        <w:t>New</w:t>
      </w:r>
      <w:proofErr w:type="gramEnd"/>
      <w:r w:rsidRPr="008D33B5">
        <w:rPr>
          <w:rStyle w:val="StyleUnderline"/>
        </w:rPr>
        <w:t xml:space="preserve"> actors with more versatile weapons have turned nuclear doctrine into guesswork</w:t>
      </w:r>
      <w:r w:rsidRPr="009A1BA3">
        <w:rPr>
          <w:sz w:val="14"/>
        </w:rPr>
        <w:t xml:space="preserve">. Even during the cold war, despite all that game theory and brainpower, the Soviet Union and America frequently misread what the other was up to. India and Pakistan, with little experience and less contact, have virtually nothing to guide them in a crisis but mistrust and paranoia. </w:t>
      </w:r>
      <w:r w:rsidRPr="008D33B5">
        <w:rPr>
          <w:rStyle w:val="StyleUnderline"/>
        </w:rPr>
        <w:t>If weapons proliferate in the Middle East</w:t>
      </w:r>
      <w:r w:rsidRPr="009A1BA3">
        <w:rPr>
          <w:sz w:val="14"/>
        </w:rPr>
        <w:t xml:space="preserve">, as Iran and then Saudi Arabia and possibly Egypt join Israel in the ranks of nuclear powers, </w:t>
      </w:r>
      <w:r w:rsidRPr="008D33B5">
        <w:rPr>
          <w:rStyle w:val="StyleUnderline"/>
        </w:rPr>
        <w:t>each will have to manage a bewildering four-dimensional stand-off</w:t>
      </w:r>
      <w:r w:rsidRPr="009A1BA3">
        <w:rPr>
          <w:sz w:val="14"/>
        </w:rPr>
        <w:t xml:space="preserve">. ¶ </w:t>
      </w:r>
      <w:r w:rsidRPr="008D33B5">
        <w:rPr>
          <w:rStyle w:val="StyleUnderline"/>
          <w:bdr w:val="single" w:sz="4" w:space="0" w:color="auto"/>
        </w:rPr>
        <w:t>Worst of all is the instability</w:t>
      </w:r>
      <w:r w:rsidRPr="009A1BA3">
        <w:rPr>
          <w:sz w:val="14"/>
        </w:rPr>
        <w:t xml:space="preserve">. During much of the cold war the two superpowers, anxious to avoid Armageddon, were willing to tolerate the status quo. </w:t>
      </w:r>
      <w:r w:rsidRPr="008D33B5">
        <w:rPr>
          <w:rStyle w:val="StyleUnderline"/>
        </w:rPr>
        <w:t>Today the ground is shifting under everyone’s feet</w:t>
      </w:r>
      <w:r w:rsidRPr="009A1BA3">
        <w:rPr>
          <w:sz w:val="14"/>
        </w:rPr>
        <w:t xml:space="preserve">. ¶ </w:t>
      </w:r>
      <w:proofErr w:type="gramStart"/>
      <w:r w:rsidRPr="009A1BA3">
        <w:rPr>
          <w:sz w:val="14"/>
        </w:rPr>
        <w:t>Some</w:t>
      </w:r>
      <w:proofErr w:type="gramEnd"/>
      <w:r w:rsidRPr="009A1BA3">
        <w:rPr>
          <w:sz w:val="14"/>
        </w:rPr>
        <w:t xml:space="preserve"> countries want nuclear weapons to prop up a tottering state. </w:t>
      </w:r>
      <w:r w:rsidRPr="008C6579">
        <w:rPr>
          <w:rStyle w:val="StyleUnderline"/>
          <w:highlight w:val="yellow"/>
        </w:rPr>
        <w:t>Pakistan</w:t>
      </w:r>
      <w:r w:rsidRPr="009A1BA3">
        <w:rPr>
          <w:sz w:val="14"/>
        </w:rPr>
        <w:t xml:space="preserve"> insists its </w:t>
      </w:r>
      <w:r w:rsidRPr="008C6579">
        <w:rPr>
          <w:rStyle w:val="StyleUnderline"/>
          <w:highlight w:val="yellow"/>
        </w:rPr>
        <w:t>weapons</w:t>
      </w:r>
      <w:r w:rsidRPr="009A1BA3">
        <w:rPr>
          <w:sz w:val="14"/>
        </w:rPr>
        <w:t xml:space="preserve"> are safe, but the outside world cannot shake the fear that they </w:t>
      </w:r>
      <w:r w:rsidRPr="008C6579">
        <w:rPr>
          <w:rStyle w:val="StyleUnderline"/>
          <w:highlight w:val="yellow"/>
        </w:rPr>
        <w:t>may fall into</w:t>
      </w:r>
      <w:r w:rsidRPr="008D33B5">
        <w:rPr>
          <w:rStyle w:val="StyleUnderline"/>
        </w:rPr>
        <w:t xml:space="preserve"> the </w:t>
      </w:r>
      <w:r w:rsidRPr="008C6579">
        <w:rPr>
          <w:rStyle w:val="StyleUnderline"/>
          <w:highlight w:val="yellow"/>
        </w:rPr>
        <w:t>hands of</w:t>
      </w:r>
      <w:r w:rsidRPr="008D33B5">
        <w:rPr>
          <w:rStyle w:val="StyleUnderline"/>
        </w:rPr>
        <w:t xml:space="preserve"> Islamist </w:t>
      </w:r>
      <w:r w:rsidRPr="008C6579">
        <w:rPr>
          <w:rStyle w:val="StyleUnderline"/>
          <w:highlight w:val="yellow"/>
        </w:rPr>
        <w:t>terrorists</w:t>
      </w:r>
      <w:r w:rsidRPr="009A1BA3">
        <w:rPr>
          <w:sz w:val="14"/>
        </w:rPr>
        <w:t xml:space="preserve">, or even religious zealots within its own armed forces. When history catches up with North Korea’s Kim dynasty, as sooner or later it must, nobody knows what will happen to its nukes—whether they might be inherited, sold, eliminated or, in a last futile gesture, detonated. ¶ </w:t>
      </w:r>
      <w:proofErr w:type="gramStart"/>
      <w:r w:rsidRPr="009A1BA3">
        <w:rPr>
          <w:sz w:val="14"/>
        </w:rPr>
        <w:t>Others</w:t>
      </w:r>
      <w:proofErr w:type="gramEnd"/>
      <w:r w:rsidRPr="009A1BA3">
        <w:rPr>
          <w:sz w:val="14"/>
        </w:rPr>
        <w:t xml:space="preserve"> want nuclear weapons not to freeze the status quo, but to change it. </w:t>
      </w:r>
      <w:r w:rsidRPr="008C6579">
        <w:rPr>
          <w:rStyle w:val="StyleUnderline"/>
          <w:highlight w:val="yellow"/>
        </w:rPr>
        <w:t>Russia has started to wield nuclear threats</w:t>
      </w:r>
      <w:r w:rsidRPr="008D33B5">
        <w:rPr>
          <w:rStyle w:val="StyleUnderline"/>
        </w:rPr>
        <w:t xml:space="preserve"> as an offensive weapon</w:t>
      </w:r>
      <w:r w:rsidRPr="009A1BA3">
        <w:rPr>
          <w:sz w:val="14"/>
        </w:rPr>
        <w:t xml:space="preserve"> in its strategy of intimidation. Its military exercises routinely stage dummy nuclear attacks on such capitals as Warsaw and Stockholm. </w:t>
      </w:r>
      <w:proofErr w:type="spellStart"/>
      <w:r w:rsidRPr="009A1BA3">
        <w:rPr>
          <w:sz w:val="14"/>
        </w:rPr>
        <w:t>Mr</w:t>
      </w:r>
      <w:proofErr w:type="spellEnd"/>
      <w:r w:rsidRPr="009A1BA3">
        <w:rPr>
          <w:sz w:val="14"/>
        </w:rPr>
        <w:t xml:space="preserve"> Putin’s speeches contain veiled nuclear threats. Dmitry </w:t>
      </w:r>
      <w:proofErr w:type="spellStart"/>
      <w:r w:rsidRPr="009A1BA3">
        <w:rPr>
          <w:sz w:val="14"/>
        </w:rPr>
        <w:t>Kiselev</w:t>
      </w:r>
      <w:proofErr w:type="spellEnd"/>
      <w:r w:rsidRPr="009A1BA3">
        <w:rPr>
          <w:sz w:val="14"/>
        </w:rPr>
        <w:t xml:space="preserve">, one of the Kremlin’s mouthpieces, has declared with relish that Russian nuclear forces could turn America into “radioactive ash”. ¶ Just rhetoric, you may say. But the murder of Boris Nemtsov, an opposition leader, on the Kremlin’s doorstep on February 27th was only the latest sign that </w:t>
      </w:r>
      <w:proofErr w:type="spellStart"/>
      <w:r w:rsidRPr="009A1BA3">
        <w:rPr>
          <w:sz w:val="14"/>
        </w:rPr>
        <w:t>Mr</w:t>
      </w:r>
      <w:proofErr w:type="spellEnd"/>
      <w:r w:rsidRPr="009A1BA3">
        <w:rPr>
          <w:sz w:val="14"/>
        </w:rPr>
        <w:t xml:space="preserve"> Putin’s Russia is heading into the geopolitical badlands (see article). </w:t>
      </w:r>
      <w:r w:rsidRPr="008D33B5">
        <w:rPr>
          <w:rStyle w:val="StyleUnderline"/>
        </w:rPr>
        <w:t>Resentful, nationalistic and violent, it wants to rewrite the Western norms that underpin the status quo</w:t>
      </w:r>
      <w:r w:rsidRPr="009A1BA3">
        <w:rPr>
          <w:sz w:val="14"/>
        </w:rPr>
        <w:t xml:space="preserve">. First in Georgia and now in Ukraine, Russia has shown it will escalate to extremes to assert its hold over its </w:t>
      </w:r>
      <w:proofErr w:type="spellStart"/>
      <w:r w:rsidRPr="009A1BA3">
        <w:rPr>
          <w:sz w:val="14"/>
        </w:rPr>
        <w:t>neighbours</w:t>
      </w:r>
      <w:proofErr w:type="spellEnd"/>
      <w:r w:rsidRPr="009A1BA3">
        <w:rPr>
          <w:sz w:val="14"/>
        </w:rPr>
        <w:t xml:space="preserve"> and convince the West that intervention is pointless. Even if </w:t>
      </w:r>
      <w:proofErr w:type="spellStart"/>
      <w:r w:rsidRPr="009A1BA3">
        <w:rPr>
          <w:sz w:val="14"/>
        </w:rPr>
        <w:t>Mr</w:t>
      </w:r>
      <w:proofErr w:type="spellEnd"/>
      <w:r w:rsidRPr="009A1BA3">
        <w:rPr>
          <w:sz w:val="14"/>
        </w:rPr>
        <w:t xml:space="preserve"> Putin is bluffing about nuclear weapons (and there is no reason to think he is), any nationalist leader who comes after him could be even more dangerous. ¶ </w:t>
      </w:r>
      <w:proofErr w:type="gramStart"/>
      <w:r w:rsidRPr="009A1BA3">
        <w:rPr>
          <w:sz w:val="14"/>
        </w:rPr>
        <w:t>Towards</w:t>
      </w:r>
      <w:proofErr w:type="gramEnd"/>
      <w:r w:rsidRPr="009A1BA3">
        <w:rPr>
          <w:sz w:val="14"/>
        </w:rPr>
        <w:t xml:space="preserve"> midnight¶ China poses a more distant threat, but an </w:t>
      </w:r>
      <w:proofErr w:type="spellStart"/>
      <w:r w:rsidRPr="009A1BA3">
        <w:rPr>
          <w:sz w:val="14"/>
        </w:rPr>
        <w:t>unignorable</w:t>
      </w:r>
      <w:proofErr w:type="spellEnd"/>
      <w:r w:rsidRPr="009A1BA3">
        <w:rPr>
          <w:sz w:val="14"/>
        </w:rPr>
        <w:t xml:space="preserve"> one. Although Sino-American relations hardly look like the cold war, </w:t>
      </w:r>
      <w:r w:rsidRPr="008C6579">
        <w:rPr>
          <w:rStyle w:val="StyleUnderline"/>
          <w:highlight w:val="yellow"/>
        </w:rPr>
        <w:t>China seems destined to challenge the U</w:t>
      </w:r>
      <w:r w:rsidRPr="009A1BA3">
        <w:rPr>
          <w:sz w:val="14"/>
        </w:rPr>
        <w:t xml:space="preserve">nited </w:t>
      </w:r>
      <w:r w:rsidRPr="008C6579">
        <w:rPr>
          <w:rStyle w:val="StyleUnderline"/>
          <w:highlight w:val="yellow"/>
        </w:rPr>
        <w:t>S</w:t>
      </w:r>
      <w:r w:rsidRPr="009A1BA3">
        <w:rPr>
          <w:sz w:val="14"/>
        </w:rPr>
        <w:t xml:space="preserve">tates for supremacy in large parts of Asia; its military spending is growing by 10% or more a year. Nuclear expansion is designed to give China a chance to retaliate using a “second strike”, should America attempt to destroy its arsenal. Yet </w:t>
      </w:r>
      <w:r w:rsidRPr="00435F66">
        <w:rPr>
          <w:rStyle w:val="StyleUnderline"/>
        </w:rPr>
        <w:t>the two barely talk about nuclear contingencies—and a crisis over</w:t>
      </w:r>
      <w:r w:rsidRPr="009A1BA3">
        <w:rPr>
          <w:sz w:val="14"/>
        </w:rPr>
        <w:t xml:space="preserve">, say, </w:t>
      </w:r>
      <w:r w:rsidRPr="008C6579">
        <w:rPr>
          <w:rStyle w:val="StyleUnderline"/>
          <w:highlight w:val="yellow"/>
        </w:rPr>
        <w:t xml:space="preserve">Taiwan could </w:t>
      </w:r>
      <w:r w:rsidRPr="008C6579">
        <w:rPr>
          <w:rStyle w:val="StyleUnderline"/>
          <w:highlight w:val="yellow"/>
          <w:bdr w:val="single" w:sz="4" w:space="0" w:color="auto"/>
        </w:rPr>
        <w:t>escalate</w:t>
      </w:r>
      <w:r w:rsidRPr="00435F66">
        <w:rPr>
          <w:rStyle w:val="StyleUnderline"/>
          <w:bdr w:val="single" w:sz="4" w:space="0" w:color="auto"/>
        </w:rPr>
        <w:t xml:space="preserve"> alarmingly</w:t>
      </w:r>
      <w:r w:rsidRPr="009A1BA3">
        <w:rPr>
          <w:sz w:val="14"/>
        </w:rPr>
        <w:t xml:space="preserve">. In addition Japan, seeing China’s conventional military strength, may feel it can no longer rely on America for protection. If so, </w:t>
      </w:r>
      <w:r w:rsidRPr="00435F66">
        <w:rPr>
          <w:rStyle w:val="StyleUnderline"/>
        </w:rPr>
        <w:t>Japan and South Korea could go for the bomb</w:t>
      </w:r>
      <w:r w:rsidRPr="009A1BA3">
        <w:rPr>
          <w:sz w:val="14"/>
        </w:rPr>
        <w:t xml:space="preserve">—creating, with North Korea, another petrifying regional stand-off. ¶ </w:t>
      </w:r>
      <w:proofErr w:type="gramStart"/>
      <w:r w:rsidRPr="009A1BA3">
        <w:rPr>
          <w:sz w:val="14"/>
        </w:rPr>
        <w:t>What</w:t>
      </w:r>
      <w:proofErr w:type="gramEnd"/>
      <w:r w:rsidRPr="009A1BA3">
        <w:rPr>
          <w:sz w:val="14"/>
        </w:rPr>
        <w:t xml:space="preserve"> to do? </w:t>
      </w:r>
      <w:r w:rsidRPr="008C6579">
        <w:rPr>
          <w:rStyle w:val="StyleUnderline"/>
          <w:highlight w:val="yellow"/>
        </w:rPr>
        <w:t>The</w:t>
      </w:r>
      <w:r w:rsidRPr="00435F66">
        <w:rPr>
          <w:rStyle w:val="StyleUnderline"/>
        </w:rPr>
        <w:t xml:space="preserve"> most urgent </w:t>
      </w:r>
      <w:r w:rsidRPr="008C6579">
        <w:rPr>
          <w:rStyle w:val="StyleUnderline"/>
          <w:highlight w:val="yellow"/>
        </w:rPr>
        <w:t xml:space="preserve">need is to </w:t>
      </w:r>
      <w:proofErr w:type="spellStart"/>
      <w:r w:rsidRPr="008C6579">
        <w:rPr>
          <w:rStyle w:val="StyleUnderline"/>
          <w:highlight w:val="yellow"/>
          <w:bdr w:val="single" w:sz="4" w:space="0" w:color="auto"/>
        </w:rPr>
        <w:t>revitalise</w:t>
      </w:r>
      <w:proofErr w:type="spellEnd"/>
      <w:r w:rsidRPr="008C6579">
        <w:rPr>
          <w:rStyle w:val="StyleUnderline"/>
          <w:highlight w:val="yellow"/>
          <w:bdr w:val="single" w:sz="4" w:space="0" w:color="auto"/>
        </w:rPr>
        <w:t xml:space="preserve"> nuclear diplomacy</w:t>
      </w:r>
      <w:r w:rsidRPr="00435F66">
        <w:rPr>
          <w:rStyle w:val="StyleUnderline"/>
        </w:rPr>
        <w:t xml:space="preserve">. One priority is </w:t>
      </w:r>
      <w:r w:rsidRPr="008C6579">
        <w:rPr>
          <w:rStyle w:val="StyleUnderline"/>
          <w:highlight w:val="yellow"/>
        </w:rPr>
        <w:t xml:space="preserve">to </w:t>
      </w:r>
      <w:r w:rsidRPr="008C6579">
        <w:rPr>
          <w:rStyle w:val="StyleUnderline"/>
          <w:highlight w:val="yellow"/>
          <w:bdr w:val="single" w:sz="4" w:space="0" w:color="auto"/>
        </w:rPr>
        <w:t>defend the</w:t>
      </w:r>
      <w:r w:rsidRPr="00435F66">
        <w:rPr>
          <w:rStyle w:val="StyleUnderline"/>
          <w:bdr w:val="single" w:sz="4" w:space="0" w:color="auto"/>
        </w:rPr>
        <w:t xml:space="preserve"> </w:t>
      </w:r>
      <w:r w:rsidRPr="008C6579">
        <w:rPr>
          <w:rStyle w:val="StyleUnderline"/>
          <w:bdr w:val="single" w:sz="4" w:space="0" w:color="auto"/>
        </w:rPr>
        <w:t xml:space="preserve">nuclear </w:t>
      </w:r>
      <w:r w:rsidRPr="008C6579">
        <w:rPr>
          <w:rStyle w:val="StyleUnderline"/>
          <w:highlight w:val="yellow"/>
          <w:bdr w:val="single" w:sz="4" w:space="0" w:color="auto"/>
        </w:rPr>
        <w:t>N</w:t>
      </w:r>
      <w:r w:rsidRPr="008C6579">
        <w:rPr>
          <w:rStyle w:val="StyleUnderline"/>
        </w:rPr>
        <w:t>on-</w:t>
      </w:r>
      <w:r w:rsidRPr="008C6579">
        <w:rPr>
          <w:rStyle w:val="StyleUnderline"/>
          <w:highlight w:val="yellow"/>
          <w:bdr w:val="single" w:sz="4" w:space="0" w:color="auto"/>
        </w:rPr>
        <w:t>P</w:t>
      </w:r>
      <w:r w:rsidRPr="008C6579">
        <w:rPr>
          <w:rStyle w:val="StyleUnderline"/>
        </w:rPr>
        <w:t xml:space="preserve">roliferation </w:t>
      </w:r>
      <w:r w:rsidRPr="008C6579">
        <w:rPr>
          <w:rStyle w:val="StyleUnderline"/>
          <w:highlight w:val="yellow"/>
          <w:bdr w:val="single" w:sz="4" w:space="0" w:color="auto"/>
        </w:rPr>
        <w:t>T</w:t>
      </w:r>
      <w:r w:rsidRPr="008C6579">
        <w:rPr>
          <w:rStyle w:val="StyleUnderline"/>
        </w:rPr>
        <w:t>reaty</w:t>
      </w:r>
      <w:r w:rsidRPr="00435F66">
        <w:rPr>
          <w:rStyle w:val="StyleUnderline"/>
        </w:rPr>
        <w:t xml:space="preserve">, which slows the spread of weapons by reassuring countries that their </w:t>
      </w:r>
      <w:proofErr w:type="spellStart"/>
      <w:r w:rsidRPr="00435F66">
        <w:rPr>
          <w:rStyle w:val="StyleUnderline"/>
        </w:rPr>
        <w:t>neighbours</w:t>
      </w:r>
      <w:proofErr w:type="spellEnd"/>
      <w:r w:rsidRPr="00435F66">
        <w:rPr>
          <w:rStyle w:val="StyleUnderline"/>
        </w:rPr>
        <w:t xml:space="preserve"> are not developing nukes</w:t>
      </w:r>
      <w:r w:rsidRPr="009A1BA3">
        <w:rPr>
          <w:sz w:val="14"/>
        </w:rPr>
        <w:t xml:space="preserve">. It was essential that Iran stayed in the treaty (unlike North Korea, which left). The danger is that, like Iran, signatories will see enrichment and reprocessing as preparation for a bomb of their own—leading their </w:t>
      </w:r>
      <w:proofErr w:type="spellStart"/>
      <w:r w:rsidRPr="009A1BA3">
        <w:rPr>
          <w:sz w:val="14"/>
        </w:rPr>
        <w:t>neighbours</w:t>
      </w:r>
      <w:proofErr w:type="spellEnd"/>
      <w:r w:rsidRPr="009A1BA3">
        <w:rPr>
          <w:sz w:val="14"/>
        </w:rPr>
        <w:t xml:space="preserve"> to enrich in turn. </w:t>
      </w:r>
      <w:r w:rsidRPr="008C6579">
        <w:rPr>
          <w:rStyle w:val="StyleUnderline"/>
          <w:highlight w:val="yellow"/>
        </w:rPr>
        <w:t>That calls for</w:t>
      </w:r>
      <w:r w:rsidRPr="00435F66">
        <w:rPr>
          <w:rStyle w:val="StyleUnderline"/>
        </w:rPr>
        <w:t xml:space="preserve"> a collective effort to </w:t>
      </w:r>
      <w:r w:rsidRPr="00435F66">
        <w:rPr>
          <w:rStyle w:val="StyleUnderline"/>
          <w:bdr w:val="single" w:sz="4" w:space="0" w:color="auto"/>
        </w:rPr>
        <w:t>discourage enrichment and reprocessing</w:t>
      </w:r>
      <w:r w:rsidRPr="00435F66">
        <w:rPr>
          <w:rStyle w:val="StyleUnderline"/>
        </w:rPr>
        <w:t xml:space="preserve">, and for </w:t>
      </w:r>
      <w:r w:rsidRPr="008C6579">
        <w:rPr>
          <w:rStyle w:val="StyleUnderline"/>
          <w:highlight w:val="yellow"/>
        </w:rPr>
        <w:t xml:space="preserve">America to </w:t>
      </w:r>
      <w:r w:rsidRPr="008C6579">
        <w:rPr>
          <w:rStyle w:val="StyleUnderline"/>
          <w:highlight w:val="yellow"/>
          <w:bdr w:val="single" w:sz="4" w:space="0" w:color="auto"/>
        </w:rPr>
        <w:t>shore up</w:t>
      </w:r>
      <w:r w:rsidRPr="00435F66">
        <w:rPr>
          <w:rStyle w:val="StyleUnderline"/>
          <w:bdr w:val="single" w:sz="4" w:space="0" w:color="auto"/>
        </w:rPr>
        <w:t xml:space="preserve"> its </w:t>
      </w:r>
      <w:r w:rsidRPr="008C6579">
        <w:rPr>
          <w:rStyle w:val="StyleUnderline"/>
          <w:highlight w:val="yellow"/>
          <w:bdr w:val="single" w:sz="4" w:space="0" w:color="auto"/>
        </w:rPr>
        <w:t>allies’ confidence</w:t>
      </w:r>
      <w:r w:rsidRPr="009A1BA3">
        <w:rPr>
          <w:sz w:val="14"/>
        </w:rPr>
        <w:t xml:space="preserve">. ¶ </w:t>
      </w:r>
      <w:proofErr w:type="gramStart"/>
      <w:r w:rsidRPr="009A1BA3">
        <w:rPr>
          <w:sz w:val="14"/>
        </w:rPr>
        <w:t>You</w:t>
      </w:r>
      <w:proofErr w:type="gramEnd"/>
      <w:r w:rsidRPr="009A1BA3">
        <w:rPr>
          <w:sz w:val="14"/>
        </w:rPr>
        <w:t xml:space="preserve"> don’t have to like the other side to get things done. </w:t>
      </w:r>
      <w:r w:rsidRPr="00E94391">
        <w:rPr>
          <w:rStyle w:val="StyleUnderline"/>
        </w:rPr>
        <w:t>Arms control became a vital part of Soviet-American relations</w:t>
      </w:r>
      <w:r w:rsidRPr="009A1BA3">
        <w:rPr>
          <w:sz w:val="14"/>
        </w:rPr>
        <w:t xml:space="preserve">. </w:t>
      </w:r>
      <w:r w:rsidRPr="00E94391">
        <w:rPr>
          <w:rStyle w:val="StyleUnderline"/>
          <w:bdr w:val="single" w:sz="4" w:space="0" w:color="auto"/>
        </w:rPr>
        <w:t>So it could between China and America</w:t>
      </w:r>
      <w:r w:rsidRPr="00E94391">
        <w:rPr>
          <w:rStyle w:val="StyleUnderline"/>
        </w:rPr>
        <w:t xml:space="preserve">, and between </w:t>
      </w:r>
      <w:r w:rsidRPr="00E94391">
        <w:rPr>
          <w:rStyle w:val="StyleUnderline"/>
          <w:bdr w:val="single" w:sz="4" w:space="0" w:color="auto"/>
        </w:rPr>
        <w:t>America and Putin’s Russia</w:t>
      </w:r>
      <w:r w:rsidRPr="009A1BA3">
        <w:rPr>
          <w:sz w:val="14"/>
        </w:rPr>
        <w:t xml:space="preserve">. Foes such as </w:t>
      </w:r>
      <w:r w:rsidRPr="00E94391">
        <w:rPr>
          <w:rStyle w:val="StyleUnderline"/>
          <w:bdr w:val="single" w:sz="4" w:space="0" w:color="auto"/>
        </w:rPr>
        <w:t>India and Pakistan can foster stability</w:t>
      </w:r>
      <w:r w:rsidRPr="009A1BA3">
        <w:rPr>
          <w:sz w:val="14"/>
        </w:rPr>
        <w:t xml:space="preserve"> simply </w:t>
      </w:r>
      <w:r w:rsidRPr="00435F66">
        <w:rPr>
          <w:rStyle w:val="StyleUnderline"/>
        </w:rPr>
        <w:t>by talking</w:t>
      </w:r>
      <w:r w:rsidRPr="009A1BA3">
        <w:rPr>
          <w:sz w:val="14"/>
        </w:rPr>
        <w:t xml:space="preserve">. The worst time to get to know your adversary is during a stand-off.¶ In 1960 Albert </w:t>
      </w:r>
      <w:proofErr w:type="spellStart"/>
      <w:r w:rsidRPr="009A1BA3">
        <w:rPr>
          <w:sz w:val="14"/>
        </w:rPr>
        <w:t>Wohlstetter</w:t>
      </w:r>
      <w:proofErr w:type="spellEnd"/>
      <w:r w:rsidRPr="009A1BA3">
        <w:rPr>
          <w:sz w:val="14"/>
        </w:rPr>
        <w:t>, an American nuclear strategist, wrote that, “We must contemplate some extremely unpleasant possibilities, just because we want to avoid them.” So too today, the essential first step in confronting the growing nuclear threat is to stare it full in the face.</w:t>
      </w:r>
    </w:p>
    <w:p w:rsidR="005063CB" w:rsidRPr="009A1BA3" w:rsidRDefault="005063CB" w:rsidP="005063CB">
      <w:pPr>
        <w:rPr>
          <w:sz w:val="14"/>
        </w:rPr>
      </w:pPr>
    </w:p>
    <w:p w:rsidR="00A6000E" w:rsidRDefault="00A6000E" w:rsidP="00A6000E">
      <w:pPr>
        <w:pStyle w:val="Heading3"/>
      </w:pPr>
      <w:r>
        <w:lastRenderedPageBreak/>
        <w:t xml:space="preserve">2nc – </w:t>
      </w:r>
      <w:proofErr w:type="spellStart"/>
      <w:r>
        <w:t>heg</w:t>
      </w:r>
      <w:proofErr w:type="spellEnd"/>
    </w:p>
    <w:p w:rsidR="00A6000E" w:rsidRPr="009A1BA3" w:rsidRDefault="00A6000E" w:rsidP="00A6000E">
      <w:pPr>
        <w:rPr>
          <w:sz w:val="14"/>
        </w:rPr>
      </w:pPr>
    </w:p>
    <w:p w:rsidR="00523D13" w:rsidRPr="00D36FBA" w:rsidRDefault="00523D13" w:rsidP="00523D13">
      <w:pPr>
        <w:pStyle w:val="Heading4"/>
        <w:rPr>
          <w:u w:val="single"/>
        </w:rPr>
      </w:pPr>
      <w:r>
        <w:t xml:space="preserve">Deal is critical to </w:t>
      </w:r>
      <w:r w:rsidRPr="00D36FBA">
        <w:rPr>
          <w:u w:val="single"/>
        </w:rPr>
        <w:t>U.S. global leadership</w:t>
      </w:r>
    </w:p>
    <w:p w:rsidR="00523D13" w:rsidRPr="009A1BA3" w:rsidRDefault="00523D13" w:rsidP="00523D13">
      <w:pPr>
        <w:rPr>
          <w:sz w:val="14"/>
        </w:rPr>
      </w:pPr>
      <w:proofErr w:type="spellStart"/>
      <w:r>
        <w:rPr>
          <w:rStyle w:val="Style13ptBold"/>
        </w:rPr>
        <w:t>Le</w:t>
      </w:r>
      <w:r w:rsidRPr="00C06BF0">
        <w:rPr>
          <w:rStyle w:val="Style13ptBold"/>
        </w:rPr>
        <w:t>verett</w:t>
      </w:r>
      <w:proofErr w:type="spellEnd"/>
      <w:r w:rsidRPr="00C06BF0">
        <w:rPr>
          <w:rStyle w:val="Style13ptBold"/>
        </w:rPr>
        <w:t>, 7/13/15</w:t>
      </w:r>
      <w:r w:rsidRPr="009A1BA3">
        <w:rPr>
          <w:sz w:val="14"/>
        </w:rPr>
        <w:t xml:space="preserve"> --- professor of International Affairs at Penn State, served for over a decade in the U.S. government as a senior analyst at the CIA, Middle East specialist for the State Department, and as senior director for Middle East affairs at the National Security Council (Larry, “With Historic Iran Nuclear Deal Expected, Can President Obama Sell It to Congress and the Public?” </w:t>
      </w:r>
      <w:hyperlink r:id="rId22" w:history="1">
        <w:r w:rsidRPr="009A1BA3">
          <w:rPr>
            <w:rStyle w:val="Hyperlink"/>
            <w:sz w:val="14"/>
          </w:rPr>
          <w:t>http://www.democracynow.org/2015/7/13/as_historic_iran_nuclear_deal_nears</w:t>
        </w:r>
      </w:hyperlink>
      <w:r w:rsidRPr="009A1BA3">
        <w:rPr>
          <w:sz w:val="14"/>
        </w:rPr>
        <w:t>, JMP)</w:t>
      </w:r>
    </w:p>
    <w:p w:rsidR="00523D13" w:rsidRPr="009A1BA3" w:rsidRDefault="00523D13" w:rsidP="00523D13">
      <w:pPr>
        <w:rPr>
          <w:sz w:val="14"/>
        </w:rPr>
      </w:pPr>
      <w:r w:rsidRPr="009A1BA3">
        <w:rPr>
          <w:sz w:val="14"/>
        </w:rPr>
        <w:t xml:space="preserve">AMY GOODMAN: Speaking on Fox News Sunday, Senate Majority Leader Mitch </w:t>
      </w:r>
      <w:r w:rsidRPr="00BE296E">
        <w:rPr>
          <w:rStyle w:val="StyleUnderline"/>
        </w:rPr>
        <w:t>McConnell suggested the Obama administration will have a difficult time convincing Congress to approve a deal</w:t>
      </w:r>
      <w:r w:rsidRPr="009A1BA3">
        <w:rPr>
          <w:sz w:val="14"/>
        </w:rPr>
        <w:t xml:space="preserve"> with Iran.</w:t>
      </w:r>
    </w:p>
    <w:p w:rsidR="00523D13" w:rsidRPr="009A1BA3" w:rsidRDefault="00523D13" w:rsidP="00523D13">
      <w:pPr>
        <w:rPr>
          <w:sz w:val="14"/>
        </w:rPr>
      </w:pPr>
      <w:r w:rsidRPr="009A1BA3">
        <w:rPr>
          <w:sz w:val="14"/>
        </w:rPr>
        <w:t xml:space="preserve">    MAJORITY LEADER MITCH </w:t>
      </w:r>
      <w:proofErr w:type="spellStart"/>
      <w:r w:rsidRPr="009A1BA3">
        <w:rPr>
          <w:sz w:val="14"/>
        </w:rPr>
        <w:t>McCONNELL</w:t>
      </w:r>
      <w:proofErr w:type="spellEnd"/>
      <w:r w:rsidRPr="009A1BA3">
        <w:rPr>
          <w:sz w:val="14"/>
        </w:rPr>
        <w:t>: Well, look, we already know that it’s going to leave Iran as a threshold nuclear state. We know that. It appears as if the administration’s approach to this was to reach whatever agreement the Iranians are willing to enter into. So I think it’s going to be a very hard sell, if it’s completed, in Congress.</w:t>
      </w:r>
    </w:p>
    <w:p w:rsidR="00523D13" w:rsidRPr="009A1BA3" w:rsidRDefault="00523D13" w:rsidP="00523D13">
      <w:pPr>
        <w:rPr>
          <w:sz w:val="14"/>
        </w:rPr>
      </w:pPr>
      <w:r w:rsidRPr="009A1BA3">
        <w:rPr>
          <w:sz w:val="14"/>
        </w:rPr>
        <w:t xml:space="preserve">AMY GOODMAN: The </w:t>
      </w:r>
      <w:r w:rsidRPr="00AC6897">
        <w:rPr>
          <w:rStyle w:val="StyleUnderline"/>
        </w:rPr>
        <w:t>Republican majority is expected to vote against the deal and to try to convince at least 12 Democrats to join their ranks in an attempt to defeat a presidential veto.</w:t>
      </w:r>
      <w:r w:rsidRPr="009A1BA3">
        <w:rPr>
          <w:sz w:val="14"/>
        </w:rPr>
        <w:t xml:space="preserve"> Flynt </w:t>
      </w:r>
      <w:proofErr w:type="spellStart"/>
      <w:r w:rsidRPr="009A1BA3">
        <w:rPr>
          <w:sz w:val="14"/>
        </w:rPr>
        <w:t>Leverett</w:t>
      </w:r>
      <w:proofErr w:type="spellEnd"/>
      <w:r w:rsidRPr="009A1BA3">
        <w:rPr>
          <w:sz w:val="14"/>
        </w:rPr>
        <w:t>, explain what has to happen in the United States for the U.S. to approve this. What is the voting that will take place?</w:t>
      </w:r>
    </w:p>
    <w:p w:rsidR="00523D13" w:rsidRPr="009A1BA3" w:rsidRDefault="00523D13" w:rsidP="00523D13">
      <w:pPr>
        <w:rPr>
          <w:sz w:val="14"/>
        </w:rPr>
      </w:pPr>
      <w:r w:rsidRPr="009A1BA3">
        <w:rPr>
          <w:sz w:val="14"/>
        </w:rPr>
        <w:t xml:space="preserve">FLYNT LEVERETT: Yes. </w:t>
      </w:r>
      <w:r w:rsidRPr="00AC6897">
        <w:rPr>
          <w:rStyle w:val="StyleUnderline"/>
        </w:rPr>
        <w:t>Both houses of Congress will have 60 days to review the agreement once it’s finalized. I think it is quite possible, if not likely, that a simple majority of members in each house will vote a so-called resolution of disapproval in regard to the agreement.</w:t>
      </w:r>
      <w:r w:rsidRPr="009A1BA3">
        <w:rPr>
          <w:sz w:val="14"/>
        </w:rPr>
        <w:t xml:space="preserve"> At that point, President </w:t>
      </w:r>
      <w:r w:rsidRPr="00AC6897">
        <w:rPr>
          <w:rStyle w:val="StyleUnderline"/>
        </w:rPr>
        <w:t>Obama has said that he would veto those resolutions of disapproval</w:t>
      </w:r>
      <w:r w:rsidRPr="009A1BA3">
        <w:rPr>
          <w:sz w:val="14"/>
        </w:rPr>
        <w:t xml:space="preserve">. And at this point, </w:t>
      </w:r>
      <w:r w:rsidRPr="00AC6897">
        <w:rPr>
          <w:rStyle w:val="Emphasis"/>
        </w:rPr>
        <w:t>the White House seems pretty confident that they have the votes</w:t>
      </w:r>
      <w:r w:rsidRPr="00AC6897">
        <w:rPr>
          <w:rStyle w:val="StyleUnderline"/>
        </w:rPr>
        <w:t>, at least in the Senate, and perhaps in the House, as well, to sustain</w:t>
      </w:r>
      <w:r w:rsidRPr="009A1BA3">
        <w:rPr>
          <w:sz w:val="14"/>
        </w:rPr>
        <w:t xml:space="preserve"> President </w:t>
      </w:r>
      <w:r w:rsidRPr="00AC6897">
        <w:rPr>
          <w:rStyle w:val="StyleUnderline"/>
        </w:rPr>
        <w:t>Obama’s veto</w:t>
      </w:r>
      <w:r w:rsidRPr="009A1BA3">
        <w:rPr>
          <w:sz w:val="14"/>
        </w:rPr>
        <w:t>. So, they are confident that if you can get to an agreement here in Vienna, that it will ultimately get through the congressional review process and will go into effect.</w:t>
      </w:r>
    </w:p>
    <w:p w:rsidR="00523D13" w:rsidRPr="00DF08A1" w:rsidRDefault="00523D13" w:rsidP="00523D13">
      <w:pPr>
        <w:rPr>
          <w:u w:val="single"/>
        </w:rPr>
      </w:pPr>
      <w:r w:rsidRPr="00AC6897">
        <w:rPr>
          <w:rStyle w:val="StyleUnderline"/>
        </w:rPr>
        <w:t>But obviously, during the next</w:t>
      </w:r>
      <w:r w:rsidRPr="009A1BA3">
        <w:rPr>
          <w:sz w:val="14"/>
        </w:rPr>
        <w:t xml:space="preserve">—you know, the </w:t>
      </w:r>
      <w:r w:rsidRPr="00AC6897">
        <w:rPr>
          <w:rStyle w:val="StyleUnderline"/>
        </w:rPr>
        <w:t>60 days</w:t>
      </w:r>
      <w:r w:rsidRPr="009A1BA3">
        <w:rPr>
          <w:sz w:val="14"/>
        </w:rPr>
        <w:t xml:space="preserve"> following a conclusion of an agreement, </w:t>
      </w:r>
      <w:r w:rsidRPr="00AC6897">
        <w:rPr>
          <w:rStyle w:val="StyleUnderline"/>
        </w:rPr>
        <w:t xml:space="preserve">the Israelis, the Saudis, their friends and allies in the American political system, others who don’t want to see this agreement go forward </w:t>
      </w:r>
      <w:r w:rsidRPr="00AC6897">
        <w:rPr>
          <w:rStyle w:val="Emphasis"/>
        </w:rPr>
        <w:t>are going to be working very hard, trying to turn public opinion against the deal and trying to build congressional support to maximize the vote against the deal</w:t>
      </w:r>
      <w:r w:rsidRPr="00AC6897">
        <w:rPr>
          <w:rStyle w:val="StyleUnderline"/>
        </w:rPr>
        <w:t>.</w:t>
      </w:r>
    </w:p>
    <w:p w:rsidR="00523D13" w:rsidRPr="009A1BA3" w:rsidRDefault="00523D13" w:rsidP="00523D13">
      <w:pPr>
        <w:rPr>
          <w:sz w:val="14"/>
        </w:rPr>
      </w:pPr>
      <w:r w:rsidRPr="009A1BA3">
        <w:rPr>
          <w:sz w:val="14"/>
        </w:rPr>
        <w:t xml:space="preserve">Public opinion polls would show that Americans are open to supporting this deal, but </w:t>
      </w:r>
      <w:r w:rsidRPr="00AC6897">
        <w:rPr>
          <w:rStyle w:val="StyleUnderline"/>
        </w:rPr>
        <w:t>one of the things I really worry about is</w:t>
      </w:r>
      <w:r w:rsidRPr="009A1BA3">
        <w:rPr>
          <w:sz w:val="14"/>
        </w:rPr>
        <w:t xml:space="preserve"> that President </w:t>
      </w:r>
      <w:r w:rsidRPr="00AC6897">
        <w:rPr>
          <w:rStyle w:val="StyleUnderline"/>
        </w:rPr>
        <w:t>Obama himself has not really made the strategic case for why doing this deal and for why building a different kind of relationship with Iran is so strongly in America’s interest</w:t>
      </w:r>
      <w:r w:rsidRPr="009A1BA3">
        <w:rPr>
          <w:sz w:val="14"/>
        </w:rPr>
        <w:t xml:space="preserve">. He either talks about this as a kind of narrow arms control agreement, but Iran is still this very bad actor, or he talks about it in terms of it being an opportunity for Iran to rejoin the international community, as he puts it. This is not the way to sell this deal to Americans. </w:t>
      </w:r>
      <w:r w:rsidRPr="00DF08A1">
        <w:rPr>
          <w:rStyle w:val="StyleUnderline"/>
        </w:rPr>
        <w:t xml:space="preserve">Americans understand that what the United States has been doing in the Middle East for the last decade and a half has actually been profoundly against American interests. It’s also been very damaging to Middle Easterners. But </w:t>
      </w:r>
      <w:r w:rsidRPr="007F776A">
        <w:rPr>
          <w:rStyle w:val="Emphasis"/>
          <w:sz w:val="28"/>
          <w:szCs w:val="28"/>
        </w:rPr>
        <w:t>it has been profoundly damaging to America’s position in this critical part of the world and globally</w:t>
      </w:r>
      <w:r w:rsidRPr="00DF08A1">
        <w:rPr>
          <w:rStyle w:val="StyleUnderline"/>
        </w:rPr>
        <w:t>.</w:t>
      </w:r>
      <w:r w:rsidRPr="009A1BA3">
        <w:rPr>
          <w:sz w:val="14"/>
        </w:rPr>
        <w:t xml:space="preserve"> President </w:t>
      </w:r>
      <w:r w:rsidRPr="00DF08A1">
        <w:rPr>
          <w:rStyle w:val="StyleUnderline"/>
        </w:rPr>
        <w:t>Obama has a chance here to begin to turn that around and put U.S. policy toward the Middle East on a more different and more productive trajectory, but he is going to have to make the strategic case</w:t>
      </w:r>
      <w:r w:rsidRPr="009A1BA3">
        <w:rPr>
          <w:sz w:val="14"/>
        </w:rPr>
        <w:t>—</w:t>
      </w:r>
    </w:p>
    <w:p w:rsidR="00523D13" w:rsidRPr="009A1BA3" w:rsidRDefault="00523D13" w:rsidP="00523D13">
      <w:pPr>
        <w:rPr>
          <w:sz w:val="14"/>
        </w:rPr>
      </w:pPr>
      <w:r w:rsidRPr="009A1BA3">
        <w:rPr>
          <w:sz w:val="14"/>
        </w:rPr>
        <w:t xml:space="preserve">AMY GOODMAN: Flynt </w:t>
      </w:r>
      <w:proofErr w:type="spellStart"/>
      <w:r w:rsidRPr="009A1BA3">
        <w:rPr>
          <w:sz w:val="14"/>
        </w:rPr>
        <w:t>Leverett</w:t>
      </w:r>
      <w:proofErr w:type="spellEnd"/>
      <w:r w:rsidRPr="009A1BA3">
        <w:rPr>
          <w:sz w:val="14"/>
        </w:rPr>
        <w:t>, we’re going to have to—</w:t>
      </w:r>
    </w:p>
    <w:p w:rsidR="00523D13" w:rsidRPr="009A1BA3" w:rsidRDefault="00523D13" w:rsidP="00523D13">
      <w:pPr>
        <w:rPr>
          <w:sz w:val="14"/>
        </w:rPr>
      </w:pPr>
      <w:r w:rsidRPr="009A1BA3">
        <w:rPr>
          <w:sz w:val="14"/>
        </w:rPr>
        <w:t>FLYNT LEVERETT: —</w:t>
      </w:r>
      <w:r w:rsidRPr="00DF08A1">
        <w:rPr>
          <w:rStyle w:val="Emphasis"/>
          <w:sz w:val="28"/>
          <w:szCs w:val="28"/>
        </w:rPr>
        <w:t>spend the political capital necessary to make the strategic case</w:t>
      </w:r>
      <w:r w:rsidRPr="009A1BA3">
        <w:rPr>
          <w:sz w:val="14"/>
        </w:rPr>
        <w:t>.</w:t>
      </w:r>
    </w:p>
    <w:p w:rsidR="00523D13" w:rsidRPr="009A1BA3" w:rsidRDefault="00523D13" w:rsidP="00523D13">
      <w:pPr>
        <w:rPr>
          <w:sz w:val="14"/>
        </w:rPr>
      </w:pPr>
      <w:r w:rsidRPr="009A1BA3">
        <w:rPr>
          <w:sz w:val="14"/>
        </w:rPr>
        <w:t>AMY GOODMAN: We’re going to have to leave it there, but we’ll continue to follow this, of course.</w:t>
      </w:r>
    </w:p>
    <w:p w:rsidR="00523D13" w:rsidRPr="009A1BA3" w:rsidRDefault="00523D13" w:rsidP="00A6000E">
      <w:pPr>
        <w:rPr>
          <w:sz w:val="14"/>
        </w:rPr>
      </w:pPr>
    </w:p>
    <w:p w:rsidR="00A6000E" w:rsidRDefault="00A6000E" w:rsidP="00A6000E">
      <w:pPr>
        <w:pStyle w:val="Heading4"/>
      </w:pPr>
      <w:r>
        <w:t>The Iran deal is key to U.S. legitimacy</w:t>
      </w:r>
    </w:p>
    <w:p w:rsidR="00A6000E" w:rsidRPr="00B90929" w:rsidRDefault="00A6000E" w:rsidP="00A6000E">
      <w:pPr>
        <w:rPr>
          <w:rStyle w:val="Style13ptBold"/>
        </w:rPr>
      </w:pPr>
      <w:proofErr w:type="spellStart"/>
      <w:r>
        <w:rPr>
          <w:rStyle w:val="Style13ptBold"/>
        </w:rPr>
        <w:t>Dabashi</w:t>
      </w:r>
      <w:proofErr w:type="spellEnd"/>
      <w:r>
        <w:rPr>
          <w:rStyle w:val="Style13ptBold"/>
        </w:rPr>
        <w:t xml:space="preserve"> 7/22 </w:t>
      </w:r>
      <w:r w:rsidRPr="009A1BA3">
        <w:rPr>
          <w:sz w:val="14"/>
        </w:rPr>
        <w:t xml:space="preserve">– </w:t>
      </w:r>
      <w:proofErr w:type="spellStart"/>
      <w:r w:rsidRPr="009A1BA3">
        <w:rPr>
          <w:sz w:val="14"/>
        </w:rPr>
        <w:t>Hagop</w:t>
      </w:r>
      <w:proofErr w:type="spellEnd"/>
      <w:r w:rsidRPr="009A1BA3">
        <w:rPr>
          <w:sz w:val="14"/>
        </w:rPr>
        <w:t xml:space="preserve"> Kevorkian Professor of Iranian Studies and Comparative Literature at Columbia University (Hamid, “The Iran nuclear deal and the Obama Doctrine”, Aljazeera, 7/22/15, </w:t>
      </w:r>
      <w:hyperlink r:id="rId23" w:history="1">
        <w:r w:rsidRPr="009A1BA3">
          <w:rPr>
            <w:rStyle w:val="Hyperlink"/>
            <w:sz w:val="14"/>
          </w:rPr>
          <w:t>http://www.aljazeera.com/indepth/opinion/2015/07/iran-nuclear-deal-obama-doctrine-150721104156981.html</w:t>
        </w:r>
      </w:hyperlink>
      <w:r w:rsidRPr="009A1BA3">
        <w:rPr>
          <w:sz w:val="14"/>
        </w:rPr>
        <w:t>, accessed 7/23/15)//RZ</w:t>
      </w:r>
    </w:p>
    <w:p w:rsidR="00A6000E" w:rsidRPr="009A1BA3" w:rsidRDefault="00A6000E" w:rsidP="00A6000E">
      <w:pPr>
        <w:rPr>
          <w:sz w:val="14"/>
        </w:rPr>
      </w:pPr>
      <w:r w:rsidRPr="009A1BA3">
        <w:rPr>
          <w:sz w:val="14"/>
        </w:rPr>
        <w:lastRenderedPageBreak/>
        <w:t>Obama further qualifies his doctrine: "</w:t>
      </w:r>
      <w:r w:rsidRPr="00641D2E">
        <w:rPr>
          <w:rStyle w:val="StyleUnderline"/>
        </w:rPr>
        <w:t xml:space="preserve">We are powerful enough to be able to test these propositions without putting ourselves at risk [...] Iran's </w:t>
      </w:r>
      <w:proofErr w:type="spellStart"/>
      <w:r w:rsidRPr="00641D2E">
        <w:rPr>
          <w:rStyle w:val="StyleUnderline"/>
        </w:rPr>
        <w:t>defence</w:t>
      </w:r>
      <w:proofErr w:type="spellEnd"/>
      <w:r w:rsidRPr="00641D2E">
        <w:rPr>
          <w:rStyle w:val="StyleUnderline"/>
        </w:rPr>
        <w:t xml:space="preserve"> budget is $30bn. Our </w:t>
      </w:r>
      <w:proofErr w:type="spellStart"/>
      <w:r w:rsidRPr="00641D2E">
        <w:rPr>
          <w:rStyle w:val="StyleUnderline"/>
        </w:rPr>
        <w:t>defence</w:t>
      </w:r>
      <w:proofErr w:type="spellEnd"/>
      <w:r w:rsidRPr="00641D2E">
        <w:rPr>
          <w:rStyle w:val="StyleUnderline"/>
        </w:rPr>
        <w:t xml:space="preserve"> budget is closer to $600bn</w:t>
      </w:r>
      <w:r w:rsidRPr="009A1BA3">
        <w:rPr>
          <w:sz w:val="14"/>
        </w:rPr>
        <w:t xml:space="preserve">. Iran understands that they cannot fight us [...] </w:t>
      </w:r>
      <w:proofErr w:type="gramStart"/>
      <w:r w:rsidRPr="009A1BA3">
        <w:rPr>
          <w:sz w:val="14"/>
        </w:rPr>
        <w:t>You</w:t>
      </w:r>
      <w:proofErr w:type="gramEnd"/>
      <w:r w:rsidRPr="009A1BA3">
        <w:rPr>
          <w:sz w:val="14"/>
        </w:rPr>
        <w:t xml:space="preserve"> asked about an Obama Doctrine. </w:t>
      </w:r>
      <w:r w:rsidRPr="00641D2E">
        <w:rPr>
          <w:rStyle w:val="StyleUnderline"/>
        </w:rPr>
        <w:t>The doctrine is: We will engage, but we preserve all our capabilities</w:t>
      </w:r>
      <w:r w:rsidRPr="009A1BA3">
        <w:rPr>
          <w:sz w:val="14"/>
        </w:rPr>
        <w:t>."</w:t>
      </w:r>
    </w:p>
    <w:p w:rsidR="00A6000E" w:rsidRPr="009A1BA3" w:rsidRDefault="00A6000E" w:rsidP="00A6000E">
      <w:pPr>
        <w:rPr>
          <w:sz w:val="14"/>
        </w:rPr>
      </w:pPr>
      <w:r w:rsidRPr="009A1BA3">
        <w:rPr>
          <w:sz w:val="14"/>
        </w:rPr>
        <w:t>Making of a proxy empire</w:t>
      </w:r>
    </w:p>
    <w:p w:rsidR="00A6000E" w:rsidRPr="009A1BA3" w:rsidRDefault="00A6000E" w:rsidP="00A6000E">
      <w:pPr>
        <w:rPr>
          <w:sz w:val="14"/>
        </w:rPr>
      </w:pPr>
      <w:r w:rsidRPr="009A1BA3">
        <w:rPr>
          <w:sz w:val="14"/>
        </w:rPr>
        <w:t>What to his Republican opponents and neo-con detractors appears as appeasement and disengagement is actually a much smarter form of imperialism that works like a ringmaster in a circus, or perhaps a chess player would be a better metaphor, where the master player knows both the power and the weakness, the kneejerk reactions and hidden desires, of all his players and by making one smart move allows for the rest to adjust their positions and moves according to their whims, which serve the chess master's design.</w:t>
      </w:r>
    </w:p>
    <w:p w:rsidR="00A6000E" w:rsidRPr="009A1BA3" w:rsidRDefault="00A6000E" w:rsidP="00A6000E">
      <w:pPr>
        <w:rPr>
          <w:sz w:val="14"/>
        </w:rPr>
      </w:pPr>
      <w:r w:rsidRPr="009A1BA3">
        <w:rPr>
          <w:sz w:val="14"/>
        </w:rPr>
        <w:t xml:space="preserve">Obama allows the Saudis to do their thing in Yemen, and Iranians to do what they desire in Iraq and Syria, and other Arab Gulf states to pursue their fears and anxieties in Syria, and if the world expects him to make a move on Syria he looks at Turkey and wonders why President </w:t>
      </w:r>
      <w:proofErr w:type="spellStart"/>
      <w:r w:rsidRPr="009A1BA3">
        <w:rPr>
          <w:sz w:val="14"/>
        </w:rPr>
        <w:t>Recep</w:t>
      </w:r>
      <w:proofErr w:type="spellEnd"/>
      <w:r w:rsidRPr="009A1BA3">
        <w:rPr>
          <w:sz w:val="14"/>
        </w:rPr>
        <w:t xml:space="preserve"> </w:t>
      </w:r>
      <w:proofErr w:type="spellStart"/>
      <w:r w:rsidRPr="009A1BA3">
        <w:rPr>
          <w:sz w:val="14"/>
        </w:rPr>
        <w:t>Tayyip</w:t>
      </w:r>
      <w:proofErr w:type="spellEnd"/>
      <w:r w:rsidRPr="009A1BA3">
        <w:rPr>
          <w:sz w:val="14"/>
        </w:rPr>
        <w:t xml:space="preserve"> Erdogan does not do it. This is imperialism by proxy, not by direct hard power intervention, which he uses or refrains from using judiciously.</w:t>
      </w:r>
    </w:p>
    <w:p w:rsidR="00A6000E" w:rsidRPr="009A1BA3" w:rsidRDefault="00A6000E" w:rsidP="00A6000E">
      <w:pPr>
        <w:rPr>
          <w:sz w:val="14"/>
        </w:rPr>
      </w:pPr>
      <w:r w:rsidRPr="00641D2E">
        <w:rPr>
          <w:rStyle w:val="StyleUnderline"/>
        </w:rPr>
        <w:t>It is in this context, that the Iran nuclear accord</w:t>
      </w:r>
      <w:r w:rsidRPr="009A1BA3">
        <w:rPr>
          <w:sz w:val="14"/>
        </w:rPr>
        <w:t xml:space="preserve"> - </w:t>
      </w:r>
      <w:r w:rsidRPr="00641D2E">
        <w:rPr>
          <w:rStyle w:val="StyleUnderline"/>
        </w:rPr>
        <w:t>if it goes smoothly through the treacherous spin of the US Congress</w:t>
      </w:r>
      <w:r>
        <w:rPr>
          <w:rStyle w:val="StyleUnderline"/>
        </w:rPr>
        <w:t xml:space="preserve"> </w:t>
      </w:r>
      <w:r w:rsidRPr="009A1BA3">
        <w:rPr>
          <w:sz w:val="14"/>
        </w:rPr>
        <w:t xml:space="preserve">and their conservative counterparts in Iran, </w:t>
      </w:r>
      <w:r w:rsidRPr="00641D2E">
        <w:rPr>
          <w:rStyle w:val="StyleUnderline"/>
        </w:rPr>
        <w:t xml:space="preserve">will be the </w:t>
      </w:r>
      <w:proofErr w:type="spellStart"/>
      <w:r w:rsidRPr="00641D2E">
        <w:rPr>
          <w:rStyle w:val="StyleUnderline"/>
        </w:rPr>
        <w:t>crowing</w:t>
      </w:r>
      <w:proofErr w:type="spellEnd"/>
      <w:r w:rsidRPr="00641D2E">
        <w:rPr>
          <w:rStyle w:val="StyleUnderline"/>
        </w:rPr>
        <w:t xml:space="preserve"> achievement of this Obama Doctrine</w:t>
      </w:r>
      <w:r w:rsidRPr="009A1BA3">
        <w:rPr>
          <w:sz w:val="14"/>
        </w:rPr>
        <w:t xml:space="preserve">, </w:t>
      </w:r>
      <w:r w:rsidRPr="00641D2E">
        <w:rPr>
          <w:rStyle w:val="StyleUnderline"/>
        </w:rPr>
        <w:t>the articulation of a new mode of "smart power" that seeks to manipulate the existing propensities of power politics in the region without overcommitting US military force on the ground, with the full assurance</w:t>
      </w:r>
      <w:r w:rsidRPr="009A1BA3">
        <w:rPr>
          <w:sz w:val="14"/>
        </w:rPr>
        <w:t xml:space="preserve"> that </w:t>
      </w:r>
      <w:r w:rsidRPr="00641D2E">
        <w:rPr>
          <w:rStyle w:val="StyleUnderline"/>
        </w:rPr>
        <w:t>the threat</w:t>
      </w:r>
      <w:r w:rsidRPr="009A1BA3">
        <w:rPr>
          <w:sz w:val="14"/>
        </w:rPr>
        <w:t xml:space="preserve"> of power </w:t>
      </w:r>
      <w:r w:rsidRPr="00641D2E">
        <w:rPr>
          <w:rStyle w:val="StyleUnderline"/>
        </w:rPr>
        <w:t>is far more effective</w:t>
      </w:r>
      <w:r w:rsidRPr="009A1BA3">
        <w:rPr>
          <w:sz w:val="14"/>
        </w:rPr>
        <w:t xml:space="preserve"> that the delivery of power.</w:t>
      </w:r>
    </w:p>
    <w:p w:rsidR="00A6000E" w:rsidRPr="009A1BA3" w:rsidRDefault="00A6000E" w:rsidP="00A6000E">
      <w:pPr>
        <w:rPr>
          <w:sz w:val="14"/>
        </w:rPr>
      </w:pPr>
      <w:r w:rsidRPr="009A1BA3">
        <w:rPr>
          <w:sz w:val="14"/>
        </w:rPr>
        <w:t>[What Obama does] is imperialism by proxy, not by direct hard power intervention, which he uses or refrains from using judiciously.</w:t>
      </w:r>
    </w:p>
    <w:p w:rsidR="00A6000E" w:rsidRPr="00641D2E" w:rsidRDefault="00A6000E" w:rsidP="00A6000E">
      <w:pPr>
        <w:rPr>
          <w:rStyle w:val="StyleUnderline"/>
        </w:rPr>
      </w:pPr>
      <w:r w:rsidRPr="00641D2E">
        <w:rPr>
          <w:rStyle w:val="StyleUnderline"/>
        </w:rPr>
        <w:t>From 'soft power' to 'smart power'</w:t>
      </w:r>
    </w:p>
    <w:p w:rsidR="00A6000E" w:rsidRPr="009A1BA3" w:rsidRDefault="00A6000E" w:rsidP="00A6000E">
      <w:pPr>
        <w:rPr>
          <w:sz w:val="14"/>
        </w:rPr>
      </w:pPr>
      <w:r w:rsidRPr="00641D2E">
        <w:rPr>
          <w:rStyle w:val="StyleUnderline"/>
        </w:rPr>
        <w:t xml:space="preserve">In exchange </w:t>
      </w:r>
      <w:r w:rsidRPr="009A1BA3">
        <w:rPr>
          <w:sz w:val="14"/>
        </w:rPr>
        <w:t xml:space="preserve">for returning Iranian frozen assets and </w:t>
      </w:r>
      <w:r w:rsidRPr="00641D2E">
        <w:rPr>
          <w:rStyle w:val="StyleUnderline"/>
        </w:rPr>
        <w:t>easing off the regime of sanctions</w:t>
      </w:r>
      <w:r w:rsidRPr="009A1BA3">
        <w:rPr>
          <w:sz w:val="14"/>
        </w:rPr>
        <w:t xml:space="preserve"> against them, </w:t>
      </w:r>
      <w:r w:rsidRPr="00641D2E">
        <w:rPr>
          <w:rStyle w:val="StyleUnderline"/>
        </w:rPr>
        <w:t>Obama is employing and implicating Iran into the geopolitics of the region.</w:t>
      </w:r>
      <w:r w:rsidRPr="009A1BA3">
        <w:rPr>
          <w:sz w:val="14"/>
        </w:rPr>
        <w:t xml:space="preserve"> This is Harvard University </w:t>
      </w:r>
      <w:proofErr w:type="gramStart"/>
      <w:r w:rsidRPr="009A1BA3">
        <w:rPr>
          <w:sz w:val="14"/>
        </w:rPr>
        <w:t>professor</w:t>
      </w:r>
      <w:proofErr w:type="gramEnd"/>
      <w:r w:rsidRPr="009A1BA3">
        <w:rPr>
          <w:sz w:val="14"/>
        </w:rPr>
        <w:t xml:space="preserve"> Joseph </w:t>
      </w:r>
      <w:r w:rsidRPr="00641D2E">
        <w:rPr>
          <w:rStyle w:val="StyleUnderline"/>
        </w:rPr>
        <w:t>Nye's notion of "smart power" par excellence</w:t>
      </w:r>
      <w:r w:rsidRPr="009A1BA3">
        <w:rPr>
          <w:sz w:val="14"/>
        </w:rPr>
        <w:t xml:space="preserve">, </w:t>
      </w:r>
      <w:r w:rsidRPr="00641D2E">
        <w:rPr>
          <w:rStyle w:val="StyleUnderline"/>
        </w:rPr>
        <w:t>the combination of hard and soft power</w:t>
      </w:r>
      <w:r w:rsidRPr="009A1BA3">
        <w:rPr>
          <w:sz w:val="14"/>
        </w:rPr>
        <w:t xml:space="preserve"> </w:t>
      </w:r>
      <w:r w:rsidRPr="00641D2E">
        <w:rPr>
          <w:rStyle w:val="StyleUnderline"/>
        </w:rPr>
        <w:t>that enables domination and legitimacy</w:t>
      </w:r>
      <w:r w:rsidRPr="009A1BA3">
        <w:rPr>
          <w:sz w:val="14"/>
        </w:rPr>
        <w:t>.</w:t>
      </w:r>
    </w:p>
    <w:p w:rsidR="00A6000E" w:rsidRPr="009A1BA3" w:rsidRDefault="00A6000E" w:rsidP="00A6000E">
      <w:pPr>
        <w:rPr>
          <w:sz w:val="14"/>
        </w:rPr>
      </w:pPr>
      <w:r w:rsidRPr="009A1BA3">
        <w:rPr>
          <w:sz w:val="14"/>
        </w:rPr>
        <w:t>According to its authors, "</w:t>
      </w:r>
      <w:r w:rsidRPr="00641D2E">
        <w:rPr>
          <w:rStyle w:val="StyleUnderline"/>
        </w:rPr>
        <w:t>Smart power is neither hard nor soft</w:t>
      </w:r>
      <w:r w:rsidRPr="009A1BA3">
        <w:rPr>
          <w:sz w:val="14"/>
        </w:rPr>
        <w:t xml:space="preserve"> </w:t>
      </w:r>
      <w:r w:rsidRPr="00641D2E">
        <w:rPr>
          <w:rStyle w:val="StyleUnderline"/>
        </w:rPr>
        <w:t xml:space="preserve">- it is the </w:t>
      </w:r>
      <w:proofErr w:type="spellStart"/>
      <w:r w:rsidRPr="00641D2E">
        <w:rPr>
          <w:rStyle w:val="StyleUnderline"/>
        </w:rPr>
        <w:t>skilful</w:t>
      </w:r>
      <w:proofErr w:type="spellEnd"/>
      <w:r w:rsidRPr="00641D2E">
        <w:rPr>
          <w:rStyle w:val="StyleUnderline"/>
        </w:rPr>
        <w:t xml:space="preserve"> combination of both</w:t>
      </w:r>
      <w:r w:rsidRPr="009A1BA3">
        <w:rPr>
          <w:sz w:val="14"/>
        </w:rPr>
        <w:t xml:space="preserve">. </w:t>
      </w:r>
      <w:r w:rsidRPr="00641D2E">
        <w:rPr>
          <w:rStyle w:val="StyleUnderline"/>
        </w:rPr>
        <w:t>Smart power means developing an integrated strategy, resource base, and tool kit to achieve American objectives</w:t>
      </w:r>
      <w:r w:rsidRPr="009A1BA3">
        <w:rPr>
          <w:sz w:val="14"/>
        </w:rPr>
        <w:t xml:space="preserve">" - and presidential candidate Hillary </w:t>
      </w:r>
      <w:r w:rsidRPr="00641D2E">
        <w:rPr>
          <w:rStyle w:val="StyleUnderline"/>
        </w:rPr>
        <w:t>Clinton is already on board</w:t>
      </w:r>
      <w:r w:rsidRPr="009A1BA3">
        <w:rPr>
          <w:sz w:val="14"/>
        </w:rPr>
        <w:t xml:space="preserve"> with the idea.</w:t>
      </w:r>
    </w:p>
    <w:p w:rsidR="00A6000E" w:rsidRPr="00641D2E" w:rsidRDefault="00A6000E" w:rsidP="00A6000E">
      <w:pPr>
        <w:rPr>
          <w:rStyle w:val="StyleUnderline"/>
        </w:rPr>
      </w:pPr>
      <w:r w:rsidRPr="009A1BA3">
        <w:rPr>
          <w:sz w:val="14"/>
        </w:rPr>
        <w:t xml:space="preserve">Obama is just a cleverer version of Bush, and chances are that Hillary Clinton will do as Obama does - </w:t>
      </w:r>
      <w:r w:rsidRPr="00641D2E">
        <w:rPr>
          <w:rStyle w:val="StyleUnderline"/>
        </w:rPr>
        <w:t xml:space="preserve">and the domain of this smart power, Obama Doctrine, is far beyond Iran and its nuclear </w:t>
      </w:r>
      <w:proofErr w:type="spellStart"/>
      <w:r w:rsidRPr="00641D2E">
        <w:rPr>
          <w:rStyle w:val="StyleUnderline"/>
        </w:rPr>
        <w:t>programme</w:t>
      </w:r>
      <w:proofErr w:type="spellEnd"/>
      <w:r w:rsidRPr="00641D2E">
        <w:rPr>
          <w:rStyle w:val="StyleUnderline"/>
        </w:rPr>
        <w:t>.</w:t>
      </w:r>
    </w:p>
    <w:p w:rsidR="00A6000E" w:rsidRPr="009A1BA3" w:rsidRDefault="00A6000E" w:rsidP="00A6000E">
      <w:pPr>
        <w:rPr>
          <w:sz w:val="14"/>
        </w:rPr>
      </w:pPr>
      <w:r w:rsidRPr="00641D2E">
        <w:rPr>
          <w:rStyle w:val="StyleUnderline"/>
        </w:rPr>
        <w:t xml:space="preserve">The Iranian natural gas flowing towards Europe will considerably diminish their reliance on Russian supply, and turn the Iran deal into leverage against Russia </w:t>
      </w:r>
      <w:r w:rsidRPr="009A1BA3">
        <w:rPr>
          <w:sz w:val="14"/>
        </w:rPr>
        <w:t>in Ukraine and elsewhere!</w:t>
      </w:r>
    </w:p>
    <w:p w:rsidR="00A6000E" w:rsidRPr="009A1BA3" w:rsidRDefault="00A6000E" w:rsidP="00A6000E">
      <w:pPr>
        <w:rPr>
          <w:sz w:val="14"/>
        </w:rPr>
      </w:pPr>
      <w:r w:rsidRPr="009A1BA3">
        <w:rPr>
          <w:sz w:val="14"/>
        </w:rPr>
        <w:t>But among the intention of the author of any doctrine, and the text of that doctrine, and the way it is read and reversed by others, there will always be a vicious hermeneutic triangle.</w:t>
      </w:r>
    </w:p>
    <w:p w:rsidR="00F077E2" w:rsidRPr="009A1BA3" w:rsidRDefault="00F077E2" w:rsidP="00F077E2">
      <w:pPr>
        <w:rPr>
          <w:sz w:val="14"/>
        </w:rPr>
      </w:pPr>
    </w:p>
    <w:p w:rsidR="00F077E2" w:rsidRDefault="00F077E2" w:rsidP="00F077E2">
      <w:pPr>
        <w:pStyle w:val="Heading4"/>
      </w:pPr>
      <w:r>
        <w:t>Turns case---tanks US foreign policy influence writ large</w:t>
      </w:r>
    </w:p>
    <w:p w:rsidR="00F077E2" w:rsidRPr="009A1BA3" w:rsidRDefault="00F077E2" w:rsidP="00F077E2">
      <w:pPr>
        <w:rPr>
          <w:sz w:val="14"/>
        </w:rPr>
      </w:pPr>
      <w:r>
        <w:rPr>
          <w:rStyle w:val="Style13ptBold"/>
        </w:rPr>
        <w:t>Bruno, 15</w:t>
      </w:r>
      <w:r w:rsidRPr="009A1BA3">
        <w:rPr>
          <w:sz w:val="14"/>
        </w:rPr>
        <w:t xml:space="preserve"> [</w:t>
      </w:r>
      <w:hyperlink r:id="rId24" w:history="1">
        <w:r w:rsidRPr="009A1BA3">
          <w:rPr>
            <w:rStyle w:val="Hyperlink"/>
            <w:sz w:val="14"/>
          </w:rPr>
          <w:t>Alessandro Bruno</w:t>
        </w:r>
      </w:hyperlink>
      <w:r w:rsidRPr="009A1BA3">
        <w:rPr>
          <w:sz w:val="14"/>
        </w:rPr>
        <w:t>, Will Iran and the West get a Nowruz Nuclear Deal</w:t>
      </w:r>
      <w:proofErr w:type="gramStart"/>
      <w:r w:rsidRPr="009A1BA3">
        <w:rPr>
          <w:sz w:val="14"/>
        </w:rPr>
        <w:t>?,</w:t>
      </w:r>
      <w:proofErr w:type="gramEnd"/>
      <w:r w:rsidRPr="009A1BA3">
        <w:rPr>
          <w:sz w:val="14"/>
        </w:rPr>
        <w:t xml:space="preserve"> March 22, 2015, http://www.geopoliticalmonitor.com/will-iran-and-the-west-get-a-nowruz-nuclear-deal/]</w:t>
      </w:r>
    </w:p>
    <w:p w:rsidR="00F077E2" w:rsidRPr="009A1BA3" w:rsidRDefault="00F077E2" w:rsidP="00F077E2">
      <w:pPr>
        <w:rPr>
          <w:sz w:val="14"/>
        </w:rPr>
      </w:pPr>
      <w:r w:rsidRPr="009A1BA3">
        <w:rPr>
          <w:sz w:val="14"/>
        </w:rPr>
        <w:t xml:space="preserve">Both </w:t>
      </w:r>
      <w:r w:rsidRPr="00AE3579">
        <w:rPr>
          <w:u w:val="single"/>
        </w:rPr>
        <w:t>Rouhani and Obama are at a crossroads</w:t>
      </w:r>
      <w:r w:rsidRPr="009A1BA3">
        <w:rPr>
          <w:sz w:val="14"/>
        </w:rPr>
        <w:t xml:space="preserve"> and both are having to gamble in a challenge unlike any other in the past few decades. </w:t>
      </w:r>
      <w:r w:rsidRPr="00FA6893">
        <w:rPr>
          <w:u w:val="single"/>
        </w:rPr>
        <w:t>The challenge is as much</w:t>
      </w:r>
      <w:r w:rsidRPr="009A1BA3">
        <w:rPr>
          <w:sz w:val="14"/>
        </w:rPr>
        <w:t xml:space="preserve"> a part of </w:t>
      </w:r>
      <w:r w:rsidRPr="00FA6893">
        <w:rPr>
          <w:u w:val="single"/>
        </w:rPr>
        <w:t>the negotiation</w:t>
      </w:r>
      <w:r w:rsidRPr="009A1BA3">
        <w:rPr>
          <w:sz w:val="14"/>
        </w:rPr>
        <w:t xml:space="preserve"> process itself </w:t>
      </w:r>
      <w:r w:rsidRPr="00FA6893">
        <w:rPr>
          <w:u w:val="single"/>
        </w:rPr>
        <w:t>as</w:t>
      </w:r>
      <w:r w:rsidRPr="009A1BA3">
        <w:rPr>
          <w:sz w:val="14"/>
        </w:rPr>
        <w:t xml:space="preserve"> in </w:t>
      </w:r>
      <w:r w:rsidRPr="00FA6893">
        <w:rPr>
          <w:u w:val="single"/>
        </w:rPr>
        <w:t>dealing with the</w:t>
      </w:r>
      <w:r w:rsidRPr="009A1BA3">
        <w:rPr>
          <w:sz w:val="14"/>
        </w:rPr>
        <w:t xml:space="preserve"> many </w:t>
      </w:r>
      <w:r w:rsidRPr="00FA6893">
        <w:rPr>
          <w:b/>
          <w:iCs/>
          <w:u w:val="single"/>
        </w:rPr>
        <w:t>domestic</w:t>
      </w:r>
      <w:r w:rsidRPr="009A1BA3">
        <w:rPr>
          <w:sz w:val="14"/>
        </w:rPr>
        <w:t xml:space="preserve"> and regional </w:t>
      </w:r>
      <w:r w:rsidRPr="00FA6893">
        <w:rPr>
          <w:b/>
          <w:iCs/>
          <w:u w:val="single"/>
        </w:rPr>
        <w:t>obstacles</w:t>
      </w:r>
      <w:r w:rsidRPr="009A1BA3">
        <w:rPr>
          <w:sz w:val="14"/>
        </w:rPr>
        <w:t>. Prime Minister Benjamin Netanyahu delivered a dramatic speech to convince a Republican and almost treasonous Congress, considering the affront on President Obama’s authority, to prevent in any way an American understanding with the Iranians. In short, the head of a foreign government, just days ahead of an election at home – which he would win – has launched a new challenge to the American president on his home turf. Such an unprecedented event has proven to be very disruptive in relations between Washington and Tel Aviv. It may backfire on Netanyahu, who will now start his fourth term as prime minister with a decidedly unfriendly White House, which has nothing to lose. President Obama may well be tempted to secure an agreement with Iran even faster than before, conceding Iran what it wants most, which is an immediate halt to the sanctions.</w:t>
      </w:r>
    </w:p>
    <w:p w:rsidR="00F077E2" w:rsidRPr="009A1BA3" w:rsidRDefault="00F077E2" w:rsidP="00F077E2">
      <w:pPr>
        <w:rPr>
          <w:sz w:val="14"/>
        </w:rPr>
      </w:pPr>
      <w:r w:rsidRPr="009A1BA3">
        <w:rPr>
          <w:sz w:val="14"/>
        </w:rPr>
        <w:t xml:space="preserve">Rouhani cannot sign anything without a clear commitment on this point. Such is the mandate he has from Supreme Leader Ali Khamenei, the regime hardliners, the Revolutionary Guards or </w:t>
      </w:r>
      <w:proofErr w:type="spellStart"/>
      <w:r w:rsidRPr="009A1BA3">
        <w:rPr>
          <w:sz w:val="14"/>
        </w:rPr>
        <w:t>Pasdaran</w:t>
      </w:r>
      <w:proofErr w:type="spellEnd"/>
      <w:r w:rsidRPr="009A1BA3">
        <w:rPr>
          <w:sz w:val="14"/>
        </w:rPr>
        <w:t xml:space="preserve">, the conservative clergy but also, and more importantly, all moderate forces as well, especially those that led the ‘green’ revolt of 2009. Moderates and pragmatists agree on this point. The Iranian regime, while religious in inspiration, is also highly nationalistic, which is what has kept Iranians remarkably united in the face of severe hardships from war to embargo. No Iranian, whether he identifies with Khamenei or the greens or the left wing </w:t>
      </w:r>
      <w:proofErr w:type="spellStart"/>
      <w:r w:rsidRPr="009A1BA3">
        <w:rPr>
          <w:sz w:val="14"/>
        </w:rPr>
        <w:t>Tudeh</w:t>
      </w:r>
      <w:proofErr w:type="spellEnd"/>
      <w:r w:rsidRPr="009A1BA3">
        <w:rPr>
          <w:sz w:val="14"/>
        </w:rPr>
        <w:t xml:space="preserve">, would accept a humiliating arrangement. For his part, President </w:t>
      </w:r>
      <w:r w:rsidRPr="00FA6893">
        <w:rPr>
          <w:highlight w:val="yellow"/>
          <w:u w:val="single"/>
        </w:rPr>
        <w:t>Obama has staked his political and historical legacy on a deal</w:t>
      </w:r>
      <w:r w:rsidRPr="00AE3579">
        <w:rPr>
          <w:u w:val="single"/>
        </w:rPr>
        <w:t xml:space="preserve"> with Iran; </w:t>
      </w:r>
      <w:r w:rsidRPr="00FA6893">
        <w:rPr>
          <w:highlight w:val="yellow"/>
          <w:u w:val="single"/>
        </w:rPr>
        <w:t xml:space="preserve">it is </w:t>
      </w:r>
      <w:r w:rsidRPr="00FA6893">
        <w:rPr>
          <w:highlight w:val="yellow"/>
          <w:u w:val="single"/>
        </w:rPr>
        <w:lastRenderedPageBreak/>
        <w:t>too late for him to withdraw without losing</w:t>
      </w:r>
      <w:r w:rsidRPr="00AE3579">
        <w:rPr>
          <w:u w:val="single"/>
        </w:rPr>
        <w:t xml:space="preserve"> face and </w:t>
      </w:r>
      <w:r w:rsidRPr="00FA6893">
        <w:rPr>
          <w:highlight w:val="yellow"/>
          <w:u w:val="single"/>
        </w:rPr>
        <w:t>credibility</w:t>
      </w:r>
      <w:r w:rsidRPr="009A1BA3">
        <w:rPr>
          <w:sz w:val="14"/>
        </w:rPr>
        <w:t xml:space="preserve"> – </w:t>
      </w:r>
      <w:r w:rsidRPr="00FA6893">
        <w:rPr>
          <w:b/>
          <w:iCs/>
          <w:highlight w:val="yellow"/>
          <w:u w:val="single"/>
        </w:rPr>
        <w:t>which would be very damaging to the U</w:t>
      </w:r>
      <w:r w:rsidRPr="00AE3579">
        <w:rPr>
          <w:b/>
          <w:iCs/>
          <w:u w:val="single"/>
        </w:rPr>
        <w:t xml:space="preserve">nited </w:t>
      </w:r>
      <w:r w:rsidRPr="00FA6893">
        <w:rPr>
          <w:b/>
          <w:iCs/>
          <w:highlight w:val="yellow"/>
          <w:u w:val="single"/>
        </w:rPr>
        <w:t>S</w:t>
      </w:r>
      <w:r w:rsidRPr="00AE3579">
        <w:rPr>
          <w:b/>
          <w:iCs/>
          <w:u w:val="single"/>
        </w:rPr>
        <w:t xml:space="preserve">tates and its </w:t>
      </w:r>
      <w:r w:rsidRPr="00FA6893">
        <w:rPr>
          <w:b/>
          <w:iCs/>
          <w:highlight w:val="yellow"/>
          <w:u w:val="single"/>
        </w:rPr>
        <w:t xml:space="preserve">ability to influence international events far beyond the Middle East </w:t>
      </w:r>
      <w:r w:rsidRPr="00FA6893">
        <w:rPr>
          <w:rStyle w:val="Emphasis"/>
          <w:highlight w:val="yellow"/>
        </w:rPr>
        <w:t>from Bogota to Beijing</w:t>
      </w:r>
      <w:r w:rsidRPr="009A1BA3">
        <w:rPr>
          <w:sz w:val="14"/>
        </w:rPr>
        <w:t>. Iran has much to lose as it is engaged addressing problems in Iraq and Syria, and in Iran itself it is balancing the internal economic situation with oil prices continuing to fall and world reserves increasing.</w:t>
      </w:r>
    </w:p>
    <w:p w:rsidR="00F077E2" w:rsidRDefault="005063CB" w:rsidP="005063CB">
      <w:pPr>
        <w:pStyle w:val="Heading3"/>
      </w:pPr>
      <w:r>
        <w:lastRenderedPageBreak/>
        <w:t>2nc – democracy</w:t>
      </w:r>
    </w:p>
    <w:p w:rsidR="005063CB" w:rsidRPr="009A1BA3" w:rsidRDefault="005063CB" w:rsidP="005063CB">
      <w:pPr>
        <w:rPr>
          <w:sz w:val="14"/>
        </w:rPr>
      </w:pPr>
    </w:p>
    <w:p w:rsidR="005063CB" w:rsidRDefault="005063CB" w:rsidP="005063CB">
      <w:pPr>
        <w:pStyle w:val="Heading4"/>
      </w:pPr>
      <w:r>
        <w:t>Iran deal paves the way for democratization</w:t>
      </w:r>
    </w:p>
    <w:p w:rsidR="005063CB" w:rsidRPr="009A1BA3" w:rsidRDefault="005063CB" w:rsidP="005063CB">
      <w:pPr>
        <w:rPr>
          <w:rStyle w:val="Style13ptBold"/>
          <w:b w:val="0"/>
          <w:sz w:val="14"/>
        </w:rPr>
      </w:pPr>
      <w:proofErr w:type="spellStart"/>
      <w:r>
        <w:rPr>
          <w:rStyle w:val="Style13ptBold"/>
        </w:rPr>
        <w:t>Hashemi</w:t>
      </w:r>
      <w:proofErr w:type="spellEnd"/>
      <w:r>
        <w:rPr>
          <w:rStyle w:val="Style13ptBold"/>
        </w:rPr>
        <w:t xml:space="preserve"> 6/28/15</w:t>
      </w:r>
      <w:r w:rsidRPr="009A1BA3">
        <w:rPr>
          <w:rStyle w:val="Style13ptBold"/>
          <w:b w:val="0"/>
          <w:sz w:val="14"/>
        </w:rPr>
        <w:t xml:space="preserve"> - PhD, University of Toronto MA, Norman Paterson School of International Affairs, Carleton University BA (Honors), University of Western Ontario. (Nader, “HOW A NUCLEAR DEAL HELPS DEMOCRACY IN IRAN”, The Cairo Review of Global Affairs, June 18, 2015, http://www.aucegypt.edu/GAPP/Cairoreview/Pages/articleDetails.aspx?aid=835//DM)</w:t>
      </w:r>
    </w:p>
    <w:p w:rsidR="005063CB" w:rsidRDefault="005063CB" w:rsidP="005063CB">
      <w:pPr>
        <w:rPr>
          <w:rStyle w:val="StyleUnderline"/>
        </w:rPr>
      </w:pPr>
      <w:r w:rsidRPr="009A1BA3">
        <w:rPr>
          <w:sz w:val="14"/>
        </w:rPr>
        <w:t xml:space="preserve">Most of the debate in the West on the Iran nuclear deal has focused on questions related to Western security interests in the Middle East. Will a deal ultimately prevent Iran from obtaining a nuclear weapon? Will it significantly inhibit a nuclear arms race in the region? How will Israel and the Gulf Cooperation Countries be affected, and to what extent will Iran be able to expand its regional influence after the lifting of sanctions? Almost ignored in this discussion, however, are the effects that a nuclear accord might have on internal Iranian politics and </w:t>
      </w:r>
      <w:proofErr w:type="gramStart"/>
      <w:r w:rsidRPr="009A1BA3">
        <w:rPr>
          <w:sz w:val="14"/>
        </w:rPr>
        <w:t>society.</w:t>
      </w:r>
      <w:proofErr w:type="gramEnd"/>
      <w:r w:rsidRPr="009A1BA3">
        <w:rPr>
          <w:sz w:val="14"/>
        </w:rPr>
        <w:t xml:space="preserve"> Specifically, </w:t>
      </w:r>
      <w:r w:rsidRPr="002A72B7">
        <w:rPr>
          <w:rStyle w:val="StyleUnderline"/>
        </w:rPr>
        <w:t>how might a final nuclear agreement between Iran and the West influence the prospects for democracy and democratization within the Islamic Republic?</w:t>
      </w:r>
      <w:r>
        <w:rPr>
          <w:rStyle w:val="StyleUnderline"/>
        </w:rPr>
        <w:t xml:space="preserve"> </w:t>
      </w:r>
      <w:r w:rsidRPr="0023116E">
        <w:rPr>
          <w:rStyle w:val="StyleUnderline"/>
        </w:rPr>
        <w:t>June 2009 is a key reference point in the struggle for democracy within Iran</w:t>
      </w:r>
      <w:r w:rsidRPr="009A1BA3">
        <w:rPr>
          <w:sz w:val="14"/>
        </w:rPr>
        <w:t xml:space="preserve">. Fearing a return of the reformists to power, the Iranian regime falsified the presidential election results that would have removed Mahmoud Ahmadinejad from the presidency. As a result, a nonviolent mini-revolt known as the Green Movement demanded a vote recount, greater political transparency, and more broadly the democratization of Iran. </w:t>
      </w:r>
      <w:r w:rsidRPr="0023116E">
        <w:rPr>
          <w:rStyle w:val="StyleUnderline"/>
        </w:rPr>
        <w:t>Protests rocked the country for six months before they were violently suppressed</w:t>
      </w:r>
      <w:r w:rsidRPr="009A1BA3">
        <w:rPr>
          <w:sz w:val="14"/>
        </w:rPr>
        <w:t xml:space="preserve">. According the Commander of the Islamic Revolutionary Guard Corps, the Green Movement posed a greater threat to the internal stability of the Islamic Republic than the eight-year Iran-Iraq war. </w:t>
      </w:r>
      <w:r w:rsidRPr="0023116E">
        <w:rPr>
          <w:rStyle w:val="StyleUnderline"/>
        </w:rPr>
        <w:t>As a result of this event, Iran’s post-revolutionary social contract lay in tatters</w:t>
      </w:r>
      <w:r w:rsidRPr="009A1BA3">
        <w:rPr>
          <w:sz w:val="14"/>
        </w:rPr>
        <w:t xml:space="preserve">. Until this point, Iran’s clerical leaders were able to carefully manage public demands for political change and factional rivalry via an electoral process that though never “free” was perceived to be “fair,” in the sense that the integrity of the ballot box was guaranteed. After the stolen election of 2009 and the ensuing crackdown, this consensus no longer existed. The base of support of the Islamic Republic narrowed considerably as a deep crisis of political legitimacy set in. Six years have passed, however, since this critical moment in Iran’s post-revolutionary history. While the legacy of the Green Movement continues to haunt the Islamic Republic, in recent years </w:t>
      </w:r>
      <w:r w:rsidRPr="0023116E">
        <w:rPr>
          <w:rStyle w:val="StyleUnderline"/>
        </w:rPr>
        <w:t>a set of political developments, at the international, regional, and domestic levels, have coalesced to limit the prospects for political change and to bolster authoritarianism in Iran. Collectively, these developments have closed the door for democratization in the short term.</w:t>
      </w:r>
      <w:r w:rsidRPr="009A1BA3">
        <w:rPr>
          <w:sz w:val="14"/>
        </w:rPr>
        <w:t xml:space="preserve"> If the social and political conditions that produced them were to change, however, these doors to democratization could be reopened. At the international level, </w:t>
      </w:r>
      <w:r w:rsidRPr="0023116E">
        <w:rPr>
          <w:rStyle w:val="StyleUnderline"/>
        </w:rPr>
        <w:t xml:space="preserve">Iran’s dispute with the </w:t>
      </w:r>
      <w:r w:rsidRPr="009A1BA3">
        <w:rPr>
          <w:sz w:val="14"/>
        </w:rPr>
        <w:t xml:space="preserve">Permanent Member of </w:t>
      </w:r>
      <w:r w:rsidRPr="0023116E">
        <w:rPr>
          <w:rStyle w:val="StyleUnderline"/>
        </w:rPr>
        <w:t>the United Nations Security Council and Germany</w:t>
      </w:r>
      <w:r w:rsidRPr="009A1BA3">
        <w:rPr>
          <w:sz w:val="14"/>
        </w:rPr>
        <w:t xml:space="preserve"> (P5+1) </w:t>
      </w:r>
      <w:r w:rsidRPr="0023116E">
        <w:rPr>
          <w:rStyle w:val="StyleUnderline"/>
        </w:rPr>
        <w:t>has negatively affected the prospects for democracy in several ways. The broad sanctions placed on Iran have had a greater impact on ordinary Iranians than they have had on the regime</w:t>
      </w:r>
      <w:r w:rsidRPr="009A1BA3">
        <w:rPr>
          <w:sz w:val="14"/>
        </w:rPr>
        <w:t xml:space="preserve">. In particular, </w:t>
      </w:r>
      <w:r w:rsidRPr="0023116E">
        <w:rPr>
          <w:rStyle w:val="StyleUnderline"/>
        </w:rPr>
        <w:t>civil society and the middle class, which forms the core support base for the democratic opposition, have borne the brunt of Iran’s collapsing economy</w:t>
      </w:r>
      <w:r w:rsidRPr="009A1BA3">
        <w:rPr>
          <w:sz w:val="14"/>
        </w:rPr>
        <w:t xml:space="preserve">. Rather than focus on political organizing, a focus on simple survival has taken priority. </w:t>
      </w:r>
      <w:r w:rsidRPr="0023116E">
        <w:rPr>
          <w:rStyle w:val="StyleUnderline"/>
        </w:rPr>
        <w:t>It is precisely for this reason that some of the most vociferous defenders of a nuclear deal with the West are Iranian civil society and human rights activists.</w:t>
      </w:r>
      <w:r w:rsidRPr="009A1BA3">
        <w:rPr>
          <w:sz w:val="14"/>
        </w:rPr>
        <w:t xml:space="preserve"> Secondly, </w:t>
      </w:r>
      <w:r w:rsidRPr="0023116E">
        <w:rPr>
          <w:rStyle w:val="StyleUnderline"/>
        </w:rPr>
        <w:t>Iran’s ruling oligarchy has successfully deployed a nationalist narrative to justify its nuclear policy internal</w:t>
      </w:r>
      <w:r w:rsidRPr="009A1BA3">
        <w:rPr>
          <w:sz w:val="14"/>
        </w:rPr>
        <w:t xml:space="preserve">ly. Tensions with the West are portrayed through the long history of foreign invention in Iran. </w:t>
      </w:r>
      <w:r w:rsidRPr="0023116E">
        <w:rPr>
          <w:rStyle w:val="StyleUnderline"/>
        </w:rPr>
        <w:t>Iranians have been told by their rulers that once again Western powers are bullying Iran</w:t>
      </w:r>
      <w:r w:rsidRPr="009A1BA3">
        <w:rPr>
          <w:sz w:val="14"/>
        </w:rPr>
        <w:t xml:space="preserve">, threatening to bomb them, and applying a double standard in attempting to dictate Iran’s internal energy policy. These arguments have resonated across the ideological spectrum. Today </w:t>
      </w:r>
      <w:r w:rsidRPr="0023116E">
        <w:rPr>
          <w:rStyle w:val="StyleUnderline"/>
        </w:rPr>
        <w:t>many secular Iranians who wouldn’t ordinarily support the Islamic Republic, make an exception when comes the nuclear impasse with the West for reasons of national pride.</w:t>
      </w:r>
      <w:r>
        <w:rPr>
          <w:rStyle w:val="StyleUnderline"/>
        </w:rPr>
        <w:t xml:space="preserve"> </w:t>
      </w:r>
      <w:r w:rsidRPr="009A1BA3">
        <w:rPr>
          <w:sz w:val="14"/>
        </w:rPr>
        <w:t xml:space="preserve">Thus, </w:t>
      </w:r>
      <w:r w:rsidRPr="0023116E">
        <w:rPr>
          <w:rStyle w:val="Emphasis"/>
        </w:rPr>
        <w:t>by casting itself as the defender of national sovereignty, Iran’s leadership has benefited from the nuclear standoff with the West</w:t>
      </w:r>
      <w:r w:rsidRPr="009A1BA3">
        <w:rPr>
          <w:sz w:val="14"/>
        </w:rPr>
        <w:t xml:space="preserve">. In the aftermath of a nuclear agreement, the manipulation of this issue to boost the regime’s legitimacy will be a far more difficult task. This point has been indirectly acknowledged by the editor of </w:t>
      </w:r>
      <w:proofErr w:type="spellStart"/>
      <w:r w:rsidRPr="009A1BA3">
        <w:rPr>
          <w:sz w:val="14"/>
        </w:rPr>
        <w:t>Shargh</w:t>
      </w:r>
      <w:proofErr w:type="spellEnd"/>
      <w:r w:rsidRPr="009A1BA3">
        <w:rPr>
          <w:sz w:val="14"/>
        </w:rPr>
        <w:t xml:space="preserve">, a leading reformist newspaper, who has noted that </w:t>
      </w:r>
      <w:r w:rsidRPr="0023116E">
        <w:rPr>
          <w:rStyle w:val="StyleUnderline"/>
        </w:rPr>
        <w:t>if “there’s less tension internationally, there’ll be more stability internally,” implying that a nuclear deal would help create better social conditions for democratization.</w:t>
      </w:r>
      <w:r>
        <w:rPr>
          <w:rStyle w:val="StyleUnderline"/>
        </w:rPr>
        <w:t xml:space="preserve"> </w:t>
      </w:r>
      <w:r w:rsidRPr="009A1BA3">
        <w:rPr>
          <w:sz w:val="14"/>
        </w:rPr>
        <w:t xml:space="preserve">A set of regional events has also indirectly bolstered authoritarianism in Iran. </w:t>
      </w:r>
      <w:r w:rsidRPr="0023116E">
        <w:rPr>
          <w:rStyle w:val="StyleUnderline"/>
        </w:rPr>
        <w:t>The post-Arab Spring regional chaos</w:t>
      </w:r>
      <w:r w:rsidRPr="009A1BA3">
        <w:rPr>
          <w:sz w:val="14"/>
        </w:rPr>
        <w:t xml:space="preserve">, marked by sectarianism, the rise of the Islamic State in Iraq and Syria, the spread of </w:t>
      </w:r>
      <w:proofErr w:type="spellStart"/>
      <w:r w:rsidRPr="009A1BA3">
        <w:rPr>
          <w:sz w:val="14"/>
        </w:rPr>
        <w:t>salafi</w:t>
      </w:r>
      <w:proofErr w:type="spellEnd"/>
      <w:r w:rsidRPr="009A1BA3">
        <w:rPr>
          <w:sz w:val="14"/>
        </w:rPr>
        <w:t xml:space="preserve">-jihadism, and the collapse of Libya, Syria, Iraq, and now Yemen, </w:t>
      </w:r>
      <w:r w:rsidRPr="0023116E">
        <w:rPr>
          <w:rStyle w:val="StyleUnderline"/>
        </w:rPr>
        <w:t>have scared Iranians away from demanding political change</w:t>
      </w:r>
      <w:r w:rsidRPr="009A1BA3">
        <w:rPr>
          <w:sz w:val="14"/>
        </w:rPr>
        <w:t>. As one Iranian blogger has noted “</w:t>
      </w:r>
      <w:r w:rsidRPr="0023116E">
        <w:rPr>
          <w:rStyle w:val="StyleUnderline"/>
        </w:rPr>
        <w:t>people now think twice about taking action to change the system because they know change might result in a disaster</w:t>
      </w:r>
      <w:r w:rsidRPr="009A1BA3">
        <w:rPr>
          <w:sz w:val="14"/>
        </w:rPr>
        <w:t xml:space="preserve">.” These regional events have reinforced a preexisting Iranian disdain for violence and revolutionary change. Iranian political culture has been deeply scarred by the upheavals of the 1979 revolution, the bloody Iran-Iraq war and the post-September 11 chaos that engulfed neighboring Iraq and Afghanistan in the aftermath of the American occupations. Prominent reformist journalist and Green Movement supporter Saeed </w:t>
      </w:r>
      <w:proofErr w:type="spellStart"/>
      <w:r w:rsidRPr="009A1BA3">
        <w:rPr>
          <w:sz w:val="14"/>
        </w:rPr>
        <w:t>Leylaz</w:t>
      </w:r>
      <w:proofErr w:type="spellEnd"/>
      <w:r w:rsidRPr="009A1BA3">
        <w:rPr>
          <w:sz w:val="14"/>
        </w:rPr>
        <w:t>, who was sentenced to prison after the 2009 events, aptly summarizes how recent regional chaos has reduced demands for political change. Reflecting the new temper among Iranian democrats, he now takes the position that “</w:t>
      </w:r>
      <w:r w:rsidRPr="0023116E">
        <w:rPr>
          <w:rStyle w:val="StyleUnderline"/>
        </w:rPr>
        <w:t>if we want to emphasize our own points of view over those of our competitors within the system, the result will be another Syria.”</w:t>
      </w:r>
      <w:r>
        <w:rPr>
          <w:rStyle w:val="StyleUnderline"/>
        </w:rPr>
        <w:t xml:space="preserve"> </w:t>
      </w:r>
      <w:r w:rsidRPr="0023116E">
        <w:rPr>
          <w:rStyle w:val="Emphasis"/>
        </w:rPr>
        <w:t>All of this has shaped domestic Iranian politics in negative ways for democratization</w:t>
      </w:r>
      <w:r w:rsidRPr="009A1BA3">
        <w:rPr>
          <w:sz w:val="14"/>
        </w:rPr>
        <w:t xml:space="preserve">. In 2015, </w:t>
      </w:r>
      <w:r w:rsidRPr="0023116E">
        <w:rPr>
          <w:rStyle w:val="StyleUnderline"/>
        </w:rPr>
        <w:t>several trends are now discernible. The first trend is unrelenting state repression</w:t>
      </w:r>
      <w:r w:rsidRPr="009A1BA3">
        <w:rPr>
          <w:sz w:val="14"/>
        </w:rPr>
        <w:t xml:space="preserve">. The </w:t>
      </w:r>
      <w:r w:rsidRPr="0023116E">
        <w:rPr>
          <w:rStyle w:val="StyleUnderline"/>
        </w:rPr>
        <w:t>crackdown that followed Green Movement</w:t>
      </w:r>
      <w:r w:rsidRPr="009A1BA3">
        <w:rPr>
          <w:sz w:val="14"/>
        </w:rPr>
        <w:t xml:space="preserve"> protests has been ongoing and arguably the level of suppression </w:t>
      </w:r>
      <w:r w:rsidRPr="0023116E">
        <w:rPr>
          <w:rStyle w:val="StyleUnderline"/>
        </w:rPr>
        <w:t>is greater today that it was in 2009. The hardline-</w:t>
      </w:r>
      <w:r w:rsidRPr="0023116E">
        <w:rPr>
          <w:rStyle w:val="StyleUnderline"/>
        </w:rPr>
        <w:lastRenderedPageBreak/>
        <w:t>controlled Iranian judiciary continues to hand out heavy sentences to civil society activists, censorship and executions are at record levels, and women and minorities are subject to ongoing harassment, marginalization, and discrimination</w:t>
      </w:r>
      <w:r w:rsidRPr="009A1BA3">
        <w:rPr>
          <w:sz w:val="14"/>
        </w:rPr>
        <w:t xml:space="preserve">. In a recent press conference that coincided with the second anniversary of his election, President </w:t>
      </w:r>
      <w:proofErr w:type="spellStart"/>
      <w:r w:rsidRPr="009A1BA3">
        <w:rPr>
          <w:sz w:val="14"/>
        </w:rPr>
        <w:t>Rowhani</w:t>
      </w:r>
      <w:proofErr w:type="spellEnd"/>
      <w:r w:rsidRPr="009A1BA3">
        <w:rPr>
          <w:sz w:val="14"/>
        </w:rPr>
        <w:t xml:space="preserve"> admitted that since coming to power </w:t>
      </w:r>
      <w:r w:rsidRPr="0023116E">
        <w:rPr>
          <w:rStyle w:val="StyleUnderline"/>
        </w:rPr>
        <w:t>there has been “little opening” for advancing his campaign promise to increase social and political freedoms.</w:t>
      </w:r>
      <w:r w:rsidRPr="009A1BA3">
        <w:rPr>
          <w:sz w:val="14"/>
        </w:rPr>
        <w:t xml:space="preserve"> He blamed right wing “pressure groups” for this, while reminding his supporters to be patient because “changes cannot take place overnight.” The second trend pertains to the ongoing and deepening crisis of legitimacy facing the Islamic Republic. This is the Iranian regime’s Achilles Heel. While foreign crises help direct attention away from it, this dominant feature of Iranian politics fundamentally shapes state-society relations today. Evidence of this legitimation crisis is abundant. For example, in February, the Iranian judiciary suddenly banned Iranian media from publishing comments by or images of former reformist President Mohammad Khatami. Why a two-time president, who occupied the second highest office in the country for eight years, suddenly posed a threat to political order is a revealing question. Part of the answer lies in the fact that as a reformist politician and Green Movement supporter, Khatami remains a popular and influential figure. With parliamentary elections scheduled for 2016, Iran’s clerical elite are starting to panic</w:t>
      </w:r>
      <w:r w:rsidRPr="0023116E">
        <w:rPr>
          <w:rStyle w:val="StyleUnderline"/>
        </w:rPr>
        <w:t>. There is great fear that the control of the parliament could be lost to reformist parties.</w:t>
      </w:r>
      <w:r w:rsidRPr="009A1BA3">
        <w:rPr>
          <w:sz w:val="14"/>
        </w:rPr>
        <w:t xml:space="preserve"> In fact, Ali </w:t>
      </w:r>
      <w:proofErr w:type="spellStart"/>
      <w:r w:rsidRPr="009A1BA3">
        <w:rPr>
          <w:sz w:val="14"/>
        </w:rPr>
        <w:t>Saeedi</w:t>
      </w:r>
      <w:proofErr w:type="spellEnd"/>
      <w:r w:rsidRPr="009A1BA3">
        <w:rPr>
          <w:sz w:val="14"/>
        </w:rPr>
        <w:t xml:space="preserve">, Supreme Leader Ali Khamenei’s special representative to the Iranian Revolutionary Guard Corps, openly acknowledged this fear in a recent speech. Likewise, the head of the powerful Guardian Council, Ahmad </w:t>
      </w:r>
      <w:proofErr w:type="spellStart"/>
      <w:r w:rsidRPr="009A1BA3">
        <w:rPr>
          <w:sz w:val="14"/>
        </w:rPr>
        <w:t>Jannati</w:t>
      </w:r>
      <w:proofErr w:type="spellEnd"/>
      <w:r w:rsidRPr="009A1BA3">
        <w:rPr>
          <w:sz w:val="14"/>
        </w:rPr>
        <w:t xml:space="preserve">, went a step further and announced that when it comes the ideological screening of candidates for parliament “those who have a (ideological) background that is unknown and after investigation this still remains unclear, the Guardian Council does not have the right to approve them.” In other words, </w:t>
      </w:r>
      <w:r w:rsidRPr="0023116E">
        <w:rPr>
          <w:rStyle w:val="StyleUnderline"/>
        </w:rPr>
        <w:t>there is an assumption that every Iranian citizen is guilty (of regime disloyalty) until proven innocent</w:t>
      </w:r>
      <w:r w:rsidRPr="009A1BA3">
        <w:rPr>
          <w:sz w:val="14"/>
        </w:rPr>
        <w:t xml:space="preserve">. At the level of society, there is irrefutable evidence of Iranians displaying behaviors and pursuing lifestyles that explicitly reject that values and norms of the Islamic Republic. Widespread secularization exists, especially among young people and among the sizeable urban and middle classes. This is most visible in terms of avoiding the key Islamic rituals of prayer and fasting. The Ministry of Health recently announced that 150 alcohol treatment centers would be opening in Iran in response to a growing societal epidemic. This is noteworthy because the Islamic Republic officially bans the production, sale and consumption of alcohol. After the 1979 revolution, there was a major attempt to construct a new Iranian Muslim citizen that rejected Western and secular values. The colossal failure of this project is hard to miss. </w:t>
      </w:r>
      <w:r w:rsidRPr="0023116E">
        <w:rPr>
          <w:rStyle w:val="StyleUnderline"/>
        </w:rPr>
        <w:t>Even the supreme leader has publicly acknowledged that the Islamic Republic faces a crisis of legitimacy.</w:t>
      </w:r>
      <w:r w:rsidRPr="009A1BA3">
        <w:rPr>
          <w:sz w:val="14"/>
        </w:rPr>
        <w:t xml:space="preserve"> During the last presidential election, fearing a low voter turnout, he appealed to Iranians to turn up at the ballot box including those who “for whatever reason [do] not support the regime of the Islamic Republic.” He instead appealed to their sense of (secular) nationalism arguing that a high voter turnout would send a strong message to Iran’s enemies. In a more recent speech on the anniversary of the death of Ayatollah Khomeini, the supreme leader expressed a fear of liberal values penetrating Iran. He specifically chastised those who were distorting Khomeini’s legacy by claiming he was “liberal-minded, which under no conditions existed in his political, intellectual and cultural behavior.” </w:t>
      </w:r>
      <w:r w:rsidRPr="0023116E">
        <w:rPr>
          <w:rStyle w:val="Emphasis"/>
        </w:rPr>
        <w:t>A nuclear deal could help put Iran back on the road to democratization</w:t>
      </w:r>
      <w:r w:rsidRPr="009A1BA3">
        <w:rPr>
          <w:sz w:val="14"/>
        </w:rPr>
        <w:t xml:space="preserve">. One of the most controversial aspects of the tentative agreement is the sunset clause. This is the provision that states that for fifteen years Iran will have a limited nuclear program under strict international inspection but after this time period, these restrictions will be lifted. Western critics have pointed to this clause to argue that this “paves Iran’s path to the bomb”—all the country has to do is wait out the clock. Ignored in this debate, however, is that </w:t>
      </w:r>
      <w:r w:rsidRPr="0023116E">
        <w:rPr>
          <w:rStyle w:val="StyleUnderline"/>
        </w:rPr>
        <w:t>in the coming fifteen years, the Islamic Republic will face increasing challenges from within society that will affect its future political stability and possibly its political trajectory</w:t>
      </w:r>
      <w:r w:rsidRPr="009A1BA3">
        <w:rPr>
          <w:sz w:val="14"/>
        </w:rPr>
        <w:t xml:space="preserve">. The biggest challenge will be the likely death of the supreme leader, who turns 76 in July. Given the enormous power his office wields and the fact there is no senior cleric with sufficient political and religious authority that can replace him, the inevitable departure of Ali Khamenei will produce an enormous internal crisis for Islamic Republic. When this will happen and how it might play out is unknown, but </w:t>
      </w:r>
      <w:r w:rsidRPr="0023116E">
        <w:rPr>
          <w:rStyle w:val="Emphasis"/>
        </w:rPr>
        <w:t>Khamenei’s passing will create a unique crisis of governance that democratic forces will be able to exploit</w:t>
      </w:r>
      <w:r w:rsidRPr="009A1BA3">
        <w:rPr>
          <w:sz w:val="14"/>
        </w:rPr>
        <w:t xml:space="preserve">. Thus, over the medium term, </w:t>
      </w:r>
      <w:r w:rsidRPr="0023116E">
        <w:rPr>
          <w:rStyle w:val="StyleUnderline"/>
        </w:rPr>
        <w:t>Iran’s democratic prospects seem brighter. Not only is there a long tradition of democratic activism stretching back to over one hundred years, but the preconditions for democracy that social scientists generally agree upon, already exist in Iran</w:t>
      </w:r>
      <w:r w:rsidRPr="009A1BA3">
        <w:rPr>
          <w:sz w:val="14"/>
        </w:rPr>
        <w:t xml:space="preserve">. To wit: high levels of socio-economic modernization (literacy, mass communications, and a modern economy), a suitable class structure (the existence of a sizeable middle class), and a proper political culture (norms, habits, and values that are democracy-enhancing). Equally important are the demographic numbers that are favorable to democratization. Specifically, </w:t>
      </w:r>
      <w:r w:rsidRPr="0023116E">
        <w:rPr>
          <w:rStyle w:val="StyleUnderline"/>
        </w:rPr>
        <w:t>young people now constitute the majority of Iran’s population. They are highly educated, globally connected, politically secular and deeply alienated from Islamist rule, and what’s more, they desire substantive gradual, non-violent political change.</w:t>
      </w:r>
    </w:p>
    <w:p w:rsidR="005063CB" w:rsidRPr="009A1BA3" w:rsidRDefault="005063CB" w:rsidP="005063CB">
      <w:pPr>
        <w:rPr>
          <w:sz w:val="14"/>
        </w:rPr>
      </w:pPr>
    </w:p>
    <w:p w:rsidR="00A6000E" w:rsidRDefault="00F077E2" w:rsidP="00F077E2">
      <w:pPr>
        <w:pStyle w:val="Heading3"/>
      </w:pPr>
      <w:r>
        <w:lastRenderedPageBreak/>
        <w:t xml:space="preserve">2nc – </w:t>
      </w:r>
      <w:proofErr w:type="spellStart"/>
      <w:r>
        <w:t>eu</w:t>
      </w:r>
      <w:proofErr w:type="spellEnd"/>
      <w:r>
        <w:t xml:space="preserve"> </w:t>
      </w:r>
      <w:proofErr w:type="spellStart"/>
      <w:r>
        <w:t>rels</w:t>
      </w:r>
      <w:proofErr w:type="spellEnd"/>
    </w:p>
    <w:p w:rsidR="00F077E2" w:rsidRPr="009A1BA3" w:rsidRDefault="00F077E2" w:rsidP="00F077E2">
      <w:pPr>
        <w:rPr>
          <w:sz w:val="14"/>
        </w:rPr>
      </w:pPr>
    </w:p>
    <w:p w:rsidR="00F077E2" w:rsidRPr="009A1BA3" w:rsidRDefault="00F077E2" w:rsidP="00F077E2">
      <w:pPr>
        <w:rPr>
          <w:sz w:val="14"/>
        </w:rPr>
      </w:pPr>
    </w:p>
    <w:p w:rsidR="00F077E2" w:rsidRDefault="00F077E2" w:rsidP="00F077E2">
      <w:pPr>
        <w:pStyle w:val="Heading4"/>
      </w:pPr>
      <w:r>
        <w:t>The deal boosts US-European relations despite Israel’s anger</w:t>
      </w:r>
    </w:p>
    <w:p w:rsidR="00F077E2" w:rsidRPr="009A1BA3" w:rsidRDefault="00F077E2" w:rsidP="00F077E2">
      <w:pPr>
        <w:rPr>
          <w:sz w:val="14"/>
        </w:rPr>
      </w:pPr>
      <w:r w:rsidRPr="00643E66">
        <w:rPr>
          <w:rStyle w:val="Style13ptBold"/>
        </w:rPr>
        <w:t>Fabian 7/14</w:t>
      </w:r>
      <w:r w:rsidRPr="009A1BA3">
        <w:rPr>
          <w:sz w:val="14"/>
        </w:rPr>
        <w:t xml:space="preserve">, staff writer at The Hill, (Jordan, 7/14/15, Obama discusses Iran nuke deal with Netanyahu, Obama discusses Iran nuke deal with Netanyahu, The Hill, </w:t>
      </w:r>
      <w:hyperlink r:id="rId25" w:history="1">
        <w:r w:rsidRPr="009A1BA3">
          <w:rPr>
            <w:rStyle w:val="Hyperlink"/>
            <w:sz w:val="14"/>
          </w:rPr>
          <w:t>http://thehill.com/homenews/administration/247852-obama-discusses-iran-nuke-deal-with-netanyahu)//kap</w:t>
        </w:r>
      </w:hyperlink>
    </w:p>
    <w:p w:rsidR="00F077E2" w:rsidRPr="009A1BA3" w:rsidRDefault="00F077E2" w:rsidP="00F077E2">
      <w:pPr>
        <w:rPr>
          <w:sz w:val="14"/>
        </w:rPr>
      </w:pPr>
      <w:r w:rsidRPr="009A1BA3">
        <w:rPr>
          <w:sz w:val="14"/>
        </w:rPr>
        <w:t xml:space="preserve">President Obama on Tuesday phoned Israeli Prime Minister Benjamin Netanyahu to discuss the nuclear agreement with Iran. </w:t>
      </w:r>
    </w:p>
    <w:p w:rsidR="00F077E2" w:rsidRPr="009A1BA3" w:rsidRDefault="00F077E2" w:rsidP="00F077E2">
      <w:pPr>
        <w:rPr>
          <w:sz w:val="14"/>
        </w:rPr>
      </w:pPr>
      <w:r w:rsidRPr="004A067A">
        <w:rPr>
          <w:rStyle w:val="Emphasis"/>
        </w:rPr>
        <w:t>Obama</w:t>
      </w:r>
      <w:r w:rsidRPr="00643E66">
        <w:rPr>
          <w:rStyle w:val="StyleUnderline"/>
        </w:rPr>
        <w:t xml:space="preserve"> told Netanyahu</w:t>
      </w:r>
      <w:r w:rsidRPr="009A1BA3">
        <w:rPr>
          <w:sz w:val="14"/>
        </w:rPr>
        <w:t xml:space="preserve"> that </w:t>
      </w:r>
      <w:r w:rsidRPr="00643E66">
        <w:rPr>
          <w:rStyle w:val="StyleUnderline"/>
        </w:rPr>
        <w:t>the deal “will</w:t>
      </w:r>
      <w:r w:rsidRPr="009A1BA3">
        <w:rPr>
          <w:sz w:val="14"/>
        </w:rPr>
        <w:t xml:space="preserve"> verifiably </w:t>
      </w:r>
      <w:r w:rsidRPr="00643E66">
        <w:rPr>
          <w:rStyle w:val="StyleUnderline"/>
        </w:rPr>
        <w:t>prevent Iran from obtaining a nuclear weapon while ensuring the peaceful</w:t>
      </w:r>
      <w:r w:rsidRPr="009A1BA3">
        <w:rPr>
          <w:sz w:val="14"/>
        </w:rPr>
        <w:t xml:space="preserve"> nature of Iran’s </w:t>
      </w:r>
      <w:r w:rsidRPr="00643E66">
        <w:rPr>
          <w:rStyle w:val="StyleUnderline"/>
        </w:rPr>
        <w:t>nuclear program going forward</w:t>
      </w:r>
      <w:r w:rsidRPr="009A1BA3">
        <w:rPr>
          <w:sz w:val="14"/>
        </w:rPr>
        <w:t xml:space="preserve">,” according to a White House statement. </w:t>
      </w:r>
    </w:p>
    <w:p w:rsidR="00F077E2" w:rsidRPr="009A1BA3" w:rsidRDefault="00F077E2" w:rsidP="00F077E2">
      <w:pPr>
        <w:rPr>
          <w:sz w:val="14"/>
        </w:rPr>
      </w:pPr>
      <w:r w:rsidRPr="009A1BA3">
        <w:rPr>
          <w:sz w:val="14"/>
        </w:rPr>
        <w:t xml:space="preserve">He </w:t>
      </w:r>
      <w:r w:rsidRPr="004A067A">
        <w:rPr>
          <w:rStyle w:val="Emphasis"/>
        </w:rPr>
        <w:t>argued the deal would benefit Israel’s security</w:t>
      </w:r>
      <w:r w:rsidRPr="009A1BA3">
        <w:rPr>
          <w:sz w:val="14"/>
        </w:rPr>
        <w:t xml:space="preserve"> by cutting of Teheran’s path to a nuclear bomb, but said the agreement “will not diminish our concerns regarding Iran's support for terrorism and threats toward Israel.”</w:t>
      </w:r>
    </w:p>
    <w:p w:rsidR="00F077E2" w:rsidRPr="009A1BA3" w:rsidRDefault="00F077E2" w:rsidP="00F077E2">
      <w:pPr>
        <w:rPr>
          <w:sz w:val="14"/>
        </w:rPr>
      </w:pPr>
      <w:r w:rsidRPr="009A1BA3">
        <w:rPr>
          <w:sz w:val="14"/>
        </w:rPr>
        <w:t xml:space="preserve">The deal places limits on Teheran’s nuclear program for at least a decade in exchange for lifting billions of </w:t>
      </w:r>
      <w:proofErr w:type="spellStart"/>
      <w:r w:rsidRPr="009A1BA3">
        <w:rPr>
          <w:sz w:val="14"/>
        </w:rPr>
        <w:t>dollars worth</w:t>
      </w:r>
      <w:proofErr w:type="spellEnd"/>
      <w:r w:rsidRPr="009A1BA3">
        <w:rPr>
          <w:sz w:val="14"/>
        </w:rPr>
        <w:t xml:space="preserve"> of international sanctions.</w:t>
      </w:r>
    </w:p>
    <w:p w:rsidR="00F077E2" w:rsidRPr="009A1BA3" w:rsidRDefault="00F077E2" w:rsidP="00F077E2">
      <w:pPr>
        <w:rPr>
          <w:sz w:val="14"/>
        </w:rPr>
      </w:pPr>
      <w:r w:rsidRPr="009A1BA3">
        <w:rPr>
          <w:sz w:val="14"/>
        </w:rPr>
        <w:t xml:space="preserve">Netanyahu has been one of Obama’s staunchest critics for brokering an agreement to curb Iran’s nuclear program.  </w:t>
      </w:r>
    </w:p>
    <w:p w:rsidR="00F077E2" w:rsidRPr="009A1BA3" w:rsidRDefault="00F077E2" w:rsidP="00F077E2">
      <w:pPr>
        <w:rPr>
          <w:sz w:val="14"/>
        </w:rPr>
      </w:pPr>
      <w:r w:rsidRPr="009A1BA3">
        <w:rPr>
          <w:sz w:val="14"/>
        </w:rPr>
        <w:t>On Thursday, the Israeli leader called the agreement “a historic mistake for the entire world.”</w:t>
      </w:r>
    </w:p>
    <w:p w:rsidR="00F077E2" w:rsidRPr="009A1BA3" w:rsidRDefault="00F077E2" w:rsidP="00F077E2">
      <w:pPr>
        <w:rPr>
          <w:sz w:val="14"/>
        </w:rPr>
      </w:pPr>
      <w:r w:rsidRPr="009A1BA3">
        <w:rPr>
          <w:sz w:val="14"/>
        </w:rPr>
        <w:t>“In every area that was supposed to prevent Iran from gaining the capacity to arm itself with nuclear weapons, far-reaching concessions were made,” he added. “In addition, Iran will receive hundreds of billions of dollars which it can use as a means to fuel its terror machine, its aggression and its expansionism in the Middle East and around the world.”</w:t>
      </w:r>
    </w:p>
    <w:p w:rsidR="00F077E2" w:rsidRPr="009A1BA3" w:rsidRDefault="00F077E2" w:rsidP="00F077E2">
      <w:pPr>
        <w:rPr>
          <w:sz w:val="14"/>
        </w:rPr>
      </w:pPr>
      <w:r w:rsidRPr="009A1BA3">
        <w:rPr>
          <w:sz w:val="14"/>
        </w:rPr>
        <w:t xml:space="preserve">Speaking in the East Room of the White House earlier Tuesday, Obama addressed concerns long held by Netanyahu and others in Israel. </w:t>
      </w:r>
    </w:p>
    <w:p w:rsidR="00F077E2" w:rsidRPr="009A1BA3" w:rsidRDefault="00F077E2" w:rsidP="00F077E2">
      <w:pPr>
        <w:rPr>
          <w:sz w:val="14"/>
        </w:rPr>
      </w:pPr>
      <w:r w:rsidRPr="009A1BA3">
        <w:rPr>
          <w:sz w:val="14"/>
        </w:rPr>
        <w:t xml:space="preserve">He said he shares Israel’s concerns about Iran’s threats against the Jewish state and its sponsorship of groups, such as Hamas and Hezbollah, which have launched attacks against Israel. </w:t>
      </w:r>
    </w:p>
    <w:p w:rsidR="00F077E2" w:rsidRPr="009A1BA3" w:rsidRDefault="00F077E2" w:rsidP="00F077E2">
      <w:pPr>
        <w:rPr>
          <w:sz w:val="14"/>
        </w:rPr>
      </w:pPr>
      <w:r w:rsidRPr="009A1BA3">
        <w:rPr>
          <w:sz w:val="14"/>
        </w:rPr>
        <w:t xml:space="preserve">“But that is precisely why we are taking this step -- because an Iran armed with a nuclear weapon would be far more destabilizing and far more dangerous to our friends and to the world,” Obama said. </w:t>
      </w:r>
    </w:p>
    <w:p w:rsidR="00F077E2" w:rsidRPr="009A1BA3" w:rsidRDefault="00F077E2" w:rsidP="00F077E2">
      <w:pPr>
        <w:rPr>
          <w:sz w:val="14"/>
        </w:rPr>
      </w:pPr>
      <w:r w:rsidRPr="004A067A">
        <w:rPr>
          <w:rStyle w:val="StyleUnderline"/>
        </w:rPr>
        <w:t>Obama</w:t>
      </w:r>
      <w:r w:rsidRPr="009A1BA3">
        <w:rPr>
          <w:sz w:val="14"/>
        </w:rPr>
        <w:t xml:space="preserve"> also </w:t>
      </w:r>
      <w:r w:rsidRPr="004A067A">
        <w:rPr>
          <w:rStyle w:val="StyleUnderline"/>
        </w:rPr>
        <w:t>phoned European heads of state involved in brokering the nuclear agreement</w:t>
      </w:r>
      <w:r w:rsidRPr="009A1BA3">
        <w:rPr>
          <w:sz w:val="14"/>
        </w:rPr>
        <w:t xml:space="preserve"> with Iran. </w:t>
      </w:r>
    </w:p>
    <w:p w:rsidR="00F077E2" w:rsidRPr="009A1BA3" w:rsidRDefault="00F077E2" w:rsidP="00F077E2">
      <w:pPr>
        <w:rPr>
          <w:sz w:val="14"/>
        </w:rPr>
      </w:pPr>
      <w:r w:rsidRPr="004A067A">
        <w:rPr>
          <w:rStyle w:val="StyleUnderline"/>
        </w:rPr>
        <w:t>Obama</w:t>
      </w:r>
      <w:r w:rsidRPr="009A1BA3">
        <w:rPr>
          <w:sz w:val="14"/>
        </w:rPr>
        <w:t xml:space="preserve"> </w:t>
      </w:r>
      <w:r w:rsidRPr="004A067A">
        <w:rPr>
          <w:rStyle w:val="StyleUnderline"/>
        </w:rPr>
        <w:t>made</w:t>
      </w:r>
      <w:r w:rsidRPr="009A1BA3">
        <w:rPr>
          <w:sz w:val="14"/>
        </w:rPr>
        <w:t xml:space="preserve"> separate </w:t>
      </w:r>
      <w:r w:rsidRPr="004A067A">
        <w:rPr>
          <w:rStyle w:val="StyleUnderline"/>
        </w:rPr>
        <w:t xml:space="preserve">calls to </w:t>
      </w:r>
      <w:r w:rsidRPr="004A067A">
        <w:rPr>
          <w:rStyle w:val="Emphasis"/>
        </w:rPr>
        <w:t>British</w:t>
      </w:r>
      <w:r w:rsidRPr="009A1BA3">
        <w:rPr>
          <w:sz w:val="14"/>
        </w:rPr>
        <w:t xml:space="preserve"> Prime Minister David </w:t>
      </w:r>
      <w:r w:rsidRPr="004A067A">
        <w:rPr>
          <w:rStyle w:val="StyleUnderline"/>
        </w:rPr>
        <w:t>Cameron</w:t>
      </w:r>
      <w:r w:rsidRPr="009A1BA3">
        <w:rPr>
          <w:sz w:val="14"/>
        </w:rPr>
        <w:t xml:space="preserve">, </w:t>
      </w:r>
      <w:r w:rsidRPr="004A067A">
        <w:rPr>
          <w:rStyle w:val="Emphasis"/>
        </w:rPr>
        <w:t>French</w:t>
      </w:r>
      <w:r w:rsidRPr="009A1BA3">
        <w:rPr>
          <w:sz w:val="14"/>
        </w:rPr>
        <w:t xml:space="preserve"> President Francois </w:t>
      </w:r>
      <w:proofErr w:type="spellStart"/>
      <w:r w:rsidRPr="004A067A">
        <w:rPr>
          <w:rStyle w:val="StyleUnderline"/>
        </w:rPr>
        <w:t>Hollande</w:t>
      </w:r>
      <w:proofErr w:type="spellEnd"/>
      <w:r w:rsidRPr="009A1BA3">
        <w:rPr>
          <w:sz w:val="14"/>
        </w:rPr>
        <w:t xml:space="preserve">, </w:t>
      </w:r>
      <w:r w:rsidRPr="004A067A">
        <w:rPr>
          <w:rStyle w:val="Emphasis"/>
        </w:rPr>
        <w:t>German</w:t>
      </w:r>
      <w:r w:rsidRPr="009A1BA3">
        <w:rPr>
          <w:sz w:val="14"/>
        </w:rPr>
        <w:t xml:space="preserve"> Chancellor Angela </w:t>
      </w:r>
      <w:r w:rsidRPr="004A067A">
        <w:rPr>
          <w:rStyle w:val="StyleUnderline"/>
        </w:rPr>
        <w:t>Merkel</w:t>
      </w:r>
      <w:r w:rsidRPr="009A1BA3">
        <w:rPr>
          <w:sz w:val="14"/>
        </w:rPr>
        <w:t xml:space="preserve">, </w:t>
      </w:r>
      <w:r w:rsidRPr="004A067A">
        <w:rPr>
          <w:rStyle w:val="StyleUnderline"/>
        </w:rPr>
        <w:t xml:space="preserve">and </w:t>
      </w:r>
      <w:r w:rsidRPr="004A067A">
        <w:rPr>
          <w:rStyle w:val="Emphasis"/>
        </w:rPr>
        <w:t>European foreign policy chief</w:t>
      </w:r>
      <w:r w:rsidRPr="004A067A">
        <w:rPr>
          <w:rStyle w:val="StyleUnderline"/>
        </w:rPr>
        <w:t xml:space="preserve"> </w:t>
      </w:r>
      <w:r w:rsidRPr="009A1BA3">
        <w:rPr>
          <w:sz w:val="14"/>
        </w:rPr>
        <w:t xml:space="preserve">Federica Mogherini soon </w:t>
      </w:r>
      <w:r w:rsidRPr="004A067A">
        <w:rPr>
          <w:rStyle w:val="StyleUnderline"/>
        </w:rPr>
        <w:t>after the deal was finalized</w:t>
      </w:r>
      <w:r w:rsidRPr="009A1BA3">
        <w:rPr>
          <w:sz w:val="14"/>
        </w:rPr>
        <w:t xml:space="preserve"> on Tuesday morning. </w:t>
      </w:r>
    </w:p>
    <w:p w:rsidR="00F077E2" w:rsidRPr="009A1BA3" w:rsidRDefault="00F077E2" w:rsidP="00F077E2">
      <w:pPr>
        <w:rPr>
          <w:sz w:val="14"/>
        </w:rPr>
      </w:pPr>
      <w:r w:rsidRPr="004A067A">
        <w:rPr>
          <w:rStyle w:val="Emphasis"/>
        </w:rPr>
        <w:t>The leaders praised the deal as a “historic solution</w:t>
      </w:r>
      <w:r w:rsidRPr="004A067A">
        <w:rPr>
          <w:rStyle w:val="StyleUnderline"/>
        </w:rPr>
        <w:t xml:space="preserve"> that will</w:t>
      </w:r>
      <w:r w:rsidRPr="009A1BA3">
        <w:rPr>
          <w:sz w:val="14"/>
        </w:rPr>
        <w:t xml:space="preserve"> verifiably </w:t>
      </w:r>
      <w:r w:rsidRPr="004A067A">
        <w:rPr>
          <w:rStyle w:val="StyleUnderline"/>
        </w:rPr>
        <w:t>prevent Iran from obtaining a nuclear weapon</w:t>
      </w:r>
      <w:r w:rsidRPr="009A1BA3">
        <w:rPr>
          <w:sz w:val="14"/>
        </w:rPr>
        <w:t xml:space="preserve"> by cutting off all of the potential pathways to a bomb while ensuring the peaceful nature of Iran’s nuclear program going forward,” the White House said in a statement. </w:t>
      </w:r>
    </w:p>
    <w:p w:rsidR="00F077E2" w:rsidRPr="004A067A" w:rsidRDefault="00F077E2" w:rsidP="00F077E2">
      <w:pPr>
        <w:rPr>
          <w:rStyle w:val="StyleUnderline"/>
        </w:rPr>
      </w:pPr>
      <w:r w:rsidRPr="004A067A">
        <w:rPr>
          <w:rStyle w:val="Emphasis"/>
        </w:rPr>
        <w:t>The leaders pledged to maintain close coordination as the deal is implemented</w:t>
      </w:r>
      <w:r w:rsidRPr="004A067A">
        <w:rPr>
          <w:rStyle w:val="StyleUnderline"/>
        </w:rPr>
        <w:t xml:space="preserve">. </w:t>
      </w:r>
    </w:p>
    <w:p w:rsidR="00F077E2" w:rsidRPr="009A1BA3" w:rsidRDefault="00F077E2" w:rsidP="00F077E2">
      <w:pPr>
        <w:rPr>
          <w:sz w:val="14"/>
        </w:rPr>
      </w:pPr>
      <w:r w:rsidRPr="009A1BA3">
        <w:rPr>
          <w:sz w:val="14"/>
        </w:rPr>
        <w:t xml:space="preserve">In addition to the European powers, the U.S. was joined in the negotiations by Russia and China. The White House has not yet said if Obama has spoken to Russian President Vladimir Putin or Chinese President Xi Jinping. </w:t>
      </w:r>
    </w:p>
    <w:p w:rsidR="00F077E2" w:rsidRDefault="005063CB" w:rsidP="005063CB">
      <w:pPr>
        <w:pStyle w:val="Heading3"/>
      </w:pPr>
      <w:r>
        <w:lastRenderedPageBreak/>
        <w:t>2nc – terrorism</w:t>
      </w:r>
    </w:p>
    <w:p w:rsidR="00EC6F6B" w:rsidRPr="009A1BA3" w:rsidRDefault="00EC6F6B" w:rsidP="00EC6F6B">
      <w:pPr>
        <w:rPr>
          <w:sz w:val="14"/>
        </w:rPr>
      </w:pPr>
    </w:p>
    <w:p w:rsidR="005063CB" w:rsidRDefault="005063CB" w:rsidP="005063CB">
      <w:pPr>
        <w:pStyle w:val="Heading4"/>
      </w:pPr>
      <w:r>
        <w:t>Deal solves terrorism</w:t>
      </w:r>
    </w:p>
    <w:p w:rsidR="005063CB" w:rsidRPr="009A1BA3" w:rsidRDefault="005063CB" w:rsidP="005063CB">
      <w:pPr>
        <w:rPr>
          <w:rStyle w:val="Style13ptBold"/>
          <w:b w:val="0"/>
          <w:sz w:val="14"/>
        </w:rPr>
      </w:pPr>
      <w:proofErr w:type="spellStart"/>
      <w:r>
        <w:rPr>
          <w:rStyle w:val="Style13ptBold"/>
        </w:rPr>
        <w:t>Parsi</w:t>
      </w:r>
      <w:proofErr w:type="spellEnd"/>
      <w:r>
        <w:rPr>
          <w:rStyle w:val="Style13ptBold"/>
        </w:rPr>
        <w:t xml:space="preserve"> 6/30/15</w:t>
      </w:r>
      <w:r w:rsidRPr="009A1BA3">
        <w:rPr>
          <w:rStyle w:val="Style13ptBold"/>
          <w:b w:val="0"/>
          <w:sz w:val="14"/>
        </w:rPr>
        <w:t xml:space="preserve"> - </w:t>
      </w:r>
      <w:proofErr w:type="spellStart"/>
      <w:r w:rsidRPr="009A1BA3">
        <w:rPr>
          <w:rStyle w:val="Style13ptBold"/>
          <w:b w:val="0"/>
          <w:sz w:val="14"/>
        </w:rPr>
        <w:t>Trita</w:t>
      </w:r>
      <w:proofErr w:type="spellEnd"/>
      <w:r w:rsidRPr="009A1BA3">
        <w:rPr>
          <w:rStyle w:val="Style13ptBold"/>
          <w:b w:val="0"/>
          <w:sz w:val="14"/>
        </w:rPr>
        <w:t xml:space="preserve"> </w:t>
      </w:r>
      <w:proofErr w:type="spellStart"/>
      <w:r w:rsidRPr="009A1BA3">
        <w:rPr>
          <w:rStyle w:val="Style13ptBold"/>
          <w:b w:val="0"/>
          <w:sz w:val="14"/>
        </w:rPr>
        <w:t>Parsi</w:t>
      </w:r>
      <w:proofErr w:type="spellEnd"/>
      <w:r w:rsidRPr="009A1BA3">
        <w:rPr>
          <w:rStyle w:val="Style13ptBold"/>
          <w:b w:val="0"/>
          <w:sz w:val="14"/>
        </w:rPr>
        <w:t xml:space="preserve"> is the founder and current president of the National Iranian American Council, author of Treacherous Alliance and A Single Roll of the Dice. (</w:t>
      </w:r>
      <w:proofErr w:type="spellStart"/>
      <w:r w:rsidRPr="009A1BA3">
        <w:rPr>
          <w:rStyle w:val="Style13ptBold"/>
          <w:b w:val="0"/>
          <w:sz w:val="14"/>
        </w:rPr>
        <w:t>Trita</w:t>
      </w:r>
      <w:proofErr w:type="spellEnd"/>
      <w:r w:rsidRPr="009A1BA3">
        <w:rPr>
          <w:rStyle w:val="Style13ptBold"/>
          <w:b w:val="0"/>
          <w:sz w:val="14"/>
        </w:rPr>
        <w:t>, “Iran's nuclear talks: Five reasons why a deal would be good for the U.S.”, CNN, June 30, 2015, http://www.cnn.com/2015/06/30/opinions/iran-nuclear-talks-parsi//DM)</w:t>
      </w:r>
    </w:p>
    <w:p w:rsidR="005063CB" w:rsidRPr="005C7733" w:rsidRDefault="005063CB" w:rsidP="005063CB">
      <w:pPr>
        <w:rPr>
          <w:rStyle w:val="Emphasis"/>
        </w:rPr>
      </w:pPr>
      <w:r w:rsidRPr="009A1BA3">
        <w:rPr>
          <w:sz w:val="14"/>
        </w:rPr>
        <w:t xml:space="preserve">(CNN)The criticism of the pending nuclear deal between Iran and world powers is intensifying. Opponents of the deal will spend millions of dollars on ads pushing the U.S. public and Congress to kill the deal in the next few days. But while a fortune already has been spent on nit-picking the ongoing talks, virtually nothing has been invested in developing an alternative, viable solution to limit Iran's nuclear activities. </w:t>
      </w:r>
      <w:r w:rsidRPr="005C7733">
        <w:rPr>
          <w:rStyle w:val="Emphasis"/>
        </w:rPr>
        <w:t>The reality is that the opponents of the deal don't have a solution, they only have criticism</w:t>
      </w:r>
      <w:r w:rsidRPr="009A1BA3">
        <w:rPr>
          <w:sz w:val="14"/>
        </w:rPr>
        <w:t xml:space="preserve">. And for many, </w:t>
      </w:r>
      <w:r w:rsidRPr="005C7733">
        <w:rPr>
          <w:rStyle w:val="StyleUnderline"/>
        </w:rPr>
        <w:t>the real value of the nuclear deal has been lost amid the barrage of condemnation surrounding the talks.</w:t>
      </w:r>
      <w:r>
        <w:rPr>
          <w:rStyle w:val="StyleUnderline"/>
        </w:rPr>
        <w:t xml:space="preserve"> </w:t>
      </w:r>
      <w:r w:rsidRPr="009A1BA3">
        <w:rPr>
          <w:sz w:val="14"/>
        </w:rPr>
        <w:t xml:space="preserve">Americans doubt talks will prevent Iranian nuclear weapon </w:t>
      </w:r>
      <w:proofErr w:type="gramStart"/>
      <w:r w:rsidRPr="005C7733">
        <w:rPr>
          <w:rStyle w:val="Emphasis"/>
        </w:rPr>
        <w:t>It's</w:t>
      </w:r>
      <w:proofErr w:type="gramEnd"/>
      <w:r w:rsidRPr="005C7733">
        <w:rPr>
          <w:rStyle w:val="Emphasis"/>
        </w:rPr>
        <w:t xml:space="preserve"> worthwhile to remind ourselves why this deal is so important -- and why it would be a strategic mistake of Iraq War proportions to let this opportunity slip out of our hands.</w:t>
      </w:r>
      <w:r>
        <w:rPr>
          <w:b/>
          <w:iCs/>
          <w:u w:val="single"/>
        </w:rPr>
        <w:t xml:space="preserve"> </w:t>
      </w:r>
      <w:r w:rsidRPr="009A1BA3">
        <w:rPr>
          <w:sz w:val="14"/>
        </w:rPr>
        <w:t xml:space="preserve">Preventing the bomb ... The two first objectives the deal would achieve are paramount: </w:t>
      </w:r>
      <w:r w:rsidRPr="005C7733">
        <w:rPr>
          <w:rStyle w:val="Emphasis"/>
        </w:rPr>
        <w:t>firstly, it will prevent an Iranian nuclear bomb; secondly, it will prevent a disastrous war with Iran.</w:t>
      </w:r>
      <w:r>
        <w:rPr>
          <w:rStyle w:val="Emphasis"/>
        </w:rPr>
        <w:t xml:space="preserve"> </w:t>
      </w:r>
      <w:r w:rsidRPr="005C7733">
        <w:rPr>
          <w:rStyle w:val="StyleUnderline"/>
        </w:rPr>
        <w:t>The limitations and inspections regime the deal would impose on the Iranian nuclear program will make it virtually impossible for Tehran to build a bomb</w:t>
      </w:r>
      <w:r w:rsidRPr="009A1BA3">
        <w:rPr>
          <w:sz w:val="14"/>
        </w:rPr>
        <w:t xml:space="preserve">. Were it to choose to go down that path, </w:t>
      </w:r>
      <w:r w:rsidRPr="005C7733">
        <w:rPr>
          <w:rStyle w:val="Emphasis"/>
        </w:rPr>
        <w:t>it would get caught almost instantaneously</w:t>
      </w:r>
      <w:r w:rsidRPr="009A1BA3">
        <w:rPr>
          <w:sz w:val="14"/>
        </w:rPr>
        <w:t xml:space="preserve"> thanks to the new high-tech inspection instruments that will be installed at Iranian nuclear facilities. In addition</w:t>
      </w:r>
      <w:r w:rsidRPr="005C7733">
        <w:rPr>
          <w:rStyle w:val="StyleUnderline"/>
        </w:rPr>
        <w:t>, if evidence arises that Iran has begun nuclear activities at undeclared sites, then Iran will be obliged to provide access to those sites as well.</w:t>
      </w:r>
      <w:r w:rsidRPr="009A1BA3">
        <w:rPr>
          <w:sz w:val="14"/>
        </w:rPr>
        <w:t xml:space="preserve"> </w:t>
      </w:r>
      <w:r w:rsidRPr="005C7733">
        <w:rPr>
          <w:rStyle w:val="Emphasis"/>
        </w:rPr>
        <w:t>No other option comes even close to this deal when it comes to closing off all of Iran's paths to a bomb.</w:t>
      </w:r>
      <w:r w:rsidRPr="009A1BA3">
        <w:rPr>
          <w:sz w:val="14"/>
        </w:rPr>
        <w:t xml:space="preserve"> </w:t>
      </w:r>
      <w:r w:rsidRPr="005C7733">
        <w:rPr>
          <w:rStyle w:val="StyleUnderline"/>
        </w:rPr>
        <w:t>Military action in particular is far inferior -- and far more risky.</w:t>
      </w:r>
      <w:r>
        <w:rPr>
          <w:rStyle w:val="StyleUnderline"/>
        </w:rPr>
        <w:t xml:space="preserve"> </w:t>
      </w:r>
      <w:r w:rsidRPr="009A1BA3">
        <w:rPr>
          <w:sz w:val="14"/>
        </w:rPr>
        <w:t xml:space="preserve">... And a disastrous war </w:t>
      </w:r>
      <w:r w:rsidRPr="005C7733">
        <w:rPr>
          <w:rStyle w:val="StyleUnderline"/>
        </w:rPr>
        <w:t>Moreover, the deal will prevent a war with Iran -- particularly important given that the absence of a solution to the nuclear standoff has caused the U.S. and Iran to gravitate towards a military confrontation.</w:t>
      </w:r>
      <w:r>
        <w:rPr>
          <w:rStyle w:val="StyleUnderline"/>
        </w:rPr>
        <w:t xml:space="preserve"> </w:t>
      </w:r>
      <w:r w:rsidRPr="005C7733">
        <w:rPr>
          <w:rStyle w:val="StyleUnderline"/>
        </w:rPr>
        <w:t>If the talks fail -- or are undermined -- Iran's nuclear program would unshackle, enabling Tehran to inch closer to a weapons option. That in turn, would increase the risk of an Israeli or American attack on Iranian targets, even though bombing the country's nuclear facilities would at best only slow the program a few years.</w:t>
      </w:r>
      <w:r>
        <w:rPr>
          <w:rStyle w:val="StyleUnderline"/>
        </w:rPr>
        <w:t xml:space="preserve"> </w:t>
      </w:r>
      <w:r w:rsidRPr="005C7733">
        <w:rPr>
          <w:rStyle w:val="Emphasis"/>
        </w:rPr>
        <w:t>The Iranians would hit back and soon enough, and the U.S. would be embroiled in yet another war in the Middle East with no end in sight</w:t>
      </w:r>
      <w:r w:rsidRPr="009A1BA3">
        <w:rPr>
          <w:sz w:val="14"/>
        </w:rPr>
        <w:t xml:space="preserve">. No wonder the Iran deal has broad support among the U.S. public. Unleashing Iran's moderates </w:t>
      </w:r>
      <w:r w:rsidRPr="005C7733">
        <w:rPr>
          <w:rStyle w:val="StyleUnderline"/>
        </w:rPr>
        <w:t>Third, the deal will help unleash Iran's vibrant, young (the median age is 28!) and moderate society, which is continuously pushing Iran in a democratic direction.</w:t>
      </w:r>
      <w:r w:rsidRPr="009A1BA3">
        <w:rPr>
          <w:sz w:val="14"/>
        </w:rPr>
        <w:t xml:space="preserve"> The deal enjoys solid support among the Iranian public as well as among Iranian civil society leaders, partly because they believe </w:t>
      </w:r>
      <w:r w:rsidRPr="005C7733">
        <w:rPr>
          <w:rStyle w:val="Emphasis"/>
        </w:rPr>
        <w:t>the deal "would enable political and cultural reforms."</w:t>
      </w:r>
      <w:r>
        <w:rPr>
          <w:rStyle w:val="Emphasis"/>
        </w:rPr>
        <w:t xml:space="preserve"> </w:t>
      </w:r>
      <w:r w:rsidRPr="005C7733">
        <w:rPr>
          <w:rStyle w:val="Emphasis"/>
        </w:rPr>
        <w:t>America benefits if the democratic aspirations of the Iranian people are increasingly met, because a more democratic Iran is a more moderate Iran.</w:t>
      </w:r>
      <w:r>
        <w:rPr>
          <w:rStyle w:val="Emphasis"/>
        </w:rPr>
        <w:t xml:space="preserve"> </w:t>
      </w:r>
      <w:r w:rsidRPr="009A1BA3">
        <w:rPr>
          <w:sz w:val="14"/>
        </w:rPr>
        <w:t xml:space="preserve">What's the deal with the Iran nuclear negotiations? </w:t>
      </w:r>
      <w:r w:rsidRPr="005C7733">
        <w:rPr>
          <w:rStyle w:val="Emphasis"/>
        </w:rPr>
        <w:t>This is particularly important at a time when the violent winds of religious radicalism are ravaging the Middle East and beyond. America is in desperate need of an injection of political moderation in the region. An Iran that moves towards democracy could provide that.</w:t>
      </w:r>
      <w:r>
        <w:rPr>
          <w:rStyle w:val="Emphasis"/>
        </w:rPr>
        <w:t xml:space="preserve"> </w:t>
      </w:r>
      <w:r w:rsidRPr="009A1BA3">
        <w:rPr>
          <w:sz w:val="14"/>
        </w:rPr>
        <w:t xml:space="preserve">A boost in the fight against ISIS </w:t>
      </w:r>
      <w:r w:rsidRPr="005C7733">
        <w:rPr>
          <w:rStyle w:val="StyleUnderline"/>
        </w:rPr>
        <w:t>Fourth, ISIS and other jihadist groups threaten both Iran and the U.S. Yet coordination and collaboration between the two against these violent terrorist organizations has been minimal because neither side has the political ability to expand coordination until the nuclear dispute has been settled first.</w:t>
      </w:r>
      <w:r>
        <w:rPr>
          <w:rStyle w:val="StyleUnderline"/>
        </w:rPr>
        <w:t xml:space="preserve"> </w:t>
      </w:r>
      <w:r w:rsidRPr="009A1BA3">
        <w:rPr>
          <w:sz w:val="14"/>
        </w:rPr>
        <w:t xml:space="preserve">A well-placed Iranian source told me recently </w:t>
      </w:r>
      <w:r w:rsidRPr="005C7733">
        <w:rPr>
          <w:rStyle w:val="Emphasis"/>
        </w:rPr>
        <w:t>that in a post-deal environment, Iran is ready to put in 40,000-60,000 ground troops to eliminate ISIS over the next three years</w:t>
      </w:r>
      <w:r w:rsidRPr="009A1BA3">
        <w:rPr>
          <w:sz w:val="14"/>
        </w:rPr>
        <w:t xml:space="preserve">. Ideally, the U.S. would provide air support, he explained. The source made clear the commitment would not be a quid pro quo to get a nuclear deal. Iran nuclear talks: </w:t>
      </w:r>
      <w:r w:rsidRPr="005C7733">
        <w:rPr>
          <w:rStyle w:val="Emphasis"/>
        </w:rPr>
        <w:t>'Security of the world is at stake'</w:t>
      </w:r>
      <w:r>
        <w:rPr>
          <w:rStyle w:val="Emphasis"/>
        </w:rPr>
        <w:t xml:space="preserve"> </w:t>
      </w:r>
      <w:r w:rsidRPr="009A1BA3">
        <w:rPr>
          <w:sz w:val="14"/>
        </w:rPr>
        <w:t xml:space="preserve">If true, this would be the first commitment of ground troops by any state in the region to take on ISIS. But even short of this, </w:t>
      </w:r>
      <w:r w:rsidRPr="005C7733">
        <w:rPr>
          <w:rStyle w:val="Emphasis"/>
        </w:rPr>
        <w:t>Iran has already provided more support in the fight against ISIS than any of America's actual allies.</w:t>
      </w:r>
      <w:r>
        <w:rPr>
          <w:rStyle w:val="Emphasis"/>
        </w:rPr>
        <w:t xml:space="preserve"> </w:t>
      </w:r>
      <w:r w:rsidRPr="009A1BA3">
        <w:rPr>
          <w:sz w:val="14"/>
        </w:rPr>
        <w:t xml:space="preserve">There is near-consensus that airstrikes alone will not defeat ISIS. </w:t>
      </w:r>
      <w:r w:rsidRPr="005C7733">
        <w:rPr>
          <w:rStyle w:val="StyleUnderline"/>
        </w:rPr>
        <w:t>Ground troops are needed, but who will provide them? The American public is certainly not in the mood for putting more troops on the ground in Iraq.</w:t>
      </w:r>
      <w:r w:rsidRPr="009A1BA3">
        <w:rPr>
          <w:sz w:val="14"/>
        </w:rPr>
        <w:t xml:space="preserve"> The Iraqi army has proven desperately inadequate. </w:t>
      </w:r>
      <w:r w:rsidRPr="005C7733">
        <w:rPr>
          <w:rStyle w:val="StyleUnderline"/>
        </w:rPr>
        <w:t>The nuclear deal may help square this circle.</w:t>
      </w:r>
      <w:r>
        <w:rPr>
          <w:rStyle w:val="StyleUnderline"/>
        </w:rPr>
        <w:t xml:space="preserve"> </w:t>
      </w:r>
      <w:r w:rsidRPr="009A1BA3">
        <w:rPr>
          <w:sz w:val="14"/>
        </w:rPr>
        <w:t>Deal gives America more options Last but not least</w:t>
      </w:r>
      <w:r w:rsidRPr="005C7733">
        <w:rPr>
          <w:rStyle w:val="StyleUnderline"/>
        </w:rPr>
        <w:t>, the nuclear deal can help provide America with more options in the region in the sense that it reduces America's reliance on authoritarian Arab states such as Saudi Arabia -- which</w:t>
      </w:r>
      <w:r w:rsidRPr="009A1BA3">
        <w:rPr>
          <w:sz w:val="14"/>
        </w:rPr>
        <w:t xml:space="preserve">, despite being a key U.S. ally, </w:t>
      </w:r>
      <w:r w:rsidRPr="005C7733">
        <w:rPr>
          <w:rStyle w:val="Emphasis"/>
        </w:rPr>
        <w:t>has played a central role in spreading Islamic radicalism and jihadism</w:t>
      </w:r>
      <w:r w:rsidRPr="009A1BA3">
        <w:rPr>
          <w:sz w:val="14"/>
        </w:rPr>
        <w:t xml:space="preserve">. As Jeremy Shapiro and Richard </w:t>
      </w:r>
      <w:proofErr w:type="spellStart"/>
      <w:r w:rsidRPr="009A1BA3">
        <w:rPr>
          <w:sz w:val="14"/>
        </w:rPr>
        <w:t>Sokolsky</w:t>
      </w:r>
      <w:proofErr w:type="spellEnd"/>
      <w:r w:rsidRPr="009A1BA3">
        <w:rPr>
          <w:sz w:val="14"/>
        </w:rPr>
        <w:t xml:space="preserve"> recently pointed out, </w:t>
      </w:r>
      <w:r w:rsidRPr="005C7733">
        <w:rPr>
          <w:rStyle w:val="Emphasis"/>
        </w:rPr>
        <w:t xml:space="preserve">the Iran deal is not </w:t>
      </w:r>
      <w:r w:rsidRPr="005C7733">
        <w:rPr>
          <w:rStyle w:val="Emphasis"/>
        </w:rPr>
        <w:lastRenderedPageBreak/>
        <w:t>about getting into bed with Tehran. But it can be used to get out of bed with the Saudis. And with that, America's hands will be freer to truly deal with and defeat the threat of Islamic radicalism fomented by the Salafists in the Saudi kingdom.</w:t>
      </w:r>
      <w:r>
        <w:rPr>
          <w:rStyle w:val="Emphasis"/>
        </w:rPr>
        <w:t xml:space="preserve"> </w:t>
      </w:r>
      <w:r w:rsidRPr="009A1BA3">
        <w:rPr>
          <w:sz w:val="14"/>
        </w:rPr>
        <w:t xml:space="preserve">U.S., allies and Iran plan to miss June 30th nuclear talks deadline Former Chairman of the Joint Chiefs of Staff Admiral Mike Mullen put it best: "We need to re-examine all of the relationships we enjoy in the region, relationships primarily with Sunni-dominated nations. Detente with Iran might better balance our efforts across the sectarian divide." In the coming weeks, emotions will run high in the debate over the Iran deal. It will be critical to distinguish between the minutia and the truly essential. </w:t>
      </w:r>
      <w:r w:rsidRPr="005C7733">
        <w:rPr>
          <w:rStyle w:val="Emphasis"/>
        </w:rPr>
        <w:t>At historic moments like this, it is the bigger picture that counts.</w:t>
      </w:r>
    </w:p>
    <w:p w:rsidR="005063CB" w:rsidRPr="009A1BA3" w:rsidRDefault="005063CB" w:rsidP="005063CB">
      <w:pPr>
        <w:rPr>
          <w:sz w:val="14"/>
        </w:rPr>
      </w:pPr>
    </w:p>
    <w:p w:rsidR="00A6000E" w:rsidRPr="009A1BA3" w:rsidRDefault="00A6000E" w:rsidP="00DA15A3">
      <w:pPr>
        <w:rPr>
          <w:sz w:val="14"/>
        </w:rPr>
      </w:pPr>
    </w:p>
    <w:p w:rsidR="00A6000E" w:rsidRDefault="00A6000E" w:rsidP="00A6000E">
      <w:pPr>
        <w:pStyle w:val="Heading3"/>
      </w:pPr>
      <w:r>
        <w:lastRenderedPageBreak/>
        <w:t xml:space="preserve">--at: </w:t>
      </w:r>
      <w:r w:rsidR="00C6418B">
        <w:t xml:space="preserve">next </w:t>
      </w:r>
      <w:proofErr w:type="spellStart"/>
      <w:r w:rsidR="00C6418B">
        <w:t>prez</w:t>
      </w:r>
      <w:proofErr w:type="spellEnd"/>
      <w:r w:rsidR="00C6418B">
        <w:t xml:space="preserve"> rescinds</w:t>
      </w:r>
    </w:p>
    <w:p w:rsidR="00C6418B" w:rsidRPr="003B34A0" w:rsidRDefault="00C6418B" w:rsidP="00C6418B">
      <w:pPr>
        <w:pStyle w:val="Heading4"/>
        <w:rPr>
          <w:rStyle w:val="Style13ptBold"/>
          <w:b/>
        </w:rPr>
      </w:pPr>
      <w:r>
        <w:rPr>
          <w:rStyle w:val="Style13ptBold"/>
          <w:b/>
        </w:rPr>
        <w:t xml:space="preserve">Next </w:t>
      </w:r>
      <w:proofErr w:type="spellStart"/>
      <w:r>
        <w:rPr>
          <w:rStyle w:val="Style13ptBold"/>
          <w:b/>
        </w:rPr>
        <w:t>prez</w:t>
      </w:r>
      <w:proofErr w:type="spellEnd"/>
      <w:r>
        <w:rPr>
          <w:rStyle w:val="Style13ptBold"/>
          <w:b/>
        </w:rPr>
        <w:t xml:space="preserve"> </w:t>
      </w:r>
      <w:r>
        <w:rPr>
          <w:rStyle w:val="Style13ptBold"/>
          <w:b/>
          <w:u w:val="single"/>
        </w:rPr>
        <w:t>can’t rescind</w:t>
      </w:r>
      <w:r>
        <w:rPr>
          <w:rStyle w:val="Style13ptBold"/>
          <w:b/>
        </w:rPr>
        <w:t xml:space="preserve"> it – this card is awesome</w:t>
      </w:r>
    </w:p>
    <w:p w:rsidR="00C6418B" w:rsidRPr="009A1BA3" w:rsidRDefault="00C6418B" w:rsidP="00C6418B">
      <w:pPr>
        <w:rPr>
          <w:rStyle w:val="Style13ptBold"/>
          <w:b w:val="0"/>
          <w:sz w:val="14"/>
        </w:rPr>
      </w:pPr>
      <w:r>
        <w:rPr>
          <w:rStyle w:val="Style13ptBold"/>
        </w:rPr>
        <w:t>Pace 7/18</w:t>
      </w:r>
      <w:r w:rsidRPr="009A1BA3">
        <w:rPr>
          <w:rStyle w:val="Style13ptBold"/>
          <w:b w:val="0"/>
          <w:sz w:val="14"/>
        </w:rPr>
        <w:t xml:space="preserve">/15 – AP White House Correspondent (Julie, Scuttling Iran deal might not be easy for next president, Seattle PI, </w:t>
      </w:r>
      <w:hyperlink r:id="rId26" w:history="1">
        <w:r w:rsidRPr="009A1BA3">
          <w:rPr>
            <w:rStyle w:val="Hyperlink"/>
            <w:sz w:val="14"/>
          </w:rPr>
          <w:t>http://www.seattlepi.com/news/texas/article/Scuttling-Iran-deal-might-not-be-easy-for-next-6392212.php)//JJ</w:t>
        </w:r>
      </w:hyperlink>
    </w:p>
    <w:p w:rsidR="00C6418B" w:rsidRPr="009A1BA3" w:rsidRDefault="00C6418B" w:rsidP="00C6418B">
      <w:pPr>
        <w:rPr>
          <w:rStyle w:val="Style13ptBold"/>
          <w:b w:val="0"/>
          <w:sz w:val="14"/>
        </w:rPr>
      </w:pPr>
      <w:r w:rsidRPr="009A1BA3">
        <w:rPr>
          <w:rStyle w:val="Style13ptBold"/>
          <w:b w:val="0"/>
          <w:sz w:val="14"/>
        </w:rPr>
        <w:t xml:space="preserve">Unhappy with President Barack Obama's nuclear deal with Iran? </w:t>
      </w:r>
      <w:r w:rsidRPr="003B34A0">
        <w:rPr>
          <w:rStyle w:val="Style13ptBold"/>
          <w:b w:val="0"/>
          <w:u w:val="single"/>
        </w:rPr>
        <w:t>Republicans running for the White House are vowing to rescind the agreement</w:t>
      </w:r>
      <w:r w:rsidRPr="009A1BA3">
        <w:rPr>
          <w:rStyle w:val="Style13ptBold"/>
          <w:b w:val="0"/>
          <w:sz w:val="14"/>
        </w:rPr>
        <w:t>, some on their first day in office.</w:t>
      </w:r>
    </w:p>
    <w:p w:rsidR="00C6418B" w:rsidRPr="009A1BA3" w:rsidRDefault="00C6418B" w:rsidP="00C6418B">
      <w:pPr>
        <w:rPr>
          <w:rStyle w:val="Style13ptBold"/>
          <w:b w:val="0"/>
          <w:sz w:val="14"/>
        </w:rPr>
      </w:pPr>
      <w:r w:rsidRPr="003B34A0">
        <w:rPr>
          <w:rStyle w:val="Style13ptBold"/>
          <w:b w:val="0"/>
          <w:u w:val="single"/>
        </w:rPr>
        <w:t xml:space="preserve">But it may </w:t>
      </w:r>
      <w:r w:rsidRPr="002F4972">
        <w:rPr>
          <w:rStyle w:val="Emphasis"/>
        </w:rPr>
        <w:t>not</w:t>
      </w:r>
      <w:r w:rsidRPr="003B34A0">
        <w:rPr>
          <w:rStyle w:val="Style13ptBold"/>
          <w:b w:val="0"/>
          <w:u w:val="single"/>
        </w:rPr>
        <w:t xml:space="preserve"> be </w:t>
      </w:r>
      <w:r w:rsidRPr="002F4972">
        <w:rPr>
          <w:rStyle w:val="Emphasis"/>
        </w:rPr>
        <w:t>that easy</w:t>
      </w:r>
      <w:r w:rsidRPr="009A1BA3">
        <w:rPr>
          <w:rStyle w:val="Style13ptBold"/>
          <w:b w:val="0"/>
          <w:sz w:val="14"/>
        </w:rPr>
        <w:t>.</w:t>
      </w:r>
    </w:p>
    <w:p w:rsidR="00C6418B" w:rsidRPr="009A1BA3" w:rsidRDefault="00C6418B" w:rsidP="00C6418B">
      <w:pPr>
        <w:rPr>
          <w:rStyle w:val="Style13ptBold"/>
          <w:b w:val="0"/>
          <w:sz w:val="14"/>
        </w:rPr>
      </w:pPr>
      <w:r w:rsidRPr="009A1BA3">
        <w:rPr>
          <w:rStyle w:val="Style13ptBold"/>
          <w:b w:val="0"/>
          <w:sz w:val="14"/>
        </w:rPr>
        <w:t xml:space="preserve">If Iran lives up to its obligations, a </w:t>
      </w:r>
      <w:r w:rsidRPr="003B34A0">
        <w:rPr>
          <w:rStyle w:val="Style13ptBold"/>
          <w:b w:val="0"/>
          <w:u w:val="single"/>
        </w:rPr>
        <w:t xml:space="preserve">new president could </w:t>
      </w:r>
      <w:r w:rsidRPr="002F4972">
        <w:rPr>
          <w:rStyle w:val="Emphasis"/>
        </w:rPr>
        <w:t>face big obstacles</w:t>
      </w:r>
      <w:r w:rsidRPr="003B34A0">
        <w:rPr>
          <w:rStyle w:val="Style13ptBold"/>
          <w:b w:val="0"/>
          <w:u w:val="single"/>
        </w:rPr>
        <w:t xml:space="preserve"> in turning that campaign promise into U.S. policy</w:t>
      </w:r>
      <w:r w:rsidRPr="009A1BA3">
        <w:rPr>
          <w:rStyle w:val="Style13ptBold"/>
          <w:b w:val="0"/>
          <w:sz w:val="14"/>
        </w:rPr>
        <w:t xml:space="preserve">. Among them: </w:t>
      </w:r>
      <w:r w:rsidRPr="002F4972">
        <w:rPr>
          <w:rStyle w:val="Emphasis"/>
        </w:rPr>
        <w:t>resistance from longtime American allies</w:t>
      </w:r>
      <w:r w:rsidRPr="003B34A0">
        <w:rPr>
          <w:rStyle w:val="Style13ptBold"/>
          <w:b w:val="0"/>
          <w:u w:val="single"/>
        </w:rPr>
        <w:t xml:space="preserve">, an </w:t>
      </w:r>
      <w:r w:rsidRPr="002F4972">
        <w:rPr>
          <w:rStyle w:val="Emphasis"/>
        </w:rPr>
        <w:t>unraveling</w:t>
      </w:r>
      <w:r w:rsidRPr="003B34A0">
        <w:rPr>
          <w:rStyle w:val="Style13ptBold"/>
          <w:b w:val="0"/>
          <w:u w:val="single"/>
        </w:rPr>
        <w:t xml:space="preserve"> of the </w:t>
      </w:r>
      <w:r w:rsidRPr="002F4972">
        <w:rPr>
          <w:rStyle w:val="Emphasis"/>
        </w:rPr>
        <w:t>carefully crafted international sanctions</w:t>
      </w:r>
      <w:r w:rsidRPr="003B34A0">
        <w:rPr>
          <w:rStyle w:val="Style13ptBold"/>
          <w:b w:val="0"/>
          <w:u w:val="single"/>
        </w:rPr>
        <w:t xml:space="preserve">, and </w:t>
      </w:r>
      <w:r w:rsidRPr="002F4972">
        <w:rPr>
          <w:rStyle w:val="Emphasis"/>
        </w:rPr>
        <w:t>damage to U.S. standing</w:t>
      </w:r>
      <w:r w:rsidRPr="003B34A0">
        <w:rPr>
          <w:rStyle w:val="Style13ptBold"/>
          <w:b w:val="0"/>
          <w:u w:val="single"/>
        </w:rPr>
        <w:t xml:space="preserve"> with the rest of the world, according to foreign policy experts.</w:t>
      </w:r>
    </w:p>
    <w:p w:rsidR="00C6418B" w:rsidRPr="009A1BA3" w:rsidRDefault="00C6418B" w:rsidP="00C6418B">
      <w:pPr>
        <w:rPr>
          <w:rStyle w:val="Style13ptBold"/>
          <w:b w:val="0"/>
          <w:sz w:val="14"/>
        </w:rPr>
      </w:pPr>
      <w:r w:rsidRPr="009A1BA3">
        <w:rPr>
          <w:rStyle w:val="Style13ptBold"/>
          <w:b w:val="0"/>
          <w:sz w:val="14"/>
        </w:rPr>
        <w:t xml:space="preserve">"The president </w:t>
      </w:r>
      <w:r w:rsidRPr="003B34A0">
        <w:rPr>
          <w:rStyle w:val="Style13ptBold"/>
          <w:b w:val="0"/>
          <w:u w:val="single"/>
        </w:rPr>
        <w:t>does not have infinite ability to get other countries to go along with them</w:t>
      </w:r>
      <w:r w:rsidRPr="009A1BA3">
        <w:rPr>
          <w:rStyle w:val="Style13ptBold"/>
          <w:b w:val="0"/>
          <w:sz w:val="14"/>
        </w:rPr>
        <w:t xml:space="preserve">," said Jon </w:t>
      </w:r>
      <w:proofErr w:type="spellStart"/>
      <w:r w:rsidRPr="009A1BA3">
        <w:rPr>
          <w:rStyle w:val="Style13ptBold"/>
          <w:b w:val="0"/>
          <w:sz w:val="14"/>
        </w:rPr>
        <w:t>Alterman</w:t>
      </w:r>
      <w:proofErr w:type="spellEnd"/>
      <w:r w:rsidRPr="009A1BA3">
        <w:rPr>
          <w:rStyle w:val="Style13ptBold"/>
          <w:b w:val="0"/>
          <w:sz w:val="14"/>
        </w:rPr>
        <w:t xml:space="preserve">, director of the Middle East program at the Center for Strategic and International Studies. "One of the consequences is </w:t>
      </w:r>
      <w:r w:rsidRPr="003B34A0">
        <w:rPr>
          <w:rStyle w:val="Style13ptBold"/>
          <w:b w:val="0"/>
          <w:u w:val="single"/>
        </w:rPr>
        <w:t xml:space="preserve">the United States would be </w:t>
      </w:r>
      <w:r w:rsidRPr="002F4972">
        <w:rPr>
          <w:rStyle w:val="Emphasis"/>
        </w:rPr>
        <w:t>increasingly isolated</w:t>
      </w:r>
      <w:r w:rsidRPr="003B34A0">
        <w:rPr>
          <w:rStyle w:val="Style13ptBold"/>
          <w:b w:val="0"/>
          <w:u w:val="single"/>
        </w:rPr>
        <w:t xml:space="preserve"> at a time when Iran is increasingly integrated with the rest of the world."</w:t>
      </w:r>
    </w:p>
    <w:p w:rsidR="00C6418B" w:rsidRPr="009A1BA3" w:rsidRDefault="00C6418B" w:rsidP="00C6418B">
      <w:pPr>
        <w:rPr>
          <w:rStyle w:val="Style13ptBold"/>
          <w:b w:val="0"/>
          <w:sz w:val="14"/>
        </w:rPr>
      </w:pPr>
      <w:r w:rsidRPr="009A1BA3">
        <w:rPr>
          <w:rStyle w:val="Style13ptBold"/>
          <w:b w:val="0"/>
          <w:sz w:val="14"/>
        </w:rPr>
        <w:t>Both Obama and Republicans know firsthand the difficulties of dismantling major policies, a task that only gets harder the longer a policy has been in place.</w:t>
      </w:r>
    </w:p>
    <w:p w:rsidR="00C6418B" w:rsidRPr="009A1BA3" w:rsidRDefault="00C6418B" w:rsidP="00C6418B">
      <w:pPr>
        <w:rPr>
          <w:rStyle w:val="Style13ptBold"/>
          <w:b w:val="0"/>
          <w:sz w:val="14"/>
        </w:rPr>
      </w:pPr>
      <w:r w:rsidRPr="009A1BA3">
        <w:rPr>
          <w:rStyle w:val="Style13ptBold"/>
          <w:b w:val="0"/>
          <w:sz w:val="14"/>
        </w:rPr>
        <w:t>After more than six years in office, Obama has failed to achieve his promise to shutter the Guantanamo Bay prison, despite signing an executive order authorizing its closure on his first day in office. And more than five years after Obama's health care overhaul became law, Republicans have been unable to find a legal or legislative means for repealing the sweeping measure.</w:t>
      </w:r>
    </w:p>
    <w:p w:rsidR="00C6418B" w:rsidRPr="009A1BA3" w:rsidRDefault="00C6418B" w:rsidP="00C6418B">
      <w:pPr>
        <w:rPr>
          <w:rStyle w:val="Style13ptBold"/>
          <w:b w:val="0"/>
          <w:sz w:val="14"/>
        </w:rPr>
      </w:pPr>
      <w:r w:rsidRPr="009A1BA3">
        <w:rPr>
          <w:rStyle w:val="Style13ptBold"/>
          <w:b w:val="0"/>
          <w:sz w:val="14"/>
        </w:rPr>
        <w:t xml:space="preserve">While some elements of the nuclear accord don't go into effect immediately, </w:t>
      </w:r>
      <w:r w:rsidRPr="00BC389F">
        <w:rPr>
          <w:rStyle w:val="Style13ptBold"/>
          <w:b w:val="0"/>
          <w:u w:val="single"/>
        </w:rPr>
        <w:t xml:space="preserve">the centerpiece of the agreement is expected to be </w:t>
      </w:r>
      <w:r w:rsidRPr="002F4972">
        <w:rPr>
          <w:rStyle w:val="Emphasis"/>
        </w:rPr>
        <w:t>implemented quickly</w:t>
      </w:r>
      <w:r w:rsidRPr="00BC389F">
        <w:rPr>
          <w:rStyle w:val="Style13ptBold"/>
          <w:b w:val="0"/>
          <w:u w:val="single"/>
        </w:rPr>
        <w:t>.</w:t>
      </w:r>
      <w:r w:rsidRPr="009A1BA3">
        <w:rPr>
          <w:rStyle w:val="Style13ptBold"/>
          <w:b w:val="0"/>
          <w:sz w:val="14"/>
        </w:rPr>
        <w:t xml:space="preserve"> If Iran curbs its nuclear program as promised, it will receive billions of dollars in relief from international sanctions.</w:t>
      </w:r>
    </w:p>
    <w:p w:rsidR="00C6418B" w:rsidRPr="009A1BA3" w:rsidRDefault="00C6418B" w:rsidP="00C6418B">
      <w:pPr>
        <w:rPr>
          <w:rStyle w:val="Style13ptBold"/>
          <w:b w:val="0"/>
          <w:sz w:val="14"/>
        </w:rPr>
      </w:pPr>
      <w:r w:rsidRPr="009A1BA3">
        <w:rPr>
          <w:rStyle w:val="Style13ptBold"/>
          <w:b w:val="0"/>
          <w:sz w:val="14"/>
        </w:rPr>
        <w:t>To Republican presidential candidates, rolling back that quid pro quo would be a top priority if they were to win the White House.</w:t>
      </w:r>
    </w:p>
    <w:p w:rsidR="00C6418B" w:rsidRPr="009A1BA3" w:rsidRDefault="00C6418B" w:rsidP="00C6418B">
      <w:pPr>
        <w:rPr>
          <w:rStyle w:val="Style13ptBold"/>
          <w:b w:val="0"/>
          <w:sz w:val="14"/>
        </w:rPr>
      </w:pPr>
      <w:r w:rsidRPr="009A1BA3">
        <w:rPr>
          <w:rStyle w:val="Style13ptBold"/>
          <w:b w:val="0"/>
          <w:sz w:val="14"/>
        </w:rPr>
        <w:t>Wisconsin Gov. Scott Walker says he would "terminate the bad deal with Iran on day one" and work to persuade allies to reinstate economic sanctions lifted under the deal. Former Texas Gov. Rick Perry concurred, saying one of his first actions in office would be to "invalidate the president's Iran agreement."</w:t>
      </w:r>
    </w:p>
    <w:p w:rsidR="00C6418B" w:rsidRPr="009A1BA3" w:rsidRDefault="00C6418B" w:rsidP="00C6418B">
      <w:pPr>
        <w:rPr>
          <w:rStyle w:val="Style13ptBold"/>
          <w:b w:val="0"/>
          <w:sz w:val="14"/>
        </w:rPr>
      </w:pPr>
      <w:r w:rsidRPr="009A1BA3">
        <w:rPr>
          <w:rStyle w:val="Style13ptBold"/>
          <w:b w:val="0"/>
          <w:sz w:val="14"/>
        </w:rPr>
        <w:t>Jeb Bush, the former Florida governor, said that while he would consult with allies about the deal on his first day in office, he was inclined to "move toward the abrogation of it." Florida Sen. Marco Rubio told The Associated Press he would withdraw from a deal even if allies objected.</w:t>
      </w:r>
    </w:p>
    <w:p w:rsidR="00C6418B" w:rsidRPr="009A1BA3" w:rsidRDefault="00C6418B" w:rsidP="00C6418B">
      <w:pPr>
        <w:rPr>
          <w:rStyle w:val="Style13ptBold"/>
          <w:b w:val="0"/>
          <w:sz w:val="14"/>
        </w:rPr>
      </w:pPr>
      <w:r w:rsidRPr="009A1BA3">
        <w:rPr>
          <w:rStyle w:val="Style13ptBold"/>
          <w:b w:val="0"/>
          <w:sz w:val="14"/>
        </w:rPr>
        <w:t>The next president has no legal obligation to implement the nuclear agreement, which is a political document, not a binding treaty.</w:t>
      </w:r>
    </w:p>
    <w:p w:rsidR="00C6418B" w:rsidRPr="009A1BA3" w:rsidRDefault="00C6418B" w:rsidP="00C6418B">
      <w:pPr>
        <w:rPr>
          <w:rStyle w:val="Style13ptBold"/>
          <w:b w:val="0"/>
          <w:sz w:val="14"/>
        </w:rPr>
      </w:pPr>
      <w:r w:rsidRPr="009A1BA3">
        <w:rPr>
          <w:rStyle w:val="Style13ptBold"/>
          <w:b w:val="0"/>
          <w:sz w:val="14"/>
        </w:rPr>
        <w:t xml:space="preserve">But if there's no sign Iran is cheating, </w:t>
      </w:r>
      <w:r w:rsidRPr="00BC389F">
        <w:rPr>
          <w:rStyle w:val="Style13ptBold"/>
          <w:b w:val="0"/>
          <w:u w:val="single"/>
        </w:rPr>
        <w:t xml:space="preserve">it's unlikely the European allies, who spent nearly two years negotiating alongside the U.S., would be </w:t>
      </w:r>
      <w:r w:rsidRPr="002F4972">
        <w:rPr>
          <w:rStyle w:val="Emphasis"/>
        </w:rPr>
        <w:t>compelled to walk away</w:t>
      </w:r>
      <w:r w:rsidRPr="00BC389F">
        <w:rPr>
          <w:rStyle w:val="Style13ptBold"/>
          <w:b w:val="0"/>
          <w:u w:val="single"/>
        </w:rPr>
        <w:t xml:space="preserve"> and reinstate sanctions.</w:t>
      </w:r>
      <w:r w:rsidRPr="009A1BA3">
        <w:rPr>
          <w:rStyle w:val="Style13ptBold"/>
          <w:b w:val="0"/>
          <w:sz w:val="14"/>
        </w:rPr>
        <w:t xml:space="preserve"> And it's nearly </w:t>
      </w:r>
      <w:r w:rsidRPr="002F4972">
        <w:rPr>
          <w:rStyle w:val="Emphasis"/>
        </w:rPr>
        <w:t>impossible</w:t>
      </w:r>
      <w:r w:rsidRPr="00BC389F">
        <w:rPr>
          <w:rStyle w:val="Style13ptBold"/>
          <w:b w:val="0"/>
          <w:u w:val="single"/>
        </w:rPr>
        <w:t xml:space="preserve"> to imagine </w:t>
      </w:r>
      <w:r w:rsidRPr="00931722">
        <w:rPr>
          <w:rStyle w:val="Emphasis"/>
        </w:rPr>
        <w:t>Russia and China</w:t>
      </w:r>
      <w:r w:rsidRPr="009A1BA3">
        <w:rPr>
          <w:rStyle w:val="Style13ptBold"/>
          <w:b w:val="0"/>
          <w:sz w:val="14"/>
        </w:rPr>
        <w:t xml:space="preserve">, which partnered with the U.S, Britain, France and Germany in the talks, </w:t>
      </w:r>
      <w:r w:rsidRPr="00BC389F">
        <w:rPr>
          <w:rStyle w:val="Style13ptBold"/>
          <w:b w:val="0"/>
          <w:u w:val="single"/>
        </w:rPr>
        <w:t>following a GOP president's lead</w:t>
      </w:r>
      <w:r w:rsidRPr="009A1BA3">
        <w:rPr>
          <w:rStyle w:val="Style13ptBold"/>
          <w:b w:val="0"/>
          <w:sz w:val="14"/>
        </w:rPr>
        <w:t>.</w:t>
      </w:r>
    </w:p>
    <w:p w:rsidR="00C6418B" w:rsidRPr="009A1BA3" w:rsidRDefault="00C6418B" w:rsidP="00C6418B">
      <w:pPr>
        <w:rPr>
          <w:rStyle w:val="Style13ptBold"/>
          <w:b w:val="0"/>
          <w:sz w:val="14"/>
        </w:rPr>
      </w:pPr>
      <w:r w:rsidRPr="009A1BA3">
        <w:rPr>
          <w:rStyle w:val="Style13ptBold"/>
          <w:b w:val="0"/>
          <w:sz w:val="14"/>
        </w:rPr>
        <w:t>"</w:t>
      </w:r>
      <w:r w:rsidRPr="00BC389F">
        <w:rPr>
          <w:rStyle w:val="Style13ptBold"/>
          <w:b w:val="0"/>
          <w:u w:val="single"/>
        </w:rPr>
        <w:t>Shattering something like this</w:t>
      </w:r>
      <w:r w:rsidRPr="009A1BA3">
        <w:rPr>
          <w:rStyle w:val="Style13ptBold"/>
          <w:b w:val="0"/>
          <w:sz w:val="14"/>
        </w:rPr>
        <w:t xml:space="preserve"> with the British and the French and the Germans — that </w:t>
      </w:r>
      <w:r w:rsidRPr="00BC389F">
        <w:rPr>
          <w:rStyle w:val="Style13ptBold"/>
          <w:b w:val="0"/>
          <w:u w:val="single"/>
        </w:rPr>
        <w:t>has consequences</w:t>
      </w:r>
      <w:r w:rsidRPr="009A1BA3">
        <w:rPr>
          <w:rStyle w:val="Style13ptBold"/>
          <w:b w:val="0"/>
          <w:sz w:val="14"/>
        </w:rPr>
        <w:t xml:space="preserve">," said </w:t>
      </w:r>
      <w:proofErr w:type="spellStart"/>
      <w:r w:rsidRPr="009A1BA3">
        <w:rPr>
          <w:rStyle w:val="Style13ptBold"/>
          <w:b w:val="0"/>
          <w:sz w:val="14"/>
        </w:rPr>
        <w:t>Ilan</w:t>
      </w:r>
      <w:proofErr w:type="spellEnd"/>
      <w:r w:rsidRPr="009A1BA3">
        <w:rPr>
          <w:rStyle w:val="Style13ptBold"/>
          <w:b w:val="0"/>
          <w:sz w:val="14"/>
        </w:rPr>
        <w:t xml:space="preserve"> Goldenberg, a senior fellow at the Center for a New American Security and former Obama State Department official. "A </w:t>
      </w:r>
      <w:r w:rsidRPr="00931722">
        <w:rPr>
          <w:rStyle w:val="Emphasis"/>
        </w:rPr>
        <w:t>new president isn't going to want to lead off like that</w:t>
      </w:r>
      <w:r w:rsidRPr="009A1BA3">
        <w:rPr>
          <w:rStyle w:val="Style13ptBold"/>
          <w:b w:val="0"/>
          <w:sz w:val="14"/>
        </w:rPr>
        <w:t>."</w:t>
      </w:r>
    </w:p>
    <w:p w:rsidR="00C6418B" w:rsidRPr="009A1BA3" w:rsidRDefault="00C6418B" w:rsidP="00C6418B">
      <w:pPr>
        <w:rPr>
          <w:rStyle w:val="Style13ptBold"/>
          <w:b w:val="0"/>
          <w:sz w:val="14"/>
        </w:rPr>
      </w:pPr>
      <w:r w:rsidRPr="009A1BA3">
        <w:rPr>
          <w:rStyle w:val="Style13ptBold"/>
          <w:b w:val="0"/>
          <w:sz w:val="14"/>
        </w:rPr>
        <w:t xml:space="preserve">To be sure, a U.S. president with a friendly Congress could unilaterally reinstate American sanctions on Iran. But </w:t>
      </w:r>
      <w:r w:rsidRPr="00BC389F">
        <w:rPr>
          <w:rStyle w:val="Style13ptBold"/>
          <w:b w:val="0"/>
          <w:u w:val="single"/>
        </w:rPr>
        <w:t>the economic impact would be far less if other countries didn't follow Washington's lead</w:t>
      </w:r>
      <w:r w:rsidRPr="009A1BA3">
        <w:rPr>
          <w:rStyle w:val="Style13ptBold"/>
          <w:b w:val="0"/>
          <w:sz w:val="14"/>
        </w:rPr>
        <w:t>.</w:t>
      </w:r>
    </w:p>
    <w:p w:rsidR="00C6418B" w:rsidRPr="009A1BA3" w:rsidRDefault="00C6418B" w:rsidP="00C6418B">
      <w:pPr>
        <w:rPr>
          <w:bCs/>
          <w:sz w:val="14"/>
        </w:rPr>
      </w:pPr>
      <w:r w:rsidRPr="009A1BA3">
        <w:rPr>
          <w:rStyle w:val="Style13ptBold"/>
          <w:b w:val="0"/>
          <w:sz w:val="14"/>
        </w:rPr>
        <w:t xml:space="preserve">Beyond Europe's interests, the White House says </w:t>
      </w:r>
      <w:r w:rsidRPr="00BC389F">
        <w:rPr>
          <w:rStyle w:val="Style13ptBold"/>
          <w:b w:val="0"/>
          <w:u w:val="single"/>
        </w:rPr>
        <w:t xml:space="preserve">U.S. partners in Asia, including </w:t>
      </w:r>
      <w:r w:rsidRPr="00931722">
        <w:rPr>
          <w:rStyle w:val="Emphasis"/>
        </w:rPr>
        <w:t>Japan and South Korea</w:t>
      </w:r>
      <w:r w:rsidRPr="00BC389F">
        <w:rPr>
          <w:rStyle w:val="Style13ptBold"/>
          <w:b w:val="0"/>
          <w:u w:val="single"/>
        </w:rPr>
        <w:t>, will also likely have boosted their financial ties and oil purchases with Iran by the time a new president takes office</w:t>
      </w:r>
      <w:r w:rsidRPr="009A1BA3">
        <w:rPr>
          <w:rStyle w:val="Style13ptBold"/>
          <w:b w:val="0"/>
          <w:sz w:val="14"/>
        </w:rPr>
        <w:t xml:space="preserve"> in January 2017.</w:t>
      </w:r>
    </w:p>
    <w:p w:rsidR="00A6000E" w:rsidRPr="009A1BA3" w:rsidRDefault="00A6000E" w:rsidP="00A6000E">
      <w:pPr>
        <w:rPr>
          <w:sz w:val="14"/>
        </w:rPr>
      </w:pPr>
    </w:p>
    <w:p w:rsidR="00A6000E" w:rsidRDefault="00A6000E" w:rsidP="00A6000E">
      <w:pPr>
        <w:pStyle w:val="Heading4"/>
      </w:pPr>
      <w:r>
        <w:t xml:space="preserve">Republican president won’t roll back the deal – no incentive and it’s just a campaigning ploy. </w:t>
      </w:r>
    </w:p>
    <w:p w:rsidR="00A6000E" w:rsidRPr="00091239" w:rsidRDefault="00A6000E" w:rsidP="00A6000E">
      <w:pPr>
        <w:rPr>
          <w:rStyle w:val="Style13ptBold"/>
        </w:rPr>
      </w:pPr>
      <w:r>
        <w:rPr>
          <w:rStyle w:val="Style13ptBold"/>
        </w:rPr>
        <w:t xml:space="preserve">Siddiqui 7/21 </w:t>
      </w:r>
      <w:r w:rsidRPr="009A1BA3">
        <w:rPr>
          <w:sz w:val="14"/>
        </w:rPr>
        <w:t xml:space="preserve">– political reporter for Guardian (Sabrina, “Why Republican promises to scrap Iran nuclear deal may not be met”, The Guardian Washington, 7/21/15, </w:t>
      </w:r>
      <w:hyperlink r:id="rId27" w:history="1">
        <w:r w:rsidRPr="009A1BA3">
          <w:rPr>
            <w:rStyle w:val="Hyperlink"/>
            <w:sz w:val="14"/>
          </w:rPr>
          <w:t>http://www.theguardian.com/world/2015/jul/21/iran-nuclear-deal-why-republican-promises-scrap-may-not-be-met</w:t>
        </w:r>
      </w:hyperlink>
      <w:r w:rsidRPr="009A1BA3">
        <w:rPr>
          <w:sz w:val="14"/>
        </w:rPr>
        <w:t>, accessed 7/23/15)//RZ</w:t>
      </w:r>
    </w:p>
    <w:p w:rsidR="00A6000E" w:rsidRPr="009A1BA3" w:rsidRDefault="00A6000E" w:rsidP="00A6000E">
      <w:pPr>
        <w:rPr>
          <w:sz w:val="14"/>
        </w:rPr>
      </w:pPr>
      <w:r w:rsidRPr="000A67C6">
        <w:rPr>
          <w:rStyle w:val="StyleUnderline"/>
        </w:rPr>
        <w:t xml:space="preserve">How much international support there would be if the US walked away from the deal </w:t>
      </w:r>
      <w:r w:rsidRPr="009A1BA3">
        <w:rPr>
          <w:sz w:val="14"/>
        </w:rPr>
        <w:t xml:space="preserve">and called for the restoration of </w:t>
      </w:r>
      <w:r w:rsidRPr="000A67C6">
        <w:rPr>
          <w:rStyle w:val="StyleUnderline"/>
        </w:rPr>
        <w:t>sanctions would be a critical factor in any new administration’s assessment of how to proceed</w:t>
      </w:r>
      <w:r w:rsidRPr="009A1BA3">
        <w:rPr>
          <w:sz w:val="14"/>
        </w:rPr>
        <w:t xml:space="preserve">, </w:t>
      </w:r>
      <w:r w:rsidRPr="000A67C6">
        <w:rPr>
          <w:rStyle w:val="StyleUnderline"/>
        </w:rPr>
        <w:t>said</w:t>
      </w:r>
      <w:r w:rsidRPr="009A1BA3">
        <w:rPr>
          <w:sz w:val="14"/>
        </w:rPr>
        <w:t xml:space="preserve"> Robert </w:t>
      </w:r>
      <w:proofErr w:type="spellStart"/>
      <w:r w:rsidRPr="000A67C6">
        <w:rPr>
          <w:rStyle w:val="StyleUnderline"/>
        </w:rPr>
        <w:t>Einhorn</w:t>
      </w:r>
      <w:proofErr w:type="spellEnd"/>
      <w:r w:rsidRPr="000A67C6">
        <w:rPr>
          <w:rStyle w:val="StyleUnderline"/>
        </w:rPr>
        <w:t>, a senior fellow at the Brookings Institution</w:t>
      </w:r>
      <w:r w:rsidRPr="009A1BA3">
        <w:rPr>
          <w:sz w:val="14"/>
        </w:rPr>
        <w:t xml:space="preserve"> who served on the US delegation to the Iran nuclear negotiations from 2009 to 2013.</w:t>
      </w:r>
    </w:p>
    <w:p w:rsidR="00A6000E" w:rsidRPr="009A1BA3" w:rsidRDefault="00A6000E" w:rsidP="00A6000E">
      <w:pPr>
        <w:rPr>
          <w:sz w:val="14"/>
        </w:rPr>
      </w:pPr>
      <w:r w:rsidRPr="009A1BA3">
        <w:rPr>
          <w:sz w:val="14"/>
        </w:rPr>
        <w:t>“If the assessment was that no one would follow the US in striking the sanctions, that would be a factor arguing against walking away … If Iran is complying with the deal and is not making trouble in the region, then the administration may well find it may not have support,” he said. “On the other hand, if Iran is dragging its feet and compliance problems have arisen, that would make it much easier for a new president to walk away from the deal.”</w:t>
      </w:r>
    </w:p>
    <w:p w:rsidR="00A6000E" w:rsidRPr="000A67C6" w:rsidRDefault="00A6000E" w:rsidP="00A6000E">
      <w:pPr>
        <w:rPr>
          <w:rStyle w:val="StyleUnderline"/>
        </w:rPr>
      </w:pPr>
      <w:proofErr w:type="spellStart"/>
      <w:r w:rsidRPr="000A67C6">
        <w:rPr>
          <w:rStyle w:val="StyleUnderline"/>
        </w:rPr>
        <w:t>Einhorn</w:t>
      </w:r>
      <w:proofErr w:type="spellEnd"/>
      <w:r w:rsidRPr="000A67C6">
        <w:rPr>
          <w:rStyle w:val="StyleUnderline"/>
        </w:rPr>
        <w:t xml:space="preserve"> also expressed doubts that a Republican president</w:t>
      </w:r>
      <w:r w:rsidRPr="009A1BA3">
        <w:rPr>
          <w:sz w:val="14"/>
        </w:rPr>
        <w:t xml:space="preserve">, for all of the bluster among the current crop of candidates, </w:t>
      </w:r>
      <w:r w:rsidRPr="000A67C6">
        <w:rPr>
          <w:rStyle w:val="StyleUnderline"/>
        </w:rPr>
        <w:t>would actually turn his back on an agreement if it appeared to be working.</w:t>
      </w:r>
    </w:p>
    <w:p w:rsidR="00A6000E" w:rsidRPr="009A1BA3" w:rsidRDefault="00A6000E" w:rsidP="00A6000E">
      <w:pPr>
        <w:rPr>
          <w:sz w:val="14"/>
        </w:rPr>
      </w:pPr>
      <w:r w:rsidRPr="009A1BA3">
        <w:rPr>
          <w:sz w:val="14"/>
        </w:rPr>
        <w:t>“</w:t>
      </w:r>
      <w:r w:rsidRPr="000A67C6">
        <w:rPr>
          <w:rStyle w:val="StyleUnderline"/>
        </w:rPr>
        <w:t>Whatever candidates may say today</w:t>
      </w:r>
      <w:r w:rsidRPr="009A1BA3">
        <w:rPr>
          <w:sz w:val="14"/>
        </w:rPr>
        <w:t xml:space="preserve">, </w:t>
      </w:r>
      <w:r w:rsidRPr="000A67C6">
        <w:rPr>
          <w:rStyle w:val="StyleUnderline"/>
        </w:rPr>
        <w:t>his administration will take a look at the situation prevailing at the time</w:t>
      </w:r>
      <w:r w:rsidRPr="009A1BA3">
        <w:rPr>
          <w:sz w:val="14"/>
        </w:rPr>
        <w:t xml:space="preserve">. </w:t>
      </w:r>
      <w:r w:rsidRPr="000A67C6">
        <w:rPr>
          <w:rStyle w:val="StyleUnderline"/>
        </w:rPr>
        <w:t>It won’t rely exclusively on what was said a year and a half earlier</w:t>
      </w:r>
      <w:r w:rsidRPr="009A1BA3">
        <w:rPr>
          <w:sz w:val="14"/>
        </w:rPr>
        <w:t>,” he said.</w:t>
      </w:r>
    </w:p>
    <w:p w:rsidR="00A6000E" w:rsidRPr="009A1BA3" w:rsidRDefault="00A6000E" w:rsidP="00A6000E">
      <w:pPr>
        <w:rPr>
          <w:sz w:val="14"/>
        </w:rPr>
      </w:pPr>
      <w:r w:rsidRPr="009A1BA3">
        <w:rPr>
          <w:sz w:val="14"/>
        </w:rPr>
        <w:t>Bush has conceded as much in recent days, pointing out in what was seen as a thinly veiled shot at Walker that a day-one promise to rescind US support for the deal would be impractical.</w:t>
      </w:r>
    </w:p>
    <w:p w:rsidR="00A6000E" w:rsidRPr="009A1BA3" w:rsidRDefault="00A6000E" w:rsidP="00A6000E">
      <w:pPr>
        <w:rPr>
          <w:sz w:val="14"/>
        </w:rPr>
      </w:pPr>
      <w:r w:rsidRPr="009A1BA3">
        <w:rPr>
          <w:sz w:val="14"/>
        </w:rPr>
        <w:t xml:space="preserve">“One thing that I won’t do is just say, as a candidate: ‘I’m going to tear up the agreement on the first day.’ That’s great, that sounds great but maybe you ought to check in with your allies first, maybe you ought to appoint a secretary of state, maybe secretary of </w:t>
      </w:r>
      <w:proofErr w:type="spellStart"/>
      <w:r w:rsidRPr="009A1BA3">
        <w:rPr>
          <w:sz w:val="14"/>
        </w:rPr>
        <w:t>defence</w:t>
      </w:r>
      <w:proofErr w:type="spellEnd"/>
      <w:r w:rsidRPr="009A1BA3">
        <w:rPr>
          <w:sz w:val="14"/>
        </w:rPr>
        <w:t>, you might want to have your team in place, before you take an act like that,” Bush told reporters after a town hall in Carson City, Nevada, on Friday.</w:t>
      </w:r>
    </w:p>
    <w:p w:rsidR="00A6000E" w:rsidRPr="009A1BA3" w:rsidRDefault="00A6000E" w:rsidP="00A6000E">
      <w:pPr>
        <w:rPr>
          <w:sz w:val="14"/>
        </w:rPr>
      </w:pPr>
      <w:r w:rsidRPr="009A1BA3">
        <w:rPr>
          <w:sz w:val="14"/>
        </w:rPr>
        <w:t>He later expanded upon those comments amid criticism from some on the right that he was weakening his position, reiterating his belief that the deal must be revoked – but again taking a more nuanced approach that acknowledged the role that must be played by US allies in order for a new round of sanctions to be impactful.</w:t>
      </w:r>
    </w:p>
    <w:p w:rsidR="00A6000E" w:rsidRPr="009A1BA3" w:rsidRDefault="00A6000E" w:rsidP="00A6000E">
      <w:pPr>
        <w:rPr>
          <w:sz w:val="14"/>
        </w:rPr>
      </w:pPr>
      <w:r w:rsidRPr="009A1BA3">
        <w:rPr>
          <w:sz w:val="14"/>
        </w:rPr>
        <w:t>“As president I would begin immediately to responsibly get us out of this deal, with a comprehensive strategy that is responsive to the conditions at the time and confronts Iran’s continued pursuit of a nuclear weapons capability, its support for terrorism and instability, its ballistic missile proliferation, and its horrific human rights record,” Bush said in a statement to the Weekly Standard.</w:t>
      </w:r>
    </w:p>
    <w:p w:rsidR="00A6000E" w:rsidRPr="009A1BA3" w:rsidRDefault="00A6000E" w:rsidP="00A6000E">
      <w:pPr>
        <w:rPr>
          <w:sz w:val="14"/>
        </w:rPr>
      </w:pPr>
      <w:r w:rsidRPr="009A1BA3">
        <w:rPr>
          <w:sz w:val="14"/>
        </w:rPr>
        <w:t xml:space="preserve">“Such a strategy will require a new national security team that is committed to rebuilding our </w:t>
      </w:r>
      <w:proofErr w:type="spellStart"/>
      <w:r w:rsidRPr="009A1BA3">
        <w:rPr>
          <w:sz w:val="14"/>
        </w:rPr>
        <w:t>defences</w:t>
      </w:r>
      <w:proofErr w:type="spellEnd"/>
      <w:r w:rsidRPr="009A1BA3">
        <w:rPr>
          <w:sz w:val="14"/>
        </w:rPr>
        <w:t xml:space="preserve"> and restoring our alliances, starting with our relationship with Israel. It will require sustained diplomatic efforts to put significant financial, diplomatic, and military pressure on Iran to change its behavior. And because of the massive sanctions relief provided by this terrible deal, the impact of unilateral US sanctions will be limited and it will be important to work with our allies to </w:t>
      </w:r>
      <w:proofErr w:type="spellStart"/>
      <w:r w:rsidRPr="009A1BA3">
        <w:rPr>
          <w:sz w:val="14"/>
        </w:rPr>
        <w:t>reimpose</w:t>
      </w:r>
      <w:proofErr w:type="spellEnd"/>
      <w:r w:rsidRPr="009A1BA3">
        <w:rPr>
          <w:sz w:val="14"/>
        </w:rPr>
        <w:t xml:space="preserve"> multilateral sanctions and pressure.”</w:t>
      </w:r>
    </w:p>
    <w:p w:rsidR="00A6000E" w:rsidRPr="009A1BA3" w:rsidRDefault="00A6000E" w:rsidP="00A6000E">
      <w:pPr>
        <w:rPr>
          <w:sz w:val="14"/>
        </w:rPr>
      </w:pPr>
      <w:r w:rsidRPr="009A1BA3">
        <w:rPr>
          <w:sz w:val="14"/>
        </w:rPr>
        <w:t>Rubio took an opposing view during an interview with CNN on Sunday when asked what he would do as president if allies refused to go along with the US.</w:t>
      </w:r>
    </w:p>
    <w:p w:rsidR="00A6000E" w:rsidRPr="009A1BA3" w:rsidRDefault="00A6000E" w:rsidP="00A6000E">
      <w:pPr>
        <w:rPr>
          <w:sz w:val="14"/>
        </w:rPr>
      </w:pPr>
      <w:r w:rsidRPr="009A1BA3">
        <w:rPr>
          <w:sz w:val="14"/>
        </w:rPr>
        <w:t>“Our foreign policy as a nation is not subject to what China wants to do or Russia wants to do or the EU wants to do or anybody wants to do,” he said. “We have our own foreign policy. It needs to be in the national security interests of the United States.”</w:t>
      </w:r>
    </w:p>
    <w:p w:rsidR="00A6000E" w:rsidRPr="000A67C6" w:rsidRDefault="00A6000E" w:rsidP="00A6000E">
      <w:pPr>
        <w:rPr>
          <w:rStyle w:val="StyleUnderline"/>
        </w:rPr>
      </w:pPr>
      <w:r w:rsidRPr="000A67C6">
        <w:rPr>
          <w:rStyle w:val="StyleUnderline"/>
        </w:rPr>
        <w:t>But in charting its own course of action, irrespective of whether Iran was complying with the deal or not, the US might only be inflicting harm upon itself.</w:t>
      </w:r>
    </w:p>
    <w:p w:rsidR="00A6000E" w:rsidRPr="009A1BA3" w:rsidRDefault="00A6000E" w:rsidP="00A6000E">
      <w:pPr>
        <w:rPr>
          <w:sz w:val="14"/>
        </w:rPr>
      </w:pPr>
      <w:r w:rsidRPr="009A1BA3">
        <w:rPr>
          <w:sz w:val="14"/>
        </w:rPr>
        <w:t xml:space="preserve">“The US would be in a situation where it would presumably then say we’d </w:t>
      </w:r>
      <w:proofErr w:type="spellStart"/>
      <w:r w:rsidRPr="009A1BA3">
        <w:rPr>
          <w:sz w:val="14"/>
        </w:rPr>
        <w:t>reimpose</w:t>
      </w:r>
      <w:proofErr w:type="spellEnd"/>
      <w:r w:rsidRPr="009A1BA3">
        <w:rPr>
          <w:sz w:val="14"/>
        </w:rPr>
        <w:t xml:space="preserve"> sanctions which would only hurt, for the most part, US businesses, which would then turn on whichever administration,” said George </w:t>
      </w:r>
      <w:proofErr w:type="spellStart"/>
      <w:r w:rsidRPr="009A1BA3">
        <w:rPr>
          <w:sz w:val="14"/>
        </w:rPr>
        <w:t>Perkovich</w:t>
      </w:r>
      <w:proofErr w:type="spellEnd"/>
      <w:r w:rsidRPr="009A1BA3">
        <w:rPr>
          <w:sz w:val="14"/>
        </w:rPr>
        <w:t>, vice-president for studies at the Carnegie Endowment for International Peace.</w:t>
      </w:r>
    </w:p>
    <w:p w:rsidR="00A6000E" w:rsidRPr="009A1BA3" w:rsidRDefault="00A6000E" w:rsidP="00A6000E">
      <w:pPr>
        <w:rPr>
          <w:sz w:val="14"/>
        </w:rPr>
      </w:pPr>
      <w:r w:rsidRPr="000A67C6">
        <w:rPr>
          <w:rStyle w:val="Emphasis"/>
        </w:rPr>
        <w:t>Pushback from the business community</w:t>
      </w:r>
      <w:r w:rsidRPr="000A67C6">
        <w:rPr>
          <w:rStyle w:val="StyleUnderline"/>
        </w:rPr>
        <w:t xml:space="preserve">, which traditionally </w:t>
      </w:r>
      <w:proofErr w:type="spellStart"/>
      <w:r w:rsidRPr="000A67C6">
        <w:rPr>
          <w:rStyle w:val="StyleUnderline"/>
        </w:rPr>
        <w:t>favours</w:t>
      </w:r>
      <w:proofErr w:type="spellEnd"/>
      <w:r w:rsidRPr="000A67C6">
        <w:rPr>
          <w:rStyle w:val="StyleUnderline"/>
        </w:rPr>
        <w:t xml:space="preserve"> Republicans</w:t>
      </w:r>
      <w:r w:rsidRPr="009A1BA3">
        <w:rPr>
          <w:sz w:val="14"/>
        </w:rPr>
        <w:t xml:space="preserve">, </w:t>
      </w:r>
      <w:r w:rsidRPr="000A67C6">
        <w:rPr>
          <w:rStyle w:val="Emphasis"/>
        </w:rPr>
        <w:t>would be especially salient</w:t>
      </w:r>
      <w:r w:rsidRPr="009A1BA3">
        <w:rPr>
          <w:sz w:val="14"/>
        </w:rPr>
        <w:t xml:space="preserve">. </w:t>
      </w:r>
      <w:proofErr w:type="spellStart"/>
      <w:r w:rsidRPr="000A67C6">
        <w:rPr>
          <w:rStyle w:val="StyleUnderline"/>
        </w:rPr>
        <w:t>Perkovich</w:t>
      </w:r>
      <w:proofErr w:type="spellEnd"/>
      <w:r w:rsidRPr="000A67C6">
        <w:rPr>
          <w:rStyle w:val="StyleUnderline"/>
        </w:rPr>
        <w:t xml:space="preserve">, an expert on Iran who focuses on nuclear strategy and nonproliferation, added that the US acting alone to dismantle the deal would also do little to change Iran’s </w:t>
      </w:r>
      <w:proofErr w:type="spellStart"/>
      <w:r w:rsidRPr="000A67C6">
        <w:rPr>
          <w:rStyle w:val="StyleUnderline"/>
        </w:rPr>
        <w:t>behaviour</w:t>
      </w:r>
      <w:proofErr w:type="spellEnd"/>
      <w:r w:rsidRPr="009A1BA3">
        <w:rPr>
          <w:sz w:val="14"/>
        </w:rPr>
        <w:t xml:space="preserve"> if they’re already complying with the agreement and not beholden to similar threats from other supporters of the agreement.</w:t>
      </w:r>
    </w:p>
    <w:p w:rsidR="00A6000E" w:rsidRPr="009A1BA3" w:rsidRDefault="00A6000E" w:rsidP="00A6000E">
      <w:pPr>
        <w:rPr>
          <w:sz w:val="14"/>
        </w:rPr>
      </w:pPr>
      <w:r w:rsidRPr="009A1BA3">
        <w:rPr>
          <w:sz w:val="14"/>
        </w:rPr>
        <w:t xml:space="preserve">If anything, he said, </w:t>
      </w:r>
      <w:r w:rsidRPr="000A67C6">
        <w:rPr>
          <w:rStyle w:val="StyleUnderline"/>
        </w:rPr>
        <w:t xml:space="preserve">it could backfire and </w:t>
      </w:r>
      <w:proofErr w:type="spellStart"/>
      <w:r w:rsidRPr="000A67C6">
        <w:rPr>
          <w:rStyle w:val="StyleUnderline"/>
        </w:rPr>
        <w:t>energise</w:t>
      </w:r>
      <w:proofErr w:type="spellEnd"/>
      <w:r w:rsidRPr="000A67C6">
        <w:rPr>
          <w:rStyle w:val="StyleUnderline"/>
        </w:rPr>
        <w:t xml:space="preserve"> moves by other countries to become less dependent on the US financial system</w:t>
      </w:r>
      <w:r w:rsidRPr="009A1BA3">
        <w:rPr>
          <w:sz w:val="14"/>
        </w:rPr>
        <w:t>.</w:t>
      </w:r>
    </w:p>
    <w:p w:rsidR="00A6000E" w:rsidRPr="009A1BA3" w:rsidRDefault="00A6000E" w:rsidP="00A6000E">
      <w:pPr>
        <w:rPr>
          <w:sz w:val="14"/>
        </w:rPr>
      </w:pPr>
      <w:r w:rsidRPr="009A1BA3">
        <w:rPr>
          <w:sz w:val="14"/>
        </w:rPr>
        <w:t>“</w:t>
      </w:r>
      <w:r w:rsidRPr="000A67C6">
        <w:rPr>
          <w:rStyle w:val="Emphasis"/>
        </w:rPr>
        <w:t>The only thing that it could accomplish is to make Republican primary voters feel better</w:t>
      </w:r>
      <w:r w:rsidRPr="000A67C6">
        <w:rPr>
          <w:rStyle w:val="StyleUnderline"/>
        </w:rPr>
        <w:t xml:space="preserve"> that their candidates are expressing their fears and passions</w:t>
      </w:r>
      <w:r w:rsidRPr="009A1BA3">
        <w:rPr>
          <w:sz w:val="14"/>
        </w:rPr>
        <w:t xml:space="preserve">,” </w:t>
      </w:r>
      <w:proofErr w:type="spellStart"/>
      <w:r w:rsidRPr="009A1BA3">
        <w:rPr>
          <w:sz w:val="14"/>
        </w:rPr>
        <w:t>Perkovich</w:t>
      </w:r>
      <w:proofErr w:type="spellEnd"/>
      <w:r w:rsidRPr="009A1BA3">
        <w:rPr>
          <w:sz w:val="14"/>
        </w:rPr>
        <w:t xml:space="preserve"> said. “</w:t>
      </w:r>
      <w:r w:rsidRPr="000A67C6">
        <w:rPr>
          <w:rStyle w:val="StyleUnderline"/>
        </w:rPr>
        <w:t>One of these people might get elected</w:t>
      </w:r>
      <w:r w:rsidRPr="009A1BA3">
        <w:rPr>
          <w:sz w:val="14"/>
        </w:rPr>
        <w:t xml:space="preserve"> … th</w:t>
      </w:r>
      <w:r w:rsidRPr="000A67C6">
        <w:rPr>
          <w:rStyle w:val="StyleUnderline"/>
        </w:rPr>
        <w:t>e question will be, do they feel like they’re obligated to do something</w:t>
      </w:r>
      <w:r w:rsidRPr="009A1BA3">
        <w:rPr>
          <w:sz w:val="14"/>
        </w:rPr>
        <w:t xml:space="preserve"> </w:t>
      </w:r>
      <w:r w:rsidRPr="000A67C6">
        <w:rPr>
          <w:rStyle w:val="StyleUnderline"/>
        </w:rPr>
        <w:t>just because they said it</w:t>
      </w:r>
      <w:r w:rsidRPr="009A1BA3">
        <w:rPr>
          <w:sz w:val="14"/>
        </w:rPr>
        <w:t xml:space="preserve"> at this moment.”</w:t>
      </w:r>
    </w:p>
    <w:p w:rsidR="00A6000E" w:rsidRPr="009A1BA3" w:rsidRDefault="00A6000E" w:rsidP="00A6000E">
      <w:pPr>
        <w:rPr>
          <w:sz w:val="14"/>
        </w:rPr>
      </w:pPr>
      <w:r w:rsidRPr="000A67C6">
        <w:rPr>
          <w:rStyle w:val="StyleUnderline"/>
        </w:rPr>
        <w:lastRenderedPageBreak/>
        <w:t>Polling at this particular moment finds that a slim majority of Americans</w:t>
      </w:r>
      <w:r w:rsidRPr="009A1BA3">
        <w:rPr>
          <w:sz w:val="14"/>
        </w:rPr>
        <w:t>, at</w:t>
      </w:r>
      <w:r w:rsidRPr="000A67C6">
        <w:rPr>
          <w:rStyle w:val="StyleUnderline"/>
        </w:rPr>
        <w:t xml:space="preserve"> 56%, supports the Iran deal </w:t>
      </w:r>
      <w:r w:rsidRPr="009A1BA3">
        <w:rPr>
          <w:sz w:val="14"/>
        </w:rPr>
        <w:t xml:space="preserve">but remains </w:t>
      </w:r>
      <w:proofErr w:type="spellStart"/>
      <w:r w:rsidRPr="009A1BA3">
        <w:rPr>
          <w:sz w:val="14"/>
        </w:rPr>
        <w:t>sceptical</w:t>
      </w:r>
      <w:proofErr w:type="spellEnd"/>
      <w:r w:rsidRPr="009A1BA3">
        <w:rPr>
          <w:sz w:val="14"/>
        </w:rPr>
        <w:t xml:space="preserve"> that it will succeed. </w:t>
      </w:r>
    </w:p>
    <w:p w:rsidR="00A6000E" w:rsidRPr="009A1BA3" w:rsidRDefault="00A6000E" w:rsidP="00A6000E">
      <w:pPr>
        <w:rPr>
          <w:sz w:val="14"/>
        </w:rPr>
      </w:pPr>
      <w:r w:rsidRPr="000A67C6">
        <w:rPr>
          <w:rStyle w:val="Emphasis"/>
        </w:rPr>
        <w:t>Views differ sharply when broken down by party affiliation</w:t>
      </w:r>
      <w:r w:rsidRPr="009A1BA3">
        <w:rPr>
          <w:sz w:val="14"/>
        </w:rPr>
        <w:t xml:space="preserve">, </w:t>
      </w:r>
      <w:r w:rsidRPr="000A67C6">
        <w:rPr>
          <w:rStyle w:val="StyleUnderline"/>
        </w:rPr>
        <w:t xml:space="preserve">offering further </w:t>
      </w:r>
      <w:r w:rsidRPr="000A67C6">
        <w:rPr>
          <w:rStyle w:val="Emphasis"/>
        </w:rPr>
        <w:t>rationale for Republican candidates</w:t>
      </w:r>
      <w:r w:rsidRPr="000A67C6">
        <w:rPr>
          <w:rStyle w:val="StyleUnderline"/>
        </w:rPr>
        <w:t xml:space="preserve"> blasting the agreement</w:t>
      </w:r>
      <w:r w:rsidRPr="009A1BA3">
        <w:rPr>
          <w:sz w:val="14"/>
        </w:rPr>
        <w:t xml:space="preserve"> - </w:t>
      </w:r>
      <w:r w:rsidRPr="000A67C6">
        <w:rPr>
          <w:rStyle w:val="StyleUnderline"/>
        </w:rPr>
        <w:t>just four in 10 Republicans support it,</w:t>
      </w:r>
      <w:r w:rsidRPr="009A1BA3">
        <w:rPr>
          <w:sz w:val="14"/>
        </w:rPr>
        <w:t xml:space="preserve"> while 54% are opposed. Democrats, on the other hand, support the deal by a 69 to 25% margin.</w:t>
      </w:r>
    </w:p>
    <w:p w:rsidR="00A6000E" w:rsidRPr="000A67C6" w:rsidRDefault="00A6000E" w:rsidP="00A6000E">
      <w:pPr>
        <w:rPr>
          <w:rStyle w:val="Emphasis"/>
        </w:rPr>
      </w:pPr>
      <w:r w:rsidRPr="000A67C6">
        <w:rPr>
          <w:rStyle w:val="Emphasis"/>
        </w:rPr>
        <w:t>Obama</w:t>
      </w:r>
      <w:r w:rsidRPr="009A1BA3">
        <w:rPr>
          <w:sz w:val="14"/>
        </w:rPr>
        <w:t xml:space="preserve">, for his part, </w:t>
      </w:r>
      <w:r w:rsidRPr="000A67C6">
        <w:rPr>
          <w:rStyle w:val="Emphasis"/>
        </w:rPr>
        <w:t>projected confidence</w:t>
      </w:r>
      <w:r w:rsidRPr="000A67C6">
        <w:rPr>
          <w:rStyle w:val="StyleUnderline"/>
        </w:rPr>
        <w:t xml:space="preserve"> last week that </w:t>
      </w:r>
      <w:r w:rsidRPr="000A67C6">
        <w:rPr>
          <w:rStyle w:val="Emphasis"/>
        </w:rPr>
        <w:t>history was on his side as far as</w:t>
      </w:r>
      <w:r w:rsidRPr="000A67C6">
        <w:rPr>
          <w:rStyle w:val="StyleUnderline"/>
        </w:rPr>
        <w:t xml:space="preserve"> how the deal would ultimately be viewed – as would </w:t>
      </w:r>
      <w:r w:rsidRPr="000A67C6">
        <w:rPr>
          <w:rStyle w:val="Emphasis"/>
        </w:rPr>
        <w:t>efforts to squander it.</w:t>
      </w:r>
    </w:p>
    <w:p w:rsidR="00A6000E" w:rsidRPr="009A1BA3" w:rsidRDefault="00A6000E" w:rsidP="00A6000E">
      <w:pPr>
        <w:rPr>
          <w:sz w:val="14"/>
        </w:rPr>
      </w:pPr>
      <w:r w:rsidRPr="009A1BA3">
        <w:rPr>
          <w:sz w:val="14"/>
        </w:rPr>
        <w:t>“</w:t>
      </w:r>
      <w:r w:rsidRPr="000A67C6">
        <w:rPr>
          <w:rStyle w:val="StyleUnderline"/>
        </w:rPr>
        <w:t>If we don’t choose wisely, I believe future generations will judge us harshly for letting this moment slip away</w:t>
      </w:r>
      <w:r w:rsidRPr="009A1BA3">
        <w:rPr>
          <w:sz w:val="14"/>
        </w:rPr>
        <w:t>,” he said.</w:t>
      </w:r>
    </w:p>
    <w:p w:rsidR="00A6000E" w:rsidRPr="009A1BA3" w:rsidRDefault="00A6000E" w:rsidP="00A6000E">
      <w:pPr>
        <w:rPr>
          <w:sz w:val="14"/>
        </w:rPr>
      </w:pPr>
    </w:p>
    <w:p w:rsidR="00262AEC" w:rsidRDefault="00262AEC" w:rsidP="00262AEC">
      <w:pPr>
        <w:pStyle w:val="Heading3"/>
      </w:pPr>
      <w:r>
        <w:lastRenderedPageBreak/>
        <w:t xml:space="preserve">--at: </w:t>
      </w:r>
      <w:proofErr w:type="spellStart"/>
      <w:proofErr w:type="gramStart"/>
      <w:r>
        <w:t>u.s</w:t>
      </w:r>
      <w:proofErr w:type="gramEnd"/>
      <w:r>
        <w:t>.</w:t>
      </w:r>
      <w:proofErr w:type="spellEnd"/>
      <w:r>
        <w:t xml:space="preserve"> not key</w:t>
      </w:r>
    </w:p>
    <w:p w:rsidR="00262AEC" w:rsidRPr="009A1BA3" w:rsidRDefault="00262AEC" w:rsidP="00262AEC">
      <w:pPr>
        <w:rPr>
          <w:sz w:val="14"/>
        </w:rPr>
      </w:pPr>
    </w:p>
    <w:p w:rsidR="00262AEC" w:rsidRPr="00260EF2" w:rsidRDefault="00262AEC" w:rsidP="00262AEC">
      <w:pPr>
        <w:pStyle w:val="Heading4"/>
      </w:pPr>
      <w:r>
        <w:t xml:space="preserve">U.S. compliance is key to overall effectiveness of the deal – backing out would prompt Iran to respond in kind. </w:t>
      </w:r>
    </w:p>
    <w:p w:rsidR="00262AEC" w:rsidRPr="009A1BA3" w:rsidRDefault="00262AEC" w:rsidP="00262AEC">
      <w:pPr>
        <w:rPr>
          <w:sz w:val="14"/>
        </w:rPr>
      </w:pPr>
      <w:r>
        <w:rPr>
          <w:rStyle w:val="Style13ptBold"/>
        </w:rPr>
        <w:t xml:space="preserve">CBS 7/17 </w:t>
      </w:r>
      <w:r w:rsidRPr="009A1BA3">
        <w:rPr>
          <w:sz w:val="14"/>
        </w:rPr>
        <w:t xml:space="preserve">(“Iran deal set to become international law”, 7/17/2015, CBS news, </w:t>
      </w:r>
      <w:hyperlink r:id="rId28" w:history="1">
        <w:r w:rsidRPr="009A1BA3">
          <w:rPr>
            <w:rStyle w:val="Hyperlink"/>
            <w:sz w:val="14"/>
          </w:rPr>
          <w:t>http://www.cbsnews.com/news/un-security-council-vote-iran-nuclear-deal-resolution-us-congress-objections/</w:t>
        </w:r>
      </w:hyperlink>
      <w:r w:rsidRPr="009A1BA3">
        <w:rPr>
          <w:sz w:val="14"/>
        </w:rPr>
        <w:t>, accessed 7/19/15)//RZ</w:t>
      </w:r>
    </w:p>
    <w:p w:rsidR="00262AEC" w:rsidRPr="009A1BA3" w:rsidRDefault="00262AEC" w:rsidP="00262AEC">
      <w:pPr>
        <w:rPr>
          <w:sz w:val="14"/>
        </w:rPr>
      </w:pPr>
      <w:r w:rsidRPr="004F67A8">
        <w:rPr>
          <w:rStyle w:val="StyleUnderline"/>
        </w:rPr>
        <w:t>With all five veto-wielding permanent members of the Security Council involved in the marathon Iran</w:t>
      </w:r>
      <w:r w:rsidRPr="00260EF2">
        <w:rPr>
          <w:rStyle w:val="StyleUnderline"/>
        </w:rPr>
        <w:t xml:space="preserve"> negotiations, the resolution's adoption Monday was almost certain</w:t>
      </w:r>
      <w:r w:rsidRPr="009A1BA3">
        <w:rPr>
          <w:sz w:val="14"/>
        </w:rPr>
        <w:t>.</w:t>
      </w:r>
    </w:p>
    <w:p w:rsidR="00262AEC" w:rsidRPr="009A1BA3" w:rsidRDefault="00262AEC" w:rsidP="00262AEC">
      <w:pPr>
        <w:rPr>
          <w:sz w:val="14"/>
        </w:rPr>
      </w:pPr>
      <w:r w:rsidRPr="009A1BA3">
        <w:rPr>
          <w:sz w:val="14"/>
        </w:rPr>
        <w:t>The resolution implements an intricate deal that places restrictions on Iran's nuclear program while allowing relief from sanctions that the country's leaders say have hurt its economy.</w:t>
      </w:r>
    </w:p>
    <w:p w:rsidR="00262AEC" w:rsidRPr="009A1BA3" w:rsidRDefault="00262AEC" w:rsidP="00262AEC">
      <w:pPr>
        <w:rPr>
          <w:sz w:val="14"/>
        </w:rPr>
      </w:pPr>
      <w:r w:rsidRPr="00260EF2">
        <w:rPr>
          <w:rStyle w:val="StyleUnderline"/>
        </w:rPr>
        <w:t>Monday's vote will come despite calls from some U.S. lawmakers to delay Security Council approval until Congress reviews the deal</w:t>
      </w:r>
      <w:r w:rsidRPr="009A1BA3">
        <w:rPr>
          <w:sz w:val="14"/>
        </w:rPr>
        <w:t>.</w:t>
      </w:r>
    </w:p>
    <w:p w:rsidR="00262AEC" w:rsidRPr="009A1BA3" w:rsidRDefault="00262AEC" w:rsidP="00262AEC">
      <w:pPr>
        <w:rPr>
          <w:sz w:val="14"/>
        </w:rPr>
      </w:pPr>
      <w:r w:rsidRPr="009A1BA3">
        <w:rPr>
          <w:sz w:val="14"/>
        </w:rPr>
        <w:t xml:space="preserve">CBS News foreign affairs analyst Pamela Falk says </w:t>
      </w:r>
      <w:r w:rsidRPr="00260EF2">
        <w:rPr>
          <w:rStyle w:val="StyleUnderline"/>
        </w:rPr>
        <w:t>the resolution will make the Iran nuclear deal international law,</w:t>
      </w:r>
      <w:r w:rsidRPr="009A1BA3">
        <w:rPr>
          <w:sz w:val="14"/>
        </w:rPr>
        <w:t xml:space="preserve"> but will delay its official implementation for 90 days, to allow for the U.S. Congress' consideration.</w:t>
      </w:r>
    </w:p>
    <w:p w:rsidR="00262AEC" w:rsidRPr="009A1BA3" w:rsidRDefault="00262AEC" w:rsidP="00262AEC">
      <w:pPr>
        <w:rPr>
          <w:sz w:val="14"/>
        </w:rPr>
      </w:pPr>
      <w:r w:rsidRPr="009A1BA3">
        <w:rPr>
          <w:sz w:val="14"/>
        </w:rPr>
        <w:t xml:space="preserve">Falk explained that </w:t>
      </w:r>
      <w:r w:rsidRPr="00260EF2">
        <w:rPr>
          <w:rStyle w:val="StyleUnderline"/>
        </w:rPr>
        <w:t>while Congress cannot block the implementation of the deal</w:t>
      </w:r>
      <w:r w:rsidRPr="009A1BA3">
        <w:rPr>
          <w:sz w:val="14"/>
        </w:rPr>
        <w:t xml:space="preserve">, </w:t>
      </w:r>
      <w:r w:rsidRPr="00260EF2">
        <w:rPr>
          <w:rStyle w:val="StyleUnderline"/>
        </w:rPr>
        <w:t>if the legislative body</w:t>
      </w:r>
      <w:r w:rsidRPr="009A1BA3">
        <w:rPr>
          <w:sz w:val="14"/>
        </w:rPr>
        <w:t xml:space="preserve"> votes against it and </w:t>
      </w:r>
      <w:r w:rsidRPr="00260EF2">
        <w:rPr>
          <w:rStyle w:val="StyleUnderline"/>
        </w:rPr>
        <w:t>has enough votes to override a</w:t>
      </w:r>
      <w:r w:rsidRPr="009A1BA3">
        <w:rPr>
          <w:sz w:val="14"/>
        </w:rPr>
        <w:t xml:space="preserve"> </w:t>
      </w:r>
      <w:r w:rsidRPr="00260EF2">
        <w:rPr>
          <w:rStyle w:val="StyleUnderline"/>
        </w:rPr>
        <w:t xml:space="preserve">promised veto from </w:t>
      </w:r>
      <w:r w:rsidRPr="009A1BA3">
        <w:rPr>
          <w:sz w:val="14"/>
        </w:rPr>
        <w:t xml:space="preserve">President </w:t>
      </w:r>
      <w:r w:rsidRPr="00260EF2">
        <w:rPr>
          <w:rStyle w:val="StyleUnderline"/>
        </w:rPr>
        <w:t>Obama</w:t>
      </w:r>
      <w:r w:rsidRPr="009A1BA3">
        <w:rPr>
          <w:sz w:val="14"/>
        </w:rPr>
        <w:t xml:space="preserve">, </w:t>
      </w:r>
      <w:r w:rsidRPr="00260EF2">
        <w:rPr>
          <w:rStyle w:val="StyleUnderline"/>
        </w:rPr>
        <w:t>it is not clear what would happen next</w:t>
      </w:r>
      <w:r w:rsidRPr="009A1BA3">
        <w:rPr>
          <w:sz w:val="14"/>
        </w:rPr>
        <w:t>.</w:t>
      </w:r>
    </w:p>
    <w:p w:rsidR="00262AEC" w:rsidRPr="009A1BA3" w:rsidRDefault="00262AEC" w:rsidP="00262AEC">
      <w:pPr>
        <w:rPr>
          <w:sz w:val="14"/>
        </w:rPr>
      </w:pPr>
      <w:r w:rsidRPr="009A1BA3">
        <w:rPr>
          <w:sz w:val="14"/>
        </w:rPr>
        <w:t xml:space="preserve">A U.S. official told CBS News that </w:t>
      </w:r>
      <w:r w:rsidRPr="00260EF2">
        <w:rPr>
          <w:rStyle w:val="StyleUnderline"/>
        </w:rPr>
        <w:t>American law doesn't "trump" U.N. resolutions</w:t>
      </w:r>
      <w:r w:rsidRPr="009A1BA3">
        <w:rPr>
          <w:sz w:val="14"/>
        </w:rPr>
        <w:t xml:space="preserve">, </w:t>
      </w:r>
      <w:r w:rsidRPr="00260EF2">
        <w:rPr>
          <w:rStyle w:val="StyleUnderline"/>
        </w:rPr>
        <w:t>but if Congress were to vote against the measure</w:t>
      </w:r>
      <w:r w:rsidRPr="009A1BA3">
        <w:rPr>
          <w:sz w:val="14"/>
        </w:rPr>
        <w:t xml:space="preserve"> -- </w:t>
      </w:r>
      <w:r w:rsidRPr="00260EF2">
        <w:rPr>
          <w:rStyle w:val="StyleUnderline"/>
        </w:rPr>
        <w:t>and</w:t>
      </w:r>
      <w:r w:rsidRPr="009A1BA3">
        <w:rPr>
          <w:sz w:val="14"/>
        </w:rPr>
        <w:t xml:space="preserve"> garner enough votes to </w:t>
      </w:r>
      <w:r w:rsidRPr="00260EF2">
        <w:rPr>
          <w:rStyle w:val="StyleUnderline"/>
        </w:rPr>
        <w:t>override a presidential veto</w:t>
      </w:r>
      <w:r w:rsidRPr="009A1BA3">
        <w:rPr>
          <w:sz w:val="14"/>
        </w:rPr>
        <w:t xml:space="preserve"> </w:t>
      </w:r>
      <w:r w:rsidRPr="00260EF2">
        <w:rPr>
          <w:rStyle w:val="StyleUnderline"/>
        </w:rPr>
        <w:t>-- lawmakers could stop U.S. sanctions being lifted</w:t>
      </w:r>
      <w:r w:rsidRPr="009A1BA3">
        <w:rPr>
          <w:sz w:val="14"/>
        </w:rPr>
        <w:t xml:space="preserve">, </w:t>
      </w:r>
      <w:r w:rsidRPr="00260EF2">
        <w:rPr>
          <w:rStyle w:val="StyleUnderline"/>
        </w:rPr>
        <w:t xml:space="preserve">which could </w:t>
      </w:r>
      <w:r w:rsidRPr="00260EF2">
        <w:rPr>
          <w:rStyle w:val="Emphasis"/>
        </w:rPr>
        <w:t>prompt Iran to declare the U.S. as non-compliant</w:t>
      </w:r>
      <w:r w:rsidRPr="009A1BA3">
        <w:rPr>
          <w:sz w:val="14"/>
        </w:rPr>
        <w:t xml:space="preserve"> with the terms of the deal </w:t>
      </w:r>
      <w:r w:rsidRPr="00260EF2">
        <w:rPr>
          <w:rStyle w:val="Emphasis"/>
        </w:rPr>
        <w:t>and</w:t>
      </w:r>
      <w:r w:rsidRPr="00260EF2">
        <w:rPr>
          <w:rStyle w:val="StyleUnderline"/>
        </w:rPr>
        <w:t xml:space="preserve"> to </w:t>
      </w:r>
      <w:r w:rsidRPr="00260EF2">
        <w:rPr>
          <w:rStyle w:val="Emphasis"/>
        </w:rPr>
        <w:t>back out.</w:t>
      </w:r>
    </w:p>
    <w:p w:rsidR="00262AEC" w:rsidRPr="009A1BA3" w:rsidRDefault="00262AEC" w:rsidP="00262AEC">
      <w:pPr>
        <w:rPr>
          <w:sz w:val="14"/>
        </w:rPr>
      </w:pPr>
      <w:r w:rsidRPr="00260EF2">
        <w:rPr>
          <w:rStyle w:val="StyleUnderline"/>
        </w:rPr>
        <w:t xml:space="preserve">If U.S. lawmakers were to decide </w:t>
      </w:r>
      <w:r w:rsidRPr="009A1BA3">
        <w:rPr>
          <w:sz w:val="14"/>
        </w:rPr>
        <w:t xml:space="preserve">after Monday's vote that </w:t>
      </w:r>
      <w:r w:rsidRPr="00260EF2">
        <w:rPr>
          <w:rStyle w:val="StyleUnderline"/>
        </w:rPr>
        <w:t>they wanted changes</w:t>
      </w:r>
      <w:r w:rsidRPr="009A1BA3">
        <w:rPr>
          <w:sz w:val="14"/>
        </w:rPr>
        <w:t xml:space="preserve"> </w:t>
      </w:r>
      <w:r w:rsidRPr="00260EF2">
        <w:rPr>
          <w:rStyle w:val="StyleUnderline"/>
        </w:rPr>
        <w:t>to the</w:t>
      </w:r>
      <w:r w:rsidRPr="009A1BA3">
        <w:rPr>
          <w:sz w:val="14"/>
        </w:rPr>
        <w:t xml:space="preserve"> </w:t>
      </w:r>
      <w:r w:rsidRPr="00260EF2">
        <w:rPr>
          <w:rStyle w:val="StyleUnderline"/>
        </w:rPr>
        <w:t>terms</w:t>
      </w:r>
      <w:r w:rsidRPr="009A1BA3">
        <w:rPr>
          <w:sz w:val="14"/>
        </w:rPr>
        <w:t xml:space="preserve"> of the agreement, </w:t>
      </w:r>
      <w:r w:rsidRPr="00260EF2">
        <w:rPr>
          <w:rStyle w:val="StyleUnderline"/>
        </w:rPr>
        <w:t>it would</w:t>
      </w:r>
      <w:r w:rsidRPr="009A1BA3">
        <w:rPr>
          <w:sz w:val="14"/>
        </w:rPr>
        <w:t xml:space="preserve"> essentially </w:t>
      </w:r>
      <w:r w:rsidRPr="00260EF2">
        <w:rPr>
          <w:rStyle w:val="StyleUnderline"/>
        </w:rPr>
        <w:t>be too late, because it would require the Security Council to propose a new resolution</w:t>
      </w:r>
      <w:r w:rsidRPr="009A1BA3">
        <w:rPr>
          <w:sz w:val="14"/>
        </w:rPr>
        <w:t xml:space="preserve"> -- </w:t>
      </w:r>
      <w:r w:rsidRPr="00260EF2">
        <w:rPr>
          <w:rStyle w:val="StyleUnderline"/>
        </w:rPr>
        <w:t xml:space="preserve">and </w:t>
      </w:r>
      <w:r w:rsidRPr="00260EF2">
        <w:rPr>
          <w:rStyle w:val="Emphasis"/>
        </w:rPr>
        <w:t>there would</w:t>
      </w:r>
      <w:r w:rsidRPr="00260EF2">
        <w:rPr>
          <w:rStyle w:val="StyleUnderline"/>
        </w:rPr>
        <w:t xml:space="preserve"> likely </w:t>
      </w:r>
      <w:r w:rsidRPr="00260EF2">
        <w:rPr>
          <w:rStyle w:val="Emphasis"/>
        </w:rPr>
        <w:t>be little appetite</w:t>
      </w:r>
      <w:r w:rsidRPr="00260EF2">
        <w:rPr>
          <w:rStyle w:val="StyleUnderline"/>
        </w:rPr>
        <w:t xml:space="preserve"> for such deliberations among the other negotiating partners</w:t>
      </w:r>
      <w:r w:rsidRPr="009A1BA3">
        <w:rPr>
          <w:sz w:val="14"/>
        </w:rPr>
        <w:t>.</w:t>
      </w:r>
    </w:p>
    <w:p w:rsidR="00262AEC" w:rsidRPr="009A1BA3" w:rsidRDefault="00262AEC" w:rsidP="00262AEC">
      <w:pPr>
        <w:rPr>
          <w:sz w:val="14"/>
        </w:rPr>
      </w:pPr>
      <w:r w:rsidRPr="009A1BA3">
        <w:rPr>
          <w:sz w:val="14"/>
        </w:rPr>
        <w:t xml:space="preserve">The chairman of the Senate's foreign relations committee, Bob </w:t>
      </w:r>
      <w:r w:rsidRPr="00260EF2">
        <w:rPr>
          <w:rStyle w:val="StyleUnderline"/>
        </w:rPr>
        <w:t>Corker,</w:t>
      </w:r>
      <w:r w:rsidRPr="009A1BA3">
        <w:rPr>
          <w:sz w:val="14"/>
        </w:rPr>
        <w:t xml:space="preserve"> on Thursday </w:t>
      </w:r>
      <w:r w:rsidRPr="00260EF2">
        <w:rPr>
          <w:rStyle w:val="StyleUnderline"/>
        </w:rPr>
        <w:t>wrote</w:t>
      </w:r>
      <w:r w:rsidRPr="009A1BA3">
        <w:rPr>
          <w:sz w:val="14"/>
        </w:rPr>
        <w:t xml:space="preserve"> a letter </w:t>
      </w:r>
      <w:r w:rsidRPr="00260EF2">
        <w:rPr>
          <w:rStyle w:val="StyleUnderline"/>
        </w:rPr>
        <w:t>to President Obama saying</w:t>
      </w:r>
      <w:r w:rsidRPr="009A1BA3">
        <w:rPr>
          <w:sz w:val="14"/>
        </w:rPr>
        <w:t>, "</w:t>
      </w:r>
      <w:r w:rsidRPr="00260EF2">
        <w:rPr>
          <w:rStyle w:val="StyleUnderline"/>
        </w:rPr>
        <w:t>We urge you to postpone the vote at the United Nations until after Congress considers this agreement</w:t>
      </w:r>
      <w:r w:rsidRPr="009A1BA3">
        <w:rPr>
          <w:sz w:val="14"/>
        </w:rPr>
        <w:t>."</w:t>
      </w:r>
    </w:p>
    <w:p w:rsidR="00262AEC" w:rsidRPr="009A1BA3" w:rsidRDefault="00262AEC" w:rsidP="00262AEC">
      <w:pPr>
        <w:rPr>
          <w:sz w:val="14"/>
        </w:rPr>
      </w:pPr>
      <w:r w:rsidRPr="00260EF2">
        <w:rPr>
          <w:rStyle w:val="StyleUnderline"/>
        </w:rPr>
        <w:t xml:space="preserve">But </w:t>
      </w:r>
      <w:r w:rsidRPr="00260EF2">
        <w:rPr>
          <w:rStyle w:val="Emphasis"/>
        </w:rPr>
        <w:t>the chief U.S. negotiator</w:t>
      </w:r>
      <w:r w:rsidRPr="00260EF2">
        <w:rPr>
          <w:rStyle w:val="StyleUnderline"/>
        </w:rPr>
        <w:t xml:space="preserve"> in the Iran talks</w:t>
      </w:r>
      <w:r w:rsidRPr="009A1BA3">
        <w:rPr>
          <w:sz w:val="14"/>
        </w:rPr>
        <w:t xml:space="preserve">, Wendy </w:t>
      </w:r>
      <w:r w:rsidRPr="00260EF2">
        <w:rPr>
          <w:rStyle w:val="StyleUnderline"/>
        </w:rPr>
        <w:t xml:space="preserve">Sherman, </w:t>
      </w:r>
      <w:r w:rsidRPr="00260EF2">
        <w:rPr>
          <w:rStyle w:val="Emphasis"/>
        </w:rPr>
        <w:t>rejected that idea</w:t>
      </w:r>
      <w:r w:rsidRPr="00260EF2">
        <w:rPr>
          <w:rStyle w:val="StyleUnderline"/>
        </w:rPr>
        <w:t xml:space="preserve"> Thursday</w:t>
      </w:r>
      <w:r w:rsidRPr="009A1BA3">
        <w:rPr>
          <w:sz w:val="14"/>
        </w:rPr>
        <w:t>.</w:t>
      </w:r>
    </w:p>
    <w:p w:rsidR="00262AEC" w:rsidRPr="009A1BA3" w:rsidRDefault="00262AEC" w:rsidP="00262AEC">
      <w:pPr>
        <w:rPr>
          <w:sz w:val="14"/>
        </w:rPr>
      </w:pPr>
      <w:r w:rsidRPr="009A1BA3">
        <w:rPr>
          <w:sz w:val="14"/>
        </w:rPr>
        <w:t>She told reporters: "</w:t>
      </w:r>
      <w:r w:rsidRPr="00260EF2">
        <w:rPr>
          <w:rStyle w:val="StyleUnderline"/>
        </w:rPr>
        <w:t>It would have been</w:t>
      </w:r>
      <w:r w:rsidRPr="009A1BA3">
        <w:rPr>
          <w:sz w:val="14"/>
        </w:rPr>
        <w:t xml:space="preserve"> a little </w:t>
      </w:r>
      <w:r w:rsidRPr="00260EF2">
        <w:rPr>
          <w:rStyle w:val="StyleUnderline"/>
        </w:rPr>
        <w:t>difficult</w:t>
      </w:r>
      <w:r w:rsidRPr="009A1BA3">
        <w:rPr>
          <w:sz w:val="14"/>
        </w:rPr>
        <w:t xml:space="preserve"> when all of the (countries negotiating with Iran) wanted to go to the United Nations to get an endorsement of this, since it is a product of the United Nations process, </w:t>
      </w:r>
      <w:r w:rsidRPr="00260EF2">
        <w:rPr>
          <w:rStyle w:val="StyleUnderline"/>
        </w:rPr>
        <w:t>for us to say</w:t>
      </w:r>
      <w:r w:rsidRPr="009A1BA3">
        <w:rPr>
          <w:sz w:val="14"/>
        </w:rPr>
        <w:t xml:space="preserve">, 'Well, excuse me, </w:t>
      </w:r>
      <w:r w:rsidRPr="00260EF2">
        <w:rPr>
          <w:rStyle w:val="StyleUnderline"/>
        </w:rPr>
        <w:t>the world</w:t>
      </w:r>
      <w:r w:rsidRPr="009A1BA3">
        <w:rPr>
          <w:sz w:val="14"/>
        </w:rPr>
        <w:t xml:space="preserve">, you </w:t>
      </w:r>
      <w:r w:rsidRPr="00260EF2">
        <w:rPr>
          <w:rStyle w:val="StyleUnderline"/>
        </w:rPr>
        <w:t>should wait for the United States Congress</w:t>
      </w:r>
      <w:r w:rsidRPr="009A1BA3">
        <w:rPr>
          <w:sz w:val="14"/>
        </w:rPr>
        <w:t>.'"</w:t>
      </w:r>
    </w:p>
    <w:p w:rsidR="00262AEC" w:rsidRPr="009A1BA3" w:rsidRDefault="00262AEC" w:rsidP="00262AEC">
      <w:pPr>
        <w:rPr>
          <w:sz w:val="14"/>
        </w:rPr>
      </w:pPr>
      <w:r w:rsidRPr="009A1BA3">
        <w:rPr>
          <w:sz w:val="14"/>
        </w:rPr>
        <w:t>Sherman said the council resolution allows the "time and space" for a congressional review before the measure actually takes effect.</w:t>
      </w:r>
    </w:p>
    <w:p w:rsidR="00262AEC" w:rsidRPr="009A1BA3" w:rsidRDefault="00262AEC" w:rsidP="00262AEC">
      <w:pPr>
        <w:rPr>
          <w:sz w:val="14"/>
        </w:rPr>
      </w:pPr>
    </w:p>
    <w:p w:rsidR="00DA15A3" w:rsidRDefault="00DA15A3" w:rsidP="00415217">
      <w:pPr>
        <w:pStyle w:val="Heading3"/>
      </w:pPr>
      <w:r>
        <w:lastRenderedPageBreak/>
        <w:t>2nc – at: deal bad</w:t>
      </w:r>
    </w:p>
    <w:p w:rsidR="00DA15A3" w:rsidRPr="009A1BA3" w:rsidRDefault="00DA15A3" w:rsidP="00DA15A3">
      <w:pPr>
        <w:rPr>
          <w:sz w:val="14"/>
        </w:rPr>
      </w:pPr>
    </w:p>
    <w:p w:rsidR="00636A72" w:rsidRPr="00D639A5" w:rsidRDefault="00636A72" w:rsidP="00636A72">
      <w:pPr>
        <w:pStyle w:val="Heading4"/>
      </w:pPr>
      <w:r>
        <w:t xml:space="preserve">Only a risk the deal is </w:t>
      </w:r>
      <w:r>
        <w:rPr>
          <w:u w:val="single"/>
        </w:rPr>
        <w:t>net-better</w:t>
      </w:r>
      <w:r>
        <w:t xml:space="preserve"> – Iran </w:t>
      </w:r>
      <w:r>
        <w:rPr>
          <w:u w:val="single"/>
        </w:rPr>
        <w:t>already</w:t>
      </w:r>
      <w:r>
        <w:t xml:space="preserve"> has the ability that their turn </w:t>
      </w:r>
      <w:r>
        <w:rPr>
          <w:u w:val="single"/>
        </w:rPr>
        <w:t>relies on</w:t>
      </w:r>
    </w:p>
    <w:p w:rsidR="00636A72" w:rsidRPr="009A1BA3" w:rsidRDefault="00636A72" w:rsidP="00636A72">
      <w:pPr>
        <w:rPr>
          <w:rStyle w:val="Style13ptBold"/>
          <w:b w:val="0"/>
          <w:sz w:val="14"/>
        </w:rPr>
      </w:pPr>
      <w:proofErr w:type="spellStart"/>
      <w:r>
        <w:rPr>
          <w:rStyle w:val="Style13ptBold"/>
        </w:rPr>
        <w:t>Zengerle</w:t>
      </w:r>
      <w:proofErr w:type="spellEnd"/>
      <w:r>
        <w:rPr>
          <w:rStyle w:val="Style13ptBold"/>
        </w:rPr>
        <w:t xml:space="preserve"> and </w:t>
      </w:r>
      <w:proofErr w:type="spellStart"/>
      <w:r>
        <w:rPr>
          <w:rStyle w:val="Style13ptBold"/>
        </w:rPr>
        <w:t>Spetalnick</w:t>
      </w:r>
      <w:proofErr w:type="spellEnd"/>
      <w:r>
        <w:rPr>
          <w:rStyle w:val="Style13ptBold"/>
        </w:rPr>
        <w:t xml:space="preserve"> 7/23</w:t>
      </w:r>
      <w:r w:rsidRPr="009A1BA3">
        <w:rPr>
          <w:rStyle w:val="Style13ptBold"/>
          <w:b w:val="0"/>
          <w:sz w:val="14"/>
        </w:rPr>
        <w:t>/15 – political reporters for Reuters (Patricia and Matt, Kerry: critics of Iran deal spinning 'fantasy,' urges approval, Reuters, http://www.reuters.com/article/2015/07/23/us-iran-nuclear-congress-idUSKCN0PX0D920150723)//JJ</w:t>
      </w:r>
    </w:p>
    <w:p w:rsidR="00636A72" w:rsidRPr="009A1BA3" w:rsidRDefault="00636A72" w:rsidP="00636A72">
      <w:pPr>
        <w:rPr>
          <w:sz w:val="14"/>
        </w:rPr>
      </w:pPr>
      <w:r w:rsidRPr="009A1BA3">
        <w:rPr>
          <w:sz w:val="14"/>
        </w:rPr>
        <w:t xml:space="preserve">U.S. Secretary of State John </w:t>
      </w:r>
      <w:r w:rsidRPr="00326365">
        <w:rPr>
          <w:u w:val="single"/>
        </w:rPr>
        <w:t>Kerry</w:t>
      </w:r>
      <w:r w:rsidRPr="009A1BA3">
        <w:rPr>
          <w:sz w:val="14"/>
        </w:rPr>
        <w:t xml:space="preserve"> on Thursday </w:t>
      </w:r>
      <w:r w:rsidRPr="00326365">
        <w:rPr>
          <w:u w:val="single"/>
        </w:rPr>
        <w:t xml:space="preserve">mounted a </w:t>
      </w:r>
      <w:r w:rsidRPr="00B2679D">
        <w:rPr>
          <w:rStyle w:val="Emphasis"/>
        </w:rPr>
        <w:t>furious counterattack</w:t>
      </w:r>
      <w:r w:rsidRPr="00326365">
        <w:rPr>
          <w:u w:val="single"/>
        </w:rPr>
        <w:t xml:space="preserve"> against critics of the Iran nuclear deal</w:t>
      </w:r>
      <w:r w:rsidRPr="009A1BA3">
        <w:rPr>
          <w:sz w:val="14"/>
        </w:rPr>
        <w:t xml:space="preserve">, telling skeptical lawmakers it would be </w:t>
      </w:r>
      <w:r w:rsidRPr="00B2679D">
        <w:rPr>
          <w:rStyle w:val="Emphasis"/>
        </w:rPr>
        <w:t>fantasy</w:t>
      </w:r>
      <w:r w:rsidRPr="00326365">
        <w:rPr>
          <w:u w:val="single"/>
        </w:rPr>
        <w:t xml:space="preserve"> to think the United States could simply "bomb away" Tehran's atomic know-how</w:t>
      </w:r>
      <w:r w:rsidRPr="009A1BA3">
        <w:rPr>
          <w:sz w:val="14"/>
        </w:rPr>
        <w:t>.</w:t>
      </w:r>
    </w:p>
    <w:p w:rsidR="00636A72" w:rsidRPr="009A1BA3" w:rsidRDefault="00636A72" w:rsidP="00636A72">
      <w:pPr>
        <w:rPr>
          <w:sz w:val="14"/>
        </w:rPr>
      </w:pPr>
      <w:r w:rsidRPr="009A1BA3">
        <w:rPr>
          <w:sz w:val="14"/>
        </w:rPr>
        <w:t>Testifying before Congress for the first time since world powers reached the landmark accord with Iran last week, America's top diplomat was confronted head-on by Republican accusations that Iranian negotiators had “fleeced” and "bamboozled" him.</w:t>
      </w:r>
    </w:p>
    <w:p w:rsidR="00636A72" w:rsidRPr="009A1BA3" w:rsidRDefault="00636A72" w:rsidP="00636A72">
      <w:pPr>
        <w:rPr>
          <w:sz w:val="14"/>
        </w:rPr>
      </w:pPr>
      <w:r w:rsidRPr="009A1BA3">
        <w:rPr>
          <w:sz w:val="14"/>
        </w:rPr>
        <w:t>The vitriolic exchanges on Capitol Hill reflected a hardening of positions as Congress opened a 60-day review of the deal considered crucial to its fate.</w:t>
      </w:r>
    </w:p>
    <w:p w:rsidR="00636A72" w:rsidRPr="009A1BA3" w:rsidRDefault="00636A72" w:rsidP="00636A72">
      <w:pPr>
        <w:rPr>
          <w:sz w:val="14"/>
        </w:rPr>
      </w:pPr>
      <w:r w:rsidRPr="009A1BA3">
        <w:rPr>
          <w:sz w:val="14"/>
        </w:rPr>
        <w:t>Iranian hardliners are also trying to undermine the pact, and U.S. ally Israel has condemned it as a dire security threat.</w:t>
      </w:r>
    </w:p>
    <w:p w:rsidR="00636A72" w:rsidRPr="009A1BA3" w:rsidRDefault="00636A72" w:rsidP="00636A72">
      <w:pPr>
        <w:rPr>
          <w:sz w:val="14"/>
        </w:rPr>
      </w:pPr>
      <w:r w:rsidRPr="009A1BA3">
        <w:rPr>
          <w:sz w:val="14"/>
        </w:rPr>
        <w:t xml:space="preserve">Kerry insisted that </w:t>
      </w:r>
      <w:r w:rsidRPr="00326365">
        <w:rPr>
          <w:u w:val="single"/>
        </w:rPr>
        <w:t>critics of the deal</w:t>
      </w:r>
      <w:r w:rsidRPr="009A1BA3">
        <w:rPr>
          <w:sz w:val="14"/>
        </w:rPr>
        <w:t xml:space="preserve">, which curbs Iran’s nuclear program in return for sanctions relief, </w:t>
      </w:r>
      <w:r w:rsidRPr="00326365">
        <w:rPr>
          <w:u w:val="single"/>
        </w:rPr>
        <w:t xml:space="preserve">are pushing an </w:t>
      </w:r>
      <w:r w:rsidRPr="00B2679D">
        <w:rPr>
          <w:rStyle w:val="Emphasis"/>
        </w:rPr>
        <w:t>unrealistic alternative</w:t>
      </w:r>
      <w:r w:rsidRPr="009A1BA3">
        <w:rPr>
          <w:sz w:val="14"/>
        </w:rPr>
        <w:t xml:space="preserve"> that he dismissed as </w:t>
      </w:r>
      <w:r w:rsidRPr="00326365">
        <w:rPr>
          <w:u w:val="single"/>
        </w:rPr>
        <w:t xml:space="preserve">a “sort of </w:t>
      </w:r>
      <w:r w:rsidRPr="00B2679D">
        <w:rPr>
          <w:rStyle w:val="Emphasis"/>
        </w:rPr>
        <w:t>unicorn arrangement</w:t>
      </w:r>
      <w:r w:rsidRPr="00326365">
        <w:rPr>
          <w:u w:val="single"/>
        </w:rPr>
        <w:t xml:space="preserve"> involving Iran’s </w:t>
      </w:r>
      <w:r w:rsidRPr="00B2679D">
        <w:rPr>
          <w:rStyle w:val="Emphasis"/>
        </w:rPr>
        <w:t>complete capitulation</w:t>
      </w:r>
      <w:r w:rsidRPr="009A1BA3">
        <w:rPr>
          <w:sz w:val="14"/>
        </w:rPr>
        <w:t>.”</w:t>
      </w:r>
    </w:p>
    <w:p w:rsidR="00636A72" w:rsidRPr="009A1BA3" w:rsidRDefault="00636A72" w:rsidP="00636A72">
      <w:pPr>
        <w:rPr>
          <w:sz w:val="14"/>
        </w:rPr>
      </w:pPr>
      <w:r w:rsidRPr="009A1BA3">
        <w:rPr>
          <w:sz w:val="14"/>
        </w:rPr>
        <w:t xml:space="preserve">“The </w:t>
      </w:r>
      <w:r w:rsidRPr="00B2679D">
        <w:rPr>
          <w:rStyle w:val="Emphasis"/>
        </w:rPr>
        <w:t>fact is</w:t>
      </w:r>
      <w:r w:rsidRPr="009A1BA3">
        <w:rPr>
          <w:sz w:val="14"/>
        </w:rPr>
        <w:t xml:space="preserve"> that </w:t>
      </w:r>
      <w:r w:rsidRPr="00B2679D">
        <w:rPr>
          <w:u w:val="single"/>
        </w:rPr>
        <w:t>Iran</w:t>
      </w:r>
      <w:r w:rsidRPr="009A1BA3">
        <w:rPr>
          <w:sz w:val="14"/>
        </w:rPr>
        <w:t xml:space="preserve"> now </w:t>
      </w:r>
      <w:r w:rsidRPr="00B2679D">
        <w:rPr>
          <w:u w:val="single"/>
        </w:rPr>
        <w:t xml:space="preserve">has </w:t>
      </w:r>
      <w:r w:rsidRPr="00B2679D">
        <w:rPr>
          <w:rStyle w:val="Emphasis"/>
        </w:rPr>
        <w:t>extensive experience</w:t>
      </w:r>
      <w:r w:rsidRPr="00B2679D">
        <w:rPr>
          <w:u w:val="single"/>
        </w:rPr>
        <w:t xml:space="preserve"> with nuclear fuel cycle technology</w:t>
      </w:r>
      <w:r w:rsidRPr="009A1BA3">
        <w:rPr>
          <w:sz w:val="14"/>
        </w:rPr>
        <w:t>,” Kerry told the Senate Foreign Relations Committee. “</w:t>
      </w:r>
      <w:r w:rsidRPr="00B2679D">
        <w:rPr>
          <w:u w:val="single"/>
        </w:rPr>
        <w:t xml:space="preserve">We </w:t>
      </w:r>
      <w:r w:rsidRPr="00B2679D">
        <w:rPr>
          <w:rStyle w:val="Emphasis"/>
        </w:rPr>
        <w:t>can’t bomb that</w:t>
      </w:r>
      <w:r w:rsidRPr="00B2679D">
        <w:rPr>
          <w:u w:val="single"/>
        </w:rPr>
        <w:t xml:space="preserve"> knowledge away. Nor can we </w:t>
      </w:r>
      <w:r w:rsidRPr="00B2679D">
        <w:rPr>
          <w:rStyle w:val="Emphasis"/>
        </w:rPr>
        <w:t>sanction that knowledge away</w:t>
      </w:r>
      <w:r w:rsidRPr="00B2679D">
        <w:rPr>
          <w:u w:val="single"/>
        </w:rPr>
        <w:t>."</w:t>
      </w:r>
    </w:p>
    <w:p w:rsidR="00636A72" w:rsidRPr="009A1BA3" w:rsidRDefault="00636A72" w:rsidP="00636A72">
      <w:pPr>
        <w:rPr>
          <w:sz w:val="14"/>
        </w:rPr>
      </w:pPr>
      <w:r w:rsidRPr="009A1BA3">
        <w:rPr>
          <w:sz w:val="14"/>
        </w:rPr>
        <w:t xml:space="preserve">Kerry said that </w:t>
      </w:r>
      <w:r w:rsidRPr="00B2679D">
        <w:rPr>
          <w:u w:val="single"/>
        </w:rPr>
        <w:t>if Congress rejects the agreement</w:t>
      </w:r>
      <w:r w:rsidRPr="009A1BA3">
        <w:rPr>
          <w:sz w:val="14"/>
        </w:rPr>
        <w:t xml:space="preserve"> reached in Vienna, “</w:t>
      </w:r>
      <w:r w:rsidRPr="00B2679D">
        <w:rPr>
          <w:u w:val="single"/>
        </w:rPr>
        <w:t>the result will be</w:t>
      </w:r>
      <w:r w:rsidRPr="009A1BA3">
        <w:rPr>
          <w:sz w:val="14"/>
        </w:rPr>
        <w:t xml:space="preserve"> the United States of </w:t>
      </w:r>
      <w:r w:rsidRPr="00B2679D">
        <w:rPr>
          <w:u w:val="single"/>
        </w:rPr>
        <w:t xml:space="preserve">America walking away from </w:t>
      </w:r>
      <w:r w:rsidRPr="003B224C">
        <w:rPr>
          <w:rStyle w:val="Emphasis"/>
        </w:rPr>
        <w:t>every one of the restrictions</w:t>
      </w:r>
      <w:r w:rsidRPr="00B2679D">
        <w:rPr>
          <w:u w:val="single"/>
        </w:rPr>
        <w:t xml:space="preserve"> we have achieved and a great </w:t>
      </w:r>
      <w:r w:rsidRPr="003B224C">
        <w:rPr>
          <w:rStyle w:val="Emphasis"/>
        </w:rPr>
        <w:t>big green light</w:t>
      </w:r>
      <w:r w:rsidRPr="00B2679D">
        <w:rPr>
          <w:u w:val="single"/>
        </w:rPr>
        <w:t xml:space="preserve"> for Iran to </w:t>
      </w:r>
      <w:r w:rsidRPr="003B224C">
        <w:rPr>
          <w:rStyle w:val="Emphasis"/>
        </w:rPr>
        <w:t>double</w:t>
      </w:r>
      <w:r w:rsidRPr="00B2679D">
        <w:rPr>
          <w:u w:val="single"/>
        </w:rPr>
        <w:t xml:space="preserve"> the pace of its uranium enrichment."</w:t>
      </w:r>
    </w:p>
    <w:p w:rsidR="00636A72" w:rsidRPr="009A1BA3" w:rsidRDefault="00636A72" w:rsidP="00636A72">
      <w:pPr>
        <w:rPr>
          <w:sz w:val="14"/>
        </w:rPr>
      </w:pPr>
      <w:r w:rsidRPr="009A1BA3">
        <w:rPr>
          <w:sz w:val="14"/>
        </w:rPr>
        <w:t xml:space="preserve">“We will have </w:t>
      </w:r>
      <w:r w:rsidRPr="003B224C">
        <w:rPr>
          <w:rStyle w:val="Emphasis"/>
        </w:rPr>
        <w:t>squandered the best chance</w:t>
      </w:r>
      <w:r w:rsidRPr="009A1BA3">
        <w:rPr>
          <w:sz w:val="14"/>
        </w:rPr>
        <w:t xml:space="preserve"> we have </w:t>
      </w:r>
      <w:r w:rsidRPr="00B2679D">
        <w:rPr>
          <w:u w:val="single"/>
        </w:rPr>
        <w:t>to solve this problem through peaceful means,”</w:t>
      </w:r>
      <w:r w:rsidRPr="009A1BA3">
        <w:rPr>
          <w:sz w:val="14"/>
        </w:rPr>
        <w:t xml:space="preserve"> he said.</w:t>
      </w:r>
    </w:p>
    <w:p w:rsidR="00636A72" w:rsidRPr="009A1BA3" w:rsidRDefault="00636A72" w:rsidP="00636A72">
      <w:pPr>
        <w:rPr>
          <w:sz w:val="14"/>
        </w:rPr>
      </w:pPr>
      <w:r w:rsidRPr="009A1BA3">
        <w:rPr>
          <w:sz w:val="14"/>
        </w:rPr>
        <w:t>The United States, Russia, China, Britain, France, Germany and the European Union signed the deal with Iran. Washington suspects Tehran of having worked in the past to build nuclear weapons but Iran says its program is peaceful.</w:t>
      </w:r>
    </w:p>
    <w:p w:rsidR="008E7B12" w:rsidRPr="009A1BA3" w:rsidRDefault="008E7B12" w:rsidP="00636A72">
      <w:pPr>
        <w:rPr>
          <w:sz w:val="14"/>
        </w:rPr>
      </w:pPr>
    </w:p>
    <w:p w:rsidR="00AD349B" w:rsidRDefault="00AD349B" w:rsidP="00AD349B">
      <w:pPr>
        <w:pStyle w:val="Heading4"/>
      </w:pPr>
      <w:r>
        <w:t>Reject their evidence – its hyperbolic media garbage</w:t>
      </w:r>
    </w:p>
    <w:p w:rsidR="00AD349B" w:rsidRPr="009A1BA3" w:rsidRDefault="00AD349B" w:rsidP="00AD349B">
      <w:pPr>
        <w:rPr>
          <w:bCs/>
          <w:sz w:val="14"/>
        </w:rPr>
      </w:pPr>
      <w:proofErr w:type="spellStart"/>
      <w:r>
        <w:rPr>
          <w:rStyle w:val="Style13ptBold"/>
        </w:rPr>
        <w:t>Cirincione</w:t>
      </w:r>
      <w:proofErr w:type="spellEnd"/>
      <w:r>
        <w:rPr>
          <w:rStyle w:val="Style13ptBold"/>
        </w:rPr>
        <w:t xml:space="preserve"> 7/6/15</w:t>
      </w:r>
      <w:r w:rsidRPr="009A1BA3">
        <w:rPr>
          <w:rStyle w:val="Style13ptBold"/>
          <w:b w:val="0"/>
          <w:sz w:val="14"/>
        </w:rPr>
        <w:t xml:space="preserve"> </w:t>
      </w:r>
      <w:r w:rsidRPr="009A1BA3">
        <w:rPr>
          <w:sz w:val="14"/>
        </w:rPr>
        <w:t xml:space="preserve">- President of the Ploughshares Fund, a public grant-making foundation focused on nuclear weapons policy and conflict resolution. (Joseph, “Overwhelming Expert Consensus Favors Agreement with Iran”, </w:t>
      </w:r>
      <w:proofErr w:type="spellStart"/>
      <w:r w:rsidRPr="009A1BA3">
        <w:rPr>
          <w:sz w:val="14"/>
        </w:rPr>
        <w:t>Payvand</w:t>
      </w:r>
      <w:proofErr w:type="spellEnd"/>
      <w:r w:rsidRPr="009A1BA3">
        <w:rPr>
          <w:sz w:val="14"/>
        </w:rPr>
        <w:t>, July 6, 2015, http://www.payvand.com/news/15/jul/1034.html//DM)</w:t>
      </w:r>
    </w:p>
    <w:p w:rsidR="00AD349B" w:rsidRPr="009A1BA3" w:rsidRDefault="00AD349B" w:rsidP="00AD349B">
      <w:pPr>
        <w:rPr>
          <w:sz w:val="14"/>
        </w:rPr>
      </w:pPr>
      <w:r w:rsidRPr="00D03F89">
        <w:rPr>
          <w:rStyle w:val="Emphasis"/>
        </w:rPr>
        <w:t>Media Blind Spot</w:t>
      </w:r>
      <w:r>
        <w:rPr>
          <w:rStyle w:val="Emphasis"/>
        </w:rPr>
        <w:t xml:space="preserve"> </w:t>
      </w:r>
      <w:r w:rsidRPr="00094826">
        <w:rPr>
          <w:rStyle w:val="StyleUnderline"/>
        </w:rPr>
        <w:t>The media rarely portrays</w:t>
      </w:r>
      <w:r w:rsidRPr="009A1BA3">
        <w:rPr>
          <w:sz w:val="14"/>
        </w:rPr>
        <w:t xml:space="preserve"> this </w:t>
      </w:r>
      <w:r w:rsidRPr="00D03F89">
        <w:rPr>
          <w:rStyle w:val="StyleUnderline"/>
        </w:rPr>
        <w:t>expert consensus in the coverage of the Iran negotiations</w:t>
      </w:r>
      <w:r w:rsidRPr="009A1BA3">
        <w:rPr>
          <w:sz w:val="14"/>
        </w:rPr>
        <w:t xml:space="preserve">. This is not to say that the nuclear policy experts are uniform in their views. There are nuances and shades of agreement. And several genuine non-proliferation experts have strong, principled disagreements with the proposed Iran deal. Some outright oppose it. </w:t>
      </w:r>
      <w:r w:rsidRPr="00D03F89">
        <w:rPr>
          <w:rStyle w:val="Emphasis"/>
        </w:rPr>
        <w:t>They, however, represent a minority faction in the field. The overwhelming majority of experts favor the deal.</w:t>
      </w:r>
      <w:r>
        <w:rPr>
          <w:rStyle w:val="Emphasis"/>
        </w:rPr>
        <w:t xml:space="preserve"> </w:t>
      </w:r>
      <w:r w:rsidRPr="00D03F89">
        <w:rPr>
          <w:rStyle w:val="StyleUnderline"/>
        </w:rPr>
        <w:t>The media portrayal of expert opinion is driven partially by the custom to “balance” expert views in stories, so that pro and con are evenly represented-even if this gives a false depiction of the overall expert opinion.</w:t>
      </w:r>
      <w:r>
        <w:rPr>
          <w:rStyle w:val="StyleUnderline"/>
        </w:rPr>
        <w:t xml:space="preserve"> </w:t>
      </w:r>
      <w:r w:rsidRPr="00D03F89">
        <w:rPr>
          <w:rStyle w:val="Emphasis"/>
        </w:rPr>
        <w:t>It is also driven by the desire to make news. Conflict grabs attention; agreement is boring</w:t>
      </w:r>
      <w:r w:rsidRPr="009A1BA3">
        <w:rPr>
          <w:sz w:val="14"/>
        </w:rPr>
        <w:t xml:space="preserve">. “If it bleeds, it leads” guides not just the local nightly news but often the front page of The New York Times. </w:t>
      </w:r>
      <w:r w:rsidRPr="00D03F89">
        <w:rPr>
          <w:rStyle w:val="StyleUnderline"/>
        </w:rPr>
        <w:t>Some reporters</w:t>
      </w:r>
      <w:r w:rsidRPr="009A1BA3">
        <w:rPr>
          <w:sz w:val="14"/>
        </w:rPr>
        <w:t xml:space="preserve">, for instance, </w:t>
      </w:r>
      <w:r w:rsidRPr="00D03F89">
        <w:rPr>
          <w:rStyle w:val="StyleUnderline"/>
        </w:rPr>
        <w:t xml:space="preserve">used a recent letter from a bipartisan group of experts to generate headlines that former top officials of the Obama administration were condemning the Iran deal. This, even though several of these former officials, including Bob </w:t>
      </w:r>
      <w:proofErr w:type="spellStart"/>
      <w:r w:rsidRPr="00D03F89">
        <w:rPr>
          <w:rStyle w:val="StyleUnderline"/>
        </w:rPr>
        <w:t>Einhorn</w:t>
      </w:r>
      <w:proofErr w:type="spellEnd"/>
      <w:r w:rsidRPr="00D03F89">
        <w:rPr>
          <w:rStyle w:val="StyleUnderline"/>
        </w:rPr>
        <w:t xml:space="preserve">, Gary </w:t>
      </w:r>
      <w:proofErr w:type="spellStart"/>
      <w:r w:rsidRPr="00D03F89">
        <w:rPr>
          <w:rStyle w:val="StyleUnderline"/>
        </w:rPr>
        <w:t>Samore</w:t>
      </w:r>
      <w:proofErr w:type="spellEnd"/>
      <w:r w:rsidRPr="00D03F89">
        <w:rPr>
          <w:rStyle w:val="StyleUnderline"/>
        </w:rPr>
        <w:t>, and Gen. James Cartwright, had already signed letters in support of the agreement.</w:t>
      </w:r>
      <w:r>
        <w:rPr>
          <w:rStyle w:val="StyleUnderline"/>
        </w:rPr>
        <w:t xml:space="preserve"> </w:t>
      </w:r>
      <w:proofErr w:type="spellStart"/>
      <w:r w:rsidRPr="009A1BA3">
        <w:rPr>
          <w:sz w:val="14"/>
        </w:rPr>
        <w:t>Einhorn</w:t>
      </w:r>
      <w:proofErr w:type="spellEnd"/>
      <w:r w:rsidRPr="009A1BA3">
        <w:rPr>
          <w:sz w:val="14"/>
        </w:rPr>
        <w:t xml:space="preserve"> felt compelled to write a rebuttal of this media misrepresentation, explaining that the signers, including several former Republican security officials such as Bush national security advisor Stephen Hadley, were not challenging the administration’s negotiating positions or asking them to adopt new and more demanding postures. Rather, he wrote, </w:t>
      </w:r>
      <w:proofErr w:type="gramStart"/>
      <w:r w:rsidRPr="009A1BA3">
        <w:rPr>
          <w:sz w:val="14"/>
        </w:rPr>
        <w:t>The</w:t>
      </w:r>
      <w:proofErr w:type="gramEnd"/>
      <w:r w:rsidRPr="009A1BA3">
        <w:rPr>
          <w:sz w:val="14"/>
        </w:rPr>
        <w:t xml:space="preserve"> significance of the statement is that this diverse, bipartisan group was able to come together on a number of reasonable and achievable recommendations for concluding an agreement that would serve U.S. interests and the interests of U.S. friends in the Middle East. Unlike some recommendations made by other groups and individuals, these contained no “poison pills” designed to complicate or even sabotage the negotiations.</w:t>
      </w:r>
    </w:p>
    <w:p w:rsidR="00AD349B" w:rsidRPr="009A1BA3" w:rsidRDefault="00AD349B" w:rsidP="00636A72">
      <w:pPr>
        <w:rPr>
          <w:sz w:val="14"/>
        </w:rPr>
      </w:pPr>
    </w:p>
    <w:p w:rsidR="00174CA5" w:rsidRPr="00AF0441" w:rsidRDefault="00174CA5" w:rsidP="00174CA5">
      <w:pPr>
        <w:pStyle w:val="Heading4"/>
        <w:rPr>
          <w:rStyle w:val="Style13ptBold"/>
          <w:b/>
        </w:rPr>
      </w:pPr>
      <w:r>
        <w:rPr>
          <w:rStyle w:val="Style13ptBold"/>
          <w:b/>
        </w:rPr>
        <w:lastRenderedPageBreak/>
        <w:t xml:space="preserve">Try-or-die for the </w:t>
      </w:r>
      <w:r>
        <w:rPr>
          <w:rStyle w:val="Style13ptBold"/>
          <w:b/>
          <w:u w:val="single"/>
        </w:rPr>
        <w:t>deal</w:t>
      </w:r>
      <w:r>
        <w:rPr>
          <w:rStyle w:val="Style13ptBold"/>
          <w:b/>
        </w:rPr>
        <w:t xml:space="preserve"> – veto-override is the </w:t>
      </w:r>
      <w:r>
        <w:rPr>
          <w:rStyle w:val="Style13ptBold"/>
          <w:b/>
          <w:u w:val="single"/>
        </w:rPr>
        <w:t>worst case scenario</w:t>
      </w:r>
    </w:p>
    <w:p w:rsidR="00174CA5" w:rsidRPr="009A1BA3" w:rsidRDefault="00174CA5" w:rsidP="00174CA5">
      <w:pPr>
        <w:rPr>
          <w:rStyle w:val="Style13ptBold"/>
          <w:b w:val="0"/>
          <w:sz w:val="14"/>
        </w:rPr>
      </w:pPr>
      <w:r>
        <w:rPr>
          <w:rStyle w:val="Style13ptBold"/>
        </w:rPr>
        <w:t>Dennis 7/17</w:t>
      </w:r>
      <w:r w:rsidRPr="009A1BA3">
        <w:rPr>
          <w:rStyle w:val="Style13ptBold"/>
          <w:b w:val="0"/>
          <w:sz w:val="14"/>
        </w:rPr>
        <w:t xml:space="preserve">/15 – White House correspondent for Roll Call (Steven, Iran Gets Everything for Free if Congress Overrides Deal, White House Says, Roll Call, </w:t>
      </w:r>
      <w:hyperlink r:id="rId29" w:history="1">
        <w:r w:rsidRPr="009A1BA3">
          <w:rPr>
            <w:rStyle w:val="Hyperlink"/>
            <w:sz w:val="14"/>
          </w:rPr>
          <w:t>http://blogs.rollcall.com/white-house/white-house-iran-deal-congress-united-nations/)//JJ</w:t>
        </w:r>
      </w:hyperlink>
    </w:p>
    <w:p w:rsidR="00174CA5" w:rsidRPr="009A1BA3" w:rsidRDefault="00174CA5" w:rsidP="00174CA5">
      <w:pPr>
        <w:rPr>
          <w:rStyle w:val="Style13ptBold"/>
          <w:b w:val="0"/>
          <w:sz w:val="14"/>
        </w:rPr>
      </w:pPr>
      <w:r w:rsidRPr="009A1BA3">
        <w:rPr>
          <w:rStyle w:val="Style13ptBold"/>
          <w:b w:val="0"/>
          <w:sz w:val="14"/>
        </w:rPr>
        <w:t xml:space="preserve">White House Press Secretary Josh Earnest warned </w:t>
      </w:r>
      <w:r w:rsidRPr="00AF0441">
        <w:rPr>
          <w:rStyle w:val="Emphasis"/>
        </w:rPr>
        <w:t>Iran would get what it wants</w:t>
      </w:r>
      <w:r w:rsidRPr="00B97A93">
        <w:rPr>
          <w:rStyle w:val="Style13ptBold"/>
          <w:b w:val="0"/>
          <w:u w:val="single"/>
        </w:rPr>
        <w:t xml:space="preserve"> </w:t>
      </w:r>
      <w:r w:rsidRPr="00AF0441">
        <w:rPr>
          <w:rStyle w:val="Emphasis"/>
        </w:rPr>
        <w:t>even if Congress overrides</w:t>
      </w:r>
      <w:r w:rsidRPr="00B97A93">
        <w:rPr>
          <w:rStyle w:val="Style13ptBold"/>
          <w:b w:val="0"/>
          <w:u w:val="single"/>
        </w:rPr>
        <w:t xml:space="preserve"> the Iran nuclear deal</w:t>
      </w:r>
      <w:r w:rsidRPr="009A1BA3">
        <w:rPr>
          <w:rStyle w:val="Style13ptBold"/>
          <w:b w:val="0"/>
          <w:sz w:val="14"/>
        </w:rPr>
        <w:t>.</w:t>
      </w:r>
    </w:p>
    <w:p w:rsidR="00174CA5" w:rsidRPr="009A1BA3" w:rsidRDefault="00174CA5" w:rsidP="00174CA5">
      <w:pPr>
        <w:rPr>
          <w:rStyle w:val="Style13ptBold"/>
          <w:b w:val="0"/>
          <w:sz w:val="14"/>
        </w:rPr>
      </w:pPr>
      <w:r w:rsidRPr="009A1BA3">
        <w:rPr>
          <w:rStyle w:val="Style13ptBold"/>
          <w:b w:val="0"/>
          <w:sz w:val="14"/>
        </w:rPr>
        <w:t>“</w:t>
      </w:r>
      <w:r w:rsidRPr="00B97A93">
        <w:rPr>
          <w:rStyle w:val="Style13ptBold"/>
          <w:b w:val="0"/>
          <w:u w:val="single"/>
        </w:rPr>
        <w:t xml:space="preserve">Iran will get all of the benefits of this deal </w:t>
      </w:r>
      <w:r w:rsidRPr="00AF0441">
        <w:rPr>
          <w:rStyle w:val="Emphasis"/>
        </w:rPr>
        <w:t>without having to give up</w:t>
      </w:r>
      <w:r w:rsidRPr="00B97A93">
        <w:rPr>
          <w:rStyle w:val="Style13ptBold"/>
          <w:b w:val="0"/>
          <w:u w:val="single"/>
        </w:rPr>
        <w:t xml:space="preserve"> anything,”</w:t>
      </w:r>
      <w:r w:rsidRPr="009A1BA3">
        <w:rPr>
          <w:rStyle w:val="Style13ptBold"/>
          <w:b w:val="0"/>
          <w:sz w:val="14"/>
        </w:rPr>
        <w:t xml:space="preserve"> Earnest said Friday.</w:t>
      </w:r>
    </w:p>
    <w:p w:rsidR="00174CA5" w:rsidRPr="009A1BA3" w:rsidRDefault="00174CA5" w:rsidP="00174CA5">
      <w:pPr>
        <w:rPr>
          <w:rStyle w:val="Style13ptBold"/>
          <w:b w:val="0"/>
          <w:sz w:val="14"/>
        </w:rPr>
      </w:pPr>
      <w:r w:rsidRPr="009A1BA3">
        <w:rPr>
          <w:rStyle w:val="Style13ptBold"/>
          <w:b w:val="0"/>
          <w:sz w:val="14"/>
        </w:rPr>
        <w:t xml:space="preserve">He predicted </w:t>
      </w:r>
      <w:r w:rsidRPr="00B97A93">
        <w:rPr>
          <w:rStyle w:val="Style13ptBold"/>
          <w:b w:val="0"/>
          <w:u w:val="single"/>
        </w:rPr>
        <w:t xml:space="preserve">the international economic sanctions would collapse and Iran would get the </w:t>
      </w:r>
      <w:r w:rsidRPr="00AF0441">
        <w:rPr>
          <w:rStyle w:val="Emphasis"/>
        </w:rPr>
        <w:t>economic benefits</w:t>
      </w:r>
      <w:r w:rsidRPr="00B97A93">
        <w:rPr>
          <w:rStyle w:val="Style13ptBold"/>
          <w:b w:val="0"/>
          <w:u w:val="single"/>
        </w:rPr>
        <w:t xml:space="preserve"> it has </w:t>
      </w:r>
      <w:r w:rsidRPr="00B840EE">
        <w:rPr>
          <w:rStyle w:val="Emphasis"/>
        </w:rPr>
        <w:t xml:space="preserve">sought anyway </w:t>
      </w:r>
      <w:r w:rsidRPr="009A1BA3">
        <w:rPr>
          <w:rStyle w:val="Style13ptBold"/>
          <w:b w:val="0"/>
          <w:sz w:val="14"/>
        </w:rPr>
        <w:t xml:space="preserve">— and noted that </w:t>
      </w:r>
      <w:r w:rsidRPr="00B97A93">
        <w:rPr>
          <w:rStyle w:val="Style13ptBold"/>
          <w:b w:val="0"/>
          <w:u w:val="single"/>
        </w:rPr>
        <w:t xml:space="preserve">even if American sanctions stay in place Iran has </w:t>
      </w:r>
      <w:r w:rsidRPr="00B840EE">
        <w:rPr>
          <w:rStyle w:val="Emphasis"/>
        </w:rPr>
        <w:t>far more at stake</w:t>
      </w:r>
      <w:r w:rsidRPr="00B97A93">
        <w:rPr>
          <w:rStyle w:val="Style13ptBold"/>
          <w:b w:val="0"/>
          <w:u w:val="single"/>
        </w:rPr>
        <w:t xml:space="preserve"> economically with sanctions </w:t>
      </w:r>
      <w:r w:rsidRPr="00B840EE">
        <w:rPr>
          <w:rStyle w:val="Emphasis"/>
        </w:rPr>
        <w:t>from other countries</w:t>
      </w:r>
      <w:r w:rsidRPr="00B97A93">
        <w:rPr>
          <w:rStyle w:val="Style13ptBold"/>
          <w:b w:val="0"/>
          <w:u w:val="single"/>
        </w:rPr>
        <w:t xml:space="preserve"> around the world</w:t>
      </w:r>
      <w:r w:rsidRPr="009A1BA3">
        <w:rPr>
          <w:rStyle w:val="Style13ptBold"/>
          <w:b w:val="0"/>
          <w:sz w:val="14"/>
        </w:rPr>
        <w:t>.</w:t>
      </w:r>
    </w:p>
    <w:p w:rsidR="00174CA5" w:rsidRPr="009A1BA3" w:rsidRDefault="00174CA5" w:rsidP="00174CA5">
      <w:pPr>
        <w:rPr>
          <w:rStyle w:val="Style13ptBold"/>
          <w:b w:val="0"/>
          <w:sz w:val="14"/>
        </w:rPr>
      </w:pPr>
      <w:r w:rsidRPr="009A1BA3">
        <w:rPr>
          <w:rStyle w:val="Style13ptBold"/>
          <w:b w:val="0"/>
          <w:sz w:val="14"/>
        </w:rPr>
        <w:t>“</w:t>
      </w:r>
      <w:r w:rsidRPr="00B97A93">
        <w:rPr>
          <w:rStyle w:val="Style13ptBold"/>
          <w:b w:val="0"/>
          <w:u w:val="single"/>
        </w:rPr>
        <w:t>The problem is Iran is going to get all that money and the United States doesn’t get anything for</w:t>
      </w:r>
      <w:r w:rsidRPr="009A1BA3">
        <w:rPr>
          <w:rStyle w:val="Style13ptBold"/>
          <w:b w:val="0"/>
          <w:sz w:val="14"/>
        </w:rPr>
        <w:t xml:space="preserve"> it,” he said, predicting </w:t>
      </w:r>
      <w:r w:rsidRPr="00B97A93">
        <w:rPr>
          <w:rStyle w:val="Style13ptBold"/>
          <w:b w:val="0"/>
          <w:u w:val="single"/>
        </w:rPr>
        <w:t xml:space="preserve">Iran would get sanctions relief from the international community </w:t>
      </w:r>
      <w:r w:rsidRPr="00B840EE">
        <w:rPr>
          <w:rStyle w:val="Emphasis"/>
        </w:rPr>
        <w:t>even if they don’t</w:t>
      </w:r>
      <w:r w:rsidRPr="00B97A93">
        <w:rPr>
          <w:rStyle w:val="Style13ptBold"/>
          <w:b w:val="0"/>
          <w:u w:val="single"/>
        </w:rPr>
        <w:t xml:space="preserve"> </w:t>
      </w:r>
      <w:r w:rsidRPr="00B840EE">
        <w:rPr>
          <w:rStyle w:val="Emphasis"/>
        </w:rPr>
        <w:t>reduce their stockpile</w:t>
      </w:r>
      <w:r w:rsidRPr="00B97A93">
        <w:rPr>
          <w:rStyle w:val="Style13ptBold"/>
          <w:b w:val="0"/>
          <w:u w:val="single"/>
        </w:rPr>
        <w:t xml:space="preserve">, </w:t>
      </w:r>
      <w:r w:rsidRPr="00B840EE">
        <w:rPr>
          <w:rStyle w:val="Emphasis"/>
        </w:rPr>
        <w:t>centrifuges</w:t>
      </w:r>
      <w:r w:rsidRPr="00B97A93">
        <w:rPr>
          <w:rStyle w:val="Style13ptBold"/>
          <w:b w:val="0"/>
          <w:u w:val="single"/>
        </w:rPr>
        <w:t xml:space="preserve"> or </w:t>
      </w:r>
      <w:r w:rsidRPr="00B840EE">
        <w:rPr>
          <w:rStyle w:val="Emphasis"/>
        </w:rPr>
        <w:t>all-but-dismantle their plutonium-producing reactor.</w:t>
      </w:r>
    </w:p>
    <w:p w:rsidR="00174CA5" w:rsidRPr="00B97A93" w:rsidRDefault="00174CA5" w:rsidP="00174CA5">
      <w:pPr>
        <w:rPr>
          <w:rStyle w:val="Style13ptBold"/>
          <w:b w:val="0"/>
          <w:u w:val="single"/>
        </w:rPr>
      </w:pPr>
      <w:r w:rsidRPr="00B97A93">
        <w:rPr>
          <w:rStyle w:val="Style13ptBold"/>
          <w:b w:val="0"/>
          <w:u w:val="single"/>
        </w:rPr>
        <w:t xml:space="preserve">A vote to kill the deal is a “vote to </w:t>
      </w:r>
      <w:r w:rsidRPr="00B840EE">
        <w:rPr>
          <w:rStyle w:val="Emphasis"/>
        </w:rPr>
        <w:t>allow Iran to get off scot-free</w:t>
      </w:r>
      <w:r w:rsidRPr="00B97A93">
        <w:rPr>
          <w:rStyle w:val="Style13ptBold"/>
          <w:b w:val="0"/>
          <w:u w:val="single"/>
        </w:rPr>
        <w:t xml:space="preserve"> and to get </w:t>
      </w:r>
      <w:r w:rsidRPr="00FF58D9">
        <w:rPr>
          <w:rStyle w:val="Emphasis"/>
        </w:rPr>
        <w:t>all the sanctions relief</w:t>
      </w:r>
      <w:r w:rsidRPr="00B97A93">
        <w:rPr>
          <w:rStyle w:val="Style13ptBold"/>
          <w:b w:val="0"/>
          <w:u w:val="single"/>
        </w:rPr>
        <w:t>.”</w:t>
      </w:r>
    </w:p>
    <w:p w:rsidR="00636A72" w:rsidRPr="009A1BA3" w:rsidRDefault="00636A72" w:rsidP="00636A72">
      <w:pPr>
        <w:rPr>
          <w:sz w:val="14"/>
        </w:rPr>
      </w:pPr>
    </w:p>
    <w:p w:rsidR="00AD349B" w:rsidRDefault="00AD349B" w:rsidP="00AD349B">
      <w:pPr>
        <w:pStyle w:val="Heading3"/>
      </w:pPr>
      <w:r>
        <w:lastRenderedPageBreak/>
        <w:t xml:space="preserve">--at: </w:t>
      </w:r>
      <w:proofErr w:type="spellStart"/>
      <w:r>
        <w:t>prolif</w:t>
      </w:r>
      <w:proofErr w:type="spellEnd"/>
    </w:p>
    <w:p w:rsidR="00AD349B" w:rsidRDefault="00AD349B" w:rsidP="00AD349B">
      <w:pPr>
        <w:pStyle w:val="Heading4"/>
      </w:pPr>
      <w:r>
        <w:t>Deal doesn’t lead to proliferation – no incentive, NPT, 123 agreement, and the US nuclear umbrella</w:t>
      </w:r>
    </w:p>
    <w:p w:rsidR="00AD349B" w:rsidRPr="009A1BA3" w:rsidRDefault="00AD349B" w:rsidP="00AD349B">
      <w:pPr>
        <w:rPr>
          <w:rStyle w:val="Style13ptBold"/>
          <w:b w:val="0"/>
          <w:sz w:val="14"/>
        </w:rPr>
      </w:pPr>
      <w:proofErr w:type="spellStart"/>
      <w:r>
        <w:rPr>
          <w:rStyle w:val="Style13ptBold"/>
        </w:rPr>
        <w:t>Indyk</w:t>
      </w:r>
      <w:proofErr w:type="spellEnd"/>
      <w:r>
        <w:rPr>
          <w:rStyle w:val="Style13ptBold"/>
        </w:rPr>
        <w:t xml:space="preserve"> 6/11/15</w:t>
      </w:r>
      <w:r w:rsidRPr="009A1BA3">
        <w:rPr>
          <w:rStyle w:val="Style13ptBold"/>
          <w:b w:val="0"/>
          <w:sz w:val="14"/>
        </w:rPr>
        <w:t xml:space="preserve"> </w:t>
      </w:r>
      <w:r w:rsidRPr="009A1BA3">
        <w:rPr>
          <w:sz w:val="14"/>
        </w:rPr>
        <w:t xml:space="preserve">- executive vice-president of the Brookings Institution in Washington D.C., and a former US ambassador to Israel. (Martin, “Why deal with Iran could be good for the Middle </w:t>
      </w:r>
      <w:proofErr w:type="gramStart"/>
      <w:r w:rsidRPr="009A1BA3">
        <w:rPr>
          <w:sz w:val="14"/>
        </w:rPr>
        <w:t>East</w:t>
      </w:r>
      <w:proofErr w:type="gramEnd"/>
      <w:r w:rsidRPr="009A1BA3">
        <w:rPr>
          <w:sz w:val="14"/>
        </w:rPr>
        <w:t xml:space="preserve">”, </w:t>
      </w:r>
      <w:proofErr w:type="spellStart"/>
      <w:r w:rsidRPr="009A1BA3">
        <w:rPr>
          <w:sz w:val="14"/>
        </w:rPr>
        <w:t>Khaleej</w:t>
      </w:r>
      <w:proofErr w:type="spellEnd"/>
      <w:r w:rsidRPr="009A1BA3">
        <w:rPr>
          <w:sz w:val="14"/>
        </w:rPr>
        <w:t xml:space="preserve"> Times, June 11, 2015, http://www.khaleejtimes.com/kt-article-display-1.asp?xfile=data/opinion/2015/June/opinion_June20.xml&amp;section=opinion//DM)</w:t>
      </w:r>
    </w:p>
    <w:p w:rsidR="00AD349B" w:rsidRPr="002A72B7" w:rsidRDefault="00AD349B" w:rsidP="00AD349B">
      <w:pPr>
        <w:rPr>
          <w:rStyle w:val="StyleUnderline"/>
        </w:rPr>
      </w:pPr>
      <w:r w:rsidRPr="009A1BA3">
        <w:rPr>
          <w:sz w:val="14"/>
        </w:rPr>
        <w:t xml:space="preserve">In the coming months, </w:t>
      </w:r>
      <w:r w:rsidRPr="002A72B7">
        <w:rPr>
          <w:rStyle w:val="StyleUnderline"/>
        </w:rPr>
        <w:t xml:space="preserve">Congress is likely to have to make a choice: either endorse an agreement that removes sanctions but should ensure a nuclear weapons-free Iran for at least ten-to-fifteen years; or reject the agreement, which would leave Iran three months from a nuclear weapon under eroding sanctions. </w:t>
      </w:r>
      <w:r w:rsidRPr="009A1BA3">
        <w:rPr>
          <w:sz w:val="14"/>
        </w:rPr>
        <w:t xml:space="preserve">In making that choice, Congress will need to take into account that the Iranian nuclear deal will have profound ripple effects across the troubled Middle East region. The nuclear agreement was never intended to deal with the likely consequences of the sanctions relief—namely a monetary windfall for the government in Tehran. There is every reason to believe that at least some of this windfall will enhance the capacity of problematic Iranian forces such as the Iranian Revolutionary Guard Corps (IRGC) and problematic proxies like Hezbollah, the Assad regime and Shia militias in Iraq. But </w:t>
      </w:r>
      <w:r w:rsidRPr="002A72B7">
        <w:rPr>
          <w:rStyle w:val="Emphasis"/>
        </w:rPr>
        <w:t>the possible regional implications of the deal are not sufficiently negative to justify opposing it.</w:t>
      </w:r>
      <w:r w:rsidRPr="009A1BA3">
        <w:rPr>
          <w:sz w:val="14"/>
        </w:rPr>
        <w:t xml:space="preserve"> Indeed, given the turmoil now engulfing the Middle East, </w:t>
      </w:r>
      <w:r w:rsidRPr="002A72B7">
        <w:rPr>
          <w:rStyle w:val="StyleUnderline"/>
        </w:rPr>
        <w:t xml:space="preserve">ensuring a nuclear weapons-free Iran for at least a decade—and tight monitoring of its nuclear </w:t>
      </w:r>
      <w:proofErr w:type="spellStart"/>
      <w:r w:rsidRPr="002A72B7">
        <w:rPr>
          <w:rStyle w:val="StyleUnderline"/>
        </w:rPr>
        <w:t>programme</w:t>
      </w:r>
      <w:proofErr w:type="spellEnd"/>
      <w:r w:rsidRPr="002A72B7">
        <w:rPr>
          <w:rStyle w:val="StyleUnderline"/>
        </w:rPr>
        <w:t xml:space="preserve"> for much longer than that—will help remove a primary source of tension and may foster greater cohesion in dealing with the other sources of conflict and instability there</w:t>
      </w:r>
      <w:r w:rsidRPr="009A1BA3">
        <w:rPr>
          <w:sz w:val="14"/>
        </w:rPr>
        <w:t xml:space="preserve">. In the end, the agreement </w:t>
      </w:r>
      <w:r w:rsidRPr="002A72B7">
        <w:rPr>
          <w:rStyle w:val="StyleUnderline"/>
        </w:rPr>
        <w:t>buys a breathing space of at least 10 years.</w:t>
      </w:r>
      <w:r w:rsidRPr="009A1BA3">
        <w:rPr>
          <w:sz w:val="14"/>
        </w:rPr>
        <w:t xml:space="preserve"> </w:t>
      </w:r>
      <w:r w:rsidRPr="002A72B7">
        <w:rPr>
          <w:rStyle w:val="StyleUnderline"/>
        </w:rPr>
        <w:t>That’s worth having as long as the inspection, monitoring and snap-back provisions are credible and the time is used effectively to contain and roll-back Iran’s nefarious hegemonic ambitions.</w:t>
      </w:r>
      <w:r>
        <w:rPr>
          <w:rStyle w:val="StyleUnderline"/>
        </w:rPr>
        <w:t xml:space="preserve"> </w:t>
      </w:r>
      <w:r w:rsidRPr="009A1BA3">
        <w:rPr>
          <w:sz w:val="14"/>
        </w:rPr>
        <w:t xml:space="preserve">Moreover, whatever its other negative implications, </w:t>
      </w:r>
      <w:r w:rsidRPr="002A72B7">
        <w:rPr>
          <w:rStyle w:val="Emphasis"/>
        </w:rPr>
        <w:t>the deal is not likely to trigger a nuclear arms race.</w:t>
      </w:r>
      <w:r w:rsidRPr="009A1BA3">
        <w:rPr>
          <w:sz w:val="14"/>
        </w:rPr>
        <w:t xml:space="preserve"> It is unlikely that Saudi Arabia will actually embark on building an enrichment capability with its requirements for a significant scientific establishment. </w:t>
      </w:r>
      <w:r w:rsidRPr="002A72B7">
        <w:rPr>
          <w:rStyle w:val="StyleUnderline"/>
        </w:rPr>
        <w:t xml:space="preserve">For 30 years, while Iran developed its ambitious nuclear </w:t>
      </w:r>
      <w:proofErr w:type="spellStart"/>
      <w:r w:rsidRPr="002A72B7">
        <w:rPr>
          <w:rStyle w:val="StyleUnderline"/>
        </w:rPr>
        <w:t>programme</w:t>
      </w:r>
      <w:proofErr w:type="spellEnd"/>
      <w:r w:rsidRPr="002A72B7">
        <w:rPr>
          <w:rStyle w:val="StyleUnderline"/>
        </w:rPr>
        <w:t xml:space="preserve"> unconstrained, its Saudi arch-rival did not feel any need to do the same. Why would it do so now when serious constraints will be placed on Iran’s nuclear </w:t>
      </w:r>
      <w:proofErr w:type="spellStart"/>
      <w:r w:rsidRPr="002A72B7">
        <w:rPr>
          <w:rStyle w:val="StyleUnderline"/>
        </w:rPr>
        <w:t>programme</w:t>
      </w:r>
      <w:proofErr w:type="spellEnd"/>
      <w:r w:rsidRPr="002A72B7">
        <w:rPr>
          <w:rStyle w:val="StyleUnderline"/>
        </w:rPr>
        <w:t>? Egypt and Jordan are</w:t>
      </w:r>
      <w:r w:rsidRPr="009A1BA3">
        <w:rPr>
          <w:sz w:val="14"/>
        </w:rPr>
        <w:t xml:space="preserve"> certainly talking about starting nuclear </w:t>
      </w:r>
      <w:proofErr w:type="spellStart"/>
      <w:r w:rsidRPr="009A1BA3">
        <w:rPr>
          <w:sz w:val="14"/>
        </w:rPr>
        <w:t>programmes</w:t>
      </w:r>
      <w:proofErr w:type="spellEnd"/>
      <w:r w:rsidRPr="009A1BA3">
        <w:rPr>
          <w:sz w:val="14"/>
        </w:rPr>
        <w:t xml:space="preserve">, but they </w:t>
      </w:r>
      <w:r w:rsidRPr="002A72B7">
        <w:rPr>
          <w:rStyle w:val="StyleUnderline"/>
        </w:rPr>
        <w:t>are both signatories to the Non-Proliferation Treaty. All three Arab states would have to submit to the same intrusive inspections that Iran has accepted</w:t>
      </w:r>
      <w:r w:rsidRPr="009A1BA3">
        <w:rPr>
          <w:sz w:val="14"/>
        </w:rPr>
        <w:t xml:space="preserve"> if they are to get the nuclear cooperation they will need. </w:t>
      </w:r>
      <w:r w:rsidRPr="002A72B7">
        <w:rPr>
          <w:rStyle w:val="StyleUnderline"/>
        </w:rPr>
        <w:t xml:space="preserve">The UAE has signed a 123 agreement, in which it commits never to acquire enrichment capacity. And Turkey, as a </w:t>
      </w:r>
      <w:proofErr w:type="spellStart"/>
      <w:proofErr w:type="gramStart"/>
      <w:r w:rsidRPr="002A72B7">
        <w:rPr>
          <w:rStyle w:val="StyleUnderline"/>
        </w:rPr>
        <w:t>Nato</w:t>
      </w:r>
      <w:proofErr w:type="spellEnd"/>
      <w:proofErr w:type="gramEnd"/>
      <w:r w:rsidRPr="002A72B7">
        <w:rPr>
          <w:rStyle w:val="StyleUnderline"/>
        </w:rPr>
        <w:t xml:space="preserve"> ally, already enjoys the cover of an American nuclear umbrella under Article 5 of the Treaty.</w:t>
      </w:r>
    </w:p>
    <w:p w:rsidR="00AD349B" w:rsidRDefault="00AD349B" w:rsidP="00AD349B">
      <w:pPr>
        <w:pStyle w:val="Heading4"/>
      </w:pPr>
      <w:r>
        <w:t>Iran deal cuts off Iran’s pathway to a bomb</w:t>
      </w:r>
    </w:p>
    <w:p w:rsidR="00AD349B" w:rsidRPr="009A1BA3" w:rsidRDefault="00AD349B" w:rsidP="00AD349B">
      <w:pPr>
        <w:rPr>
          <w:rStyle w:val="Style13ptBold"/>
          <w:b w:val="0"/>
          <w:sz w:val="14"/>
        </w:rPr>
      </w:pPr>
      <w:r>
        <w:rPr>
          <w:rStyle w:val="Style13ptBold"/>
        </w:rPr>
        <w:t>Kimball 6/25/15</w:t>
      </w:r>
      <w:r w:rsidRPr="009A1BA3">
        <w:rPr>
          <w:rStyle w:val="Style13ptBold"/>
          <w:b w:val="0"/>
          <w:sz w:val="14"/>
        </w:rPr>
        <w:t xml:space="preserve"> </w:t>
      </w:r>
      <w:r w:rsidRPr="009A1BA3">
        <w:rPr>
          <w:sz w:val="14"/>
        </w:rPr>
        <w:t xml:space="preserve">- Executive Director Arms Control Association Washington. (Daryl, “Benefits of a Nuclear Deal </w:t>
      </w:r>
      <w:proofErr w:type="gramStart"/>
      <w:r w:rsidRPr="009A1BA3">
        <w:rPr>
          <w:sz w:val="14"/>
        </w:rPr>
        <w:t>With</w:t>
      </w:r>
      <w:proofErr w:type="gramEnd"/>
      <w:r w:rsidRPr="009A1BA3">
        <w:rPr>
          <w:sz w:val="14"/>
        </w:rPr>
        <w:t xml:space="preserve"> Iran”, The New York Times, June 26, 2015, http://www.nytimes.com/2015/06/27/opinion/benefits-of-a-nuclear-deal-with-iran.html//DM)</w:t>
      </w:r>
    </w:p>
    <w:p w:rsidR="00AD349B" w:rsidRDefault="00AD349B" w:rsidP="00AD349B">
      <w:pPr>
        <w:rPr>
          <w:rStyle w:val="Emphasis"/>
        </w:rPr>
      </w:pPr>
      <w:r w:rsidRPr="009A1BA3">
        <w:rPr>
          <w:sz w:val="14"/>
        </w:rPr>
        <w:t xml:space="preserve">Alan J. </w:t>
      </w:r>
      <w:proofErr w:type="spellStart"/>
      <w:r w:rsidRPr="00A72EFA">
        <w:rPr>
          <w:rStyle w:val="StyleUnderline"/>
        </w:rPr>
        <w:t>Kuperman</w:t>
      </w:r>
      <w:proofErr w:type="spellEnd"/>
      <w:r w:rsidRPr="00A72EFA">
        <w:rPr>
          <w:rStyle w:val="StyleUnderline"/>
        </w:rPr>
        <w:t xml:space="preserve"> makes a number of flawed assumptions in asserting that the Iran nuclear deal would extend Iran’s “breakout time” by only one month</w:t>
      </w:r>
      <w:r w:rsidRPr="00A72EFA">
        <w:rPr>
          <w:rStyle w:val="Emphasis"/>
        </w:rPr>
        <w:t>. A wide range of scientific experts, along with the technical teams of the Western governments, agree that a deal would increase the time it would take Iran to amass enough bomb-grade uranium for one bomb from the current two to three months to at least 12 months.</w:t>
      </w:r>
      <w:r>
        <w:rPr>
          <w:rStyle w:val="Emphasis"/>
        </w:rPr>
        <w:t xml:space="preserve"> </w:t>
      </w:r>
      <w:r w:rsidRPr="009A1BA3">
        <w:rPr>
          <w:sz w:val="14"/>
        </w:rPr>
        <w:t xml:space="preserve">The agreement will require Iran to disconnect and remove some 14,000 centrifuges and put them under the seal of the International Atomic Energy Agency. </w:t>
      </w:r>
      <w:r w:rsidRPr="00A72EFA">
        <w:rPr>
          <w:rStyle w:val="StyleUnderline"/>
        </w:rPr>
        <w:t>Only 5,060 first-generation machines would be allowed to enrich uranium to low levels.</w:t>
      </w:r>
      <w:r w:rsidRPr="009A1BA3">
        <w:rPr>
          <w:sz w:val="14"/>
        </w:rPr>
        <w:t xml:space="preserve"> Mr. </w:t>
      </w:r>
      <w:proofErr w:type="spellStart"/>
      <w:r w:rsidRPr="00A72EFA">
        <w:rPr>
          <w:rStyle w:val="StyleUnderline"/>
        </w:rPr>
        <w:t>Kuperman</w:t>
      </w:r>
      <w:proofErr w:type="spellEnd"/>
      <w:r w:rsidRPr="00A72EFA">
        <w:rPr>
          <w:rStyle w:val="StyleUnderline"/>
        </w:rPr>
        <w:t xml:space="preserve"> assumes that Iran could immediately reassemble, reinstall and recalibrate the excess centrifuges — but it would take many months, if not years, to achieve such a feat. And inspectors would detect any such activity within days.</w:t>
      </w:r>
      <w:r w:rsidRPr="009A1BA3">
        <w:rPr>
          <w:sz w:val="14"/>
        </w:rPr>
        <w:t xml:space="preserve"> Mr. </w:t>
      </w:r>
      <w:proofErr w:type="spellStart"/>
      <w:r w:rsidRPr="00A72EFA">
        <w:rPr>
          <w:rStyle w:val="StyleUnderline"/>
        </w:rPr>
        <w:t>Kuperman</w:t>
      </w:r>
      <w:proofErr w:type="spellEnd"/>
      <w:r w:rsidRPr="00A72EFA">
        <w:rPr>
          <w:rStyle w:val="StyleUnderline"/>
        </w:rPr>
        <w:t xml:space="preserve"> also assumes that the agreement would allow Iran to keep large amounts of its uranium stockpile in solid form. But under the agreement, Iran must verifiably reduce its current stockpile of 8,700 kilograms of low-enriched uranium gas to no more than 300 kilograms, in any form.</w:t>
      </w:r>
      <w:r>
        <w:rPr>
          <w:rStyle w:val="StyleUnderline"/>
        </w:rPr>
        <w:t xml:space="preserve"> </w:t>
      </w:r>
      <w:r w:rsidRPr="009A1BA3">
        <w:rPr>
          <w:sz w:val="14"/>
        </w:rPr>
        <w:t xml:space="preserve">The Iran deal should be judged based on the facts. And </w:t>
      </w:r>
      <w:r w:rsidRPr="00A72EFA">
        <w:rPr>
          <w:rStyle w:val="Emphasis"/>
        </w:rPr>
        <w:t>the facts are clear: This deal would verifiably cut off Iran’s pathways to a bomb.</w:t>
      </w:r>
    </w:p>
    <w:p w:rsidR="00AD349B" w:rsidRPr="009A1BA3" w:rsidRDefault="00AD349B" w:rsidP="00AD349B">
      <w:pPr>
        <w:rPr>
          <w:sz w:val="14"/>
        </w:rPr>
      </w:pPr>
    </w:p>
    <w:p w:rsidR="00636A72" w:rsidRDefault="00D72C04" w:rsidP="00D72C04">
      <w:pPr>
        <w:pStyle w:val="Heading3"/>
      </w:pPr>
      <w:r>
        <w:lastRenderedPageBreak/>
        <w:t xml:space="preserve">--at: </w:t>
      </w:r>
      <w:proofErr w:type="gramStart"/>
      <w:r>
        <w:t>middle east</w:t>
      </w:r>
      <w:proofErr w:type="gramEnd"/>
      <w:r>
        <w:t xml:space="preserve"> instability</w:t>
      </w:r>
    </w:p>
    <w:p w:rsidR="002F7D98" w:rsidRPr="009A1BA3" w:rsidRDefault="002F7D98" w:rsidP="002F7D98">
      <w:pPr>
        <w:rPr>
          <w:sz w:val="14"/>
        </w:rPr>
      </w:pPr>
    </w:p>
    <w:p w:rsidR="00F35BAA" w:rsidRPr="005C7D44" w:rsidRDefault="00F35BAA" w:rsidP="00F35BAA">
      <w:pPr>
        <w:pStyle w:val="Heading4"/>
        <w:rPr>
          <w:rStyle w:val="Style13ptBold"/>
          <w:b/>
        </w:rPr>
      </w:pPr>
      <w:r>
        <w:rPr>
          <w:rStyle w:val="Style13ptBold"/>
          <w:b/>
        </w:rPr>
        <w:t xml:space="preserve">Deal </w:t>
      </w:r>
      <w:r>
        <w:rPr>
          <w:rStyle w:val="Style13ptBold"/>
          <w:b/>
          <w:u w:val="single"/>
        </w:rPr>
        <w:t>solves Middle East instability</w:t>
      </w:r>
      <w:r>
        <w:rPr>
          <w:rStyle w:val="Style13ptBold"/>
          <w:b/>
        </w:rPr>
        <w:t xml:space="preserve"> – </w:t>
      </w:r>
      <w:r>
        <w:rPr>
          <w:rStyle w:val="Style13ptBold"/>
          <w:b/>
          <w:u w:val="single"/>
        </w:rPr>
        <w:t>zero</w:t>
      </w:r>
      <w:r>
        <w:rPr>
          <w:rStyle w:val="Style13ptBold"/>
          <w:b/>
        </w:rPr>
        <w:t xml:space="preserve"> risk of offense </w:t>
      </w:r>
    </w:p>
    <w:p w:rsidR="00F35BAA" w:rsidRPr="009A1BA3" w:rsidRDefault="00F35BAA" w:rsidP="00F35BAA">
      <w:pPr>
        <w:rPr>
          <w:rStyle w:val="Style13ptBold"/>
          <w:b w:val="0"/>
          <w:sz w:val="14"/>
        </w:rPr>
      </w:pPr>
      <w:proofErr w:type="spellStart"/>
      <w:r>
        <w:rPr>
          <w:rStyle w:val="Style13ptBold"/>
        </w:rPr>
        <w:t>Feffer</w:t>
      </w:r>
      <w:proofErr w:type="spellEnd"/>
      <w:r>
        <w:rPr>
          <w:rStyle w:val="Style13ptBold"/>
        </w:rPr>
        <w:t xml:space="preserve"> 7/19</w:t>
      </w:r>
      <w:r w:rsidRPr="009A1BA3">
        <w:rPr>
          <w:rStyle w:val="Style13ptBold"/>
          <w:b w:val="0"/>
          <w:sz w:val="14"/>
        </w:rPr>
        <w:t>/15 – author and currently co-director of Foreign Policy in Focus at the Institute for Policy Studies (John, Iran agreement: Is Obama Channeling Nixon</w:t>
      </w:r>
      <w:proofErr w:type="gramStart"/>
      <w:r w:rsidRPr="009A1BA3">
        <w:rPr>
          <w:rStyle w:val="Style13ptBold"/>
          <w:b w:val="0"/>
          <w:sz w:val="14"/>
        </w:rPr>
        <w:t>?,</w:t>
      </w:r>
      <w:proofErr w:type="gramEnd"/>
      <w:r w:rsidRPr="009A1BA3">
        <w:rPr>
          <w:rStyle w:val="Style13ptBold"/>
          <w:b w:val="0"/>
          <w:sz w:val="14"/>
        </w:rPr>
        <w:t xml:space="preserve"> The Corner, http://www.thecorner.eu/world-economy/obama-channeling-nixon/47044/)//JJ</w:t>
      </w:r>
    </w:p>
    <w:p w:rsidR="00F35BAA" w:rsidRPr="009A1BA3" w:rsidRDefault="00F35BAA" w:rsidP="00F35BAA">
      <w:pPr>
        <w:rPr>
          <w:rStyle w:val="Style13ptBold"/>
          <w:b w:val="0"/>
          <w:sz w:val="14"/>
        </w:rPr>
      </w:pPr>
      <w:r w:rsidRPr="009A1BA3">
        <w:rPr>
          <w:rStyle w:val="Style13ptBold"/>
          <w:b w:val="0"/>
          <w:sz w:val="14"/>
        </w:rPr>
        <w:t>One of the greatest moments of US diplomacy in the 20th century was President Richard Nixon’s opening to China. It was a surprise, a breathtaking opportunity and a true game-changer.</w:t>
      </w:r>
    </w:p>
    <w:p w:rsidR="00F35BAA" w:rsidRPr="009A1BA3" w:rsidRDefault="00F35BAA" w:rsidP="00F35BAA">
      <w:pPr>
        <w:rPr>
          <w:rStyle w:val="Style13ptBold"/>
          <w:b w:val="0"/>
          <w:sz w:val="14"/>
        </w:rPr>
      </w:pPr>
      <w:r w:rsidRPr="009A1BA3">
        <w:rPr>
          <w:rStyle w:val="Style13ptBold"/>
          <w:b w:val="0"/>
          <w:sz w:val="14"/>
        </w:rPr>
        <w:t>It was also one of the strangest political matches of all time. A president who had established his political bona fides as an anti-communist crusader shocked everyone by establishing relations with a communist state led by one of the world’s most ruthless politicians (in a century densely populated by such tyrants). China in the early 1970s was still in the thrall of the Cultural Revolution, and the increasingly senescent Mao Zedong was a most unlikely partner for Nixon’s diplomatic effort.</w:t>
      </w:r>
    </w:p>
    <w:p w:rsidR="00F35BAA" w:rsidRPr="009A1BA3" w:rsidRDefault="00F35BAA" w:rsidP="00F35BAA">
      <w:pPr>
        <w:rPr>
          <w:rStyle w:val="Style13ptBold"/>
          <w:b w:val="0"/>
          <w:sz w:val="14"/>
        </w:rPr>
      </w:pPr>
      <w:r w:rsidRPr="009A1BA3">
        <w:rPr>
          <w:rStyle w:val="Style13ptBold"/>
          <w:b w:val="0"/>
          <w:sz w:val="14"/>
        </w:rPr>
        <w:t>But Nixon’s secretary of state, Henry Kissinger, displayed an often-appalling pragmatism. He didn’t care if Mao was chin deep in the blood of his own victims (tens of millions from the Great Leap Forward through the Cultural Revolution). The secretary of state wanted to use China as a chess piece to maneuver the Soviet Union into a corner. Playing Moscow and Beijing off one another was Kissinger’s gambit to control the board and ultimately checkmate his communist opponents.</w:t>
      </w:r>
    </w:p>
    <w:p w:rsidR="00F35BAA" w:rsidRPr="009A1BA3" w:rsidRDefault="00F35BAA" w:rsidP="00F35BAA">
      <w:pPr>
        <w:rPr>
          <w:rStyle w:val="Style13ptBold"/>
          <w:b w:val="0"/>
          <w:sz w:val="14"/>
        </w:rPr>
      </w:pPr>
      <w:r w:rsidRPr="009A1BA3">
        <w:rPr>
          <w:rStyle w:val="Style13ptBold"/>
          <w:b w:val="0"/>
          <w:sz w:val="14"/>
        </w:rPr>
        <w:t>Throughout its history, the United States has frequently made alliances of convenience in order to achieve larger goals. During World War II, it partnered with Joseph Stalin against Adolf Hitler. In Chile, it collaborated with Augusto Pinochet against Salvador Allende. And from Franklin D. Roosevelt on, it allied with the House of Saud against the prospect of prohibitive oil prices. Communism, military dictatorship, theocracy—the United States cooperated with these very different systems in order to pursue its own ends.</w:t>
      </w:r>
    </w:p>
    <w:p w:rsidR="00F35BAA" w:rsidRPr="009A1BA3" w:rsidRDefault="00F35BAA" w:rsidP="00F35BAA">
      <w:pPr>
        <w:rPr>
          <w:rStyle w:val="Style13ptBold"/>
          <w:b w:val="0"/>
          <w:sz w:val="14"/>
        </w:rPr>
      </w:pPr>
      <w:r w:rsidRPr="009A1BA3">
        <w:rPr>
          <w:rStyle w:val="Style13ptBold"/>
          <w:b w:val="0"/>
          <w:sz w:val="14"/>
        </w:rPr>
        <w:t xml:space="preserve">The recent nuclear agreement with Iran, the culmination of months of laborious negotiation, could represent this century’s equivalent of Nixon’s détente with China. Of course, US President Barack Obama and Iranian President Hassan Rouhani are by no means the odd bedfellows that Mao and Nixon represented. They are both centrists disposed to compromise. The deal they’ve pushed for has been the culmination of visible negotiations, not the kind of secret back-channel conversations that Kissinger favored. And perhaps most importantly, </w:t>
      </w:r>
      <w:r w:rsidRPr="00B05F71">
        <w:rPr>
          <w:rStyle w:val="Style13ptBold"/>
          <w:b w:val="0"/>
          <w:u w:val="single"/>
        </w:rPr>
        <w:t xml:space="preserve">the Iran deal rather narrowly </w:t>
      </w:r>
      <w:r w:rsidRPr="00B05F71">
        <w:rPr>
          <w:rStyle w:val="Emphasis"/>
        </w:rPr>
        <w:t>focuses on nuclear non-proliferation.</w:t>
      </w:r>
    </w:p>
    <w:p w:rsidR="00F35BAA" w:rsidRPr="009A1BA3" w:rsidRDefault="00F35BAA" w:rsidP="00F35BAA">
      <w:pPr>
        <w:rPr>
          <w:rStyle w:val="Style13ptBold"/>
          <w:b w:val="0"/>
          <w:sz w:val="14"/>
        </w:rPr>
      </w:pPr>
      <w:r w:rsidRPr="009A1BA3">
        <w:rPr>
          <w:rStyle w:val="Style13ptBold"/>
          <w:b w:val="0"/>
          <w:sz w:val="14"/>
        </w:rPr>
        <w:t xml:space="preserve">But the accord with Iran has </w:t>
      </w:r>
      <w:r w:rsidRPr="00B05F71">
        <w:rPr>
          <w:rStyle w:val="Style13ptBold"/>
          <w:b w:val="0"/>
          <w:u w:val="single"/>
        </w:rPr>
        <w:t>the potential to be a game-changer that alters the geopolitical chessboard</w:t>
      </w:r>
      <w:r w:rsidRPr="009A1BA3">
        <w:rPr>
          <w:rStyle w:val="Style13ptBold"/>
          <w:b w:val="0"/>
          <w:sz w:val="14"/>
        </w:rPr>
        <w:t xml:space="preserve">. For that to happen, however, deal supporters still have to overcome domestic opposition (particularly in the US). Then the more visionary leaders in Iran, the United States and Europe have to </w:t>
      </w:r>
      <w:r w:rsidRPr="00B05F71">
        <w:rPr>
          <w:rStyle w:val="Style13ptBold"/>
          <w:b w:val="0"/>
          <w:u w:val="single"/>
        </w:rPr>
        <w:t>use the agreement as the foundation</w:t>
      </w:r>
      <w:r w:rsidRPr="009A1BA3">
        <w:rPr>
          <w:rStyle w:val="Style13ptBold"/>
          <w:b w:val="0"/>
          <w:sz w:val="14"/>
        </w:rPr>
        <w:t xml:space="preserve"> stone </w:t>
      </w:r>
      <w:r w:rsidRPr="00B05F71">
        <w:rPr>
          <w:rStyle w:val="Style13ptBold"/>
          <w:b w:val="0"/>
          <w:u w:val="single"/>
        </w:rPr>
        <w:t xml:space="preserve">of an entirely </w:t>
      </w:r>
      <w:r w:rsidRPr="00B05F71">
        <w:rPr>
          <w:rStyle w:val="Emphasis"/>
        </w:rPr>
        <w:t>new set of relationships</w:t>
      </w:r>
      <w:r w:rsidRPr="00B05F71">
        <w:rPr>
          <w:rStyle w:val="Style13ptBold"/>
          <w:b w:val="0"/>
          <w:u w:val="single"/>
        </w:rPr>
        <w:t xml:space="preserve"> that can </w:t>
      </w:r>
      <w:r w:rsidRPr="00B05F71">
        <w:rPr>
          <w:rStyle w:val="Emphasis"/>
        </w:rPr>
        <w:t>alter the political landscape</w:t>
      </w:r>
      <w:r w:rsidRPr="00B05F71">
        <w:rPr>
          <w:rStyle w:val="Style13ptBold"/>
          <w:b w:val="0"/>
          <w:u w:val="single"/>
        </w:rPr>
        <w:t xml:space="preserve"> of the Middle East and beyond</w:t>
      </w:r>
      <w:r w:rsidRPr="009A1BA3">
        <w:rPr>
          <w:rStyle w:val="Style13ptBold"/>
          <w:b w:val="0"/>
          <w:sz w:val="14"/>
        </w:rPr>
        <w:t>.</w:t>
      </w:r>
    </w:p>
    <w:p w:rsidR="00F35BAA" w:rsidRPr="009A1BA3" w:rsidRDefault="00F35BAA" w:rsidP="00F35BAA">
      <w:pPr>
        <w:rPr>
          <w:rStyle w:val="Style13ptBold"/>
          <w:b w:val="0"/>
          <w:sz w:val="14"/>
        </w:rPr>
      </w:pPr>
      <w:r w:rsidRPr="009A1BA3">
        <w:rPr>
          <w:rStyle w:val="Style13ptBold"/>
          <w:b w:val="0"/>
          <w:sz w:val="14"/>
        </w:rPr>
        <w:t>What’s the Deal with the Deal?</w:t>
      </w:r>
    </w:p>
    <w:p w:rsidR="00F35BAA" w:rsidRPr="009A1BA3" w:rsidRDefault="00F35BAA" w:rsidP="00F35BAA">
      <w:pPr>
        <w:rPr>
          <w:rStyle w:val="Style13ptBold"/>
          <w:b w:val="0"/>
          <w:sz w:val="14"/>
        </w:rPr>
      </w:pPr>
      <w:r w:rsidRPr="009A1BA3">
        <w:rPr>
          <w:rStyle w:val="Style13ptBold"/>
          <w:b w:val="0"/>
          <w:sz w:val="14"/>
        </w:rPr>
        <w:t xml:space="preserve">In the agreement signed this week between Iran and the P5+1 (the permanent five of the UN Security Council plus Germany), </w:t>
      </w:r>
      <w:r w:rsidRPr="00B05F71">
        <w:rPr>
          <w:rStyle w:val="Style13ptBold"/>
          <w:b w:val="0"/>
          <w:u w:val="single"/>
        </w:rPr>
        <w:t>Iran has agreed to freeze its nuclear program</w:t>
      </w:r>
      <w:r w:rsidRPr="009A1BA3">
        <w:rPr>
          <w:rStyle w:val="Style13ptBold"/>
          <w:b w:val="0"/>
          <w:sz w:val="14"/>
        </w:rPr>
        <w:t xml:space="preserve"> in exchange for the lifting of economic sanctions. Iran will render its </w:t>
      </w:r>
      <w:r w:rsidRPr="00B05F71">
        <w:rPr>
          <w:rStyle w:val="Style13ptBold"/>
          <w:b w:val="0"/>
          <w:u w:val="single"/>
        </w:rPr>
        <w:t>plutonium program</w:t>
      </w:r>
      <w:r w:rsidRPr="009A1BA3">
        <w:rPr>
          <w:rStyle w:val="Style13ptBold"/>
          <w:b w:val="0"/>
          <w:sz w:val="14"/>
        </w:rPr>
        <w:t>—the heavy water reactor at Arak—</w:t>
      </w:r>
      <w:r w:rsidRPr="00B05F71">
        <w:rPr>
          <w:rStyle w:val="Emphasis"/>
        </w:rPr>
        <w:t>inoperable</w:t>
      </w:r>
      <w:r w:rsidRPr="009A1BA3">
        <w:rPr>
          <w:rStyle w:val="Style13ptBold"/>
          <w:b w:val="0"/>
          <w:sz w:val="14"/>
        </w:rPr>
        <w:t xml:space="preserve">, and it will </w:t>
      </w:r>
      <w:r w:rsidRPr="00B05F71">
        <w:rPr>
          <w:rStyle w:val="Style13ptBold"/>
          <w:b w:val="0"/>
          <w:u w:val="single"/>
        </w:rPr>
        <w:t xml:space="preserve">maintain a moratorium on building new heavy water reactors for </w:t>
      </w:r>
      <w:r w:rsidRPr="00B05F71">
        <w:rPr>
          <w:rStyle w:val="Emphasis"/>
        </w:rPr>
        <w:t>15 years</w:t>
      </w:r>
      <w:r w:rsidRPr="009A1BA3">
        <w:rPr>
          <w:rStyle w:val="Style13ptBold"/>
          <w:b w:val="0"/>
          <w:sz w:val="14"/>
        </w:rPr>
        <w:t xml:space="preserve">. Also for that period, it will </w:t>
      </w:r>
      <w:r w:rsidRPr="00B05F71">
        <w:rPr>
          <w:rStyle w:val="Style13ptBold"/>
          <w:b w:val="0"/>
          <w:u w:val="single"/>
        </w:rPr>
        <w:t xml:space="preserve">ship out </w:t>
      </w:r>
      <w:r w:rsidRPr="00B05F71">
        <w:rPr>
          <w:rStyle w:val="Emphasis"/>
        </w:rPr>
        <w:t>all spent fuel</w:t>
      </w:r>
      <w:r w:rsidRPr="009A1BA3">
        <w:rPr>
          <w:rStyle w:val="Style13ptBold"/>
          <w:b w:val="0"/>
          <w:sz w:val="14"/>
        </w:rPr>
        <w:t>.</w:t>
      </w:r>
    </w:p>
    <w:p w:rsidR="00F35BAA" w:rsidRPr="009A1BA3" w:rsidRDefault="00F35BAA" w:rsidP="00F35BAA">
      <w:pPr>
        <w:rPr>
          <w:rStyle w:val="Style13ptBold"/>
          <w:b w:val="0"/>
          <w:sz w:val="14"/>
        </w:rPr>
      </w:pPr>
      <w:r w:rsidRPr="009A1BA3">
        <w:rPr>
          <w:rStyle w:val="Style13ptBold"/>
          <w:b w:val="0"/>
          <w:sz w:val="14"/>
        </w:rPr>
        <w:t xml:space="preserve">In terms of the uranium path to a bomb, </w:t>
      </w:r>
      <w:r w:rsidRPr="00B05F71">
        <w:rPr>
          <w:rStyle w:val="Style13ptBold"/>
          <w:b w:val="0"/>
          <w:u w:val="single"/>
        </w:rPr>
        <w:t xml:space="preserve">Iran has agreed to dismantle two-thirds of its centrifuges and will reduce the amount of its stockpiled enriched uranium by </w:t>
      </w:r>
      <w:r w:rsidRPr="00B05F71">
        <w:rPr>
          <w:rStyle w:val="Emphasis"/>
        </w:rPr>
        <w:t>98%</w:t>
      </w:r>
      <w:r w:rsidRPr="00B05F71">
        <w:rPr>
          <w:rStyle w:val="Style13ptBold"/>
          <w:b w:val="0"/>
          <w:u w:val="single"/>
        </w:rPr>
        <w:t>.</w:t>
      </w:r>
      <w:r w:rsidRPr="009A1BA3">
        <w:rPr>
          <w:rStyle w:val="Style13ptBold"/>
          <w:b w:val="0"/>
          <w:sz w:val="14"/>
        </w:rPr>
        <w:t xml:space="preserve"> In this way, </w:t>
      </w:r>
      <w:r w:rsidRPr="00B05F71">
        <w:rPr>
          <w:rStyle w:val="Style13ptBold"/>
          <w:b w:val="0"/>
          <w:u w:val="single"/>
        </w:rPr>
        <w:t xml:space="preserve">Iran will </w:t>
      </w:r>
      <w:r w:rsidRPr="00B05F71">
        <w:rPr>
          <w:rStyle w:val="Emphasis"/>
        </w:rPr>
        <w:t>not have enough material</w:t>
      </w:r>
      <w:r w:rsidRPr="00B05F71">
        <w:rPr>
          <w:rStyle w:val="Style13ptBold"/>
          <w:b w:val="0"/>
          <w:u w:val="single"/>
        </w:rPr>
        <w:t xml:space="preserve"> to build a single nuclear weapon.</w:t>
      </w:r>
      <w:r w:rsidRPr="009A1BA3">
        <w:rPr>
          <w:rStyle w:val="Style13ptBold"/>
          <w:b w:val="0"/>
          <w:sz w:val="14"/>
        </w:rPr>
        <w:t xml:space="preserve"> The “</w:t>
      </w:r>
      <w:r w:rsidRPr="00B05F71">
        <w:rPr>
          <w:rStyle w:val="Style13ptBold"/>
          <w:b w:val="0"/>
          <w:u w:val="single"/>
        </w:rPr>
        <w:t>break out time</w:t>
      </w:r>
      <w:r w:rsidRPr="009A1BA3">
        <w:rPr>
          <w:rStyle w:val="Style13ptBold"/>
          <w:b w:val="0"/>
          <w:sz w:val="14"/>
        </w:rPr>
        <w:t xml:space="preserve">”—the time necessary to build such a weapon—will be </w:t>
      </w:r>
      <w:r w:rsidRPr="00B05F71">
        <w:rPr>
          <w:rStyle w:val="Style13ptBold"/>
          <w:b w:val="0"/>
          <w:u w:val="single"/>
        </w:rPr>
        <w:t>expanded</w:t>
      </w:r>
      <w:r w:rsidRPr="009A1BA3">
        <w:rPr>
          <w:rStyle w:val="Style13ptBold"/>
          <w:b w:val="0"/>
          <w:sz w:val="14"/>
        </w:rPr>
        <w:t xml:space="preserve"> from several months </w:t>
      </w:r>
      <w:r w:rsidRPr="00B05F71">
        <w:rPr>
          <w:rStyle w:val="Style13ptBold"/>
          <w:b w:val="0"/>
          <w:u w:val="single"/>
        </w:rPr>
        <w:t xml:space="preserve">to </w:t>
      </w:r>
      <w:r w:rsidRPr="00B05F71">
        <w:rPr>
          <w:rStyle w:val="Emphasis"/>
        </w:rPr>
        <w:t>one year</w:t>
      </w:r>
      <w:r w:rsidRPr="009A1BA3">
        <w:rPr>
          <w:rStyle w:val="Style13ptBold"/>
          <w:b w:val="0"/>
          <w:sz w:val="14"/>
        </w:rPr>
        <w:t>.</w:t>
      </w:r>
    </w:p>
    <w:p w:rsidR="00F35BAA" w:rsidRPr="009A1BA3" w:rsidRDefault="00F35BAA" w:rsidP="00F35BAA">
      <w:pPr>
        <w:rPr>
          <w:rStyle w:val="Style13ptBold"/>
          <w:b w:val="0"/>
          <w:sz w:val="14"/>
        </w:rPr>
      </w:pPr>
      <w:r w:rsidRPr="009A1BA3">
        <w:rPr>
          <w:rStyle w:val="Style13ptBold"/>
          <w:b w:val="0"/>
          <w:sz w:val="14"/>
        </w:rPr>
        <w:t xml:space="preserve">Iran will receive sanctions relief only after it has begun to comply with the agreement. </w:t>
      </w:r>
      <w:r w:rsidRPr="00B05F71">
        <w:rPr>
          <w:rStyle w:val="Style13ptBold"/>
          <w:b w:val="0"/>
          <w:u w:val="single"/>
        </w:rPr>
        <w:t>If Iran fails to comply, the sanctions will “</w:t>
      </w:r>
      <w:r w:rsidRPr="00B05F71">
        <w:rPr>
          <w:rStyle w:val="Emphasis"/>
        </w:rPr>
        <w:t>snap back</w:t>
      </w:r>
      <w:r w:rsidRPr="00B05F71">
        <w:rPr>
          <w:rStyle w:val="Style13ptBold"/>
          <w:b w:val="0"/>
          <w:u w:val="single"/>
        </w:rPr>
        <w:t>.”</w:t>
      </w:r>
      <w:r w:rsidRPr="009A1BA3">
        <w:rPr>
          <w:rStyle w:val="Style13ptBold"/>
          <w:b w:val="0"/>
          <w:sz w:val="14"/>
        </w:rPr>
        <w:t xml:space="preserve"> The only sanctions lifted will be the ones connected to Iran’s nuclear activities.</w:t>
      </w:r>
    </w:p>
    <w:p w:rsidR="00F35BAA" w:rsidRPr="009A1BA3" w:rsidRDefault="00F35BAA" w:rsidP="00F35BAA">
      <w:pPr>
        <w:rPr>
          <w:rStyle w:val="Style13ptBold"/>
          <w:b w:val="0"/>
          <w:sz w:val="14"/>
        </w:rPr>
      </w:pPr>
      <w:r w:rsidRPr="00B05F71">
        <w:rPr>
          <w:rStyle w:val="Style13ptBold"/>
          <w:b w:val="0"/>
          <w:u w:val="single"/>
        </w:rPr>
        <w:t>The International Atomic Energy Agency</w:t>
      </w:r>
      <w:r w:rsidRPr="009A1BA3">
        <w:rPr>
          <w:rStyle w:val="Style13ptBold"/>
          <w:b w:val="0"/>
          <w:sz w:val="14"/>
        </w:rPr>
        <w:t xml:space="preserve"> (IAEA) </w:t>
      </w:r>
      <w:r w:rsidRPr="00B05F71">
        <w:rPr>
          <w:rStyle w:val="Style13ptBold"/>
          <w:b w:val="0"/>
          <w:u w:val="single"/>
        </w:rPr>
        <w:t xml:space="preserve">will </w:t>
      </w:r>
      <w:r w:rsidRPr="00B05F71">
        <w:rPr>
          <w:rStyle w:val="Emphasis"/>
        </w:rPr>
        <w:t>monitor the agreement</w:t>
      </w:r>
      <w:r w:rsidRPr="00B05F71">
        <w:rPr>
          <w:rStyle w:val="Style13ptBold"/>
          <w:b w:val="0"/>
          <w:u w:val="single"/>
        </w:rPr>
        <w:t>,</w:t>
      </w:r>
      <w:r w:rsidRPr="009A1BA3">
        <w:rPr>
          <w:rStyle w:val="Style13ptBold"/>
          <w:b w:val="0"/>
          <w:sz w:val="14"/>
        </w:rPr>
        <w:t xml:space="preserve"> and it will even </w:t>
      </w:r>
      <w:r w:rsidRPr="00B05F71">
        <w:rPr>
          <w:rStyle w:val="Style13ptBold"/>
          <w:b w:val="0"/>
          <w:u w:val="single"/>
        </w:rPr>
        <w:t>have access to military sites</w:t>
      </w:r>
      <w:r w:rsidRPr="009A1BA3">
        <w:rPr>
          <w:rStyle w:val="Style13ptBold"/>
          <w:b w:val="0"/>
          <w:sz w:val="14"/>
        </w:rPr>
        <w:t xml:space="preserve"> such as the </w:t>
      </w:r>
      <w:proofErr w:type="spellStart"/>
      <w:r w:rsidRPr="009A1BA3">
        <w:rPr>
          <w:rStyle w:val="Style13ptBold"/>
          <w:b w:val="0"/>
          <w:sz w:val="14"/>
        </w:rPr>
        <w:t>Parchin</w:t>
      </w:r>
      <w:proofErr w:type="spellEnd"/>
      <w:r w:rsidRPr="009A1BA3">
        <w:rPr>
          <w:rStyle w:val="Style13ptBold"/>
          <w:b w:val="0"/>
          <w:sz w:val="14"/>
        </w:rPr>
        <w:t xml:space="preserve"> complex. </w:t>
      </w:r>
      <w:r w:rsidRPr="00B05F71">
        <w:rPr>
          <w:rStyle w:val="Style13ptBold"/>
          <w:b w:val="0"/>
          <w:u w:val="single"/>
        </w:rPr>
        <w:t xml:space="preserve">The monitoring will be </w:t>
      </w:r>
      <w:r w:rsidRPr="00B05F71">
        <w:rPr>
          <w:rStyle w:val="Emphasis"/>
        </w:rPr>
        <w:t>24/7</w:t>
      </w:r>
      <w:r w:rsidRPr="009A1BA3">
        <w:rPr>
          <w:rStyle w:val="Style13ptBold"/>
          <w:b w:val="0"/>
          <w:sz w:val="14"/>
        </w:rPr>
        <w:t>. Iran has also agreed to deliver information related to the “possible military dimensions” of its program going back in time.</w:t>
      </w:r>
    </w:p>
    <w:p w:rsidR="00F35BAA" w:rsidRPr="009A1BA3" w:rsidRDefault="00F35BAA" w:rsidP="00F35BAA">
      <w:pPr>
        <w:rPr>
          <w:rStyle w:val="Style13ptBold"/>
          <w:b w:val="0"/>
          <w:sz w:val="14"/>
        </w:rPr>
      </w:pPr>
      <w:r w:rsidRPr="00B05F71">
        <w:rPr>
          <w:rStyle w:val="Style13ptBold"/>
          <w:b w:val="0"/>
          <w:u w:val="single"/>
        </w:rPr>
        <w:t>The agreement is truly comprehensive</w:t>
      </w:r>
      <w:r w:rsidRPr="009A1BA3">
        <w:rPr>
          <w:rStyle w:val="Style13ptBold"/>
          <w:b w:val="0"/>
          <w:sz w:val="14"/>
        </w:rPr>
        <w:t>, at least in regard to nuclear matters, and it should satisfy the skeptics. But, of course, many skeptics are not interested in the details of the agreement. Most of them, like Senator Lindsey Graham, denounced the deal without even reading it.</w:t>
      </w:r>
    </w:p>
    <w:p w:rsidR="00F35BAA" w:rsidRPr="009A1BA3" w:rsidRDefault="00F35BAA" w:rsidP="00F35BAA">
      <w:pPr>
        <w:rPr>
          <w:rStyle w:val="Style13ptBold"/>
          <w:b w:val="0"/>
          <w:sz w:val="14"/>
        </w:rPr>
      </w:pPr>
      <w:r w:rsidRPr="009A1BA3">
        <w:rPr>
          <w:rStyle w:val="Style13ptBold"/>
          <w:b w:val="0"/>
          <w:sz w:val="14"/>
        </w:rPr>
        <w:t>The Noisy Ideologues</w:t>
      </w:r>
    </w:p>
    <w:p w:rsidR="00F35BAA" w:rsidRPr="009A1BA3" w:rsidRDefault="00F35BAA" w:rsidP="00F35BAA">
      <w:pPr>
        <w:rPr>
          <w:rStyle w:val="Style13ptBold"/>
          <w:b w:val="0"/>
          <w:sz w:val="14"/>
        </w:rPr>
      </w:pPr>
      <w:r w:rsidRPr="009A1BA3">
        <w:rPr>
          <w:rStyle w:val="Style13ptBold"/>
          <w:b w:val="0"/>
          <w:sz w:val="14"/>
        </w:rPr>
        <w:lastRenderedPageBreak/>
        <w:t xml:space="preserve">Iranian politics is well-stocked with noisy ideologues who advocate for perpetual war against the West. Even Ayatollah Ali Khamenei recently talked about the importance of continuing to struggle against the “arrogance” of the United States, deal or no deal. However, given that </w:t>
      </w:r>
      <w:r w:rsidRPr="00B05F71">
        <w:rPr>
          <w:rStyle w:val="Style13ptBold"/>
          <w:b w:val="0"/>
          <w:u w:val="single"/>
        </w:rPr>
        <w:t>Khamenei must have supported the negotiations and the deal</w:t>
      </w:r>
      <w:r w:rsidRPr="009A1BA3">
        <w:rPr>
          <w:rStyle w:val="Style13ptBold"/>
          <w:b w:val="0"/>
          <w:sz w:val="14"/>
        </w:rPr>
        <w:t>—he is the supreme leader, after all—</w:t>
      </w:r>
      <w:r w:rsidRPr="00B05F71">
        <w:rPr>
          <w:rStyle w:val="Style13ptBold"/>
          <w:b w:val="0"/>
          <w:u w:val="single"/>
        </w:rPr>
        <w:t>his rhetoric was more likely a sop thrown to the hard-liners</w:t>
      </w:r>
      <w:r w:rsidRPr="009A1BA3">
        <w:rPr>
          <w:rStyle w:val="Style13ptBold"/>
          <w:b w:val="0"/>
          <w:sz w:val="14"/>
        </w:rPr>
        <w:t>.</w:t>
      </w:r>
    </w:p>
    <w:p w:rsidR="00F35BAA" w:rsidRPr="009A1BA3" w:rsidRDefault="00F35BAA" w:rsidP="00F35BAA">
      <w:pPr>
        <w:rPr>
          <w:rStyle w:val="Style13ptBold"/>
          <w:b w:val="0"/>
          <w:sz w:val="14"/>
        </w:rPr>
      </w:pPr>
      <w:r w:rsidRPr="009A1BA3">
        <w:rPr>
          <w:rStyle w:val="Style13ptBold"/>
          <w:b w:val="0"/>
          <w:sz w:val="14"/>
        </w:rPr>
        <w:t>Meanwhile, the more concerted opposition to rapprochement is in the US, where a noisy clique of well-funded pundits and politicians inveigh against the inherent evil of Iran. They will not tolerate anything that resembles what Republican hard-liners routinely label “appeasement.” As Senator Tom Cotton put it, “Iran is an anti-American, terrorism-sponsoring outlaw regime.”</w:t>
      </w:r>
    </w:p>
    <w:p w:rsidR="00F35BAA" w:rsidRPr="009A1BA3" w:rsidRDefault="00F35BAA" w:rsidP="00F35BAA">
      <w:pPr>
        <w:rPr>
          <w:rStyle w:val="Style13ptBold"/>
          <w:b w:val="0"/>
          <w:sz w:val="14"/>
        </w:rPr>
      </w:pPr>
      <w:r w:rsidRPr="009A1BA3">
        <w:rPr>
          <w:rStyle w:val="Style13ptBold"/>
          <w:b w:val="0"/>
          <w:sz w:val="14"/>
        </w:rPr>
        <w:t>Opposition to the negotiations with Iran has generally fallen into two categories. The much smaller group consists of those who, like physicist David Albright, are reluctant to call themselves critics and genuinely worry whether the agreement will work (will the inspection protocols be sufficient, will the “break-out time” be meaningfully expanded and so on).</w:t>
      </w:r>
    </w:p>
    <w:p w:rsidR="00F35BAA" w:rsidRPr="009A1BA3" w:rsidRDefault="00F35BAA" w:rsidP="00F35BAA">
      <w:pPr>
        <w:rPr>
          <w:rStyle w:val="Style13ptBold"/>
          <w:b w:val="0"/>
          <w:sz w:val="14"/>
        </w:rPr>
      </w:pPr>
      <w:r w:rsidRPr="009A1BA3">
        <w:rPr>
          <w:rStyle w:val="Style13ptBold"/>
          <w:b w:val="0"/>
          <w:sz w:val="14"/>
        </w:rPr>
        <w:t>The much larger group of opponents simply doesn’t want to negotiate with Iran at all. They are categorically opposed to the country’s system (much as the anti-communist critics of Nixon’s détente with China were categorically opposed to the Chinese system).</w:t>
      </w:r>
    </w:p>
    <w:p w:rsidR="00F35BAA" w:rsidRPr="009A1BA3" w:rsidRDefault="00F35BAA" w:rsidP="00F35BAA">
      <w:pPr>
        <w:rPr>
          <w:rStyle w:val="Style13ptBold"/>
          <w:b w:val="0"/>
          <w:sz w:val="14"/>
        </w:rPr>
      </w:pPr>
      <w:r w:rsidRPr="009A1BA3">
        <w:rPr>
          <w:rStyle w:val="Style13ptBold"/>
          <w:b w:val="0"/>
          <w:sz w:val="14"/>
        </w:rPr>
        <w:t xml:space="preserve">For this second group, there can be no better agreement until and unless Iran capitulates entirely, which could happen only if an entirely different set of leaders took over in Tehran (monarchists, for instance, or the quasi-terrorists of </w:t>
      </w:r>
      <w:proofErr w:type="spellStart"/>
      <w:r w:rsidRPr="009A1BA3">
        <w:rPr>
          <w:rStyle w:val="Style13ptBold"/>
          <w:b w:val="0"/>
          <w:sz w:val="14"/>
        </w:rPr>
        <w:t>Mujahideen</w:t>
      </w:r>
      <w:proofErr w:type="spellEnd"/>
      <w:r w:rsidRPr="009A1BA3">
        <w:rPr>
          <w:rStyle w:val="Style13ptBold"/>
          <w:b w:val="0"/>
          <w:sz w:val="14"/>
        </w:rPr>
        <w:t xml:space="preserve">-e </w:t>
      </w:r>
      <w:proofErr w:type="spellStart"/>
      <w:r w:rsidRPr="009A1BA3">
        <w:rPr>
          <w:rStyle w:val="Style13ptBold"/>
          <w:b w:val="0"/>
          <w:sz w:val="14"/>
        </w:rPr>
        <w:t>Khalq</w:t>
      </w:r>
      <w:proofErr w:type="spellEnd"/>
      <w:r w:rsidRPr="009A1BA3">
        <w:rPr>
          <w:rStyle w:val="Style13ptBold"/>
          <w:b w:val="0"/>
          <w:sz w:val="14"/>
        </w:rPr>
        <w:t>). But there is little chance of this happening in Iran, just as there was no likelihood that a group of closet democrats could have seized power in Beijing in the 1970s.</w:t>
      </w:r>
    </w:p>
    <w:p w:rsidR="00F35BAA" w:rsidRPr="009A1BA3" w:rsidRDefault="00F35BAA" w:rsidP="00F35BAA">
      <w:pPr>
        <w:rPr>
          <w:rStyle w:val="Style13ptBold"/>
          <w:b w:val="0"/>
          <w:sz w:val="14"/>
        </w:rPr>
      </w:pPr>
      <w:r w:rsidRPr="009A1BA3">
        <w:rPr>
          <w:rStyle w:val="Style13ptBold"/>
          <w:b w:val="0"/>
          <w:sz w:val="14"/>
        </w:rPr>
        <w:t>Of course, there are factions in Iran today just as there were factions within the Chinese Communist Party in Mao’s later years. But these different political groupings were not (in China) and are not (in Iran) interested in revolutionary system change. No viable political force in Iran, for instance, challenges the sovereign right of the country to pursue a civilian nuclear program or, for that matter, the position of the ayatollahs as supreme rulers. Big surprise: How many legitimate political forces in the United States advocate for the abrogation of the constitution, the abolition of capitalism or the unilateral dissolution of the entire nuclear arsenal?</w:t>
      </w:r>
    </w:p>
    <w:p w:rsidR="00F35BAA" w:rsidRPr="009A1BA3" w:rsidRDefault="00F35BAA" w:rsidP="00F35BAA">
      <w:pPr>
        <w:rPr>
          <w:rStyle w:val="Style13ptBold"/>
          <w:b w:val="0"/>
          <w:sz w:val="14"/>
        </w:rPr>
      </w:pPr>
      <w:r w:rsidRPr="009A1BA3">
        <w:rPr>
          <w:rStyle w:val="Style13ptBold"/>
          <w:b w:val="0"/>
          <w:sz w:val="14"/>
        </w:rPr>
        <w:t>The dream of “regime change” and the dream of a “perfect agreement” are really the same dreams, and they are both illusory. American politicians need a refresher course on the meaning of diplomacy (hint: it involves compromise) and on world systems (key takeaway: there’s a variety of different types of states and the world is not converging on the American political model). Only compared to the infantile know-</w:t>
      </w:r>
      <w:proofErr w:type="spellStart"/>
      <w:r w:rsidRPr="009A1BA3">
        <w:rPr>
          <w:rStyle w:val="Style13ptBold"/>
          <w:b w:val="0"/>
          <w:sz w:val="14"/>
        </w:rPr>
        <w:t>nothingism</w:t>
      </w:r>
      <w:proofErr w:type="spellEnd"/>
      <w:r w:rsidRPr="009A1BA3">
        <w:rPr>
          <w:rStyle w:val="Style13ptBold"/>
          <w:b w:val="0"/>
          <w:sz w:val="14"/>
        </w:rPr>
        <w:t xml:space="preserve"> of Tom Cotton, the Republican presidential hopefuls and their deep-pocketed supporters does the Machiavellian cunning Kissinger displayed with China begin to look like something approximating </w:t>
      </w:r>
      <w:proofErr w:type="gramStart"/>
      <w:r w:rsidRPr="009A1BA3">
        <w:rPr>
          <w:rStyle w:val="Style13ptBold"/>
          <w:b w:val="0"/>
          <w:sz w:val="14"/>
        </w:rPr>
        <w:t>wisdom.</w:t>
      </w:r>
      <w:proofErr w:type="gramEnd"/>
    </w:p>
    <w:p w:rsidR="00F35BAA" w:rsidRPr="009A1BA3" w:rsidRDefault="00F35BAA" w:rsidP="00F35BAA">
      <w:pPr>
        <w:rPr>
          <w:rStyle w:val="Style13ptBold"/>
          <w:b w:val="0"/>
          <w:sz w:val="14"/>
        </w:rPr>
      </w:pPr>
      <w:r w:rsidRPr="009A1BA3">
        <w:rPr>
          <w:rStyle w:val="Style13ptBold"/>
          <w:b w:val="0"/>
          <w:sz w:val="14"/>
        </w:rPr>
        <w:t>The Quiet Pragmatists</w:t>
      </w:r>
    </w:p>
    <w:p w:rsidR="00F35BAA" w:rsidRPr="009A1BA3" w:rsidRDefault="00F35BAA" w:rsidP="00F35BAA">
      <w:pPr>
        <w:rPr>
          <w:rStyle w:val="Style13ptBold"/>
          <w:b w:val="0"/>
          <w:sz w:val="14"/>
        </w:rPr>
      </w:pPr>
      <w:r w:rsidRPr="009A1BA3">
        <w:rPr>
          <w:rStyle w:val="Style13ptBold"/>
          <w:b w:val="0"/>
          <w:sz w:val="14"/>
        </w:rPr>
        <w:t>In place of the Soviet communism of the 1970s, the US faces a resurgent Sunni radicalism in the Middle East. This radicalism ranges from the relatively benign Salafism of Qatar and the considerably less benign Salafism of Saudi Arabia to the more anti-Western manifestations of the al-</w:t>
      </w:r>
      <w:proofErr w:type="spellStart"/>
      <w:r w:rsidRPr="009A1BA3">
        <w:rPr>
          <w:rStyle w:val="Style13ptBold"/>
          <w:b w:val="0"/>
          <w:sz w:val="14"/>
        </w:rPr>
        <w:t>Nusra</w:t>
      </w:r>
      <w:proofErr w:type="spellEnd"/>
      <w:r w:rsidRPr="009A1BA3">
        <w:rPr>
          <w:rStyle w:val="Style13ptBold"/>
          <w:b w:val="0"/>
          <w:sz w:val="14"/>
        </w:rPr>
        <w:t xml:space="preserve"> Front, al-Qaeda and the Islamic State.</w:t>
      </w:r>
    </w:p>
    <w:p w:rsidR="00F35BAA" w:rsidRPr="00B05F71" w:rsidRDefault="00F35BAA" w:rsidP="00F35BAA">
      <w:pPr>
        <w:rPr>
          <w:rStyle w:val="Style13ptBold"/>
          <w:b w:val="0"/>
          <w:u w:val="single"/>
        </w:rPr>
      </w:pPr>
      <w:r w:rsidRPr="00B05F71">
        <w:rPr>
          <w:rStyle w:val="Style13ptBold"/>
          <w:b w:val="0"/>
          <w:u w:val="single"/>
        </w:rPr>
        <w:t>Obama</w:t>
      </w:r>
      <w:r w:rsidRPr="009A1BA3">
        <w:rPr>
          <w:rStyle w:val="Style13ptBold"/>
          <w:b w:val="0"/>
          <w:sz w:val="14"/>
        </w:rPr>
        <w:t xml:space="preserve"> can be just as ruthlessly pragmatic as Kissinger (just look at Washington’s policy toward Egypt and the </w:t>
      </w:r>
      <w:proofErr w:type="spellStart"/>
      <w:r w:rsidRPr="009A1BA3">
        <w:rPr>
          <w:rStyle w:val="Style13ptBold"/>
          <w:b w:val="0"/>
          <w:sz w:val="14"/>
        </w:rPr>
        <w:t>Sisi</w:t>
      </w:r>
      <w:proofErr w:type="spellEnd"/>
      <w:r w:rsidRPr="009A1BA3">
        <w:rPr>
          <w:rStyle w:val="Style13ptBold"/>
          <w:b w:val="0"/>
          <w:sz w:val="14"/>
        </w:rPr>
        <w:t xml:space="preserve"> regime). His </w:t>
      </w:r>
      <w:r w:rsidRPr="00B05F71">
        <w:rPr>
          <w:rStyle w:val="Style13ptBold"/>
          <w:b w:val="0"/>
          <w:u w:val="single"/>
        </w:rPr>
        <w:t>overall chess strategy,</w:t>
      </w:r>
      <w:r w:rsidRPr="009A1BA3">
        <w:rPr>
          <w:rStyle w:val="Style13ptBold"/>
          <w:b w:val="0"/>
          <w:sz w:val="14"/>
        </w:rPr>
        <w:t xml:space="preserve"> however, </w:t>
      </w:r>
      <w:r w:rsidRPr="00B05F71">
        <w:rPr>
          <w:rStyle w:val="Style13ptBold"/>
          <w:b w:val="0"/>
          <w:u w:val="single"/>
        </w:rPr>
        <w:t>is to reduce the influence of Sunni radicalism.</w:t>
      </w:r>
      <w:r w:rsidRPr="009A1BA3">
        <w:rPr>
          <w:rStyle w:val="Style13ptBold"/>
          <w:b w:val="0"/>
          <w:sz w:val="14"/>
        </w:rPr>
        <w:t xml:space="preserve"> Much as Beijing was a rival version of communism, Iran offers a rival version of Islam. Put simply, </w:t>
      </w:r>
      <w:r w:rsidRPr="00B05F71">
        <w:rPr>
          <w:rStyle w:val="Style13ptBold"/>
          <w:b w:val="0"/>
          <w:u w:val="single"/>
        </w:rPr>
        <w:t xml:space="preserve">the </w:t>
      </w:r>
      <w:r w:rsidRPr="00B05F71">
        <w:rPr>
          <w:rStyle w:val="Emphasis"/>
        </w:rPr>
        <w:t>US needs Iran’s help</w:t>
      </w:r>
      <w:r w:rsidRPr="00B05F71">
        <w:rPr>
          <w:rStyle w:val="Style13ptBold"/>
          <w:b w:val="0"/>
          <w:u w:val="single"/>
        </w:rPr>
        <w:t xml:space="preserve"> to checkmate the Islamic State</w:t>
      </w:r>
      <w:r w:rsidRPr="009A1BA3">
        <w:rPr>
          <w:rStyle w:val="Style13ptBold"/>
          <w:b w:val="0"/>
          <w:sz w:val="14"/>
        </w:rPr>
        <w:t xml:space="preserve"> and its ilk. China was ushered back into the international community as part of the campaign to isolate the Soviet Union. So, too, will </w:t>
      </w:r>
      <w:r w:rsidRPr="00B05F71">
        <w:rPr>
          <w:rStyle w:val="Style13ptBold"/>
          <w:b w:val="0"/>
          <w:u w:val="single"/>
        </w:rPr>
        <w:t xml:space="preserve">opening the door for Iran strengthen the hands of a </w:t>
      </w:r>
      <w:r w:rsidRPr="00B05F71">
        <w:rPr>
          <w:rStyle w:val="Emphasis"/>
        </w:rPr>
        <w:t>Shiite counterforce</w:t>
      </w:r>
      <w:r w:rsidRPr="00B05F71">
        <w:rPr>
          <w:rStyle w:val="Style13ptBold"/>
          <w:b w:val="0"/>
          <w:u w:val="single"/>
        </w:rPr>
        <w:t>.</w:t>
      </w:r>
    </w:p>
    <w:p w:rsidR="00F35BAA" w:rsidRPr="009A1BA3" w:rsidRDefault="00F35BAA" w:rsidP="00F35BAA">
      <w:pPr>
        <w:rPr>
          <w:rStyle w:val="Style13ptBold"/>
          <w:b w:val="0"/>
          <w:sz w:val="14"/>
        </w:rPr>
      </w:pPr>
      <w:r w:rsidRPr="009A1BA3">
        <w:rPr>
          <w:rStyle w:val="Style13ptBold"/>
          <w:b w:val="0"/>
          <w:sz w:val="14"/>
        </w:rPr>
        <w:t xml:space="preserve">Critics of Iran worry about a resurgence of Shiite radicalism under the auspices of Iran’s Revolutionary Guard, Hezbollah and the </w:t>
      </w:r>
      <w:proofErr w:type="spellStart"/>
      <w:r w:rsidRPr="009A1BA3">
        <w:rPr>
          <w:rStyle w:val="Style13ptBold"/>
          <w:b w:val="0"/>
          <w:sz w:val="14"/>
        </w:rPr>
        <w:t>Badr</w:t>
      </w:r>
      <w:proofErr w:type="spellEnd"/>
      <w:r w:rsidRPr="009A1BA3">
        <w:rPr>
          <w:rStyle w:val="Style13ptBold"/>
          <w:b w:val="0"/>
          <w:sz w:val="14"/>
        </w:rPr>
        <w:t xml:space="preserve"> Brigades in Iraq. But </w:t>
      </w:r>
      <w:r w:rsidRPr="00B05F71">
        <w:rPr>
          <w:rStyle w:val="Style13ptBold"/>
          <w:b w:val="0"/>
          <w:u w:val="single"/>
        </w:rPr>
        <w:t xml:space="preserve">as Iran acquires more of a stake in the international community, the likelihood of its continuing to play a destabilizing role in the region will </w:t>
      </w:r>
      <w:r w:rsidRPr="00B05F71">
        <w:rPr>
          <w:rStyle w:val="Emphasis"/>
        </w:rPr>
        <w:t>diminish</w:t>
      </w:r>
      <w:r w:rsidRPr="00B05F71">
        <w:rPr>
          <w:rStyle w:val="Style13ptBold"/>
          <w:b w:val="0"/>
          <w:u w:val="single"/>
        </w:rPr>
        <w:t>.</w:t>
      </w:r>
      <w:r w:rsidRPr="009A1BA3">
        <w:rPr>
          <w:rStyle w:val="Style13ptBold"/>
          <w:b w:val="0"/>
          <w:sz w:val="14"/>
        </w:rPr>
        <w:t xml:space="preserve"> One signal that this process has already begun is the restraining role </w:t>
      </w:r>
      <w:r w:rsidRPr="00B05F71">
        <w:rPr>
          <w:rStyle w:val="Style13ptBold"/>
          <w:b w:val="0"/>
          <w:u w:val="single"/>
        </w:rPr>
        <w:t>Tehran</w:t>
      </w:r>
      <w:r w:rsidRPr="009A1BA3">
        <w:rPr>
          <w:rStyle w:val="Style13ptBold"/>
          <w:b w:val="0"/>
          <w:sz w:val="14"/>
        </w:rPr>
        <w:t xml:space="preserve"> tried to play in </w:t>
      </w:r>
      <w:r w:rsidRPr="00B05F71">
        <w:rPr>
          <w:rStyle w:val="Style13ptBold"/>
          <w:b w:val="0"/>
          <w:u w:val="single"/>
        </w:rPr>
        <w:t>discouraging the Houthis from seizing power in Yemen</w:t>
      </w:r>
      <w:r w:rsidRPr="009A1BA3">
        <w:rPr>
          <w:rStyle w:val="Style13ptBold"/>
          <w:b w:val="0"/>
          <w:sz w:val="14"/>
        </w:rPr>
        <w:t>.</w:t>
      </w:r>
    </w:p>
    <w:p w:rsidR="00F35BAA" w:rsidRPr="009A1BA3" w:rsidRDefault="00F35BAA" w:rsidP="00F35BAA">
      <w:pPr>
        <w:rPr>
          <w:rStyle w:val="Style13ptBold"/>
          <w:b w:val="0"/>
          <w:sz w:val="14"/>
        </w:rPr>
      </w:pPr>
      <w:r w:rsidRPr="009A1BA3">
        <w:rPr>
          <w:rStyle w:val="Style13ptBold"/>
          <w:b w:val="0"/>
          <w:sz w:val="14"/>
        </w:rPr>
        <w:t xml:space="preserve">Another scenario is more probable. </w:t>
      </w:r>
      <w:r w:rsidRPr="00B05F71">
        <w:rPr>
          <w:rStyle w:val="Style13ptBold"/>
          <w:b w:val="0"/>
          <w:u w:val="single"/>
        </w:rPr>
        <w:t>The states of the region</w:t>
      </w:r>
      <w:r w:rsidRPr="009A1BA3">
        <w:rPr>
          <w:rStyle w:val="Style13ptBold"/>
          <w:b w:val="0"/>
          <w:sz w:val="14"/>
        </w:rPr>
        <w:t xml:space="preserve">, regardless of their confessional leanings, </w:t>
      </w:r>
      <w:r w:rsidRPr="00B05F71">
        <w:rPr>
          <w:rStyle w:val="Style13ptBold"/>
          <w:b w:val="0"/>
          <w:u w:val="single"/>
        </w:rPr>
        <w:t xml:space="preserve">will </w:t>
      </w:r>
      <w:r w:rsidRPr="00B05F71">
        <w:rPr>
          <w:rStyle w:val="Emphasis"/>
        </w:rPr>
        <w:t>team up against non-state actors</w:t>
      </w:r>
      <w:r w:rsidRPr="00B05F71">
        <w:rPr>
          <w:rStyle w:val="Style13ptBold"/>
          <w:b w:val="0"/>
          <w:u w:val="single"/>
        </w:rPr>
        <w:t>, including the Islamic State</w:t>
      </w:r>
      <w:r w:rsidRPr="009A1BA3">
        <w:rPr>
          <w:rStyle w:val="Style13ptBold"/>
          <w:b w:val="0"/>
          <w:sz w:val="14"/>
        </w:rPr>
        <w:t xml:space="preserve">, its pretensions to sovereignty notwithstanding. </w:t>
      </w:r>
      <w:r w:rsidRPr="00B05F71">
        <w:rPr>
          <w:rStyle w:val="Style13ptBold"/>
          <w:b w:val="0"/>
          <w:u w:val="single"/>
        </w:rPr>
        <w:t xml:space="preserve">If you believe that Iran working together with both Israel and Saudi Arabia sounds highly improbable, </w:t>
      </w:r>
      <w:r w:rsidRPr="00B05F71">
        <w:rPr>
          <w:rStyle w:val="Emphasis"/>
        </w:rPr>
        <w:t>think again</w:t>
      </w:r>
      <w:r w:rsidRPr="009A1BA3">
        <w:rPr>
          <w:rStyle w:val="Style13ptBold"/>
          <w:b w:val="0"/>
          <w:sz w:val="14"/>
        </w:rPr>
        <w:t>.</w:t>
      </w:r>
    </w:p>
    <w:p w:rsidR="00F35BAA" w:rsidRPr="009A1BA3" w:rsidRDefault="00F35BAA" w:rsidP="00F35BAA">
      <w:pPr>
        <w:rPr>
          <w:rStyle w:val="Style13ptBold"/>
          <w:b w:val="0"/>
          <w:sz w:val="14"/>
        </w:rPr>
      </w:pPr>
      <w:r w:rsidRPr="009A1BA3">
        <w:rPr>
          <w:rStyle w:val="Style13ptBold"/>
          <w:b w:val="0"/>
          <w:sz w:val="14"/>
        </w:rPr>
        <w:t xml:space="preserve">The US opening to China initially enraged Japan and South Korea because they didn’t know about the secret talks. The event has gone down in history as the “Nixon shock” in Japan (coupled with the later announcement that the US was going off the gold standard). In South Korea, strongman Park Chung </w:t>
      </w:r>
      <w:proofErr w:type="spellStart"/>
      <w:r w:rsidRPr="009A1BA3">
        <w:rPr>
          <w:rStyle w:val="Style13ptBold"/>
          <w:b w:val="0"/>
          <w:sz w:val="14"/>
        </w:rPr>
        <w:t>Hee</w:t>
      </w:r>
      <w:proofErr w:type="spellEnd"/>
      <w:r w:rsidRPr="009A1BA3">
        <w:rPr>
          <w:rStyle w:val="Style13ptBold"/>
          <w:b w:val="0"/>
          <w:sz w:val="14"/>
        </w:rPr>
        <w:t xml:space="preserve"> groused that “the United States has long been trying to reach a rapprochement with Red China, but China has not changed.” Park’s timing was off. China would change—after the opening.</w:t>
      </w:r>
    </w:p>
    <w:p w:rsidR="00F35BAA" w:rsidRPr="009A1BA3" w:rsidRDefault="00F35BAA" w:rsidP="00F35BAA">
      <w:pPr>
        <w:rPr>
          <w:rStyle w:val="Style13ptBold"/>
          <w:b w:val="0"/>
          <w:sz w:val="14"/>
        </w:rPr>
      </w:pPr>
      <w:r w:rsidRPr="009A1BA3">
        <w:rPr>
          <w:rStyle w:val="Style13ptBold"/>
          <w:b w:val="0"/>
          <w:sz w:val="14"/>
        </w:rPr>
        <w:t>But once they overcame their anger at being excluded from the talks, Japan and South Korea saw the enormous benefits that came from political and economic ties to China. Normalization of relations between Beijing and both Tokyo and Seoul eventually helped to make Northeast Asia an economic powerhouse in the world.</w:t>
      </w:r>
    </w:p>
    <w:p w:rsidR="00F35BAA" w:rsidRPr="009A1BA3" w:rsidRDefault="00F35BAA" w:rsidP="00F35BAA">
      <w:pPr>
        <w:rPr>
          <w:rStyle w:val="Style13ptBold"/>
          <w:b w:val="0"/>
          <w:sz w:val="14"/>
        </w:rPr>
      </w:pPr>
      <w:r w:rsidRPr="00B05F71">
        <w:rPr>
          <w:rStyle w:val="Style13ptBold"/>
          <w:b w:val="0"/>
          <w:u w:val="single"/>
        </w:rPr>
        <w:t>Israel and the Gulf monarchies</w:t>
      </w:r>
      <w:r w:rsidRPr="009A1BA3">
        <w:rPr>
          <w:rStyle w:val="Style13ptBold"/>
          <w:b w:val="0"/>
          <w:sz w:val="14"/>
        </w:rPr>
        <w:t xml:space="preserve">, like South Korea and Japan, have been aghast at Washington’s high-stakes diplomacy. But they too </w:t>
      </w:r>
      <w:r w:rsidRPr="00B05F71">
        <w:rPr>
          <w:rStyle w:val="Style13ptBold"/>
          <w:b w:val="0"/>
          <w:u w:val="single"/>
        </w:rPr>
        <w:t>could eventually see the advantages of the new regional order</w:t>
      </w:r>
      <w:r w:rsidRPr="009A1BA3">
        <w:rPr>
          <w:rStyle w:val="Style13ptBold"/>
          <w:b w:val="0"/>
          <w:sz w:val="14"/>
        </w:rPr>
        <w:t xml:space="preserve">—but only if a parallel process of pragmatic evolution takes place in all the countries concerned. </w:t>
      </w:r>
      <w:r w:rsidRPr="00B05F71">
        <w:rPr>
          <w:rStyle w:val="Style13ptBold"/>
          <w:b w:val="0"/>
          <w:u w:val="single"/>
        </w:rPr>
        <w:t>Iran has been moving in that direction</w:t>
      </w:r>
      <w:r w:rsidRPr="009A1BA3">
        <w:rPr>
          <w:rStyle w:val="Style13ptBold"/>
          <w:b w:val="0"/>
          <w:sz w:val="14"/>
        </w:rPr>
        <w:t xml:space="preserve"> since the election of Rouhani. Israeli Prime Minister Binyamin </w:t>
      </w:r>
      <w:r w:rsidRPr="009A1BA3">
        <w:rPr>
          <w:rStyle w:val="Style13ptBold"/>
          <w:b w:val="0"/>
          <w:sz w:val="14"/>
        </w:rPr>
        <w:lastRenderedPageBreak/>
        <w:t>Netanyahu remains the chief obstacle to a sane politics in Israel, but he may well prove the biggest loser, politically, if the Iran deal succeeds. The Gulf monarchies, Saudi Arabia chief among them, must also embark on a long-delayed process of political liberalization that will provide more voice for domestic Shiite oppositions.</w:t>
      </w:r>
    </w:p>
    <w:p w:rsidR="00F35BAA" w:rsidRPr="009A1BA3" w:rsidRDefault="00F35BAA" w:rsidP="00F35BAA">
      <w:pPr>
        <w:rPr>
          <w:rStyle w:val="Style13ptBold"/>
          <w:b w:val="0"/>
          <w:sz w:val="14"/>
        </w:rPr>
      </w:pPr>
      <w:r w:rsidRPr="009A1BA3">
        <w:rPr>
          <w:rStyle w:val="Style13ptBold"/>
          <w:b w:val="0"/>
          <w:sz w:val="14"/>
        </w:rPr>
        <w:t>For the Middle East to prosper, it must somehow transcend the current sectarian conflicts. It must overcome the Sunni-Shiite split much as East Asia managed to overcome the communist-capitalist divide (with China, though not yet with North Korea). This is not to say that the Sunnis will lie down with the Shiite like the lion and the lamb. But they have to work out a functional modus operandi that translates confessional discord into a more benign political and economic competition.</w:t>
      </w:r>
    </w:p>
    <w:p w:rsidR="00F35BAA" w:rsidRPr="009A1BA3" w:rsidRDefault="00F35BAA" w:rsidP="00F35BAA">
      <w:pPr>
        <w:rPr>
          <w:rStyle w:val="Style13ptBold"/>
          <w:b w:val="0"/>
          <w:sz w:val="14"/>
        </w:rPr>
      </w:pPr>
      <w:r w:rsidRPr="00B05F71">
        <w:rPr>
          <w:rStyle w:val="Style13ptBold"/>
          <w:b w:val="0"/>
          <w:u w:val="single"/>
        </w:rPr>
        <w:t>With the Iran deal, we have stepped away from the precipice of war</w:t>
      </w:r>
      <w:r w:rsidRPr="009A1BA3">
        <w:rPr>
          <w:rStyle w:val="Style13ptBold"/>
          <w:b w:val="0"/>
          <w:sz w:val="14"/>
        </w:rPr>
        <w:t xml:space="preserve">. But it’s only a few steps. And plenty of voices in Congress continue recklessly to urge “full steam ahead.” </w:t>
      </w:r>
      <w:r w:rsidRPr="00B05F71">
        <w:rPr>
          <w:rStyle w:val="Style13ptBold"/>
          <w:b w:val="0"/>
          <w:u w:val="single"/>
        </w:rPr>
        <w:t xml:space="preserve">To </w:t>
      </w:r>
      <w:r w:rsidRPr="00B05F71">
        <w:rPr>
          <w:rStyle w:val="Emphasis"/>
        </w:rPr>
        <w:t>put the precipice truly behind us</w:t>
      </w:r>
      <w:r w:rsidRPr="00B05F71">
        <w:rPr>
          <w:rStyle w:val="Style13ptBold"/>
          <w:b w:val="0"/>
          <w:u w:val="single"/>
        </w:rPr>
        <w:t xml:space="preserve">, we have to </w:t>
      </w:r>
      <w:r w:rsidRPr="00B05F71">
        <w:rPr>
          <w:rStyle w:val="Emphasis"/>
        </w:rPr>
        <w:t>push the Iran deal through Congress</w:t>
      </w:r>
      <w:r w:rsidRPr="009A1BA3">
        <w:rPr>
          <w:rStyle w:val="Style13ptBold"/>
          <w:b w:val="0"/>
          <w:sz w:val="14"/>
        </w:rPr>
        <w:t xml:space="preserve">. And then the hard work really begins of </w:t>
      </w:r>
      <w:r w:rsidRPr="00B05F71">
        <w:rPr>
          <w:rStyle w:val="Style13ptBold"/>
          <w:b w:val="0"/>
          <w:u w:val="single"/>
        </w:rPr>
        <w:t>turning a narrow nuclear agreement into the game-changer that the Middle East so desperately needs</w:t>
      </w:r>
      <w:r w:rsidRPr="009A1BA3">
        <w:rPr>
          <w:rStyle w:val="Style13ptBold"/>
          <w:b w:val="0"/>
          <w:sz w:val="14"/>
        </w:rPr>
        <w:t>.</w:t>
      </w:r>
    </w:p>
    <w:p w:rsidR="00F35BAA" w:rsidRPr="009A1BA3" w:rsidRDefault="00F35BAA" w:rsidP="00F35BAA">
      <w:pPr>
        <w:rPr>
          <w:rStyle w:val="Style13ptBold"/>
          <w:b w:val="0"/>
          <w:sz w:val="14"/>
        </w:rPr>
      </w:pPr>
      <w:r w:rsidRPr="009A1BA3">
        <w:rPr>
          <w:rStyle w:val="Style13ptBold"/>
          <w:b w:val="0"/>
          <w:sz w:val="14"/>
        </w:rPr>
        <w:t>If it could happen at the hands of Nixon and Mao over 40 years ago, surely it can happen again with more sensible leaders in charge of the process.</w:t>
      </w:r>
    </w:p>
    <w:p w:rsidR="004F3873" w:rsidRPr="009A1BA3" w:rsidRDefault="004F3873" w:rsidP="00F35BAA">
      <w:pPr>
        <w:rPr>
          <w:rStyle w:val="Style13ptBold"/>
          <w:b w:val="0"/>
          <w:sz w:val="14"/>
        </w:rPr>
      </w:pPr>
    </w:p>
    <w:p w:rsidR="004F3873" w:rsidRDefault="00233BF7" w:rsidP="00D72C04">
      <w:pPr>
        <w:pStyle w:val="Heading3"/>
      </w:pPr>
      <w:r>
        <w:lastRenderedPageBreak/>
        <w:t xml:space="preserve">--at: funds terror/ME </w:t>
      </w:r>
      <w:proofErr w:type="spellStart"/>
      <w:r>
        <w:t>heg</w:t>
      </w:r>
      <w:proofErr w:type="spellEnd"/>
    </w:p>
    <w:p w:rsidR="004F3873" w:rsidRPr="009A1BA3" w:rsidRDefault="004F3873" w:rsidP="004F3873">
      <w:pPr>
        <w:rPr>
          <w:sz w:val="14"/>
        </w:rPr>
      </w:pPr>
    </w:p>
    <w:p w:rsidR="004F3873" w:rsidRDefault="004F3873" w:rsidP="004F3873">
      <w:pPr>
        <w:pStyle w:val="Heading4"/>
      </w:pPr>
      <w:r>
        <w:t xml:space="preserve">Iran won’t direct wealth toward regional domination – Rouhani is more invested in </w:t>
      </w:r>
      <w:r w:rsidRPr="00F72090">
        <w:rPr>
          <w:u w:val="single"/>
        </w:rPr>
        <w:t>domestic</w:t>
      </w:r>
      <w:r>
        <w:t xml:space="preserve"> stability.</w:t>
      </w:r>
    </w:p>
    <w:p w:rsidR="004F3873" w:rsidRPr="00F72090" w:rsidRDefault="004F3873" w:rsidP="004F3873">
      <w:pPr>
        <w:rPr>
          <w:rStyle w:val="Style13ptBold"/>
        </w:rPr>
      </w:pPr>
      <w:r>
        <w:rPr>
          <w:rStyle w:val="Style13ptBold"/>
        </w:rPr>
        <w:t xml:space="preserve">Barnes 7/21 </w:t>
      </w:r>
      <w:r w:rsidRPr="009A1BA3">
        <w:rPr>
          <w:sz w:val="14"/>
        </w:rPr>
        <w:t xml:space="preserve">– Bonner Means Baker Research Fellow at Rice University's Baker Institute for Public Policy (Joe, “Getting Real </w:t>
      </w:r>
      <w:proofErr w:type="gramStart"/>
      <w:r w:rsidRPr="009A1BA3">
        <w:rPr>
          <w:sz w:val="14"/>
        </w:rPr>
        <w:t>About</w:t>
      </w:r>
      <w:proofErr w:type="gramEnd"/>
      <w:r w:rsidRPr="009A1BA3">
        <w:rPr>
          <w:sz w:val="14"/>
        </w:rPr>
        <w:t xml:space="preserve"> the Iran Deal”, The Hill, 7/21/15, </w:t>
      </w:r>
      <w:hyperlink r:id="rId30" w:history="1">
        <w:r w:rsidRPr="009A1BA3">
          <w:rPr>
            <w:rStyle w:val="Hyperlink"/>
            <w:sz w:val="14"/>
          </w:rPr>
          <w:t>http://thehill.com/blogs/pundits-blog/international/248597-getting-real-about-the-iran-deal</w:t>
        </w:r>
      </w:hyperlink>
      <w:r w:rsidRPr="009A1BA3">
        <w:rPr>
          <w:sz w:val="14"/>
        </w:rPr>
        <w:t>, accessed 7/23/15)//RZ</w:t>
      </w:r>
    </w:p>
    <w:p w:rsidR="004F3873" w:rsidRPr="009A1BA3" w:rsidRDefault="004F3873" w:rsidP="004F3873">
      <w:pPr>
        <w:rPr>
          <w:sz w:val="14"/>
        </w:rPr>
      </w:pPr>
      <w:r w:rsidRPr="009A1BA3">
        <w:rPr>
          <w:sz w:val="14"/>
        </w:rPr>
        <w:t xml:space="preserve">Moreover, </w:t>
      </w:r>
      <w:r w:rsidRPr="00F72090">
        <w:rPr>
          <w:rStyle w:val="StyleUnderline"/>
        </w:rPr>
        <w:t>the idea that Iran will use increased revenues to dominate the Persian Gulf is,</w:t>
      </w:r>
      <w:r w:rsidRPr="009A1BA3">
        <w:rPr>
          <w:sz w:val="14"/>
        </w:rPr>
        <w:t xml:space="preserve"> to put it mildly, </w:t>
      </w:r>
      <w:r w:rsidRPr="00F72090">
        <w:rPr>
          <w:rStyle w:val="Emphasis"/>
        </w:rPr>
        <w:t>farfetched</w:t>
      </w:r>
      <w:r w:rsidRPr="009A1BA3">
        <w:rPr>
          <w:sz w:val="14"/>
        </w:rPr>
        <w:t>.</w:t>
      </w:r>
    </w:p>
    <w:p w:rsidR="004F3873" w:rsidRPr="009A1BA3" w:rsidRDefault="004F3873" w:rsidP="004F3873">
      <w:pPr>
        <w:rPr>
          <w:sz w:val="14"/>
        </w:rPr>
      </w:pPr>
      <w:r w:rsidRPr="009A1BA3">
        <w:rPr>
          <w:sz w:val="14"/>
        </w:rPr>
        <w:t xml:space="preserve">First, </w:t>
      </w:r>
      <w:r w:rsidRPr="00F72090">
        <w:rPr>
          <w:rStyle w:val="StyleUnderline"/>
        </w:rPr>
        <w:t xml:space="preserve">much of the money generated by sanctions relief will surely go for </w:t>
      </w:r>
      <w:r w:rsidRPr="00F72090">
        <w:rPr>
          <w:rStyle w:val="Emphasis"/>
        </w:rPr>
        <w:t>domestic purposes</w:t>
      </w:r>
      <w:r w:rsidRPr="009A1BA3">
        <w:rPr>
          <w:sz w:val="14"/>
        </w:rPr>
        <w:t xml:space="preserve">. Iranian President Hassan </w:t>
      </w:r>
      <w:r w:rsidRPr="00F72090">
        <w:rPr>
          <w:rStyle w:val="StyleUnderline"/>
        </w:rPr>
        <w:t>Rouhani has staked his political reputation on economic growth</w:t>
      </w:r>
      <w:r w:rsidRPr="009A1BA3">
        <w:rPr>
          <w:sz w:val="14"/>
        </w:rPr>
        <w:t xml:space="preserve">. </w:t>
      </w:r>
      <w:r w:rsidRPr="00F72090">
        <w:rPr>
          <w:rStyle w:val="StyleUnderline"/>
        </w:rPr>
        <w:t xml:space="preserve">Unless sanctions relief brings real benefits to average Iranians, he may face a </w:t>
      </w:r>
      <w:r w:rsidRPr="00F72090">
        <w:rPr>
          <w:rStyle w:val="Emphasis"/>
        </w:rPr>
        <w:t>sharp political backlash</w:t>
      </w:r>
      <w:r w:rsidRPr="00F72090">
        <w:rPr>
          <w:rStyle w:val="StyleUnderline"/>
        </w:rPr>
        <w:t>.</w:t>
      </w:r>
      <w:r w:rsidRPr="009A1BA3">
        <w:rPr>
          <w:sz w:val="14"/>
        </w:rPr>
        <w:t xml:space="preserve"> In addition, </w:t>
      </w:r>
      <w:r w:rsidRPr="00F72090">
        <w:rPr>
          <w:rStyle w:val="StyleUnderline"/>
        </w:rPr>
        <w:t>at least some of the additional revenue will be spent in placating those</w:t>
      </w:r>
      <w:r w:rsidRPr="009A1BA3">
        <w:rPr>
          <w:sz w:val="14"/>
        </w:rPr>
        <w:t xml:space="preserve"> — like elements of the Revolutionary Guard — </w:t>
      </w:r>
      <w:r w:rsidRPr="00F72090">
        <w:rPr>
          <w:rStyle w:val="StyleUnderline"/>
        </w:rPr>
        <w:t>who are opposed to closer ties to the West</w:t>
      </w:r>
      <w:r w:rsidRPr="009A1BA3">
        <w:rPr>
          <w:sz w:val="14"/>
        </w:rPr>
        <w:t>.</w:t>
      </w:r>
    </w:p>
    <w:p w:rsidR="004F3873" w:rsidRPr="009A1BA3" w:rsidRDefault="004F3873" w:rsidP="004F3873">
      <w:pPr>
        <w:rPr>
          <w:sz w:val="14"/>
        </w:rPr>
      </w:pPr>
      <w:r w:rsidRPr="009A1BA3">
        <w:rPr>
          <w:sz w:val="14"/>
        </w:rPr>
        <w:t xml:space="preserve">Second, </w:t>
      </w:r>
      <w:r w:rsidRPr="00F72090">
        <w:rPr>
          <w:rStyle w:val="StyleUnderline"/>
        </w:rPr>
        <w:t>Iran's strategic situation is far less advantageous than many suggest.</w:t>
      </w:r>
      <w:r w:rsidRPr="009A1BA3">
        <w:rPr>
          <w:sz w:val="14"/>
        </w:rPr>
        <w:t xml:space="preserve"> It is no Persian Empire reborn, poised to exert rule over the Persian Gulf and Levant. </w:t>
      </w:r>
      <w:r w:rsidRPr="00F72090">
        <w:rPr>
          <w:rStyle w:val="StyleUnderline"/>
        </w:rPr>
        <w:t xml:space="preserve">It is, rather, a relatively weak power that </w:t>
      </w:r>
      <w:r w:rsidRPr="00F72090">
        <w:rPr>
          <w:rStyle w:val="Emphasis"/>
        </w:rPr>
        <w:t>spends far less on its military</w:t>
      </w:r>
      <w:r w:rsidRPr="00F72090">
        <w:rPr>
          <w:rStyle w:val="StyleUnderline"/>
        </w:rPr>
        <w:t xml:space="preserve"> than do its Sunni rivals</w:t>
      </w:r>
      <w:r w:rsidRPr="009A1BA3">
        <w:rPr>
          <w:sz w:val="14"/>
        </w:rPr>
        <w:t xml:space="preserve"> (notably Saudi Arabia) to the south, </w:t>
      </w:r>
      <w:r w:rsidRPr="00F72090">
        <w:rPr>
          <w:rStyle w:val="StyleUnderline"/>
        </w:rPr>
        <w:t>possesses a modest capacity for force protection and faces, in the U</w:t>
      </w:r>
      <w:r w:rsidRPr="009A1BA3">
        <w:rPr>
          <w:sz w:val="14"/>
        </w:rPr>
        <w:t xml:space="preserve">nited </w:t>
      </w:r>
      <w:r w:rsidRPr="00F72090">
        <w:rPr>
          <w:rStyle w:val="StyleUnderline"/>
        </w:rPr>
        <w:t>S</w:t>
      </w:r>
      <w:r w:rsidRPr="009A1BA3">
        <w:rPr>
          <w:sz w:val="14"/>
        </w:rPr>
        <w:t xml:space="preserve">tates, </w:t>
      </w:r>
      <w:r w:rsidRPr="00F72090">
        <w:rPr>
          <w:rStyle w:val="StyleUnderline"/>
        </w:rPr>
        <w:t>a potential adversary that would crush it were Tehran</w:t>
      </w:r>
      <w:r w:rsidRPr="009A1BA3">
        <w:rPr>
          <w:sz w:val="14"/>
        </w:rPr>
        <w:t xml:space="preserve"> </w:t>
      </w:r>
      <w:r w:rsidRPr="00F72090">
        <w:rPr>
          <w:rStyle w:val="StyleUnderline"/>
        </w:rPr>
        <w:t>foolhardy enough to offer a</w:t>
      </w:r>
      <w:r w:rsidRPr="009A1BA3">
        <w:rPr>
          <w:sz w:val="14"/>
        </w:rPr>
        <w:t xml:space="preserve"> conventional </w:t>
      </w:r>
      <w:r w:rsidRPr="00F72090">
        <w:rPr>
          <w:rStyle w:val="StyleUnderline"/>
        </w:rPr>
        <w:t>challenge.</w:t>
      </w:r>
    </w:p>
    <w:p w:rsidR="004F3873" w:rsidRPr="009A1BA3" w:rsidRDefault="004F3873" w:rsidP="004F3873">
      <w:pPr>
        <w:rPr>
          <w:sz w:val="14"/>
        </w:rPr>
      </w:pPr>
      <w:r w:rsidRPr="00F72090">
        <w:rPr>
          <w:rStyle w:val="StyleUnderline"/>
        </w:rPr>
        <w:t>This is not to say we should be sanguine</w:t>
      </w:r>
      <w:r w:rsidRPr="009A1BA3">
        <w:rPr>
          <w:sz w:val="14"/>
        </w:rPr>
        <w:t xml:space="preserve"> about Iranian foreign policy in the Middle East. As noted, </w:t>
      </w:r>
      <w:r w:rsidRPr="00F72090">
        <w:rPr>
          <w:rStyle w:val="StyleUnderline"/>
        </w:rPr>
        <w:t xml:space="preserve">Iranian interests run counter to U.S. ones </w:t>
      </w:r>
      <w:r w:rsidRPr="009A1BA3">
        <w:rPr>
          <w:sz w:val="14"/>
        </w:rPr>
        <w:t xml:space="preserve">in places like Lebanon and, to a lesser extent, Syria. </w:t>
      </w:r>
      <w:r w:rsidRPr="00F72090">
        <w:rPr>
          <w:rStyle w:val="StyleUnderline"/>
        </w:rPr>
        <w:t>Iran</w:t>
      </w:r>
      <w:r w:rsidRPr="009A1BA3">
        <w:rPr>
          <w:sz w:val="14"/>
        </w:rPr>
        <w:t xml:space="preserve"> — the most populous country in the Persian Gulf, proudly nationalistic and keen to play a more salient international role — </w:t>
      </w:r>
      <w:r w:rsidRPr="00F72090">
        <w:rPr>
          <w:rStyle w:val="StyleUnderline"/>
        </w:rPr>
        <w:t>remains a potential source of instability</w:t>
      </w:r>
      <w:r w:rsidRPr="009A1BA3">
        <w:rPr>
          <w:sz w:val="14"/>
        </w:rPr>
        <w:t xml:space="preserve"> in a region of long-term U.S. strategic interest. In terms of human rights, Tehran's policies are unsavory, even odious, though no worse, it should be noted, that any number of U.S. allies in the Middle East.</w:t>
      </w:r>
    </w:p>
    <w:p w:rsidR="004F3873" w:rsidRPr="009A1BA3" w:rsidRDefault="004F3873" w:rsidP="004F3873">
      <w:pPr>
        <w:rPr>
          <w:sz w:val="14"/>
        </w:rPr>
      </w:pPr>
      <w:r w:rsidRPr="009A1BA3">
        <w:rPr>
          <w:sz w:val="14"/>
        </w:rPr>
        <w:t>Nonetheless</w:t>
      </w:r>
      <w:r w:rsidRPr="00F72090">
        <w:rPr>
          <w:rStyle w:val="StyleUnderline"/>
        </w:rPr>
        <w:t xml:space="preserve">, we should not let </w:t>
      </w:r>
      <w:r w:rsidRPr="00F72090">
        <w:rPr>
          <w:rStyle w:val="Emphasis"/>
        </w:rPr>
        <w:t>exaggerated worries</w:t>
      </w:r>
      <w:r w:rsidRPr="00F72090">
        <w:rPr>
          <w:rStyle w:val="StyleUnderline"/>
        </w:rPr>
        <w:t xml:space="preserve"> about Iran's regional ambitions</w:t>
      </w:r>
      <w:r w:rsidRPr="009A1BA3">
        <w:rPr>
          <w:sz w:val="14"/>
        </w:rPr>
        <w:t xml:space="preserve"> or real (if often selective) revulsion at Tehran's domestic policies </w:t>
      </w:r>
      <w:r w:rsidRPr="00F72090">
        <w:rPr>
          <w:rStyle w:val="StyleUnderline"/>
        </w:rPr>
        <w:t>blind us to the advantages of the Iranian nuclear deal</w:t>
      </w:r>
      <w:r w:rsidRPr="009A1BA3">
        <w:rPr>
          <w:sz w:val="14"/>
        </w:rPr>
        <w:t xml:space="preserve">. For all is imperfections, </w:t>
      </w:r>
      <w:r w:rsidRPr="00F72090">
        <w:rPr>
          <w:rStyle w:val="StyleUnderline"/>
        </w:rPr>
        <w:t>the agreement makes it far more difficult for Iran to acquire nuclear weapons</w:t>
      </w:r>
      <w:r w:rsidRPr="009A1BA3">
        <w:rPr>
          <w:sz w:val="14"/>
        </w:rPr>
        <w:t xml:space="preserve">. </w:t>
      </w:r>
      <w:r w:rsidRPr="00F72090">
        <w:rPr>
          <w:rStyle w:val="StyleUnderline"/>
        </w:rPr>
        <w:t>This aligns both with our specific concerns about a nuclear Iran and our broader nonproliferation policies in the Middle East</w:t>
      </w:r>
      <w:r w:rsidRPr="009A1BA3">
        <w:rPr>
          <w:sz w:val="14"/>
        </w:rPr>
        <w:t xml:space="preserve"> and elsewhere.</w:t>
      </w:r>
    </w:p>
    <w:p w:rsidR="004F3873" w:rsidRPr="00F72090" w:rsidRDefault="004F3873" w:rsidP="004F3873">
      <w:pPr>
        <w:rPr>
          <w:rStyle w:val="StyleUnderline"/>
        </w:rPr>
      </w:pPr>
      <w:r w:rsidRPr="00F72090">
        <w:rPr>
          <w:rStyle w:val="StyleUnderline"/>
        </w:rPr>
        <w:t>The U</w:t>
      </w:r>
      <w:r w:rsidRPr="009A1BA3">
        <w:rPr>
          <w:sz w:val="14"/>
        </w:rPr>
        <w:t>nited</w:t>
      </w:r>
      <w:r w:rsidRPr="00F72090">
        <w:rPr>
          <w:rStyle w:val="StyleUnderline"/>
        </w:rPr>
        <w:t xml:space="preserve"> S</w:t>
      </w:r>
      <w:r w:rsidRPr="009A1BA3">
        <w:rPr>
          <w:sz w:val="14"/>
        </w:rPr>
        <w:t xml:space="preserve">tates </w:t>
      </w:r>
      <w:r w:rsidRPr="00F72090">
        <w:rPr>
          <w:rStyle w:val="StyleUnderline"/>
        </w:rPr>
        <w:t>is not in a position to solve "the Iran problem."</w:t>
      </w:r>
      <w:r w:rsidRPr="009A1BA3">
        <w:rPr>
          <w:sz w:val="14"/>
        </w:rPr>
        <w:t xml:space="preserve"> </w:t>
      </w:r>
      <w:r w:rsidRPr="00F72090">
        <w:rPr>
          <w:rStyle w:val="StyleUnderline"/>
        </w:rPr>
        <w:t>As our experience in Iraq reminds</w:t>
      </w:r>
      <w:r w:rsidRPr="009A1BA3">
        <w:rPr>
          <w:sz w:val="14"/>
        </w:rPr>
        <w:t xml:space="preserve"> us, even invasion and occupation cannot do that. </w:t>
      </w:r>
      <w:r w:rsidRPr="00F72090">
        <w:rPr>
          <w:rStyle w:val="StyleUnderline"/>
        </w:rPr>
        <w:t>Washington can, however, manage our relations with Iran in ways that,</w:t>
      </w:r>
      <w:r w:rsidRPr="009A1BA3">
        <w:rPr>
          <w:sz w:val="14"/>
        </w:rPr>
        <w:t xml:space="preserve"> </w:t>
      </w:r>
      <w:r w:rsidRPr="00F72090">
        <w:rPr>
          <w:rStyle w:val="StyleUnderline"/>
        </w:rPr>
        <w:t>on balance,</w:t>
      </w:r>
      <w:r w:rsidRPr="009A1BA3">
        <w:rPr>
          <w:sz w:val="14"/>
        </w:rPr>
        <w:t xml:space="preserve"> </w:t>
      </w:r>
      <w:r w:rsidRPr="00F72090">
        <w:rPr>
          <w:rStyle w:val="StyleUnderline"/>
        </w:rPr>
        <w:t>advance our interests</w:t>
      </w:r>
      <w:r w:rsidRPr="009A1BA3">
        <w:rPr>
          <w:sz w:val="14"/>
        </w:rPr>
        <w:t xml:space="preserve">. </w:t>
      </w:r>
      <w:r w:rsidRPr="00F72090">
        <w:rPr>
          <w:rStyle w:val="StyleUnderline"/>
        </w:rPr>
        <w:t>The Iranian nuclear deal reflects this reality.</w:t>
      </w:r>
      <w:r w:rsidRPr="009A1BA3">
        <w:rPr>
          <w:sz w:val="14"/>
        </w:rPr>
        <w:t xml:space="preserve"> </w:t>
      </w:r>
      <w:r w:rsidRPr="00F72090">
        <w:rPr>
          <w:rStyle w:val="StyleUnderline"/>
        </w:rPr>
        <w:t>It has the potential of diminishing one major area of dispute between Tehran</w:t>
      </w:r>
      <w:r w:rsidRPr="009A1BA3">
        <w:rPr>
          <w:sz w:val="14"/>
        </w:rPr>
        <w:t xml:space="preserve"> and Washington. Perhaps the agreement will lead to a less contentious overall relationship. Let us hope so. But </w:t>
      </w:r>
      <w:r w:rsidRPr="00F72090">
        <w:rPr>
          <w:rStyle w:val="StyleUnderline"/>
        </w:rPr>
        <w:t>even if the nuclear deal doesn't lead to more normal bilateral relations, it still deserves support on its own narrow but important merits</w:t>
      </w:r>
      <w:r w:rsidRPr="009A1BA3">
        <w:rPr>
          <w:sz w:val="14"/>
        </w:rPr>
        <w:t xml:space="preserve">. </w:t>
      </w:r>
      <w:r w:rsidRPr="00F72090">
        <w:rPr>
          <w:rStyle w:val="StyleUnderline"/>
        </w:rPr>
        <w:t>The Iran nuclear agreement isn't perfect. But neither is the world.</w:t>
      </w:r>
    </w:p>
    <w:p w:rsidR="004F3873" w:rsidRPr="009A1BA3" w:rsidRDefault="004F3873" w:rsidP="004F3873">
      <w:pPr>
        <w:rPr>
          <w:sz w:val="14"/>
        </w:rPr>
      </w:pPr>
    </w:p>
    <w:p w:rsidR="00DA15A3" w:rsidRDefault="00D72C04" w:rsidP="00D72C04">
      <w:pPr>
        <w:pStyle w:val="Heading3"/>
      </w:pPr>
      <w:r>
        <w:lastRenderedPageBreak/>
        <w:t>--at: Hezbollah</w:t>
      </w:r>
    </w:p>
    <w:p w:rsidR="00D72C04" w:rsidRPr="009A1BA3" w:rsidRDefault="00D72C04" w:rsidP="00D72C04">
      <w:pPr>
        <w:rPr>
          <w:sz w:val="14"/>
        </w:rPr>
      </w:pPr>
    </w:p>
    <w:p w:rsidR="00D72C04" w:rsidRPr="004B5144" w:rsidRDefault="00D72C04" w:rsidP="00D72C04">
      <w:pPr>
        <w:pStyle w:val="Heading4"/>
        <w:rPr>
          <w:rStyle w:val="Style13ptBold"/>
          <w:b/>
        </w:rPr>
      </w:pPr>
      <w:r>
        <w:rPr>
          <w:rStyle w:val="Style13ptBold"/>
          <w:b/>
        </w:rPr>
        <w:t xml:space="preserve">Hezbollah </w:t>
      </w:r>
      <w:r w:rsidRPr="00C73CE0">
        <w:rPr>
          <w:rStyle w:val="Style13ptBold"/>
          <w:b/>
          <w:u w:val="single"/>
        </w:rPr>
        <w:t>inevitable</w:t>
      </w:r>
      <w:r>
        <w:rPr>
          <w:rStyle w:val="Style13ptBold"/>
          <w:b/>
        </w:rPr>
        <w:t xml:space="preserve"> or </w:t>
      </w:r>
      <w:r>
        <w:rPr>
          <w:rStyle w:val="Style13ptBold"/>
          <w:b/>
          <w:u w:val="single"/>
        </w:rPr>
        <w:t>deal solves</w:t>
      </w:r>
      <w:r>
        <w:rPr>
          <w:rStyle w:val="Style13ptBold"/>
          <w:b/>
        </w:rPr>
        <w:t xml:space="preserve"> </w:t>
      </w:r>
    </w:p>
    <w:p w:rsidR="00D72C04" w:rsidRPr="009A1BA3" w:rsidRDefault="00D72C04" w:rsidP="00D72C04">
      <w:pPr>
        <w:rPr>
          <w:rStyle w:val="Style13ptBold"/>
          <w:b w:val="0"/>
          <w:sz w:val="14"/>
        </w:rPr>
      </w:pPr>
      <w:r>
        <w:rPr>
          <w:rStyle w:val="Style13ptBold"/>
        </w:rPr>
        <w:t>JTA 7/25</w:t>
      </w:r>
      <w:r w:rsidRPr="009A1BA3">
        <w:rPr>
          <w:rStyle w:val="Style13ptBold"/>
          <w:b w:val="0"/>
          <w:sz w:val="14"/>
        </w:rPr>
        <w:t xml:space="preserve">/15 – political writer for </w:t>
      </w:r>
      <w:proofErr w:type="spellStart"/>
      <w:r w:rsidRPr="009A1BA3">
        <w:rPr>
          <w:rStyle w:val="Style13ptBold"/>
          <w:b w:val="0"/>
          <w:sz w:val="14"/>
        </w:rPr>
        <w:t>Haaretz</w:t>
      </w:r>
      <w:proofErr w:type="spellEnd"/>
      <w:r w:rsidRPr="009A1BA3">
        <w:rPr>
          <w:rStyle w:val="Style13ptBold"/>
          <w:b w:val="0"/>
          <w:sz w:val="14"/>
        </w:rPr>
        <w:t xml:space="preserve"> (Obama: Iran will fund Hezbollah with or without sanctions, </w:t>
      </w:r>
      <w:proofErr w:type="spellStart"/>
      <w:r w:rsidRPr="009A1BA3">
        <w:rPr>
          <w:rStyle w:val="Style13ptBold"/>
          <w:b w:val="0"/>
          <w:sz w:val="14"/>
        </w:rPr>
        <w:t>Haaretz</w:t>
      </w:r>
      <w:proofErr w:type="spellEnd"/>
      <w:r w:rsidRPr="009A1BA3">
        <w:rPr>
          <w:rStyle w:val="Style13ptBold"/>
          <w:b w:val="0"/>
          <w:sz w:val="14"/>
        </w:rPr>
        <w:t>, http://www.haaretz.com/news/diplomacy-defense/1.667699)//JJ</w:t>
      </w:r>
    </w:p>
    <w:p w:rsidR="00D72C04" w:rsidRPr="009A1BA3" w:rsidRDefault="00D72C04" w:rsidP="00D72C04">
      <w:pPr>
        <w:rPr>
          <w:rStyle w:val="Style13ptBold"/>
          <w:b w:val="0"/>
          <w:sz w:val="14"/>
        </w:rPr>
      </w:pPr>
      <w:r w:rsidRPr="009A1BA3">
        <w:rPr>
          <w:rStyle w:val="Style13ptBold"/>
          <w:b w:val="0"/>
          <w:sz w:val="14"/>
        </w:rPr>
        <w:t xml:space="preserve">U.S. President Barack Obama said that </w:t>
      </w:r>
      <w:r w:rsidRPr="00821EE8">
        <w:rPr>
          <w:rStyle w:val="Style13ptBold"/>
          <w:b w:val="0"/>
          <w:u w:val="single"/>
        </w:rPr>
        <w:t>Iran is determined to finance</w:t>
      </w:r>
      <w:r w:rsidRPr="009A1BA3">
        <w:rPr>
          <w:rStyle w:val="Style13ptBold"/>
          <w:b w:val="0"/>
          <w:sz w:val="14"/>
        </w:rPr>
        <w:t xml:space="preserve"> the </w:t>
      </w:r>
      <w:r w:rsidRPr="00821EE8">
        <w:rPr>
          <w:rStyle w:val="Style13ptBold"/>
          <w:b w:val="0"/>
          <w:u w:val="single"/>
        </w:rPr>
        <w:t xml:space="preserve">Hezbollah </w:t>
      </w:r>
      <w:r w:rsidRPr="00821EE8">
        <w:rPr>
          <w:rStyle w:val="Emphasis"/>
        </w:rPr>
        <w:t>even under sanctions</w:t>
      </w:r>
      <w:r w:rsidRPr="009A1BA3">
        <w:rPr>
          <w:rStyle w:val="Style13ptBold"/>
          <w:b w:val="0"/>
          <w:sz w:val="14"/>
        </w:rPr>
        <w:t>.</w:t>
      </w:r>
    </w:p>
    <w:p w:rsidR="00D72C04" w:rsidRPr="009A1BA3" w:rsidRDefault="00D72C04" w:rsidP="00D72C04">
      <w:pPr>
        <w:rPr>
          <w:rStyle w:val="Style13ptBold"/>
          <w:b w:val="0"/>
          <w:sz w:val="14"/>
        </w:rPr>
      </w:pPr>
      <w:r w:rsidRPr="009A1BA3">
        <w:rPr>
          <w:rStyle w:val="Style13ptBold"/>
          <w:b w:val="0"/>
          <w:sz w:val="14"/>
        </w:rPr>
        <w:t>Obama was asked in a BBC interview posted Friday about critics of the Iran nuclear deal who said that the regime will accelerate its troublemaking in the region once sanctions free up $100-150 billion.</w:t>
      </w:r>
    </w:p>
    <w:p w:rsidR="00D72C04" w:rsidRPr="009A1BA3" w:rsidRDefault="00D72C04" w:rsidP="00D72C04">
      <w:pPr>
        <w:rPr>
          <w:rStyle w:val="Style13ptBold"/>
          <w:b w:val="0"/>
          <w:sz w:val="14"/>
        </w:rPr>
      </w:pPr>
      <w:r w:rsidRPr="009A1BA3">
        <w:rPr>
          <w:rStyle w:val="Style13ptBold"/>
          <w:b w:val="0"/>
          <w:sz w:val="14"/>
        </w:rPr>
        <w:t>“</w:t>
      </w:r>
      <w:r w:rsidRPr="00821EE8">
        <w:rPr>
          <w:rStyle w:val="Style13ptBold"/>
          <w:b w:val="0"/>
          <w:u w:val="single"/>
        </w:rPr>
        <w:t>The challenge</w:t>
      </w:r>
      <w:r w:rsidRPr="009A1BA3">
        <w:rPr>
          <w:rStyle w:val="Style13ptBold"/>
          <w:b w:val="0"/>
          <w:sz w:val="14"/>
        </w:rPr>
        <w:t xml:space="preserve"> that we’ve had, </w:t>
      </w:r>
      <w:r w:rsidRPr="00821EE8">
        <w:rPr>
          <w:rStyle w:val="Style13ptBold"/>
          <w:b w:val="0"/>
          <w:u w:val="single"/>
        </w:rPr>
        <w:t>when it comes to Hezbollah</w:t>
      </w:r>
      <w:r w:rsidRPr="009A1BA3">
        <w:rPr>
          <w:rStyle w:val="Style13ptBold"/>
          <w:b w:val="0"/>
          <w:sz w:val="14"/>
        </w:rPr>
        <w:t xml:space="preserve">, for example, aiming rockets into Israel, </w:t>
      </w:r>
      <w:r w:rsidRPr="00821EE8">
        <w:rPr>
          <w:rStyle w:val="Style13ptBold"/>
          <w:b w:val="0"/>
          <w:u w:val="single"/>
        </w:rPr>
        <w:t xml:space="preserve">is </w:t>
      </w:r>
      <w:r w:rsidRPr="004B5144">
        <w:rPr>
          <w:rStyle w:val="Emphasis"/>
        </w:rPr>
        <w:t>not</w:t>
      </w:r>
      <w:r w:rsidRPr="00821EE8">
        <w:rPr>
          <w:rStyle w:val="Style13ptBold"/>
          <w:b w:val="0"/>
          <w:u w:val="single"/>
        </w:rPr>
        <w:t xml:space="preserve"> a shortage of resources</w:t>
      </w:r>
      <w:r w:rsidRPr="009A1BA3">
        <w:rPr>
          <w:rStyle w:val="Style13ptBold"/>
          <w:b w:val="0"/>
          <w:sz w:val="14"/>
        </w:rPr>
        <w:t>,” Obama said in the interview about the possibility that funds made available to Tehran because of the deal would go to Iran’s proxies, including Hezbollah.</w:t>
      </w:r>
    </w:p>
    <w:p w:rsidR="00D72C04" w:rsidRPr="009A1BA3" w:rsidRDefault="00D72C04" w:rsidP="00D72C04">
      <w:pPr>
        <w:rPr>
          <w:rStyle w:val="Style13ptBold"/>
          <w:b w:val="0"/>
          <w:sz w:val="14"/>
        </w:rPr>
      </w:pPr>
      <w:r w:rsidRPr="009A1BA3">
        <w:rPr>
          <w:rStyle w:val="Style13ptBold"/>
          <w:b w:val="0"/>
          <w:sz w:val="14"/>
        </w:rPr>
        <w:t>Israeli Prime Minister Benjamin Netanyahu has predicted a ramping up of Iran-backed hostilities as a result of the sanctions relief for nuclear restrictions deal reached July 14 between Iran and six major powers led by the United States.</w:t>
      </w:r>
    </w:p>
    <w:p w:rsidR="00D72C04" w:rsidRPr="009A1BA3" w:rsidRDefault="00D72C04" w:rsidP="00D72C04">
      <w:pPr>
        <w:rPr>
          <w:rStyle w:val="Style13ptBold"/>
          <w:b w:val="0"/>
          <w:sz w:val="14"/>
        </w:rPr>
      </w:pPr>
      <w:r w:rsidRPr="009A1BA3">
        <w:rPr>
          <w:rStyle w:val="Style13ptBold"/>
          <w:b w:val="0"/>
          <w:sz w:val="14"/>
        </w:rPr>
        <w:t>“</w:t>
      </w:r>
      <w:r w:rsidRPr="00BB2712">
        <w:rPr>
          <w:rStyle w:val="Style13ptBold"/>
          <w:b w:val="0"/>
          <w:u w:val="single"/>
        </w:rPr>
        <w:t xml:space="preserve">Iran has shown itself to be willing, even in the </w:t>
      </w:r>
      <w:r w:rsidRPr="00521A01">
        <w:rPr>
          <w:rStyle w:val="Emphasis"/>
        </w:rPr>
        <w:t>midst of real hardship</w:t>
      </w:r>
      <w:r w:rsidRPr="00BB2712">
        <w:rPr>
          <w:rStyle w:val="Style13ptBold"/>
          <w:b w:val="0"/>
          <w:u w:val="single"/>
        </w:rPr>
        <w:t xml:space="preserve">, to fund what they consider to be </w:t>
      </w:r>
      <w:r w:rsidRPr="00521A01">
        <w:rPr>
          <w:rStyle w:val="Emphasis"/>
        </w:rPr>
        <w:t>strategy priorities</w:t>
      </w:r>
      <w:r w:rsidRPr="009A1BA3">
        <w:rPr>
          <w:rStyle w:val="Style13ptBold"/>
          <w:b w:val="0"/>
          <w:sz w:val="14"/>
        </w:rPr>
        <w:t>,” Obama said. “</w:t>
      </w:r>
      <w:r w:rsidRPr="00BB2712">
        <w:rPr>
          <w:rStyle w:val="Style13ptBold"/>
          <w:b w:val="0"/>
          <w:u w:val="single"/>
        </w:rPr>
        <w:t>The challenge is</w:t>
      </w:r>
      <w:r w:rsidRPr="009A1BA3">
        <w:rPr>
          <w:rStyle w:val="Style13ptBold"/>
          <w:b w:val="0"/>
          <w:sz w:val="14"/>
        </w:rPr>
        <w:t xml:space="preserve"> us </w:t>
      </w:r>
      <w:r w:rsidRPr="00BB2712">
        <w:rPr>
          <w:rStyle w:val="Style13ptBold"/>
          <w:b w:val="0"/>
          <w:u w:val="single"/>
        </w:rPr>
        <w:t>making sure</w:t>
      </w:r>
      <w:r w:rsidRPr="009A1BA3">
        <w:rPr>
          <w:rStyle w:val="Style13ptBold"/>
          <w:b w:val="0"/>
          <w:sz w:val="14"/>
        </w:rPr>
        <w:t xml:space="preserve"> that </w:t>
      </w:r>
      <w:r w:rsidRPr="00BB2712">
        <w:rPr>
          <w:rStyle w:val="Style13ptBold"/>
          <w:b w:val="0"/>
          <w:u w:val="single"/>
        </w:rPr>
        <w:t xml:space="preserve">we’ve got the </w:t>
      </w:r>
      <w:r w:rsidRPr="00521A01">
        <w:rPr>
          <w:rStyle w:val="Emphasis"/>
        </w:rPr>
        <w:t>interdiction capacity</w:t>
      </w:r>
      <w:r w:rsidRPr="00BB2712">
        <w:rPr>
          <w:rStyle w:val="Style13ptBold"/>
          <w:b w:val="0"/>
          <w:u w:val="single"/>
        </w:rPr>
        <w:t xml:space="preserve">, the </w:t>
      </w:r>
      <w:r w:rsidRPr="00521A01">
        <w:rPr>
          <w:rStyle w:val="Emphasis"/>
        </w:rPr>
        <w:t>intelligence</w:t>
      </w:r>
      <w:r w:rsidRPr="00BB2712">
        <w:rPr>
          <w:rStyle w:val="Style13ptBold"/>
          <w:b w:val="0"/>
          <w:u w:val="single"/>
        </w:rPr>
        <w:t xml:space="preserve">, that we are building a much </w:t>
      </w:r>
      <w:r w:rsidRPr="004B5144">
        <w:rPr>
          <w:rStyle w:val="Emphasis"/>
        </w:rPr>
        <w:t>stronger defense</w:t>
      </w:r>
      <w:r w:rsidRPr="00BB2712">
        <w:rPr>
          <w:rStyle w:val="Style13ptBold"/>
          <w:b w:val="0"/>
          <w:u w:val="single"/>
        </w:rPr>
        <w:t xml:space="preserve"> against some of these proxy wars and asymmetric efforts</w:t>
      </w:r>
      <w:r w:rsidRPr="009A1BA3">
        <w:rPr>
          <w:rStyle w:val="Style13ptBold"/>
          <w:b w:val="0"/>
          <w:sz w:val="14"/>
        </w:rPr>
        <w:t>. And we’ve sent a clear message to the Iranians. We are settling the Iran deal, but we still have a big account that we’re going to have to work. Hopefully some of it diplomatically, if necessary some of it militarily.”</w:t>
      </w:r>
    </w:p>
    <w:p w:rsidR="00D72C04" w:rsidRPr="009A1BA3" w:rsidRDefault="00D72C04" w:rsidP="00D72C04">
      <w:pPr>
        <w:rPr>
          <w:sz w:val="14"/>
        </w:rPr>
      </w:pPr>
    </w:p>
    <w:p w:rsidR="00ED5898" w:rsidRPr="009A1BA3" w:rsidRDefault="00ED5898" w:rsidP="00ED5898">
      <w:pPr>
        <w:rPr>
          <w:sz w:val="14"/>
        </w:rPr>
      </w:pPr>
    </w:p>
    <w:p w:rsidR="00ED5898" w:rsidRDefault="00F51B5E" w:rsidP="00F51B5E">
      <w:pPr>
        <w:pStyle w:val="Heading1"/>
      </w:pPr>
      <w:r>
        <w:lastRenderedPageBreak/>
        <w:t xml:space="preserve">Iran – </w:t>
      </w:r>
      <w:proofErr w:type="spellStart"/>
      <w:r>
        <w:t>aff</w:t>
      </w:r>
      <w:proofErr w:type="spellEnd"/>
    </w:p>
    <w:p w:rsidR="00636A72" w:rsidRPr="009A1BA3" w:rsidRDefault="00636A72" w:rsidP="00636A72">
      <w:pPr>
        <w:rPr>
          <w:sz w:val="14"/>
        </w:rPr>
      </w:pPr>
    </w:p>
    <w:p w:rsidR="00636A72" w:rsidRPr="00636A72" w:rsidRDefault="00636A72" w:rsidP="00636A72">
      <w:pPr>
        <w:pStyle w:val="Heading2"/>
      </w:pPr>
      <w:r>
        <w:lastRenderedPageBreak/>
        <w:t>**</w:t>
      </w:r>
      <w:proofErr w:type="spellStart"/>
      <w:r>
        <w:t>uq</w:t>
      </w:r>
      <w:proofErr w:type="spellEnd"/>
    </w:p>
    <w:p w:rsidR="00FB7ECE" w:rsidRPr="009A1BA3" w:rsidRDefault="00FB7ECE" w:rsidP="00FB7ECE">
      <w:pPr>
        <w:rPr>
          <w:sz w:val="14"/>
        </w:rPr>
      </w:pPr>
    </w:p>
    <w:p w:rsidR="00FB7ECE" w:rsidRDefault="00C46681" w:rsidP="00415217">
      <w:pPr>
        <w:pStyle w:val="Heading3"/>
      </w:pPr>
      <w:proofErr w:type="gramStart"/>
      <w:r>
        <w:lastRenderedPageBreak/>
        <w:t>w</w:t>
      </w:r>
      <w:r w:rsidR="00FB7ECE">
        <w:t>on’t</w:t>
      </w:r>
      <w:proofErr w:type="gramEnd"/>
      <w:r w:rsidR="00FB7ECE">
        <w:t xml:space="preserve"> pass</w:t>
      </w:r>
    </w:p>
    <w:p w:rsidR="00844474" w:rsidRPr="009A1BA3" w:rsidRDefault="00844474" w:rsidP="00844474">
      <w:pPr>
        <w:rPr>
          <w:sz w:val="14"/>
        </w:rPr>
      </w:pPr>
    </w:p>
    <w:p w:rsidR="00844474" w:rsidRPr="00E10AFB" w:rsidRDefault="00844474" w:rsidP="00844474">
      <w:pPr>
        <w:pStyle w:val="Heading4"/>
      </w:pPr>
      <w:r>
        <w:t xml:space="preserve">Won’t pass – Obama has </w:t>
      </w:r>
      <w:r>
        <w:rPr>
          <w:u w:val="single"/>
        </w:rPr>
        <w:t>zero political capital</w:t>
      </w:r>
      <w:r>
        <w:t xml:space="preserve"> – this </w:t>
      </w:r>
      <w:r w:rsidR="00AC68C1">
        <w:t>evidence is excellent</w:t>
      </w:r>
    </w:p>
    <w:p w:rsidR="00844474" w:rsidRPr="009A1BA3" w:rsidRDefault="00844474" w:rsidP="00844474">
      <w:pPr>
        <w:rPr>
          <w:rStyle w:val="Style13ptBold"/>
          <w:b w:val="0"/>
          <w:sz w:val="14"/>
        </w:rPr>
      </w:pPr>
      <w:r>
        <w:rPr>
          <w:rStyle w:val="Style13ptBold"/>
        </w:rPr>
        <w:t>Arkin 7/22</w:t>
      </w:r>
      <w:r w:rsidRPr="009A1BA3">
        <w:rPr>
          <w:rStyle w:val="Style13ptBold"/>
          <w:b w:val="0"/>
          <w:sz w:val="14"/>
        </w:rPr>
        <w:t>/15 – congressional reporter for Real Clear Politics (James, Where's Schumer on Iran</w:t>
      </w:r>
      <w:proofErr w:type="gramStart"/>
      <w:r w:rsidRPr="009A1BA3">
        <w:rPr>
          <w:rStyle w:val="Style13ptBold"/>
          <w:b w:val="0"/>
          <w:sz w:val="14"/>
        </w:rPr>
        <w:t>?,</w:t>
      </w:r>
      <w:proofErr w:type="gramEnd"/>
      <w:r w:rsidRPr="009A1BA3">
        <w:rPr>
          <w:rStyle w:val="Style13ptBold"/>
          <w:b w:val="0"/>
          <w:sz w:val="14"/>
        </w:rPr>
        <w:t xml:space="preserve"> Real Clear Politics, </w:t>
      </w:r>
      <w:hyperlink r:id="rId31" w:history="1">
        <w:r w:rsidRPr="009A1BA3">
          <w:rPr>
            <w:rStyle w:val="Hyperlink"/>
            <w:sz w:val="14"/>
          </w:rPr>
          <w:t>http://www.realclearpolitics.com/articles/2015/07/22/wheres_schumer_on_iran_127492.html)//JJ</w:t>
        </w:r>
      </w:hyperlink>
    </w:p>
    <w:p w:rsidR="00844474" w:rsidRPr="009A1BA3" w:rsidRDefault="00844474" w:rsidP="00844474">
      <w:pPr>
        <w:rPr>
          <w:sz w:val="14"/>
        </w:rPr>
      </w:pPr>
      <w:r w:rsidRPr="009A1BA3">
        <w:rPr>
          <w:sz w:val="14"/>
        </w:rPr>
        <w:t xml:space="preserve">In the end, whether or not </w:t>
      </w:r>
      <w:r w:rsidRPr="00D630F1">
        <w:rPr>
          <w:rStyle w:val="Emphasis"/>
        </w:rPr>
        <w:t>Schumer</w:t>
      </w:r>
      <w:r w:rsidRPr="009A1BA3">
        <w:rPr>
          <w:sz w:val="14"/>
        </w:rPr>
        <w:t xml:space="preserve"> can move votes in the Senate either to preserve or defeat the agreement, </w:t>
      </w:r>
      <w:r w:rsidRPr="00E60143">
        <w:rPr>
          <w:u w:val="single"/>
        </w:rPr>
        <w:t xml:space="preserve">his position will still </w:t>
      </w:r>
      <w:r w:rsidRPr="00D630F1">
        <w:rPr>
          <w:rStyle w:val="Emphasis"/>
        </w:rPr>
        <w:t>be one of consequence</w:t>
      </w:r>
      <w:r w:rsidRPr="00E60143">
        <w:rPr>
          <w:u w:val="single"/>
        </w:rPr>
        <w:t>, both because of his staunch support for Israel and his role as the likely next Democratic leader in the chamber</w:t>
      </w:r>
      <w:r w:rsidRPr="009A1BA3">
        <w:rPr>
          <w:sz w:val="14"/>
        </w:rPr>
        <w:t>. T</w:t>
      </w:r>
      <w:r w:rsidRPr="00E60143">
        <w:rPr>
          <w:u w:val="single"/>
        </w:rPr>
        <w:t>he White House is leaving no stone unturned in lobbying lawmakers</w:t>
      </w:r>
      <w:r w:rsidRPr="009A1BA3">
        <w:rPr>
          <w:sz w:val="14"/>
        </w:rPr>
        <w:t xml:space="preserve"> for support, with Secretary of State John Kerry and Energy Secretary Ernest Moniz, the key negotiators of the agreement, making multiple trips to Capitol Hill this week to brief and testify before lawmakers in public and private. </w:t>
      </w:r>
      <w:r w:rsidRPr="00D630F1">
        <w:rPr>
          <w:rStyle w:val="Emphasis"/>
        </w:rPr>
        <w:t>Despite</w:t>
      </w:r>
      <w:r w:rsidRPr="00E60143">
        <w:rPr>
          <w:u w:val="single"/>
        </w:rPr>
        <w:t xml:space="preserve"> that effort</w:t>
      </w:r>
      <w:r w:rsidRPr="009A1BA3">
        <w:rPr>
          <w:sz w:val="14"/>
        </w:rPr>
        <w:t xml:space="preserve">, Jim </w:t>
      </w:r>
      <w:r w:rsidRPr="00E60143">
        <w:rPr>
          <w:u w:val="single"/>
        </w:rPr>
        <w:t>Manley</w:t>
      </w:r>
      <w:r w:rsidRPr="009A1BA3">
        <w:rPr>
          <w:sz w:val="14"/>
        </w:rPr>
        <w:t xml:space="preserve">, a longtime Senate aide for Harry Reid and Ted Kennedy, said he </w:t>
      </w:r>
      <w:r w:rsidRPr="005C7F0F">
        <w:rPr>
          <w:rStyle w:val="Emphasis"/>
        </w:rPr>
        <w:t>doubted the White House’s ability to sway Schumer.</w:t>
      </w:r>
    </w:p>
    <w:p w:rsidR="00844474" w:rsidRPr="009A1BA3" w:rsidRDefault="00844474" w:rsidP="00844474">
      <w:pPr>
        <w:rPr>
          <w:sz w:val="14"/>
        </w:rPr>
      </w:pPr>
      <w:r w:rsidRPr="009A1BA3">
        <w:rPr>
          <w:sz w:val="14"/>
        </w:rPr>
        <w:t xml:space="preserve">“He’s </w:t>
      </w:r>
      <w:r w:rsidRPr="00E60143">
        <w:rPr>
          <w:u w:val="single"/>
        </w:rPr>
        <w:t>going to be around</w:t>
      </w:r>
      <w:r w:rsidRPr="009A1BA3">
        <w:rPr>
          <w:sz w:val="14"/>
        </w:rPr>
        <w:t xml:space="preserve"> for </w:t>
      </w:r>
      <w:r w:rsidRPr="00E60143">
        <w:rPr>
          <w:u w:val="single"/>
        </w:rPr>
        <w:t>the</w:t>
      </w:r>
      <w:r w:rsidRPr="009A1BA3">
        <w:rPr>
          <w:sz w:val="14"/>
        </w:rPr>
        <w:t xml:space="preserve"> </w:t>
      </w:r>
      <w:r w:rsidRPr="00E60143">
        <w:rPr>
          <w:u w:val="single"/>
        </w:rPr>
        <w:t>next couple years</w:t>
      </w:r>
      <w:r w:rsidRPr="009A1BA3">
        <w:rPr>
          <w:sz w:val="14"/>
        </w:rPr>
        <w:t xml:space="preserve">, he’s </w:t>
      </w:r>
      <w:r w:rsidRPr="00E60143">
        <w:rPr>
          <w:u w:val="single"/>
        </w:rPr>
        <w:t xml:space="preserve">leader in some form or fashion in two years and the president’s going to be gone, so </w:t>
      </w:r>
      <w:r w:rsidRPr="005C7F0F">
        <w:rPr>
          <w:rStyle w:val="Emphasis"/>
        </w:rPr>
        <w:t>there’s not a lot of leverage</w:t>
      </w:r>
      <w:r w:rsidRPr="009A1BA3">
        <w:rPr>
          <w:sz w:val="14"/>
        </w:rPr>
        <w:t xml:space="preserve"> there,” Manley said.</w:t>
      </w:r>
    </w:p>
    <w:p w:rsidR="00844474" w:rsidRPr="009A1BA3" w:rsidRDefault="00844474" w:rsidP="00844474">
      <w:pPr>
        <w:rPr>
          <w:sz w:val="14"/>
        </w:rPr>
      </w:pPr>
      <w:r w:rsidRPr="009A1BA3">
        <w:rPr>
          <w:sz w:val="14"/>
        </w:rPr>
        <w:t xml:space="preserve">One former Capitol Hill aide argued that </w:t>
      </w:r>
      <w:r w:rsidRPr="005C7F0F">
        <w:rPr>
          <w:rStyle w:val="Emphasis"/>
        </w:rPr>
        <w:t>despite the intense lobbying</w:t>
      </w:r>
      <w:r w:rsidRPr="00E60143">
        <w:rPr>
          <w:u w:val="single"/>
        </w:rPr>
        <w:t xml:space="preserve"> effort, the administration might have </w:t>
      </w:r>
      <w:r w:rsidRPr="005C7F0F">
        <w:rPr>
          <w:rStyle w:val="Emphasis"/>
        </w:rPr>
        <w:t>trouble convincing any lawmakers</w:t>
      </w:r>
      <w:r w:rsidRPr="00E60143">
        <w:rPr>
          <w:u w:val="single"/>
        </w:rPr>
        <w:t>,</w:t>
      </w:r>
      <w:r w:rsidRPr="009A1BA3">
        <w:rPr>
          <w:sz w:val="14"/>
        </w:rPr>
        <w:t xml:space="preserve"> beyond just Schumer, </w:t>
      </w:r>
      <w:r w:rsidRPr="00E60143">
        <w:rPr>
          <w:u w:val="single"/>
        </w:rPr>
        <w:t>to support them</w:t>
      </w:r>
      <w:r w:rsidRPr="009A1BA3">
        <w:rPr>
          <w:sz w:val="14"/>
        </w:rPr>
        <w:t xml:space="preserve">, though that doesn’t necessarily mean the votes won’t be there.  </w:t>
      </w:r>
    </w:p>
    <w:p w:rsidR="00844474" w:rsidRPr="009A1BA3" w:rsidRDefault="00993884" w:rsidP="00844474">
      <w:pPr>
        <w:rPr>
          <w:sz w:val="14"/>
        </w:rPr>
      </w:pPr>
      <w:r w:rsidRPr="009A1BA3">
        <w:rPr>
          <w:sz w:val="14"/>
        </w:rPr>
        <w:t xml:space="preserve"> </w:t>
      </w:r>
      <w:r w:rsidR="00844474" w:rsidRPr="009A1BA3">
        <w:rPr>
          <w:sz w:val="14"/>
        </w:rPr>
        <w:t xml:space="preserve">I think </w:t>
      </w:r>
      <w:r w:rsidR="00844474" w:rsidRPr="00E10AFB">
        <w:rPr>
          <w:u w:val="single"/>
        </w:rPr>
        <w:t xml:space="preserve">they’ve </w:t>
      </w:r>
      <w:r w:rsidR="00844474" w:rsidRPr="00E10AFB">
        <w:rPr>
          <w:rStyle w:val="Emphasis"/>
        </w:rPr>
        <w:t>not</w:t>
      </w:r>
      <w:r w:rsidR="00844474" w:rsidRPr="009A1BA3">
        <w:rPr>
          <w:sz w:val="14"/>
        </w:rPr>
        <w:t xml:space="preserve"> got</w:t>
      </w:r>
      <w:r w:rsidR="00844474" w:rsidRPr="00E10AFB">
        <w:rPr>
          <w:u w:val="single"/>
        </w:rPr>
        <w:t xml:space="preserve"> </w:t>
      </w:r>
      <w:r w:rsidR="00844474" w:rsidRPr="00E10AFB">
        <w:rPr>
          <w:rStyle w:val="Emphasis"/>
        </w:rPr>
        <w:t>a lot of political capital to spend</w:t>
      </w:r>
      <w:r w:rsidR="00844474" w:rsidRPr="009A1BA3">
        <w:rPr>
          <w:sz w:val="14"/>
        </w:rPr>
        <w:t>,” the former aide said. “</w:t>
      </w:r>
      <w:r w:rsidR="00844474" w:rsidRPr="00E10AFB">
        <w:rPr>
          <w:u w:val="single"/>
        </w:rPr>
        <w:t>With this year and a half left, it’s hard for me to really see what they offer wobbly members.</w:t>
      </w:r>
      <w:r w:rsidR="00844474" w:rsidRPr="009A1BA3">
        <w:rPr>
          <w:sz w:val="14"/>
        </w:rPr>
        <w:t xml:space="preserve"> I don’t know how much. I think they have to lean in, I think they will lean in, what that gets them at the end of the day, </w:t>
      </w:r>
      <w:proofErr w:type="gramStart"/>
      <w:r w:rsidR="00844474" w:rsidRPr="009A1BA3">
        <w:rPr>
          <w:sz w:val="14"/>
        </w:rPr>
        <w:t>I’m</w:t>
      </w:r>
      <w:proofErr w:type="gramEnd"/>
      <w:r w:rsidR="00844474" w:rsidRPr="009A1BA3">
        <w:rPr>
          <w:sz w:val="14"/>
        </w:rPr>
        <w:t xml:space="preserve"> not 100 percent sure.”</w:t>
      </w:r>
    </w:p>
    <w:p w:rsidR="00844474" w:rsidRPr="009A1BA3" w:rsidRDefault="00844474" w:rsidP="00844474">
      <w:pPr>
        <w:rPr>
          <w:sz w:val="14"/>
        </w:rPr>
      </w:pPr>
      <w:r w:rsidRPr="00E60143">
        <w:rPr>
          <w:u w:val="single"/>
        </w:rPr>
        <w:t>Schumer</w:t>
      </w:r>
      <w:r w:rsidRPr="009A1BA3">
        <w:rPr>
          <w:sz w:val="14"/>
        </w:rPr>
        <w:t xml:space="preserve">, for his part, said he’s </w:t>
      </w:r>
      <w:r w:rsidRPr="005C7F0F">
        <w:rPr>
          <w:rStyle w:val="Emphasis"/>
        </w:rPr>
        <w:t>not afraid</w:t>
      </w:r>
      <w:r w:rsidRPr="00E60143">
        <w:rPr>
          <w:u w:val="single"/>
        </w:rPr>
        <w:t xml:space="preserve"> to </w:t>
      </w:r>
      <w:r w:rsidRPr="005C7F0F">
        <w:rPr>
          <w:rStyle w:val="Emphasis"/>
        </w:rPr>
        <w:t>vote against</w:t>
      </w:r>
      <w:r w:rsidRPr="00E60143">
        <w:rPr>
          <w:u w:val="single"/>
        </w:rPr>
        <w:t xml:space="preserve"> the president</w:t>
      </w:r>
      <w:r w:rsidRPr="009A1BA3">
        <w:rPr>
          <w:sz w:val="14"/>
        </w:rPr>
        <w:t xml:space="preserve"> when he thinks Obama is wrong. He </w:t>
      </w:r>
      <w:r w:rsidRPr="00D630F1">
        <w:rPr>
          <w:u w:val="single"/>
        </w:rPr>
        <w:t>pointed to Trade Promotion Authority</w:t>
      </w:r>
      <w:r w:rsidRPr="009A1BA3">
        <w:rPr>
          <w:sz w:val="14"/>
        </w:rPr>
        <w:t>, which made it through Congress earlier this year with mostly Republican support and some stiff Democratic opposition despite an intense White House lobbying effort. Schumer and current Democratic Leader Harry Reid both voted against that legislation.</w:t>
      </w:r>
    </w:p>
    <w:p w:rsidR="00844474" w:rsidRPr="009A1BA3" w:rsidRDefault="00844474" w:rsidP="00844474">
      <w:pPr>
        <w:rPr>
          <w:sz w:val="14"/>
        </w:rPr>
      </w:pPr>
      <w:r w:rsidRPr="009A1BA3">
        <w:rPr>
          <w:sz w:val="14"/>
        </w:rPr>
        <w:t xml:space="preserve">“I’m not going to comment until I read the document, that’s what’s going to guide me. But look, </w:t>
      </w:r>
      <w:r w:rsidRPr="00D630F1">
        <w:rPr>
          <w:u w:val="single"/>
        </w:rPr>
        <w:t>when I think the president is wrong, I go against him</w:t>
      </w:r>
      <w:r w:rsidRPr="009A1BA3">
        <w:rPr>
          <w:sz w:val="14"/>
        </w:rPr>
        <w:t>,” Schumer said. “There are times when I’ve broken with the president before when I really think I have a different point of view and the right thing is not what he’s doing.”</w:t>
      </w:r>
    </w:p>
    <w:p w:rsidR="00844474" w:rsidRPr="009A1BA3" w:rsidRDefault="00844474" w:rsidP="00844474">
      <w:pPr>
        <w:rPr>
          <w:sz w:val="14"/>
        </w:rPr>
      </w:pPr>
    </w:p>
    <w:p w:rsidR="008809B8" w:rsidRPr="003F77E6" w:rsidRDefault="008809B8" w:rsidP="008809B8">
      <w:pPr>
        <w:pStyle w:val="Heading4"/>
      </w:pPr>
      <w:r>
        <w:t xml:space="preserve">Won’t pass – </w:t>
      </w:r>
      <w:r>
        <w:rPr>
          <w:u w:val="single"/>
        </w:rPr>
        <w:t>side deal revelations</w:t>
      </w:r>
    </w:p>
    <w:p w:rsidR="008809B8" w:rsidRPr="009A1BA3" w:rsidRDefault="008809B8" w:rsidP="008809B8">
      <w:pPr>
        <w:rPr>
          <w:rStyle w:val="Style13ptBold"/>
          <w:b w:val="0"/>
          <w:sz w:val="14"/>
        </w:rPr>
      </w:pPr>
      <w:r>
        <w:rPr>
          <w:rStyle w:val="Style13ptBold"/>
        </w:rPr>
        <w:t>Thiessen 7/27</w:t>
      </w:r>
      <w:r w:rsidRPr="009A1BA3">
        <w:rPr>
          <w:rStyle w:val="Style13ptBold"/>
          <w:b w:val="0"/>
          <w:sz w:val="14"/>
        </w:rPr>
        <w:t xml:space="preserve">/15 – reporter for The Washington Post, fellow at the American Enterprise Institute (Marc, Obama’s secret Iran deals exposed, The Washington Post, </w:t>
      </w:r>
      <w:hyperlink r:id="rId32" w:history="1">
        <w:r w:rsidRPr="009A1BA3">
          <w:rPr>
            <w:rStyle w:val="Hyperlink"/>
            <w:sz w:val="14"/>
          </w:rPr>
          <w:t>https://www.washingtonpost.com/opinions/obamas-secret-iran-deals-exposed/2015/07/27/26d14dbc-3460-11e5-8e66-07b4603ec92a_story.html)//JJ</w:t>
        </w:r>
      </w:hyperlink>
    </w:p>
    <w:p w:rsidR="008809B8" w:rsidRPr="009A1BA3" w:rsidRDefault="008809B8" w:rsidP="008809B8">
      <w:pPr>
        <w:rPr>
          <w:sz w:val="14"/>
        </w:rPr>
      </w:pPr>
      <w:r w:rsidRPr="009A1BA3">
        <w:rPr>
          <w:sz w:val="14"/>
        </w:rPr>
        <w:t xml:space="preserve">President Obama promised that his nuclear deal with Iran would not be “based on trust” but rather “unprecedented verification.” Now </w:t>
      </w:r>
      <w:r w:rsidRPr="001B561F">
        <w:rPr>
          <w:u w:val="single"/>
        </w:rPr>
        <w:t>it turns out Obama’s verification regime is based on trust after all</w:t>
      </w:r>
      <w:r w:rsidRPr="009A1BA3">
        <w:rPr>
          <w:sz w:val="14"/>
        </w:rPr>
        <w:t xml:space="preserve"> — </w:t>
      </w:r>
      <w:r w:rsidRPr="001B561F">
        <w:rPr>
          <w:u w:val="single"/>
        </w:rPr>
        <w:t xml:space="preserve">trust in two </w:t>
      </w:r>
      <w:r w:rsidRPr="00A622DD">
        <w:rPr>
          <w:rStyle w:val="Emphasis"/>
        </w:rPr>
        <w:t xml:space="preserve">secret side agreements </w:t>
      </w:r>
      <w:r w:rsidRPr="001B561F">
        <w:rPr>
          <w:u w:val="single"/>
        </w:rPr>
        <w:t>negotiated exclusively between Iran and the</w:t>
      </w:r>
      <w:r w:rsidRPr="009A1BA3">
        <w:rPr>
          <w:sz w:val="14"/>
        </w:rPr>
        <w:t xml:space="preserve"> International Atomic Energy Agency (</w:t>
      </w:r>
      <w:r w:rsidRPr="001B561F">
        <w:rPr>
          <w:u w:val="single"/>
        </w:rPr>
        <w:t>IAEA</w:t>
      </w:r>
      <w:r w:rsidRPr="009A1BA3">
        <w:rPr>
          <w:sz w:val="14"/>
        </w:rPr>
        <w:t xml:space="preserve">) that apparently </w:t>
      </w:r>
      <w:r w:rsidRPr="00A622DD">
        <w:rPr>
          <w:rStyle w:val="Emphasis"/>
        </w:rPr>
        <w:t>no one</w:t>
      </w:r>
      <w:r w:rsidRPr="001B561F">
        <w:rPr>
          <w:u w:val="single"/>
        </w:rPr>
        <w:t xml:space="preserve"> (including the Obama administration) has seen</w:t>
      </w:r>
      <w:r w:rsidRPr="009A1BA3">
        <w:rPr>
          <w:sz w:val="14"/>
        </w:rPr>
        <w:t>.</w:t>
      </w:r>
    </w:p>
    <w:p w:rsidR="008809B8" w:rsidRPr="009A1BA3" w:rsidRDefault="008809B8" w:rsidP="008809B8">
      <w:pPr>
        <w:rPr>
          <w:sz w:val="14"/>
        </w:rPr>
      </w:pPr>
      <w:r w:rsidRPr="009A1BA3">
        <w:rPr>
          <w:sz w:val="14"/>
        </w:rPr>
        <w:t xml:space="preserve">Worse, </w:t>
      </w:r>
      <w:r w:rsidRPr="00A622DD">
        <w:rPr>
          <w:rStyle w:val="Emphasis"/>
        </w:rPr>
        <w:t>Obama didn’t even reveal the existence</w:t>
      </w:r>
      <w:r w:rsidRPr="001B561F">
        <w:rPr>
          <w:u w:val="single"/>
        </w:rPr>
        <w:t xml:space="preserve"> of these secret side deals to Congress when he transmitted the nuclear accord to Capitol Hill</w:t>
      </w:r>
      <w:r w:rsidRPr="009A1BA3">
        <w:rPr>
          <w:sz w:val="14"/>
        </w:rPr>
        <w:t xml:space="preserve">. </w:t>
      </w:r>
      <w:r w:rsidRPr="00382D83">
        <w:rPr>
          <w:u w:val="single"/>
        </w:rPr>
        <w:t>The agreements were uncovered</w:t>
      </w:r>
      <w:r w:rsidRPr="009A1BA3">
        <w:rPr>
          <w:sz w:val="14"/>
        </w:rPr>
        <w:t xml:space="preserve">, completely by chance, </w:t>
      </w:r>
      <w:r w:rsidRPr="00382D83">
        <w:rPr>
          <w:u w:val="single"/>
        </w:rPr>
        <w:t>by</w:t>
      </w:r>
      <w:r w:rsidRPr="009A1BA3">
        <w:rPr>
          <w:sz w:val="14"/>
        </w:rPr>
        <w:t xml:space="preserve"> two members of Congress — Rep. Mike </w:t>
      </w:r>
      <w:r w:rsidRPr="00382D83">
        <w:rPr>
          <w:rStyle w:val="Emphasis"/>
        </w:rPr>
        <w:t>Pompeo</w:t>
      </w:r>
      <w:r w:rsidRPr="009A1BA3">
        <w:rPr>
          <w:sz w:val="14"/>
        </w:rPr>
        <w:t xml:space="preserve"> (R-Kan.) </w:t>
      </w:r>
      <w:r w:rsidRPr="00382D83">
        <w:rPr>
          <w:u w:val="single"/>
        </w:rPr>
        <w:t>and</w:t>
      </w:r>
      <w:r w:rsidRPr="009A1BA3">
        <w:rPr>
          <w:sz w:val="14"/>
        </w:rPr>
        <w:t xml:space="preserve"> Sen. Tom </w:t>
      </w:r>
      <w:r w:rsidRPr="00382D83">
        <w:rPr>
          <w:rStyle w:val="Emphasis"/>
        </w:rPr>
        <w:t>Cotton</w:t>
      </w:r>
      <w:r w:rsidRPr="009A1BA3">
        <w:rPr>
          <w:sz w:val="14"/>
        </w:rPr>
        <w:t xml:space="preserve"> (R-Ark.) — who were in Vienna meeting with the U.N.-</w:t>
      </w:r>
      <w:proofErr w:type="spellStart"/>
      <w:r w:rsidRPr="009A1BA3">
        <w:rPr>
          <w:sz w:val="14"/>
        </w:rPr>
        <w:t>releated</w:t>
      </w:r>
      <w:proofErr w:type="spellEnd"/>
      <w:r w:rsidRPr="009A1BA3">
        <w:rPr>
          <w:sz w:val="14"/>
        </w:rPr>
        <w:t xml:space="preserve"> agency.</w:t>
      </w:r>
    </w:p>
    <w:p w:rsidR="008809B8" w:rsidRPr="009A1BA3" w:rsidRDefault="008809B8" w:rsidP="008809B8">
      <w:pPr>
        <w:rPr>
          <w:sz w:val="14"/>
        </w:rPr>
      </w:pPr>
      <w:r w:rsidRPr="009A1BA3">
        <w:rPr>
          <w:sz w:val="14"/>
        </w:rPr>
        <w:t xml:space="preserve">In an interview, Pompeo told me that he and Cotton were meeting with the deputy director of the IAEA and the agency’s two top Iran negotiators just days after the nuclear accord was announced, when they asked how the agency will carry out verification at the Iranian military complex at </w:t>
      </w:r>
      <w:proofErr w:type="spellStart"/>
      <w:r w:rsidRPr="009A1BA3">
        <w:rPr>
          <w:sz w:val="14"/>
        </w:rPr>
        <w:t>Parchin</w:t>
      </w:r>
      <w:proofErr w:type="spellEnd"/>
      <w:r w:rsidRPr="009A1BA3">
        <w:rPr>
          <w:sz w:val="14"/>
        </w:rPr>
        <w:t>. IAEA officials told them, quite casually, that the details were all covered in agreements negotiated between the IAEA and the Iranian government. It was the first they had heard of the side deals.</w:t>
      </w:r>
    </w:p>
    <w:p w:rsidR="008809B8" w:rsidRPr="009A1BA3" w:rsidRDefault="008809B8" w:rsidP="008809B8">
      <w:pPr>
        <w:rPr>
          <w:sz w:val="14"/>
        </w:rPr>
      </w:pPr>
      <w:r w:rsidRPr="009A1BA3">
        <w:rPr>
          <w:sz w:val="14"/>
        </w:rPr>
        <w:t xml:space="preserve">Pompeo says they asked whether they could see those agreements. He says </w:t>
      </w:r>
      <w:r w:rsidRPr="00382D83">
        <w:rPr>
          <w:u w:val="single"/>
        </w:rPr>
        <w:t>IAEA officials replied</w:t>
      </w:r>
      <w:r w:rsidRPr="009A1BA3">
        <w:rPr>
          <w:sz w:val="14"/>
        </w:rPr>
        <w:t xml:space="preserve">, </w:t>
      </w:r>
      <w:proofErr w:type="gramStart"/>
      <w:r w:rsidRPr="009A1BA3">
        <w:rPr>
          <w:sz w:val="14"/>
        </w:rPr>
        <w:t>“ ‘Oh</w:t>
      </w:r>
      <w:proofErr w:type="gramEnd"/>
      <w:r w:rsidRPr="009A1BA3">
        <w:rPr>
          <w:sz w:val="14"/>
        </w:rPr>
        <w:t xml:space="preserve"> no, of course not, no, you’re not going to get to see those.’ And so everybody on our side of the table asked, ‘Has Secretary Kerry seen these?’ ‘No, Secretary Kerry hasn’t seen them. </w:t>
      </w:r>
      <w:r w:rsidRPr="00382D83">
        <w:rPr>
          <w:u w:val="single"/>
        </w:rPr>
        <w:t>No American is ever going to get to see them.</w:t>
      </w:r>
      <w:r w:rsidRPr="009A1BA3">
        <w:rPr>
          <w:sz w:val="14"/>
        </w:rPr>
        <w:t>’ ”</w:t>
      </w:r>
    </w:p>
    <w:p w:rsidR="008809B8" w:rsidRPr="009A1BA3" w:rsidRDefault="008809B8" w:rsidP="008809B8">
      <w:pPr>
        <w:rPr>
          <w:sz w:val="14"/>
        </w:rPr>
      </w:pPr>
      <w:r w:rsidRPr="009A1BA3">
        <w:rPr>
          <w:sz w:val="14"/>
        </w:rPr>
        <w:t xml:space="preserve">It turns out that </w:t>
      </w:r>
      <w:r w:rsidRPr="00382D83">
        <w:rPr>
          <w:u w:val="single"/>
        </w:rPr>
        <w:t>only the two parties</w:t>
      </w:r>
      <w:r w:rsidRPr="009A1BA3">
        <w:rPr>
          <w:sz w:val="14"/>
        </w:rPr>
        <w:t xml:space="preserve"> — </w:t>
      </w:r>
      <w:r w:rsidRPr="00382D83">
        <w:rPr>
          <w:u w:val="single"/>
        </w:rPr>
        <w:t xml:space="preserve">the </w:t>
      </w:r>
      <w:r w:rsidRPr="00A622DD">
        <w:rPr>
          <w:rStyle w:val="Emphasis"/>
        </w:rPr>
        <w:t>IAEA and Iran</w:t>
      </w:r>
      <w:r w:rsidRPr="009A1BA3">
        <w:rPr>
          <w:sz w:val="14"/>
        </w:rPr>
        <w:t xml:space="preserve"> — </w:t>
      </w:r>
      <w:r w:rsidRPr="00382D83">
        <w:rPr>
          <w:u w:val="single"/>
        </w:rPr>
        <w:t>get to see the actual agreements</w:t>
      </w:r>
      <w:r w:rsidRPr="009A1BA3">
        <w:rPr>
          <w:sz w:val="14"/>
        </w:rPr>
        <w:t xml:space="preserve"> (though you can see a picture of Iranian and IAEA officials holding up what appear to be the secret accords here).</w:t>
      </w:r>
    </w:p>
    <w:p w:rsidR="008809B8" w:rsidRPr="009A1BA3" w:rsidRDefault="008809B8" w:rsidP="008809B8">
      <w:pPr>
        <w:rPr>
          <w:sz w:val="14"/>
        </w:rPr>
      </w:pPr>
      <w:r w:rsidRPr="009A1BA3">
        <w:rPr>
          <w:sz w:val="14"/>
        </w:rPr>
        <w:lastRenderedPageBreak/>
        <w:t xml:space="preserve">In other words, </w:t>
      </w:r>
      <w:r w:rsidRPr="00382D83">
        <w:rPr>
          <w:u w:val="single"/>
        </w:rPr>
        <w:t xml:space="preserve">Obama is </w:t>
      </w:r>
      <w:r w:rsidRPr="00CB5481">
        <w:rPr>
          <w:rStyle w:val="Emphasis"/>
        </w:rPr>
        <w:t>gambling our national security</w:t>
      </w:r>
      <w:r w:rsidRPr="00382D83">
        <w:rPr>
          <w:u w:val="single"/>
        </w:rPr>
        <w:t xml:space="preserve"> and handing over $150 billion in sanctions relief to Iran, based on secret agreements negotiated between the IAEA and Iran that no U.S. official has seen</w:t>
      </w:r>
      <w:r w:rsidRPr="009A1BA3">
        <w:rPr>
          <w:sz w:val="14"/>
        </w:rPr>
        <w:t>.</w:t>
      </w:r>
    </w:p>
    <w:p w:rsidR="008809B8" w:rsidRPr="009A1BA3" w:rsidRDefault="008809B8" w:rsidP="008809B8">
      <w:pPr>
        <w:rPr>
          <w:sz w:val="14"/>
        </w:rPr>
      </w:pPr>
      <w:r w:rsidRPr="009A1BA3">
        <w:rPr>
          <w:sz w:val="14"/>
        </w:rPr>
        <w:t>“</w:t>
      </w:r>
      <w:r w:rsidRPr="00382D83">
        <w:rPr>
          <w:u w:val="single"/>
        </w:rPr>
        <w:t xml:space="preserve">We </w:t>
      </w:r>
      <w:r w:rsidRPr="00CB5481">
        <w:rPr>
          <w:rStyle w:val="Emphasis"/>
        </w:rPr>
        <w:t>need to see these documents</w:t>
      </w:r>
      <w:r w:rsidRPr="00382D83">
        <w:rPr>
          <w:u w:val="single"/>
        </w:rPr>
        <w:t xml:space="preserve"> in order to evaluate whether or not verification is ample to make such a big concession to the Iranians</w:t>
      </w:r>
      <w:r w:rsidRPr="009A1BA3">
        <w:rPr>
          <w:sz w:val="14"/>
        </w:rPr>
        <w:t>,” Pompeo says. “</w:t>
      </w:r>
      <w:r w:rsidRPr="00CB5481">
        <w:rPr>
          <w:rStyle w:val="Emphasis"/>
        </w:rPr>
        <w:t>No member of Congress</w:t>
      </w:r>
      <w:r w:rsidRPr="008166AA">
        <w:rPr>
          <w:u w:val="single"/>
        </w:rPr>
        <w:t xml:space="preserve"> should be asked to vote on an agreement of this historic importance absent knowing what the terms of the verification process are</w:t>
      </w:r>
      <w:r w:rsidRPr="009A1BA3">
        <w:rPr>
          <w:sz w:val="14"/>
        </w:rPr>
        <w:t>.”</w:t>
      </w:r>
    </w:p>
    <w:p w:rsidR="008809B8" w:rsidRPr="009A1BA3" w:rsidRDefault="008809B8" w:rsidP="008809B8">
      <w:pPr>
        <w:rPr>
          <w:sz w:val="14"/>
        </w:rPr>
      </w:pPr>
      <w:r w:rsidRPr="009A1BA3">
        <w:rPr>
          <w:sz w:val="14"/>
        </w:rPr>
        <w:t xml:space="preserve">In fact, </w:t>
      </w:r>
      <w:r w:rsidRPr="008166AA">
        <w:rPr>
          <w:u w:val="single"/>
        </w:rPr>
        <w:t>the Obama administration’s failure to transmit these side deals</w:t>
      </w:r>
      <w:r w:rsidRPr="009A1BA3">
        <w:rPr>
          <w:sz w:val="14"/>
        </w:rPr>
        <w:t xml:space="preserve"> to Congress </w:t>
      </w:r>
      <w:r w:rsidRPr="008166AA">
        <w:rPr>
          <w:u w:val="single"/>
        </w:rPr>
        <w:t xml:space="preserve">is a </w:t>
      </w:r>
      <w:r w:rsidRPr="00CB5481">
        <w:rPr>
          <w:rStyle w:val="Emphasis"/>
        </w:rPr>
        <w:t>violation of</w:t>
      </w:r>
      <w:r w:rsidRPr="009A1BA3">
        <w:rPr>
          <w:sz w:val="14"/>
        </w:rPr>
        <w:t xml:space="preserve"> the </w:t>
      </w:r>
      <w:r w:rsidRPr="00CB5481">
        <w:rPr>
          <w:rStyle w:val="Emphasis"/>
        </w:rPr>
        <w:t>law</w:t>
      </w:r>
      <w:r w:rsidRPr="009A1BA3">
        <w:rPr>
          <w:sz w:val="14"/>
        </w:rPr>
        <w:t>. The Iran Nuclear Agreement Review Act, which Obama signed into law, explicitly states that the president must transmit the nuclear agreement along with “all related materials and annexes.” That clearly covers any side agreements covering the verification of Iran’s compliance.</w:t>
      </w:r>
    </w:p>
    <w:p w:rsidR="008809B8" w:rsidRPr="009A1BA3" w:rsidRDefault="008809B8" w:rsidP="008809B8">
      <w:pPr>
        <w:rPr>
          <w:sz w:val="14"/>
        </w:rPr>
      </w:pPr>
      <w:r w:rsidRPr="009A1BA3">
        <w:rPr>
          <w:sz w:val="14"/>
        </w:rPr>
        <w:t>Susan Rice told reporters the administration “provided Congress with all of the documents that we drafted or were part of drafting and all documents shared with us by the IAEA.” Sorry, that’s not what the law requires.</w:t>
      </w:r>
    </w:p>
    <w:p w:rsidR="008809B8" w:rsidRPr="009A1BA3" w:rsidRDefault="008809B8" w:rsidP="008809B8">
      <w:pPr>
        <w:rPr>
          <w:sz w:val="14"/>
        </w:rPr>
      </w:pPr>
      <w:r w:rsidRPr="009A1BA3">
        <w:rPr>
          <w:sz w:val="14"/>
        </w:rPr>
        <w:t xml:space="preserve">But </w:t>
      </w:r>
      <w:r w:rsidRPr="008166AA">
        <w:rPr>
          <w:u w:val="single"/>
        </w:rPr>
        <w:t>the administration cannot hand over what it</w:t>
      </w:r>
      <w:r w:rsidRPr="009A1BA3">
        <w:rPr>
          <w:sz w:val="14"/>
        </w:rPr>
        <w:t xml:space="preserve"> apparently </w:t>
      </w:r>
      <w:r w:rsidRPr="008166AA">
        <w:rPr>
          <w:u w:val="single"/>
        </w:rPr>
        <w:t>does not have</w:t>
      </w:r>
      <w:r w:rsidRPr="009A1BA3">
        <w:rPr>
          <w:sz w:val="14"/>
        </w:rPr>
        <w:t xml:space="preserve">. For Pompeo, </w:t>
      </w:r>
      <w:r w:rsidRPr="008166AA">
        <w:rPr>
          <w:u w:val="single"/>
        </w:rPr>
        <w:t xml:space="preserve">that </w:t>
      </w:r>
      <w:r w:rsidRPr="00CB5481">
        <w:rPr>
          <w:rStyle w:val="Emphasis"/>
        </w:rPr>
        <w:t>raises even more troubling questions</w:t>
      </w:r>
      <w:r w:rsidRPr="009A1BA3">
        <w:rPr>
          <w:sz w:val="14"/>
        </w:rPr>
        <w:t>. “</w:t>
      </w:r>
      <w:r w:rsidRPr="008166AA">
        <w:rPr>
          <w:u w:val="single"/>
        </w:rPr>
        <w:t>Why</w:t>
      </w:r>
      <w:r w:rsidRPr="009A1BA3">
        <w:rPr>
          <w:sz w:val="14"/>
        </w:rPr>
        <w:t xml:space="preserve"> on earth </w:t>
      </w:r>
      <w:r w:rsidRPr="008166AA">
        <w:rPr>
          <w:u w:val="single"/>
        </w:rPr>
        <w:t>is the president letting the negotiations</w:t>
      </w:r>
      <w:r w:rsidRPr="009A1BA3">
        <w:rPr>
          <w:sz w:val="14"/>
        </w:rPr>
        <w:t xml:space="preserve"> [on verification] </w:t>
      </w:r>
      <w:r w:rsidRPr="008166AA">
        <w:rPr>
          <w:u w:val="single"/>
        </w:rPr>
        <w:t xml:space="preserve">be negotiated by </w:t>
      </w:r>
      <w:r w:rsidRPr="00CB5481">
        <w:rPr>
          <w:rStyle w:val="Emphasis"/>
        </w:rPr>
        <w:t>someone other than us</w:t>
      </w:r>
      <w:r w:rsidRPr="009A1BA3">
        <w:rPr>
          <w:sz w:val="14"/>
        </w:rPr>
        <w:t xml:space="preserve">?” he asks. </w:t>
      </w:r>
      <w:r w:rsidRPr="00CE0F89">
        <w:rPr>
          <w:u w:val="single"/>
        </w:rPr>
        <w:t>How can</w:t>
      </w:r>
      <w:r w:rsidRPr="009A1BA3">
        <w:rPr>
          <w:sz w:val="14"/>
        </w:rPr>
        <w:t xml:space="preserve"> it be that </w:t>
      </w:r>
      <w:r w:rsidRPr="00CE0F89">
        <w:rPr>
          <w:u w:val="single"/>
        </w:rPr>
        <w:t>the administration</w:t>
      </w:r>
      <w:r w:rsidRPr="009A1BA3">
        <w:rPr>
          <w:sz w:val="14"/>
        </w:rPr>
        <w:t xml:space="preserve"> would “</w:t>
      </w:r>
      <w:r w:rsidRPr="00CE0F89">
        <w:rPr>
          <w:u w:val="single"/>
        </w:rPr>
        <w:t xml:space="preserve">do a deal with the world’s largest state sponsor of terror, that’s spent its </w:t>
      </w:r>
      <w:r w:rsidRPr="00CB5481">
        <w:rPr>
          <w:rStyle w:val="Emphasis"/>
        </w:rPr>
        <w:t>entire existence cheating</w:t>
      </w:r>
      <w:r w:rsidRPr="00CE0F89">
        <w:rPr>
          <w:u w:val="single"/>
        </w:rPr>
        <w:t>, and we would sign off on a deal with them whose core provisions are completely unknown to our side</w:t>
      </w:r>
      <w:r w:rsidRPr="009A1BA3">
        <w:rPr>
          <w:sz w:val="14"/>
        </w:rPr>
        <w:t>? It’s remarkable.”</w:t>
      </w:r>
    </w:p>
    <w:p w:rsidR="008809B8" w:rsidRPr="009A1BA3" w:rsidRDefault="008809B8" w:rsidP="008809B8">
      <w:pPr>
        <w:rPr>
          <w:sz w:val="14"/>
        </w:rPr>
      </w:pPr>
      <w:r w:rsidRPr="009A1BA3">
        <w:rPr>
          <w:sz w:val="14"/>
        </w:rPr>
        <w:t>What is in</w:t>
      </w:r>
      <w:r w:rsidRPr="00CE0F89">
        <w:rPr>
          <w:u w:val="single"/>
        </w:rPr>
        <w:t xml:space="preserve"> the secret side deals</w:t>
      </w:r>
      <w:r w:rsidRPr="009A1BA3">
        <w:rPr>
          <w:sz w:val="14"/>
        </w:rPr>
        <w:t xml:space="preserve">? According to Sen. Bob Menendez (D-N.J.), one of the side deals governing inspections of the </w:t>
      </w:r>
      <w:proofErr w:type="spellStart"/>
      <w:r w:rsidRPr="009A1BA3">
        <w:rPr>
          <w:sz w:val="14"/>
        </w:rPr>
        <w:t>Parchin</w:t>
      </w:r>
      <w:proofErr w:type="spellEnd"/>
      <w:r w:rsidRPr="009A1BA3">
        <w:rPr>
          <w:sz w:val="14"/>
        </w:rPr>
        <w:t xml:space="preserve"> military complex </w:t>
      </w:r>
      <w:r w:rsidRPr="00CE0F89">
        <w:rPr>
          <w:u w:val="single"/>
        </w:rPr>
        <w:t>allows Iran to collect its own soil samples, instead of IAEA inspectors</w:t>
      </w:r>
      <w:r w:rsidRPr="009A1BA3">
        <w:rPr>
          <w:sz w:val="14"/>
        </w:rPr>
        <w:t xml:space="preserve">. That is </w:t>
      </w:r>
      <w:r w:rsidRPr="00CE0F89">
        <w:rPr>
          <w:u w:val="single"/>
        </w:rPr>
        <w:t>like letting Lance Armstrong collect his own blood samples for a doping investigation</w:t>
      </w:r>
      <w:r w:rsidRPr="009A1BA3">
        <w:rPr>
          <w:sz w:val="14"/>
        </w:rPr>
        <w:t>. “I suspect if we’re able to actually go over [these agreements], you find half a dozen that you would stare at and realize we really didn’t get verification,” Pompeo says.</w:t>
      </w:r>
    </w:p>
    <w:p w:rsidR="008809B8" w:rsidRPr="009A1BA3" w:rsidRDefault="008809B8" w:rsidP="008809B8">
      <w:pPr>
        <w:rPr>
          <w:sz w:val="14"/>
        </w:rPr>
      </w:pPr>
      <w:r w:rsidRPr="009A1BA3">
        <w:rPr>
          <w:sz w:val="14"/>
        </w:rPr>
        <w:t xml:space="preserve">Congress should insist on seeing the side deals before it votes on the Iran accord. </w:t>
      </w:r>
      <w:r w:rsidRPr="00A622DD">
        <w:rPr>
          <w:u w:val="single"/>
        </w:rPr>
        <w:t>The only way to stop the agreement is for Congress to override the president’s veto through a resolution of disapproval with a two-thirds vote in both houses</w:t>
      </w:r>
      <w:r w:rsidRPr="009A1BA3">
        <w:rPr>
          <w:sz w:val="14"/>
        </w:rPr>
        <w:t xml:space="preserve">. That would require 13 Senate Democrats and 45 House Democrats to vote no — which would have been </w:t>
      </w:r>
      <w:r w:rsidRPr="00CB5481">
        <w:rPr>
          <w:rStyle w:val="Emphasis"/>
        </w:rPr>
        <w:t>highly unlikely until the revelation of these secret deals</w:t>
      </w:r>
      <w:r w:rsidRPr="00A622DD">
        <w:rPr>
          <w:u w:val="single"/>
        </w:rPr>
        <w:t>.</w:t>
      </w:r>
    </w:p>
    <w:p w:rsidR="008809B8" w:rsidRPr="009A1BA3" w:rsidRDefault="008809B8" w:rsidP="008809B8">
      <w:pPr>
        <w:rPr>
          <w:sz w:val="14"/>
        </w:rPr>
      </w:pPr>
      <w:r w:rsidRPr="009A1BA3">
        <w:rPr>
          <w:sz w:val="14"/>
        </w:rPr>
        <w:t xml:space="preserve">It remains to be seen whether the revelation of the secret side deals will make it impossible for Democrats to vote in favor of the Iran agreement. </w:t>
      </w:r>
      <w:r w:rsidRPr="00A622DD">
        <w:rPr>
          <w:u w:val="single"/>
        </w:rPr>
        <w:t>How</w:t>
      </w:r>
      <w:r w:rsidRPr="009A1BA3">
        <w:rPr>
          <w:sz w:val="14"/>
        </w:rPr>
        <w:t xml:space="preserve">, Pompeo asks, </w:t>
      </w:r>
      <w:r w:rsidRPr="00A622DD">
        <w:rPr>
          <w:u w:val="single"/>
        </w:rPr>
        <w:t>can they explain to their constituents that they voted for a nuclear deal with Iran without knowing how it will be verified</w:t>
      </w:r>
      <w:r w:rsidRPr="009A1BA3">
        <w:rPr>
          <w:sz w:val="14"/>
        </w:rPr>
        <w:t>?</w:t>
      </w:r>
    </w:p>
    <w:p w:rsidR="008809B8" w:rsidRPr="009A1BA3" w:rsidRDefault="008809B8" w:rsidP="008809B8">
      <w:pPr>
        <w:rPr>
          <w:sz w:val="14"/>
        </w:rPr>
      </w:pPr>
      <w:r w:rsidRPr="009A1BA3">
        <w:rPr>
          <w:sz w:val="14"/>
        </w:rPr>
        <w:t>“My mission in the next 45 days is to convince 45 House Democrats to override the veto,” Pompeo says. “It’s a long climb, but this is important.”</w:t>
      </w:r>
    </w:p>
    <w:p w:rsidR="00FB7ECE" w:rsidRPr="009A1BA3" w:rsidRDefault="00FB7ECE" w:rsidP="00FB7ECE">
      <w:pPr>
        <w:rPr>
          <w:sz w:val="14"/>
        </w:rPr>
      </w:pPr>
    </w:p>
    <w:p w:rsidR="00844474" w:rsidRPr="00656609" w:rsidRDefault="00844474" w:rsidP="00844474">
      <w:pPr>
        <w:pStyle w:val="Heading4"/>
      </w:pPr>
      <w:r>
        <w:t xml:space="preserve">Won’t pass – </w:t>
      </w:r>
      <w:r w:rsidRPr="00AE4016">
        <w:rPr>
          <w:u w:val="single"/>
        </w:rPr>
        <w:t>Boehner</w:t>
      </w:r>
      <w:r>
        <w:t xml:space="preserve"> and </w:t>
      </w:r>
      <w:r>
        <w:rPr>
          <w:u w:val="single"/>
        </w:rPr>
        <w:t>broader opposition</w:t>
      </w:r>
    </w:p>
    <w:p w:rsidR="00844474" w:rsidRPr="009A1BA3" w:rsidRDefault="00844474" w:rsidP="00844474">
      <w:pPr>
        <w:rPr>
          <w:rStyle w:val="Style13ptBold"/>
          <w:b w:val="0"/>
          <w:sz w:val="14"/>
        </w:rPr>
      </w:pPr>
      <w:r>
        <w:rPr>
          <w:rStyle w:val="Style13ptBold"/>
        </w:rPr>
        <w:t xml:space="preserve">CNN </w:t>
      </w:r>
      <w:proofErr w:type="spellStart"/>
      <w:r>
        <w:rPr>
          <w:rStyle w:val="Style13ptBold"/>
        </w:rPr>
        <w:t>NewSource</w:t>
      </w:r>
      <w:proofErr w:type="spellEnd"/>
      <w:r>
        <w:rPr>
          <w:rStyle w:val="Style13ptBold"/>
        </w:rPr>
        <w:t xml:space="preserve"> 7/23</w:t>
      </w:r>
      <w:r w:rsidRPr="009A1BA3">
        <w:rPr>
          <w:rStyle w:val="Style13ptBold"/>
          <w:b w:val="0"/>
          <w:sz w:val="14"/>
        </w:rPr>
        <w:t xml:space="preserve">/15 – international news source (Boehner to 'do everything' to block Iran deal, WMUR9, </w:t>
      </w:r>
      <w:hyperlink r:id="rId33" w:history="1">
        <w:r w:rsidRPr="009A1BA3">
          <w:rPr>
            <w:rStyle w:val="Hyperlink"/>
            <w:sz w:val="14"/>
          </w:rPr>
          <w:t>http://www.wmur.com/politics/boehner-to-do-everything-to-block-iran-deal/34297928)//JJ</w:t>
        </w:r>
      </w:hyperlink>
    </w:p>
    <w:p w:rsidR="00844474" w:rsidRPr="009A1BA3" w:rsidRDefault="00844474" w:rsidP="00844474">
      <w:pPr>
        <w:rPr>
          <w:sz w:val="14"/>
        </w:rPr>
      </w:pPr>
      <w:r w:rsidRPr="009A1BA3">
        <w:rPr>
          <w:sz w:val="14"/>
        </w:rPr>
        <w:t xml:space="preserve">Hours before top Obama administration officials began briefing Congress on the classified details of the nuclear accord with Iran, House Speaker John </w:t>
      </w:r>
      <w:r w:rsidRPr="00656609">
        <w:rPr>
          <w:rStyle w:val="Emphasis"/>
        </w:rPr>
        <w:t>Boehner</w:t>
      </w:r>
      <w:r w:rsidRPr="00F45617">
        <w:rPr>
          <w:u w:val="single"/>
        </w:rPr>
        <w:t xml:space="preserve"> vowed Republicans would "do </w:t>
      </w:r>
      <w:r w:rsidRPr="00F45617">
        <w:rPr>
          <w:rStyle w:val="Emphasis"/>
        </w:rPr>
        <w:t>everything possible to stop</w:t>
      </w:r>
      <w:r w:rsidRPr="00F45617">
        <w:rPr>
          <w:u w:val="single"/>
        </w:rPr>
        <w:t>" the agreement.</w:t>
      </w:r>
    </w:p>
    <w:p w:rsidR="00844474" w:rsidRPr="009A1BA3" w:rsidRDefault="00844474" w:rsidP="00844474">
      <w:pPr>
        <w:rPr>
          <w:sz w:val="14"/>
        </w:rPr>
      </w:pPr>
      <w:r w:rsidRPr="009A1BA3">
        <w:rPr>
          <w:sz w:val="14"/>
        </w:rPr>
        <w:t xml:space="preserve">Senate Majority Leader Mitch </w:t>
      </w:r>
      <w:r w:rsidRPr="00656609">
        <w:rPr>
          <w:rStyle w:val="Emphasis"/>
        </w:rPr>
        <w:t>McConnell</w:t>
      </w:r>
      <w:r w:rsidRPr="009A1BA3">
        <w:rPr>
          <w:sz w:val="14"/>
        </w:rPr>
        <w:t xml:space="preserve">, R-Kentucky, </w:t>
      </w:r>
      <w:r w:rsidRPr="00E27F54">
        <w:rPr>
          <w:u w:val="single"/>
        </w:rPr>
        <w:t>put the onus on the Obama administration</w:t>
      </w:r>
      <w:r w:rsidRPr="009A1BA3">
        <w:rPr>
          <w:sz w:val="14"/>
        </w:rPr>
        <w:t xml:space="preserve"> to convince members on Capitol Hill the agreement deserved their support.</w:t>
      </w:r>
    </w:p>
    <w:p w:rsidR="00844474" w:rsidRPr="009A1BA3" w:rsidRDefault="00844474" w:rsidP="00844474">
      <w:pPr>
        <w:rPr>
          <w:sz w:val="14"/>
        </w:rPr>
      </w:pPr>
      <w:r w:rsidRPr="009A1BA3">
        <w:rPr>
          <w:sz w:val="14"/>
        </w:rPr>
        <w:t>"It's always the administration, not Congress, that carries the burden of proof in a debate of this nature," McConnell said on the Senate floor. "And it seems t</w:t>
      </w:r>
      <w:r w:rsidRPr="00E27F54">
        <w:rPr>
          <w:u w:val="single"/>
        </w:rPr>
        <w:t>he administration</w:t>
      </w:r>
      <w:r w:rsidRPr="009A1BA3">
        <w:rPr>
          <w:sz w:val="14"/>
        </w:rPr>
        <w:t xml:space="preserve"> today </w:t>
      </w:r>
      <w:r w:rsidRPr="00E27F54">
        <w:rPr>
          <w:u w:val="single"/>
        </w:rPr>
        <w:t xml:space="preserve">has a </w:t>
      </w:r>
      <w:r w:rsidRPr="00CD1773">
        <w:rPr>
          <w:rStyle w:val="Emphasis"/>
        </w:rPr>
        <w:t>long way to go</w:t>
      </w:r>
      <w:r w:rsidRPr="00E27F54">
        <w:rPr>
          <w:u w:val="single"/>
        </w:rPr>
        <w:t xml:space="preserve"> with Democrats and Republicans alike</w:t>
      </w:r>
      <w:r w:rsidRPr="009A1BA3">
        <w:rPr>
          <w:sz w:val="14"/>
        </w:rPr>
        <w:t>."</w:t>
      </w:r>
    </w:p>
    <w:p w:rsidR="00844474" w:rsidRPr="009A1BA3" w:rsidRDefault="00844474" w:rsidP="00844474">
      <w:pPr>
        <w:rPr>
          <w:sz w:val="14"/>
        </w:rPr>
      </w:pPr>
      <w:r w:rsidRPr="00E27F54">
        <w:rPr>
          <w:u w:val="single"/>
        </w:rPr>
        <w:t>Republicans are seizing on</w:t>
      </w:r>
      <w:r w:rsidRPr="009A1BA3">
        <w:rPr>
          <w:sz w:val="14"/>
        </w:rPr>
        <w:t xml:space="preserve"> what they are calling </w:t>
      </w:r>
      <w:r w:rsidRPr="00E27F54">
        <w:rPr>
          <w:u w:val="single"/>
        </w:rPr>
        <w:t>a "</w:t>
      </w:r>
      <w:r w:rsidRPr="00656609">
        <w:rPr>
          <w:rStyle w:val="Emphasis"/>
        </w:rPr>
        <w:t>side deal</w:t>
      </w:r>
      <w:r w:rsidRPr="00E27F54">
        <w:rPr>
          <w:u w:val="single"/>
        </w:rPr>
        <w:t>" Iran negotiated with the I</w:t>
      </w:r>
      <w:r w:rsidRPr="009A1BA3">
        <w:rPr>
          <w:sz w:val="14"/>
        </w:rPr>
        <w:t xml:space="preserve">nternational </w:t>
      </w:r>
      <w:r w:rsidRPr="00E27F54">
        <w:rPr>
          <w:u w:val="single"/>
        </w:rPr>
        <w:t>A</w:t>
      </w:r>
      <w:r w:rsidRPr="009A1BA3">
        <w:rPr>
          <w:sz w:val="14"/>
        </w:rPr>
        <w:t xml:space="preserve">tomic </w:t>
      </w:r>
      <w:r w:rsidRPr="00E27F54">
        <w:rPr>
          <w:u w:val="single"/>
        </w:rPr>
        <w:t>E</w:t>
      </w:r>
      <w:r w:rsidRPr="009A1BA3">
        <w:rPr>
          <w:sz w:val="14"/>
        </w:rPr>
        <w:t xml:space="preserve">nergy </w:t>
      </w:r>
      <w:r w:rsidRPr="00E27F54">
        <w:rPr>
          <w:u w:val="single"/>
        </w:rPr>
        <w:t>A</w:t>
      </w:r>
      <w:r w:rsidRPr="009A1BA3">
        <w:rPr>
          <w:sz w:val="14"/>
        </w:rPr>
        <w:t xml:space="preserve">gency </w:t>
      </w:r>
      <w:r w:rsidRPr="00E27F54">
        <w:rPr>
          <w:u w:val="single"/>
        </w:rPr>
        <w:t>regarding inspections as a reason to oppose the overall agreement.</w:t>
      </w:r>
    </w:p>
    <w:p w:rsidR="00844474" w:rsidRPr="009A1BA3" w:rsidRDefault="00844474" w:rsidP="00844474">
      <w:pPr>
        <w:rPr>
          <w:sz w:val="14"/>
        </w:rPr>
      </w:pPr>
      <w:r w:rsidRPr="009A1BA3">
        <w:rPr>
          <w:sz w:val="14"/>
        </w:rPr>
        <w:t xml:space="preserve">GOP Rep. Mike </w:t>
      </w:r>
      <w:r w:rsidRPr="00656609">
        <w:rPr>
          <w:rStyle w:val="Emphasis"/>
        </w:rPr>
        <w:t>Pompeo</w:t>
      </w:r>
      <w:r w:rsidRPr="009A1BA3">
        <w:rPr>
          <w:sz w:val="14"/>
        </w:rPr>
        <w:t xml:space="preserve"> of Kansas </w:t>
      </w:r>
      <w:r w:rsidRPr="002D6218">
        <w:rPr>
          <w:u w:val="single"/>
        </w:rPr>
        <w:t>questioned Kerry about "side deals"</w:t>
      </w:r>
      <w:r w:rsidRPr="009A1BA3">
        <w:rPr>
          <w:sz w:val="14"/>
        </w:rPr>
        <w:t xml:space="preserve"> he said Iran negotiated with the International Atomic Energy Agency regarding inspections.</w:t>
      </w:r>
    </w:p>
    <w:p w:rsidR="00844474" w:rsidRPr="009A1BA3" w:rsidRDefault="00844474" w:rsidP="00844474">
      <w:pPr>
        <w:rPr>
          <w:sz w:val="14"/>
        </w:rPr>
      </w:pPr>
      <w:r w:rsidRPr="00E27F54">
        <w:rPr>
          <w:u w:val="single"/>
        </w:rPr>
        <w:t>Kerry</w:t>
      </w:r>
      <w:r w:rsidRPr="009A1BA3">
        <w:rPr>
          <w:sz w:val="14"/>
        </w:rPr>
        <w:t xml:space="preserve"> admitted he </w:t>
      </w:r>
      <w:r w:rsidRPr="00E27F54">
        <w:rPr>
          <w:u w:val="single"/>
        </w:rPr>
        <w:t>didn't have</w:t>
      </w:r>
      <w:r w:rsidRPr="009A1BA3">
        <w:rPr>
          <w:sz w:val="14"/>
        </w:rPr>
        <w:t xml:space="preserve"> all the </w:t>
      </w:r>
      <w:r w:rsidRPr="00E27F54">
        <w:rPr>
          <w:u w:val="single"/>
        </w:rPr>
        <w:t>details on those agreements</w:t>
      </w:r>
      <w:r w:rsidRPr="009A1BA3">
        <w:rPr>
          <w:sz w:val="14"/>
        </w:rPr>
        <w:t>, but expected to be briefed on them.</w:t>
      </w:r>
    </w:p>
    <w:p w:rsidR="00844474" w:rsidRPr="009A1BA3" w:rsidRDefault="00844474" w:rsidP="00844474">
      <w:pPr>
        <w:rPr>
          <w:sz w:val="14"/>
        </w:rPr>
      </w:pPr>
      <w:r w:rsidRPr="009A1BA3">
        <w:rPr>
          <w:sz w:val="14"/>
        </w:rPr>
        <w:lastRenderedPageBreak/>
        <w:t xml:space="preserve">"It's </w:t>
      </w:r>
      <w:r w:rsidRPr="00E27F54">
        <w:rPr>
          <w:u w:val="single"/>
        </w:rPr>
        <w:t xml:space="preserve">an </w:t>
      </w:r>
      <w:r w:rsidRPr="00656609">
        <w:rPr>
          <w:rStyle w:val="Emphasis"/>
        </w:rPr>
        <w:t>enormous problem</w:t>
      </w:r>
      <w:r w:rsidRPr="00E27F54">
        <w:rPr>
          <w:u w:val="single"/>
        </w:rPr>
        <w:t xml:space="preserve"> to be asked to vote on an agreement you have not seen in its totality</w:t>
      </w:r>
      <w:r w:rsidRPr="009A1BA3">
        <w:rPr>
          <w:sz w:val="14"/>
        </w:rPr>
        <w:t xml:space="preserve">," Pompeo told reporters after the briefing. He insisted the "secret side deals" were important because they deal with "important verification processes that are going to take place with respect to </w:t>
      </w:r>
      <w:proofErr w:type="spellStart"/>
      <w:r w:rsidRPr="009A1BA3">
        <w:rPr>
          <w:sz w:val="14"/>
        </w:rPr>
        <w:t>Parchin</w:t>
      </w:r>
      <w:proofErr w:type="spellEnd"/>
      <w:r w:rsidRPr="009A1BA3">
        <w:rPr>
          <w:sz w:val="14"/>
        </w:rPr>
        <w:t>, where there were suspected explosive device testing take place for Iran that were nuclear related."</w:t>
      </w:r>
    </w:p>
    <w:p w:rsidR="00844474" w:rsidRPr="009A1BA3" w:rsidRDefault="00844474" w:rsidP="00844474">
      <w:pPr>
        <w:rPr>
          <w:sz w:val="14"/>
        </w:rPr>
      </w:pPr>
      <w:r w:rsidRPr="009A1BA3">
        <w:rPr>
          <w:sz w:val="14"/>
        </w:rPr>
        <w:t>Pompeo and Sen. Tom Cotton, R-Arkansas -- another top GOP opponent of the deal -- sent a letter to Obama, along with Boehner and McConnell, demanding details of the supposed side deal with the International Atomic Energy Agency.</w:t>
      </w:r>
    </w:p>
    <w:p w:rsidR="00844474" w:rsidRPr="009A1BA3" w:rsidRDefault="00844474" w:rsidP="00844474">
      <w:pPr>
        <w:rPr>
          <w:sz w:val="14"/>
        </w:rPr>
      </w:pPr>
      <w:r w:rsidRPr="009A1BA3">
        <w:rPr>
          <w:sz w:val="14"/>
        </w:rPr>
        <w:t>This week the White House has all hands on deck trying to prevent opponents from scuttling the deal. After Wednesday's closed-door sessions with members, the first public hearing on the Iran agreement is slated for Thursday.</w:t>
      </w:r>
    </w:p>
    <w:p w:rsidR="00844474" w:rsidRPr="009A1BA3" w:rsidRDefault="00844474" w:rsidP="00844474">
      <w:pPr>
        <w:rPr>
          <w:sz w:val="14"/>
        </w:rPr>
      </w:pPr>
      <w:r w:rsidRPr="009A1BA3">
        <w:rPr>
          <w:sz w:val="14"/>
        </w:rPr>
        <w:t>Secretary of State John Kerry, Treasury Secretary Jack Lew and Energy Secretary Ernest Moniz are expected to face tough questioning from members of both parties on Senate Foreign Relations Committee.</w:t>
      </w:r>
    </w:p>
    <w:p w:rsidR="00844474" w:rsidRPr="00BF22E3" w:rsidRDefault="00844474" w:rsidP="00844474">
      <w:pPr>
        <w:rPr>
          <w:u w:val="single"/>
        </w:rPr>
      </w:pPr>
      <w:r w:rsidRPr="002D6218">
        <w:rPr>
          <w:u w:val="single"/>
        </w:rPr>
        <w:t xml:space="preserve">The campaign against the deal is also </w:t>
      </w:r>
      <w:r w:rsidRPr="00656609">
        <w:rPr>
          <w:rStyle w:val="Emphasis"/>
        </w:rPr>
        <w:t>in full swing</w:t>
      </w:r>
      <w:r w:rsidRPr="009A1BA3">
        <w:rPr>
          <w:sz w:val="14"/>
        </w:rPr>
        <w:t xml:space="preserve"> -- roughly </w:t>
      </w:r>
      <w:r w:rsidRPr="00656609">
        <w:rPr>
          <w:rStyle w:val="Emphasis"/>
        </w:rPr>
        <w:t>40 House conservatives</w:t>
      </w:r>
      <w:r w:rsidRPr="002D6218">
        <w:rPr>
          <w:u w:val="single"/>
        </w:rPr>
        <w:t xml:space="preserve"> huddled for breakfast with </w:t>
      </w:r>
      <w:r w:rsidRPr="00656609">
        <w:rPr>
          <w:rStyle w:val="Emphasis"/>
        </w:rPr>
        <w:t>Israeli Ambassador</w:t>
      </w:r>
      <w:r w:rsidRPr="009A1BA3">
        <w:rPr>
          <w:sz w:val="14"/>
        </w:rPr>
        <w:t xml:space="preserve"> to the U.S. Ron Dermer, </w:t>
      </w:r>
      <w:r w:rsidRPr="002D6218">
        <w:rPr>
          <w:u w:val="single"/>
        </w:rPr>
        <w:t>who outlined a long list of objections to the nuclear agreement.</w:t>
      </w:r>
    </w:p>
    <w:p w:rsidR="00844474" w:rsidRPr="009A1BA3" w:rsidRDefault="00844474" w:rsidP="00844474">
      <w:pPr>
        <w:rPr>
          <w:sz w:val="14"/>
        </w:rPr>
      </w:pPr>
      <w:r w:rsidRPr="009A1BA3">
        <w:rPr>
          <w:sz w:val="14"/>
        </w:rPr>
        <w:t xml:space="preserve">Dermer's message, according to Iowa GOP Rep. Steve </w:t>
      </w:r>
      <w:r w:rsidRPr="00656609">
        <w:rPr>
          <w:rStyle w:val="Emphasis"/>
        </w:rPr>
        <w:t>King</w:t>
      </w:r>
      <w:r w:rsidRPr="009A1BA3">
        <w:rPr>
          <w:sz w:val="14"/>
        </w:rPr>
        <w:t>, who hosted the meeting, was pretty straightforward: "</w:t>
      </w:r>
      <w:r w:rsidRPr="002D6218">
        <w:rPr>
          <w:u w:val="single"/>
        </w:rPr>
        <w:t>Congress is the last stop to avoid this."</w:t>
      </w:r>
    </w:p>
    <w:p w:rsidR="00844474" w:rsidRPr="009A1BA3" w:rsidRDefault="00844474" w:rsidP="00844474">
      <w:pPr>
        <w:rPr>
          <w:sz w:val="14"/>
        </w:rPr>
      </w:pPr>
      <w:r w:rsidRPr="009A1BA3">
        <w:rPr>
          <w:sz w:val="14"/>
        </w:rPr>
        <w:t xml:space="preserve">King said much of discussion focused on what happens 10-12 years after the agreement is implemented. The Iowa Republican </w:t>
      </w:r>
      <w:r w:rsidRPr="00590D9C">
        <w:rPr>
          <w:u w:val="single"/>
        </w:rPr>
        <w:t>warned if opponents on Capitol Hill don't shut it down now "then it paves the way not just for a nuclear Iran, but a very highly powered nuclear Iran that changes the dynamics in the region and changes the destiny of the world."</w:t>
      </w:r>
    </w:p>
    <w:p w:rsidR="00844474" w:rsidRPr="009A1BA3" w:rsidRDefault="00844474" w:rsidP="00844474">
      <w:pPr>
        <w:rPr>
          <w:sz w:val="14"/>
        </w:rPr>
      </w:pPr>
      <w:r w:rsidRPr="009A1BA3">
        <w:rPr>
          <w:sz w:val="14"/>
        </w:rPr>
        <w:t xml:space="preserve">Virginia Rep. Dave </w:t>
      </w:r>
      <w:r w:rsidRPr="00590D9C">
        <w:rPr>
          <w:u w:val="single"/>
        </w:rPr>
        <w:t>Brat</w:t>
      </w:r>
      <w:r w:rsidRPr="009A1BA3">
        <w:rPr>
          <w:sz w:val="14"/>
        </w:rPr>
        <w:t xml:space="preserve">, who also attended the meeting with Dermer, said the </w:t>
      </w:r>
      <w:r w:rsidRPr="00590D9C">
        <w:rPr>
          <w:u w:val="single"/>
        </w:rPr>
        <w:t>overall thrust</w:t>
      </w:r>
      <w:r w:rsidRPr="009A1BA3">
        <w:rPr>
          <w:sz w:val="14"/>
        </w:rPr>
        <w:t xml:space="preserve"> of the conversation </w:t>
      </w:r>
      <w:r w:rsidRPr="00590D9C">
        <w:rPr>
          <w:u w:val="single"/>
        </w:rPr>
        <w:t>was "to pay less attention to all the details</w:t>
      </w:r>
      <w:r w:rsidRPr="009A1BA3">
        <w:rPr>
          <w:sz w:val="14"/>
        </w:rPr>
        <w:t xml:space="preserve"> -- the debate on centrifuges and years and committees and UN and all that -- and </w:t>
      </w:r>
      <w:r w:rsidRPr="00590D9C">
        <w:rPr>
          <w:u w:val="single"/>
        </w:rPr>
        <w:t xml:space="preserve">pay more attention to </w:t>
      </w:r>
      <w:r w:rsidRPr="00656609">
        <w:rPr>
          <w:rStyle w:val="Emphasis"/>
        </w:rPr>
        <w:t>who's on the other side</w:t>
      </w:r>
      <w:r w:rsidRPr="00590D9C">
        <w:rPr>
          <w:u w:val="single"/>
        </w:rPr>
        <w:t xml:space="preserve"> of the debate and that is </w:t>
      </w:r>
      <w:r w:rsidRPr="00656609">
        <w:rPr>
          <w:rStyle w:val="Emphasis"/>
        </w:rPr>
        <w:t>Iran</w:t>
      </w:r>
      <w:r w:rsidRPr="009A1BA3">
        <w:rPr>
          <w:sz w:val="14"/>
        </w:rPr>
        <w:t>."</w:t>
      </w:r>
    </w:p>
    <w:p w:rsidR="00844474" w:rsidRPr="009A1BA3" w:rsidRDefault="00844474" w:rsidP="00844474">
      <w:pPr>
        <w:rPr>
          <w:sz w:val="14"/>
        </w:rPr>
      </w:pPr>
      <w:r w:rsidRPr="009A1BA3">
        <w:rPr>
          <w:sz w:val="14"/>
        </w:rPr>
        <w:t>The White House got good news Tuesday night when Sen. Dick Durbin of Illinois, the No. 2 Democrat, announced he would support the bill.</w:t>
      </w:r>
    </w:p>
    <w:p w:rsidR="00844474" w:rsidRPr="009A1BA3" w:rsidRDefault="00844474" w:rsidP="00844474">
      <w:pPr>
        <w:rPr>
          <w:sz w:val="14"/>
        </w:rPr>
      </w:pPr>
      <w:r w:rsidRPr="009A1BA3">
        <w:rPr>
          <w:sz w:val="14"/>
        </w:rPr>
        <w:t>He called the agreement "an historic opportunity to once and for all prevent Iran from obtaining a nuclear weapon, something no administration or Congress has yet to accomplish."</w:t>
      </w:r>
    </w:p>
    <w:p w:rsidR="00844474" w:rsidRPr="009A1BA3" w:rsidRDefault="00844474" w:rsidP="00844474">
      <w:pPr>
        <w:rPr>
          <w:sz w:val="14"/>
        </w:rPr>
      </w:pPr>
      <w:r w:rsidRPr="009A1BA3">
        <w:rPr>
          <w:sz w:val="14"/>
        </w:rPr>
        <w:t>"Given a choice between the invasion or Iran or working in a diplomatic fashion toward a negotiation so that we can lessen this threat to the world, I think President Obama made the right choice," Durbin, a close ally of the President, said in a Senate floor speech.</w:t>
      </w:r>
    </w:p>
    <w:p w:rsidR="00844474" w:rsidRPr="009A1BA3" w:rsidRDefault="00844474" w:rsidP="00844474">
      <w:pPr>
        <w:rPr>
          <w:sz w:val="14"/>
        </w:rPr>
      </w:pPr>
      <w:r w:rsidRPr="009A1BA3">
        <w:rPr>
          <w:sz w:val="14"/>
        </w:rPr>
        <w:t xml:space="preserve">But </w:t>
      </w:r>
      <w:r w:rsidRPr="00656609">
        <w:rPr>
          <w:rStyle w:val="Emphasis"/>
        </w:rPr>
        <w:t>Republicans rejected</w:t>
      </w:r>
      <w:r w:rsidRPr="00181BB8">
        <w:rPr>
          <w:u w:val="single"/>
        </w:rPr>
        <w:t xml:space="preserve"> the notion that the only choice before the Senate was to accept the agreement or go to war</w:t>
      </w:r>
      <w:r w:rsidRPr="009A1BA3">
        <w:rPr>
          <w:sz w:val="14"/>
        </w:rPr>
        <w:t>.</w:t>
      </w:r>
    </w:p>
    <w:p w:rsidR="00844474" w:rsidRPr="009A1BA3" w:rsidRDefault="00844474" w:rsidP="00844474">
      <w:pPr>
        <w:rPr>
          <w:sz w:val="14"/>
        </w:rPr>
      </w:pPr>
      <w:r w:rsidRPr="009A1BA3">
        <w:rPr>
          <w:sz w:val="14"/>
        </w:rPr>
        <w:t xml:space="preserve">"There is a third choice," said Sen. John </w:t>
      </w:r>
      <w:proofErr w:type="spellStart"/>
      <w:r w:rsidRPr="00172756">
        <w:rPr>
          <w:rStyle w:val="Emphasis"/>
        </w:rPr>
        <w:t>Cornyn</w:t>
      </w:r>
      <w:proofErr w:type="spellEnd"/>
      <w:r w:rsidRPr="009A1BA3">
        <w:rPr>
          <w:sz w:val="14"/>
        </w:rPr>
        <w:t xml:space="preserve"> of Texas, the No. 2 GOP senator. "There are tougher sanctions that will bring Iran to the table for a better deal and a good deal. It's simply </w:t>
      </w:r>
      <w:r w:rsidRPr="00172756">
        <w:rPr>
          <w:rStyle w:val="Emphasis"/>
        </w:rPr>
        <w:t>unacceptable</w:t>
      </w:r>
      <w:r w:rsidRPr="00181BB8">
        <w:rPr>
          <w:u w:val="single"/>
        </w:rPr>
        <w:t xml:space="preserve"> for the President to be </w:t>
      </w:r>
      <w:r w:rsidRPr="00172756">
        <w:rPr>
          <w:rStyle w:val="Emphasis"/>
        </w:rPr>
        <w:t>misrepresenting</w:t>
      </w:r>
      <w:r w:rsidRPr="00181BB8">
        <w:rPr>
          <w:u w:val="single"/>
        </w:rPr>
        <w:t xml:space="preserve"> what the options are to Congress</w:t>
      </w:r>
      <w:r w:rsidRPr="009A1BA3">
        <w:rPr>
          <w:sz w:val="14"/>
        </w:rPr>
        <w:t xml:space="preserve"> and the American people."</w:t>
      </w:r>
    </w:p>
    <w:p w:rsidR="00844474" w:rsidRPr="009A1BA3" w:rsidRDefault="00844474" w:rsidP="00844474">
      <w:pPr>
        <w:rPr>
          <w:sz w:val="14"/>
        </w:rPr>
      </w:pPr>
      <w:r w:rsidRPr="009A1BA3">
        <w:rPr>
          <w:sz w:val="14"/>
        </w:rPr>
        <w:t xml:space="preserve">Sen. Dan </w:t>
      </w:r>
      <w:r w:rsidRPr="00172756">
        <w:rPr>
          <w:rStyle w:val="Emphasis"/>
        </w:rPr>
        <w:t>Coats</w:t>
      </w:r>
      <w:r w:rsidRPr="009A1BA3">
        <w:rPr>
          <w:sz w:val="14"/>
        </w:rPr>
        <w:t xml:space="preserve">, a respected Senate veteran who sits on the intelligence committee, </w:t>
      </w:r>
      <w:r w:rsidRPr="00181BB8">
        <w:rPr>
          <w:u w:val="single"/>
        </w:rPr>
        <w:t>echoed that view</w:t>
      </w:r>
      <w:r w:rsidRPr="009A1BA3">
        <w:rPr>
          <w:sz w:val="14"/>
        </w:rPr>
        <w:t>.</w:t>
      </w:r>
    </w:p>
    <w:p w:rsidR="00844474" w:rsidRPr="009A1BA3" w:rsidRDefault="00844474" w:rsidP="00844474">
      <w:pPr>
        <w:rPr>
          <w:sz w:val="14"/>
        </w:rPr>
      </w:pPr>
      <w:r w:rsidRPr="009A1BA3">
        <w:rPr>
          <w:sz w:val="14"/>
        </w:rPr>
        <w:t>"We must ignore the coming public relations campaign that will trumpet this deal as a victory for diplomacy and the false premise that the deal is a choice between peace and war," Coats said on the floor.</w:t>
      </w:r>
    </w:p>
    <w:p w:rsidR="00844474" w:rsidRPr="009A1BA3" w:rsidRDefault="00844474" w:rsidP="00844474">
      <w:pPr>
        <w:rPr>
          <w:sz w:val="14"/>
        </w:rPr>
      </w:pPr>
      <w:r w:rsidRPr="009A1BA3">
        <w:rPr>
          <w:sz w:val="14"/>
        </w:rPr>
        <w:t>Of the deal itself, he said, "</w:t>
      </w:r>
      <w:r w:rsidRPr="00181BB8">
        <w:rPr>
          <w:u w:val="single"/>
        </w:rPr>
        <w:t xml:space="preserve">The more I read, the </w:t>
      </w:r>
      <w:r w:rsidRPr="00172756">
        <w:rPr>
          <w:rStyle w:val="Emphasis"/>
        </w:rPr>
        <w:t>more my concern grows</w:t>
      </w:r>
      <w:r w:rsidRPr="009A1BA3">
        <w:rPr>
          <w:sz w:val="14"/>
        </w:rPr>
        <w:t>."</w:t>
      </w:r>
    </w:p>
    <w:p w:rsidR="00844474" w:rsidRPr="009A1BA3" w:rsidRDefault="00844474" w:rsidP="00844474">
      <w:pPr>
        <w:rPr>
          <w:sz w:val="14"/>
        </w:rPr>
      </w:pPr>
      <w:r w:rsidRPr="009A1BA3">
        <w:rPr>
          <w:sz w:val="14"/>
        </w:rPr>
        <w:t xml:space="preserve">Durbin is in charge of counting votes for the Democrats. In recent days he's said is uncertain if there will be enough Democrats to either successfully block </w:t>
      </w:r>
      <w:proofErr w:type="gramStart"/>
      <w:r w:rsidRPr="009A1BA3">
        <w:rPr>
          <w:sz w:val="14"/>
        </w:rPr>
        <w:t>the a</w:t>
      </w:r>
      <w:proofErr w:type="gramEnd"/>
      <w:r w:rsidRPr="009A1BA3">
        <w:rPr>
          <w:sz w:val="14"/>
        </w:rPr>
        <w:t xml:space="preserve"> resolution of disapproval from coming to the floor or to sustain the President's expected veto of it if it passes. He said his fellow Democratic senators must first read the agreement and hear the administration's briefings before deciding.</w:t>
      </w:r>
    </w:p>
    <w:p w:rsidR="00844474" w:rsidRPr="009A1BA3" w:rsidRDefault="00844474" w:rsidP="00844474">
      <w:pPr>
        <w:rPr>
          <w:sz w:val="14"/>
        </w:rPr>
      </w:pPr>
      <w:r w:rsidRPr="009A1BA3">
        <w:rPr>
          <w:sz w:val="14"/>
        </w:rPr>
        <w:t xml:space="preserve">Currently </w:t>
      </w:r>
      <w:r w:rsidRPr="00181BB8">
        <w:rPr>
          <w:u w:val="single"/>
        </w:rPr>
        <w:t>there are</w:t>
      </w:r>
      <w:r w:rsidRPr="009A1BA3">
        <w:rPr>
          <w:sz w:val="14"/>
        </w:rPr>
        <w:t xml:space="preserve"> about </w:t>
      </w:r>
      <w:r w:rsidRPr="00181BB8">
        <w:rPr>
          <w:u w:val="single"/>
        </w:rPr>
        <w:t xml:space="preserve">15 Senate Democrats who could vote against the deal. If they joined Republicans against it they </w:t>
      </w:r>
      <w:r w:rsidRPr="00172756">
        <w:rPr>
          <w:rStyle w:val="Emphasis"/>
        </w:rPr>
        <w:t>could override a veto</w:t>
      </w:r>
      <w:r w:rsidRPr="009A1BA3">
        <w:rPr>
          <w:sz w:val="14"/>
        </w:rPr>
        <w:t>. Already those 15 are the subject of heavy lobbying by the forces for and against the agreement and will likely face intense pressure in the roughly 60 days before Congress must vote on the deal.</w:t>
      </w:r>
    </w:p>
    <w:p w:rsidR="00844474" w:rsidRPr="009A1BA3" w:rsidRDefault="00844474" w:rsidP="00844474">
      <w:pPr>
        <w:rPr>
          <w:sz w:val="14"/>
        </w:rPr>
      </w:pPr>
      <w:r w:rsidRPr="00172756">
        <w:rPr>
          <w:u w:val="single"/>
        </w:rPr>
        <w:t xml:space="preserve">In the House where GOP opposition </w:t>
      </w:r>
      <w:r w:rsidRPr="00172756">
        <w:rPr>
          <w:rStyle w:val="Emphasis"/>
        </w:rPr>
        <w:t>appears virtually unanimous</w:t>
      </w:r>
      <w:r w:rsidRPr="00172756">
        <w:rPr>
          <w:u w:val="single"/>
        </w:rPr>
        <w:t>, the President would need 145 Democrats to help him sustain a veto.</w:t>
      </w:r>
      <w:r w:rsidRPr="009A1BA3">
        <w:rPr>
          <w:sz w:val="14"/>
        </w:rPr>
        <w:t xml:space="preserve"> The top House Democrat, Rep. Nancy Pelosi, endorsed the deal last week, which was a big win for the administration, and she expressed confidence members of her party would back the President.</w:t>
      </w:r>
    </w:p>
    <w:p w:rsidR="00844474" w:rsidRPr="009A1BA3" w:rsidRDefault="00844474" w:rsidP="00844474">
      <w:pPr>
        <w:rPr>
          <w:sz w:val="14"/>
        </w:rPr>
      </w:pPr>
      <w:r w:rsidRPr="009A1BA3">
        <w:rPr>
          <w:sz w:val="14"/>
        </w:rPr>
        <w:t xml:space="preserve">Democratic Rep. Dan </w:t>
      </w:r>
      <w:r w:rsidRPr="00172756">
        <w:rPr>
          <w:rStyle w:val="Emphasis"/>
        </w:rPr>
        <w:t>Lipinski</w:t>
      </w:r>
      <w:r w:rsidRPr="009A1BA3">
        <w:rPr>
          <w:sz w:val="14"/>
        </w:rPr>
        <w:t xml:space="preserve"> of Illinois, </w:t>
      </w:r>
      <w:r w:rsidRPr="00172756">
        <w:rPr>
          <w:u w:val="single"/>
        </w:rPr>
        <w:t>didn't like Kerry's tone in the Wednesday meeting.</w:t>
      </w:r>
    </w:p>
    <w:p w:rsidR="00844474" w:rsidRPr="009A1BA3" w:rsidRDefault="00844474" w:rsidP="00844474">
      <w:pPr>
        <w:rPr>
          <w:sz w:val="14"/>
        </w:rPr>
      </w:pPr>
      <w:r w:rsidRPr="009A1BA3">
        <w:rPr>
          <w:sz w:val="14"/>
        </w:rPr>
        <w:t>"I would appreciate if the secretary showed a little more respect for members of Congress," he said.</w:t>
      </w:r>
    </w:p>
    <w:p w:rsidR="00844474" w:rsidRPr="009A1BA3" w:rsidRDefault="00844474" w:rsidP="00844474">
      <w:pPr>
        <w:rPr>
          <w:sz w:val="14"/>
        </w:rPr>
      </w:pPr>
      <w:r w:rsidRPr="009A1BA3">
        <w:rPr>
          <w:sz w:val="14"/>
        </w:rPr>
        <w:lastRenderedPageBreak/>
        <w:t>He declined to say specifically what the secretary of state said that was so off putting.</w:t>
      </w:r>
    </w:p>
    <w:p w:rsidR="00844474" w:rsidRPr="009A1BA3" w:rsidRDefault="00844474" w:rsidP="00844474">
      <w:pPr>
        <w:rPr>
          <w:sz w:val="14"/>
        </w:rPr>
      </w:pPr>
      <w:r w:rsidRPr="009A1BA3">
        <w:rPr>
          <w:sz w:val="14"/>
        </w:rPr>
        <w:t>Another Democrat, Rep Jim Himes of Connecticut, said he was still studying the Iran agreement, but said Kerry and other Cabinet officials gave "a very, very strong defense of the deal" and "they are making a lot of headway."</w:t>
      </w:r>
    </w:p>
    <w:p w:rsidR="00844474" w:rsidRPr="009A1BA3" w:rsidRDefault="00844474" w:rsidP="00844474">
      <w:pPr>
        <w:rPr>
          <w:sz w:val="14"/>
        </w:rPr>
      </w:pPr>
      <w:r w:rsidRPr="009A1BA3">
        <w:rPr>
          <w:sz w:val="14"/>
        </w:rPr>
        <w:t>Himes said administration officials urged members to view the deal in context of where Iran was recently -- on the threshold of obtaining nuclear capabilities - and where they are now.</w:t>
      </w:r>
    </w:p>
    <w:p w:rsidR="00844474" w:rsidRPr="009A1BA3" w:rsidRDefault="00844474" w:rsidP="00844474">
      <w:pPr>
        <w:rPr>
          <w:sz w:val="14"/>
        </w:rPr>
      </w:pPr>
      <w:r w:rsidRPr="009A1BA3">
        <w:rPr>
          <w:sz w:val="14"/>
        </w:rPr>
        <w:t>"From my standpoint the burden of proof, given what I've learned so far, is for the opponents to explain why this is a bad deal relative to where we were and why this a bad deal relative to where we will be if the United States unilaterally walks away from it."</w:t>
      </w:r>
    </w:p>
    <w:p w:rsidR="00E15CDD" w:rsidRPr="009A1BA3" w:rsidRDefault="00E15CDD" w:rsidP="00844474">
      <w:pPr>
        <w:rPr>
          <w:sz w:val="14"/>
        </w:rPr>
      </w:pPr>
    </w:p>
    <w:p w:rsidR="00E15CDD" w:rsidRPr="00E15CDD" w:rsidRDefault="00E15CDD" w:rsidP="00E15CDD">
      <w:pPr>
        <w:pStyle w:val="Heading4"/>
        <w:rPr>
          <w:rStyle w:val="Style13ptBold"/>
          <w:b/>
        </w:rPr>
      </w:pPr>
      <w:r>
        <w:rPr>
          <w:rStyle w:val="Style13ptBold"/>
          <w:b/>
        </w:rPr>
        <w:t xml:space="preserve">Iran won’t pass – </w:t>
      </w:r>
      <w:r>
        <w:rPr>
          <w:rStyle w:val="Style13ptBold"/>
          <w:b/>
          <w:u w:val="single"/>
        </w:rPr>
        <w:t>long decisions</w:t>
      </w:r>
      <w:r>
        <w:rPr>
          <w:rStyle w:val="Style13ptBold"/>
          <w:b/>
        </w:rPr>
        <w:t xml:space="preserve"> and </w:t>
      </w:r>
      <w:r>
        <w:rPr>
          <w:rStyle w:val="Style13ptBold"/>
          <w:b/>
          <w:u w:val="single"/>
        </w:rPr>
        <w:t>other issues thump</w:t>
      </w:r>
    </w:p>
    <w:p w:rsidR="00E15CDD" w:rsidRPr="009A1BA3" w:rsidRDefault="00E15CDD" w:rsidP="00E15CDD">
      <w:pPr>
        <w:rPr>
          <w:rStyle w:val="Style13ptBold"/>
          <w:b w:val="0"/>
          <w:sz w:val="14"/>
        </w:rPr>
      </w:pPr>
      <w:r>
        <w:rPr>
          <w:rStyle w:val="Style13ptBold"/>
        </w:rPr>
        <w:t>Everett and French 7/22</w:t>
      </w:r>
      <w:r w:rsidRPr="009A1BA3">
        <w:rPr>
          <w:rStyle w:val="Style13ptBold"/>
          <w:b w:val="0"/>
          <w:sz w:val="14"/>
        </w:rPr>
        <w:t xml:space="preserve">/15 – congressional reporters for Politico (Burgess and Lauren, </w:t>
      </w:r>
      <w:r w:rsidRPr="005D464E">
        <w:rPr>
          <w:rStyle w:val="Style13ptBold"/>
          <w:b w:val="0"/>
          <w:u w:val="single"/>
        </w:rPr>
        <w:t>Obama's Iran deal lobbying push stalls on Hill</w:t>
      </w:r>
      <w:r w:rsidRPr="009A1BA3">
        <w:rPr>
          <w:rStyle w:val="Style13ptBold"/>
          <w:b w:val="0"/>
          <w:sz w:val="14"/>
        </w:rPr>
        <w:t xml:space="preserve">, Politico, </w:t>
      </w:r>
      <w:hyperlink r:id="rId34" w:history="1">
        <w:r w:rsidRPr="009A1BA3">
          <w:rPr>
            <w:rStyle w:val="Hyperlink"/>
            <w:sz w:val="14"/>
          </w:rPr>
          <w:t>http://www.politico.com/story/2015/07/iran-deal-sales-pitch-changes-few-minds-on-the-hill-120487.html?hp=b1_r2)//JJ</w:t>
        </w:r>
      </w:hyperlink>
    </w:p>
    <w:p w:rsidR="00E15CDD" w:rsidRPr="009A1BA3" w:rsidRDefault="00E15CDD" w:rsidP="00E15CDD">
      <w:pPr>
        <w:rPr>
          <w:sz w:val="14"/>
        </w:rPr>
      </w:pPr>
      <w:r w:rsidRPr="009A1BA3">
        <w:rPr>
          <w:sz w:val="14"/>
        </w:rPr>
        <w:t xml:space="preserve">President Barack </w:t>
      </w:r>
      <w:r w:rsidRPr="00C93335">
        <w:rPr>
          <w:u w:val="single"/>
        </w:rPr>
        <w:t xml:space="preserve">Obama’s flood-the-zone strategy to sell his nuclear deal with Iran </w:t>
      </w:r>
      <w:r w:rsidRPr="00E855E2">
        <w:rPr>
          <w:rStyle w:val="Emphasis"/>
        </w:rPr>
        <w:t>isn’t producing</w:t>
      </w:r>
      <w:r w:rsidRPr="00C93335">
        <w:rPr>
          <w:u w:val="single"/>
        </w:rPr>
        <w:t xml:space="preserve"> many immediate converts among a bloc of swing Democrats</w:t>
      </w:r>
      <w:r w:rsidRPr="009A1BA3">
        <w:rPr>
          <w:sz w:val="14"/>
        </w:rPr>
        <w:t xml:space="preserve"> that will be critical to preserving the agreement.</w:t>
      </w:r>
    </w:p>
    <w:p w:rsidR="00E15CDD" w:rsidRPr="009A1BA3" w:rsidRDefault="00E15CDD" w:rsidP="00E15CDD">
      <w:pPr>
        <w:rPr>
          <w:sz w:val="14"/>
        </w:rPr>
      </w:pPr>
      <w:r w:rsidRPr="009A1BA3">
        <w:rPr>
          <w:sz w:val="14"/>
        </w:rPr>
        <w:t xml:space="preserve">Though some liberal members in the House, including Minority Leader Nancy Pelosi (D-Calif.), have already come out enthusiastically for the nuclear accord, </w:t>
      </w:r>
      <w:r w:rsidRPr="00C93335">
        <w:rPr>
          <w:u w:val="single"/>
        </w:rPr>
        <w:t>the Democrats that will ultimately decide whether Obama’s deal survives</w:t>
      </w:r>
      <w:r w:rsidRPr="009A1BA3">
        <w:rPr>
          <w:sz w:val="14"/>
        </w:rPr>
        <w:t xml:space="preserve"> a congressional review process have </w:t>
      </w:r>
      <w:r w:rsidRPr="00C93335">
        <w:rPr>
          <w:u w:val="single"/>
        </w:rPr>
        <w:t>not tipped their hands</w:t>
      </w:r>
      <w:r w:rsidRPr="009A1BA3">
        <w:rPr>
          <w:sz w:val="14"/>
        </w:rPr>
        <w:t xml:space="preserve"> yet.</w:t>
      </w:r>
    </w:p>
    <w:p w:rsidR="00E15CDD" w:rsidRPr="009A1BA3" w:rsidRDefault="00E15CDD" w:rsidP="00E15CDD">
      <w:pPr>
        <w:rPr>
          <w:sz w:val="14"/>
        </w:rPr>
      </w:pPr>
      <w:r w:rsidRPr="009A1BA3">
        <w:rPr>
          <w:sz w:val="14"/>
        </w:rPr>
        <w:t>“We’re three days into the 60-day review period,” said Foreign Relations ranking member Ben Cardin (D-Md.). “Just bear with us. For those of us who have watched two years of negotiations … it’s important for us to have more than two days to analyze.”</w:t>
      </w:r>
    </w:p>
    <w:p w:rsidR="00E15CDD" w:rsidRPr="009A1BA3" w:rsidRDefault="00E15CDD" w:rsidP="00E15CDD">
      <w:pPr>
        <w:rPr>
          <w:sz w:val="14"/>
        </w:rPr>
      </w:pPr>
      <w:r w:rsidRPr="009A1BA3">
        <w:rPr>
          <w:sz w:val="14"/>
        </w:rPr>
        <w:t>Many Democrats said in interviews that they felt better about the deal after coming out of House and Senate briefings from Secretary of State John Kerry, Energy Secretary Ernest Moniz and Treasury Secretary Jack Lew. And on Wednesday, Sen. Martin Heinrich (D-N.M.) joined Senate Minority Whip Dick Durbin (D-Ill.) to officially support the deal.</w:t>
      </w:r>
    </w:p>
    <w:p w:rsidR="00E15CDD" w:rsidRPr="009A1BA3" w:rsidRDefault="00E15CDD" w:rsidP="00E15CDD">
      <w:pPr>
        <w:rPr>
          <w:sz w:val="14"/>
        </w:rPr>
      </w:pPr>
      <w:r w:rsidRPr="009A1BA3">
        <w:rPr>
          <w:sz w:val="14"/>
        </w:rPr>
        <w:t xml:space="preserve">But </w:t>
      </w:r>
      <w:r w:rsidRPr="00C93335">
        <w:rPr>
          <w:u w:val="single"/>
        </w:rPr>
        <w:t>several senators</w:t>
      </w:r>
      <w:r w:rsidRPr="009A1BA3">
        <w:rPr>
          <w:sz w:val="14"/>
        </w:rPr>
        <w:t xml:space="preserve">, </w:t>
      </w:r>
      <w:r w:rsidRPr="00C93335">
        <w:rPr>
          <w:u w:val="single"/>
        </w:rPr>
        <w:t>including Cardin</w:t>
      </w:r>
      <w:r w:rsidRPr="009A1BA3">
        <w:rPr>
          <w:sz w:val="14"/>
        </w:rPr>
        <w:t xml:space="preserve">, said it would be </w:t>
      </w:r>
      <w:r w:rsidRPr="00C92AED">
        <w:rPr>
          <w:rStyle w:val="Emphasis"/>
        </w:rPr>
        <w:t>at least several weeks</w:t>
      </w:r>
      <w:r w:rsidRPr="00C93335">
        <w:rPr>
          <w:u w:val="single"/>
        </w:rPr>
        <w:t xml:space="preserve"> before they take a final position.</w:t>
      </w:r>
    </w:p>
    <w:p w:rsidR="00E15CDD" w:rsidRPr="009A1BA3" w:rsidRDefault="00E15CDD" w:rsidP="00E15CDD">
      <w:pPr>
        <w:rPr>
          <w:sz w:val="14"/>
        </w:rPr>
      </w:pPr>
      <w:r w:rsidRPr="009A1BA3">
        <w:rPr>
          <w:sz w:val="14"/>
        </w:rPr>
        <w:t>Sen. Patty Murray (D-Wash.), a Democratic leader, said it “would take us all a while” before they settle on a position. And the fiercest Democratic critic of the Iran deal in the Senate, Robert Menendez of New Jersey, refused to even discuss Iran after the briefing.</w:t>
      </w:r>
    </w:p>
    <w:p w:rsidR="00E15CDD" w:rsidRPr="009A1BA3" w:rsidRDefault="00E15CDD" w:rsidP="00E15CDD">
      <w:pPr>
        <w:rPr>
          <w:sz w:val="14"/>
        </w:rPr>
      </w:pPr>
      <w:r w:rsidRPr="009A1BA3">
        <w:rPr>
          <w:sz w:val="14"/>
        </w:rPr>
        <w:t>“</w:t>
      </w:r>
      <w:r w:rsidRPr="0044591A">
        <w:rPr>
          <w:u w:val="single"/>
        </w:rPr>
        <w:t xml:space="preserve">I have </w:t>
      </w:r>
      <w:r w:rsidRPr="00C92AED">
        <w:rPr>
          <w:rStyle w:val="Emphasis"/>
        </w:rPr>
        <w:t>no timeline</w:t>
      </w:r>
      <w:r w:rsidRPr="0044591A">
        <w:rPr>
          <w:u w:val="single"/>
        </w:rPr>
        <w:t>,” said</w:t>
      </w:r>
      <w:r w:rsidRPr="009A1BA3">
        <w:rPr>
          <w:sz w:val="14"/>
        </w:rPr>
        <w:t xml:space="preserve"> Senate Minority Leader Harry </w:t>
      </w:r>
      <w:r w:rsidRPr="0044591A">
        <w:rPr>
          <w:u w:val="single"/>
        </w:rPr>
        <w:t>Reid</w:t>
      </w:r>
      <w:r w:rsidRPr="009A1BA3">
        <w:rPr>
          <w:sz w:val="14"/>
        </w:rPr>
        <w:t xml:space="preserve"> (D-Nev.), who said earlier this week that Wednesday’s classified briefing would go a long way to informing his decision. Asked if he could use the full 60-day review period before he decides, he said: “I’m </w:t>
      </w:r>
      <w:r w:rsidRPr="0044591A">
        <w:rPr>
          <w:u w:val="single"/>
        </w:rPr>
        <w:t>not going to get into that now</w:t>
      </w:r>
      <w:r w:rsidRPr="009A1BA3">
        <w:rPr>
          <w:sz w:val="14"/>
        </w:rPr>
        <w:t>. It’s not the time or place.”</w:t>
      </w:r>
    </w:p>
    <w:p w:rsidR="00E15CDD" w:rsidRPr="009A1BA3" w:rsidRDefault="00E15CDD" w:rsidP="00E15CDD">
      <w:pPr>
        <w:rPr>
          <w:sz w:val="14"/>
        </w:rPr>
      </w:pPr>
      <w:r w:rsidRPr="009A1BA3">
        <w:rPr>
          <w:sz w:val="14"/>
        </w:rPr>
        <w:t xml:space="preserve">Indeed, </w:t>
      </w:r>
      <w:r w:rsidRPr="0044591A">
        <w:rPr>
          <w:u w:val="single"/>
        </w:rPr>
        <w:t xml:space="preserve">it may take </w:t>
      </w:r>
      <w:r w:rsidRPr="00C92AED">
        <w:rPr>
          <w:rStyle w:val="Emphasis"/>
        </w:rPr>
        <w:t>weeks</w:t>
      </w:r>
      <w:r w:rsidRPr="0044591A">
        <w:rPr>
          <w:u w:val="single"/>
        </w:rPr>
        <w:t xml:space="preserve"> before </w:t>
      </w:r>
      <w:proofErr w:type="gramStart"/>
      <w:r w:rsidRPr="0044591A">
        <w:rPr>
          <w:u w:val="single"/>
        </w:rPr>
        <w:t>it’s</w:t>
      </w:r>
      <w:proofErr w:type="gramEnd"/>
      <w:r w:rsidRPr="0044591A">
        <w:rPr>
          <w:u w:val="single"/>
        </w:rPr>
        <w:t xml:space="preserve"> clear whether or not Obama has corralled enough Democrats to keep Republicans from assembling a veto-proof majority</w:t>
      </w:r>
      <w:r w:rsidRPr="009A1BA3">
        <w:rPr>
          <w:sz w:val="14"/>
        </w:rPr>
        <w:t xml:space="preserve"> for legislation that would block the lifting of sanctions on Iran. That measure is </w:t>
      </w:r>
      <w:r w:rsidRPr="0044591A">
        <w:rPr>
          <w:u w:val="single"/>
        </w:rPr>
        <w:t>expected to start moving</w:t>
      </w:r>
      <w:r w:rsidRPr="009A1BA3">
        <w:rPr>
          <w:sz w:val="14"/>
        </w:rPr>
        <w:t xml:space="preserve"> through Congress </w:t>
      </w:r>
      <w:r w:rsidRPr="0044591A">
        <w:rPr>
          <w:u w:val="single"/>
        </w:rPr>
        <w:t xml:space="preserve">in </w:t>
      </w:r>
      <w:r w:rsidRPr="00C92AED">
        <w:rPr>
          <w:rStyle w:val="Emphasis"/>
        </w:rPr>
        <w:t>September</w:t>
      </w:r>
      <w:r w:rsidRPr="009A1BA3">
        <w:rPr>
          <w:sz w:val="14"/>
        </w:rPr>
        <w:t>.</w:t>
      </w:r>
    </w:p>
    <w:p w:rsidR="00E15CDD" w:rsidRPr="009A1BA3" w:rsidRDefault="00E15CDD" w:rsidP="00E15CDD">
      <w:pPr>
        <w:rPr>
          <w:sz w:val="14"/>
        </w:rPr>
      </w:pPr>
      <w:r w:rsidRPr="009A1BA3">
        <w:rPr>
          <w:sz w:val="14"/>
        </w:rPr>
        <w:t>The White House is making the full-court press, with an intense end-of-July period of classified and open briefings from the administration with Kerry, Moniz and Lew all set to appear before the Senate Foreign Relations Committee on Thursday, and then the panel’s House counterpart on Tuesday.</w:t>
      </w:r>
    </w:p>
    <w:p w:rsidR="00E15CDD" w:rsidRPr="009A1BA3" w:rsidRDefault="00E15CDD" w:rsidP="00E15CDD">
      <w:pPr>
        <w:rPr>
          <w:sz w:val="14"/>
        </w:rPr>
      </w:pPr>
      <w:r w:rsidRPr="009A1BA3">
        <w:rPr>
          <w:sz w:val="14"/>
        </w:rPr>
        <w:t>In interviews, several Democrats said they at least need those two hearings and a couple of subsequent public events on Iran before they will come down for-or-against an Iran deal.</w:t>
      </w:r>
    </w:p>
    <w:p w:rsidR="00E15CDD" w:rsidRPr="009A1BA3" w:rsidRDefault="00E15CDD" w:rsidP="00E15CDD">
      <w:pPr>
        <w:rPr>
          <w:sz w:val="14"/>
        </w:rPr>
      </w:pPr>
      <w:r w:rsidRPr="009A1BA3">
        <w:rPr>
          <w:sz w:val="14"/>
        </w:rPr>
        <w:t xml:space="preserve">“I’m making sure I’m going to make the right decision, not when I’m going to make it,” said Sen. Claire </w:t>
      </w:r>
      <w:proofErr w:type="spellStart"/>
      <w:r w:rsidRPr="009A1BA3">
        <w:rPr>
          <w:sz w:val="14"/>
        </w:rPr>
        <w:t>McCaskill</w:t>
      </w:r>
      <w:proofErr w:type="spellEnd"/>
      <w:r w:rsidRPr="009A1BA3">
        <w:rPr>
          <w:sz w:val="14"/>
        </w:rPr>
        <w:t xml:space="preserve"> (D-Mo.).</w:t>
      </w:r>
    </w:p>
    <w:p w:rsidR="00E15CDD" w:rsidRPr="009A1BA3" w:rsidRDefault="00E15CDD" w:rsidP="00E15CDD">
      <w:pPr>
        <w:rPr>
          <w:sz w:val="14"/>
        </w:rPr>
      </w:pPr>
      <w:r w:rsidRPr="009A1BA3">
        <w:rPr>
          <w:sz w:val="14"/>
        </w:rPr>
        <w:t xml:space="preserve">On the other side of the aisle, it’s clear after Wednesday’s closed-door classified briefings that the </w:t>
      </w:r>
      <w:r w:rsidRPr="002C1A47">
        <w:rPr>
          <w:u w:val="single"/>
        </w:rPr>
        <w:t xml:space="preserve">vast majority of Republicans are a </w:t>
      </w:r>
      <w:r w:rsidRPr="00C92AED">
        <w:rPr>
          <w:rStyle w:val="Emphasis"/>
        </w:rPr>
        <w:t>lost cause</w:t>
      </w:r>
      <w:r w:rsidRPr="002C1A47">
        <w:rPr>
          <w:u w:val="single"/>
        </w:rPr>
        <w:t xml:space="preserve"> for the administration.</w:t>
      </w:r>
      <w:r w:rsidRPr="009A1BA3">
        <w:rPr>
          <w:sz w:val="14"/>
        </w:rPr>
        <w:t xml:space="preserve"> The briefings were mostly technical, and several </w:t>
      </w:r>
      <w:r w:rsidRPr="002C1A47">
        <w:rPr>
          <w:u w:val="single"/>
        </w:rPr>
        <w:t>GOP senators</w:t>
      </w:r>
      <w:r w:rsidRPr="009A1BA3">
        <w:rPr>
          <w:sz w:val="14"/>
        </w:rPr>
        <w:t xml:space="preserve"> said that their </w:t>
      </w:r>
      <w:r w:rsidRPr="002C1A47">
        <w:rPr>
          <w:u w:val="single"/>
        </w:rPr>
        <w:t xml:space="preserve">issue isn’t in the details, it’s the </w:t>
      </w:r>
      <w:r w:rsidRPr="00C92AED">
        <w:rPr>
          <w:rStyle w:val="Emphasis"/>
        </w:rPr>
        <w:t>fundamental principle</w:t>
      </w:r>
      <w:r w:rsidRPr="002C1A47">
        <w:rPr>
          <w:u w:val="single"/>
        </w:rPr>
        <w:t xml:space="preserve"> of</w:t>
      </w:r>
      <w:r w:rsidRPr="009A1BA3">
        <w:rPr>
          <w:sz w:val="14"/>
        </w:rPr>
        <w:t xml:space="preserve"> granting </w:t>
      </w:r>
      <w:r w:rsidRPr="002C1A47">
        <w:rPr>
          <w:u w:val="single"/>
        </w:rPr>
        <w:t>Iran</w:t>
      </w:r>
      <w:r w:rsidRPr="009A1BA3">
        <w:rPr>
          <w:sz w:val="14"/>
        </w:rPr>
        <w:t xml:space="preserve"> economic relief in exchange for scaling back its nuclear ambitions.</w:t>
      </w:r>
    </w:p>
    <w:p w:rsidR="00E15CDD" w:rsidRPr="009A1BA3" w:rsidRDefault="00E15CDD" w:rsidP="00E15CDD">
      <w:pPr>
        <w:rPr>
          <w:sz w:val="14"/>
        </w:rPr>
      </w:pPr>
      <w:r w:rsidRPr="009A1BA3">
        <w:rPr>
          <w:sz w:val="14"/>
        </w:rPr>
        <w:t>“They have to convince me that I don’t understand the deal,” said one Republican.</w:t>
      </w:r>
    </w:p>
    <w:p w:rsidR="00E15CDD" w:rsidRPr="009A1BA3" w:rsidRDefault="00E15CDD" w:rsidP="00E15CDD">
      <w:pPr>
        <w:rPr>
          <w:sz w:val="14"/>
        </w:rPr>
      </w:pPr>
      <w:r w:rsidRPr="009A1BA3">
        <w:rPr>
          <w:sz w:val="14"/>
        </w:rPr>
        <w:t>“Our concern is the fundamentals,” added another.</w:t>
      </w:r>
    </w:p>
    <w:p w:rsidR="00E15CDD" w:rsidRPr="009A1BA3" w:rsidRDefault="00E15CDD" w:rsidP="00E15CDD">
      <w:pPr>
        <w:rPr>
          <w:sz w:val="14"/>
        </w:rPr>
      </w:pPr>
      <w:r w:rsidRPr="009A1BA3">
        <w:rPr>
          <w:sz w:val="14"/>
        </w:rPr>
        <w:t>“I am not sold, haven’t been, not going to be,” Rep. Marsha Blackburn (R-Tenn.) muttered to an aide as she left the House briefing, where members must place their cellphones in cubbies outside the classified room to satisfy the administration’s intelligence concerns.</w:t>
      </w:r>
    </w:p>
    <w:p w:rsidR="00E15CDD" w:rsidRPr="009A1BA3" w:rsidRDefault="00E15CDD" w:rsidP="00E15CDD">
      <w:pPr>
        <w:rPr>
          <w:sz w:val="14"/>
        </w:rPr>
      </w:pPr>
      <w:r w:rsidRPr="009A1BA3">
        <w:rPr>
          <w:sz w:val="14"/>
        </w:rPr>
        <w:lastRenderedPageBreak/>
        <w:t>Even Senate Foreign Relations Chairman Bob Corker (R-Tenn.), officially and pointedly undecided, said he was unmoved, adding that</w:t>
      </w:r>
      <w:r w:rsidRPr="00A20AD2">
        <w:rPr>
          <w:u w:val="single"/>
        </w:rPr>
        <w:t xml:space="preserve"> the administration had </w:t>
      </w:r>
      <w:r w:rsidRPr="00C92AED">
        <w:rPr>
          <w:rStyle w:val="Emphasis"/>
        </w:rPr>
        <w:t>no sufficient rebuttal to GOP concerns</w:t>
      </w:r>
      <w:r w:rsidRPr="009A1BA3">
        <w:rPr>
          <w:sz w:val="14"/>
        </w:rPr>
        <w:t xml:space="preserve"> that by spring of next year Iran will have shed all its sanctions and hold all the leverage over its international deal partners.</w:t>
      </w:r>
    </w:p>
    <w:p w:rsidR="00E15CDD" w:rsidRPr="009A1BA3" w:rsidRDefault="00E15CDD" w:rsidP="00E15CDD">
      <w:pPr>
        <w:rPr>
          <w:sz w:val="14"/>
        </w:rPr>
      </w:pPr>
      <w:r w:rsidRPr="00C92AED">
        <w:rPr>
          <w:rStyle w:val="Emphasis"/>
        </w:rPr>
        <w:t>Kerry</w:t>
      </w:r>
      <w:r w:rsidRPr="00A20AD2">
        <w:rPr>
          <w:u w:val="single"/>
        </w:rPr>
        <w:t xml:space="preserve"> faced</w:t>
      </w:r>
      <w:r w:rsidRPr="009A1BA3">
        <w:rPr>
          <w:sz w:val="14"/>
        </w:rPr>
        <w:t xml:space="preserve"> some </w:t>
      </w:r>
      <w:r w:rsidRPr="00C92AED">
        <w:rPr>
          <w:rStyle w:val="Emphasis"/>
        </w:rPr>
        <w:t>heat from Democrats</w:t>
      </w:r>
      <w:r w:rsidRPr="009A1BA3">
        <w:rPr>
          <w:sz w:val="14"/>
        </w:rPr>
        <w:t xml:space="preserve"> as well. One moderate Democrat, Rep. Dan Lipinski of Illinois, even charged that Secretary of State John </w:t>
      </w:r>
      <w:r w:rsidRPr="00A20AD2">
        <w:rPr>
          <w:u w:val="single"/>
        </w:rPr>
        <w:t>Kerry needed to show skeptical House members more “respect</w:t>
      </w:r>
      <w:r w:rsidRPr="009A1BA3">
        <w:rPr>
          <w:sz w:val="14"/>
        </w:rPr>
        <w:t>.”</w:t>
      </w:r>
    </w:p>
    <w:p w:rsidR="00E15CDD" w:rsidRPr="009A1BA3" w:rsidRDefault="00E15CDD" w:rsidP="00E15CDD">
      <w:pPr>
        <w:rPr>
          <w:sz w:val="14"/>
        </w:rPr>
      </w:pPr>
      <w:r w:rsidRPr="009A1BA3">
        <w:rPr>
          <w:sz w:val="14"/>
        </w:rPr>
        <w:t>“[Kerry] gave a strong presentation. I would expect that he would,” Lipinski added, saying he’d ultimately decide over the recess whether to back the president. “I don’t think that voting no means a vote to go to war. That’s the argument that seems to be put out there is, a vote no on this is a vote to go to war.”</w:t>
      </w:r>
    </w:p>
    <w:p w:rsidR="009602CA" w:rsidRPr="009A1BA3" w:rsidRDefault="00E15CDD" w:rsidP="00E15CDD">
      <w:pPr>
        <w:rPr>
          <w:sz w:val="14"/>
        </w:rPr>
      </w:pPr>
      <w:r w:rsidRPr="009A1BA3">
        <w:rPr>
          <w:sz w:val="14"/>
        </w:rPr>
        <w:t>Still, there were incremental gains. While the small number of Democrats who have already pledged to defend the deal were hoping for a stronger post-briefing showing of support, Heinrich gave the administration a boost with his promise to support the deal.</w:t>
      </w:r>
    </w:p>
    <w:p w:rsidR="00E15CDD" w:rsidRPr="009A1BA3" w:rsidRDefault="00E15CDD" w:rsidP="00E15CDD">
      <w:pPr>
        <w:rPr>
          <w:sz w:val="14"/>
        </w:rPr>
      </w:pPr>
      <w:r w:rsidRPr="009A1BA3">
        <w:rPr>
          <w:sz w:val="14"/>
        </w:rPr>
        <w:t>“As an engineer I kind of go through things and look at the numbers. And the numbers under this deal look a hell of a lot better than what we got under the previous policy,” Heinrich said in an interview.</w:t>
      </w:r>
    </w:p>
    <w:p w:rsidR="00E15CDD" w:rsidRPr="009A1BA3" w:rsidRDefault="00E15CDD" w:rsidP="00E15CDD">
      <w:pPr>
        <w:rPr>
          <w:sz w:val="14"/>
        </w:rPr>
      </w:pPr>
      <w:r w:rsidRPr="009A1BA3">
        <w:rPr>
          <w:sz w:val="14"/>
        </w:rPr>
        <w:t xml:space="preserve">And Sen. Chris Murphy (D-Conn.) said if the inspections are as rigorous as the president claims, he too will vote for it. But Heinrich and Murphy aren’t among the lawmakers that </w:t>
      </w:r>
      <w:r w:rsidRPr="003E5C22">
        <w:rPr>
          <w:u w:val="single"/>
        </w:rPr>
        <w:t>the GOP</w:t>
      </w:r>
      <w:r w:rsidRPr="009A1BA3">
        <w:rPr>
          <w:sz w:val="14"/>
        </w:rPr>
        <w:t xml:space="preserve"> will be trying to sway to its position.</w:t>
      </w:r>
    </w:p>
    <w:p w:rsidR="00E15CDD" w:rsidRPr="009A1BA3" w:rsidRDefault="00E15CDD" w:rsidP="00E15CDD">
      <w:pPr>
        <w:rPr>
          <w:sz w:val="14"/>
        </w:rPr>
      </w:pPr>
      <w:r w:rsidRPr="009A1BA3">
        <w:rPr>
          <w:sz w:val="14"/>
        </w:rPr>
        <w:t xml:space="preserve">“We’re </w:t>
      </w:r>
      <w:r w:rsidRPr="003E5C22">
        <w:rPr>
          <w:u w:val="single"/>
        </w:rPr>
        <w:t>going to go to some outside folks too, I don’t just want to hear from the administration</w:t>
      </w:r>
      <w:r w:rsidRPr="009A1BA3">
        <w:rPr>
          <w:sz w:val="14"/>
        </w:rPr>
        <w:t>,” said Sen. John Tester of Montana, who runs the Senate Democrats’ campaign arm and hopes to decide before the August recess.</w:t>
      </w:r>
    </w:p>
    <w:p w:rsidR="00E15CDD" w:rsidRPr="005F363B" w:rsidRDefault="00E15CDD" w:rsidP="00E15CDD">
      <w:pPr>
        <w:rPr>
          <w:rStyle w:val="Emphasis"/>
        </w:rPr>
      </w:pPr>
      <w:r w:rsidRPr="003E5C22">
        <w:rPr>
          <w:u w:val="single"/>
        </w:rPr>
        <w:t xml:space="preserve">Others will wait even longer, with many Democrats embroiled in a </w:t>
      </w:r>
      <w:r w:rsidRPr="005F363B">
        <w:rPr>
          <w:rStyle w:val="Emphasis"/>
        </w:rPr>
        <w:t>heated disputed over transportation funding.</w:t>
      </w:r>
    </w:p>
    <w:p w:rsidR="00E15CDD" w:rsidRPr="009A1BA3" w:rsidRDefault="00E15CDD" w:rsidP="00E15CDD">
      <w:pPr>
        <w:rPr>
          <w:sz w:val="14"/>
        </w:rPr>
      </w:pPr>
      <w:r w:rsidRPr="009A1BA3">
        <w:rPr>
          <w:sz w:val="14"/>
        </w:rPr>
        <w:t xml:space="preserve">“It’s a </w:t>
      </w:r>
      <w:r w:rsidRPr="005F363B">
        <w:rPr>
          <w:rStyle w:val="Emphasis"/>
        </w:rPr>
        <w:t xml:space="preserve">really busy time </w:t>
      </w:r>
      <w:r w:rsidRPr="003E5C22">
        <w:rPr>
          <w:u w:val="single"/>
        </w:rPr>
        <w:t xml:space="preserve">around here and people are trying to do </w:t>
      </w:r>
      <w:r w:rsidRPr="005F363B">
        <w:rPr>
          <w:rStyle w:val="Emphasis"/>
        </w:rPr>
        <w:t>other things</w:t>
      </w:r>
      <w:r w:rsidRPr="009A1BA3">
        <w:rPr>
          <w:sz w:val="14"/>
        </w:rPr>
        <w:t xml:space="preserve">. And so </w:t>
      </w:r>
      <w:r w:rsidRPr="003E5C22">
        <w:rPr>
          <w:u w:val="single"/>
        </w:rPr>
        <w:t xml:space="preserve">if you don’t have to decide in the next two days, then people will </w:t>
      </w:r>
      <w:r w:rsidRPr="005F363B">
        <w:rPr>
          <w:rStyle w:val="Emphasis"/>
        </w:rPr>
        <w:t>take their time</w:t>
      </w:r>
      <w:r w:rsidRPr="009A1BA3">
        <w:rPr>
          <w:sz w:val="14"/>
        </w:rPr>
        <w:t>,” said Sen. Maria Cantwell (D-Wash.).</w:t>
      </w:r>
    </w:p>
    <w:p w:rsidR="00E15CDD" w:rsidRPr="009A1BA3" w:rsidRDefault="00E15CDD" w:rsidP="00E15CDD">
      <w:pPr>
        <w:rPr>
          <w:sz w:val="14"/>
        </w:rPr>
      </w:pPr>
      <w:r w:rsidRPr="009A1BA3">
        <w:rPr>
          <w:sz w:val="14"/>
        </w:rPr>
        <w:t>In Wednesday’s briefings, House members asked the secretaries about the details of lifting an arms embargo on Iran and the fate of four American held captive in Tehran. Senators concentrated on the efficacy of lifting sanctions and how clandestine nuclear activities can be detected.</w:t>
      </w:r>
    </w:p>
    <w:p w:rsidR="00FB7ECE" w:rsidRPr="009A1BA3" w:rsidRDefault="00FB7ECE" w:rsidP="00FB7ECE">
      <w:pPr>
        <w:rPr>
          <w:sz w:val="14"/>
        </w:rPr>
      </w:pPr>
    </w:p>
    <w:p w:rsidR="00F35BAA" w:rsidRPr="00387A9C" w:rsidRDefault="00F35BAA" w:rsidP="00F35BAA">
      <w:pPr>
        <w:pStyle w:val="Heading4"/>
        <w:rPr>
          <w:rStyle w:val="Style13ptBold"/>
          <w:b/>
        </w:rPr>
      </w:pPr>
      <w:r>
        <w:rPr>
          <w:rStyle w:val="Style13ptBold"/>
          <w:b/>
        </w:rPr>
        <w:t xml:space="preserve">Won’t pass and Obama’s pc is </w:t>
      </w:r>
      <w:r>
        <w:rPr>
          <w:rStyle w:val="Style13ptBold"/>
          <w:b/>
          <w:u w:val="single"/>
        </w:rPr>
        <w:t>drained</w:t>
      </w:r>
      <w:r w:rsidR="00386269">
        <w:rPr>
          <w:rStyle w:val="Style13ptBold"/>
          <w:b/>
        </w:rPr>
        <w:t xml:space="preserve"> </w:t>
      </w:r>
    </w:p>
    <w:p w:rsidR="00F35BAA" w:rsidRPr="009A1BA3" w:rsidRDefault="00F35BAA" w:rsidP="00F35BAA">
      <w:pPr>
        <w:rPr>
          <w:rStyle w:val="Style13ptBold"/>
          <w:b w:val="0"/>
          <w:sz w:val="14"/>
        </w:rPr>
      </w:pPr>
      <w:r>
        <w:rPr>
          <w:rStyle w:val="Style13ptBold"/>
        </w:rPr>
        <w:t>Rubin 7/16</w:t>
      </w:r>
      <w:r w:rsidRPr="009A1BA3">
        <w:rPr>
          <w:rStyle w:val="Style13ptBold"/>
          <w:b w:val="0"/>
          <w:sz w:val="14"/>
        </w:rPr>
        <w:t>/15 – reporter for the Washington Post (Jennifer, The president is expert at enraging Congress, The Washington Post, http://www.washingtonpost.com/blogs/right-turn/wp/2015/07/16/the-president-is-expert-at-enraging-congress/)//JJ</w:t>
      </w:r>
    </w:p>
    <w:p w:rsidR="00F35BAA" w:rsidRPr="009A1BA3" w:rsidRDefault="00F35BAA" w:rsidP="00F35BAA">
      <w:pPr>
        <w:rPr>
          <w:rStyle w:val="Style13ptBold"/>
          <w:b w:val="0"/>
          <w:sz w:val="14"/>
        </w:rPr>
      </w:pPr>
      <w:r w:rsidRPr="00387A9C">
        <w:rPr>
          <w:rStyle w:val="Style13ptBold"/>
          <w:b w:val="0"/>
          <w:u w:val="single"/>
        </w:rPr>
        <w:t xml:space="preserve">The Obama administration </w:t>
      </w:r>
      <w:r w:rsidRPr="00A62E45">
        <w:rPr>
          <w:rStyle w:val="Emphasis"/>
        </w:rPr>
        <w:t>made clear</w:t>
      </w:r>
      <w:r w:rsidRPr="009A1BA3">
        <w:rPr>
          <w:rStyle w:val="Style13ptBold"/>
          <w:b w:val="0"/>
          <w:sz w:val="14"/>
        </w:rPr>
        <w:t xml:space="preserve"> Wednesday that after years of negotiations with Iran </w:t>
      </w:r>
      <w:r w:rsidRPr="00387A9C">
        <w:rPr>
          <w:rStyle w:val="Style13ptBold"/>
          <w:b w:val="0"/>
          <w:u w:val="single"/>
        </w:rPr>
        <w:t>it would not wait for</w:t>
      </w:r>
      <w:r w:rsidRPr="009A1BA3">
        <w:rPr>
          <w:rStyle w:val="Style13ptBold"/>
          <w:b w:val="0"/>
          <w:sz w:val="14"/>
        </w:rPr>
        <w:t xml:space="preserve"> the 60-day consideration period it agreed to give </w:t>
      </w:r>
      <w:r w:rsidRPr="00387A9C">
        <w:rPr>
          <w:rStyle w:val="Style13ptBold"/>
          <w:b w:val="0"/>
          <w:u w:val="single"/>
        </w:rPr>
        <w:t>Congress to vote</w:t>
      </w:r>
      <w:r w:rsidRPr="009A1BA3">
        <w:rPr>
          <w:rStyle w:val="Style13ptBold"/>
          <w:b w:val="0"/>
          <w:sz w:val="14"/>
        </w:rPr>
        <w:t xml:space="preserve"> up or down </w:t>
      </w:r>
      <w:r w:rsidRPr="00387A9C">
        <w:rPr>
          <w:rStyle w:val="Style13ptBold"/>
          <w:b w:val="0"/>
          <w:u w:val="single"/>
        </w:rPr>
        <w:t xml:space="preserve">and instead would </w:t>
      </w:r>
      <w:r w:rsidRPr="00A62E45">
        <w:rPr>
          <w:rStyle w:val="Emphasis"/>
        </w:rPr>
        <w:t>go first to the United Nations</w:t>
      </w:r>
      <w:r w:rsidRPr="00387A9C">
        <w:rPr>
          <w:rStyle w:val="Style13ptBold"/>
          <w:b w:val="0"/>
          <w:u w:val="single"/>
        </w:rPr>
        <w:t xml:space="preserve"> Security Council.</w:t>
      </w:r>
    </w:p>
    <w:p w:rsidR="00F35BAA" w:rsidRPr="009A1BA3" w:rsidRDefault="00F35BAA" w:rsidP="00F35BAA">
      <w:pPr>
        <w:rPr>
          <w:rStyle w:val="Style13ptBold"/>
          <w:b w:val="0"/>
          <w:sz w:val="14"/>
        </w:rPr>
      </w:pPr>
      <w:r w:rsidRPr="009A1BA3">
        <w:rPr>
          <w:rStyle w:val="Style13ptBold"/>
          <w:b w:val="0"/>
          <w:sz w:val="14"/>
        </w:rPr>
        <w:t>“</w:t>
      </w:r>
      <w:r w:rsidRPr="00D52CD6">
        <w:rPr>
          <w:rStyle w:val="Style13ptBold"/>
          <w:b w:val="0"/>
          <w:u w:val="single"/>
        </w:rPr>
        <w:t>This certainly violates the spirit, if not the letter of the Nuclear Agreement Review Act</w:t>
      </w:r>
      <w:r w:rsidRPr="009A1BA3">
        <w:rPr>
          <w:rStyle w:val="Style13ptBold"/>
          <w:b w:val="0"/>
          <w:sz w:val="14"/>
        </w:rPr>
        <w:t>,” says sanctions guru Mark Dubowitz of the Foundation for Defense of Democracies. The president, Dubowitz says, “</w:t>
      </w:r>
      <w:proofErr w:type="gramStart"/>
      <w:r w:rsidRPr="009A1BA3">
        <w:rPr>
          <w:rStyle w:val="Style13ptBold"/>
          <w:b w:val="0"/>
          <w:sz w:val="14"/>
        </w:rPr>
        <w:t>should</w:t>
      </w:r>
      <w:proofErr w:type="gramEnd"/>
      <w:r w:rsidRPr="009A1BA3">
        <w:rPr>
          <w:rStyle w:val="Style13ptBold"/>
          <w:b w:val="0"/>
          <w:sz w:val="14"/>
        </w:rPr>
        <w:t xml:space="preserve"> explain to the American people” why the UN gets first crack at the deal.</w:t>
      </w:r>
    </w:p>
    <w:p w:rsidR="00F35BAA" w:rsidRPr="009A1BA3" w:rsidRDefault="00F35BAA" w:rsidP="00F35BAA">
      <w:pPr>
        <w:rPr>
          <w:rStyle w:val="Style13ptBold"/>
          <w:b w:val="0"/>
          <w:sz w:val="14"/>
        </w:rPr>
      </w:pPr>
      <w:r w:rsidRPr="009A1BA3">
        <w:rPr>
          <w:rStyle w:val="Style13ptBold"/>
          <w:b w:val="0"/>
          <w:sz w:val="14"/>
        </w:rPr>
        <w:t xml:space="preserve">The Nuclear Agreement Review Act plainly states that “during the period for review provided in paragraph (1), the President may not waive, suspend, reduce, provide relief from, or otherwise limit the application of statutory sanctions with respect to Iran under any provision of law or refrain from applying any such sanctions.” But </w:t>
      </w:r>
      <w:r w:rsidRPr="00D52CD6">
        <w:rPr>
          <w:rStyle w:val="Style13ptBold"/>
          <w:b w:val="0"/>
          <w:u w:val="single"/>
        </w:rPr>
        <w:t xml:space="preserve">that is precisely what the president is doing when he goes to the U.N., gets the international community to lift sanctions and then tells Congress it must approve the deal or put the United States at odds with the international community. He is </w:t>
      </w:r>
      <w:r w:rsidRPr="006C7301">
        <w:rPr>
          <w:rStyle w:val="Emphasis"/>
        </w:rPr>
        <w:t>attempting to box in Congress</w:t>
      </w:r>
      <w:r w:rsidRPr="00D52CD6">
        <w:rPr>
          <w:rStyle w:val="Style13ptBold"/>
          <w:b w:val="0"/>
          <w:u w:val="single"/>
        </w:rPr>
        <w:t xml:space="preserve"> after previously agreeing to give its members time to fully consider the deal.</w:t>
      </w:r>
    </w:p>
    <w:p w:rsidR="00F35BAA" w:rsidRPr="009A1BA3" w:rsidRDefault="00F35BAA" w:rsidP="00F35BAA">
      <w:pPr>
        <w:rPr>
          <w:rStyle w:val="Style13ptBold"/>
          <w:b w:val="0"/>
          <w:sz w:val="14"/>
        </w:rPr>
      </w:pPr>
      <w:r w:rsidRPr="009A1BA3">
        <w:rPr>
          <w:rStyle w:val="Style13ptBold"/>
          <w:b w:val="0"/>
          <w:sz w:val="14"/>
        </w:rPr>
        <w:t xml:space="preserve">Senate Foreign Relations Committee Chairman Bob </w:t>
      </w:r>
      <w:r w:rsidRPr="006C7301">
        <w:rPr>
          <w:rStyle w:val="Emphasis"/>
        </w:rPr>
        <w:t>Corker</w:t>
      </w:r>
      <w:r w:rsidRPr="009A1BA3">
        <w:rPr>
          <w:rStyle w:val="Style13ptBold"/>
          <w:b w:val="0"/>
          <w:sz w:val="14"/>
        </w:rPr>
        <w:t xml:space="preserve"> (R-Tenn.) </w:t>
      </w:r>
      <w:r w:rsidRPr="00D52CD6">
        <w:rPr>
          <w:rStyle w:val="Style13ptBold"/>
          <w:b w:val="0"/>
          <w:u w:val="single"/>
        </w:rPr>
        <w:t>and</w:t>
      </w:r>
      <w:r w:rsidRPr="009A1BA3">
        <w:rPr>
          <w:rStyle w:val="Style13ptBold"/>
          <w:b w:val="0"/>
          <w:sz w:val="14"/>
        </w:rPr>
        <w:t xml:space="preserve"> ranking member Benjamin L. </w:t>
      </w:r>
      <w:r w:rsidRPr="006C7301">
        <w:rPr>
          <w:rStyle w:val="Emphasis"/>
        </w:rPr>
        <w:t>Cardin</w:t>
      </w:r>
      <w:r w:rsidRPr="009A1BA3">
        <w:rPr>
          <w:rStyle w:val="Style13ptBold"/>
          <w:b w:val="0"/>
          <w:sz w:val="14"/>
        </w:rPr>
        <w:t xml:space="preserve"> (D-Md.) </w:t>
      </w:r>
      <w:r w:rsidRPr="00D52CD6">
        <w:rPr>
          <w:rStyle w:val="Style13ptBold"/>
          <w:b w:val="0"/>
          <w:u w:val="single"/>
        </w:rPr>
        <w:t>sent a tersely worded letter</w:t>
      </w:r>
      <w:r w:rsidRPr="009A1BA3">
        <w:rPr>
          <w:rStyle w:val="Style13ptBold"/>
          <w:b w:val="0"/>
          <w:sz w:val="14"/>
        </w:rPr>
        <w:t xml:space="preserve"> to the president stating:</w:t>
      </w:r>
    </w:p>
    <w:p w:rsidR="00F35BAA" w:rsidRPr="00D52CD6" w:rsidRDefault="00F35BAA" w:rsidP="00F35BAA">
      <w:pPr>
        <w:rPr>
          <w:rStyle w:val="Style13ptBold"/>
          <w:b w:val="0"/>
          <w:u w:val="single"/>
        </w:rPr>
      </w:pPr>
      <w:r w:rsidRPr="009A1BA3">
        <w:rPr>
          <w:rStyle w:val="Style13ptBold"/>
          <w:b w:val="0"/>
          <w:sz w:val="14"/>
        </w:rPr>
        <w:t xml:space="preserve">    The Iran Nuclear Agreement Review Act, a bill which 98 Senators and 400 Representatives supported and you signed, established a 60-day period for Congress to consider the nuclear agreement. </w:t>
      </w:r>
      <w:r w:rsidRPr="00D52CD6">
        <w:rPr>
          <w:rStyle w:val="Style13ptBold"/>
          <w:b w:val="0"/>
          <w:u w:val="single"/>
        </w:rPr>
        <w:t xml:space="preserve">We are deeply concerned that your administration plans to enable the </w:t>
      </w:r>
      <w:r w:rsidRPr="00D52CD6">
        <w:rPr>
          <w:rStyle w:val="Style13ptBold"/>
          <w:b w:val="0"/>
          <w:u w:val="single"/>
        </w:rPr>
        <w:lastRenderedPageBreak/>
        <w:t>United Nations Security Council to vote on the agreement before the United S</w:t>
      </w:r>
      <w:r>
        <w:rPr>
          <w:rStyle w:val="Style13ptBold"/>
          <w:b w:val="0"/>
          <w:u w:val="single"/>
        </w:rPr>
        <w:t>tates Congress can do the same.</w:t>
      </w:r>
    </w:p>
    <w:p w:rsidR="00F35BAA" w:rsidRPr="009A1BA3" w:rsidRDefault="00F35BAA" w:rsidP="00F35BAA">
      <w:pPr>
        <w:rPr>
          <w:rStyle w:val="Style13ptBold"/>
          <w:b w:val="0"/>
          <w:sz w:val="14"/>
        </w:rPr>
      </w:pPr>
      <w:r w:rsidRPr="009A1BA3">
        <w:rPr>
          <w:rStyle w:val="Style13ptBold"/>
          <w:b w:val="0"/>
          <w:sz w:val="14"/>
        </w:rPr>
        <w:t xml:space="preserve">    Doing so would be contrary to your statement that “it’s important for the American people and Congress to get a full opportunity to review this deal … our national security policies are stronger and more effective when they are subject to the scrutiny and transparency that democracy demands.”</w:t>
      </w:r>
    </w:p>
    <w:p w:rsidR="00F35BAA" w:rsidRPr="009A1BA3" w:rsidRDefault="00F35BAA" w:rsidP="00F35BAA">
      <w:pPr>
        <w:rPr>
          <w:rStyle w:val="Style13ptBold"/>
          <w:b w:val="0"/>
          <w:sz w:val="14"/>
        </w:rPr>
      </w:pPr>
      <w:r w:rsidRPr="00D52CD6">
        <w:rPr>
          <w:rStyle w:val="Style13ptBold"/>
          <w:b w:val="0"/>
          <w:u w:val="single"/>
        </w:rPr>
        <w:t xml:space="preserve">The letter shows </w:t>
      </w:r>
      <w:r w:rsidRPr="00D52CD6">
        <w:rPr>
          <w:rStyle w:val="Emphasis"/>
        </w:rPr>
        <w:t>great restraint</w:t>
      </w:r>
      <w:r w:rsidRPr="009A1BA3">
        <w:rPr>
          <w:rStyle w:val="Style13ptBold"/>
          <w:b w:val="0"/>
          <w:sz w:val="14"/>
        </w:rPr>
        <w:t xml:space="preserve">. In essence the president is flipping the bird to the American people’s elected representatives. And </w:t>
      </w:r>
      <w:r w:rsidRPr="00D52CD6">
        <w:rPr>
          <w:rStyle w:val="Style13ptBold"/>
          <w:b w:val="0"/>
          <w:u w:val="single"/>
        </w:rPr>
        <w:t xml:space="preserve">it suggests </w:t>
      </w:r>
      <w:r w:rsidRPr="006C7301">
        <w:rPr>
          <w:rStyle w:val="Emphasis"/>
        </w:rPr>
        <w:t>little faith</w:t>
      </w:r>
      <w:r w:rsidRPr="00D52CD6">
        <w:rPr>
          <w:rStyle w:val="Style13ptBold"/>
          <w:b w:val="0"/>
          <w:u w:val="single"/>
        </w:rPr>
        <w:t xml:space="preserve"> in the</w:t>
      </w:r>
      <w:r w:rsidRPr="009A1BA3">
        <w:rPr>
          <w:rStyle w:val="Style13ptBold"/>
          <w:b w:val="0"/>
          <w:sz w:val="14"/>
        </w:rPr>
        <w:t xml:space="preserve"> terms of the </w:t>
      </w:r>
      <w:r w:rsidRPr="00D52CD6">
        <w:rPr>
          <w:rStyle w:val="Style13ptBold"/>
          <w:b w:val="0"/>
          <w:u w:val="single"/>
        </w:rPr>
        <w:t>deal they negotiated</w:t>
      </w:r>
      <w:r w:rsidRPr="009A1BA3">
        <w:rPr>
          <w:rStyle w:val="Style13ptBold"/>
          <w:b w:val="0"/>
          <w:sz w:val="14"/>
        </w:rPr>
        <w:t xml:space="preserve"> (which is already facing a barrage of criticism) for the administration to run to the U.N. first.</w:t>
      </w:r>
    </w:p>
    <w:p w:rsidR="00F35BAA" w:rsidRPr="009A1BA3" w:rsidRDefault="00F35BAA" w:rsidP="00F35BAA">
      <w:pPr>
        <w:rPr>
          <w:rStyle w:val="Style13ptBold"/>
          <w:b w:val="0"/>
          <w:sz w:val="14"/>
        </w:rPr>
      </w:pPr>
      <w:r w:rsidRPr="009A1BA3">
        <w:rPr>
          <w:rStyle w:val="Style13ptBold"/>
          <w:b w:val="0"/>
          <w:sz w:val="14"/>
        </w:rPr>
        <w:t xml:space="preserve">Sen. Mark </w:t>
      </w:r>
      <w:r w:rsidRPr="006C7301">
        <w:rPr>
          <w:rStyle w:val="Emphasis"/>
        </w:rPr>
        <w:t>Kirk</w:t>
      </w:r>
      <w:r w:rsidRPr="009A1BA3">
        <w:rPr>
          <w:rStyle w:val="Style13ptBold"/>
          <w:b w:val="0"/>
          <w:sz w:val="14"/>
        </w:rPr>
        <w:t xml:space="preserve"> (R-Ill.) released a statement as well: “The White House’s plan to preempt Congress’s 60-day review of the Iran deal by first seeking approval from the U.N. Security Council, whose members include at least six non-democracies, would be </w:t>
      </w:r>
      <w:r w:rsidRPr="00D52CD6">
        <w:rPr>
          <w:rStyle w:val="Style13ptBold"/>
          <w:b w:val="0"/>
          <w:u w:val="single"/>
        </w:rPr>
        <w:t xml:space="preserve">a </w:t>
      </w:r>
      <w:r w:rsidRPr="006C7301">
        <w:rPr>
          <w:rStyle w:val="Emphasis"/>
        </w:rPr>
        <w:t>breathtaking assault</w:t>
      </w:r>
      <w:r w:rsidRPr="00D52CD6">
        <w:rPr>
          <w:rStyle w:val="Style13ptBold"/>
          <w:b w:val="0"/>
          <w:u w:val="single"/>
        </w:rPr>
        <w:t xml:space="preserve"> on American sovereignty and Congressional prerogative</w:t>
      </w:r>
      <w:r w:rsidRPr="009A1BA3">
        <w:rPr>
          <w:rStyle w:val="Style13ptBold"/>
          <w:b w:val="0"/>
          <w:sz w:val="14"/>
        </w:rPr>
        <w:t xml:space="preserve">.  I am shocked that Secretary of State Kerry actually admitted, on the record, that he wants to create </w:t>
      </w:r>
      <w:r w:rsidRPr="00D52CD6">
        <w:rPr>
          <w:rStyle w:val="Style13ptBold"/>
          <w:b w:val="0"/>
          <w:u w:val="single"/>
        </w:rPr>
        <w:t>a situation where congressional disapproval of the Iran deal would make the United States in violation of the international community.”</w:t>
      </w:r>
    </w:p>
    <w:p w:rsidR="00F35BAA" w:rsidRPr="009A1BA3" w:rsidRDefault="00F35BAA" w:rsidP="00F35BAA">
      <w:pPr>
        <w:rPr>
          <w:rStyle w:val="Style13ptBold"/>
          <w:b w:val="0"/>
          <w:sz w:val="14"/>
        </w:rPr>
      </w:pPr>
      <w:r w:rsidRPr="009A1BA3">
        <w:rPr>
          <w:rStyle w:val="Style13ptBold"/>
          <w:b w:val="0"/>
          <w:sz w:val="14"/>
        </w:rPr>
        <w:t xml:space="preserve">House Majority Leader Kevin </w:t>
      </w:r>
      <w:r w:rsidRPr="006C7301">
        <w:rPr>
          <w:rStyle w:val="Emphasis"/>
        </w:rPr>
        <w:t>McCarthy</w:t>
      </w:r>
      <w:r w:rsidRPr="009A1BA3">
        <w:rPr>
          <w:rStyle w:val="Style13ptBold"/>
          <w:b w:val="0"/>
          <w:sz w:val="14"/>
        </w:rPr>
        <w:t xml:space="preserve"> (R-Calif.) appeared irate. In his written statement he denounced the end run around Congress:</w:t>
      </w:r>
    </w:p>
    <w:p w:rsidR="00F35BAA" w:rsidRPr="009A1BA3" w:rsidRDefault="00F35BAA" w:rsidP="00F35BAA">
      <w:pPr>
        <w:rPr>
          <w:rStyle w:val="Style13ptBold"/>
          <w:b w:val="0"/>
          <w:sz w:val="14"/>
        </w:rPr>
      </w:pPr>
      <w:r w:rsidRPr="009A1BA3">
        <w:rPr>
          <w:rStyle w:val="Style13ptBold"/>
          <w:b w:val="0"/>
          <w:sz w:val="14"/>
        </w:rPr>
        <w:t xml:space="preserve">    I am deeply troubled by reports that President Obama intends to run the Iran deal through the United Nations Security Council before Congress has had a chance to weigh in — much less receive and evaluate — this agreement. </w:t>
      </w:r>
      <w:r w:rsidRPr="00D52CD6">
        <w:rPr>
          <w:rStyle w:val="Style13ptBold"/>
          <w:b w:val="0"/>
          <w:u w:val="single"/>
        </w:rPr>
        <w:t>Any effort by this Administration to have the UN approve this deal before Congress can review it violates the spirit of the Iran Nuclear Agreement Review Act of 2015, which the President signed into law</w:t>
      </w:r>
      <w:r w:rsidRPr="009A1BA3">
        <w:rPr>
          <w:rStyle w:val="Style13ptBold"/>
          <w:b w:val="0"/>
          <w:sz w:val="14"/>
        </w:rPr>
        <w:t xml:space="preserve">. This Administration has yet to formally submit this agreement to Congress, which sets in motion the 60-day review period, meaning the Security Council resolution could formally approve the nuclear accord before America’s representatives in Congress have even received the full text of the deal. </w:t>
      </w:r>
      <w:r w:rsidRPr="00A62E45">
        <w:rPr>
          <w:rStyle w:val="Style13ptBold"/>
          <w:b w:val="0"/>
          <w:u w:val="single"/>
        </w:rPr>
        <w:t xml:space="preserve">Such actions </w:t>
      </w:r>
      <w:r w:rsidRPr="004D6F32">
        <w:rPr>
          <w:rStyle w:val="Emphasis"/>
        </w:rPr>
        <w:t>contradict the President’s</w:t>
      </w:r>
      <w:r w:rsidRPr="00A62E45">
        <w:rPr>
          <w:rStyle w:val="Style13ptBold"/>
          <w:b w:val="0"/>
          <w:u w:val="single"/>
        </w:rPr>
        <w:t xml:space="preserve"> own statements</w:t>
      </w:r>
      <w:r w:rsidRPr="009A1BA3">
        <w:rPr>
          <w:rStyle w:val="Style13ptBold"/>
          <w:b w:val="0"/>
          <w:sz w:val="14"/>
        </w:rPr>
        <w:t xml:space="preserve"> at a press conference yesterday that “it’s important for the American people and Congress to get a full opportunity to review this deal.”</w:t>
      </w:r>
    </w:p>
    <w:p w:rsidR="00F35BAA" w:rsidRPr="009A1BA3" w:rsidRDefault="00F35BAA" w:rsidP="00F35BAA">
      <w:pPr>
        <w:rPr>
          <w:rStyle w:val="Style13ptBold"/>
          <w:b w:val="0"/>
          <w:sz w:val="14"/>
        </w:rPr>
      </w:pPr>
      <w:r w:rsidRPr="009A1BA3">
        <w:rPr>
          <w:rStyle w:val="Style13ptBold"/>
          <w:b w:val="0"/>
          <w:sz w:val="14"/>
        </w:rPr>
        <w:t xml:space="preserve">It is inconceivable — yet sadly not surprising — that this administration would try to rush this agreement through the U.N. before it has even given Congress all the details. Given the repercussions this deal could have on U.S. foreign and national security policy for years to come, President </w:t>
      </w:r>
      <w:r w:rsidRPr="00A62E45">
        <w:rPr>
          <w:rStyle w:val="Style13ptBold"/>
          <w:b w:val="0"/>
          <w:u w:val="single"/>
        </w:rPr>
        <w:t>Obama</w:t>
      </w:r>
      <w:r w:rsidRPr="009A1BA3">
        <w:rPr>
          <w:rStyle w:val="Style13ptBold"/>
          <w:b w:val="0"/>
          <w:sz w:val="14"/>
        </w:rPr>
        <w:t xml:space="preserve"> and U.S. Ambassador to the United Nations Samantha Power </w:t>
      </w:r>
      <w:r w:rsidRPr="00A62E45">
        <w:rPr>
          <w:rStyle w:val="Style13ptBold"/>
          <w:b w:val="0"/>
          <w:u w:val="single"/>
        </w:rPr>
        <w:t xml:space="preserve">should </w:t>
      </w:r>
      <w:r w:rsidRPr="004D6F32">
        <w:rPr>
          <w:rStyle w:val="Emphasis"/>
        </w:rPr>
        <w:t>scrap any plans</w:t>
      </w:r>
      <w:r w:rsidRPr="00A62E45">
        <w:rPr>
          <w:rStyle w:val="Style13ptBold"/>
          <w:b w:val="0"/>
          <w:u w:val="single"/>
        </w:rPr>
        <w:t xml:space="preserve"> to push this deal through</w:t>
      </w:r>
      <w:r w:rsidRPr="009A1BA3">
        <w:rPr>
          <w:rStyle w:val="Style13ptBold"/>
          <w:b w:val="0"/>
          <w:sz w:val="14"/>
        </w:rPr>
        <w:t xml:space="preserve"> the United Nations. Congress must have the opportunity, on behalf of the American people, to review the details and ramifications of this deal first.</w:t>
      </w:r>
    </w:p>
    <w:p w:rsidR="00F35BAA" w:rsidRPr="009A1BA3" w:rsidRDefault="00F35BAA" w:rsidP="00F35BAA">
      <w:pPr>
        <w:rPr>
          <w:rStyle w:val="Style13ptBold"/>
          <w:b w:val="0"/>
          <w:sz w:val="14"/>
        </w:rPr>
      </w:pPr>
      <w:r w:rsidRPr="00A62E45">
        <w:rPr>
          <w:rStyle w:val="Style13ptBold"/>
          <w:b w:val="0"/>
          <w:u w:val="single"/>
        </w:rPr>
        <w:t>The president</w:t>
      </w:r>
      <w:r w:rsidRPr="009A1BA3">
        <w:rPr>
          <w:rStyle w:val="Style13ptBold"/>
          <w:b w:val="0"/>
          <w:sz w:val="14"/>
        </w:rPr>
        <w:t xml:space="preserve"> and his team in their arrogant disregard of a co-equal branch are </w:t>
      </w:r>
      <w:r w:rsidRPr="00A62E45">
        <w:rPr>
          <w:rStyle w:val="Style13ptBold"/>
          <w:b w:val="0"/>
          <w:u w:val="single"/>
        </w:rPr>
        <w:t>showing</w:t>
      </w:r>
      <w:r w:rsidRPr="009A1BA3">
        <w:rPr>
          <w:rStyle w:val="Style13ptBold"/>
          <w:b w:val="0"/>
          <w:sz w:val="14"/>
        </w:rPr>
        <w:t xml:space="preserve"> their </w:t>
      </w:r>
      <w:r w:rsidRPr="00A62E45">
        <w:rPr>
          <w:rStyle w:val="Style13ptBold"/>
          <w:b w:val="0"/>
          <w:u w:val="single"/>
        </w:rPr>
        <w:t>own party just how they’ve been treating Republicans</w:t>
      </w:r>
      <w:r w:rsidRPr="009A1BA3">
        <w:rPr>
          <w:rStyle w:val="Style13ptBold"/>
          <w:b w:val="0"/>
          <w:sz w:val="14"/>
        </w:rPr>
        <w:t xml:space="preserve"> — with disrespect and duplicity. </w:t>
      </w:r>
      <w:r w:rsidRPr="00A62E45">
        <w:rPr>
          <w:rStyle w:val="Style13ptBold"/>
          <w:b w:val="0"/>
          <w:u w:val="single"/>
        </w:rPr>
        <w:t xml:space="preserve">That should </w:t>
      </w:r>
      <w:r w:rsidRPr="004D6F32">
        <w:rPr>
          <w:rStyle w:val="Emphasis"/>
        </w:rPr>
        <w:t>inform how all members assess</w:t>
      </w:r>
      <w:r w:rsidRPr="00A62E45">
        <w:rPr>
          <w:rStyle w:val="Style13ptBold"/>
          <w:b w:val="0"/>
          <w:u w:val="single"/>
        </w:rPr>
        <w:t xml:space="preserve"> the </w:t>
      </w:r>
      <w:r w:rsidRPr="004D6F32">
        <w:rPr>
          <w:rStyle w:val="Emphasis"/>
        </w:rPr>
        <w:t>credibility of the administration</w:t>
      </w:r>
      <w:r w:rsidRPr="00A62E45">
        <w:rPr>
          <w:rStyle w:val="Style13ptBold"/>
          <w:b w:val="0"/>
          <w:u w:val="single"/>
        </w:rPr>
        <w:t xml:space="preserve"> as it </w:t>
      </w:r>
      <w:r w:rsidRPr="004D6F32">
        <w:rPr>
          <w:rStyle w:val="Emphasis"/>
        </w:rPr>
        <w:t>tries to peddle this deal</w:t>
      </w:r>
      <w:r w:rsidRPr="009A1BA3">
        <w:rPr>
          <w:rStyle w:val="Style13ptBold"/>
          <w:b w:val="0"/>
          <w:sz w:val="14"/>
        </w:rPr>
        <w:t>.</w:t>
      </w:r>
    </w:p>
    <w:p w:rsidR="00F35BAA" w:rsidRPr="009A1BA3" w:rsidRDefault="00F35BAA" w:rsidP="00FB7ECE">
      <w:pPr>
        <w:rPr>
          <w:sz w:val="14"/>
        </w:rPr>
      </w:pPr>
    </w:p>
    <w:p w:rsidR="00F35BAA" w:rsidRPr="009A1BA3" w:rsidRDefault="00F35BAA" w:rsidP="00FB7ECE">
      <w:pPr>
        <w:rPr>
          <w:sz w:val="14"/>
        </w:rPr>
      </w:pPr>
    </w:p>
    <w:p w:rsidR="00F91A98" w:rsidRDefault="00F91A98" w:rsidP="00F91A98">
      <w:pPr>
        <w:pStyle w:val="Heading3"/>
      </w:pPr>
      <w:proofErr w:type="gramStart"/>
      <w:r>
        <w:lastRenderedPageBreak/>
        <w:t>no</w:t>
      </w:r>
      <w:proofErr w:type="gramEnd"/>
      <w:r>
        <w:t xml:space="preserve"> pc / pc fails ***</w:t>
      </w:r>
    </w:p>
    <w:p w:rsidR="00F91A98" w:rsidRDefault="00F91A98" w:rsidP="00F91A98">
      <w:pPr>
        <w:pStyle w:val="Heading4"/>
      </w:pPr>
    </w:p>
    <w:p w:rsidR="00F91A98" w:rsidRPr="005529C0" w:rsidRDefault="00F91A98" w:rsidP="00F91A98">
      <w:pPr>
        <w:pStyle w:val="Heading4"/>
      </w:pPr>
      <w:r>
        <w:t xml:space="preserve">Obama has </w:t>
      </w:r>
      <w:r>
        <w:rPr>
          <w:u w:val="single"/>
        </w:rPr>
        <w:t>zero</w:t>
      </w:r>
      <w:r>
        <w:t xml:space="preserve"> political capital and </w:t>
      </w:r>
      <w:r>
        <w:rPr>
          <w:u w:val="single"/>
        </w:rPr>
        <w:t>momentum</w:t>
      </w:r>
      <w:r>
        <w:t xml:space="preserve"> is </w:t>
      </w:r>
      <w:r>
        <w:rPr>
          <w:u w:val="single"/>
        </w:rPr>
        <w:t>meaningless</w:t>
      </w:r>
      <w:r>
        <w:t xml:space="preserve"> – </w:t>
      </w:r>
      <w:r w:rsidRPr="00D23587">
        <w:rPr>
          <w:u w:val="single"/>
        </w:rPr>
        <w:t>especially with Iran</w:t>
      </w:r>
      <w:r>
        <w:t xml:space="preserve"> </w:t>
      </w:r>
    </w:p>
    <w:p w:rsidR="00F91A98" w:rsidRPr="009A1BA3" w:rsidRDefault="00F91A98" w:rsidP="00F91A98">
      <w:pPr>
        <w:rPr>
          <w:rStyle w:val="Style13ptBold"/>
          <w:b w:val="0"/>
          <w:sz w:val="14"/>
        </w:rPr>
      </w:pPr>
      <w:r>
        <w:rPr>
          <w:rStyle w:val="Style13ptBold"/>
        </w:rPr>
        <w:t>Young 7/21</w:t>
      </w:r>
      <w:r w:rsidRPr="009A1BA3">
        <w:rPr>
          <w:rStyle w:val="Style13ptBold"/>
          <w:b w:val="0"/>
          <w:sz w:val="14"/>
        </w:rPr>
        <w:t xml:space="preserve">/15 – served in the Department of Treasury and the Office of Management and Budget, former Congressional office worker (J.T., Below the Headlines, the Real Obama Story, The American Spectator, </w:t>
      </w:r>
      <w:hyperlink r:id="rId35" w:history="1">
        <w:r w:rsidRPr="009A1BA3">
          <w:rPr>
            <w:rStyle w:val="Hyperlink"/>
            <w:sz w:val="14"/>
          </w:rPr>
          <w:t>http://spectator.org/articles/63507/below-headlines-real-obama-story)//JJ</w:t>
        </w:r>
      </w:hyperlink>
    </w:p>
    <w:p w:rsidR="00F91A98" w:rsidRPr="009A1BA3" w:rsidRDefault="00F91A98" w:rsidP="00F91A98">
      <w:pPr>
        <w:rPr>
          <w:sz w:val="14"/>
        </w:rPr>
      </w:pPr>
      <w:r w:rsidRPr="00215BCA">
        <w:rPr>
          <w:u w:val="single"/>
        </w:rPr>
        <w:t>Despite having his best week</w:t>
      </w:r>
      <w:r w:rsidRPr="009A1BA3">
        <w:rPr>
          <w:sz w:val="14"/>
        </w:rPr>
        <w:t xml:space="preserve"> this year a few weeks back, </w:t>
      </w:r>
      <w:r w:rsidRPr="00215BCA">
        <w:rPr>
          <w:u w:val="single"/>
        </w:rPr>
        <w:t xml:space="preserve">Obama remains </w:t>
      </w:r>
      <w:r w:rsidRPr="005529C0">
        <w:rPr>
          <w:rStyle w:val="Emphasis"/>
        </w:rPr>
        <w:t>decidedly out of favor</w:t>
      </w:r>
      <w:r w:rsidRPr="009A1BA3">
        <w:rPr>
          <w:sz w:val="14"/>
        </w:rPr>
        <w:t xml:space="preserve">. </w:t>
      </w:r>
      <w:r w:rsidRPr="00201E7B">
        <w:rPr>
          <w:u w:val="single"/>
        </w:rPr>
        <w:t>The contrast between his current successes and his long-term political erosion could not be starker</w:t>
      </w:r>
      <w:r w:rsidRPr="009A1BA3">
        <w:rPr>
          <w:sz w:val="14"/>
        </w:rPr>
        <w:t xml:space="preserve">. The real question is: How can Obama be winning so big and still doing so badly? </w:t>
      </w:r>
    </w:p>
    <w:p w:rsidR="00F91A98" w:rsidRPr="009A1BA3" w:rsidRDefault="00F91A98" w:rsidP="00F91A98">
      <w:pPr>
        <w:rPr>
          <w:sz w:val="14"/>
        </w:rPr>
      </w:pPr>
      <w:r w:rsidRPr="009A1BA3">
        <w:rPr>
          <w:sz w:val="14"/>
        </w:rPr>
        <w:t>As June closed, Obama arguably had one of his presidency's best weeks with big Congressional and Court successes.</w:t>
      </w:r>
    </w:p>
    <w:p w:rsidR="00F91A98" w:rsidRPr="009A1BA3" w:rsidRDefault="00F91A98" w:rsidP="00F91A98">
      <w:pPr>
        <w:rPr>
          <w:sz w:val="14"/>
        </w:rPr>
      </w:pPr>
      <w:r w:rsidRPr="009A1BA3">
        <w:rPr>
          <w:sz w:val="14"/>
        </w:rPr>
        <w:t>In Congress he won trade promotion authority (TPA), which gives trade agreements he negotiates an expedited and protected path through Congress. In the Supreme Court, Obamacare received a crucial verdict allowing continuation of its subsidies, another ruling upholding the administration's targeting of unintended bias in housing, and a third upholding the constitutionality of gay-marriage.</w:t>
      </w:r>
    </w:p>
    <w:p w:rsidR="00F91A98" w:rsidRPr="009A1BA3" w:rsidRDefault="00F91A98" w:rsidP="00F91A98">
      <w:pPr>
        <w:rPr>
          <w:sz w:val="14"/>
        </w:rPr>
      </w:pPr>
      <w:r w:rsidRPr="00201E7B">
        <w:rPr>
          <w:u w:val="single"/>
        </w:rPr>
        <w:t>For an administration less than two years from ending and facing a strong opposition Congress, any positives are welcome</w:t>
      </w:r>
      <w:r w:rsidRPr="009A1BA3">
        <w:rPr>
          <w:sz w:val="14"/>
        </w:rPr>
        <w:t xml:space="preserve">. To get them in areas so central to its legacy and its agenda, they are even more so. </w:t>
      </w:r>
      <w:r w:rsidRPr="00201E7B">
        <w:rPr>
          <w:u w:val="single"/>
        </w:rPr>
        <w:t>However, there are good reasons to delay reappraising Obama too quickly.</w:t>
      </w:r>
    </w:p>
    <w:p w:rsidR="00F91A98" w:rsidRPr="009A1BA3" w:rsidRDefault="00F91A98" w:rsidP="00F91A98">
      <w:pPr>
        <w:rPr>
          <w:sz w:val="14"/>
        </w:rPr>
      </w:pPr>
      <w:r w:rsidRPr="009A1BA3">
        <w:rPr>
          <w:sz w:val="14"/>
        </w:rPr>
        <w:t xml:space="preserve">First, </w:t>
      </w:r>
      <w:r w:rsidRPr="00201E7B">
        <w:rPr>
          <w:u w:val="single"/>
        </w:rPr>
        <w:t xml:space="preserve">Obama's “victories” are </w:t>
      </w:r>
      <w:r w:rsidRPr="00CD3D94">
        <w:rPr>
          <w:rStyle w:val="Emphasis"/>
        </w:rPr>
        <w:t>less than they appear</w:t>
      </w:r>
      <w:r w:rsidRPr="009A1BA3">
        <w:rPr>
          <w:sz w:val="14"/>
        </w:rPr>
        <w:t xml:space="preserve">. </w:t>
      </w:r>
    </w:p>
    <w:p w:rsidR="00F91A98" w:rsidRPr="009A1BA3" w:rsidRDefault="00F91A98" w:rsidP="00F91A98">
      <w:pPr>
        <w:rPr>
          <w:sz w:val="14"/>
        </w:rPr>
      </w:pPr>
      <w:r w:rsidRPr="00201E7B">
        <w:rPr>
          <w:u w:val="single"/>
        </w:rPr>
        <w:t>In winning trade promotion authority</w:t>
      </w:r>
      <w:r w:rsidRPr="009A1BA3">
        <w:rPr>
          <w:sz w:val="14"/>
        </w:rPr>
        <w:t xml:space="preserve">, </w:t>
      </w:r>
      <w:r w:rsidRPr="00CD3D94">
        <w:rPr>
          <w:rStyle w:val="Emphasis"/>
        </w:rPr>
        <w:t>Obama spent</w:t>
      </w:r>
      <w:r w:rsidRPr="009A1BA3">
        <w:rPr>
          <w:sz w:val="14"/>
        </w:rPr>
        <w:t xml:space="preserve"> virtually </w:t>
      </w:r>
      <w:r w:rsidRPr="00CD3D94">
        <w:rPr>
          <w:rStyle w:val="Emphasis"/>
        </w:rPr>
        <w:t>all his political capital</w:t>
      </w:r>
      <w:r w:rsidRPr="00201E7B">
        <w:rPr>
          <w:u w:val="single"/>
        </w:rPr>
        <w:t xml:space="preserve"> and</w:t>
      </w:r>
      <w:r w:rsidRPr="009A1BA3">
        <w:rPr>
          <w:sz w:val="14"/>
        </w:rPr>
        <w:t xml:space="preserve"> still </w:t>
      </w:r>
      <w:r w:rsidRPr="00201E7B">
        <w:rPr>
          <w:u w:val="single"/>
        </w:rPr>
        <w:t xml:space="preserve">only got the </w:t>
      </w:r>
      <w:r w:rsidRPr="00CD3D94">
        <w:rPr>
          <w:rStyle w:val="Emphasis"/>
        </w:rPr>
        <w:t>barest number</w:t>
      </w:r>
      <w:r w:rsidRPr="009A1BA3">
        <w:rPr>
          <w:sz w:val="14"/>
        </w:rPr>
        <w:t xml:space="preserve"> of Democrats </w:t>
      </w:r>
      <w:r w:rsidRPr="00CD3D94">
        <w:rPr>
          <w:rStyle w:val="Emphasis"/>
        </w:rPr>
        <w:t>to support him</w:t>
      </w:r>
      <w:r w:rsidRPr="009A1BA3">
        <w:rPr>
          <w:sz w:val="14"/>
        </w:rPr>
        <w:t xml:space="preserve">. In return, all he received was fast track authority — something other presidents have routinely held — for a trade agreement he may conclude, not passage of an actual deal. So, </w:t>
      </w:r>
      <w:r w:rsidRPr="00201E7B">
        <w:rPr>
          <w:u w:val="single"/>
        </w:rPr>
        <w:t xml:space="preserve">he spent heavily to obtain a process, </w:t>
      </w:r>
      <w:r w:rsidRPr="00CD3D94">
        <w:rPr>
          <w:rStyle w:val="Emphasis"/>
        </w:rPr>
        <w:t>not an outcome</w:t>
      </w:r>
      <w:r w:rsidRPr="009A1BA3">
        <w:rPr>
          <w:sz w:val="14"/>
        </w:rPr>
        <w:t>.</w:t>
      </w:r>
    </w:p>
    <w:p w:rsidR="00F91A98" w:rsidRPr="009A1BA3" w:rsidRDefault="00F91A98" w:rsidP="00F91A98">
      <w:pPr>
        <w:rPr>
          <w:sz w:val="14"/>
        </w:rPr>
      </w:pPr>
      <w:r w:rsidRPr="009A1BA3">
        <w:rPr>
          <w:sz w:val="14"/>
        </w:rPr>
        <w:t xml:space="preserve">As for </w:t>
      </w:r>
      <w:r w:rsidRPr="00201E7B">
        <w:rPr>
          <w:u w:val="single"/>
        </w:rPr>
        <w:t xml:space="preserve">Obama’s other big “win” on Obamacare, the </w:t>
      </w:r>
      <w:proofErr w:type="gramStart"/>
      <w:r w:rsidRPr="00201E7B">
        <w:rPr>
          <w:u w:val="single"/>
        </w:rPr>
        <w:t>court’s</w:t>
      </w:r>
      <w:proofErr w:type="gramEnd"/>
      <w:r w:rsidRPr="00201E7B">
        <w:rPr>
          <w:u w:val="single"/>
        </w:rPr>
        <w:t xml:space="preserve"> ruling said it was constitutional.</w:t>
      </w:r>
      <w:r w:rsidRPr="009A1BA3">
        <w:rPr>
          <w:sz w:val="14"/>
        </w:rPr>
        <w:t xml:space="preserve"> Let that sink in for a moment. If ever there was damnation with faint praise, not being unconstitutional is it. And </w:t>
      </w:r>
      <w:r w:rsidRPr="0054423B">
        <w:rPr>
          <w:u w:val="single"/>
        </w:rPr>
        <w:t xml:space="preserve">that </w:t>
      </w:r>
      <w:r w:rsidRPr="00CD3D94">
        <w:rPr>
          <w:rStyle w:val="Emphasis"/>
        </w:rPr>
        <w:t>still does not make it popular</w:t>
      </w:r>
      <w:r w:rsidRPr="0054423B">
        <w:rPr>
          <w:u w:val="single"/>
        </w:rPr>
        <w:t>, which it decidedly is not</w:t>
      </w:r>
      <w:r w:rsidRPr="009A1BA3">
        <w:rPr>
          <w:sz w:val="14"/>
        </w:rPr>
        <w:t>.</w:t>
      </w:r>
    </w:p>
    <w:p w:rsidR="00F91A98" w:rsidRPr="009A1BA3" w:rsidRDefault="00F91A98" w:rsidP="00F91A98">
      <w:pPr>
        <w:rPr>
          <w:sz w:val="14"/>
        </w:rPr>
      </w:pPr>
      <w:r w:rsidRPr="009A1BA3">
        <w:rPr>
          <w:sz w:val="14"/>
        </w:rPr>
        <w:t xml:space="preserve">At the end of the day, </w:t>
      </w:r>
      <w:r w:rsidRPr="0054423B">
        <w:rPr>
          <w:u w:val="single"/>
        </w:rPr>
        <w:t xml:space="preserve">Obama’s big “victories” were really </w:t>
      </w:r>
      <w:r w:rsidRPr="00CD3D94">
        <w:rPr>
          <w:rStyle w:val="Emphasis"/>
        </w:rPr>
        <w:t>avoidances of embarrassing defeats</w:t>
      </w:r>
      <w:r w:rsidRPr="009A1BA3">
        <w:rPr>
          <w:sz w:val="14"/>
        </w:rPr>
        <w:t>. Perhaps at this stage of his presidency that is all he can hope for, but that is still all he got.</w:t>
      </w:r>
    </w:p>
    <w:p w:rsidR="00F91A98" w:rsidRPr="009A1BA3" w:rsidRDefault="00F91A98" w:rsidP="00F91A98">
      <w:pPr>
        <w:rPr>
          <w:sz w:val="14"/>
        </w:rPr>
      </w:pPr>
      <w:r w:rsidRPr="009A1BA3">
        <w:rPr>
          <w:sz w:val="14"/>
        </w:rPr>
        <w:t xml:space="preserve">Second, </w:t>
      </w:r>
      <w:r w:rsidRPr="0054423B">
        <w:rPr>
          <w:u w:val="single"/>
        </w:rPr>
        <w:t>Obama</w:t>
      </w:r>
      <w:r w:rsidRPr="009A1BA3">
        <w:rPr>
          <w:sz w:val="14"/>
        </w:rPr>
        <w:t xml:space="preserve"> himself </w:t>
      </w:r>
      <w:r w:rsidRPr="0054423B">
        <w:rPr>
          <w:u w:val="single"/>
        </w:rPr>
        <w:t xml:space="preserve">is in </w:t>
      </w:r>
      <w:r w:rsidRPr="00CD3D94">
        <w:rPr>
          <w:rStyle w:val="Emphasis"/>
        </w:rPr>
        <w:t>no less trouble</w:t>
      </w:r>
      <w:r w:rsidRPr="0054423B">
        <w:rPr>
          <w:u w:val="single"/>
        </w:rPr>
        <w:t xml:space="preserve"> than he was before</w:t>
      </w:r>
      <w:r w:rsidRPr="009A1BA3">
        <w:rPr>
          <w:sz w:val="14"/>
        </w:rPr>
        <w:t>.</w:t>
      </w:r>
    </w:p>
    <w:p w:rsidR="00F91A98" w:rsidRPr="009A1BA3" w:rsidRDefault="00F91A98" w:rsidP="00F91A98">
      <w:pPr>
        <w:rPr>
          <w:sz w:val="14"/>
        </w:rPr>
      </w:pPr>
      <w:r w:rsidRPr="0054423B">
        <w:rPr>
          <w:u w:val="single"/>
        </w:rPr>
        <w:t>None of Obama’s “victories” addressed</w:t>
      </w:r>
      <w:r w:rsidRPr="009A1BA3">
        <w:rPr>
          <w:sz w:val="14"/>
        </w:rPr>
        <w:t xml:space="preserve"> the nation’s </w:t>
      </w:r>
      <w:r w:rsidRPr="00CD3D94">
        <w:rPr>
          <w:rStyle w:val="Emphasis"/>
        </w:rPr>
        <w:t>most pressing problem</w:t>
      </w:r>
      <w:r w:rsidRPr="0054423B">
        <w:rPr>
          <w:u w:val="single"/>
        </w:rPr>
        <w:t xml:space="preserve">: </w:t>
      </w:r>
      <w:r w:rsidRPr="00CD3D94">
        <w:rPr>
          <w:rStyle w:val="Emphasis"/>
        </w:rPr>
        <w:t>the economy</w:t>
      </w:r>
      <w:r w:rsidRPr="009A1BA3">
        <w:rPr>
          <w:sz w:val="14"/>
        </w:rPr>
        <w:t xml:space="preserve">. The economy remains the most pressing issue, because </w:t>
      </w:r>
      <w:r w:rsidRPr="0054423B">
        <w:rPr>
          <w:u w:val="single"/>
        </w:rPr>
        <w:t>the economy remains… depressing</w:t>
      </w:r>
      <w:r w:rsidRPr="009A1BA3">
        <w:rPr>
          <w:sz w:val="14"/>
        </w:rPr>
        <w:t xml:space="preserve">, </w:t>
      </w:r>
      <w:r w:rsidRPr="0054423B">
        <w:rPr>
          <w:u w:val="single"/>
        </w:rPr>
        <w:t>as it has for the better part of Obama’s entire presidency.</w:t>
      </w:r>
      <w:r w:rsidRPr="009A1BA3">
        <w:rPr>
          <w:sz w:val="14"/>
        </w:rPr>
        <w:t xml:space="preserve"> Even last year’s seeming uptick ran out of gas in 2014’s second half, the economy then reversing in 2015’s first quarter.</w:t>
      </w:r>
    </w:p>
    <w:p w:rsidR="00F91A98" w:rsidRPr="009A1BA3" w:rsidRDefault="00F91A98" w:rsidP="00F91A98">
      <w:pPr>
        <w:rPr>
          <w:sz w:val="14"/>
        </w:rPr>
      </w:pPr>
      <w:r w:rsidRPr="009A1BA3">
        <w:rPr>
          <w:sz w:val="14"/>
        </w:rPr>
        <w:t xml:space="preserve">His presidency’s biggest accomplishment, </w:t>
      </w:r>
      <w:r w:rsidRPr="00C42D47">
        <w:rPr>
          <w:u w:val="single"/>
        </w:rPr>
        <w:t>Obamacare, has been unpopular since inception and continues to be</w:t>
      </w:r>
      <w:r w:rsidRPr="009A1BA3">
        <w:rPr>
          <w:sz w:val="14"/>
        </w:rPr>
        <w:t xml:space="preserve">. It is unpopular, not because of questions over its constitutionality, but because it was poorly conceived, badly drafted, and abysmally implemented. </w:t>
      </w:r>
    </w:p>
    <w:p w:rsidR="00F91A98" w:rsidRPr="009A1BA3" w:rsidRDefault="00F91A98" w:rsidP="00F91A98">
      <w:pPr>
        <w:rPr>
          <w:sz w:val="14"/>
        </w:rPr>
      </w:pPr>
      <w:r w:rsidRPr="009A1BA3">
        <w:rPr>
          <w:sz w:val="14"/>
        </w:rPr>
        <w:t xml:space="preserve">Further, </w:t>
      </w:r>
      <w:r w:rsidRPr="00C42D47">
        <w:rPr>
          <w:u w:val="single"/>
        </w:rPr>
        <w:t xml:space="preserve">the administration’s </w:t>
      </w:r>
      <w:r w:rsidRPr="00D23587">
        <w:rPr>
          <w:rStyle w:val="Emphasis"/>
        </w:rPr>
        <w:t>biggest supporters aren’t anymore</w:t>
      </w:r>
      <w:r w:rsidRPr="009A1BA3">
        <w:rPr>
          <w:sz w:val="14"/>
        </w:rPr>
        <w:t xml:space="preserve"> — </w:t>
      </w:r>
      <w:r w:rsidRPr="00C42D47">
        <w:rPr>
          <w:u w:val="single"/>
        </w:rPr>
        <w:t>at least not like they used to</w:t>
      </w:r>
      <w:r w:rsidRPr="009A1BA3">
        <w:rPr>
          <w:sz w:val="14"/>
        </w:rPr>
        <w:t xml:space="preserve">. According to Rasmussen </w:t>
      </w:r>
      <w:r w:rsidRPr="00C42D47">
        <w:rPr>
          <w:u w:val="single"/>
        </w:rPr>
        <w:t>polling released on the day</w:t>
      </w:r>
      <w:r w:rsidRPr="009A1BA3">
        <w:rPr>
          <w:sz w:val="14"/>
        </w:rPr>
        <w:t xml:space="preserve"> (6/25) </w:t>
      </w:r>
      <w:r w:rsidRPr="00C42D47">
        <w:rPr>
          <w:u w:val="single"/>
        </w:rPr>
        <w:t>of the Supreme Court’s rulings, Obama’s strong approval rating was just 23 percent</w:t>
      </w:r>
      <w:r w:rsidRPr="009A1BA3">
        <w:rPr>
          <w:sz w:val="14"/>
        </w:rPr>
        <w:t xml:space="preserve">. That’s </w:t>
      </w:r>
      <w:r w:rsidRPr="00C42D47">
        <w:rPr>
          <w:u w:val="single"/>
        </w:rPr>
        <w:t xml:space="preserve">virtually the </w:t>
      </w:r>
      <w:r w:rsidRPr="00D23587">
        <w:rPr>
          <w:rStyle w:val="Emphasis"/>
        </w:rPr>
        <w:t>same as 2014’s</w:t>
      </w:r>
      <w:r w:rsidRPr="009A1BA3">
        <w:rPr>
          <w:sz w:val="14"/>
        </w:rPr>
        <w:t xml:space="preserve"> midterm election level (21 percent) — when Obama’s party lost control of the Senate in another stinging electoral defeat. </w:t>
      </w:r>
    </w:p>
    <w:p w:rsidR="00F91A98" w:rsidRPr="009A1BA3" w:rsidRDefault="00F91A98" w:rsidP="00F91A98">
      <w:pPr>
        <w:rPr>
          <w:sz w:val="14"/>
        </w:rPr>
      </w:pPr>
      <w:r w:rsidRPr="009A1BA3">
        <w:rPr>
          <w:sz w:val="14"/>
        </w:rPr>
        <w:t xml:space="preserve">Simultaneously, </w:t>
      </w:r>
      <w:r w:rsidRPr="00C42D47">
        <w:rPr>
          <w:u w:val="single"/>
        </w:rPr>
        <w:t>Obama’s strong opponents remain strong</w:t>
      </w:r>
      <w:r w:rsidRPr="009A1BA3">
        <w:rPr>
          <w:sz w:val="14"/>
        </w:rPr>
        <w:t xml:space="preserve">. Rasmussen showed Obama’s </w:t>
      </w:r>
      <w:r w:rsidRPr="00C42D47">
        <w:rPr>
          <w:u w:val="single"/>
        </w:rPr>
        <w:t>strong disapproval rating at 41 percent.</w:t>
      </w:r>
      <w:r w:rsidRPr="009A1BA3">
        <w:rPr>
          <w:sz w:val="14"/>
        </w:rPr>
        <w:t xml:space="preserve"> That too is </w:t>
      </w:r>
      <w:r w:rsidRPr="00D14BA1">
        <w:rPr>
          <w:u w:val="single"/>
        </w:rPr>
        <w:t>close to where they were last November</w:t>
      </w:r>
      <w:r w:rsidRPr="009A1BA3">
        <w:rPr>
          <w:sz w:val="14"/>
        </w:rPr>
        <w:t xml:space="preserve"> (40 percent). </w:t>
      </w:r>
    </w:p>
    <w:p w:rsidR="00F91A98" w:rsidRPr="009A1BA3" w:rsidRDefault="00F91A98" w:rsidP="00F91A98">
      <w:pPr>
        <w:rPr>
          <w:sz w:val="14"/>
        </w:rPr>
      </w:pPr>
      <w:r w:rsidRPr="009A1BA3">
        <w:rPr>
          <w:sz w:val="14"/>
        </w:rPr>
        <w:t xml:space="preserve">Now weeks later, </w:t>
      </w:r>
      <w:r w:rsidRPr="00D14BA1">
        <w:rPr>
          <w:u w:val="single"/>
        </w:rPr>
        <w:t>Obama’s ratings are still essentially the same</w:t>
      </w:r>
      <w:r w:rsidRPr="009A1BA3">
        <w:rPr>
          <w:sz w:val="14"/>
        </w:rPr>
        <w:t xml:space="preserve">. According to Rasmussen’s July 20 release, Obama’s strong support is 24 percent and his strong opposition is 42 percent. Obama’s </w:t>
      </w:r>
      <w:r w:rsidRPr="00D14BA1">
        <w:rPr>
          <w:u w:val="single"/>
        </w:rPr>
        <w:t>net strong negative rating remains the same before and after his big “wins”: 18 percent</w:t>
      </w:r>
      <w:r w:rsidRPr="009A1BA3">
        <w:rPr>
          <w:sz w:val="14"/>
        </w:rPr>
        <w:t xml:space="preserve">. </w:t>
      </w:r>
    </w:p>
    <w:p w:rsidR="00F91A98" w:rsidRPr="009A1BA3" w:rsidRDefault="00F91A98" w:rsidP="00F91A98">
      <w:pPr>
        <w:rPr>
          <w:sz w:val="14"/>
        </w:rPr>
      </w:pPr>
      <w:r w:rsidRPr="009A1BA3">
        <w:rPr>
          <w:sz w:val="14"/>
        </w:rPr>
        <w:lastRenderedPageBreak/>
        <w:t xml:space="preserve">Finally, </w:t>
      </w:r>
      <w:r w:rsidRPr="00D14BA1">
        <w:rPr>
          <w:u w:val="single"/>
        </w:rPr>
        <w:t>most lame duck presidents’ favorite retreat, international policy, has been anything but a safe haven for Obama</w:t>
      </w:r>
      <w:r w:rsidRPr="009A1BA3">
        <w:rPr>
          <w:sz w:val="14"/>
        </w:rPr>
        <w:t xml:space="preserve">. If anything, </w:t>
      </w:r>
      <w:r w:rsidRPr="00D14BA1">
        <w:rPr>
          <w:u w:val="single"/>
        </w:rPr>
        <w:t xml:space="preserve">it is his </w:t>
      </w:r>
      <w:r w:rsidRPr="00D23587">
        <w:rPr>
          <w:rStyle w:val="Emphasis"/>
        </w:rPr>
        <w:t>administration’s weakest link</w:t>
      </w:r>
      <w:r w:rsidRPr="009A1BA3">
        <w:rPr>
          <w:sz w:val="14"/>
        </w:rPr>
        <w:t xml:space="preserve"> — as public opinion bears out. And </w:t>
      </w:r>
      <w:r w:rsidRPr="00D14BA1">
        <w:rPr>
          <w:u w:val="single"/>
        </w:rPr>
        <w:t>as details emerge on</w:t>
      </w:r>
      <w:r w:rsidRPr="009A1BA3">
        <w:rPr>
          <w:sz w:val="14"/>
        </w:rPr>
        <w:t xml:space="preserve"> the just-negotiated </w:t>
      </w:r>
      <w:r w:rsidRPr="00BB1AD5">
        <w:rPr>
          <w:rStyle w:val="Emphasis"/>
        </w:rPr>
        <w:t>Iran</w:t>
      </w:r>
      <w:r w:rsidRPr="009A1BA3">
        <w:rPr>
          <w:sz w:val="14"/>
        </w:rPr>
        <w:t xml:space="preserve"> deal during congressional debate, </w:t>
      </w:r>
      <w:r w:rsidRPr="00D14BA1">
        <w:rPr>
          <w:u w:val="single"/>
        </w:rPr>
        <w:t>foreign policy could become an</w:t>
      </w:r>
      <w:r w:rsidRPr="00BB1AD5">
        <w:rPr>
          <w:rStyle w:val="Emphasis"/>
        </w:rPr>
        <w:t xml:space="preserve"> even weaker link</w:t>
      </w:r>
      <w:r w:rsidRPr="00D14BA1">
        <w:rPr>
          <w:u w:val="single"/>
        </w:rPr>
        <w:t xml:space="preserve"> for the administration.</w:t>
      </w:r>
      <w:r w:rsidRPr="009A1BA3">
        <w:rPr>
          <w:sz w:val="14"/>
        </w:rPr>
        <w:t xml:space="preserve"> </w:t>
      </w:r>
    </w:p>
    <w:p w:rsidR="00F91A98" w:rsidRPr="009A1BA3" w:rsidRDefault="00F91A98" w:rsidP="00F91A98">
      <w:pPr>
        <w:rPr>
          <w:sz w:val="14"/>
        </w:rPr>
      </w:pPr>
      <w:r w:rsidRPr="009A1BA3">
        <w:rPr>
          <w:sz w:val="14"/>
        </w:rPr>
        <w:t xml:space="preserve">Despite a much needed good week for the administration, </w:t>
      </w:r>
      <w:r w:rsidRPr="003966C4">
        <w:rPr>
          <w:u w:val="single"/>
        </w:rPr>
        <w:t xml:space="preserve">Obama is where he was — </w:t>
      </w:r>
      <w:r w:rsidRPr="00BB1AD5">
        <w:rPr>
          <w:rStyle w:val="Emphasis"/>
        </w:rPr>
        <w:t>matching an electoral low</w:t>
      </w:r>
      <w:r w:rsidRPr="003966C4">
        <w:rPr>
          <w:u w:val="single"/>
        </w:rPr>
        <w:t xml:space="preserve"> point with all his fundamental problems </w:t>
      </w:r>
      <w:r w:rsidRPr="00BB1AD5">
        <w:rPr>
          <w:rStyle w:val="Emphasis"/>
        </w:rPr>
        <w:t>still in place</w:t>
      </w:r>
      <w:r w:rsidRPr="009A1BA3">
        <w:rPr>
          <w:sz w:val="14"/>
        </w:rPr>
        <w:t>.</w:t>
      </w:r>
    </w:p>
    <w:p w:rsidR="00F91A98" w:rsidRPr="009A1BA3" w:rsidRDefault="00F91A98" w:rsidP="00F91A98">
      <w:pPr>
        <w:rPr>
          <w:sz w:val="14"/>
        </w:rPr>
      </w:pPr>
      <w:r w:rsidRPr="009A1BA3">
        <w:rPr>
          <w:sz w:val="14"/>
        </w:rPr>
        <w:t xml:space="preserve">It is easy to just see the headline without reading the story. Unquestionably, Obama had some very good headlines; however, today's headlines do not change the bigger story: </w:t>
      </w:r>
      <w:r w:rsidRPr="003966C4">
        <w:rPr>
          <w:u w:val="single"/>
        </w:rPr>
        <w:t xml:space="preserve">Obama’s remains a </w:t>
      </w:r>
      <w:r w:rsidRPr="00BB1AD5">
        <w:rPr>
          <w:rStyle w:val="Emphasis"/>
        </w:rPr>
        <w:t>weak administration</w:t>
      </w:r>
      <w:r w:rsidRPr="003966C4">
        <w:rPr>
          <w:u w:val="single"/>
        </w:rPr>
        <w:t xml:space="preserve"> with </w:t>
      </w:r>
      <w:r w:rsidRPr="00BB1AD5">
        <w:rPr>
          <w:rStyle w:val="Emphasis"/>
        </w:rPr>
        <w:t>powerful liabilities</w:t>
      </w:r>
      <w:r w:rsidRPr="003966C4">
        <w:rPr>
          <w:u w:val="single"/>
        </w:rPr>
        <w:t>.</w:t>
      </w:r>
    </w:p>
    <w:p w:rsidR="00F91A98" w:rsidRPr="009A1BA3" w:rsidRDefault="00F91A98" w:rsidP="00F91A98">
      <w:pPr>
        <w:rPr>
          <w:sz w:val="14"/>
        </w:rPr>
      </w:pPr>
      <w:r w:rsidRPr="009A1BA3">
        <w:rPr>
          <w:sz w:val="14"/>
        </w:rPr>
        <w:t xml:space="preserve">The White House is stuck with an economy it cannot resuscitate and a health plan it cannot rehabilitate. And </w:t>
      </w:r>
      <w:r w:rsidRPr="003966C4">
        <w:rPr>
          <w:u w:val="single"/>
        </w:rPr>
        <w:t xml:space="preserve">Obama </w:t>
      </w:r>
      <w:r w:rsidRPr="00BB1AD5">
        <w:rPr>
          <w:rStyle w:val="Emphasis"/>
        </w:rPr>
        <w:t>cannot escape</w:t>
      </w:r>
      <w:r w:rsidRPr="009A1BA3">
        <w:rPr>
          <w:sz w:val="14"/>
        </w:rPr>
        <w:t xml:space="preserve"> these </w:t>
      </w:r>
      <w:r w:rsidRPr="003966C4">
        <w:rPr>
          <w:u w:val="single"/>
        </w:rPr>
        <w:t>domestic problems</w:t>
      </w:r>
      <w:r w:rsidRPr="009A1BA3">
        <w:rPr>
          <w:sz w:val="14"/>
        </w:rPr>
        <w:t xml:space="preserve"> through foreign policy as most lame duck presidents do, because </w:t>
      </w:r>
      <w:r w:rsidRPr="003966C4">
        <w:rPr>
          <w:u w:val="single"/>
        </w:rPr>
        <w:t xml:space="preserve">his </w:t>
      </w:r>
      <w:r w:rsidRPr="00BB1AD5">
        <w:rPr>
          <w:rStyle w:val="Emphasis"/>
        </w:rPr>
        <w:t>failures abroad</w:t>
      </w:r>
      <w:r w:rsidRPr="003966C4">
        <w:rPr>
          <w:u w:val="single"/>
        </w:rPr>
        <w:t xml:space="preserve"> are at </w:t>
      </w:r>
      <w:r w:rsidRPr="00BB1AD5">
        <w:rPr>
          <w:rStyle w:val="Emphasis"/>
        </w:rPr>
        <w:t>even more acute</w:t>
      </w:r>
      <w:r w:rsidRPr="003966C4">
        <w:rPr>
          <w:u w:val="single"/>
        </w:rPr>
        <w:t xml:space="preserve"> than they are at home</w:t>
      </w:r>
      <w:r w:rsidRPr="009A1BA3">
        <w:rPr>
          <w:sz w:val="14"/>
        </w:rPr>
        <w:t>.</w:t>
      </w:r>
    </w:p>
    <w:p w:rsidR="00F91A98" w:rsidRPr="009A1BA3" w:rsidRDefault="00F91A98" w:rsidP="00F91A98">
      <w:pPr>
        <w:rPr>
          <w:sz w:val="14"/>
        </w:rPr>
      </w:pPr>
      <w:r w:rsidRPr="009A1BA3">
        <w:rPr>
          <w:sz w:val="14"/>
        </w:rPr>
        <w:t xml:space="preserve">What really would have changed the Obama story is if these “victories” had not been the averted crises they really were. Defeat could have been fatal to a presidency as precariously balanced as Obama’s. </w:t>
      </w:r>
    </w:p>
    <w:p w:rsidR="00F91A98" w:rsidRPr="009A1BA3" w:rsidRDefault="00F91A98" w:rsidP="00F91A98">
      <w:pPr>
        <w:rPr>
          <w:sz w:val="14"/>
        </w:rPr>
      </w:pPr>
      <w:r w:rsidRPr="003966C4">
        <w:rPr>
          <w:u w:val="single"/>
        </w:rPr>
        <w:t xml:space="preserve">Despite the momentary respite, Obama’s administration </w:t>
      </w:r>
      <w:r w:rsidRPr="00BB1AD5">
        <w:rPr>
          <w:rStyle w:val="Emphasis"/>
        </w:rPr>
        <w:t>remains just as endangered</w:t>
      </w:r>
      <w:r w:rsidRPr="003966C4">
        <w:rPr>
          <w:u w:val="single"/>
        </w:rPr>
        <w:t>.</w:t>
      </w:r>
      <w:r w:rsidRPr="009A1BA3">
        <w:rPr>
          <w:sz w:val="14"/>
        </w:rPr>
        <w:t xml:space="preserve"> It is just a bad headline away from writing a very bad ending to the Obama story.</w:t>
      </w:r>
    </w:p>
    <w:p w:rsidR="00F91A98" w:rsidRPr="009A1BA3" w:rsidRDefault="00F91A98" w:rsidP="00F91A98">
      <w:pPr>
        <w:rPr>
          <w:sz w:val="14"/>
        </w:rPr>
      </w:pPr>
    </w:p>
    <w:p w:rsidR="00F91A98" w:rsidRPr="00866D18" w:rsidRDefault="00F91A98" w:rsidP="00F91A98">
      <w:pPr>
        <w:pStyle w:val="Heading4"/>
      </w:pPr>
      <w:r>
        <w:t xml:space="preserve">PC fails – </w:t>
      </w:r>
      <w:r>
        <w:rPr>
          <w:u w:val="single"/>
        </w:rPr>
        <w:t>opposition is unified</w:t>
      </w:r>
    </w:p>
    <w:p w:rsidR="00F91A98" w:rsidRPr="009A1BA3" w:rsidRDefault="00F91A98" w:rsidP="00F91A98">
      <w:pPr>
        <w:rPr>
          <w:rStyle w:val="Style13ptBold"/>
          <w:b w:val="0"/>
          <w:sz w:val="14"/>
        </w:rPr>
      </w:pPr>
      <w:r>
        <w:rPr>
          <w:rStyle w:val="Style13ptBold"/>
        </w:rPr>
        <w:t>Nelson et al 7/22</w:t>
      </w:r>
      <w:r w:rsidRPr="009A1BA3">
        <w:rPr>
          <w:rStyle w:val="Style13ptBold"/>
          <w:b w:val="0"/>
          <w:sz w:val="14"/>
        </w:rPr>
        <w:t xml:space="preserve">/15 – White House correspondent for National Journal (Rebecca, Lauren Fox – staff correspondent for National Journal, Rachel </w:t>
      </w:r>
      <w:proofErr w:type="spellStart"/>
      <w:r w:rsidRPr="009A1BA3">
        <w:rPr>
          <w:rStyle w:val="Style13ptBold"/>
          <w:b w:val="0"/>
          <w:sz w:val="14"/>
        </w:rPr>
        <w:t>Roubein</w:t>
      </w:r>
      <w:proofErr w:type="spellEnd"/>
      <w:r w:rsidRPr="009A1BA3">
        <w:rPr>
          <w:rStyle w:val="Style13ptBold"/>
          <w:b w:val="0"/>
          <w:sz w:val="14"/>
        </w:rPr>
        <w:t xml:space="preserve"> – Staff Correspondent at National Journal covering Congress, Alex Rogers – staff correspondent for National Journal, The Obama Administration Tried to Woo Congressional Skeptics on Iran. </w:t>
      </w:r>
      <w:r w:rsidRPr="00355402">
        <w:rPr>
          <w:rStyle w:val="Style13ptBold"/>
          <w:b w:val="0"/>
          <w:u w:val="single"/>
        </w:rPr>
        <w:t>The Results Won't Shock You</w:t>
      </w:r>
      <w:r w:rsidRPr="009A1BA3">
        <w:rPr>
          <w:rStyle w:val="Style13ptBold"/>
          <w:b w:val="0"/>
          <w:sz w:val="14"/>
        </w:rPr>
        <w:t xml:space="preserve">., National Journal, </w:t>
      </w:r>
      <w:hyperlink r:id="rId36" w:history="1">
        <w:r w:rsidRPr="009A1BA3">
          <w:rPr>
            <w:rStyle w:val="Hyperlink"/>
            <w:sz w:val="14"/>
          </w:rPr>
          <w:t>http://www.nationaljournal.com/congress/the-obama-administration-tried-to-woo-congressional-skeptics-on-iran-the-results-won-t-shock-you-20150722)//JJ</w:t>
        </w:r>
      </w:hyperlink>
    </w:p>
    <w:p w:rsidR="00F91A98" w:rsidRPr="009A1BA3" w:rsidRDefault="00F91A98" w:rsidP="00F91A98">
      <w:pPr>
        <w:rPr>
          <w:sz w:val="14"/>
        </w:rPr>
      </w:pPr>
      <w:r w:rsidRPr="0044702A">
        <w:rPr>
          <w:rStyle w:val="StyleUnderline"/>
        </w:rPr>
        <w:t>Lawmakers in the House and Senate got a lesson from top administration officials</w:t>
      </w:r>
      <w:r w:rsidRPr="009A1BA3">
        <w:rPr>
          <w:sz w:val="14"/>
        </w:rPr>
        <w:t xml:space="preserve"> Wednesday: "Nuclear Bomb-Making 101."</w:t>
      </w:r>
    </w:p>
    <w:p w:rsidR="00F91A98" w:rsidRPr="009A1BA3" w:rsidRDefault="00F91A98" w:rsidP="00F91A98">
      <w:pPr>
        <w:rPr>
          <w:sz w:val="14"/>
        </w:rPr>
      </w:pPr>
      <w:r w:rsidRPr="009A1BA3">
        <w:rPr>
          <w:sz w:val="14"/>
        </w:rPr>
        <w:t>In an effort to sell the historic Iran deal reached in Vienna last week, Secretary of State John Kerry, Energy Secretary Ernest Moniz, and Treasury Secretary Jacob Lew gave both chambers of Congress classified briefings Wednesday, intended to allay congressional fears to ensure the agreement can move forward.</w:t>
      </w:r>
    </w:p>
    <w:p w:rsidR="00F91A98" w:rsidRPr="009A1BA3" w:rsidRDefault="00F91A98" w:rsidP="00F91A98">
      <w:pPr>
        <w:rPr>
          <w:sz w:val="14"/>
        </w:rPr>
      </w:pPr>
      <w:r w:rsidRPr="009A1BA3">
        <w:rPr>
          <w:sz w:val="14"/>
        </w:rPr>
        <w:t xml:space="preserve">But </w:t>
      </w:r>
      <w:r w:rsidRPr="00355402">
        <w:rPr>
          <w:u w:val="single"/>
        </w:rPr>
        <w:t xml:space="preserve">for Republicans and some Democrats, the </w:t>
      </w:r>
      <w:r w:rsidRPr="0071055C">
        <w:rPr>
          <w:rStyle w:val="Emphasis"/>
        </w:rPr>
        <w:t>extra information</w:t>
      </w:r>
      <w:r w:rsidRPr="00355402">
        <w:rPr>
          <w:u w:val="single"/>
        </w:rPr>
        <w:t xml:space="preserve"> </w:t>
      </w:r>
      <w:r w:rsidRPr="0071055C">
        <w:rPr>
          <w:rStyle w:val="Emphasis"/>
        </w:rPr>
        <w:t>hasn't appeared to alleviate</w:t>
      </w:r>
      <w:r w:rsidRPr="00355402">
        <w:rPr>
          <w:u w:val="single"/>
        </w:rPr>
        <w:t xml:space="preserve"> any concerns</w:t>
      </w:r>
      <w:r w:rsidRPr="009A1BA3">
        <w:rPr>
          <w:sz w:val="14"/>
        </w:rPr>
        <w:t>—particularly on the up-to-24-day wait period for inspectors to enter nuclear facilities, snap-back provisions on sanctions, and what the fallout would really be should they reject it.</w:t>
      </w:r>
    </w:p>
    <w:p w:rsidR="00F91A98" w:rsidRPr="009A1BA3" w:rsidRDefault="00F91A98" w:rsidP="00F91A98">
      <w:pPr>
        <w:rPr>
          <w:sz w:val="14"/>
        </w:rPr>
      </w:pPr>
      <w:r w:rsidRPr="00CC5FEC">
        <w:rPr>
          <w:u w:val="single"/>
        </w:rPr>
        <w:t>Many Republicans</w:t>
      </w:r>
      <w:r w:rsidRPr="009A1BA3">
        <w:rPr>
          <w:sz w:val="14"/>
        </w:rPr>
        <w:t xml:space="preserve"> filing out of the House meeting in the Capitol Visitor Center Auditorium </w:t>
      </w:r>
      <w:r w:rsidRPr="00CC5FEC">
        <w:rPr>
          <w:u w:val="single"/>
        </w:rPr>
        <w:t xml:space="preserve">were on the </w:t>
      </w:r>
      <w:r w:rsidRPr="0071055C">
        <w:rPr>
          <w:rStyle w:val="Emphasis"/>
        </w:rPr>
        <w:t>same page</w:t>
      </w:r>
      <w:r w:rsidRPr="009A1BA3">
        <w:rPr>
          <w:sz w:val="14"/>
        </w:rPr>
        <w:t xml:space="preserve">: </w:t>
      </w:r>
      <w:r w:rsidRPr="00CC5FEC">
        <w:rPr>
          <w:u w:val="single"/>
        </w:rPr>
        <w:t xml:space="preserve">They were, at best, </w:t>
      </w:r>
      <w:r w:rsidRPr="0071055C">
        <w:rPr>
          <w:rStyle w:val="Emphasis"/>
        </w:rPr>
        <w:t>deeply skeptical</w:t>
      </w:r>
      <w:r w:rsidRPr="00CC5FEC">
        <w:rPr>
          <w:u w:val="single"/>
        </w:rPr>
        <w:t>.</w:t>
      </w:r>
      <w:r w:rsidRPr="009A1BA3">
        <w:rPr>
          <w:sz w:val="14"/>
        </w:rPr>
        <w:t xml:space="preserve"> Democrats, however, were more inclined to listen and open to being convinced. And because the Obama administration can get the deal through with Democratic support alone, that could be enough.</w:t>
      </w:r>
    </w:p>
    <w:p w:rsidR="00F91A98" w:rsidRPr="009A1BA3" w:rsidRDefault="00F91A98" w:rsidP="00F91A98">
      <w:pPr>
        <w:rPr>
          <w:sz w:val="14"/>
        </w:rPr>
      </w:pPr>
      <w:r w:rsidRPr="009A1BA3">
        <w:rPr>
          <w:sz w:val="14"/>
        </w:rPr>
        <w:t>Republican Rep. Charlie Dent of Pennsylvania said he walked out feeling even more skeptical of the Iran deal than when he walked in.</w:t>
      </w:r>
    </w:p>
    <w:p w:rsidR="00F91A98" w:rsidRPr="009A1BA3" w:rsidRDefault="00F91A98" w:rsidP="00F91A98">
      <w:pPr>
        <w:rPr>
          <w:sz w:val="14"/>
        </w:rPr>
      </w:pPr>
      <w:r w:rsidRPr="009A1BA3">
        <w:rPr>
          <w:sz w:val="14"/>
        </w:rPr>
        <w:t xml:space="preserve">"I think the administration believes snap-back sanctions will actually snap back," he said of the provision that current sanctions, which go away under the deal, would be </w:t>
      </w:r>
      <w:proofErr w:type="spellStart"/>
      <w:r w:rsidRPr="009A1BA3">
        <w:rPr>
          <w:sz w:val="14"/>
        </w:rPr>
        <w:t>reimposed</w:t>
      </w:r>
      <w:proofErr w:type="spellEnd"/>
      <w:r w:rsidRPr="009A1BA3">
        <w:rPr>
          <w:sz w:val="14"/>
        </w:rPr>
        <w:t xml:space="preserve"> should Iran violate the terms. "I think it's fanciful at best to assume that snap-back sanctions would snap back. It seems to me they're more a mirage, a fantasy, not something that could ever become a reality."</w:t>
      </w:r>
    </w:p>
    <w:p w:rsidR="00F91A98" w:rsidRPr="009A1BA3" w:rsidRDefault="00F91A98" w:rsidP="00F91A98">
      <w:pPr>
        <w:rPr>
          <w:sz w:val="14"/>
        </w:rPr>
      </w:pPr>
      <w:r w:rsidRPr="009A1BA3">
        <w:rPr>
          <w:sz w:val="14"/>
        </w:rPr>
        <w:t xml:space="preserve">Sen. Bob </w:t>
      </w:r>
      <w:r w:rsidRPr="00BC59E2">
        <w:rPr>
          <w:rStyle w:val="Emphasis"/>
        </w:rPr>
        <w:t>Corker</w:t>
      </w:r>
      <w:r w:rsidRPr="009A1BA3">
        <w:rPr>
          <w:sz w:val="14"/>
        </w:rPr>
        <w:t xml:space="preserve">, the Foreign Relations Committee Chairman, said he's </w:t>
      </w:r>
      <w:r w:rsidRPr="00BC59E2">
        <w:rPr>
          <w:u w:val="single"/>
        </w:rPr>
        <w:t>still "skeptical" of the agreement.</w:t>
      </w:r>
    </w:p>
    <w:p w:rsidR="00F91A98" w:rsidRPr="009A1BA3" w:rsidRDefault="00F91A98" w:rsidP="00F91A98">
      <w:pPr>
        <w:rPr>
          <w:sz w:val="14"/>
        </w:rPr>
      </w:pPr>
      <w:r w:rsidRPr="009A1BA3">
        <w:rPr>
          <w:sz w:val="14"/>
        </w:rPr>
        <w:t>"I think one of the more troubling aspects for people is that after about nine months—and I think everyone agrees this is about the right time frame, in March or April—all of the sanctions will be relieved against Iran," the Tennessee Republican said. "They'll have their money. The sanctions relief will have taken place, people will be in signing contracts. At that point the leverage changes, and Iran has the leverage.</w:t>
      </w:r>
    </w:p>
    <w:p w:rsidR="00F91A98" w:rsidRPr="009A1BA3" w:rsidRDefault="00F91A98" w:rsidP="00F91A98">
      <w:pPr>
        <w:rPr>
          <w:sz w:val="14"/>
        </w:rPr>
      </w:pPr>
      <w:r w:rsidRPr="009A1BA3">
        <w:rPr>
          <w:sz w:val="14"/>
        </w:rPr>
        <w:t>"There are questions about what types of sanctions can be reapplied, and we're trying to clear that up," he added.</w:t>
      </w:r>
    </w:p>
    <w:p w:rsidR="00F91A98" w:rsidRPr="009A1BA3" w:rsidRDefault="00F91A98" w:rsidP="00F91A98">
      <w:pPr>
        <w:rPr>
          <w:sz w:val="14"/>
        </w:rPr>
      </w:pPr>
      <w:r w:rsidRPr="00BC59E2">
        <w:rPr>
          <w:u w:val="single"/>
        </w:rPr>
        <w:t>The two-hour meeting was "contentious,"</w:t>
      </w:r>
      <w:r w:rsidRPr="009A1BA3">
        <w:rPr>
          <w:sz w:val="14"/>
        </w:rPr>
        <w:t xml:space="preserve"> said Democratic Sen. Dick Durbin of Illinois, adding that it was one of the largest turnouts he'd ever seen for a classified briefing. It was also highly technical, with Moniz, himself a nuclear physicist, educating members on the finer nuances of nuclear physics.</w:t>
      </w:r>
    </w:p>
    <w:p w:rsidR="00F91A98" w:rsidRPr="009A1BA3" w:rsidRDefault="00F91A98" w:rsidP="00F91A98">
      <w:pPr>
        <w:rPr>
          <w:sz w:val="14"/>
        </w:rPr>
      </w:pPr>
      <w:r w:rsidRPr="009A1BA3">
        <w:rPr>
          <w:sz w:val="14"/>
        </w:rPr>
        <w:t>"</w:t>
      </w:r>
      <w:r w:rsidRPr="00BC59E2">
        <w:rPr>
          <w:u w:val="single"/>
        </w:rPr>
        <w:t>Nuclear Bomb-Making 101</w:t>
      </w:r>
      <w:r w:rsidRPr="009A1BA3">
        <w:rPr>
          <w:sz w:val="14"/>
        </w:rPr>
        <w:t xml:space="preserve">," </w:t>
      </w:r>
      <w:r w:rsidRPr="00BC59E2">
        <w:rPr>
          <w:u w:val="single"/>
        </w:rPr>
        <w:t>said</w:t>
      </w:r>
      <w:r w:rsidRPr="009A1BA3">
        <w:rPr>
          <w:sz w:val="14"/>
        </w:rPr>
        <w:t xml:space="preserve"> Rep. Steve </w:t>
      </w:r>
      <w:r w:rsidRPr="00BC59E2">
        <w:rPr>
          <w:rStyle w:val="Emphasis"/>
        </w:rPr>
        <w:t>Israel</w:t>
      </w:r>
      <w:r w:rsidRPr="009A1BA3">
        <w:rPr>
          <w:sz w:val="14"/>
        </w:rPr>
        <w:t xml:space="preserve">, D-N.Y., who told reporters he planned to host Council on Foreign Relations President Richard </w:t>
      </w:r>
      <w:proofErr w:type="spellStart"/>
      <w:r w:rsidRPr="009A1BA3">
        <w:rPr>
          <w:sz w:val="14"/>
        </w:rPr>
        <w:t>Haass</w:t>
      </w:r>
      <w:proofErr w:type="spellEnd"/>
      <w:r w:rsidRPr="009A1BA3">
        <w:rPr>
          <w:sz w:val="14"/>
        </w:rPr>
        <w:t>, as well as four or five Democrats, in his office after the briefing.</w:t>
      </w:r>
    </w:p>
    <w:p w:rsidR="00F91A98" w:rsidRPr="009A1BA3" w:rsidRDefault="00F91A98" w:rsidP="00F91A98">
      <w:pPr>
        <w:rPr>
          <w:sz w:val="14"/>
        </w:rPr>
      </w:pPr>
      <w:r w:rsidRPr="004205FA">
        <w:rPr>
          <w:u w:val="single"/>
        </w:rPr>
        <w:lastRenderedPageBreak/>
        <w:t>Kerry gave members a detailed play-by-play</w:t>
      </w:r>
      <w:r w:rsidRPr="009A1BA3">
        <w:rPr>
          <w:sz w:val="14"/>
        </w:rPr>
        <w:t xml:space="preserve"> of his negotiations and how he'd come to work with Iran on specific points. </w:t>
      </w:r>
      <w:r w:rsidRPr="004205FA">
        <w:rPr>
          <w:u w:val="single"/>
        </w:rPr>
        <w:t xml:space="preserve">Still, </w:t>
      </w:r>
      <w:r>
        <w:rPr>
          <w:rStyle w:val="Emphasis"/>
        </w:rPr>
        <w:t>many were deeply skeptical</w:t>
      </w:r>
      <w:r w:rsidRPr="004205FA">
        <w:rPr>
          <w:u w:val="single"/>
        </w:rPr>
        <w:t xml:space="preserve"> about</w:t>
      </w:r>
      <w:r w:rsidRPr="009A1BA3">
        <w:rPr>
          <w:sz w:val="14"/>
        </w:rPr>
        <w:t xml:space="preserve"> whether </w:t>
      </w:r>
      <w:r w:rsidRPr="004205FA">
        <w:rPr>
          <w:u w:val="single"/>
        </w:rPr>
        <w:t>the deal</w:t>
      </w:r>
      <w:r w:rsidRPr="009A1BA3">
        <w:rPr>
          <w:sz w:val="14"/>
        </w:rPr>
        <w:t xml:space="preserve"> truly halted Iran's nuclear program, especially as </w:t>
      </w:r>
      <w:r w:rsidRPr="004205FA">
        <w:rPr>
          <w:u w:val="single"/>
        </w:rPr>
        <w:t>top nuclear experts</w:t>
      </w:r>
      <w:r w:rsidRPr="009A1BA3">
        <w:rPr>
          <w:sz w:val="14"/>
        </w:rPr>
        <w:t xml:space="preserve"> have </w:t>
      </w:r>
      <w:r w:rsidRPr="004205FA">
        <w:rPr>
          <w:u w:val="single"/>
        </w:rPr>
        <w:t>denounced the waiting period</w:t>
      </w:r>
      <w:r w:rsidRPr="009A1BA3">
        <w:rPr>
          <w:sz w:val="14"/>
        </w:rPr>
        <w:t xml:space="preserve"> for when Iran must grant inspectors access to its facilities—under the deal, up to 24 days—</w:t>
      </w:r>
      <w:r w:rsidRPr="004205FA">
        <w:rPr>
          <w:u w:val="single"/>
        </w:rPr>
        <w:t xml:space="preserve">as </w:t>
      </w:r>
      <w:r w:rsidRPr="0071055C">
        <w:rPr>
          <w:rStyle w:val="Emphasis"/>
        </w:rPr>
        <w:t>too cavalier</w:t>
      </w:r>
      <w:r w:rsidRPr="009A1BA3">
        <w:rPr>
          <w:sz w:val="14"/>
        </w:rPr>
        <w:t>.</w:t>
      </w:r>
    </w:p>
    <w:p w:rsidR="00F91A98" w:rsidRPr="009A1BA3" w:rsidRDefault="00F91A98" w:rsidP="00F91A98">
      <w:pPr>
        <w:rPr>
          <w:sz w:val="14"/>
        </w:rPr>
      </w:pPr>
      <w:r w:rsidRPr="009A1BA3">
        <w:rPr>
          <w:sz w:val="14"/>
        </w:rPr>
        <w:t>"</w:t>
      </w:r>
      <w:r w:rsidRPr="004205FA">
        <w:rPr>
          <w:u w:val="single"/>
        </w:rPr>
        <w:t xml:space="preserve">This </w:t>
      </w:r>
      <w:r w:rsidRPr="00EE3B03">
        <w:rPr>
          <w:rStyle w:val="Emphasis"/>
        </w:rPr>
        <w:t>administration is tripping all over itself</w:t>
      </w:r>
      <w:r w:rsidRPr="009A1BA3">
        <w:rPr>
          <w:sz w:val="14"/>
        </w:rPr>
        <w:t>," said Cory Fritz, a spokesman for House Speaker John Boehner. "</w:t>
      </w:r>
      <w:r w:rsidRPr="004205FA">
        <w:rPr>
          <w:u w:val="single"/>
        </w:rPr>
        <w:t xml:space="preserve">The 24-day period is a major flaw, and a </w:t>
      </w:r>
      <w:r w:rsidRPr="00EE3B03">
        <w:rPr>
          <w:rStyle w:val="Emphasis"/>
        </w:rPr>
        <w:t>far cry</w:t>
      </w:r>
      <w:r w:rsidRPr="004205FA">
        <w:rPr>
          <w:u w:val="single"/>
        </w:rPr>
        <w:t xml:space="preserve"> from the 'anywhere, anytime, 24/7 access' the </w:t>
      </w:r>
      <w:r w:rsidRPr="00EE3B03">
        <w:rPr>
          <w:rStyle w:val="Emphasis"/>
        </w:rPr>
        <w:t>White House promised</w:t>
      </w:r>
      <w:r w:rsidRPr="009A1BA3">
        <w:rPr>
          <w:sz w:val="14"/>
        </w:rPr>
        <w:t>."</w:t>
      </w:r>
    </w:p>
    <w:p w:rsidR="00F91A98" w:rsidRPr="009A1BA3" w:rsidRDefault="00F91A98" w:rsidP="00F91A98">
      <w:pPr>
        <w:rPr>
          <w:sz w:val="14"/>
        </w:rPr>
      </w:pPr>
      <w:r w:rsidRPr="009A1BA3">
        <w:rPr>
          <w:sz w:val="14"/>
        </w:rPr>
        <w:t>At the White House on Wednesday, National Security Adviser Susan Rice stood by the deal.</w:t>
      </w:r>
    </w:p>
    <w:p w:rsidR="00F91A98" w:rsidRPr="009A1BA3" w:rsidRDefault="00F91A98" w:rsidP="00F91A98">
      <w:pPr>
        <w:rPr>
          <w:sz w:val="14"/>
        </w:rPr>
      </w:pPr>
      <w:r w:rsidRPr="009A1BA3">
        <w:rPr>
          <w:sz w:val="14"/>
        </w:rPr>
        <w:t>"We could not have reasonably achieved through the imposition of sanctions and diplomacy a more effective means of preventing Iran verifiably from achieving a nuclear weapon," she told reporters ahead of the Hill briefing. "There's unprecedented transparency, unprecedented inspections, 24/7 monitoring of Iran's nuclear facilities, the dismantling of their heavy-water facility at Arak, the reduction by 98 percent of their uranium stockpile, two-thirds of their centrifuges are gone, and all in the context of the United States and the international community having full knowledge and transparency about what they're doing.</w:t>
      </w:r>
    </w:p>
    <w:p w:rsidR="00F91A98" w:rsidRPr="009A1BA3" w:rsidRDefault="00F91A98" w:rsidP="00F91A98">
      <w:pPr>
        <w:rPr>
          <w:sz w:val="14"/>
        </w:rPr>
      </w:pPr>
      <w:r w:rsidRPr="009A1BA3">
        <w:rPr>
          <w:sz w:val="14"/>
        </w:rPr>
        <w:t>"That's, in our view, the definition of what we set out to accomplish, and we're gratified that that deal has been achieved," she added.</w:t>
      </w:r>
    </w:p>
    <w:p w:rsidR="00F91A98" w:rsidRPr="009A1BA3" w:rsidRDefault="00F91A98" w:rsidP="00F91A98">
      <w:pPr>
        <w:rPr>
          <w:sz w:val="14"/>
        </w:rPr>
      </w:pPr>
      <w:r w:rsidRPr="009A1BA3">
        <w:rPr>
          <w:sz w:val="14"/>
        </w:rPr>
        <w:t xml:space="preserve">During the briefing, Rep. </w:t>
      </w:r>
      <w:r w:rsidRPr="00A71AC6">
        <w:rPr>
          <w:u w:val="single"/>
        </w:rPr>
        <w:t>Israel said Kerry had a convincing argument for the deal's ability to stop Iran from developing a nuclear weapon.</w:t>
      </w:r>
      <w:r w:rsidRPr="009A1BA3">
        <w:rPr>
          <w:sz w:val="14"/>
        </w:rPr>
        <w:t xml:space="preserve"> The country already has the potential to build a bomb, Kerry said, and if Congress stopped the deal, they would simply continue down that path uninterrupted.</w:t>
      </w:r>
    </w:p>
    <w:p w:rsidR="00F91A98" w:rsidRPr="009A1BA3" w:rsidRDefault="00F91A98" w:rsidP="00F91A98">
      <w:pPr>
        <w:rPr>
          <w:sz w:val="14"/>
        </w:rPr>
      </w:pPr>
      <w:r w:rsidRPr="009A1BA3">
        <w:rPr>
          <w:sz w:val="14"/>
        </w:rPr>
        <w:t xml:space="preserve">"That is a compelling point," Israel said. </w:t>
      </w:r>
      <w:r w:rsidRPr="00EE3B03">
        <w:rPr>
          <w:rStyle w:val="Emphasis"/>
        </w:rPr>
        <w:t>Even so</w:t>
      </w:r>
      <w:r w:rsidRPr="00A71AC6">
        <w:rPr>
          <w:u w:val="single"/>
        </w:rPr>
        <w:t>,</w:t>
      </w:r>
      <w:r w:rsidRPr="009A1BA3">
        <w:rPr>
          <w:sz w:val="14"/>
        </w:rPr>
        <w:t xml:space="preserve"> </w:t>
      </w:r>
      <w:r w:rsidRPr="00A71AC6">
        <w:rPr>
          <w:u w:val="single"/>
        </w:rPr>
        <w:t>he said he still had some principal concerns after the briefing, including verification and lifting the embargo on conventional weapons and ballistic missiles.</w:t>
      </w:r>
      <w:r w:rsidRPr="009A1BA3">
        <w:rPr>
          <w:sz w:val="14"/>
        </w:rPr>
        <w:t xml:space="preserve"> "I'm leaning </w:t>
      </w:r>
      <w:r w:rsidRPr="00EE3B03">
        <w:rPr>
          <w:rStyle w:val="Emphasis"/>
        </w:rPr>
        <w:t>very strongly against it</w:t>
      </w:r>
      <w:r w:rsidRPr="009A1BA3">
        <w:rPr>
          <w:sz w:val="14"/>
        </w:rPr>
        <w:t>," he said.</w:t>
      </w:r>
    </w:p>
    <w:p w:rsidR="00F91A98" w:rsidRPr="009A1BA3" w:rsidRDefault="00F91A98" w:rsidP="00F91A98">
      <w:pPr>
        <w:rPr>
          <w:sz w:val="14"/>
        </w:rPr>
      </w:pPr>
      <w:r w:rsidRPr="00A71AC6">
        <w:rPr>
          <w:u w:val="single"/>
        </w:rPr>
        <w:t>Republicans were</w:t>
      </w:r>
      <w:r w:rsidRPr="009A1BA3">
        <w:rPr>
          <w:sz w:val="14"/>
        </w:rPr>
        <w:t xml:space="preserve"> nearly </w:t>
      </w:r>
      <w:r w:rsidRPr="00F51F61">
        <w:rPr>
          <w:rStyle w:val="Emphasis"/>
        </w:rPr>
        <w:t>united in their opposition</w:t>
      </w:r>
      <w:r w:rsidRPr="00A71AC6">
        <w:rPr>
          <w:u w:val="single"/>
        </w:rPr>
        <w:t>.</w:t>
      </w:r>
      <w:r w:rsidRPr="009A1BA3">
        <w:rPr>
          <w:sz w:val="14"/>
        </w:rPr>
        <w:t xml:space="preserve"> "</w:t>
      </w:r>
      <w:r w:rsidRPr="00A71AC6">
        <w:rPr>
          <w:u w:val="single"/>
        </w:rPr>
        <w:t>I'd be shocked if there is more than a handful</w:t>
      </w:r>
      <w:r w:rsidRPr="009A1BA3">
        <w:rPr>
          <w:sz w:val="14"/>
        </w:rPr>
        <w:t xml:space="preserve"> of Republican 'yes' votes, </w:t>
      </w:r>
      <w:r w:rsidRPr="00A71AC6">
        <w:rPr>
          <w:u w:val="single"/>
        </w:rPr>
        <w:t xml:space="preserve">if there are </w:t>
      </w:r>
      <w:r w:rsidRPr="00EE3B03">
        <w:rPr>
          <w:rStyle w:val="Emphasis"/>
        </w:rPr>
        <w:t>any at all</w:t>
      </w:r>
      <w:r w:rsidRPr="009A1BA3">
        <w:rPr>
          <w:sz w:val="14"/>
        </w:rPr>
        <w:t>," said Sen. Chris Murphy, D-Conn.</w:t>
      </w:r>
    </w:p>
    <w:p w:rsidR="00F91A98" w:rsidRPr="009A1BA3" w:rsidRDefault="00F91A98" w:rsidP="00F91A98">
      <w:pPr>
        <w:rPr>
          <w:sz w:val="14"/>
        </w:rPr>
      </w:pPr>
      <w:r w:rsidRPr="009A1BA3">
        <w:rPr>
          <w:sz w:val="14"/>
        </w:rPr>
        <w:t>"If this deal goes through," warned Sen. Ted Cruz of Texas, "it will transform the Obama administration into the world's leading financier of radical Islamic terrorism."</w:t>
      </w:r>
    </w:p>
    <w:p w:rsidR="00F91A98" w:rsidRPr="009A1BA3" w:rsidRDefault="00F91A98" w:rsidP="00F91A98">
      <w:pPr>
        <w:rPr>
          <w:sz w:val="14"/>
        </w:rPr>
      </w:pPr>
      <w:r w:rsidRPr="009A1BA3">
        <w:rPr>
          <w:sz w:val="14"/>
        </w:rPr>
        <w:t>Members were also desperate to know how congressional disapproval of the deal could impact the U.S.'s status in the world. Though Kerry was unequivocal that the country's standing would be diminished if that occurred, members said they were not convinced that would be the case.</w:t>
      </w:r>
    </w:p>
    <w:p w:rsidR="00F91A98" w:rsidRPr="009A1BA3" w:rsidRDefault="00F91A98" w:rsidP="00F91A98">
      <w:pPr>
        <w:rPr>
          <w:sz w:val="14"/>
        </w:rPr>
      </w:pPr>
      <w:r w:rsidRPr="009A1BA3">
        <w:rPr>
          <w:sz w:val="14"/>
        </w:rPr>
        <w:t>Rep. Brad Sherman, a senior member of the House Foreign Affairs Committee, said the administration officials had the utmost confidence in the agreement.</w:t>
      </w:r>
    </w:p>
    <w:p w:rsidR="00F91A98" w:rsidRPr="009A1BA3" w:rsidRDefault="00F91A98" w:rsidP="00F91A98">
      <w:pPr>
        <w:rPr>
          <w:sz w:val="14"/>
        </w:rPr>
      </w:pPr>
      <w:r w:rsidRPr="009A1BA3">
        <w:rPr>
          <w:sz w:val="14"/>
        </w:rPr>
        <w:t>"They were matter-of-fact—very, very sure," the California Democrat said. "They weren't there to say they think they won the game 5 to 4. They were there to say that they had done a spectacular job, and there are Democrats who agree with them. They portrayed not the slightest doubt that they got the best possible deal that could have ever been achieved."</w:t>
      </w:r>
    </w:p>
    <w:p w:rsidR="00F91A98" w:rsidRPr="009A1BA3" w:rsidRDefault="00F91A98" w:rsidP="00F91A98">
      <w:pPr>
        <w:rPr>
          <w:sz w:val="14"/>
        </w:rPr>
      </w:pPr>
      <w:r w:rsidRPr="00A71AC6">
        <w:rPr>
          <w:u w:val="single"/>
        </w:rPr>
        <w:t xml:space="preserve">Even though Moniz got into the weeds of nuclear physics, it may not have been enough to explain the </w:t>
      </w:r>
      <w:r w:rsidRPr="00F51F61">
        <w:rPr>
          <w:rStyle w:val="Emphasis"/>
        </w:rPr>
        <w:t>complexities of the deal</w:t>
      </w:r>
      <w:r w:rsidRPr="009A1BA3">
        <w:rPr>
          <w:sz w:val="14"/>
        </w:rPr>
        <w:t>.</w:t>
      </w:r>
    </w:p>
    <w:p w:rsidR="00F91A98" w:rsidRPr="009A1BA3" w:rsidRDefault="00F91A98" w:rsidP="00F91A98">
      <w:pPr>
        <w:rPr>
          <w:sz w:val="14"/>
        </w:rPr>
      </w:pPr>
      <w:r w:rsidRPr="009A1BA3">
        <w:rPr>
          <w:sz w:val="14"/>
        </w:rPr>
        <w:t xml:space="preserve">"We </w:t>
      </w:r>
      <w:r w:rsidRPr="00A71AC6">
        <w:rPr>
          <w:u w:val="single"/>
        </w:rPr>
        <w:t>could have used a version</w:t>
      </w:r>
      <w:r w:rsidRPr="009A1BA3">
        <w:rPr>
          <w:sz w:val="14"/>
        </w:rPr>
        <w:t xml:space="preserve"> perhaps </w:t>
      </w:r>
      <w:r w:rsidRPr="00F51F61">
        <w:rPr>
          <w:rStyle w:val="Emphasis"/>
        </w:rPr>
        <w:t xml:space="preserve">even </w:t>
      </w:r>
      <w:proofErr w:type="gramStart"/>
      <w:r w:rsidRPr="00F51F61">
        <w:rPr>
          <w:rStyle w:val="Emphasis"/>
        </w:rPr>
        <w:t>more simple</w:t>
      </w:r>
      <w:proofErr w:type="gramEnd"/>
      <w:r w:rsidRPr="00A71AC6">
        <w:rPr>
          <w:u w:val="single"/>
        </w:rPr>
        <w:t xml:space="preserve"> than that</w:t>
      </w:r>
      <w:r w:rsidRPr="009A1BA3">
        <w:rPr>
          <w:sz w:val="14"/>
        </w:rPr>
        <w:t xml:space="preserve">," </w:t>
      </w:r>
      <w:r w:rsidRPr="00A71AC6">
        <w:rPr>
          <w:u w:val="single"/>
        </w:rPr>
        <w:t>said</w:t>
      </w:r>
      <w:r w:rsidRPr="009A1BA3">
        <w:rPr>
          <w:sz w:val="14"/>
        </w:rPr>
        <w:t xml:space="preserve"> Rep. Joe </w:t>
      </w:r>
      <w:r w:rsidRPr="00F51F61">
        <w:rPr>
          <w:rStyle w:val="Emphasis"/>
        </w:rPr>
        <w:t>Kennedy</w:t>
      </w:r>
      <w:r w:rsidRPr="009A1BA3">
        <w:rPr>
          <w:sz w:val="14"/>
        </w:rPr>
        <w:t>, D-Mass.</w:t>
      </w:r>
    </w:p>
    <w:p w:rsidR="00F91A98" w:rsidRPr="009A1BA3" w:rsidRDefault="00F91A98" w:rsidP="00F91A98">
      <w:pPr>
        <w:rPr>
          <w:sz w:val="14"/>
        </w:rPr>
      </w:pPr>
      <w:r w:rsidRPr="00F51F61">
        <w:rPr>
          <w:u w:val="single"/>
        </w:rPr>
        <w:t>After the push from the White House</w:t>
      </w:r>
      <w:r w:rsidRPr="009A1BA3">
        <w:rPr>
          <w:sz w:val="14"/>
        </w:rPr>
        <w:t xml:space="preserve">, the next step for many members will be to talk to their constituents during the next month's recess. </w:t>
      </w:r>
      <w:r w:rsidRPr="00F51F61">
        <w:rPr>
          <w:u w:val="single"/>
        </w:rPr>
        <w:t xml:space="preserve">They'll face a </w:t>
      </w:r>
      <w:r w:rsidRPr="00F51F61">
        <w:rPr>
          <w:rStyle w:val="Emphasis"/>
        </w:rPr>
        <w:t>skeptical public</w:t>
      </w:r>
      <w:r w:rsidRPr="009A1BA3">
        <w:rPr>
          <w:sz w:val="14"/>
        </w:rPr>
        <w:t xml:space="preserve">: Of those who have heard about the deal, </w:t>
      </w:r>
      <w:r w:rsidRPr="00F51F61">
        <w:rPr>
          <w:u w:val="single"/>
        </w:rPr>
        <w:t>more Americans disapprove of it than approve of it</w:t>
      </w:r>
      <w:r w:rsidRPr="009A1BA3">
        <w:rPr>
          <w:sz w:val="14"/>
        </w:rPr>
        <w:t>, according to a Pew poll released Tuesday.</w:t>
      </w:r>
    </w:p>
    <w:p w:rsidR="00F91A98" w:rsidRPr="009A1BA3" w:rsidRDefault="00F91A98" w:rsidP="00F91A98">
      <w:pPr>
        <w:rPr>
          <w:sz w:val="14"/>
        </w:rPr>
      </w:pPr>
      <w:r w:rsidRPr="009A1BA3">
        <w:rPr>
          <w:sz w:val="14"/>
        </w:rPr>
        <w:t>"I think most of us want to go back home, we want to talk to our constituents, we want more time to go through this," said Rep. Adam Schiff of California, the ranking Democrat on the House Intelligence Committee, who is undecided on the deal. "Many of us view this as weighty of an issue as voting on Iraq or Afghanistan or other issues of war and peace."</w:t>
      </w:r>
    </w:p>
    <w:p w:rsidR="00F91A98" w:rsidRPr="009A1BA3" w:rsidRDefault="00F91A98" w:rsidP="00F91A98">
      <w:pPr>
        <w:rPr>
          <w:sz w:val="14"/>
        </w:rPr>
      </w:pPr>
    </w:p>
    <w:p w:rsidR="00FB7ECE" w:rsidRDefault="00FB7ECE" w:rsidP="00415217">
      <w:pPr>
        <w:pStyle w:val="Heading3"/>
      </w:pPr>
      <w:r>
        <w:lastRenderedPageBreak/>
        <w:t>PC not key</w:t>
      </w:r>
    </w:p>
    <w:p w:rsidR="00FB7ECE" w:rsidRPr="009A1BA3" w:rsidRDefault="00FB7ECE" w:rsidP="00FB7ECE">
      <w:pPr>
        <w:rPr>
          <w:sz w:val="14"/>
        </w:rPr>
      </w:pPr>
    </w:p>
    <w:p w:rsidR="00D72C04" w:rsidRPr="00934295" w:rsidRDefault="00D72C04" w:rsidP="00D72C04">
      <w:pPr>
        <w:pStyle w:val="Heading4"/>
      </w:pPr>
      <w:r>
        <w:t xml:space="preserve">Obama not key – </w:t>
      </w:r>
      <w:r>
        <w:rPr>
          <w:u w:val="single"/>
        </w:rPr>
        <w:t>Pelosi</w:t>
      </w:r>
      <w:r>
        <w:t xml:space="preserve"> and </w:t>
      </w:r>
      <w:r>
        <w:rPr>
          <w:u w:val="single"/>
        </w:rPr>
        <w:t>ideology</w:t>
      </w:r>
      <w:r>
        <w:t xml:space="preserve"> outweighs – </w:t>
      </w:r>
    </w:p>
    <w:p w:rsidR="00D72C04" w:rsidRPr="009A1BA3" w:rsidRDefault="00D72C04" w:rsidP="00D72C04">
      <w:pPr>
        <w:rPr>
          <w:bCs/>
          <w:sz w:val="14"/>
        </w:rPr>
      </w:pPr>
      <w:proofErr w:type="spellStart"/>
      <w:r>
        <w:rPr>
          <w:rStyle w:val="Style13ptBold"/>
        </w:rPr>
        <w:t>Baehr</w:t>
      </w:r>
      <w:proofErr w:type="spellEnd"/>
      <w:r>
        <w:rPr>
          <w:rStyle w:val="Style13ptBold"/>
        </w:rPr>
        <w:t xml:space="preserve"> 7/26</w:t>
      </w:r>
      <w:r w:rsidRPr="009A1BA3">
        <w:rPr>
          <w:rStyle w:val="Style13ptBold"/>
          <w:b w:val="0"/>
          <w:sz w:val="14"/>
        </w:rPr>
        <w:t xml:space="preserve">/15 – chief political correspondent of American Thinker (Richard, The battle for Congress, Israel </w:t>
      </w:r>
      <w:proofErr w:type="spellStart"/>
      <w:r w:rsidRPr="009A1BA3">
        <w:rPr>
          <w:rStyle w:val="Style13ptBold"/>
          <w:b w:val="0"/>
          <w:sz w:val="14"/>
        </w:rPr>
        <w:t>Hayom</w:t>
      </w:r>
      <w:proofErr w:type="spellEnd"/>
      <w:r w:rsidRPr="009A1BA3">
        <w:rPr>
          <w:rStyle w:val="Style13ptBold"/>
          <w:b w:val="0"/>
          <w:sz w:val="14"/>
        </w:rPr>
        <w:t>, http://www.israelhayom.com/site/newsletter_opinion.php?id=13305)//JJ</w:t>
      </w:r>
    </w:p>
    <w:p w:rsidR="00D72C04" w:rsidRPr="009A1BA3" w:rsidRDefault="00D72C04" w:rsidP="00D72C04">
      <w:pPr>
        <w:rPr>
          <w:sz w:val="14"/>
        </w:rPr>
      </w:pPr>
      <w:r w:rsidRPr="009A1BA3">
        <w:rPr>
          <w:sz w:val="14"/>
        </w:rPr>
        <w:t xml:space="preserve">Predictably, House Minority Leader Nancy </w:t>
      </w:r>
      <w:r w:rsidRPr="00934295">
        <w:rPr>
          <w:rStyle w:val="Emphasis"/>
        </w:rPr>
        <w:t>Pelosi</w:t>
      </w:r>
      <w:r w:rsidRPr="009A44A6">
        <w:rPr>
          <w:u w:val="single"/>
        </w:rPr>
        <w:t xml:space="preserve"> declared herself very comfortable </w:t>
      </w:r>
      <w:r w:rsidRPr="009A44A6">
        <w:rPr>
          <w:rFonts w:ascii="Times New Roman" w:hAnsi="Times New Roman" w:cs="Times New Roman"/>
          <w:u w:val="single"/>
        </w:rPr>
        <w:t>‎</w:t>
      </w:r>
      <w:r w:rsidRPr="009A44A6">
        <w:rPr>
          <w:u w:val="single"/>
        </w:rPr>
        <w:t>with the Iran agreement</w:t>
      </w:r>
      <w:r w:rsidRPr="009A1BA3">
        <w:rPr>
          <w:sz w:val="14"/>
        </w:rPr>
        <w:t xml:space="preserve">, and unlike with the health care bill she helped steward to </w:t>
      </w:r>
      <w:r w:rsidRPr="009A1BA3">
        <w:rPr>
          <w:rFonts w:ascii="Times New Roman" w:hAnsi="Times New Roman" w:cs="Times New Roman"/>
          <w:sz w:val="14"/>
        </w:rPr>
        <w:t>‎</w:t>
      </w:r>
      <w:r w:rsidRPr="009A1BA3">
        <w:rPr>
          <w:sz w:val="14"/>
        </w:rPr>
        <w:t xml:space="preserve">the finish line, claimed to have read it. Skeptics abound, since </w:t>
      </w:r>
      <w:r w:rsidRPr="009A44A6">
        <w:rPr>
          <w:u w:val="single"/>
        </w:rPr>
        <w:t xml:space="preserve">her declaration of </w:t>
      </w:r>
      <w:r w:rsidRPr="009A44A6">
        <w:rPr>
          <w:rFonts w:ascii="Times New Roman" w:hAnsi="Times New Roman" w:cs="Times New Roman"/>
          <w:u w:val="single"/>
        </w:rPr>
        <w:t>‎</w:t>
      </w:r>
      <w:r w:rsidRPr="009A44A6">
        <w:rPr>
          <w:u w:val="single"/>
        </w:rPr>
        <w:t xml:space="preserve">support </w:t>
      </w:r>
      <w:r w:rsidRPr="009A1BA3">
        <w:rPr>
          <w:sz w:val="14"/>
        </w:rPr>
        <w:t xml:space="preserve">seemed to be </w:t>
      </w:r>
      <w:r w:rsidRPr="00934087">
        <w:rPr>
          <w:rStyle w:val="Emphasis"/>
        </w:rPr>
        <w:t>ready to go</w:t>
      </w:r>
      <w:r w:rsidRPr="003B000F">
        <w:rPr>
          <w:u w:val="single"/>
        </w:rPr>
        <w:t xml:space="preserve"> </w:t>
      </w:r>
      <w:r w:rsidRPr="00934087">
        <w:rPr>
          <w:rStyle w:val="Emphasis"/>
        </w:rPr>
        <w:t>immediately upon</w:t>
      </w:r>
      <w:r w:rsidRPr="003B000F">
        <w:rPr>
          <w:u w:val="single"/>
        </w:rPr>
        <w:t xml:space="preserve"> the deal's announcement.</w:t>
      </w:r>
      <w:r w:rsidRPr="009A1BA3">
        <w:rPr>
          <w:sz w:val="14"/>
        </w:rPr>
        <w:t xml:space="preserve"> </w:t>
      </w:r>
      <w:r w:rsidRPr="009A1BA3">
        <w:rPr>
          <w:rFonts w:ascii="Times New Roman" w:hAnsi="Times New Roman" w:cs="Times New Roman"/>
          <w:sz w:val="14"/>
        </w:rPr>
        <w:t>‎</w:t>
      </w:r>
      <w:r w:rsidRPr="009A1BA3">
        <w:rPr>
          <w:sz w:val="14"/>
        </w:rPr>
        <w:t xml:space="preserve">While not a great thinker or analyst, </w:t>
      </w:r>
      <w:r w:rsidRPr="00C001BE">
        <w:rPr>
          <w:u w:val="single"/>
        </w:rPr>
        <w:t>Pelosi's role is</w:t>
      </w:r>
      <w:r w:rsidRPr="009A1BA3">
        <w:rPr>
          <w:sz w:val="14"/>
        </w:rPr>
        <w:t xml:space="preserve"> more </w:t>
      </w:r>
      <w:r w:rsidRPr="00C001BE">
        <w:rPr>
          <w:u w:val="single"/>
        </w:rPr>
        <w:t>straightforward</w:t>
      </w:r>
      <w:r w:rsidRPr="009A1BA3">
        <w:rPr>
          <w:sz w:val="14"/>
        </w:rPr>
        <w:t xml:space="preserve"> -- </w:t>
      </w:r>
      <w:r w:rsidRPr="00934087">
        <w:rPr>
          <w:rStyle w:val="Emphasis"/>
        </w:rPr>
        <w:t xml:space="preserve">whip </w:t>
      </w:r>
      <w:r w:rsidRPr="00934087">
        <w:rPr>
          <w:rStyle w:val="Emphasis"/>
          <w:rFonts w:ascii="Times New Roman" w:hAnsi="Times New Roman" w:cs="Times New Roman"/>
        </w:rPr>
        <w:t>‎</w:t>
      </w:r>
      <w:r w:rsidRPr="00934087">
        <w:rPr>
          <w:rStyle w:val="Emphasis"/>
        </w:rPr>
        <w:t>her members into shape</w:t>
      </w:r>
      <w:r w:rsidRPr="00C001BE">
        <w:rPr>
          <w:u w:val="single"/>
        </w:rPr>
        <w:t xml:space="preserve"> to insure the agreement is </w:t>
      </w:r>
      <w:r w:rsidRPr="00991BEC">
        <w:rPr>
          <w:rStyle w:val="Emphasis"/>
        </w:rPr>
        <w:t xml:space="preserve">not derailed </w:t>
      </w:r>
      <w:r w:rsidRPr="00991BEC">
        <w:rPr>
          <w:u w:val="single"/>
        </w:rPr>
        <w:t>in Congress</w:t>
      </w:r>
      <w:r w:rsidRPr="009A1BA3">
        <w:rPr>
          <w:sz w:val="14"/>
        </w:rPr>
        <w:t xml:space="preserve">. </w:t>
      </w:r>
      <w:r w:rsidRPr="00991BEC">
        <w:rPr>
          <w:rStyle w:val="Emphasis"/>
        </w:rPr>
        <w:t xml:space="preserve">Other </w:t>
      </w:r>
      <w:r w:rsidRPr="00991BEC">
        <w:rPr>
          <w:rStyle w:val="Emphasis"/>
          <w:rFonts w:ascii="Times New Roman" w:hAnsi="Times New Roman" w:cs="Times New Roman"/>
        </w:rPr>
        <w:t>‎</w:t>
      </w:r>
      <w:r w:rsidRPr="00991BEC">
        <w:rPr>
          <w:rStyle w:val="Emphasis"/>
        </w:rPr>
        <w:t>House Democrats</w:t>
      </w:r>
      <w:r w:rsidRPr="00C001BE">
        <w:rPr>
          <w:u w:val="single"/>
        </w:rPr>
        <w:t xml:space="preserve"> were on board </w:t>
      </w:r>
      <w:r w:rsidRPr="00991BEC">
        <w:rPr>
          <w:rStyle w:val="Emphasis"/>
        </w:rPr>
        <w:t>even before</w:t>
      </w:r>
      <w:r w:rsidRPr="00C001BE">
        <w:rPr>
          <w:u w:val="single"/>
        </w:rPr>
        <w:t xml:space="preserve"> the deal was signed</w:t>
      </w:r>
      <w:r w:rsidRPr="009A1BA3">
        <w:rPr>
          <w:sz w:val="14"/>
        </w:rPr>
        <w:t xml:space="preserve">, with Illinois </w:t>
      </w:r>
      <w:r w:rsidRPr="009A1BA3">
        <w:rPr>
          <w:rFonts w:ascii="Times New Roman" w:hAnsi="Times New Roman" w:cs="Times New Roman"/>
          <w:sz w:val="14"/>
        </w:rPr>
        <w:t>‎</w:t>
      </w:r>
      <w:r w:rsidRPr="009A1BA3">
        <w:rPr>
          <w:sz w:val="14"/>
        </w:rPr>
        <w:t xml:space="preserve">horror, Congresswoman Jan </w:t>
      </w:r>
      <w:r w:rsidRPr="00991BEC">
        <w:rPr>
          <w:rStyle w:val="Emphasis"/>
        </w:rPr>
        <w:t>Schakowsky</w:t>
      </w:r>
      <w:r w:rsidRPr="009A1BA3">
        <w:rPr>
          <w:sz w:val="14"/>
        </w:rPr>
        <w:t xml:space="preserve">, assisting her convicted felon husband as </w:t>
      </w:r>
      <w:r w:rsidRPr="009A1BA3">
        <w:rPr>
          <w:rFonts w:ascii="Times New Roman" w:hAnsi="Times New Roman" w:cs="Times New Roman"/>
          <w:sz w:val="14"/>
        </w:rPr>
        <w:t>‎</w:t>
      </w:r>
      <w:r w:rsidRPr="009A1BA3">
        <w:rPr>
          <w:sz w:val="14"/>
        </w:rPr>
        <w:t xml:space="preserve">he plotted media strategy to </w:t>
      </w:r>
      <w:r w:rsidRPr="000E5C5C">
        <w:rPr>
          <w:u w:val="single"/>
        </w:rPr>
        <w:t xml:space="preserve">support the agreement with a collection of far-left </w:t>
      </w:r>
      <w:r w:rsidRPr="000E5C5C">
        <w:rPr>
          <w:rFonts w:ascii="Times New Roman" w:hAnsi="Times New Roman" w:cs="Times New Roman"/>
          <w:u w:val="single"/>
        </w:rPr>
        <w:t>‎</w:t>
      </w:r>
      <w:r w:rsidRPr="000E5C5C">
        <w:rPr>
          <w:u w:val="single"/>
        </w:rPr>
        <w:t xml:space="preserve">groups who </w:t>
      </w:r>
      <w:r w:rsidRPr="00991BEC">
        <w:rPr>
          <w:rStyle w:val="Emphasis"/>
        </w:rPr>
        <w:t>naturally</w:t>
      </w:r>
      <w:r w:rsidRPr="000E5C5C">
        <w:rPr>
          <w:u w:val="single"/>
        </w:rPr>
        <w:t xml:space="preserve"> like a deal that is good for Iran and dangerous for Israel</w:t>
      </w:r>
      <w:r w:rsidRPr="009A1BA3">
        <w:rPr>
          <w:sz w:val="14"/>
        </w:rPr>
        <w:t>.</w:t>
      </w:r>
    </w:p>
    <w:p w:rsidR="00D96874" w:rsidRPr="009A1BA3" w:rsidRDefault="00D96874" w:rsidP="00D96874">
      <w:pPr>
        <w:rPr>
          <w:sz w:val="14"/>
        </w:rPr>
      </w:pPr>
    </w:p>
    <w:p w:rsidR="00D96874" w:rsidRPr="009F08CF" w:rsidRDefault="00D96874" w:rsidP="00D96874">
      <w:pPr>
        <w:pStyle w:val="Heading4"/>
      </w:pPr>
      <w:r>
        <w:t xml:space="preserve">Obama not key – </w:t>
      </w:r>
      <w:r>
        <w:rPr>
          <w:u w:val="single"/>
        </w:rPr>
        <w:t>Pelosi</w:t>
      </w:r>
      <w:r>
        <w:t xml:space="preserve"> and </w:t>
      </w:r>
      <w:r>
        <w:rPr>
          <w:u w:val="single"/>
        </w:rPr>
        <w:t>foreign policy experts</w:t>
      </w:r>
      <w:r w:rsidRPr="009F08CF">
        <w:t xml:space="preserve"> outweigh</w:t>
      </w:r>
    </w:p>
    <w:p w:rsidR="00D96874" w:rsidRPr="009A1BA3" w:rsidRDefault="00D96874" w:rsidP="00D96874">
      <w:pPr>
        <w:rPr>
          <w:rStyle w:val="Style13ptBold"/>
          <w:b w:val="0"/>
          <w:sz w:val="14"/>
        </w:rPr>
      </w:pPr>
      <w:r>
        <w:rPr>
          <w:rStyle w:val="Style13ptBold"/>
        </w:rPr>
        <w:t>French 7/27</w:t>
      </w:r>
      <w:r w:rsidRPr="009A1BA3">
        <w:rPr>
          <w:rStyle w:val="Style13ptBold"/>
          <w:b w:val="0"/>
          <w:sz w:val="14"/>
        </w:rPr>
        <w:t>/15 – congressional reporter for Politico (Lauren, Former George W. Bush administration official to sell Dems on Iran deal, Politico, http://www.politico.com/story/2015/07/bush-official-nicholas-burns-sell-democrats-iran-deal-120671.html?ml=tl_9_b)//JJ</w:t>
      </w:r>
    </w:p>
    <w:p w:rsidR="00D96874" w:rsidRPr="009A1BA3" w:rsidRDefault="00D96874" w:rsidP="00D96874">
      <w:pPr>
        <w:rPr>
          <w:sz w:val="14"/>
        </w:rPr>
      </w:pPr>
      <w:r w:rsidRPr="0000011C">
        <w:rPr>
          <w:u w:val="single"/>
        </w:rPr>
        <w:t>A former top diplomatic appointee in the administration of</w:t>
      </w:r>
      <w:r w:rsidRPr="009A1BA3">
        <w:rPr>
          <w:sz w:val="14"/>
        </w:rPr>
        <w:t xml:space="preserve"> President George W. </w:t>
      </w:r>
      <w:r w:rsidRPr="008F65D6">
        <w:rPr>
          <w:rStyle w:val="Emphasis"/>
        </w:rPr>
        <w:t>Bush</w:t>
      </w:r>
      <w:r w:rsidRPr="008F65D6">
        <w:rPr>
          <w:u w:val="single"/>
        </w:rPr>
        <w:t xml:space="preserve"> will help </w:t>
      </w:r>
      <w:r w:rsidRPr="008F65D6">
        <w:rPr>
          <w:rStyle w:val="Emphasis"/>
        </w:rPr>
        <w:t>sell the Iranian nuclear deal</w:t>
      </w:r>
      <w:r w:rsidRPr="008F65D6">
        <w:rPr>
          <w:u w:val="single"/>
        </w:rPr>
        <w:t xml:space="preserve"> to House Democrats this week</w:t>
      </w:r>
      <w:r w:rsidRPr="009A1BA3">
        <w:rPr>
          <w:sz w:val="14"/>
        </w:rPr>
        <w:t>.</w:t>
      </w:r>
    </w:p>
    <w:p w:rsidR="00D96874" w:rsidRPr="006E13FD" w:rsidRDefault="00D96874" w:rsidP="00D96874">
      <w:pPr>
        <w:rPr>
          <w:rStyle w:val="Emphasis"/>
        </w:rPr>
      </w:pPr>
      <w:r w:rsidRPr="006E13FD">
        <w:rPr>
          <w:rStyle w:val="Emphasis"/>
        </w:rPr>
        <w:t>Nicholas Burns</w:t>
      </w:r>
      <w:r w:rsidRPr="009A1BA3">
        <w:rPr>
          <w:sz w:val="14"/>
        </w:rPr>
        <w:t xml:space="preserve">, who served as undersecretary of state for political affairs from 2005 to 2008, </w:t>
      </w:r>
      <w:r w:rsidRPr="0000011C">
        <w:rPr>
          <w:u w:val="single"/>
        </w:rPr>
        <w:t xml:space="preserve">will </w:t>
      </w:r>
      <w:r w:rsidRPr="006E13FD">
        <w:rPr>
          <w:rStyle w:val="Emphasis"/>
        </w:rPr>
        <w:t>brief the caucus</w:t>
      </w:r>
      <w:r w:rsidRPr="0000011C">
        <w:rPr>
          <w:u w:val="single"/>
        </w:rPr>
        <w:t xml:space="preserve"> on Wednesday at the </w:t>
      </w:r>
      <w:r w:rsidRPr="006E13FD">
        <w:rPr>
          <w:rStyle w:val="Emphasis"/>
        </w:rPr>
        <w:t>invitation of</w:t>
      </w:r>
      <w:r w:rsidRPr="009A1BA3">
        <w:rPr>
          <w:sz w:val="14"/>
        </w:rPr>
        <w:t xml:space="preserve"> Minority Leader Nancy </w:t>
      </w:r>
      <w:r w:rsidRPr="006E13FD">
        <w:rPr>
          <w:rStyle w:val="Emphasis"/>
        </w:rPr>
        <w:t>Pelosi</w:t>
      </w:r>
      <w:r w:rsidRPr="009A1BA3">
        <w:rPr>
          <w:sz w:val="14"/>
        </w:rPr>
        <w:t xml:space="preserve"> (D-Calif.). </w:t>
      </w:r>
      <w:r w:rsidRPr="0000011C">
        <w:rPr>
          <w:u w:val="single"/>
        </w:rPr>
        <w:t>Burns</w:t>
      </w:r>
      <w:r w:rsidRPr="009A1BA3">
        <w:rPr>
          <w:sz w:val="14"/>
        </w:rPr>
        <w:t xml:space="preserve">, who </w:t>
      </w:r>
      <w:r w:rsidRPr="0000011C">
        <w:rPr>
          <w:u w:val="single"/>
        </w:rPr>
        <w:t xml:space="preserve">helped Bush design the current detente with Iran, </w:t>
      </w:r>
      <w:r w:rsidRPr="009A1BA3">
        <w:rPr>
          <w:sz w:val="14"/>
        </w:rPr>
        <w:t xml:space="preserve">is </w:t>
      </w:r>
      <w:r w:rsidRPr="0000011C">
        <w:rPr>
          <w:u w:val="single"/>
        </w:rPr>
        <w:t>a strong proponent of the</w:t>
      </w:r>
      <w:r w:rsidRPr="009A1BA3">
        <w:rPr>
          <w:sz w:val="14"/>
        </w:rPr>
        <w:t xml:space="preserve"> nonproliferation </w:t>
      </w:r>
      <w:r w:rsidRPr="0000011C">
        <w:rPr>
          <w:u w:val="single"/>
        </w:rPr>
        <w:t>deal</w:t>
      </w:r>
      <w:r w:rsidRPr="009A1BA3">
        <w:rPr>
          <w:sz w:val="14"/>
        </w:rPr>
        <w:t>.</w:t>
      </w:r>
    </w:p>
    <w:p w:rsidR="00D96874" w:rsidRPr="009A1BA3" w:rsidRDefault="00D96874" w:rsidP="00D96874">
      <w:pPr>
        <w:rPr>
          <w:sz w:val="14"/>
        </w:rPr>
      </w:pPr>
      <w:r w:rsidRPr="0000011C">
        <w:rPr>
          <w:u w:val="single"/>
        </w:rPr>
        <w:t xml:space="preserve">Pelosi has </w:t>
      </w:r>
      <w:r w:rsidRPr="006E13FD">
        <w:rPr>
          <w:rStyle w:val="Emphasis"/>
        </w:rPr>
        <w:t>taken the lead</w:t>
      </w:r>
      <w:r w:rsidRPr="0000011C">
        <w:rPr>
          <w:u w:val="single"/>
        </w:rPr>
        <w:t xml:space="preserve"> </w:t>
      </w:r>
      <w:r w:rsidRPr="006E13FD">
        <w:rPr>
          <w:rStyle w:val="Emphasis"/>
        </w:rPr>
        <w:t xml:space="preserve">whipping Democratic support </w:t>
      </w:r>
      <w:r w:rsidRPr="0000011C">
        <w:rPr>
          <w:u w:val="single"/>
        </w:rPr>
        <w:t>for the Iran deal</w:t>
      </w:r>
      <w:r w:rsidRPr="009A1BA3">
        <w:rPr>
          <w:sz w:val="14"/>
        </w:rPr>
        <w:t xml:space="preserve">. </w:t>
      </w:r>
      <w:r w:rsidRPr="0000011C">
        <w:rPr>
          <w:u w:val="single"/>
        </w:rPr>
        <w:t xml:space="preserve">She </w:t>
      </w:r>
      <w:r w:rsidRPr="006E13FD">
        <w:rPr>
          <w:rStyle w:val="Emphasis"/>
        </w:rPr>
        <w:t>invited</w:t>
      </w:r>
      <w:r w:rsidRPr="009A1BA3">
        <w:rPr>
          <w:sz w:val="14"/>
        </w:rPr>
        <w:t xml:space="preserve"> Secretary of State John </w:t>
      </w:r>
      <w:r w:rsidRPr="00FC1CED">
        <w:rPr>
          <w:u w:val="single"/>
        </w:rPr>
        <w:t>Kerry to answer lawmakers’ questions last week and</w:t>
      </w:r>
      <w:r w:rsidRPr="009A1BA3">
        <w:rPr>
          <w:sz w:val="14"/>
        </w:rPr>
        <w:t xml:space="preserve"> has said she </w:t>
      </w:r>
      <w:r w:rsidRPr="006E13FD">
        <w:rPr>
          <w:rStyle w:val="Emphasis"/>
        </w:rPr>
        <w:t>wants to make</w:t>
      </w:r>
      <w:r w:rsidRPr="00FC1CED">
        <w:rPr>
          <w:u w:val="single"/>
        </w:rPr>
        <w:t xml:space="preserve"> key</w:t>
      </w:r>
      <w:r w:rsidRPr="009A1BA3">
        <w:rPr>
          <w:sz w:val="14"/>
        </w:rPr>
        <w:t xml:space="preserve"> Obama </w:t>
      </w:r>
      <w:r w:rsidRPr="00FC1CED">
        <w:rPr>
          <w:u w:val="single"/>
        </w:rPr>
        <w:t xml:space="preserve">administration officials </w:t>
      </w:r>
      <w:r w:rsidRPr="006E13FD">
        <w:rPr>
          <w:rStyle w:val="Emphasis"/>
        </w:rPr>
        <w:t>available</w:t>
      </w:r>
      <w:r w:rsidRPr="00FC1CED">
        <w:rPr>
          <w:u w:val="single"/>
        </w:rPr>
        <w:t xml:space="preserve"> to address any further concerns from lawmakers</w:t>
      </w:r>
      <w:r w:rsidRPr="009A1BA3">
        <w:rPr>
          <w:sz w:val="14"/>
        </w:rPr>
        <w:t>.</w:t>
      </w:r>
    </w:p>
    <w:p w:rsidR="00D96874" w:rsidRPr="009A1BA3" w:rsidRDefault="00D96874" w:rsidP="00D96874">
      <w:pPr>
        <w:rPr>
          <w:sz w:val="14"/>
        </w:rPr>
      </w:pPr>
      <w:r w:rsidRPr="009A1BA3">
        <w:rPr>
          <w:sz w:val="14"/>
        </w:rPr>
        <w:t xml:space="preserve">If </w:t>
      </w:r>
      <w:r w:rsidRPr="00FC1CED">
        <w:rPr>
          <w:u w:val="single"/>
        </w:rPr>
        <w:t>Republicans</w:t>
      </w:r>
      <w:r w:rsidRPr="009A1BA3">
        <w:rPr>
          <w:sz w:val="14"/>
        </w:rPr>
        <w:t xml:space="preserve">, as </w:t>
      </w:r>
      <w:r w:rsidRPr="00FC1CED">
        <w:rPr>
          <w:u w:val="single"/>
        </w:rPr>
        <w:t>expected, move forward with legislation to block the nuclear agreement</w:t>
      </w:r>
      <w:r w:rsidRPr="009A1BA3">
        <w:rPr>
          <w:sz w:val="14"/>
        </w:rPr>
        <w:t>, it will fall on House Democrats to sustain President Barack Obama’s veto. Senior Democratic sources are confident they have enough support to back Obama, but they’re not taking anything for granted as anti-deal groups and the Israeli government are aggressively looking to kill the deal.</w:t>
      </w:r>
    </w:p>
    <w:p w:rsidR="00D96874" w:rsidRPr="009A1BA3" w:rsidRDefault="00D96874" w:rsidP="00D96874">
      <w:pPr>
        <w:rPr>
          <w:sz w:val="14"/>
        </w:rPr>
      </w:pPr>
      <w:r w:rsidRPr="00FC1CED">
        <w:rPr>
          <w:u w:val="single"/>
        </w:rPr>
        <w:t xml:space="preserve">A </w:t>
      </w:r>
      <w:r w:rsidRPr="006E13FD">
        <w:rPr>
          <w:rStyle w:val="Emphasis"/>
        </w:rPr>
        <w:t>number of foreign policy experts</w:t>
      </w:r>
      <w:r w:rsidRPr="00FC1CED">
        <w:rPr>
          <w:u w:val="single"/>
        </w:rPr>
        <w:t xml:space="preserve"> have come out for the deal in recent weeks</w:t>
      </w:r>
      <w:r w:rsidRPr="009A1BA3">
        <w:rPr>
          <w:sz w:val="14"/>
        </w:rPr>
        <w:t xml:space="preserve">. </w:t>
      </w:r>
      <w:r w:rsidRPr="00FC1CED">
        <w:rPr>
          <w:u w:val="single"/>
        </w:rPr>
        <w:t>Burns</w:t>
      </w:r>
      <w:r w:rsidRPr="009A1BA3">
        <w:rPr>
          <w:sz w:val="14"/>
        </w:rPr>
        <w:t xml:space="preserve">, who served under Secretary of State Condoleezza Rice and was a </w:t>
      </w:r>
      <w:r w:rsidRPr="00FC1CED">
        <w:rPr>
          <w:u w:val="single"/>
        </w:rPr>
        <w:t>leading expert on Iran during the Bush administration, was an early supporter.</w:t>
      </w:r>
    </w:p>
    <w:p w:rsidR="00D96874" w:rsidRPr="009A1BA3" w:rsidRDefault="00D96874" w:rsidP="00D96874">
      <w:pPr>
        <w:rPr>
          <w:sz w:val="14"/>
        </w:rPr>
      </w:pPr>
      <w:r w:rsidRPr="009A1BA3">
        <w:rPr>
          <w:sz w:val="14"/>
        </w:rPr>
        <w:t xml:space="preserve">“This history is important because it reminds us that </w:t>
      </w:r>
      <w:r w:rsidRPr="008F65D6">
        <w:rPr>
          <w:u w:val="single"/>
        </w:rPr>
        <w:t>it took a highly integrated campaign by Democratic and Republican administrations, along with our partners, to force Iran to accept negotiations</w:t>
      </w:r>
      <w:r w:rsidRPr="009A1BA3">
        <w:rPr>
          <w:sz w:val="14"/>
        </w:rPr>
        <w:t>. In foreign policy, one president hands the baton of leadership to his or her successor,” he wrote in a Boston Globe op-ed. “In this case, the Bush and Obama policies reinforced each other. We will need this bipartisan unity in dealing with a difficult and often mendacious Iranian government for a decade or more to come on the nuclear issue.”</w:t>
      </w:r>
    </w:p>
    <w:p w:rsidR="00D96874" w:rsidRPr="009A1BA3" w:rsidRDefault="00D96874" w:rsidP="00D96874">
      <w:pPr>
        <w:rPr>
          <w:sz w:val="14"/>
        </w:rPr>
      </w:pPr>
      <w:r w:rsidRPr="009A1BA3">
        <w:rPr>
          <w:sz w:val="14"/>
        </w:rPr>
        <w:t>Burns served under Presidents George H.W. Bush, Bill Clinton and George W. Bush.</w:t>
      </w:r>
    </w:p>
    <w:p w:rsidR="008809B8" w:rsidRDefault="00D96874" w:rsidP="00D72C04">
      <w:pPr>
        <w:rPr>
          <w:u w:val="single"/>
        </w:rPr>
      </w:pPr>
      <w:r w:rsidRPr="009A1BA3">
        <w:rPr>
          <w:sz w:val="14"/>
        </w:rPr>
        <w:t xml:space="preserve">The caucus will have a full week of briefings on Iran. White House spokesperson Eric Schultz is meeting with House Democratic press secretaries on Monday, and </w:t>
      </w:r>
      <w:r w:rsidRPr="008F65D6">
        <w:rPr>
          <w:rStyle w:val="Emphasis"/>
        </w:rPr>
        <w:t>State Department</w:t>
      </w:r>
      <w:r w:rsidRPr="008F65D6">
        <w:rPr>
          <w:u w:val="single"/>
        </w:rPr>
        <w:t xml:space="preserve"> spokesperson</w:t>
      </w:r>
      <w:r w:rsidRPr="009A1BA3">
        <w:rPr>
          <w:sz w:val="14"/>
        </w:rPr>
        <w:t xml:space="preserve"> Marie </w:t>
      </w:r>
      <w:proofErr w:type="spellStart"/>
      <w:r w:rsidRPr="008F65D6">
        <w:rPr>
          <w:rStyle w:val="Emphasis"/>
        </w:rPr>
        <w:t>Harf</w:t>
      </w:r>
      <w:proofErr w:type="spellEnd"/>
      <w:r w:rsidRPr="008F65D6">
        <w:rPr>
          <w:u w:val="single"/>
        </w:rPr>
        <w:t xml:space="preserve"> will hold a strategy session with communications directors for key pro-agreement lawmakers.</w:t>
      </w:r>
    </w:p>
    <w:p w:rsidR="004C1AED" w:rsidRPr="009A1BA3" w:rsidRDefault="004C1AED" w:rsidP="00D72C04">
      <w:pPr>
        <w:rPr>
          <w:sz w:val="14"/>
        </w:rPr>
      </w:pPr>
    </w:p>
    <w:p w:rsidR="007D7D4F" w:rsidRPr="00BE082D" w:rsidRDefault="007D7D4F" w:rsidP="007D7D4F">
      <w:pPr>
        <w:pStyle w:val="Heading4"/>
        <w:rPr>
          <w:rStyle w:val="Style13ptBold"/>
          <w:b/>
        </w:rPr>
      </w:pPr>
      <w:r>
        <w:rPr>
          <w:rStyle w:val="Style13ptBold"/>
          <w:b/>
        </w:rPr>
        <w:t xml:space="preserve">PC </w:t>
      </w:r>
      <w:r>
        <w:rPr>
          <w:rStyle w:val="Style13ptBold"/>
          <w:b/>
          <w:u w:val="single"/>
        </w:rPr>
        <w:t>doesn’t</w:t>
      </w:r>
      <w:r>
        <w:rPr>
          <w:rStyle w:val="Style13ptBold"/>
          <w:b/>
        </w:rPr>
        <w:t xml:space="preserve"> affect Iran – </w:t>
      </w:r>
      <w:r>
        <w:rPr>
          <w:rStyle w:val="Style13ptBold"/>
          <w:b/>
          <w:u w:val="single"/>
        </w:rPr>
        <w:t>polarization outweighs</w:t>
      </w:r>
      <w:r>
        <w:rPr>
          <w:rStyle w:val="Style13ptBold"/>
          <w:b/>
        </w:rPr>
        <w:t xml:space="preserve"> and </w:t>
      </w:r>
      <w:r>
        <w:rPr>
          <w:rStyle w:val="Style13ptBold"/>
          <w:b/>
          <w:u w:val="single"/>
        </w:rPr>
        <w:t>Pelosi solves</w:t>
      </w:r>
    </w:p>
    <w:p w:rsidR="007D7D4F" w:rsidRPr="009A1BA3" w:rsidRDefault="007D7D4F" w:rsidP="007D7D4F">
      <w:pPr>
        <w:rPr>
          <w:rStyle w:val="Style13ptBold"/>
          <w:b w:val="0"/>
          <w:sz w:val="14"/>
        </w:rPr>
      </w:pPr>
      <w:r>
        <w:rPr>
          <w:rStyle w:val="Style13ptBold"/>
        </w:rPr>
        <w:t>McManus 7/15</w:t>
      </w:r>
      <w:r w:rsidRPr="009A1BA3">
        <w:rPr>
          <w:rStyle w:val="Style13ptBold"/>
          <w:b w:val="0"/>
          <w:sz w:val="14"/>
        </w:rPr>
        <w:t>/15 – Washington columnist for the Los Angeles Times (Doyle, Why partisan polarization will be Obama's friend on the Iran deal, Los Angeles Times, http://www.latimes.com/opinion/opinion-la/la-ol-polarization-obama-iran-20150715-story.html)//JJ</w:t>
      </w:r>
    </w:p>
    <w:p w:rsidR="007D7D4F" w:rsidRPr="009A1BA3" w:rsidRDefault="007D7D4F" w:rsidP="007D7D4F">
      <w:pPr>
        <w:rPr>
          <w:rStyle w:val="Style13ptBold"/>
          <w:b w:val="0"/>
          <w:sz w:val="14"/>
        </w:rPr>
      </w:pPr>
      <w:r w:rsidRPr="009A1BA3">
        <w:rPr>
          <w:rStyle w:val="Style13ptBold"/>
          <w:b w:val="0"/>
          <w:sz w:val="14"/>
        </w:rPr>
        <w:lastRenderedPageBreak/>
        <w:t xml:space="preserve">As I noted in my column today, </w:t>
      </w:r>
      <w:r w:rsidRPr="00452A05">
        <w:rPr>
          <w:rStyle w:val="Style13ptBold"/>
          <w:b w:val="0"/>
          <w:u w:val="single"/>
        </w:rPr>
        <w:t>President Obama</w:t>
      </w:r>
      <w:r w:rsidRPr="009A1BA3">
        <w:rPr>
          <w:rStyle w:val="Style13ptBold"/>
          <w:b w:val="0"/>
          <w:sz w:val="14"/>
        </w:rPr>
        <w:t xml:space="preserve"> thinks he </w:t>
      </w:r>
      <w:r w:rsidRPr="00452A05">
        <w:rPr>
          <w:rStyle w:val="Style13ptBold"/>
          <w:b w:val="0"/>
          <w:u w:val="single"/>
        </w:rPr>
        <w:t>can win the fight over his nuclear deal with Iran</w:t>
      </w:r>
      <w:r w:rsidRPr="009A1BA3">
        <w:rPr>
          <w:rStyle w:val="Style13ptBold"/>
          <w:b w:val="0"/>
          <w:sz w:val="14"/>
        </w:rPr>
        <w:t xml:space="preserve"> </w:t>
      </w:r>
      <w:r w:rsidRPr="00452A05">
        <w:rPr>
          <w:rStyle w:val="Style13ptBold"/>
          <w:b w:val="0"/>
          <w:u w:val="single"/>
        </w:rPr>
        <w:t>by invoking a three-word argument: What’s the alternative?</w:t>
      </w:r>
    </w:p>
    <w:p w:rsidR="007D7D4F" w:rsidRPr="009A1BA3" w:rsidRDefault="007D7D4F" w:rsidP="007D7D4F">
      <w:pPr>
        <w:rPr>
          <w:rStyle w:val="Style13ptBold"/>
          <w:b w:val="0"/>
          <w:sz w:val="14"/>
        </w:rPr>
      </w:pPr>
      <w:r w:rsidRPr="009A1BA3">
        <w:rPr>
          <w:rStyle w:val="Style13ptBold"/>
          <w:b w:val="0"/>
          <w:sz w:val="14"/>
        </w:rPr>
        <w:t xml:space="preserve">But </w:t>
      </w:r>
      <w:r w:rsidRPr="00452A05">
        <w:rPr>
          <w:rStyle w:val="Style13ptBold"/>
          <w:b w:val="0"/>
          <w:u w:val="single"/>
        </w:rPr>
        <w:t>Obama has another ace in the hole</w:t>
      </w:r>
      <w:r w:rsidRPr="009A1BA3">
        <w:rPr>
          <w:rStyle w:val="Style13ptBold"/>
          <w:b w:val="0"/>
          <w:sz w:val="14"/>
        </w:rPr>
        <w:t xml:space="preserve"> that is </w:t>
      </w:r>
      <w:r w:rsidRPr="00452A05">
        <w:rPr>
          <w:rStyle w:val="Style13ptBold"/>
          <w:b w:val="0"/>
          <w:u w:val="single"/>
        </w:rPr>
        <w:t xml:space="preserve">likely to frustrate Republican-led efforts to block the agreement: </w:t>
      </w:r>
      <w:r w:rsidRPr="00BE082D">
        <w:rPr>
          <w:rStyle w:val="Emphasis"/>
        </w:rPr>
        <w:t>partisan polarization.</w:t>
      </w:r>
    </w:p>
    <w:p w:rsidR="007D7D4F" w:rsidRPr="009A1BA3" w:rsidRDefault="007D7D4F" w:rsidP="007D7D4F">
      <w:pPr>
        <w:rPr>
          <w:rStyle w:val="Style13ptBold"/>
          <w:b w:val="0"/>
          <w:sz w:val="14"/>
        </w:rPr>
      </w:pPr>
      <w:r w:rsidRPr="009A1BA3">
        <w:rPr>
          <w:rStyle w:val="Style13ptBold"/>
          <w:b w:val="0"/>
          <w:sz w:val="14"/>
        </w:rPr>
        <w:t xml:space="preserve">The same </w:t>
      </w:r>
      <w:r w:rsidRPr="00802821">
        <w:rPr>
          <w:rStyle w:val="Style13ptBold"/>
          <w:b w:val="0"/>
          <w:u w:val="single"/>
        </w:rPr>
        <w:t>polarization</w:t>
      </w:r>
      <w:r w:rsidRPr="009A1BA3">
        <w:rPr>
          <w:rStyle w:val="Style13ptBold"/>
          <w:b w:val="0"/>
          <w:sz w:val="14"/>
        </w:rPr>
        <w:t xml:space="preserve"> that has produced congressional gridlock and frustrated occasional attempts to strike a fiscal “grand bargain” </w:t>
      </w:r>
      <w:r w:rsidRPr="00802821">
        <w:rPr>
          <w:rStyle w:val="Style13ptBold"/>
          <w:b w:val="0"/>
          <w:u w:val="single"/>
        </w:rPr>
        <w:t>will be the president’s ally in the case of Iran</w:t>
      </w:r>
      <w:r w:rsidRPr="009A1BA3">
        <w:rPr>
          <w:rStyle w:val="Style13ptBold"/>
          <w:b w:val="0"/>
          <w:sz w:val="14"/>
        </w:rPr>
        <w:t>.</w:t>
      </w:r>
    </w:p>
    <w:p w:rsidR="007D7D4F" w:rsidRPr="009A1BA3" w:rsidRDefault="007D7D4F" w:rsidP="007D7D4F">
      <w:pPr>
        <w:rPr>
          <w:rStyle w:val="Style13ptBold"/>
          <w:b w:val="0"/>
          <w:sz w:val="14"/>
        </w:rPr>
      </w:pPr>
      <w:r w:rsidRPr="009A1BA3">
        <w:rPr>
          <w:rStyle w:val="Style13ptBold"/>
          <w:b w:val="0"/>
          <w:sz w:val="14"/>
        </w:rPr>
        <w:t xml:space="preserve">Here’s why: </w:t>
      </w:r>
      <w:r w:rsidRPr="00802821">
        <w:rPr>
          <w:rStyle w:val="Style13ptBold"/>
          <w:b w:val="0"/>
          <w:u w:val="single"/>
        </w:rPr>
        <w:t>To block the Iran agreement, Congress must pass a resolution of disapproval — and Obama has already said he will veto any such bill</w:t>
      </w:r>
      <w:r w:rsidRPr="009A1BA3">
        <w:rPr>
          <w:rStyle w:val="Style13ptBold"/>
          <w:b w:val="0"/>
          <w:sz w:val="14"/>
        </w:rPr>
        <w:t>.</w:t>
      </w:r>
    </w:p>
    <w:p w:rsidR="007D7D4F" w:rsidRPr="009A1BA3" w:rsidRDefault="007D7D4F" w:rsidP="007D7D4F">
      <w:pPr>
        <w:rPr>
          <w:rStyle w:val="Style13ptBold"/>
          <w:b w:val="0"/>
          <w:sz w:val="14"/>
        </w:rPr>
      </w:pPr>
      <w:r w:rsidRPr="009A1BA3">
        <w:rPr>
          <w:rStyle w:val="Style13ptBold"/>
          <w:b w:val="0"/>
          <w:sz w:val="14"/>
        </w:rPr>
        <w:t xml:space="preserve">To </w:t>
      </w:r>
      <w:r w:rsidRPr="00802821">
        <w:rPr>
          <w:rStyle w:val="Style13ptBold"/>
          <w:b w:val="0"/>
          <w:u w:val="single"/>
        </w:rPr>
        <w:t>override the veto</w:t>
      </w:r>
      <w:r w:rsidRPr="009A1BA3">
        <w:rPr>
          <w:rStyle w:val="Style13ptBold"/>
          <w:b w:val="0"/>
          <w:sz w:val="14"/>
        </w:rPr>
        <w:t xml:space="preserve">, opponents of the deal will need to assemble a two-thirds majority in both the Senate and the House of Representatives. That’s </w:t>
      </w:r>
      <w:r w:rsidRPr="00802821">
        <w:rPr>
          <w:rStyle w:val="Style13ptBold"/>
          <w:b w:val="0"/>
          <w:u w:val="single"/>
        </w:rPr>
        <w:t>always a difficult bar to clear</w:t>
      </w:r>
      <w:r w:rsidRPr="009A1BA3">
        <w:rPr>
          <w:rStyle w:val="Style13ptBold"/>
          <w:b w:val="0"/>
          <w:sz w:val="14"/>
        </w:rPr>
        <w:t xml:space="preserve"> — and it’s </w:t>
      </w:r>
      <w:r w:rsidRPr="00802821">
        <w:rPr>
          <w:rStyle w:val="Style13ptBold"/>
          <w:b w:val="0"/>
          <w:u w:val="single"/>
        </w:rPr>
        <w:t xml:space="preserve">even harder when </w:t>
      </w:r>
      <w:r w:rsidRPr="00BE082D">
        <w:rPr>
          <w:rStyle w:val="Emphasis"/>
        </w:rPr>
        <w:t>partisan passions are running high</w:t>
      </w:r>
      <w:r w:rsidRPr="009A1BA3">
        <w:rPr>
          <w:rStyle w:val="Style13ptBold"/>
          <w:b w:val="0"/>
          <w:sz w:val="14"/>
        </w:rPr>
        <w:t>.</w:t>
      </w:r>
    </w:p>
    <w:p w:rsidR="007D7D4F" w:rsidRPr="009A1BA3" w:rsidRDefault="007D7D4F" w:rsidP="007D7D4F">
      <w:pPr>
        <w:rPr>
          <w:rStyle w:val="Style13ptBold"/>
          <w:b w:val="0"/>
          <w:sz w:val="14"/>
        </w:rPr>
      </w:pPr>
      <w:r w:rsidRPr="00955860">
        <w:rPr>
          <w:rStyle w:val="Style13ptBold"/>
          <w:b w:val="0"/>
          <w:u w:val="single"/>
        </w:rPr>
        <w:t>In the Senate</w:t>
      </w:r>
      <w:r w:rsidRPr="009A1BA3">
        <w:rPr>
          <w:rStyle w:val="Style13ptBold"/>
          <w:b w:val="0"/>
          <w:sz w:val="14"/>
        </w:rPr>
        <w:t xml:space="preserve">, if all 54 Republicans voted to kill the Iran deal, </w:t>
      </w:r>
      <w:r w:rsidRPr="0094657A">
        <w:rPr>
          <w:rStyle w:val="Style13ptBold"/>
          <w:b w:val="0"/>
          <w:u w:val="single"/>
        </w:rPr>
        <w:t>13 Democrats or independents would need to join</w:t>
      </w:r>
      <w:r w:rsidRPr="009A1BA3">
        <w:rPr>
          <w:rStyle w:val="Style13ptBold"/>
          <w:b w:val="0"/>
          <w:sz w:val="14"/>
        </w:rPr>
        <w:t xml:space="preserve"> them </w:t>
      </w:r>
      <w:r w:rsidRPr="0094657A">
        <w:rPr>
          <w:rStyle w:val="Style13ptBold"/>
          <w:b w:val="0"/>
          <w:u w:val="single"/>
        </w:rPr>
        <w:t>to reach the 67 needed to override a veto. But so far, only one Democrat,</w:t>
      </w:r>
      <w:r w:rsidRPr="009A1BA3">
        <w:rPr>
          <w:rStyle w:val="Style13ptBold"/>
          <w:b w:val="0"/>
          <w:sz w:val="14"/>
        </w:rPr>
        <w:t xml:space="preserve"> Robert Menendez of New Jersey, </w:t>
      </w:r>
      <w:r w:rsidRPr="0094657A">
        <w:rPr>
          <w:rStyle w:val="Style13ptBold"/>
          <w:b w:val="0"/>
          <w:u w:val="single"/>
        </w:rPr>
        <w:t xml:space="preserve">has indicated that he’s likely to vote against the </w:t>
      </w:r>
      <w:proofErr w:type="gramStart"/>
      <w:r w:rsidRPr="0094657A">
        <w:rPr>
          <w:rStyle w:val="Style13ptBold"/>
          <w:b w:val="0"/>
          <w:u w:val="single"/>
        </w:rPr>
        <w:t>deal</w:t>
      </w:r>
      <w:r w:rsidRPr="009A1BA3">
        <w:rPr>
          <w:rStyle w:val="Style13ptBold"/>
          <w:b w:val="0"/>
          <w:sz w:val="14"/>
        </w:rPr>
        <w:t xml:space="preserve"> —</w:t>
      </w:r>
      <w:proofErr w:type="gramEnd"/>
      <w:r w:rsidRPr="009A1BA3">
        <w:rPr>
          <w:rStyle w:val="Style13ptBold"/>
          <w:b w:val="0"/>
          <w:sz w:val="14"/>
        </w:rPr>
        <w:t xml:space="preserve"> and </w:t>
      </w:r>
      <w:r w:rsidRPr="0094657A">
        <w:rPr>
          <w:rStyle w:val="Style13ptBold"/>
          <w:b w:val="0"/>
          <w:u w:val="single"/>
        </w:rPr>
        <w:t>even he hasn’t made a final decision</w:t>
      </w:r>
      <w:r w:rsidRPr="009A1BA3">
        <w:rPr>
          <w:rStyle w:val="Style13ptBold"/>
          <w:b w:val="0"/>
          <w:sz w:val="14"/>
        </w:rPr>
        <w:t xml:space="preserve">, a spokeswoman said Wednesday. Plenty of others, including the incoming Democratic leader, Charles E. Schumer of New York, are on the fence. But at this point, as my colleague Lisa </w:t>
      </w:r>
      <w:proofErr w:type="spellStart"/>
      <w:r w:rsidRPr="009A1BA3">
        <w:rPr>
          <w:rStyle w:val="Style13ptBold"/>
          <w:b w:val="0"/>
          <w:sz w:val="14"/>
        </w:rPr>
        <w:t>Mascaro</w:t>
      </w:r>
      <w:proofErr w:type="spellEnd"/>
      <w:r w:rsidRPr="009A1BA3">
        <w:rPr>
          <w:rStyle w:val="Style13ptBold"/>
          <w:b w:val="0"/>
          <w:sz w:val="14"/>
        </w:rPr>
        <w:t xml:space="preserve"> notes, it’s </w:t>
      </w:r>
      <w:r w:rsidRPr="00955860">
        <w:rPr>
          <w:rStyle w:val="Style13ptBold"/>
          <w:b w:val="0"/>
          <w:u w:val="single"/>
        </w:rPr>
        <w:t>not</w:t>
      </w:r>
      <w:r w:rsidRPr="009A1BA3">
        <w:rPr>
          <w:rStyle w:val="Style13ptBold"/>
          <w:b w:val="0"/>
          <w:sz w:val="14"/>
        </w:rPr>
        <w:t xml:space="preserve"> even </w:t>
      </w:r>
      <w:r w:rsidRPr="00955860">
        <w:rPr>
          <w:rStyle w:val="Style13ptBold"/>
          <w:b w:val="0"/>
          <w:u w:val="single"/>
        </w:rPr>
        <w:t>clear that opponents of the deal can muster the 60 votes</w:t>
      </w:r>
      <w:r w:rsidRPr="009A1BA3">
        <w:rPr>
          <w:rStyle w:val="Style13ptBold"/>
          <w:b w:val="0"/>
          <w:sz w:val="14"/>
        </w:rPr>
        <w:t xml:space="preserve"> they would need </w:t>
      </w:r>
      <w:r w:rsidRPr="00955860">
        <w:rPr>
          <w:rStyle w:val="Style13ptBold"/>
          <w:b w:val="0"/>
          <w:u w:val="single"/>
        </w:rPr>
        <w:t>to bring a resolution of disapproval to the floor</w:t>
      </w:r>
      <w:r w:rsidRPr="009A1BA3">
        <w:rPr>
          <w:rStyle w:val="Style13ptBold"/>
          <w:b w:val="0"/>
          <w:sz w:val="14"/>
        </w:rPr>
        <w:t>.</w:t>
      </w:r>
    </w:p>
    <w:p w:rsidR="007D7D4F" w:rsidRPr="009A1BA3" w:rsidRDefault="007D7D4F" w:rsidP="007D7D4F">
      <w:pPr>
        <w:rPr>
          <w:rStyle w:val="Style13ptBold"/>
          <w:b w:val="0"/>
          <w:sz w:val="14"/>
        </w:rPr>
      </w:pPr>
      <w:r w:rsidRPr="0094657A">
        <w:rPr>
          <w:rStyle w:val="Style13ptBold"/>
          <w:b w:val="0"/>
          <w:u w:val="single"/>
        </w:rPr>
        <w:t>In the House, the obstacles are even higher. To override a veto, opponents of the deal would need at least 44</w:t>
      </w:r>
      <w:r w:rsidRPr="009A1BA3">
        <w:rPr>
          <w:rStyle w:val="Style13ptBold"/>
          <w:b w:val="0"/>
          <w:sz w:val="14"/>
        </w:rPr>
        <w:t xml:space="preserve"> of the House’s 188 Democrats (assuming all members voted and all 246 Republicans stayed together).</w:t>
      </w:r>
    </w:p>
    <w:p w:rsidR="007D7D4F" w:rsidRPr="009A1BA3" w:rsidRDefault="007D7D4F" w:rsidP="007D7D4F">
      <w:pPr>
        <w:rPr>
          <w:rStyle w:val="Style13ptBold"/>
          <w:b w:val="0"/>
          <w:sz w:val="14"/>
        </w:rPr>
      </w:pPr>
      <w:r w:rsidRPr="009A1BA3">
        <w:rPr>
          <w:rStyle w:val="Style13ptBold"/>
          <w:b w:val="0"/>
          <w:sz w:val="14"/>
        </w:rPr>
        <w:t xml:space="preserve">But the </w:t>
      </w:r>
      <w:r w:rsidRPr="0094657A">
        <w:rPr>
          <w:rStyle w:val="Style13ptBold"/>
          <w:b w:val="0"/>
          <w:u w:val="single"/>
        </w:rPr>
        <w:t>House has been even more polarized</w:t>
      </w:r>
      <w:r w:rsidRPr="009A1BA3">
        <w:rPr>
          <w:rStyle w:val="Style13ptBold"/>
          <w:b w:val="0"/>
          <w:sz w:val="14"/>
        </w:rPr>
        <w:t xml:space="preserve"> than the Senate, mostly because </w:t>
      </w:r>
      <w:r w:rsidRPr="0094657A">
        <w:rPr>
          <w:rStyle w:val="Style13ptBold"/>
          <w:b w:val="0"/>
          <w:u w:val="single"/>
        </w:rPr>
        <w:t xml:space="preserve">so many members come from </w:t>
      </w:r>
      <w:r w:rsidRPr="00BE082D">
        <w:rPr>
          <w:rStyle w:val="Emphasis"/>
        </w:rPr>
        <w:t>lopsidedly partisan districts</w:t>
      </w:r>
      <w:r w:rsidRPr="009A1BA3">
        <w:rPr>
          <w:rStyle w:val="Style13ptBold"/>
          <w:b w:val="0"/>
          <w:sz w:val="14"/>
        </w:rPr>
        <w:t>.</w:t>
      </w:r>
    </w:p>
    <w:p w:rsidR="007D7D4F" w:rsidRPr="009A1BA3" w:rsidRDefault="007D7D4F" w:rsidP="007D7D4F">
      <w:pPr>
        <w:rPr>
          <w:rStyle w:val="Style13ptBold"/>
          <w:b w:val="0"/>
          <w:sz w:val="14"/>
        </w:rPr>
      </w:pPr>
      <w:r w:rsidRPr="009A1BA3">
        <w:rPr>
          <w:rStyle w:val="Style13ptBold"/>
          <w:b w:val="0"/>
          <w:sz w:val="14"/>
        </w:rPr>
        <w:t xml:space="preserve">House Democratic Leader Nancy Pelosi of San Francisco has already made it clear that she plans to fight to protect the deal — and </w:t>
      </w:r>
      <w:r w:rsidRPr="007C1223">
        <w:rPr>
          <w:rStyle w:val="Emphasis"/>
        </w:rPr>
        <w:t>Pelosi</w:t>
      </w:r>
      <w:r w:rsidRPr="0094657A">
        <w:rPr>
          <w:rStyle w:val="Style13ptBold"/>
          <w:b w:val="0"/>
          <w:u w:val="single"/>
        </w:rPr>
        <w:t xml:space="preserve"> has been able to </w:t>
      </w:r>
      <w:r w:rsidRPr="007C1223">
        <w:rPr>
          <w:rStyle w:val="Emphasis"/>
        </w:rPr>
        <w:t>keep her members in line</w:t>
      </w:r>
      <w:r w:rsidRPr="0094657A">
        <w:rPr>
          <w:rStyle w:val="Style13ptBold"/>
          <w:b w:val="0"/>
          <w:u w:val="single"/>
        </w:rPr>
        <w:t xml:space="preserve"> on </w:t>
      </w:r>
      <w:r w:rsidRPr="007C1223">
        <w:rPr>
          <w:rStyle w:val="Emphasis"/>
        </w:rPr>
        <w:t>key votes</w:t>
      </w:r>
      <w:r w:rsidRPr="0094657A">
        <w:rPr>
          <w:rStyle w:val="Style13ptBold"/>
          <w:b w:val="0"/>
          <w:u w:val="single"/>
        </w:rPr>
        <w:t>.</w:t>
      </w:r>
    </w:p>
    <w:p w:rsidR="007D7D4F" w:rsidRPr="009A1BA3" w:rsidRDefault="007D7D4F" w:rsidP="007D7D4F">
      <w:pPr>
        <w:rPr>
          <w:rStyle w:val="Style13ptBold"/>
          <w:b w:val="0"/>
          <w:sz w:val="14"/>
        </w:rPr>
      </w:pPr>
      <w:r w:rsidRPr="009A1BA3">
        <w:rPr>
          <w:rStyle w:val="Style13ptBold"/>
          <w:b w:val="0"/>
          <w:sz w:val="14"/>
        </w:rPr>
        <w:t xml:space="preserve">One more factor may prevent many Democrats from bolting: </w:t>
      </w:r>
      <w:r w:rsidRPr="007C1223">
        <w:rPr>
          <w:rStyle w:val="Emphasis"/>
        </w:rPr>
        <w:t>Hillary</w:t>
      </w:r>
      <w:r w:rsidRPr="009A1BA3">
        <w:rPr>
          <w:rStyle w:val="Style13ptBold"/>
          <w:b w:val="0"/>
          <w:sz w:val="14"/>
        </w:rPr>
        <w:t xml:space="preserve"> Rodham </w:t>
      </w:r>
      <w:r w:rsidRPr="00056450">
        <w:rPr>
          <w:rStyle w:val="Style13ptBold"/>
          <w:b w:val="0"/>
          <w:u w:val="single"/>
        </w:rPr>
        <w:t>Clinton.</w:t>
      </w:r>
      <w:r w:rsidRPr="009A1BA3">
        <w:rPr>
          <w:rStyle w:val="Style13ptBold"/>
          <w:b w:val="0"/>
          <w:sz w:val="14"/>
        </w:rPr>
        <w:t xml:space="preserve"> The presidential front-runner announced on Tuesday that she not only </w:t>
      </w:r>
      <w:r w:rsidRPr="00056450">
        <w:rPr>
          <w:rStyle w:val="Style13ptBold"/>
          <w:b w:val="0"/>
          <w:u w:val="single"/>
        </w:rPr>
        <w:t>supports the Iran deal</w:t>
      </w:r>
      <w:r w:rsidRPr="009A1BA3">
        <w:rPr>
          <w:rStyle w:val="Style13ptBold"/>
          <w:b w:val="0"/>
          <w:sz w:val="14"/>
        </w:rPr>
        <w:t>, she intends to campaign for it.</w:t>
      </w:r>
    </w:p>
    <w:p w:rsidR="007D7D4F" w:rsidRPr="009A1BA3" w:rsidRDefault="007D7D4F" w:rsidP="007D7D4F">
      <w:pPr>
        <w:rPr>
          <w:rStyle w:val="Style13ptBold"/>
          <w:b w:val="0"/>
          <w:sz w:val="14"/>
        </w:rPr>
      </w:pPr>
      <w:r w:rsidRPr="009A1BA3">
        <w:rPr>
          <w:rStyle w:val="Style13ptBold"/>
          <w:b w:val="0"/>
          <w:sz w:val="14"/>
        </w:rPr>
        <w:t xml:space="preserve">That </w:t>
      </w:r>
      <w:r w:rsidRPr="00056450">
        <w:rPr>
          <w:rStyle w:val="Style13ptBold"/>
          <w:b w:val="0"/>
          <w:u w:val="single"/>
        </w:rPr>
        <w:t xml:space="preserve">means any Democrat who votes against the deal would be going up not only against the party’s incumbent president, but against the </w:t>
      </w:r>
      <w:r w:rsidRPr="007C1223">
        <w:rPr>
          <w:rStyle w:val="Emphasis"/>
        </w:rPr>
        <w:t>party’s most likely presidential nominee</w:t>
      </w:r>
      <w:r w:rsidRPr="00056450">
        <w:rPr>
          <w:rStyle w:val="Style13ptBold"/>
          <w:b w:val="0"/>
          <w:u w:val="single"/>
        </w:rPr>
        <w:t>.</w:t>
      </w:r>
    </w:p>
    <w:p w:rsidR="007D7D4F" w:rsidRPr="009A1BA3" w:rsidRDefault="007D7D4F" w:rsidP="007D7D4F">
      <w:pPr>
        <w:rPr>
          <w:rStyle w:val="Style13ptBold"/>
          <w:b w:val="0"/>
          <w:sz w:val="14"/>
        </w:rPr>
      </w:pPr>
      <w:r w:rsidRPr="009A1BA3">
        <w:rPr>
          <w:rStyle w:val="Style13ptBold"/>
          <w:b w:val="0"/>
          <w:sz w:val="14"/>
        </w:rPr>
        <w:t>So while Obama has often bemoaned the partisan polarization that has made bipartisan cooperation impossible, in this case he may be (quietly) grateful for it.</w:t>
      </w:r>
    </w:p>
    <w:p w:rsidR="00D72C04" w:rsidRPr="009A1BA3" w:rsidRDefault="00D72C04" w:rsidP="00FB7ECE">
      <w:pPr>
        <w:rPr>
          <w:sz w:val="14"/>
        </w:rPr>
      </w:pPr>
    </w:p>
    <w:p w:rsidR="00FB7ECE" w:rsidRPr="009A1BA3" w:rsidRDefault="00FB7ECE" w:rsidP="00FB7ECE">
      <w:pPr>
        <w:rPr>
          <w:sz w:val="14"/>
        </w:rPr>
      </w:pPr>
    </w:p>
    <w:p w:rsidR="00E00457" w:rsidRDefault="00F5193F" w:rsidP="00F5193F">
      <w:pPr>
        <w:pStyle w:val="Heading3"/>
      </w:pPr>
      <w:proofErr w:type="spellStart"/>
      <w:proofErr w:type="gramStart"/>
      <w:r>
        <w:lastRenderedPageBreak/>
        <w:t>schumer</w:t>
      </w:r>
      <w:proofErr w:type="spellEnd"/>
      <w:proofErr w:type="gramEnd"/>
      <w:r>
        <w:t xml:space="preserve"> key</w:t>
      </w:r>
    </w:p>
    <w:p w:rsidR="00F5193F" w:rsidRPr="009A1BA3" w:rsidRDefault="00F5193F" w:rsidP="00F5193F">
      <w:pPr>
        <w:rPr>
          <w:sz w:val="14"/>
        </w:rPr>
      </w:pPr>
    </w:p>
    <w:p w:rsidR="00EE0FC9" w:rsidRPr="00EE0FC9" w:rsidRDefault="00EE0FC9" w:rsidP="00EE0FC9">
      <w:pPr>
        <w:pStyle w:val="Heading4"/>
      </w:pPr>
      <w:r>
        <w:t xml:space="preserve">Schumer is </w:t>
      </w:r>
      <w:r>
        <w:rPr>
          <w:u w:val="single"/>
        </w:rPr>
        <w:t>the key vote</w:t>
      </w:r>
    </w:p>
    <w:p w:rsidR="00EE0FC9" w:rsidRPr="009A1BA3" w:rsidRDefault="00EE0FC9" w:rsidP="00EE0FC9">
      <w:pPr>
        <w:rPr>
          <w:rStyle w:val="Style13ptBold"/>
          <w:b w:val="0"/>
          <w:sz w:val="14"/>
        </w:rPr>
      </w:pPr>
      <w:r>
        <w:rPr>
          <w:rStyle w:val="Style13ptBold"/>
        </w:rPr>
        <w:t>Ferris 7/26</w:t>
      </w:r>
      <w:r w:rsidRPr="009A1BA3">
        <w:rPr>
          <w:rStyle w:val="Style13ptBold"/>
          <w:b w:val="0"/>
          <w:sz w:val="14"/>
        </w:rPr>
        <w:t>/15 – congressional reporter for The Hill (Sarah, Lieberman: Schumer is ‘key’ to blocking nuclear deal, The Hill, http://thehill.com/blogs/blog-briefing-room/news/249205-lieberman-schumer-is-key-to-blocking-nuclear-deal)//JJ</w:t>
      </w:r>
    </w:p>
    <w:p w:rsidR="00EE0FC9" w:rsidRPr="009A1BA3" w:rsidRDefault="00EE0FC9" w:rsidP="00EE0FC9">
      <w:pPr>
        <w:rPr>
          <w:sz w:val="14"/>
        </w:rPr>
      </w:pPr>
      <w:r w:rsidRPr="009A1BA3">
        <w:rPr>
          <w:sz w:val="14"/>
        </w:rPr>
        <w:t xml:space="preserve">Former Sen. Joe </w:t>
      </w:r>
      <w:r w:rsidRPr="00F13EFD">
        <w:rPr>
          <w:u w:val="single"/>
        </w:rPr>
        <w:t>Lieberman</w:t>
      </w:r>
      <w:r w:rsidRPr="009A1BA3">
        <w:rPr>
          <w:sz w:val="14"/>
        </w:rPr>
        <w:t xml:space="preserve"> (I-Conn.) is </w:t>
      </w:r>
      <w:r w:rsidRPr="00F13EFD">
        <w:rPr>
          <w:u w:val="single"/>
        </w:rPr>
        <w:t>pressuring a top Senate Democrat to buck the Obama administration on its Iran nuclear deal</w:t>
      </w:r>
      <w:r w:rsidRPr="009A1BA3">
        <w:rPr>
          <w:sz w:val="14"/>
        </w:rPr>
        <w:t xml:space="preserve"> to ensure a safer future for Israel. </w:t>
      </w:r>
    </w:p>
    <w:p w:rsidR="00EE0FC9" w:rsidRPr="009A1BA3" w:rsidRDefault="00EE0FC9" w:rsidP="00EE0FC9">
      <w:pPr>
        <w:rPr>
          <w:sz w:val="14"/>
        </w:rPr>
      </w:pPr>
      <w:r w:rsidRPr="009A1BA3">
        <w:rPr>
          <w:sz w:val="14"/>
        </w:rPr>
        <w:t xml:space="preserve">Lieberman, the Senate’s first Orthodox Jew, blasted the agreement with Iran on “The Cats Roundtable” with host John </w:t>
      </w:r>
      <w:proofErr w:type="spellStart"/>
      <w:r w:rsidRPr="009A1BA3">
        <w:rPr>
          <w:sz w:val="14"/>
        </w:rPr>
        <w:t>Catsimatidis</w:t>
      </w:r>
      <w:proofErr w:type="spellEnd"/>
      <w:r w:rsidRPr="009A1BA3">
        <w:rPr>
          <w:sz w:val="14"/>
        </w:rPr>
        <w:t xml:space="preserve"> on New York’s AM 970.</w:t>
      </w:r>
    </w:p>
    <w:p w:rsidR="00EE0FC9" w:rsidRPr="009A1BA3" w:rsidRDefault="00EE0FC9" w:rsidP="00EE0FC9">
      <w:pPr>
        <w:rPr>
          <w:sz w:val="14"/>
        </w:rPr>
      </w:pPr>
      <w:r w:rsidRPr="009A1BA3">
        <w:rPr>
          <w:sz w:val="14"/>
        </w:rPr>
        <w:t xml:space="preserve">He said </w:t>
      </w:r>
      <w:r w:rsidRPr="00F13EFD">
        <w:rPr>
          <w:u w:val="single"/>
        </w:rPr>
        <w:t xml:space="preserve">the deal could be effectively blocked with the help of </w:t>
      </w:r>
      <w:r w:rsidRPr="009A1BA3">
        <w:rPr>
          <w:sz w:val="14"/>
        </w:rPr>
        <w:t xml:space="preserve">Sen. Chuck </w:t>
      </w:r>
      <w:r w:rsidRPr="00F13EFD">
        <w:rPr>
          <w:rStyle w:val="Emphasis"/>
        </w:rPr>
        <w:t>Schumer</w:t>
      </w:r>
      <w:r w:rsidRPr="009A1BA3">
        <w:rPr>
          <w:sz w:val="14"/>
        </w:rPr>
        <w:t xml:space="preserve"> (D-N.Y.). </w:t>
      </w:r>
    </w:p>
    <w:p w:rsidR="00EE0FC9" w:rsidRPr="009A1BA3" w:rsidRDefault="00EE0FC9" w:rsidP="00EE0FC9">
      <w:pPr>
        <w:rPr>
          <w:sz w:val="14"/>
        </w:rPr>
      </w:pPr>
      <w:r w:rsidRPr="009A1BA3">
        <w:rPr>
          <w:sz w:val="14"/>
        </w:rPr>
        <w:t xml:space="preserve">“I think it </w:t>
      </w:r>
      <w:r w:rsidRPr="00F4061F">
        <w:rPr>
          <w:rStyle w:val="Emphasis"/>
        </w:rPr>
        <w:t>opens the way</w:t>
      </w:r>
      <w:r w:rsidRPr="00F13EFD">
        <w:rPr>
          <w:u w:val="single"/>
        </w:rPr>
        <w:t xml:space="preserve"> for </w:t>
      </w:r>
      <w:r w:rsidRPr="00F4061F">
        <w:rPr>
          <w:rStyle w:val="Emphasis"/>
        </w:rPr>
        <w:t>a lot</w:t>
      </w:r>
      <w:r w:rsidRPr="00F13EFD">
        <w:rPr>
          <w:u w:val="single"/>
        </w:rPr>
        <w:t xml:space="preserve"> of other Democrats</w:t>
      </w:r>
      <w:r w:rsidRPr="009A1BA3">
        <w:rPr>
          <w:sz w:val="14"/>
        </w:rPr>
        <w:t xml:space="preserve"> to oppose it as well,” Lieberman said of his longtime colleague, who is also Jewish. “</w:t>
      </w:r>
      <w:r w:rsidRPr="00F4061F">
        <w:rPr>
          <w:rStyle w:val="Emphasis"/>
        </w:rPr>
        <w:t>Chuck is the key</w:t>
      </w:r>
      <w:r w:rsidRPr="009A1BA3">
        <w:rPr>
          <w:sz w:val="14"/>
        </w:rPr>
        <w:t xml:space="preserve">.” </w:t>
      </w:r>
    </w:p>
    <w:p w:rsidR="00EE0FC9" w:rsidRPr="009A1BA3" w:rsidRDefault="00EE0FC9" w:rsidP="00EE0FC9">
      <w:pPr>
        <w:rPr>
          <w:sz w:val="14"/>
        </w:rPr>
      </w:pPr>
      <w:r w:rsidRPr="00F13EFD">
        <w:rPr>
          <w:u w:val="single"/>
        </w:rPr>
        <w:t>Schumer</w:t>
      </w:r>
      <w:r w:rsidRPr="009A1BA3">
        <w:rPr>
          <w:sz w:val="14"/>
        </w:rPr>
        <w:t xml:space="preserve">, who is </w:t>
      </w:r>
      <w:r w:rsidRPr="00F13EFD">
        <w:rPr>
          <w:u w:val="single"/>
        </w:rPr>
        <w:t>likely</w:t>
      </w:r>
      <w:r w:rsidRPr="009A1BA3">
        <w:rPr>
          <w:sz w:val="14"/>
        </w:rPr>
        <w:t xml:space="preserve"> to become </w:t>
      </w:r>
      <w:r w:rsidRPr="00F13EFD">
        <w:rPr>
          <w:u w:val="single"/>
        </w:rPr>
        <w:t xml:space="preserve">the Senate’s next top Democrat, faces a </w:t>
      </w:r>
      <w:r w:rsidRPr="00F4061F">
        <w:rPr>
          <w:rStyle w:val="Emphasis"/>
        </w:rPr>
        <w:t>major dilemma over the nuclear deal</w:t>
      </w:r>
      <w:r w:rsidRPr="009A1BA3">
        <w:rPr>
          <w:sz w:val="14"/>
        </w:rPr>
        <w:t xml:space="preserve">. </w:t>
      </w:r>
      <w:r w:rsidRPr="00F13EFD">
        <w:rPr>
          <w:u w:val="single"/>
        </w:rPr>
        <w:t xml:space="preserve">He is </w:t>
      </w:r>
      <w:r w:rsidRPr="00F4061F">
        <w:rPr>
          <w:rStyle w:val="Emphasis"/>
        </w:rPr>
        <w:t>both</w:t>
      </w:r>
      <w:r w:rsidRPr="00F13EFD">
        <w:rPr>
          <w:u w:val="single"/>
        </w:rPr>
        <w:t xml:space="preserve"> a </w:t>
      </w:r>
      <w:r w:rsidRPr="00A75D6E">
        <w:rPr>
          <w:rStyle w:val="Emphasis"/>
        </w:rPr>
        <w:t xml:space="preserve">key ally </w:t>
      </w:r>
      <w:r w:rsidRPr="00F13EFD">
        <w:rPr>
          <w:u w:val="single"/>
        </w:rPr>
        <w:t xml:space="preserve">to both </w:t>
      </w:r>
      <w:r w:rsidRPr="00A75D6E">
        <w:rPr>
          <w:rStyle w:val="Emphasis"/>
        </w:rPr>
        <w:t>Israel and the White House</w:t>
      </w:r>
      <w:r w:rsidRPr="00F13EFD">
        <w:rPr>
          <w:u w:val="single"/>
        </w:rPr>
        <w:t xml:space="preserve">, </w:t>
      </w:r>
      <w:r w:rsidRPr="00A75D6E">
        <w:rPr>
          <w:rStyle w:val="Emphasis"/>
        </w:rPr>
        <w:t>facing pressure from both sides</w:t>
      </w:r>
      <w:r w:rsidRPr="00F13EFD">
        <w:rPr>
          <w:u w:val="single"/>
        </w:rPr>
        <w:t xml:space="preserve"> on the deal</w:t>
      </w:r>
      <w:r w:rsidRPr="009A1BA3">
        <w:rPr>
          <w:sz w:val="14"/>
        </w:rPr>
        <w:t>.</w:t>
      </w:r>
    </w:p>
    <w:p w:rsidR="00EE0FC9" w:rsidRPr="009A1BA3" w:rsidRDefault="00EE0FC9" w:rsidP="00EE0FC9">
      <w:pPr>
        <w:rPr>
          <w:sz w:val="14"/>
        </w:rPr>
      </w:pPr>
      <w:r w:rsidRPr="009A1BA3">
        <w:rPr>
          <w:sz w:val="14"/>
        </w:rPr>
        <w:t xml:space="preserve">Lieberman blasted White House negotiators for a deal that he said would allow Iran to ignore U.S. demands and instead support its own regional allies, which he described as “terrorist.” </w:t>
      </w:r>
    </w:p>
    <w:p w:rsidR="00EE0FC9" w:rsidRPr="009A1BA3" w:rsidRDefault="00EE0FC9" w:rsidP="00EE0FC9">
      <w:pPr>
        <w:rPr>
          <w:sz w:val="14"/>
        </w:rPr>
      </w:pPr>
      <w:r w:rsidRPr="009A1BA3">
        <w:rPr>
          <w:sz w:val="14"/>
        </w:rPr>
        <w:t xml:space="preserve">“How can you make a deal with somebody who says they want to kill you?” Lieberman asked, reiterating the stance of Israeli leaders and its supporters who oppose the deal. “Pretty impossible in my opinion.” </w:t>
      </w:r>
    </w:p>
    <w:p w:rsidR="00EE0FC9" w:rsidRPr="009A1BA3" w:rsidRDefault="00EE0FC9" w:rsidP="00EE0FC9">
      <w:pPr>
        <w:rPr>
          <w:sz w:val="14"/>
        </w:rPr>
      </w:pPr>
      <w:r w:rsidRPr="009A1BA3">
        <w:rPr>
          <w:sz w:val="14"/>
        </w:rPr>
        <w:t>Israel’s leaders say the agreement will make the country more vulnerable in an already-volatile region.</w:t>
      </w:r>
    </w:p>
    <w:p w:rsidR="00EE0FC9" w:rsidRPr="009A1BA3" w:rsidRDefault="00EE0FC9" w:rsidP="00EE0FC9">
      <w:pPr>
        <w:rPr>
          <w:sz w:val="14"/>
        </w:rPr>
      </w:pPr>
      <w:r w:rsidRPr="009A1BA3">
        <w:rPr>
          <w:sz w:val="14"/>
        </w:rPr>
        <w:t>Instead, Lieberman encouraged the White House to go back to the drawing board to negotiate a better deal.</w:t>
      </w:r>
    </w:p>
    <w:p w:rsidR="00F5193F" w:rsidRPr="009A1BA3" w:rsidRDefault="00F5193F" w:rsidP="00F5193F">
      <w:pPr>
        <w:rPr>
          <w:sz w:val="14"/>
        </w:rPr>
      </w:pPr>
    </w:p>
    <w:p w:rsidR="00F5193F" w:rsidRDefault="00F5193F" w:rsidP="00F5193F">
      <w:pPr>
        <w:pStyle w:val="Heading4"/>
      </w:pPr>
      <w:r>
        <w:t>Schumer is the deciding vote --- his support will prevent a veto override</w:t>
      </w:r>
    </w:p>
    <w:p w:rsidR="00F5193F" w:rsidRPr="009A1BA3" w:rsidRDefault="00F5193F" w:rsidP="00F5193F">
      <w:pPr>
        <w:rPr>
          <w:sz w:val="14"/>
        </w:rPr>
      </w:pPr>
      <w:r>
        <w:rPr>
          <w:rStyle w:val="Style13ptBold"/>
        </w:rPr>
        <w:t xml:space="preserve">Bolton 7/14 </w:t>
      </w:r>
      <w:r w:rsidRPr="009A1BA3">
        <w:rPr>
          <w:sz w:val="14"/>
        </w:rPr>
        <w:t xml:space="preserve">– Senior Reporter </w:t>
      </w:r>
      <w:proofErr w:type="gramStart"/>
      <w:r w:rsidRPr="009A1BA3">
        <w:rPr>
          <w:sz w:val="14"/>
        </w:rPr>
        <w:t>The</w:t>
      </w:r>
      <w:proofErr w:type="gramEnd"/>
      <w:r w:rsidRPr="009A1BA3">
        <w:rPr>
          <w:sz w:val="14"/>
        </w:rPr>
        <w:t xml:space="preserve"> Hill (Alexander, “GOP crafts Iran deal attack plan”, The Hill, 7/14/15, </w:t>
      </w:r>
      <w:hyperlink r:id="rId37" w:history="1">
        <w:r w:rsidRPr="009A1BA3">
          <w:rPr>
            <w:rStyle w:val="Hyperlink"/>
            <w:sz w:val="14"/>
          </w:rPr>
          <w:t>http://thehill.com/homenews/senate/247957-gop-crafts-attack-plan-on-iran-deal</w:t>
        </w:r>
      </w:hyperlink>
      <w:r w:rsidRPr="009A1BA3">
        <w:rPr>
          <w:sz w:val="14"/>
        </w:rPr>
        <w:t>, accessed 7/19/15)//RZ</w:t>
      </w:r>
    </w:p>
    <w:p w:rsidR="00F5193F" w:rsidRPr="009A1BA3" w:rsidRDefault="00F5193F" w:rsidP="00F5193F">
      <w:pPr>
        <w:rPr>
          <w:sz w:val="14"/>
        </w:rPr>
      </w:pPr>
      <w:r w:rsidRPr="009A1BA3">
        <w:rPr>
          <w:sz w:val="14"/>
        </w:rPr>
        <w:t>“All options are on the table,” said a Republican member of the Senate Foreign Relations panel who requested anonymity. “I wouldn’t take anything off.”</w:t>
      </w:r>
    </w:p>
    <w:p w:rsidR="00F5193F" w:rsidRPr="00DB1FB8" w:rsidRDefault="00F5193F" w:rsidP="00F5193F">
      <w:pPr>
        <w:rPr>
          <w:u w:val="single"/>
        </w:rPr>
      </w:pPr>
      <w:r w:rsidRPr="009A1BA3">
        <w:rPr>
          <w:sz w:val="14"/>
        </w:rPr>
        <w:t xml:space="preserve">Republicans will likely use the Iran votes as ammunition on the campaign trail in 2016. But </w:t>
      </w:r>
      <w:r w:rsidRPr="00F26648">
        <w:rPr>
          <w:rStyle w:val="StyleUnderline"/>
        </w:rPr>
        <w:t>Democrats have the bully pulpit, and the Obama administration has initiated a h</w:t>
      </w:r>
      <w:r>
        <w:rPr>
          <w:rStyle w:val="StyleUnderline"/>
        </w:rPr>
        <w:t>uge campaign to sway the public.</w:t>
      </w:r>
    </w:p>
    <w:p w:rsidR="00F5193F" w:rsidRPr="009A1BA3" w:rsidRDefault="00F5193F" w:rsidP="00F5193F">
      <w:pPr>
        <w:rPr>
          <w:sz w:val="14"/>
        </w:rPr>
      </w:pPr>
      <w:r w:rsidRPr="00F26648">
        <w:rPr>
          <w:rStyle w:val="StyleUnderline"/>
        </w:rPr>
        <w:t>New York Sen</w:t>
      </w:r>
      <w:r w:rsidRPr="009A1BA3">
        <w:rPr>
          <w:sz w:val="14"/>
        </w:rPr>
        <w:t xml:space="preserve">. Charles </w:t>
      </w:r>
      <w:r w:rsidRPr="00F26648">
        <w:rPr>
          <w:rStyle w:val="StyleUnderline"/>
        </w:rPr>
        <w:t>Schumer, the third-ranking member of the Senate Democratic leadership, is emerging as a critical vote.</w:t>
      </w:r>
    </w:p>
    <w:p w:rsidR="00F5193F" w:rsidRPr="009A1BA3" w:rsidRDefault="00F5193F" w:rsidP="00F5193F">
      <w:pPr>
        <w:rPr>
          <w:sz w:val="14"/>
        </w:rPr>
      </w:pPr>
      <w:r w:rsidRPr="00F26648">
        <w:rPr>
          <w:rStyle w:val="StyleUnderline"/>
        </w:rPr>
        <w:t>Senate Republicans need to hold their ranks and persuade 13 Democrats to vote with them to override</w:t>
      </w:r>
      <w:r w:rsidRPr="009A1BA3">
        <w:rPr>
          <w:sz w:val="14"/>
        </w:rPr>
        <w:t xml:space="preserve"> President </w:t>
      </w:r>
      <w:r w:rsidRPr="00F26648">
        <w:rPr>
          <w:rStyle w:val="StyleUnderline"/>
        </w:rPr>
        <w:t xml:space="preserve">Obama’s </w:t>
      </w:r>
      <w:r w:rsidRPr="009A1BA3">
        <w:rPr>
          <w:sz w:val="14"/>
        </w:rPr>
        <w:t xml:space="preserve">threatened </w:t>
      </w:r>
      <w:r w:rsidRPr="00F26648">
        <w:rPr>
          <w:rStyle w:val="StyleUnderline"/>
        </w:rPr>
        <w:t>veto</w:t>
      </w:r>
      <w:r w:rsidRPr="009A1BA3">
        <w:rPr>
          <w:sz w:val="14"/>
        </w:rPr>
        <w:t xml:space="preserve"> of a resolution of disapproval.</w:t>
      </w:r>
    </w:p>
    <w:p w:rsidR="00F5193F" w:rsidRPr="009A1BA3" w:rsidRDefault="00F5193F" w:rsidP="00F5193F">
      <w:pPr>
        <w:rPr>
          <w:sz w:val="14"/>
        </w:rPr>
      </w:pPr>
      <w:r w:rsidRPr="009A1BA3">
        <w:rPr>
          <w:sz w:val="14"/>
        </w:rPr>
        <w:t>“</w:t>
      </w:r>
      <w:r w:rsidRPr="00F26648">
        <w:rPr>
          <w:rStyle w:val="StyleUnderline"/>
        </w:rPr>
        <w:t>If Schumer comes out and says, ‘I looked at the bill and</w:t>
      </w:r>
      <w:r w:rsidRPr="009A1BA3">
        <w:rPr>
          <w:sz w:val="14"/>
        </w:rPr>
        <w:t xml:space="preserve"> studied its details and </w:t>
      </w:r>
      <w:r w:rsidRPr="00F26648">
        <w:rPr>
          <w:rStyle w:val="StyleUnderline"/>
        </w:rPr>
        <w:t xml:space="preserve">think it’s a good deal </w:t>
      </w:r>
      <w:r w:rsidRPr="009A1BA3">
        <w:rPr>
          <w:sz w:val="14"/>
        </w:rPr>
        <w:t xml:space="preserve">and will stop Iran from getting weapons,’ </w:t>
      </w:r>
      <w:r w:rsidRPr="00F26648">
        <w:rPr>
          <w:rStyle w:val="Emphasis"/>
        </w:rPr>
        <w:t>there will be zero hope of overriding an Obama veto</w:t>
      </w:r>
      <w:r w:rsidRPr="009A1BA3">
        <w:rPr>
          <w:sz w:val="14"/>
        </w:rPr>
        <w:t xml:space="preserve">,” said Noah </w:t>
      </w:r>
      <w:proofErr w:type="spellStart"/>
      <w:r w:rsidRPr="009A1BA3">
        <w:rPr>
          <w:sz w:val="14"/>
        </w:rPr>
        <w:t>Pollak</w:t>
      </w:r>
      <w:proofErr w:type="spellEnd"/>
      <w:r w:rsidRPr="009A1BA3">
        <w:rPr>
          <w:sz w:val="14"/>
        </w:rPr>
        <w:t>, executive director of the Emergency Committee for Israel, which funded a six-figure Web campaign targeting Schumer earlier this year.</w:t>
      </w:r>
    </w:p>
    <w:p w:rsidR="00F5193F" w:rsidRPr="009A1BA3" w:rsidRDefault="00F5193F" w:rsidP="00F5193F">
      <w:pPr>
        <w:rPr>
          <w:sz w:val="14"/>
        </w:rPr>
      </w:pPr>
      <w:r w:rsidRPr="009A1BA3">
        <w:rPr>
          <w:sz w:val="14"/>
        </w:rPr>
        <w:t>“</w:t>
      </w:r>
      <w:r w:rsidRPr="00F26648">
        <w:rPr>
          <w:rStyle w:val="StyleUnderline"/>
        </w:rPr>
        <w:t xml:space="preserve">If Schumer says this doesn’t do it, it lifts the arms embargo and doesn’t have anytime, anywhere inspections, then we have a fight on our hands. </w:t>
      </w:r>
      <w:r w:rsidRPr="00F26648">
        <w:rPr>
          <w:rStyle w:val="Emphasis"/>
        </w:rPr>
        <w:t>He’s a linchpin or a bellwether</w:t>
      </w:r>
      <w:r w:rsidRPr="00F26648">
        <w:rPr>
          <w:rStyle w:val="StyleUnderline"/>
        </w:rPr>
        <w:t>,</w:t>
      </w:r>
      <w:r w:rsidRPr="009A1BA3">
        <w:rPr>
          <w:sz w:val="14"/>
        </w:rPr>
        <w:t>” he added.</w:t>
      </w:r>
    </w:p>
    <w:p w:rsidR="00F5193F" w:rsidRPr="009A1BA3" w:rsidRDefault="00F5193F" w:rsidP="00F5193F">
      <w:pPr>
        <w:rPr>
          <w:sz w:val="14"/>
        </w:rPr>
      </w:pPr>
      <w:r w:rsidRPr="009A1BA3">
        <w:rPr>
          <w:sz w:val="14"/>
        </w:rPr>
        <w:t>Schumer and other Senate Democrats held off on judging the deal Tuesday.</w:t>
      </w:r>
    </w:p>
    <w:p w:rsidR="00F5193F" w:rsidRPr="009A1BA3" w:rsidRDefault="00F5193F" w:rsidP="00F5193F">
      <w:pPr>
        <w:rPr>
          <w:sz w:val="14"/>
        </w:rPr>
      </w:pPr>
      <w:r w:rsidRPr="009A1BA3">
        <w:rPr>
          <w:sz w:val="14"/>
        </w:rPr>
        <w:t>“</w:t>
      </w:r>
      <w:r w:rsidRPr="00F26648">
        <w:rPr>
          <w:rStyle w:val="StyleUnderline"/>
        </w:rPr>
        <w:t>I intend to go through this agreement with a fine-tooth comb, speak with administration officials, and hear from experts on all sides,” Schumer said</w:t>
      </w:r>
      <w:r w:rsidRPr="009A1BA3">
        <w:rPr>
          <w:sz w:val="14"/>
        </w:rPr>
        <w:t xml:space="preserve"> in a statement. “</w:t>
      </w:r>
      <w:r w:rsidRPr="00F26648">
        <w:rPr>
          <w:rStyle w:val="StyleUnderline"/>
        </w:rPr>
        <w:t>Supporting or opposing this agreement is not a decision to be made lightly, and I plan to carefully study the agreement before making an informed decision.”</w:t>
      </w:r>
    </w:p>
    <w:p w:rsidR="00F5193F" w:rsidRPr="009A1BA3" w:rsidRDefault="00F5193F" w:rsidP="00F5193F">
      <w:pPr>
        <w:rPr>
          <w:sz w:val="14"/>
        </w:rPr>
      </w:pPr>
      <w:r w:rsidRPr="009A1BA3">
        <w:rPr>
          <w:sz w:val="14"/>
        </w:rPr>
        <w:t>Colleagues say Schumer appears genuinely torn.</w:t>
      </w:r>
    </w:p>
    <w:p w:rsidR="00F5193F" w:rsidRPr="009A1BA3" w:rsidRDefault="00F5193F" w:rsidP="00F5193F">
      <w:pPr>
        <w:rPr>
          <w:sz w:val="14"/>
        </w:rPr>
      </w:pPr>
      <w:r w:rsidRPr="009A1BA3">
        <w:rPr>
          <w:sz w:val="14"/>
        </w:rPr>
        <w:lastRenderedPageBreak/>
        <w:t>“</w:t>
      </w:r>
      <w:r w:rsidRPr="00F26648">
        <w:rPr>
          <w:rStyle w:val="StyleUnderline"/>
        </w:rPr>
        <w:t>He’s very sober</w:t>
      </w:r>
      <w:r w:rsidRPr="009A1BA3">
        <w:rPr>
          <w:sz w:val="14"/>
        </w:rPr>
        <w:t>. He said, ‘</w:t>
      </w:r>
      <w:r w:rsidRPr="00F26648">
        <w:rPr>
          <w:rStyle w:val="Emphasis"/>
        </w:rPr>
        <w:t>I’m going to make a decision on this based on what’s best for the country</w:t>
      </w:r>
      <w:r w:rsidRPr="009A1BA3">
        <w:rPr>
          <w:sz w:val="14"/>
        </w:rPr>
        <w:t>,’ ” said a Democratic colleague speaking on background.</w:t>
      </w:r>
    </w:p>
    <w:p w:rsidR="00F5193F" w:rsidRPr="009A1BA3" w:rsidRDefault="00F5193F" w:rsidP="00F5193F">
      <w:pPr>
        <w:rPr>
          <w:sz w:val="14"/>
        </w:rPr>
      </w:pPr>
      <w:r w:rsidRPr="009A1BA3">
        <w:rPr>
          <w:sz w:val="14"/>
        </w:rPr>
        <w:t>Rep. Eliot Engel (N.Y.), the top Democrat on the House Foreign Affairs Committee and a leading Iran critic, said the deal is “deeply troubling.”</w:t>
      </w:r>
    </w:p>
    <w:p w:rsidR="00F5193F" w:rsidRPr="009A1BA3" w:rsidRDefault="00F5193F" w:rsidP="00F5193F">
      <w:pPr>
        <w:rPr>
          <w:sz w:val="14"/>
        </w:rPr>
      </w:pPr>
    </w:p>
    <w:p w:rsidR="00932677" w:rsidRDefault="007E5BD9" w:rsidP="00636A72">
      <w:pPr>
        <w:pStyle w:val="Heading2"/>
      </w:pPr>
      <w:r>
        <w:lastRenderedPageBreak/>
        <w:t>**thumpers</w:t>
      </w:r>
    </w:p>
    <w:p w:rsidR="00AD5117" w:rsidRPr="009A1BA3" w:rsidRDefault="00AD5117" w:rsidP="00AD5117">
      <w:pPr>
        <w:rPr>
          <w:sz w:val="14"/>
        </w:rPr>
      </w:pPr>
    </w:p>
    <w:p w:rsidR="000A12B8" w:rsidRDefault="00890D93" w:rsidP="00415217">
      <w:pPr>
        <w:pStyle w:val="Heading3"/>
      </w:pPr>
      <w:proofErr w:type="gramStart"/>
      <w:r>
        <w:lastRenderedPageBreak/>
        <w:t>e</w:t>
      </w:r>
      <w:r w:rsidR="00D91224">
        <w:t>x-</w:t>
      </w:r>
      <w:proofErr w:type="spellStart"/>
      <w:r w:rsidR="00D91224">
        <w:t>im</w:t>
      </w:r>
      <w:proofErr w:type="spellEnd"/>
      <w:r w:rsidR="00D91224">
        <w:t>/transport</w:t>
      </w:r>
      <w:proofErr w:type="gramEnd"/>
      <w:r w:rsidR="00D91224">
        <w:t xml:space="preserve"> </w:t>
      </w:r>
      <w:r w:rsidR="00AD5117">
        <w:t>thumper</w:t>
      </w:r>
    </w:p>
    <w:p w:rsidR="00EE3A2D" w:rsidRPr="009A1BA3" w:rsidRDefault="00EE3A2D" w:rsidP="00EE3A2D">
      <w:pPr>
        <w:rPr>
          <w:sz w:val="14"/>
        </w:rPr>
      </w:pPr>
    </w:p>
    <w:p w:rsidR="00EE3A2D" w:rsidRPr="00313350" w:rsidRDefault="00EE3A2D" w:rsidP="00EE3A2D">
      <w:pPr>
        <w:pStyle w:val="Heading4"/>
        <w:rPr>
          <w:rStyle w:val="Style13ptBold"/>
          <w:b/>
        </w:rPr>
      </w:pPr>
      <w:r w:rsidRPr="00313350">
        <w:rPr>
          <w:rStyle w:val="Style13ptBold"/>
          <w:b/>
          <w:u w:val="single"/>
        </w:rPr>
        <w:t>Transportation</w:t>
      </w:r>
      <w:r>
        <w:rPr>
          <w:rStyle w:val="Style13ptBold"/>
          <w:b/>
        </w:rPr>
        <w:t xml:space="preserve"> and </w:t>
      </w:r>
      <w:r w:rsidRPr="00313350">
        <w:rPr>
          <w:rStyle w:val="Style13ptBold"/>
          <w:b/>
          <w:u w:val="single"/>
        </w:rPr>
        <w:t>Ex-</w:t>
      </w:r>
      <w:proofErr w:type="spellStart"/>
      <w:r w:rsidRPr="00313350">
        <w:rPr>
          <w:rStyle w:val="Style13ptBold"/>
          <w:b/>
          <w:u w:val="single"/>
        </w:rPr>
        <w:t>Im</w:t>
      </w:r>
      <w:proofErr w:type="spellEnd"/>
      <w:r>
        <w:rPr>
          <w:rStyle w:val="Style13ptBold"/>
          <w:b/>
        </w:rPr>
        <w:t xml:space="preserve"> thump – </w:t>
      </w:r>
      <w:r>
        <w:rPr>
          <w:rStyle w:val="Style13ptBold"/>
          <w:b/>
          <w:u w:val="single"/>
        </w:rPr>
        <w:t>Obama’s pushing</w:t>
      </w:r>
      <w:r>
        <w:rPr>
          <w:rStyle w:val="Style13ptBold"/>
          <w:b/>
        </w:rPr>
        <w:t xml:space="preserve"> and </w:t>
      </w:r>
      <w:r>
        <w:rPr>
          <w:rStyle w:val="Style13ptBold"/>
          <w:b/>
          <w:u w:val="single"/>
        </w:rPr>
        <w:t>top priority</w:t>
      </w:r>
    </w:p>
    <w:p w:rsidR="00EE3A2D" w:rsidRPr="009A1BA3" w:rsidRDefault="00EE3A2D" w:rsidP="00EE3A2D">
      <w:pPr>
        <w:rPr>
          <w:rStyle w:val="Style13ptBold"/>
          <w:b w:val="0"/>
          <w:sz w:val="14"/>
        </w:rPr>
      </w:pPr>
      <w:proofErr w:type="spellStart"/>
      <w:r>
        <w:rPr>
          <w:rStyle w:val="Style13ptBold"/>
        </w:rPr>
        <w:t>Schackford</w:t>
      </w:r>
      <w:proofErr w:type="spellEnd"/>
      <w:r>
        <w:rPr>
          <w:rStyle w:val="Style13ptBold"/>
        </w:rPr>
        <w:t xml:space="preserve"> 7/23</w:t>
      </w:r>
      <w:r w:rsidRPr="009A1BA3">
        <w:rPr>
          <w:rStyle w:val="Style13ptBold"/>
          <w:b w:val="0"/>
          <w:sz w:val="14"/>
        </w:rPr>
        <w:t xml:space="preserve">/15 – associate editor of Reason.com (Scott, White House Won't Let Go of </w:t>
      </w:r>
      <w:proofErr w:type="spellStart"/>
      <w:r w:rsidRPr="009A1BA3">
        <w:rPr>
          <w:rStyle w:val="Style13ptBold"/>
          <w:b w:val="0"/>
          <w:sz w:val="14"/>
        </w:rPr>
        <w:t>Cronyist</w:t>
      </w:r>
      <w:proofErr w:type="spellEnd"/>
      <w:r w:rsidRPr="009A1BA3">
        <w:rPr>
          <w:rStyle w:val="Style13ptBold"/>
          <w:b w:val="0"/>
          <w:sz w:val="14"/>
        </w:rPr>
        <w:t xml:space="preserve"> Ex-</w:t>
      </w:r>
      <w:proofErr w:type="spellStart"/>
      <w:r w:rsidRPr="009A1BA3">
        <w:rPr>
          <w:rStyle w:val="Style13ptBold"/>
          <w:b w:val="0"/>
          <w:sz w:val="14"/>
        </w:rPr>
        <w:t>Im</w:t>
      </w:r>
      <w:proofErr w:type="spellEnd"/>
      <w:r w:rsidRPr="009A1BA3">
        <w:rPr>
          <w:rStyle w:val="Style13ptBold"/>
          <w:b w:val="0"/>
          <w:sz w:val="14"/>
        </w:rPr>
        <w:t xml:space="preserve"> Bank, reason.com, http://reason.com/blog/2015/07/23/white-house-wont-let-go-of-cronyist-ex-i)//JJ</w:t>
      </w:r>
    </w:p>
    <w:p w:rsidR="00EE3A2D" w:rsidRPr="009A1BA3" w:rsidRDefault="00EE3A2D" w:rsidP="00EE3A2D">
      <w:pPr>
        <w:rPr>
          <w:rStyle w:val="Style13ptBold"/>
          <w:b w:val="0"/>
          <w:sz w:val="14"/>
        </w:rPr>
      </w:pPr>
      <w:r w:rsidRPr="009A1BA3">
        <w:rPr>
          <w:rStyle w:val="Style13ptBold"/>
          <w:b w:val="0"/>
          <w:sz w:val="14"/>
        </w:rPr>
        <w:t xml:space="preserve">Six years of </w:t>
      </w:r>
      <w:r w:rsidRPr="00247703">
        <w:rPr>
          <w:rStyle w:val="Style13ptBold"/>
          <w:b w:val="0"/>
          <w:u w:val="single"/>
        </w:rPr>
        <w:t xml:space="preserve">highway funding is currently </w:t>
      </w:r>
      <w:r w:rsidRPr="00313350">
        <w:rPr>
          <w:rStyle w:val="Emphasis"/>
        </w:rPr>
        <w:t>the focus</w:t>
      </w:r>
      <w:r w:rsidRPr="00247703">
        <w:rPr>
          <w:rStyle w:val="Style13ptBold"/>
          <w:b w:val="0"/>
          <w:u w:val="single"/>
        </w:rPr>
        <w:t xml:space="preserve"> of negotiations in Congress</w:t>
      </w:r>
      <w:r w:rsidRPr="009A1BA3">
        <w:rPr>
          <w:rStyle w:val="Style13ptBold"/>
          <w:b w:val="0"/>
          <w:sz w:val="14"/>
        </w:rPr>
        <w:t xml:space="preserve">. </w:t>
      </w:r>
      <w:r w:rsidRPr="00247703">
        <w:rPr>
          <w:rStyle w:val="Style13ptBold"/>
          <w:b w:val="0"/>
          <w:u w:val="single"/>
        </w:rPr>
        <w:t xml:space="preserve">Current federal transportation spending authorization expires at the end of July, so the legislature </w:t>
      </w:r>
      <w:r w:rsidRPr="00313350">
        <w:rPr>
          <w:rStyle w:val="Emphasis"/>
        </w:rPr>
        <w:t>has to pass something</w:t>
      </w:r>
      <w:r w:rsidRPr="00247703">
        <w:rPr>
          <w:rStyle w:val="Style13ptBold"/>
          <w:b w:val="0"/>
          <w:u w:val="single"/>
        </w:rPr>
        <w:t>.</w:t>
      </w:r>
      <w:r w:rsidRPr="009A1BA3">
        <w:rPr>
          <w:rStyle w:val="Style13ptBold"/>
          <w:b w:val="0"/>
          <w:sz w:val="14"/>
        </w:rPr>
        <w:t xml:space="preserve"> Because the legislature has to pass something, </w:t>
      </w:r>
      <w:r w:rsidRPr="00247703">
        <w:rPr>
          <w:rStyle w:val="Style13ptBold"/>
          <w:b w:val="0"/>
          <w:u w:val="single"/>
        </w:rPr>
        <w:t>people are trying to squeeze everything into it</w:t>
      </w:r>
      <w:r w:rsidRPr="009A1BA3">
        <w:rPr>
          <w:rStyle w:val="Style13ptBold"/>
          <w:b w:val="0"/>
          <w:sz w:val="14"/>
        </w:rPr>
        <w:t>.</w:t>
      </w:r>
    </w:p>
    <w:p w:rsidR="00EE3A2D" w:rsidRPr="009A1BA3" w:rsidRDefault="00EE3A2D" w:rsidP="00EE3A2D">
      <w:pPr>
        <w:rPr>
          <w:rStyle w:val="Style13ptBold"/>
          <w:b w:val="0"/>
          <w:sz w:val="14"/>
        </w:rPr>
      </w:pPr>
      <w:r w:rsidRPr="009A1BA3">
        <w:rPr>
          <w:rStyle w:val="Style13ptBold"/>
          <w:b w:val="0"/>
          <w:sz w:val="14"/>
        </w:rPr>
        <w:t xml:space="preserve">For example: </w:t>
      </w:r>
      <w:r w:rsidRPr="00685FEC">
        <w:rPr>
          <w:rStyle w:val="Style13ptBold"/>
          <w:b w:val="0"/>
          <w:u w:val="single"/>
        </w:rPr>
        <w:t>reauthorization of the United States Export-Import Bank</w:t>
      </w:r>
      <w:r w:rsidRPr="009A1BA3">
        <w:rPr>
          <w:rStyle w:val="Style13ptBold"/>
          <w:b w:val="0"/>
          <w:sz w:val="14"/>
        </w:rPr>
        <w:t xml:space="preserve">. The authority for this "service," a taxpayer-bankrolled loan program for major corporations like Boeing, General Electric, and John Deere, expired at the start of July. This is a very good thing. (If you don't know why, read this lengthy explanation by Reason columnist and </w:t>
      </w:r>
      <w:proofErr w:type="spellStart"/>
      <w:r w:rsidRPr="009A1BA3">
        <w:rPr>
          <w:rStyle w:val="Style13ptBold"/>
          <w:b w:val="0"/>
          <w:sz w:val="14"/>
        </w:rPr>
        <w:t>Mercatus</w:t>
      </w:r>
      <w:proofErr w:type="spellEnd"/>
      <w:r w:rsidRPr="009A1BA3">
        <w:rPr>
          <w:rStyle w:val="Style13ptBold"/>
          <w:b w:val="0"/>
          <w:sz w:val="14"/>
        </w:rPr>
        <w:t xml:space="preserve"> Center economist Veronique de </w:t>
      </w:r>
      <w:proofErr w:type="spellStart"/>
      <w:r w:rsidRPr="009A1BA3">
        <w:rPr>
          <w:rStyle w:val="Style13ptBold"/>
          <w:b w:val="0"/>
          <w:sz w:val="14"/>
        </w:rPr>
        <w:t>Rugy</w:t>
      </w:r>
      <w:proofErr w:type="spellEnd"/>
      <w:r w:rsidRPr="009A1BA3">
        <w:rPr>
          <w:rStyle w:val="Style13ptBold"/>
          <w:b w:val="0"/>
          <w:sz w:val="14"/>
        </w:rPr>
        <w:t>.)</w:t>
      </w:r>
    </w:p>
    <w:p w:rsidR="00EE3A2D" w:rsidRPr="009A1BA3" w:rsidRDefault="00EE3A2D" w:rsidP="00EE3A2D">
      <w:pPr>
        <w:rPr>
          <w:rStyle w:val="Style13ptBold"/>
          <w:b w:val="0"/>
          <w:sz w:val="14"/>
        </w:rPr>
      </w:pPr>
      <w:r w:rsidRPr="009A1BA3">
        <w:rPr>
          <w:rStyle w:val="Style13ptBold"/>
          <w:b w:val="0"/>
          <w:sz w:val="14"/>
        </w:rPr>
        <w:t xml:space="preserve">When he was a senator, Barack </w:t>
      </w:r>
      <w:r w:rsidRPr="00685FEC">
        <w:rPr>
          <w:rStyle w:val="Style13ptBold"/>
          <w:b w:val="0"/>
          <w:u w:val="single"/>
        </w:rPr>
        <w:t>Obama</w:t>
      </w:r>
      <w:r w:rsidRPr="009A1BA3">
        <w:rPr>
          <w:rStyle w:val="Style13ptBold"/>
          <w:b w:val="0"/>
          <w:sz w:val="14"/>
        </w:rPr>
        <w:t xml:space="preserve"> knew the program was nothing but corporate welfare. But now as president, he has flip-flopped and is trying to keep the institution alive. According to The Hill, the president </w:t>
      </w:r>
      <w:r w:rsidRPr="00685FEC">
        <w:rPr>
          <w:rStyle w:val="Style13ptBold"/>
          <w:b w:val="0"/>
          <w:u w:val="single"/>
        </w:rPr>
        <w:t>is "</w:t>
      </w:r>
      <w:r w:rsidRPr="00313350">
        <w:rPr>
          <w:rStyle w:val="Emphasis"/>
        </w:rPr>
        <w:t>insisting</w:t>
      </w:r>
      <w:r w:rsidRPr="00685FEC">
        <w:rPr>
          <w:rStyle w:val="Style13ptBold"/>
          <w:b w:val="0"/>
          <w:u w:val="single"/>
        </w:rPr>
        <w:t>" that reauthorization for the Ex-</w:t>
      </w:r>
      <w:proofErr w:type="spellStart"/>
      <w:r w:rsidRPr="00685FEC">
        <w:rPr>
          <w:rStyle w:val="Style13ptBold"/>
          <w:b w:val="0"/>
          <w:u w:val="single"/>
        </w:rPr>
        <w:t>Im</w:t>
      </w:r>
      <w:proofErr w:type="spellEnd"/>
      <w:r w:rsidRPr="00685FEC">
        <w:rPr>
          <w:rStyle w:val="Style13ptBold"/>
          <w:b w:val="0"/>
          <w:u w:val="single"/>
        </w:rPr>
        <w:t xml:space="preserve"> Bank be included in the transportation bill</w:t>
      </w:r>
      <w:r w:rsidRPr="009A1BA3">
        <w:rPr>
          <w:rStyle w:val="Style13ptBold"/>
          <w:b w:val="0"/>
          <w:sz w:val="14"/>
        </w:rPr>
        <w:t>:</w:t>
      </w:r>
    </w:p>
    <w:p w:rsidR="00EE3A2D" w:rsidRPr="009A1BA3" w:rsidRDefault="00EE3A2D" w:rsidP="00EE3A2D">
      <w:pPr>
        <w:rPr>
          <w:rStyle w:val="Style13ptBold"/>
          <w:b w:val="0"/>
          <w:sz w:val="14"/>
        </w:rPr>
      </w:pPr>
      <w:r w:rsidRPr="009A1BA3">
        <w:rPr>
          <w:rStyle w:val="Style13ptBold"/>
          <w:b w:val="0"/>
          <w:sz w:val="14"/>
        </w:rPr>
        <w:t xml:space="preserve">    The </w:t>
      </w:r>
      <w:r w:rsidRPr="001828EF">
        <w:rPr>
          <w:rStyle w:val="Emphasis"/>
        </w:rPr>
        <w:t>standoff</w:t>
      </w:r>
      <w:r w:rsidRPr="00BE3ACE">
        <w:rPr>
          <w:rStyle w:val="Style13ptBold"/>
          <w:b w:val="0"/>
          <w:u w:val="single"/>
        </w:rPr>
        <w:t xml:space="preserve"> has </w:t>
      </w:r>
      <w:r w:rsidRPr="001828EF">
        <w:rPr>
          <w:rStyle w:val="Emphasis"/>
        </w:rPr>
        <w:t>imperiled federal transportation funding</w:t>
      </w:r>
      <w:r w:rsidRPr="00BE3ACE">
        <w:rPr>
          <w:rStyle w:val="Style13ptBold"/>
          <w:b w:val="0"/>
          <w:u w:val="single"/>
        </w:rPr>
        <w:t xml:space="preserve"> that is scheduled to expire on July 31 without congressional action</w:t>
      </w:r>
      <w:r w:rsidRPr="009A1BA3">
        <w:rPr>
          <w:rStyle w:val="Style13ptBold"/>
          <w:b w:val="0"/>
          <w:sz w:val="14"/>
        </w:rPr>
        <w:t xml:space="preserve">. </w:t>
      </w:r>
    </w:p>
    <w:p w:rsidR="00EE3A2D" w:rsidRPr="009A1BA3" w:rsidRDefault="00EE3A2D" w:rsidP="00EE3A2D">
      <w:pPr>
        <w:rPr>
          <w:rStyle w:val="Style13ptBold"/>
          <w:b w:val="0"/>
          <w:sz w:val="14"/>
        </w:rPr>
      </w:pPr>
      <w:r w:rsidRPr="009A1BA3">
        <w:rPr>
          <w:rStyle w:val="Style13ptBold"/>
          <w:b w:val="0"/>
          <w:sz w:val="14"/>
        </w:rPr>
        <w:t xml:space="preserve">    White House press secretary Josh Earnest said Thursday that </w:t>
      </w:r>
      <w:r w:rsidRPr="001828EF">
        <w:rPr>
          <w:rStyle w:val="Emphasis"/>
        </w:rPr>
        <w:t>Obama is adamant</w:t>
      </w:r>
      <w:r w:rsidRPr="00BE3ACE">
        <w:rPr>
          <w:rStyle w:val="Style13ptBold"/>
          <w:b w:val="0"/>
          <w:u w:val="single"/>
        </w:rPr>
        <w:t xml:space="preserve"> the Ex-</w:t>
      </w:r>
      <w:proofErr w:type="spellStart"/>
      <w:r w:rsidRPr="00BE3ACE">
        <w:rPr>
          <w:rStyle w:val="Style13ptBold"/>
          <w:b w:val="0"/>
          <w:u w:val="single"/>
        </w:rPr>
        <w:t>Im</w:t>
      </w:r>
      <w:proofErr w:type="spellEnd"/>
      <w:r w:rsidRPr="00BE3ACE">
        <w:rPr>
          <w:rStyle w:val="Style13ptBold"/>
          <w:b w:val="0"/>
          <w:u w:val="single"/>
        </w:rPr>
        <w:t xml:space="preserve"> Bank renewal should be </w:t>
      </w:r>
      <w:r w:rsidRPr="001828EF">
        <w:rPr>
          <w:rStyle w:val="Emphasis"/>
        </w:rPr>
        <w:t>included</w:t>
      </w:r>
      <w:r w:rsidRPr="00BE3ACE">
        <w:rPr>
          <w:rStyle w:val="Style13ptBold"/>
          <w:b w:val="0"/>
          <w:u w:val="single"/>
        </w:rPr>
        <w:t xml:space="preserve"> in the transportation funding bill</w:t>
      </w:r>
      <w:r w:rsidRPr="001828EF">
        <w:rPr>
          <w:rStyle w:val="Style13ptBold"/>
          <w:b w:val="0"/>
          <w:u w:val="single"/>
        </w:rPr>
        <w:t>, despite the objections from the GOP-led House</w:t>
      </w:r>
      <w:r w:rsidRPr="009A1BA3">
        <w:rPr>
          <w:rStyle w:val="Style13ptBold"/>
          <w:b w:val="0"/>
          <w:sz w:val="14"/>
        </w:rPr>
        <w:t xml:space="preserve">. </w:t>
      </w:r>
    </w:p>
    <w:p w:rsidR="00EE3A2D" w:rsidRPr="009A1BA3" w:rsidRDefault="00EE3A2D" w:rsidP="00EE3A2D">
      <w:pPr>
        <w:rPr>
          <w:rStyle w:val="Style13ptBold"/>
          <w:b w:val="0"/>
          <w:sz w:val="14"/>
        </w:rPr>
      </w:pPr>
      <w:r w:rsidRPr="009A1BA3">
        <w:rPr>
          <w:rStyle w:val="Style13ptBold"/>
          <w:b w:val="0"/>
          <w:sz w:val="14"/>
        </w:rPr>
        <w:t xml:space="preserve">    "Surface </w:t>
      </w:r>
      <w:r w:rsidRPr="001828EF">
        <w:rPr>
          <w:rStyle w:val="Style13ptBold"/>
          <w:b w:val="0"/>
          <w:u w:val="single"/>
        </w:rPr>
        <w:t xml:space="preserve">transportation legislation is the </w:t>
      </w:r>
      <w:r w:rsidRPr="00313350">
        <w:rPr>
          <w:rStyle w:val="Emphasis"/>
        </w:rPr>
        <w:t>most likely legislative vehicle</w:t>
      </w:r>
      <w:r w:rsidRPr="009A1BA3">
        <w:rPr>
          <w:rStyle w:val="Style13ptBold"/>
          <w:b w:val="0"/>
          <w:sz w:val="14"/>
        </w:rPr>
        <w:t xml:space="preserve">, no pun intended, </w:t>
      </w:r>
      <w:r w:rsidRPr="001828EF">
        <w:rPr>
          <w:rStyle w:val="Style13ptBold"/>
          <w:b w:val="0"/>
          <w:u w:val="single"/>
        </w:rPr>
        <w:t xml:space="preserve">to </w:t>
      </w:r>
      <w:r w:rsidRPr="00313350">
        <w:rPr>
          <w:rStyle w:val="Emphasis"/>
        </w:rPr>
        <w:t>move before the end of the month</w:t>
      </w:r>
      <w:r w:rsidRPr="009A1BA3">
        <w:rPr>
          <w:rStyle w:val="Style13ptBold"/>
          <w:b w:val="0"/>
          <w:sz w:val="14"/>
        </w:rPr>
        <w:t xml:space="preserve">," he said. "That's why we've </w:t>
      </w:r>
      <w:r w:rsidRPr="001828EF">
        <w:rPr>
          <w:rStyle w:val="Style13ptBold"/>
          <w:b w:val="0"/>
          <w:u w:val="single"/>
        </w:rPr>
        <w:t>insisted</w:t>
      </w:r>
      <w:r w:rsidRPr="009A1BA3">
        <w:rPr>
          <w:rStyle w:val="Style13ptBold"/>
          <w:b w:val="0"/>
          <w:sz w:val="14"/>
        </w:rPr>
        <w:t xml:space="preserve"> that the provisions related to </w:t>
      </w:r>
      <w:r w:rsidRPr="001828EF">
        <w:rPr>
          <w:rStyle w:val="Style13ptBold"/>
          <w:b w:val="0"/>
          <w:u w:val="single"/>
        </w:rPr>
        <w:t>reauthorizing the Export-Import Bank</w:t>
      </w:r>
      <w:r w:rsidRPr="009A1BA3">
        <w:rPr>
          <w:rStyle w:val="Style13ptBold"/>
          <w:b w:val="0"/>
          <w:sz w:val="14"/>
        </w:rPr>
        <w:t xml:space="preserve"> should be </w:t>
      </w:r>
      <w:r w:rsidRPr="001828EF">
        <w:rPr>
          <w:rStyle w:val="Style13ptBold"/>
          <w:b w:val="0"/>
          <w:u w:val="single"/>
        </w:rPr>
        <w:t xml:space="preserve">added to any transportation bill that passes Congress </w:t>
      </w:r>
      <w:r w:rsidRPr="00313350">
        <w:rPr>
          <w:rStyle w:val="Emphasis"/>
        </w:rPr>
        <w:t>this month</w:t>
      </w:r>
      <w:r w:rsidRPr="009A1BA3">
        <w:rPr>
          <w:rStyle w:val="Style13ptBold"/>
          <w:b w:val="0"/>
          <w:sz w:val="14"/>
        </w:rPr>
        <w:t xml:space="preserve">." </w:t>
      </w:r>
    </w:p>
    <w:p w:rsidR="00EE3A2D" w:rsidRPr="009A1BA3" w:rsidRDefault="00EE3A2D" w:rsidP="00EE3A2D">
      <w:pPr>
        <w:rPr>
          <w:rStyle w:val="Style13ptBold"/>
          <w:b w:val="0"/>
          <w:sz w:val="14"/>
        </w:rPr>
      </w:pPr>
      <w:r w:rsidRPr="009A1BA3">
        <w:rPr>
          <w:rStyle w:val="Style13ptBold"/>
          <w:b w:val="0"/>
          <w:sz w:val="14"/>
        </w:rPr>
        <w:t>As The Hill notes, the legislation is 1,000 pages worth of stuff. The House authorized an $8 billion funding extension until the end of the year to try to keep the Senate from attaching the Ex-</w:t>
      </w:r>
      <w:proofErr w:type="spellStart"/>
      <w:r w:rsidRPr="009A1BA3">
        <w:rPr>
          <w:rStyle w:val="Style13ptBold"/>
          <w:b w:val="0"/>
          <w:sz w:val="14"/>
        </w:rPr>
        <w:t>Im</w:t>
      </w:r>
      <w:proofErr w:type="spellEnd"/>
      <w:r w:rsidRPr="009A1BA3">
        <w:rPr>
          <w:rStyle w:val="Style13ptBold"/>
          <w:b w:val="0"/>
          <w:sz w:val="14"/>
        </w:rPr>
        <w:t xml:space="preserve"> Bank reauthorization into the bill.</w:t>
      </w:r>
    </w:p>
    <w:p w:rsidR="00EE3A2D" w:rsidRPr="009A1BA3" w:rsidRDefault="00EE3A2D" w:rsidP="00EE3A2D">
      <w:pPr>
        <w:rPr>
          <w:rStyle w:val="Style13ptBold"/>
          <w:b w:val="0"/>
          <w:sz w:val="14"/>
        </w:rPr>
      </w:pPr>
      <w:r w:rsidRPr="009A1BA3">
        <w:rPr>
          <w:rStyle w:val="Style13ptBold"/>
          <w:b w:val="0"/>
          <w:sz w:val="14"/>
        </w:rPr>
        <w:t>Tim Carney of the Washington Examiner has been reporting on the corruption of the Ex-</w:t>
      </w:r>
      <w:proofErr w:type="spellStart"/>
      <w:r w:rsidRPr="009A1BA3">
        <w:rPr>
          <w:rStyle w:val="Style13ptBold"/>
          <w:b w:val="0"/>
          <w:sz w:val="14"/>
        </w:rPr>
        <w:t>Im</w:t>
      </w:r>
      <w:proofErr w:type="spellEnd"/>
      <w:r w:rsidRPr="009A1BA3">
        <w:rPr>
          <w:rStyle w:val="Style13ptBold"/>
          <w:b w:val="0"/>
          <w:sz w:val="14"/>
        </w:rPr>
        <w:t xml:space="preserve"> Bank for years as well. He noted yesterday that Boeing and General Electric, the two biggest beneficiaries of the bank, spent the most money lobbying last quarter, more than $17 million between the two of them. Carney tweeted a couple of hours ago that Sen. Marco Rubio has introduced an amendment to the highway bill that would kill the bank and unload its assets to the treasury.</w:t>
      </w:r>
    </w:p>
    <w:p w:rsidR="00EE3A2D" w:rsidRPr="009A1BA3" w:rsidRDefault="00EE3A2D" w:rsidP="00D72C04">
      <w:pPr>
        <w:rPr>
          <w:sz w:val="14"/>
        </w:rPr>
      </w:pPr>
    </w:p>
    <w:p w:rsidR="00EE3A2D" w:rsidRDefault="00EE3A2D" w:rsidP="00EE3A2D">
      <w:pPr>
        <w:pStyle w:val="Heading4"/>
      </w:pPr>
      <w:r>
        <w:t>Obama is spending PC on Ex-</w:t>
      </w:r>
      <w:proofErr w:type="spellStart"/>
      <w:r>
        <w:t>Im</w:t>
      </w:r>
      <w:proofErr w:type="spellEnd"/>
      <w:r>
        <w:t xml:space="preserve"> now – it’s </w:t>
      </w:r>
      <w:r w:rsidRPr="004F76EE">
        <w:rPr>
          <w:u w:val="single"/>
        </w:rPr>
        <w:t>highly contentious.</w:t>
      </w:r>
      <w:r>
        <w:t xml:space="preserve"> </w:t>
      </w:r>
    </w:p>
    <w:p w:rsidR="00EE3A2D" w:rsidRPr="004F76EE" w:rsidRDefault="00EE3A2D" w:rsidP="00EE3A2D">
      <w:pPr>
        <w:rPr>
          <w:rStyle w:val="Style13ptBold"/>
        </w:rPr>
      </w:pPr>
      <w:r>
        <w:rPr>
          <w:rStyle w:val="Style13ptBold"/>
        </w:rPr>
        <w:t xml:space="preserve">Laing 7/22 </w:t>
      </w:r>
      <w:r w:rsidRPr="009A1BA3">
        <w:rPr>
          <w:sz w:val="14"/>
        </w:rPr>
        <w:t>– The Hill (Keith, “WH pushes Senate to renew Ex-</w:t>
      </w:r>
      <w:proofErr w:type="spellStart"/>
      <w:r w:rsidRPr="009A1BA3">
        <w:rPr>
          <w:sz w:val="14"/>
        </w:rPr>
        <w:t>Im</w:t>
      </w:r>
      <w:proofErr w:type="spellEnd"/>
      <w:r w:rsidRPr="009A1BA3">
        <w:rPr>
          <w:sz w:val="14"/>
        </w:rPr>
        <w:t xml:space="preserve"> bank in highway bill”, The Hill, 7/22/15, </w:t>
      </w:r>
      <w:hyperlink r:id="rId38" w:history="1">
        <w:r w:rsidRPr="009A1BA3">
          <w:rPr>
            <w:rStyle w:val="Hyperlink"/>
            <w:sz w:val="14"/>
          </w:rPr>
          <w:t>http://thehill.com/author/keith-laing</w:t>
        </w:r>
      </w:hyperlink>
      <w:r w:rsidRPr="009A1BA3">
        <w:rPr>
          <w:sz w:val="14"/>
        </w:rPr>
        <w:t>, accessed 7/23/15)//RZ</w:t>
      </w:r>
    </w:p>
    <w:p w:rsidR="00EE3A2D" w:rsidRPr="009A1BA3" w:rsidRDefault="00EE3A2D" w:rsidP="00EE3A2D">
      <w:pPr>
        <w:rPr>
          <w:sz w:val="14"/>
        </w:rPr>
      </w:pPr>
      <w:r w:rsidRPr="004F76EE">
        <w:rPr>
          <w:rStyle w:val="Emphasis"/>
        </w:rPr>
        <w:t>The White House is pushing</w:t>
      </w:r>
      <w:r w:rsidRPr="009A1BA3">
        <w:rPr>
          <w:sz w:val="14"/>
        </w:rPr>
        <w:t xml:space="preserve"> </w:t>
      </w:r>
      <w:r w:rsidRPr="004F76EE">
        <w:rPr>
          <w:rStyle w:val="StyleUnderline"/>
        </w:rPr>
        <w:t xml:space="preserve">senators to reauthorize the </w:t>
      </w:r>
      <w:r w:rsidRPr="004F76EE">
        <w:rPr>
          <w:rStyle w:val="Emphasis"/>
        </w:rPr>
        <w:t xml:space="preserve">controversial </w:t>
      </w:r>
      <w:r w:rsidRPr="004F76EE">
        <w:rPr>
          <w:rStyle w:val="StyleUnderline"/>
        </w:rPr>
        <w:t>Export-Import bank</w:t>
      </w:r>
      <w:r w:rsidRPr="009A1BA3">
        <w:rPr>
          <w:sz w:val="14"/>
        </w:rPr>
        <w:t xml:space="preserve"> </w:t>
      </w:r>
      <w:r w:rsidRPr="004F76EE">
        <w:rPr>
          <w:rStyle w:val="StyleUnderline"/>
        </w:rPr>
        <w:t>in must-pass transportation funding legislation that is being debated this week</w:t>
      </w:r>
      <w:r w:rsidRPr="009A1BA3">
        <w:rPr>
          <w:sz w:val="14"/>
        </w:rPr>
        <w:t xml:space="preserve">. </w:t>
      </w:r>
    </w:p>
    <w:p w:rsidR="00EE3A2D" w:rsidRPr="009A1BA3" w:rsidRDefault="00EE3A2D" w:rsidP="00EE3A2D">
      <w:pPr>
        <w:rPr>
          <w:sz w:val="14"/>
        </w:rPr>
      </w:pPr>
      <w:r w:rsidRPr="004F76EE">
        <w:rPr>
          <w:rStyle w:val="StyleUnderline"/>
        </w:rPr>
        <w:t>Republicans in the House have vocally objected</w:t>
      </w:r>
      <w:r w:rsidRPr="009A1BA3">
        <w:rPr>
          <w:sz w:val="14"/>
        </w:rPr>
        <w:t xml:space="preserve"> to the idea of including an extension of the Ex-</w:t>
      </w:r>
      <w:proofErr w:type="spellStart"/>
      <w:r w:rsidRPr="009A1BA3">
        <w:rPr>
          <w:sz w:val="14"/>
        </w:rPr>
        <w:t>Im</w:t>
      </w:r>
      <w:proofErr w:type="spellEnd"/>
      <w:r w:rsidRPr="009A1BA3">
        <w:rPr>
          <w:sz w:val="14"/>
        </w:rPr>
        <w:t xml:space="preserve"> Bank’s charter in their version of the new highway bill, but White House Press Secretary Josh Earnest said the Senate should press ahead with their proposal to combine the measures anyway. </w:t>
      </w:r>
    </w:p>
    <w:p w:rsidR="00EE3A2D" w:rsidRPr="009A1BA3" w:rsidRDefault="00EE3A2D" w:rsidP="00EE3A2D">
      <w:pPr>
        <w:rPr>
          <w:sz w:val="14"/>
        </w:rPr>
      </w:pPr>
      <w:r w:rsidRPr="009A1BA3">
        <w:rPr>
          <w:sz w:val="14"/>
        </w:rPr>
        <w:t>"</w:t>
      </w:r>
      <w:r w:rsidRPr="004F76EE">
        <w:rPr>
          <w:rStyle w:val="Emphasis"/>
        </w:rPr>
        <w:t>The president</w:t>
      </w:r>
      <w:r w:rsidRPr="004F76EE">
        <w:rPr>
          <w:rStyle w:val="StyleUnderline"/>
        </w:rPr>
        <w:t xml:space="preserve">, as you know, </w:t>
      </w:r>
      <w:r w:rsidRPr="004F76EE">
        <w:rPr>
          <w:rStyle w:val="Emphasis"/>
        </w:rPr>
        <w:t>has been a strong advocate</w:t>
      </w:r>
      <w:r w:rsidRPr="004F76EE">
        <w:rPr>
          <w:rStyle w:val="StyleUnderline"/>
        </w:rPr>
        <w:t xml:space="preserve"> [of] ensuring that Congress acts quickly to reauthorize the Ex-</w:t>
      </w:r>
      <w:proofErr w:type="spellStart"/>
      <w:r w:rsidRPr="004F76EE">
        <w:rPr>
          <w:rStyle w:val="StyleUnderline"/>
        </w:rPr>
        <w:t>Im</w:t>
      </w:r>
      <w:proofErr w:type="spellEnd"/>
      <w:r w:rsidRPr="004F76EE">
        <w:rPr>
          <w:rStyle w:val="StyleUnderline"/>
        </w:rPr>
        <w:t xml:space="preserve"> Bank</w:t>
      </w:r>
      <w:r w:rsidRPr="009A1BA3">
        <w:rPr>
          <w:sz w:val="14"/>
        </w:rPr>
        <w:t xml:space="preserve">," Earnest said. </w:t>
      </w:r>
    </w:p>
    <w:p w:rsidR="00EE3A2D" w:rsidRPr="009A1BA3" w:rsidRDefault="00EE3A2D" w:rsidP="00EE3A2D">
      <w:pPr>
        <w:rPr>
          <w:sz w:val="14"/>
        </w:rPr>
      </w:pPr>
      <w:r w:rsidRPr="009A1BA3">
        <w:rPr>
          <w:sz w:val="14"/>
        </w:rPr>
        <w:t xml:space="preserve">"Those who are more sophisticated observers of Congress, and for me it's </w:t>
      </w:r>
      <w:r w:rsidRPr="004F76EE">
        <w:rPr>
          <w:rStyle w:val="StyleUnderline"/>
        </w:rPr>
        <w:t xml:space="preserve">the </w:t>
      </w:r>
      <w:r w:rsidRPr="004F76EE">
        <w:rPr>
          <w:rStyle w:val="Emphasis"/>
        </w:rPr>
        <w:t>most likely vehicle to move through Congress next</w:t>
      </w:r>
      <w:r w:rsidRPr="004F76EE">
        <w:rPr>
          <w:rStyle w:val="StyleUnderline"/>
        </w:rPr>
        <w:t xml:space="preserve">, </w:t>
      </w:r>
      <w:r w:rsidRPr="004F76EE">
        <w:rPr>
          <w:rStyle w:val="Emphasis"/>
        </w:rPr>
        <w:t>is the extension of the transportation funding</w:t>
      </w:r>
      <w:r w:rsidRPr="009A1BA3">
        <w:rPr>
          <w:sz w:val="14"/>
        </w:rPr>
        <w:t xml:space="preserve">, </w:t>
      </w:r>
      <w:r w:rsidRPr="004F76EE">
        <w:rPr>
          <w:rStyle w:val="StyleUnderline"/>
        </w:rPr>
        <w:t>and that is why the administration does support whatever transportation vehicle moves, that it include legislation that reauthorize the Ex-</w:t>
      </w:r>
      <w:proofErr w:type="spellStart"/>
      <w:r w:rsidRPr="004F76EE">
        <w:rPr>
          <w:rStyle w:val="StyleUnderline"/>
        </w:rPr>
        <w:t>Im</w:t>
      </w:r>
      <w:proofErr w:type="spellEnd"/>
      <w:r w:rsidRPr="004F76EE">
        <w:rPr>
          <w:rStyle w:val="StyleUnderline"/>
        </w:rPr>
        <w:t xml:space="preserve"> Bank</w:t>
      </w:r>
      <w:r w:rsidRPr="009A1BA3">
        <w:rPr>
          <w:sz w:val="14"/>
        </w:rPr>
        <w:t>," he continued.</w:t>
      </w:r>
    </w:p>
    <w:p w:rsidR="00EE3A2D" w:rsidRPr="009A1BA3" w:rsidRDefault="00EE3A2D" w:rsidP="00EE3A2D">
      <w:pPr>
        <w:rPr>
          <w:sz w:val="14"/>
        </w:rPr>
      </w:pPr>
      <w:r w:rsidRPr="004F76EE">
        <w:rPr>
          <w:rStyle w:val="StyleUnderline"/>
        </w:rPr>
        <w:lastRenderedPageBreak/>
        <w:t>The House voted last Wednesday to approve a short-term $8 billion transportation extension</w:t>
      </w:r>
      <w:r w:rsidRPr="009A1BA3">
        <w:rPr>
          <w:sz w:val="14"/>
        </w:rPr>
        <w:t xml:space="preserve">, which lasts until December, in part </w:t>
      </w:r>
      <w:r w:rsidRPr="004F76EE">
        <w:rPr>
          <w:rStyle w:val="StyleUnderline"/>
        </w:rPr>
        <w:t xml:space="preserve">to </w:t>
      </w:r>
      <w:r w:rsidRPr="004F76EE">
        <w:rPr>
          <w:rStyle w:val="Emphasis"/>
        </w:rPr>
        <w:t>preempt the Senate</w:t>
      </w:r>
      <w:r w:rsidRPr="004F76EE">
        <w:rPr>
          <w:rStyle w:val="StyleUnderline"/>
        </w:rPr>
        <w:t xml:space="preserve"> from attaching Ex-</w:t>
      </w:r>
      <w:proofErr w:type="spellStart"/>
      <w:r w:rsidRPr="004F76EE">
        <w:rPr>
          <w:rStyle w:val="StyleUnderline"/>
        </w:rPr>
        <w:t>Im</w:t>
      </w:r>
      <w:proofErr w:type="spellEnd"/>
      <w:r w:rsidRPr="009A1BA3">
        <w:rPr>
          <w:sz w:val="14"/>
        </w:rPr>
        <w:t xml:space="preserve"> to a transportation bill. </w:t>
      </w:r>
    </w:p>
    <w:p w:rsidR="00EE3A2D" w:rsidRPr="009A1BA3" w:rsidRDefault="00EE3A2D" w:rsidP="00EE3A2D">
      <w:pPr>
        <w:rPr>
          <w:sz w:val="14"/>
        </w:rPr>
      </w:pPr>
      <w:r w:rsidRPr="009A1BA3">
        <w:rPr>
          <w:sz w:val="14"/>
        </w:rPr>
        <w:t xml:space="preserve">Lawmakers in the upper chamber have worked on a longer multi-year transportation bill, but </w:t>
      </w:r>
      <w:r w:rsidRPr="004F76EE">
        <w:rPr>
          <w:rStyle w:val="StyleUnderline"/>
        </w:rPr>
        <w:t>GOP leaders in the House have since insisted that the Senate drop Ex-</w:t>
      </w:r>
      <w:proofErr w:type="spellStart"/>
      <w:r w:rsidRPr="004F76EE">
        <w:rPr>
          <w:rStyle w:val="StyleUnderline"/>
        </w:rPr>
        <w:t>Im</w:t>
      </w:r>
      <w:proofErr w:type="spellEnd"/>
      <w:r w:rsidRPr="009A1BA3">
        <w:rPr>
          <w:sz w:val="14"/>
        </w:rPr>
        <w:t xml:space="preserve"> from its proposal before it is sent back over to their chamber. </w:t>
      </w:r>
    </w:p>
    <w:p w:rsidR="00EE3A2D" w:rsidRPr="009A1BA3" w:rsidRDefault="00EE3A2D" w:rsidP="00EE3A2D">
      <w:pPr>
        <w:rPr>
          <w:sz w:val="14"/>
        </w:rPr>
      </w:pPr>
      <w:r w:rsidRPr="009A1BA3">
        <w:rPr>
          <w:sz w:val="14"/>
        </w:rPr>
        <w:t>Earnest said Wednesday that "there's ample reason" to make this the Ex-</w:t>
      </w:r>
      <w:proofErr w:type="spellStart"/>
      <w:r w:rsidRPr="009A1BA3">
        <w:rPr>
          <w:sz w:val="14"/>
        </w:rPr>
        <w:t>Im</w:t>
      </w:r>
      <w:proofErr w:type="spellEnd"/>
      <w:r w:rsidRPr="009A1BA3">
        <w:rPr>
          <w:sz w:val="14"/>
        </w:rPr>
        <w:t xml:space="preserve"> Bank renewal a priority in the highway bill. </w:t>
      </w:r>
    </w:p>
    <w:p w:rsidR="00EE3A2D" w:rsidRPr="009A1BA3" w:rsidRDefault="00EE3A2D" w:rsidP="00EE3A2D">
      <w:pPr>
        <w:rPr>
          <w:sz w:val="14"/>
        </w:rPr>
      </w:pPr>
      <w:r w:rsidRPr="009A1BA3">
        <w:rPr>
          <w:sz w:val="14"/>
        </w:rPr>
        <w:t>"The president will talk about that a little bit later this afternoon, but [the Ex-</w:t>
      </w:r>
      <w:proofErr w:type="spellStart"/>
      <w:r w:rsidRPr="009A1BA3">
        <w:rPr>
          <w:sz w:val="14"/>
        </w:rPr>
        <w:t>Im</w:t>
      </w:r>
      <w:proofErr w:type="spellEnd"/>
      <w:r w:rsidRPr="009A1BA3">
        <w:rPr>
          <w:sz w:val="14"/>
        </w:rPr>
        <w:t xml:space="preserve"> bank] has been strongly supported by the past 13 presidents, both Democrats and Republicans," he said. </w:t>
      </w:r>
    </w:p>
    <w:p w:rsidR="00EE3A2D" w:rsidRPr="009A1BA3" w:rsidRDefault="00EE3A2D" w:rsidP="00EE3A2D">
      <w:pPr>
        <w:rPr>
          <w:sz w:val="14"/>
        </w:rPr>
      </w:pPr>
      <w:r w:rsidRPr="009A1BA3">
        <w:rPr>
          <w:sz w:val="14"/>
        </w:rPr>
        <w:t>"Just last year, the Ex-</w:t>
      </w:r>
      <w:proofErr w:type="spellStart"/>
      <w:r w:rsidRPr="009A1BA3">
        <w:rPr>
          <w:sz w:val="14"/>
        </w:rPr>
        <w:t>Im</w:t>
      </w:r>
      <w:proofErr w:type="spellEnd"/>
      <w:r w:rsidRPr="009A1BA3">
        <w:rPr>
          <w:sz w:val="14"/>
        </w:rPr>
        <w:t xml:space="preserve"> Bank actually supported 164,000 American jobs, on average, jobs that are supported by exports pay about 18 percent more. So, that's an indication that Ex-</w:t>
      </w:r>
      <w:proofErr w:type="spellStart"/>
      <w:r w:rsidRPr="009A1BA3">
        <w:rPr>
          <w:sz w:val="14"/>
        </w:rPr>
        <w:t>Im</w:t>
      </w:r>
      <w:proofErr w:type="spellEnd"/>
      <w:r w:rsidRPr="009A1BA3">
        <w:rPr>
          <w:sz w:val="14"/>
        </w:rPr>
        <w:t xml:space="preserve"> makes a substantial and important contribution to our economy, and the president is urging Congress to act quickly to reauthorize it," Earnest continued. </w:t>
      </w:r>
    </w:p>
    <w:p w:rsidR="00EE3A2D" w:rsidRPr="004F76EE" w:rsidRDefault="00EE3A2D" w:rsidP="00EE3A2D">
      <w:pPr>
        <w:rPr>
          <w:rStyle w:val="StyleUnderline"/>
        </w:rPr>
      </w:pPr>
      <w:r w:rsidRPr="004F76EE">
        <w:rPr>
          <w:rStyle w:val="StyleUnderline"/>
        </w:rPr>
        <w:t>The fight over whether reauthorization of the Ex-</w:t>
      </w:r>
      <w:proofErr w:type="spellStart"/>
      <w:r w:rsidRPr="004F76EE">
        <w:rPr>
          <w:rStyle w:val="StyleUnderline"/>
        </w:rPr>
        <w:t>Im</w:t>
      </w:r>
      <w:proofErr w:type="spellEnd"/>
      <w:r w:rsidRPr="004F76EE">
        <w:rPr>
          <w:rStyle w:val="StyleUnderline"/>
        </w:rPr>
        <w:t xml:space="preserve"> Bank, which expired in June, should be added to the highway bill comes as lawmakers are scrambling to prevent an interruption in the nation's transportation spending. </w:t>
      </w:r>
    </w:p>
    <w:p w:rsidR="00EE3A2D" w:rsidRPr="009A1BA3" w:rsidRDefault="00EE3A2D" w:rsidP="00EE3A2D">
      <w:pPr>
        <w:rPr>
          <w:sz w:val="14"/>
        </w:rPr>
      </w:pPr>
      <w:r w:rsidRPr="009A1BA3">
        <w:rPr>
          <w:sz w:val="14"/>
        </w:rPr>
        <w:t xml:space="preserve">The Department of Transportation has warned that it will have to cut back on payments to state and local </w:t>
      </w:r>
      <w:proofErr w:type="spellStart"/>
      <w:r w:rsidRPr="009A1BA3">
        <w:rPr>
          <w:sz w:val="14"/>
        </w:rPr>
        <w:t>goverments</w:t>
      </w:r>
      <w:proofErr w:type="spellEnd"/>
      <w:r w:rsidRPr="009A1BA3">
        <w:rPr>
          <w:sz w:val="14"/>
        </w:rPr>
        <w:t xml:space="preserve"> if </w:t>
      </w:r>
      <w:proofErr w:type="gramStart"/>
      <w:r w:rsidRPr="009A1BA3">
        <w:rPr>
          <w:sz w:val="14"/>
        </w:rPr>
        <w:t>its</w:t>
      </w:r>
      <w:proofErr w:type="gramEnd"/>
      <w:r w:rsidRPr="009A1BA3">
        <w:rPr>
          <w:sz w:val="14"/>
        </w:rPr>
        <w:t xml:space="preserve"> Highway Trust Fund is not replenished by the end of the month. The agency has said the fund will dip below a critical level of $4 billion unless Congress reaches an </w:t>
      </w:r>
      <w:proofErr w:type="spellStart"/>
      <w:r w:rsidRPr="009A1BA3">
        <w:rPr>
          <w:sz w:val="14"/>
        </w:rPr>
        <w:t>agrement</w:t>
      </w:r>
      <w:proofErr w:type="spellEnd"/>
      <w:r w:rsidRPr="009A1BA3">
        <w:rPr>
          <w:sz w:val="14"/>
        </w:rPr>
        <w:t xml:space="preserve"> on an extension. </w:t>
      </w:r>
    </w:p>
    <w:p w:rsidR="00EE3A2D" w:rsidRDefault="00EE3A2D" w:rsidP="00EE3A2D">
      <w:pPr>
        <w:rPr>
          <w:rStyle w:val="StyleUnderline"/>
        </w:rPr>
      </w:pPr>
      <w:r w:rsidRPr="004F76EE">
        <w:rPr>
          <w:rStyle w:val="StyleUnderline"/>
        </w:rPr>
        <w:t>Earnest said</w:t>
      </w:r>
      <w:r w:rsidRPr="009A1BA3">
        <w:rPr>
          <w:sz w:val="14"/>
        </w:rPr>
        <w:t xml:space="preserve"> the idea of </w:t>
      </w:r>
      <w:r w:rsidRPr="004F76EE">
        <w:rPr>
          <w:rStyle w:val="StyleUnderline"/>
        </w:rPr>
        <w:t>adding the Ex-</w:t>
      </w:r>
      <w:proofErr w:type="spellStart"/>
      <w:r w:rsidRPr="004F76EE">
        <w:rPr>
          <w:rStyle w:val="StyleUnderline"/>
        </w:rPr>
        <w:t>Im</w:t>
      </w:r>
      <w:proofErr w:type="spellEnd"/>
      <w:r w:rsidRPr="004F76EE">
        <w:rPr>
          <w:rStyle w:val="StyleUnderline"/>
        </w:rPr>
        <w:t xml:space="preserve"> bank renewal to the must-pass highway bill</w:t>
      </w:r>
      <w:r w:rsidRPr="009A1BA3">
        <w:rPr>
          <w:sz w:val="14"/>
        </w:rPr>
        <w:t xml:space="preserve"> </w:t>
      </w:r>
      <w:r w:rsidRPr="004F76EE">
        <w:rPr>
          <w:rStyle w:val="Emphasis"/>
        </w:rPr>
        <w:t>should not be as controversial as lawmakers</w:t>
      </w:r>
      <w:r w:rsidRPr="009A1BA3">
        <w:rPr>
          <w:sz w:val="14"/>
        </w:rPr>
        <w:t xml:space="preserve"> </w:t>
      </w:r>
      <w:r w:rsidRPr="004F76EE">
        <w:rPr>
          <w:rStyle w:val="StyleUnderline"/>
        </w:rPr>
        <w:t xml:space="preserve">in the House </w:t>
      </w:r>
      <w:r w:rsidRPr="004F76EE">
        <w:rPr>
          <w:rStyle w:val="Emphasis"/>
        </w:rPr>
        <w:t>have made it.</w:t>
      </w:r>
      <w:r w:rsidRPr="004F76EE">
        <w:rPr>
          <w:rStyle w:val="StyleUnderline"/>
        </w:rPr>
        <w:t xml:space="preserve"> </w:t>
      </w:r>
    </w:p>
    <w:p w:rsidR="00EE3A2D" w:rsidRPr="009A1BA3" w:rsidRDefault="00EE3A2D" w:rsidP="00EE3A2D">
      <w:pPr>
        <w:rPr>
          <w:rStyle w:val="Style13ptBold"/>
          <w:b w:val="0"/>
          <w:sz w:val="14"/>
        </w:rPr>
      </w:pPr>
    </w:p>
    <w:p w:rsidR="00D72C04" w:rsidRPr="001355B3" w:rsidRDefault="00D72C04" w:rsidP="00D72C04">
      <w:pPr>
        <w:pStyle w:val="Heading4"/>
        <w:rPr>
          <w:rStyle w:val="Style13ptBold"/>
          <w:b/>
        </w:rPr>
      </w:pPr>
      <w:r>
        <w:rPr>
          <w:rStyle w:val="Style13ptBold"/>
          <w:b/>
        </w:rPr>
        <w:t>Ex-</w:t>
      </w:r>
      <w:proofErr w:type="spellStart"/>
      <w:r>
        <w:rPr>
          <w:rStyle w:val="Style13ptBold"/>
          <w:b/>
        </w:rPr>
        <w:t>Im</w:t>
      </w:r>
      <w:proofErr w:type="spellEnd"/>
      <w:r>
        <w:rPr>
          <w:rStyle w:val="Style13ptBold"/>
          <w:b/>
        </w:rPr>
        <w:t xml:space="preserve"> reauthorization </w:t>
      </w:r>
      <w:r>
        <w:rPr>
          <w:rStyle w:val="Style13ptBold"/>
          <w:b/>
          <w:u w:val="single"/>
        </w:rPr>
        <w:t>thumps</w:t>
      </w:r>
      <w:r>
        <w:rPr>
          <w:rStyle w:val="Style13ptBold"/>
          <w:b/>
        </w:rPr>
        <w:t xml:space="preserve"> – </w:t>
      </w:r>
      <w:r>
        <w:rPr>
          <w:rStyle w:val="Style13ptBold"/>
          <w:b/>
          <w:u w:val="single"/>
        </w:rPr>
        <w:t>inclusion</w:t>
      </w:r>
      <w:r>
        <w:rPr>
          <w:rStyle w:val="Style13ptBold"/>
          <w:b/>
        </w:rPr>
        <w:t xml:space="preserve"> on transportation bill and </w:t>
      </w:r>
      <w:r w:rsidRPr="00452ED4">
        <w:rPr>
          <w:rStyle w:val="Style13ptBold"/>
          <w:b/>
          <w:u w:val="single"/>
        </w:rPr>
        <w:t>funding</w:t>
      </w:r>
      <w:r>
        <w:rPr>
          <w:rStyle w:val="Style13ptBold"/>
          <w:b/>
        </w:rPr>
        <w:t xml:space="preserve"> </w:t>
      </w:r>
      <w:r w:rsidRPr="00452ED4">
        <w:rPr>
          <w:rStyle w:val="Style13ptBold"/>
          <w:b/>
        </w:rPr>
        <w:t>is</w:t>
      </w:r>
      <w:r>
        <w:rPr>
          <w:rStyle w:val="Style13ptBold"/>
          <w:b/>
        </w:rPr>
        <w:t xml:space="preserve"> </w:t>
      </w:r>
      <w:r>
        <w:rPr>
          <w:rStyle w:val="Style13ptBold"/>
          <w:b/>
          <w:u w:val="single"/>
        </w:rPr>
        <w:t xml:space="preserve">extremely controversial </w:t>
      </w:r>
    </w:p>
    <w:p w:rsidR="00D72C04" w:rsidRPr="009A1BA3" w:rsidRDefault="00D72C04" w:rsidP="00D72C04">
      <w:pPr>
        <w:rPr>
          <w:rStyle w:val="Style13ptBold"/>
          <w:b w:val="0"/>
          <w:sz w:val="14"/>
        </w:rPr>
      </w:pPr>
      <w:r>
        <w:rPr>
          <w:rStyle w:val="Style13ptBold"/>
        </w:rPr>
        <w:t>Laing 7/23</w:t>
      </w:r>
      <w:r w:rsidRPr="009A1BA3">
        <w:rPr>
          <w:rStyle w:val="Style13ptBold"/>
          <w:b w:val="0"/>
          <w:sz w:val="14"/>
        </w:rPr>
        <w:t xml:space="preserve">/15 – congressional reporter for The Hill (Keith, </w:t>
      </w:r>
      <w:r w:rsidRPr="00062EB0">
        <w:rPr>
          <w:rStyle w:val="Style13ptBold"/>
          <w:b w:val="0"/>
          <w:u w:val="single"/>
        </w:rPr>
        <w:t>White House insists on attaching Ex-</w:t>
      </w:r>
      <w:proofErr w:type="spellStart"/>
      <w:r w:rsidRPr="00062EB0">
        <w:rPr>
          <w:rStyle w:val="Style13ptBold"/>
          <w:b w:val="0"/>
          <w:u w:val="single"/>
        </w:rPr>
        <w:t>Im</w:t>
      </w:r>
      <w:proofErr w:type="spellEnd"/>
      <w:r w:rsidRPr="00062EB0">
        <w:rPr>
          <w:rStyle w:val="Style13ptBold"/>
          <w:b w:val="0"/>
          <w:u w:val="single"/>
        </w:rPr>
        <w:t xml:space="preserve"> bank to highway bill</w:t>
      </w:r>
      <w:r w:rsidRPr="009A1BA3">
        <w:rPr>
          <w:rStyle w:val="Style13ptBold"/>
          <w:b w:val="0"/>
          <w:sz w:val="14"/>
        </w:rPr>
        <w:t>, The Hill, http://thehill.com/policy/transportation/248970-white-house-insists-on-attaching-ex-im-bank-to-highway-bill)//JJ</w:t>
      </w:r>
    </w:p>
    <w:p w:rsidR="00D72C04" w:rsidRPr="009A1BA3" w:rsidRDefault="00D72C04" w:rsidP="00D72C04">
      <w:pPr>
        <w:rPr>
          <w:rStyle w:val="Style13ptBold"/>
          <w:b w:val="0"/>
          <w:sz w:val="14"/>
        </w:rPr>
      </w:pPr>
      <w:r w:rsidRPr="009A1BA3">
        <w:rPr>
          <w:rStyle w:val="Style13ptBold"/>
          <w:b w:val="0"/>
          <w:sz w:val="14"/>
        </w:rPr>
        <w:t xml:space="preserve">President </w:t>
      </w:r>
      <w:r w:rsidRPr="001355B3">
        <w:rPr>
          <w:rStyle w:val="Emphasis"/>
        </w:rPr>
        <w:t>Obama is insisting</w:t>
      </w:r>
      <w:r w:rsidRPr="001355B3">
        <w:rPr>
          <w:rStyle w:val="Style13ptBold"/>
          <w:b w:val="0"/>
          <w:u w:val="single"/>
        </w:rPr>
        <w:t xml:space="preserve"> that lawmakers reauthorize the </w:t>
      </w:r>
      <w:r w:rsidRPr="001355B3">
        <w:rPr>
          <w:rStyle w:val="Emphasis"/>
        </w:rPr>
        <w:t>controversial Export-Import Bank</w:t>
      </w:r>
      <w:r w:rsidRPr="001355B3">
        <w:rPr>
          <w:rStyle w:val="Style13ptBold"/>
          <w:b w:val="0"/>
          <w:u w:val="single"/>
        </w:rPr>
        <w:t xml:space="preserve"> in must-pass transportation funding legislation</w:t>
      </w:r>
      <w:r w:rsidRPr="009A1BA3">
        <w:rPr>
          <w:rStyle w:val="Style13ptBold"/>
          <w:b w:val="0"/>
          <w:sz w:val="14"/>
        </w:rPr>
        <w:t xml:space="preserve"> that is being debated </w:t>
      </w:r>
      <w:r w:rsidRPr="001355B3">
        <w:rPr>
          <w:rStyle w:val="Style13ptBold"/>
          <w:b w:val="0"/>
          <w:u w:val="single"/>
        </w:rPr>
        <w:t>this week</w:t>
      </w:r>
      <w:r w:rsidRPr="009A1BA3">
        <w:rPr>
          <w:rStyle w:val="Style13ptBold"/>
          <w:b w:val="0"/>
          <w:sz w:val="14"/>
        </w:rPr>
        <w:t xml:space="preserve">, the White House said Thursday. </w:t>
      </w:r>
    </w:p>
    <w:p w:rsidR="00D72C04" w:rsidRPr="009A1BA3" w:rsidRDefault="00D72C04" w:rsidP="00D72C04">
      <w:pPr>
        <w:rPr>
          <w:rStyle w:val="Style13ptBold"/>
          <w:b w:val="0"/>
          <w:sz w:val="14"/>
        </w:rPr>
      </w:pPr>
      <w:r w:rsidRPr="008F4DF1">
        <w:rPr>
          <w:rStyle w:val="Style13ptBold"/>
          <w:b w:val="0"/>
          <w:u w:val="single"/>
        </w:rPr>
        <w:t xml:space="preserve">Republicans in the House have </w:t>
      </w:r>
      <w:r w:rsidRPr="008F4DF1">
        <w:rPr>
          <w:rStyle w:val="Emphasis"/>
        </w:rPr>
        <w:t>vocally objected</w:t>
      </w:r>
      <w:r w:rsidRPr="008F4DF1">
        <w:rPr>
          <w:rStyle w:val="Style13ptBold"/>
          <w:b w:val="0"/>
          <w:u w:val="single"/>
        </w:rPr>
        <w:t xml:space="preserve"> to the idea of including an extension of the Ex-</w:t>
      </w:r>
      <w:proofErr w:type="spellStart"/>
      <w:r w:rsidRPr="008F4DF1">
        <w:rPr>
          <w:rStyle w:val="Style13ptBold"/>
          <w:b w:val="0"/>
          <w:u w:val="single"/>
        </w:rPr>
        <w:t>Im</w:t>
      </w:r>
      <w:proofErr w:type="spellEnd"/>
      <w:r w:rsidRPr="008F4DF1">
        <w:rPr>
          <w:rStyle w:val="Style13ptBold"/>
          <w:b w:val="0"/>
          <w:u w:val="single"/>
        </w:rPr>
        <w:t xml:space="preserve"> Bank’s charter in the highway bill</w:t>
      </w:r>
      <w:r w:rsidRPr="009A1BA3">
        <w:rPr>
          <w:rStyle w:val="Style13ptBold"/>
          <w:b w:val="0"/>
          <w:sz w:val="14"/>
        </w:rPr>
        <w:t xml:space="preserve">, despite an apparent openness to the proposal in the Senate. </w:t>
      </w:r>
    </w:p>
    <w:p w:rsidR="00D72C04" w:rsidRPr="009A1BA3" w:rsidRDefault="00D72C04" w:rsidP="00D72C04">
      <w:pPr>
        <w:rPr>
          <w:rStyle w:val="Style13ptBold"/>
          <w:b w:val="0"/>
          <w:sz w:val="14"/>
        </w:rPr>
      </w:pPr>
      <w:r w:rsidRPr="009A1BA3">
        <w:rPr>
          <w:rStyle w:val="Style13ptBold"/>
          <w:b w:val="0"/>
          <w:sz w:val="14"/>
        </w:rPr>
        <w:t xml:space="preserve">The standoff has imperiled federal transportation funding that is scheduled to expire on July 31 without congressional action. </w:t>
      </w:r>
    </w:p>
    <w:p w:rsidR="00D72C04" w:rsidRPr="009A1BA3" w:rsidRDefault="00D72C04" w:rsidP="00D72C04">
      <w:pPr>
        <w:rPr>
          <w:rStyle w:val="Style13ptBold"/>
          <w:b w:val="0"/>
          <w:sz w:val="14"/>
        </w:rPr>
      </w:pPr>
      <w:r w:rsidRPr="009A1BA3">
        <w:rPr>
          <w:rStyle w:val="Style13ptBold"/>
          <w:b w:val="0"/>
          <w:sz w:val="14"/>
        </w:rPr>
        <w:t xml:space="preserve">White House press secretary Josh Earnest said Thursday that </w:t>
      </w:r>
      <w:r w:rsidRPr="00582840">
        <w:rPr>
          <w:rStyle w:val="Style13ptBold"/>
          <w:b w:val="0"/>
          <w:u w:val="single"/>
        </w:rPr>
        <w:t>Obama is adamant the Ex-</w:t>
      </w:r>
      <w:proofErr w:type="spellStart"/>
      <w:r w:rsidRPr="00582840">
        <w:rPr>
          <w:rStyle w:val="Style13ptBold"/>
          <w:b w:val="0"/>
          <w:u w:val="single"/>
        </w:rPr>
        <w:t>Im</w:t>
      </w:r>
      <w:proofErr w:type="spellEnd"/>
      <w:r w:rsidRPr="00582840">
        <w:rPr>
          <w:rStyle w:val="Style13ptBold"/>
          <w:b w:val="0"/>
          <w:u w:val="single"/>
        </w:rPr>
        <w:t xml:space="preserve"> Bank renewal should be included in the transportation funding bill, despite the objections from the GOP</w:t>
      </w:r>
      <w:r w:rsidRPr="009A1BA3">
        <w:rPr>
          <w:rStyle w:val="Style13ptBold"/>
          <w:b w:val="0"/>
          <w:sz w:val="14"/>
        </w:rPr>
        <w:t xml:space="preserve">-led House. </w:t>
      </w:r>
    </w:p>
    <w:p w:rsidR="00D72C04" w:rsidRPr="009A1BA3" w:rsidRDefault="00D72C04" w:rsidP="00D72C04">
      <w:pPr>
        <w:rPr>
          <w:rStyle w:val="Style13ptBold"/>
          <w:b w:val="0"/>
          <w:sz w:val="14"/>
        </w:rPr>
      </w:pPr>
      <w:r w:rsidRPr="009A1BA3">
        <w:rPr>
          <w:rStyle w:val="Style13ptBold"/>
          <w:b w:val="0"/>
          <w:sz w:val="14"/>
        </w:rPr>
        <w:t xml:space="preserve">"Surface </w:t>
      </w:r>
      <w:r w:rsidRPr="00582840">
        <w:rPr>
          <w:rStyle w:val="Style13ptBold"/>
          <w:b w:val="0"/>
          <w:u w:val="single"/>
        </w:rPr>
        <w:t>transportation legislation is the most likely legislative vehicle</w:t>
      </w:r>
      <w:r w:rsidRPr="009A1BA3">
        <w:rPr>
          <w:rStyle w:val="Style13ptBold"/>
          <w:b w:val="0"/>
          <w:sz w:val="14"/>
        </w:rPr>
        <w:t xml:space="preserve">, no pun intended, </w:t>
      </w:r>
      <w:r w:rsidRPr="00582840">
        <w:rPr>
          <w:rStyle w:val="Style13ptBold"/>
          <w:b w:val="0"/>
          <w:u w:val="single"/>
        </w:rPr>
        <w:t>to move before the end of the month</w:t>
      </w:r>
      <w:r w:rsidRPr="009A1BA3">
        <w:rPr>
          <w:rStyle w:val="Style13ptBold"/>
          <w:b w:val="0"/>
          <w:sz w:val="14"/>
        </w:rPr>
        <w:t xml:space="preserve">," he said. "That's why we've insisted that the provisions related to reauthorizing the Export-Import Bank should be added to any transportation bill that passes Congress this month." </w:t>
      </w:r>
    </w:p>
    <w:p w:rsidR="00D72C04" w:rsidRPr="009A1BA3" w:rsidRDefault="00D72C04" w:rsidP="00D72C04">
      <w:pPr>
        <w:rPr>
          <w:rStyle w:val="Style13ptBold"/>
          <w:b w:val="0"/>
          <w:sz w:val="14"/>
        </w:rPr>
      </w:pPr>
      <w:r w:rsidRPr="008F4DF1">
        <w:rPr>
          <w:rStyle w:val="Style13ptBold"/>
          <w:b w:val="0"/>
          <w:u w:val="single"/>
        </w:rPr>
        <w:t>The fight over whether reauthorization of the Ex-</w:t>
      </w:r>
      <w:proofErr w:type="spellStart"/>
      <w:r w:rsidRPr="008F4DF1">
        <w:rPr>
          <w:rStyle w:val="Style13ptBold"/>
          <w:b w:val="0"/>
          <w:u w:val="single"/>
        </w:rPr>
        <w:t>Im</w:t>
      </w:r>
      <w:proofErr w:type="spellEnd"/>
      <w:r w:rsidRPr="008F4DF1">
        <w:rPr>
          <w:rStyle w:val="Style13ptBold"/>
          <w:b w:val="0"/>
          <w:u w:val="single"/>
        </w:rPr>
        <w:t xml:space="preserve"> Bank</w:t>
      </w:r>
      <w:r w:rsidRPr="009A1BA3">
        <w:rPr>
          <w:rStyle w:val="Style13ptBold"/>
          <w:b w:val="0"/>
          <w:sz w:val="14"/>
        </w:rPr>
        <w:t xml:space="preserve">, which expired in June, </w:t>
      </w:r>
      <w:r w:rsidRPr="008F4DF1">
        <w:rPr>
          <w:rStyle w:val="Style13ptBold"/>
          <w:b w:val="0"/>
          <w:u w:val="single"/>
        </w:rPr>
        <w:t xml:space="preserve">should be added to the highway bill comes as lawmakers are scrambling to </w:t>
      </w:r>
      <w:r w:rsidRPr="009559FE">
        <w:rPr>
          <w:rStyle w:val="Emphasis"/>
        </w:rPr>
        <w:t>prevent an interruption in the nation's transportation spending</w:t>
      </w:r>
      <w:r w:rsidRPr="008F4DF1">
        <w:rPr>
          <w:rStyle w:val="Style13ptBold"/>
          <w:b w:val="0"/>
          <w:u w:val="single"/>
        </w:rPr>
        <w:t>.</w:t>
      </w:r>
      <w:r w:rsidRPr="009A1BA3">
        <w:rPr>
          <w:rStyle w:val="Style13ptBold"/>
          <w:b w:val="0"/>
          <w:sz w:val="14"/>
        </w:rPr>
        <w:t xml:space="preserve"> </w:t>
      </w:r>
    </w:p>
    <w:p w:rsidR="00D72C04" w:rsidRPr="009A1BA3" w:rsidRDefault="00D72C04" w:rsidP="00D72C04">
      <w:pPr>
        <w:rPr>
          <w:rStyle w:val="Style13ptBold"/>
          <w:b w:val="0"/>
          <w:sz w:val="14"/>
        </w:rPr>
      </w:pPr>
      <w:r w:rsidRPr="008F4DF1">
        <w:rPr>
          <w:rStyle w:val="Style13ptBold"/>
          <w:b w:val="0"/>
          <w:u w:val="single"/>
        </w:rPr>
        <w:t xml:space="preserve">GOP leaders are </w:t>
      </w:r>
      <w:r w:rsidRPr="009559FE">
        <w:rPr>
          <w:rStyle w:val="Emphasis"/>
        </w:rPr>
        <w:t>scrambling to meet a July 31 deadline</w:t>
      </w:r>
      <w:r w:rsidRPr="008F4DF1">
        <w:rPr>
          <w:rStyle w:val="Style13ptBold"/>
          <w:b w:val="0"/>
          <w:u w:val="single"/>
        </w:rPr>
        <w:t xml:space="preserve"> for replenishing the</w:t>
      </w:r>
      <w:r w:rsidRPr="009A1BA3">
        <w:rPr>
          <w:rStyle w:val="Style13ptBold"/>
          <w:b w:val="0"/>
          <w:sz w:val="14"/>
        </w:rPr>
        <w:t xml:space="preserve"> Department of Transportation's beleaguered </w:t>
      </w:r>
      <w:r w:rsidRPr="008F4DF1">
        <w:rPr>
          <w:rStyle w:val="Style13ptBold"/>
          <w:b w:val="0"/>
          <w:u w:val="single"/>
        </w:rPr>
        <w:t>Highway Trust Fund</w:t>
      </w:r>
      <w:r w:rsidRPr="009A1BA3">
        <w:rPr>
          <w:rStyle w:val="Style13ptBold"/>
          <w:b w:val="0"/>
          <w:sz w:val="14"/>
        </w:rPr>
        <w:t xml:space="preserve">. Transportation department officials have warned they will have to cut back on payments to states at the end of the month unless Congress reaches an agreement on a transportation funding extension. </w:t>
      </w:r>
    </w:p>
    <w:p w:rsidR="00D72C04" w:rsidRPr="008F4DF1" w:rsidRDefault="00D72C04" w:rsidP="00D72C04">
      <w:pPr>
        <w:rPr>
          <w:rStyle w:val="Style13ptBold"/>
          <w:b w:val="0"/>
          <w:u w:val="single"/>
        </w:rPr>
      </w:pPr>
      <w:r w:rsidRPr="008F4DF1">
        <w:rPr>
          <w:rStyle w:val="Style13ptBold"/>
          <w:b w:val="0"/>
          <w:u w:val="single"/>
        </w:rPr>
        <w:lastRenderedPageBreak/>
        <w:t xml:space="preserve">Lawmakers in the Senate have worked on a multi-year transportation bill, but GOP leaders in the House </w:t>
      </w:r>
      <w:r w:rsidRPr="00582840">
        <w:rPr>
          <w:rStyle w:val="Emphasis"/>
        </w:rPr>
        <w:t>resisted</w:t>
      </w:r>
      <w:r w:rsidRPr="008F4DF1">
        <w:rPr>
          <w:rStyle w:val="Style13ptBold"/>
          <w:b w:val="0"/>
          <w:u w:val="single"/>
        </w:rPr>
        <w:t xml:space="preserve"> the upper chamber's efforts to add the Ex-</w:t>
      </w:r>
      <w:proofErr w:type="spellStart"/>
      <w:r w:rsidRPr="008F4DF1">
        <w:rPr>
          <w:rStyle w:val="Style13ptBold"/>
          <w:b w:val="0"/>
          <w:u w:val="single"/>
        </w:rPr>
        <w:t>Im</w:t>
      </w:r>
      <w:proofErr w:type="spellEnd"/>
      <w:r w:rsidRPr="008F4DF1">
        <w:rPr>
          <w:rStyle w:val="Style13ptBold"/>
          <w:b w:val="0"/>
          <w:u w:val="single"/>
        </w:rPr>
        <w:t xml:space="preserve"> Bank renewal to its proposal. </w:t>
      </w:r>
    </w:p>
    <w:p w:rsidR="00D72C04" w:rsidRPr="009A1BA3" w:rsidRDefault="00D72C04" w:rsidP="00D72C04">
      <w:pPr>
        <w:rPr>
          <w:rStyle w:val="Style13ptBold"/>
          <w:b w:val="0"/>
          <w:sz w:val="14"/>
        </w:rPr>
      </w:pPr>
      <w:r w:rsidRPr="009A1BA3">
        <w:rPr>
          <w:rStyle w:val="Style13ptBold"/>
          <w:b w:val="0"/>
          <w:sz w:val="14"/>
        </w:rPr>
        <w:t>The House voted last Wednesday to approve a short-term $8 billion transportation extension, which lasts until December, in part to preempt the Senate from attaching Ex-</w:t>
      </w:r>
      <w:proofErr w:type="spellStart"/>
      <w:r w:rsidRPr="009A1BA3">
        <w:rPr>
          <w:rStyle w:val="Style13ptBold"/>
          <w:b w:val="0"/>
          <w:sz w:val="14"/>
        </w:rPr>
        <w:t>Im</w:t>
      </w:r>
      <w:proofErr w:type="spellEnd"/>
      <w:r w:rsidRPr="009A1BA3">
        <w:rPr>
          <w:rStyle w:val="Style13ptBold"/>
          <w:b w:val="0"/>
          <w:sz w:val="14"/>
        </w:rPr>
        <w:t xml:space="preserve"> to a transportation bill. </w:t>
      </w:r>
    </w:p>
    <w:p w:rsidR="00D72C04" w:rsidRPr="009A1BA3" w:rsidRDefault="00D72C04" w:rsidP="00D72C04">
      <w:pPr>
        <w:rPr>
          <w:rStyle w:val="Style13ptBold"/>
          <w:b w:val="0"/>
          <w:sz w:val="14"/>
        </w:rPr>
      </w:pPr>
      <w:r w:rsidRPr="009A1BA3">
        <w:rPr>
          <w:rStyle w:val="Style13ptBold"/>
          <w:b w:val="0"/>
          <w:sz w:val="14"/>
        </w:rPr>
        <w:t xml:space="preserve">Earnest said Thursday the </w:t>
      </w:r>
      <w:r w:rsidRPr="00582840">
        <w:rPr>
          <w:rStyle w:val="Style13ptBold"/>
          <w:b w:val="0"/>
          <w:u w:val="single"/>
        </w:rPr>
        <w:t xml:space="preserve">White House is still sorting through the </w:t>
      </w:r>
      <w:r w:rsidRPr="009559FE">
        <w:rPr>
          <w:rStyle w:val="Emphasis"/>
        </w:rPr>
        <w:t>various payment methods</w:t>
      </w:r>
      <w:r w:rsidRPr="00582840">
        <w:rPr>
          <w:rStyle w:val="Style13ptBold"/>
          <w:b w:val="0"/>
          <w:u w:val="single"/>
        </w:rPr>
        <w:t xml:space="preserve"> that are included in the Senate's long-term transportation bill proposal.</w:t>
      </w:r>
      <w:r w:rsidRPr="009A1BA3">
        <w:rPr>
          <w:rStyle w:val="Style13ptBold"/>
          <w:b w:val="0"/>
          <w:sz w:val="14"/>
        </w:rPr>
        <w:t xml:space="preserve"> </w:t>
      </w:r>
    </w:p>
    <w:p w:rsidR="00D72C04" w:rsidRPr="009A1BA3" w:rsidRDefault="00D72C04" w:rsidP="00D72C04">
      <w:pPr>
        <w:rPr>
          <w:rStyle w:val="Style13ptBold"/>
          <w:b w:val="0"/>
          <w:sz w:val="14"/>
        </w:rPr>
      </w:pPr>
      <w:r w:rsidRPr="009A1BA3">
        <w:rPr>
          <w:rStyle w:val="Style13ptBold"/>
          <w:b w:val="0"/>
          <w:sz w:val="14"/>
        </w:rPr>
        <w:t xml:space="preserve">"I can tell you that our team is still reviewing the legislation," he said. "It's more than 1,000 pages long. </w:t>
      </w:r>
    </w:p>
    <w:p w:rsidR="00D72C04" w:rsidRPr="009A1BA3" w:rsidRDefault="00D72C04" w:rsidP="00D72C04">
      <w:pPr>
        <w:rPr>
          <w:rStyle w:val="Style13ptBold"/>
          <w:b w:val="0"/>
          <w:sz w:val="14"/>
        </w:rPr>
      </w:pPr>
      <w:r w:rsidRPr="009A1BA3">
        <w:rPr>
          <w:rStyle w:val="Style13ptBold"/>
          <w:b w:val="0"/>
          <w:sz w:val="14"/>
        </w:rPr>
        <w:t>"The things that they are paying particular close attention to are the pay-</w:t>
      </w:r>
      <w:proofErr w:type="spellStart"/>
      <w:r w:rsidRPr="009A1BA3">
        <w:rPr>
          <w:rStyle w:val="Style13ptBold"/>
          <w:b w:val="0"/>
          <w:sz w:val="14"/>
        </w:rPr>
        <w:t>fors</w:t>
      </w:r>
      <w:proofErr w:type="spellEnd"/>
      <w:r w:rsidRPr="009A1BA3">
        <w:rPr>
          <w:rStyle w:val="Style13ptBold"/>
          <w:b w:val="0"/>
          <w:sz w:val="14"/>
        </w:rPr>
        <w:t>, the offsets if you will," Earnest continued. "</w:t>
      </w:r>
      <w:r w:rsidRPr="00582840">
        <w:rPr>
          <w:rStyle w:val="Style13ptBold"/>
          <w:b w:val="0"/>
          <w:u w:val="single"/>
        </w:rPr>
        <w:t xml:space="preserve">Whenever we're talking about </w:t>
      </w:r>
      <w:r w:rsidRPr="00582840">
        <w:rPr>
          <w:rStyle w:val="Emphasis"/>
        </w:rPr>
        <w:t>funding bills</w:t>
      </w:r>
      <w:r w:rsidRPr="00582840">
        <w:rPr>
          <w:rStyle w:val="Style13ptBold"/>
          <w:b w:val="0"/>
          <w:u w:val="single"/>
        </w:rPr>
        <w:t xml:space="preserve">, </w:t>
      </w:r>
      <w:r w:rsidRPr="00582840">
        <w:rPr>
          <w:rStyle w:val="Emphasis"/>
        </w:rPr>
        <w:t>Democrats and Republicans</w:t>
      </w:r>
      <w:r w:rsidRPr="00582840">
        <w:rPr>
          <w:rStyle w:val="Style13ptBold"/>
          <w:b w:val="0"/>
          <w:u w:val="single"/>
        </w:rPr>
        <w:t xml:space="preserve"> will have the </w:t>
      </w:r>
      <w:r w:rsidRPr="00582840">
        <w:rPr>
          <w:rStyle w:val="Emphasis"/>
        </w:rPr>
        <w:t>most heated disagreements</w:t>
      </w:r>
      <w:r w:rsidRPr="00582840">
        <w:rPr>
          <w:rStyle w:val="Style13ptBold"/>
          <w:b w:val="0"/>
          <w:u w:val="single"/>
        </w:rPr>
        <w:t xml:space="preserve"> when it comes to ensuring that these programs are properly funded, so that is getting some careful attention</w:t>
      </w:r>
      <w:r w:rsidRPr="009A1BA3">
        <w:rPr>
          <w:rStyle w:val="Style13ptBold"/>
          <w:b w:val="0"/>
          <w:sz w:val="14"/>
        </w:rPr>
        <w:t xml:space="preserve">." </w:t>
      </w:r>
    </w:p>
    <w:p w:rsidR="00D72C04" w:rsidRPr="009A1BA3" w:rsidRDefault="00D72C04" w:rsidP="00D72C04">
      <w:pPr>
        <w:rPr>
          <w:rStyle w:val="Style13ptBold"/>
          <w:b w:val="0"/>
          <w:sz w:val="14"/>
        </w:rPr>
      </w:pPr>
      <w:r w:rsidRPr="009A1BA3">
        <w:rPr>
          <w:rStyle w:val="Style13ptBold"/>
          <w:b w:val="0"/>
          <w:sz w:val="14"/>
        </w:rPr>
        <w:t xml:space="preserve">The Senate highway measure includes an approximately $47 billion package of offsets that relies largely on revenue from reducing interest rates paid by the Federal Reserve to large banks, selling oil from the Strategic Petroleum Reserve that is used to prevent energy crises and directing fees from the Transportation Security Administration and customs processing. </w:t>
      </w:r>
    </w:p>
    <w:p w:rsidR="00D72C04" w:rsidRPr="009A1BA3" w:rsidRDefault="00D72C04" w:rsidP="00D72C04">
      <w:pPr>
        <w:rPr>
          <w:rStyle w:val="Style13ptBold"/>
          <w:b w:val="0"/>
          <w:sz w:val="14"/>
        </w:rPr>
      </w:pPr>
      <w:r w:rsidRPr="009A1BA3">
        <w:rPr>
          <w:rStyle w:val="Style13ptBold"/>
          <w:b w:val="0"/>
          <w:sz w:val="14"/>
        </w:rPr>
        <w:t xml:space="preserve">Earnest said </w:t>
      </w:r>
      <w:r w:rsidRPr="00452ED4">
        <w:rPr>
          <w:rStyle w:val="Style13ptBold"/>
          <w:b w:val="0"/>
          <w:u w:val="single"/>
        </w:rPr>
        <w:t xml:space="preserve">the </w:t>
      </w:r>
      <w:r w:rsidRPr="009559FE">
        <w:rPr>
          <w:rStyle w:val="Emphasis"/>
        </w:rPr>
        <w:t>White House</w:t>
      </w:r>
      <w:r w:rsidRPr="00452ED4">
        <w:rPr>
          <w:rStyle w:val="Style13ptBold"/>
          <w:b w:val="0"/>
          <w:u w:val="single"/>
        </w:rPr>
        <w:t xml:space="preserve"> is</w:t>
      </w:r>
      <w:r w:rsidRPr="009A1BA3">
        <w:rPr>
          <w:rStyle w:val="Style13ptBold"/>
          <w:b w:val="0"/>
          <w:sz w:val="14"/>
        </w:rPr>
        <w:t xml:space="preserve"> also </w:t>
      </w:r>
      <w:r w:rsidRPr="00452ED4">
        <w:rPr>
          <w:rStyle w:val="Style13ptBold"/>
          <w:b w:val="0"/>
          <w:u w:val="single"/>
        </w:rPr>
        <w:t xml:space="preserve">paying attention to </w:t>
      </w:r>
      <w:r w:rsidRPr="009559FE">
        <w:rPr>
          <w:rStyle w:val="Emphasis"/>
        </w:rPr>
        <w:t>complaints</w:t>
      </w:r>
      <w:r w:rsidRPr="00452ED4">
        <w:rPr>
          <w:rStyle w:val="Style13ptBold"/>
          <w:b w:val="0"/>
          <w:u w:val="single"/>
        </w:rPr>
        <w:t xml:space="preserve"> from Democrats in the Senate about </w:t>
      </w:r>
      <w:r w:rsidRPr="009559FE">
        <w:rPr>
          <w:rStyle w:val="Emphasis"/>
        </w:rPr>
        <w:t>regulatory changes</w:t>
      </w:r>
      <w:r w:rsidRPr="00452ED4">
        <w:rPr>
          <w:rStyle w:val="Style13ptBold"/>
          <w:b w:val="0"/>
          <w:u w:val="single"/>
        </w:rPr>
        <w:t xml:space="preserve"> related to transportation safety initiatives that are included in the chamber's highway bill</w:t>
      </w:r>
      <w:r w:rsidRPr="009A1BA3">
        <w:rPr>
          <w:rStyle w:val="Style13ptBold"/>
          <w:b w:val="0"/>
          <w:sz w:val="14"/>
        </w:rPr>
        <w:t xml:space="preserve">. </w:t>
      </w:r>
    </w:p>
    <w:p w:rsidR="00D72C04" w:rsidRPr="009A1BA3" w:rsidRDefault="00D72C04" w:rsidP="00D72C04">
      <w:pPr>
        <w:rPr>
          <w:rStyle w:val="Style13ptBold"/>
          <w:b w:val="0"/>
          <w:sz w:val="14"/>
        </w:rPr>
      </w:pPr>
      <w:r w:rsidRPr="009A1BA3">
        <w:rPr>
          <w:rStyle w:val="Style13ptBold"/>
          <w:b w:val="0"/>
          <w:sz w:val="14"/>
        </w:rPr>
        <w:t xml:space="preserve">"There are </w:t>
      </w:r>
      <w:r w:rsidRPr="00452ED4">
        <w:rPr>
          <w:rStyle w:val="Emphasis"/>
        </w:rPr>
        <w:t>concerns</w:t>
      </w:r>
      <w:r w:rsidRPr="009A1BA3">
        <w:rPr>
          <w:rStyle w:val="Style13ptBold"/>
          <w:b w:val="0"/>
          <w:sz w:val="14"/>
        </w:rPr>
        <w:t xml:space="preserve"> that </w:t>
      </w:r>
      <w:r w:rsidRPr="00452ED4">
        <w:rPr>
          <w:rStyle w:val="Style13ptBold"/>
          <w:b w:val="0"/>
          <w:u w:val="single"/>
        </w:rPr>
        <w:t>have been raised about</w:t>
      </w:r>
      <w:r w:rsidRPr="009A1BA3">
        <w:rPr>
          <w:rStyle w:val="Style13ptBold"/>
          <w:b w:val="0"/>
          <w:sz w:val="14"/>
        </w:rPr>
        <w:t xml:space="preserve"> some of </w:t>
      </w:r>
      <w:r w:rsidRPr="00452ED4">
        <w:rPr>
          <w:rStyle w:val="Style13ptBold"/>
          <w:b w:val="0"/>
          <w:u w:val="single"/>
        </w:rPr>
        <w:t>the safety that have been included in the bill</w:t>
      </w:r>
      <w:r w:rsidRPr="009A1BA3">
        <w:rPr>
          <w:rStyle w:val="Style13ptBold"/>
          <w:b w:val="0"/>
          <w:sz w:val="14"/>
        </w:rPr>
        <w:t xml:space="preserve">," he said. "The Department of Transportation makes the safety of the American traveling public their top priority, so we're going to obviously take a look at some of the safety provisions that are in here." </w:t>
      </w:r>
    </w:p>
    <w:p w:rsidR="00D72C04" w:rsidRPr="009A1BA3" w:rsidRDefault="00D72C04" w:rsidP="00D72C04">
      <w:pPr>
        <w:rPr>
          <w:rStyle w:val="Style13ptBold"/>
          <w:b w:val="0"/>
          <w:sz w:val="14"/>
        </w:rPr>
      </w:pPr>
    </w:p>
    <w:p w:rsidR="00415217" w:rsidRDefault="00415217" w:rsidP="00415217">
      <w:pPr>
        <w:pStyle w:val="Heading3"/>
        <w:rPr>
          <w:rStyle w:val="Style13ptBold"/>
          <w:b/>
          <w:sz w:val="32"/>
        </w:rPr>
      </w:pPr>
      <w:r w:rsidRPr="00415217">
        <w:rPr>
          <w:rStyle w:val="Style13ptBold"/>
          <w:b/>
          <w:sz w:val="32"/>
        </w:rPr>
        <w:lastRenderedPageBreak/>
        <w:t xml:space="preserve">– </w:t>
      </w:r>
      <w:proofErr w:type="gramStart"/>
      <w:r w:rsidRPr="00415217">
        <w:rPr>
          <w:rStyle w:val="Style13ptBold"/>
          <w:b/>
          <w:sz w:val="32"/>
        </w:rPr>
        <w:t>at</w:t>
      </w:r>
      <w:proofErr w:type="gramEnd"/>
      <w:r w:rsidRPr="00415217">
        <w:rPr>
          <w:rStyle w:val="Style13ptBold"/>
          <w:b/>
          <w:sz w:val="32"/>
        </w:rPr>
        <w:t xml:space="preserve">: </w:t>
      </w:r>
      <w:proofErr w:type="spellStart"/>
      <w:r w:rsidRPr="00415217">
        <w:rPr>
          <w:rStyle w:val="Style13ptBold"/>
          <w:b/>
          <w:sz w:val="32"/>
        </w:rPr>
        <w:t>iran</w:t>
      </w:r>
      <w:proofErr w:type="spellEnd"/>
      <w:r w:rsidRPr="00415217">
        <w:rPr>
          <w:rStyle w:val="Style13ptBold"/>
          <w:b/>
          <w:sz w:val="32"/>
        </w:rPr>
        <w:t xml:space="preserve"> top priority</w:t>
      </w:r>
    </w:p>
    <w:p w:rsidR="00FB1090" w:rsidRPr="009A1BA3" w:rsidRDefault="00FB1090" w:rsidP="00FB1090">
      <w:pPr>
        <w:rPr>
          <w:sz w:val="14"/>
        </w:rPr>
      </w:pPr>
    </w:p>
    <w:p w:rsidR="00415217" w:rsidRPr="00BB494E" w:rsidRDefault="00415217" w:rsidP="00415217">
      <w:pPr>
        <w:pStyle w:val="Heading4"/>
        <w:rPr>
          <w:rStyle w:val="Style13ptBold"/>
          <w:b/>
        </w:rPr>
      </w:pPr>
      <w:r>
        <w:rPr>
          <w:rStyle w:val="Style13ptBold"/>
          <w:b/>
        </w:rPr>
        <w:t>Ex-</w:t>
      </w:r>
      <w:proofErr w:type="spellStart"/>
      <w:r>
        <w:rPr>
          <w:rStyle w:val="Style13ptBold"/>
          <w:b/>
        </w:rPr>
        <w:t>Im</w:t>
      </w:r>
      <w:proofErr w:type="spellEnd"/>
      <w:r>
        <w:rPr>
          <w:rStyle w:val="Style13ptBold"/>
          <w:b/>
        </w:rPr>
        <w:t xml:space="preserve"> is the </w:t>
      </w:r>
      <w:r>
        <w:rPr>
          <w:rStyle w:val="Style13ptBold"/>
          <w:b/>
          <w:u w:val="single"/>
        </w:rPr>
        <w:t>top-priority</w:t>
      </w:r>
      <w:r>
        <w:rPr>
          <w:rStyle w:val="Style13ptBold"/>
          <w:b/>
        </w:rPr>
        <w:t xml:space="preserve"> and </w:t>
      </w:r>
      <w:r>
        <w:rPr>
          <w:rStyle w:val="Style13ptBold"/>
          <w:b/>
          <w:u w:val="single"/>
        </w:rPr>
        <w:t>Obama’s pushing</w:t>
      </w:r>
    </w:p>
    <w:p w:rsidR="00415217" w:rsidRPr="009A1BA3" w:rsidRDefault="00415217" w:rsidP="00415217">
      <w:pPr>
        <w:rPr>
          <w:rStyle w:val="Style13ptBold"/>
          <w:b w:val="0"/>
          <w:sz w:val="14"/>
        </w:rPr>
      </w:pPr>
      <w:r>
        <w:rPr>
          <w:rStyle w:val="Style13ptBold"/>
        </w:rPr>
        <w:t>Wolfgang 7/22</w:t>
      </w:r>
      <w:r w:rsidRPr="009A1BA3">
        <w:rPr>
          <w:rStyle w:val="Style13ptBold"/>
          <w:b w:val="0"/>
          <w:sz w:val="14"/>
        </w:rPr>
        <w:t>/15 – White House reporter for the Washington Times (Ben, Obama pushes for Ex-</w:t>
      </w:r>
      <w:proofErr w:type="spellStart"/>
      <w:r w:rsidRPr="009A1BA3">
        <w:rPr>
          <w:rStyle w:val="Style13ptBold"/>
          <w:b w:val="0"/>
          <w:sz w:val="14"/>
        </w:rPr>
        <w:t>Im</w:t>
      </w:r>
      <w:proofErr w:type="spellEnd"/>
      <w:r w:rsidRPr="009A1BA3">
        <w:rPr>
          <w:rStyle w:val="Style13ptBold"/>
          <w:b w:val="0"/>
          <w:sz w:val="14"/>
        </w:rPr>
        <w:t xml:space="preserve"> Bank renewal, chides lagging Congress, Washington Times, http://www.washingtontimes.com/news/2015/jul/22/obama-pushes-ex-im-bank-renewal-chides-congress/?page=all)//JJ</w:t>
      </w:r>
    </w:p>
    <w:p w:rsidR="00415217" w:rsidRPr="009A1BA3" w:rsidRDefault="00415217" w:rsidP="00415217">
      <w:pPr>
        <w:rPr>
          <w:sz w:val="14"/>
        </w:rPr>
      </w:pPr>
      <w:r w:rsidRPr="009A1BA3">
        <w:rPr>
          <w:sz w:val="14"/>
        </w:rPr>
        <w:t xml:space="preserve">President </w:t>
      </w:r>
      <w:r w:rsidRPr="0013210A">
        <w:rPr>
          <w:rStyle w:val="Emphasis"/>
        </w:rPr>
        <w:t>Obama</w:t>
      </w:r>
      <w:r w:rsidRPr="009A1BA3">
        <w:rPr>
          <w:sz w:val="14"/>
        </w:rPr>
        <w:t xml:space="preserve"> on Wednesday </w:t>
      </w:r>
      <w:r w:rsidRPr="0013210A">
        <w:rPr>
          <w:rStyle w:val="Emphasis"/>
        </w:rPr>
        <w:t>took Congress to task</w:t>
      </w:r>
      <w:r w:rsidRPr="009A1BA3">
        <w:rPr>
          <w:sz w:val="14"/>
        </w:rPr>
        <w:t xml:space="preserve"> and </w:t>
      </w:r>
      <w:r w:rsidRPr="003A7A06">
        <w:rPr>
          <w:u w:val="single"/>
        </w:rPr>
        <w:t>called for</w:t>
      </w:r>
      <w:r w:rsidRPr="009A1BA3">
        <w:rPr>
          <w:sz w:val="14"/>
        </w:rPr>
        <w:t xml:space="preserve"> the </w:t>
      </w:r>
      <w:r w:rsidRPr="0013210A">
        <w:rPr>
          <w:rStyle w:val="Emphasis"/>
        </w:rPr>
        <w:t>immediate reauthorization</w:t>
      </w:r>
      <w:r w:rsidRPr="003A7A06">
        <w:rPr>
          <w:u w:val="single"/>
        </w:rPr>
        <w:t xml:space="preserve"> of the Export-Import Bank</w:t>
      </w:r>
      <w:r w:rsidRPr="009A1BA3">
        <w:rPr>
          <w:sz w:val="14"/>
        </w:rPr>
        <w:t xml:space="preserve">, which has become a </w:t>
      </w:r>
      <w:r w:rsidRPr="003A7A06">
        <w:rPr>
          <w:u w:val="single"/>
        </w:rPr>
        <w:t>symbol in a larger ideological fight on Capitol Hill</w:t>
      </w:r>
      <w:r w:rsidRPr="009A1BA3">
        <w:rPr>
          <w:sz w:val="14"/>
        </w:rPr>
        <w:t>.</w:t>
      </w:r>
    </w:p>
    <w:p w:rsidR="00415217" w:rsidRPr="009A1BA3" w:rsidRDefault="00415217" w:rsidP="00415217">
      <w:pPr>
        <w:rPr>
          <w:sz w:val="14"/>
        </w:rPr>
      </w:pPr>
    </w:p>
    <w:p w:rsidR="00415217" w:rsidRPr="009A1BA3" w:rsidRDefault="00415217" w:rsidP="00415217">
      <w:pPr>
        <w:rPr>
          <w:sz w:val="14"/>
        </w:rPr>
      </w:pPr>
      <w:r w:rsidRPr="009A1BA3">
        <w:rPr>
          <w:sz w:val="14"/>
        </w:rPr>
        <w:t>The bank, which finances the sale of American exports to overseas buyers, lapsed on June 30, the first time the institution — better known as the Ex-</w:t>
      </w:r>
      <w:proofErr w:type="spellStart"/>
      <w:r w:rsidRPr="009A1BA3">
        <w:rPr>
          <w:sz w:val="14"/>
        </w:rPr>
        <w:t>Im</w:t>
      </w:r>
      <w:proofErr w:type="spellEnd"/>
      <w:r w:rsidRPr="009A1BA3">
        <w:rPr>
          <w:sz w:val="14"/>
        </w:rPr>
        <w:t xml:space="preserve"> Bank — ceased operations in its 81-year history. Some Republicans claim the bank is essentially corporate welfare, helping giant companies sell products abroad.</w:t>
      </w:r>
    </w:p>
    <w:p w:rsidR="00415217" w:rsidRPr="009A1BA3" w:rsidRDefault="00415217" w:rsidP="00415217">
      <w:pPr>
        <w:rPr>
          <w:sz w:val="14"/>
        </w:rPr>
      </w:pPr>
    </w:p>
    <w:p w:rsidR="00415217" w:rsidRPr="009A1BA3" w:rsidRDefault="00415217" w:rsidP="00415217">
      <w:pPr>
        <w:rPr>
          <w:sz w:val="14"/>
        </w:rPr>
      </w:pPr>
      <w:r w:rsidRPr="009A1BA3">
        <w:rPr>
          <w:sz w:val="14"/>
        </w:rPr>
        <w:t xml:space="preserve">But Mr. </w:t>
      </w:r>
      <w:r w:rsidRPr="003A7A06">
        <w:rPr>
          <w:u w:val="single"/>
        </w:rPr>
        <w:t>Obama and other supporters of</w:t>
      </w:r>
      <w:r w:rsidRPr="009A1BA3">
        <w:rPr>
          <w:sz w:val="14"/>
        </w:rPr>
        <w:t xml:space="preserve"> the </w:t>
      </w:r>
      <w:r w:rsidRPr="003A7A06">
        <w:rPr>
          <w:u w:val="single"/>
        </w:rPr>
        <w:t>Ex-</w:t>
      </w:r>
      <w:proofErr w:type="spellStart"/>
      <w:r w:rsidRPr="003A7A06">
        <w:rPr>
          <w:u w:val="single"/>
        </w:rPr>
        <w:t>Im</w:t>
      </w:r>
      <w:proofErr w:type="spellEnd"/>
      <w:r w:rsidRPr="009A1BA3">
        <w:rPr>
          <w:sz w:val="14"/>
        </w:rPr>
        <w:t xml:space="preserve"> Bank </w:t>
      </w:r>
      <w:r w:rsidRPr="003A7A06">
        <w:rPr>
          <w:u w:val="single"/>
        </w:rPr>
        <w:t xml:space="preserve">say it is small </w:t>
      </w:r>
      <w:r w:rsidRPr="009A1BA3">
        <w:rPr>
          <w:sz w:val="14"/>
        </w:rPr>
        <w:t xml:space="preserve">American </w:t>
      </w:r>
      <w:r w:rsidRPr="003A7A06">
        <w:rPr>
          <w:u w:val="single"/>
        </w:rPr>
        <w:t>businesses that benefit the most</w:t>
      </w:r>
      <w:r w:rsidRPr="009A1BA3">
        <w:rPr>
          <w:sz w:val="14"/>
        </w:rPr>
        <w:t>.</w:t>
      </w:r>
    </w:p>
    <w:p w:rsidR="00415217" w:rsidRPr="009A1BA3" w:rsidRDefault="00415217" w:rsidP="00415217">
      <w:pPr>
        <w:rPr>
          <w:sz w:val="14"/>
        </w:rPr>
      </w:pPr>
    </w:p>
    <w:p w:rsidR="00415217" w:rsidRPr="009A1BA3" w:rsidRDefault="00415217" w:rsidP="00415217">
      <w:pPr>
        <w:rPr>
          <w:sz w:val="14"/>
        </w:rPr>
      </w:pPr>
      <w:r w:rsidRPr="009A1BA3">
        <w:rPr>
          <w:sz w:val="14"/>
        </w:rPr>
        <w:t>“</w:t>
      </w:r>
      <w:r w:rsidRPr="00FB2518">
        <w:rPr>
          <w:u w:val="single"/>
        </w:rPr>
        <w:t>From coast to coast, people are being affected by this</w:t>
      </w:r>
      <w:r w:rsidRPr="009A1BA3">
        <w:rPr>
          <w:sz w:val="14"/>
        </w:rPr>
        <w:t xml:space="preserve">. We’ve heard stories from these companies right now that orders are on hold, business is in danger, potentially expansions will stall, fewer employees will be hired if we do not get this done. </w:t>
      </w:r>
      <w:r w:rsidRPr="00424250">
        <w:rPr>
          <w:u w:val="single"/>
        </w:rPr>
        <w:t>So we need to get this done</w:t>
      </w:r>
      <w:r w:rsidRPr="009A1BA3">
        <w:rPr>
          <w:sz w:val="14"/>
        </w:rPr>
        <w:t xml:space="preserve">,” Mr. </w:t>
      </w:r>
      <w:r w:rsidRPr="00424250">
        <w:rPr>
          <w:u w:val="single"/>
        </w:rPr>
        <w:t xml:space="preserve">Obama told reporters after a </w:t>
      </w:r>
      <w:r w:rsidRPr="0013210A">
        <w:rPr>
          <w:rStyle w:val="Emphasis"/>
        </w:rPr>
        <w:t>White House meeting</w:t>
      </w:r>
      <w:r w:rsidRPr="009A1BA3">
        <w:rPr>
          <w:sz w:val="14"/>
        </w:rPr>
        <w:t xml:space="preserve"> with small-business owners.</w:t>
      </w:r>
    </w:p>
    <w:p w:rsidR="00415217" w:rsidRPr="009A1BA3" w:rsidRDefault="00415217" w:rsidP="00415217">
      <w:pPr>
        <w:rPr>
          <w:sz w:val="14"/>
        </w:rPr>
      </w:pPr>
    </w:p>
    <w:p w:rsidR="00415217" w:rsidRPr="009A1BA3" w:rsidRDefault="00415217" w:rsidP="00415217">
      <w:pPr>
        <w:rPr>
          <w:sz w:val="14"/>
        </w:rPr>
      </w:pPr>
      <w:r w:rsidRPr="009A1BA3">
        <w:rPr>
          <w:sz w:val="14"/>
        </w:rPr>
        <w:t xml:space="preserve">“We </w:t>
      </w:r>
      <w:r w:rsidRPr="00424250">
        <w:rPr>
          <w:u w:val="single"/>
        </w:rPr>
        <w:t>can’t have American workers losing jobs because Congress doesn’t act</w:t>
      </w:r>
      <w:r w:rsidRPr="009A1BA3">
        <w:rPr>
          <w:sz w:val="14"/>
        </w:rPr>
        <w:t xml:space="preserve"> or because of some ideological arguments that don’t make any sense, </w:t>
      </w:r>
      <w:r w:rsidRPr="00424250">
        <w:rPr>
          <w:u w:val="single"/>
        </w:rPr>
        <w:t>don’t match up with the facts</w:t>
      </w:r>
      <w:r w:rsidRPr="009A1BA3">
        <w:rPr>
          <w:sz w:val="14"/>
        </w:rPr>
        <w:t>,” he said.</w:t>
      </w:r>
    </w:p>
    <w:p w:rsidR="00415217" w:rsidRPr="009A1BA3" w:rsidRDefault="00415217" w:rsidP="00415217">
      <w:pPr>
        <w:rPr>
          <w:sz w:val="14"/>
        </w:rPr>
      </w:pPr>
    </w:p>
    <w:p w:rsidR="00415217" w:rsidRPr="009A1BA3" w:rsidRDefault="00415217" w:rsidP="00415217">
      <w:pPr>
        <w:rPr>
          <w:sz w:val="14"/>
        </w:rPr>
      </w:pPr>
      <w:r w:rsidRPr="00424250">
        <w:rPr>
          <w:u w:val="single"/>
        </w:rPr>
        <w:t xml:space="preserve">The bank has become a </w:t>
      </w:r>
      <w:r w:rsidRPr="0013210A">
        <w:rPr>
          <w:rStyle w:val="Emphasis"/>
        </w:rPr>
        <w:t>key sticking point</w:t>
      </w:r>
      <w:r w:rsidRPr="00424250">
        <w:rPr>
          <w:u w:val="single"/>
        </w:rPr>
        <w:t xml:space="preserve"> in the </w:t>
      </w:r>
      <w:r w:rsidRPr="0013210A">
        <w:rPr>
          <w:rStyle w:val="Emphasis"/>
        </w:rPr>
        <w:t>legislative fight over federal highway funding</w:t>
      </w:r>
      <w:r w:rsidRPr="009A1BA3">
        <w:rPr>
          <w:sz w:val="14"/>
        </w:rPr>
        <w:t xml:space="preserve">. </w:t>
      </w:r>
      <w:r w:rsidRPr="00CC431A">
        <w:rPr>
          <w:u w:val="single"/>
        </w:rPr>
        <w:t>The House already has passed a highway funding bill that does not include renewal of the Ex-</w:t>
      </w:r>
      <w:proofErr w:type="spellStart"/>
      <w:r w:rsidRPr="00CC431A">
        <w:rPr>
          <w:u w:val="single"/>
        </w:rPr>
        <w:t>Im</w:t>
      </w:r>
      <w:proofErr w:type="spellEnd"/>
      <w:r w:rsidRPr="00CC431A">
        <w:rPr>
          <w:u w:val="single"/>
        </w:rPr>
        <w:t xml:space="preserve"> Bank, and the Senate currently is working on its own highway bill</w:t>
      </w:r>
      <w:r w:rsidRPr="009A1BA3">
        <w:rPr>
          <w:sz w:val="14"/>
        </w:rPr>
        <w:t>.</w:t>
      </w:r>
    </w:p>
    <w:p w:rsidR="00415217" w:rsidRPr="009A1BA3" w:rsidRDefault="00415217" w:rsidP="00415217">
      <w:pPr>
        <w:rPr>
          <w:sz w:val="14"/>
        </w:rPr>
      </w:pPr>
    </w:p>
    <w:p w:rsidR="00415217" w:rsidRPr="009A1BA3" w:rsidRDefault="00415217" w:rsidP="00415217">
      <w:pPr>
        <w:rPr>
          <w:sz w:val="14"/>
        </w:rPr>
      </w:pPr>
      <w:r w:rsidRPr="009A1BA3">
        <w:rPr>
          <w:sz w:val="14"/>
        </w:rPr>
        <w:t xml:space="preserve">The </w:t>
      </w:r>
      <w:r w:rsidRPr="0013210A">
        <w:rPr>
          <w:rStyle w:val="Emphasis"/>
        </w:rPr>
        <w:t>White House</w:t>
      </w:r>
      <w:r w:rsidRPr="009A1BA3">
        <w:rPr>
          <w:sz w:val="14"/>
        </w:rPr>
        <w:t xml:space="preserve"> has </w:t>
      </w:r>
      <w:r w:rsidRPr="0013210A">
        <w:rPr>
          <w:rStyle w:val="Emphasis"/>
        </w:rPr>
        <w:t>demanded</w:t>
      </w:r>
      <w:r w:rsidRPr="009A1BA3">
        <w:rPr>
          <w:sz w:val="14"/>
        </w:rPr>
        <w:t xml:space="preserve"> that a </w:t>
      </w:r>
      <w:r w:rsidRPr="00CC431A">
        <w:rPr>
          <w:u w:val="single"/>
        </w:rPr>
        <w:t>renewal of the bank be included in the final highway bill</w:t>
      </w:r>
      <w:r w:rsidRPr="009A1BA3">
        <w:rPr>
          <w:sz w:val="14"/>
        </w:rPr>
        <w:t>.</w:t>
      </w:r>
    </w:p>
    <w:p w:rsidR="00415217" w:rsidRPr="009A1BA3" w:rsidRDefault="00415217" w:rsidP="00415217">
      <w:pPr>
        <w:rPr>
          <w:sz w:val="14"/>
        </w:rPr>
      </w:pPr>
    </w:p>
    <w:p w:rsidR="00415217" w:rsidRPr="009A1BA3" w:rsidRDefault="00415217" w:rsidP="00415217">
      <w:pPr>
        <w:rPr>
          <w:sz w:val="14"/>
        </w:rPr>
      </w:pPr>
      <w:r w:rsidRPr="00CC431A">
        <w:rPr>
          <w:u w:val="single"/>
        </w:rPr>
        <w:t>White House</w:t>
      </w:r>
      <w:r w:rsidRPr="009A1BA3">
        <w:rPr>
          <w:sz w:val="14"/>
        </w:rPr>
        <w:t xml:space="preserve"> press secretary Josh Earnest </w:t>
      </w:r>
      <w:r w:rsidRPr="00CC431A">
        <w:rPr>
          <w:u w:val="single"/>
        </w:rPr>
        <w:t xml:space="preserve">stopped just short of </w:t>
      </w:r>
      <w:r w:rsidRPr="0013210A">
        <w:rPr>
          <w:rStyle w:val="Emphasis"/>
        </w:rPr>
        <w:t>issuing a veto threat</w:t>
      </w:r>
      <w:r w:rsidRPr="00CC431A">
        <w:rPr>
          <w:u w:val="single"/>
        </w:rPr>
        <w:t xml:space="preserve"> Wednesday</w:t>
      </w:r>
      <w:r w:rsidRPr="009A1BA3">
        <w:rPr>
          <w:sz w:val="14"/>
        </w:rPr>
        <w:t xml:space="preserve">, though he </w:t>
      </w:r>
      <w:r w:rsidRPr="00CC431A">
        <w:rPr>
          <w:u w:val="single"/>
        </w:rPr>
        <w:t>made the clear the president “</w:t>
      </w:r>
      <w:r w:rsidRPr="0013210A">
        <w:rPr>
          <w:rStyle w:val="Emphasis"/>
        </w:rPr>
        <w:t>will insist</w:t>
      </w:r>
      <w:r w:rsidRPr="00CC431A">
        <w:rPr>
          <w:u w:val="single"/>
        </w:rPr>
        <w:t>” that reauthorization be included in the broader highway package.</w:t>
      </w:r>
    </w:p>
    <w:p w:rsidR="00415217" w:rsidRPr="009A1BA3" w:rsidRDefault="00415217" w:rsidP="00415217">
      <w:pPr>
        <w:rPr>
          <w:sz w:val="14"/>
        </w:rPr>
      </w:pPr>
    </w:p>
    <w:p w:rsidR="00415217" w:rsidRPr="009A1BA3" w:rsidRDefault="00415217" w:rsidP="00415217">
      <w:pPr>
        <w:rPr>
          <w:sz w:val="14"/>
        </w:rPr>
      </w:pPr>
      <w:r w:rsidRPr="009A1BA3">
        <w:rPr>
          <w:sz w:val="14"/>
        </w:rPr>
        <w:t>“In this case, what I’m indicating is this — the</w:t>
      </w:r>
      <w:r w:rsidRPr="00CC431A">
        <w:rPr>
          <w:u w:val="single"/>
        </w:rPr>
        <w:t xml:space="preserve"> reauthorization of </w:t>
      </w:r>
      <w:r w:rsidRPr="0013210A">
        <w:rPr>
          <w:rStyle w:val="Emphasis"/>
        </w:rPr>
        <w:t>Ex-</w:t>
      </w:r>
      <w:proofErr w:type="spellStart"/>
      <w:r w:rsidRPr="0013210A">
        <w:rPr>
          <w:rStyle w:val="Emphasis"/>
        </w:rPr>
        <w:t>Im</w:t>
      </w:r>
      <w:proofErr w:type="spellEnd"/>
      <w:r w:rsidRPr="0013210A">
        <w:rPr>
          <w:rStyle w:val="Emphasis"/>
        </w:rPr>
        <w:t xml:space="preserve"> is a</w:t>
      </w:r>
      <w:r w:rsidRPr="00CC431A">
        <w:rPr>
          <w:u w:val="single"/>
        </w:rPr>
        <w:t xml:space="preserve"> </w:t>
      </w:r>
      <w:r w:rsidRPr="0013210A">
        <w:rPr>
          <w:rStyle w:val="Emphasis"/>
        </w:rPr>
        <w:t>priority of the president’s</w:t>
      </w:r>
      <w:r w:rsidRPr="009A1BA3">
        <w:rPr>
          <w:sz w:val="14"/>
        </w:rPr>
        <w:t>,” Mr. Earnest told reporters when asked if he was issuing a veto threat.</w:t>
      </w:r>
    </w:p>
    <w:p w:rsidR="00415217" w:rsidRPr="009A1BA3" w:rsidRDefault="00415217" w:rsidP="00415217">
      <w:pPr>
        <w:rPr>
          <w:sz w:val="14"/>
        </w:rPr>
      </w:pPr>
    </w:p>
    <w:p w:rsidR="00415217" w:rsidRPr="009A1BA3" w:rsidRDefault="00415217" w:rsidP="00415217">
      <w:pPr>
        <w:rPr>
          <w:sz w:val="14"/>
        </w:rPr>
      </w:pPr>
      <w:r w:rsidRPr="009A1BA3">
        <w:rPr>
          <w:sz w:val="14"/>
        </w:rPr>
        <w:t xml:space="preserve">With the bank’s future now in doubt, </w:t>
      </w:r>
      <w:r w:rsidRPr="00945C6C">
        <w:rPr>
          <w:u w:val="single"/>
        </w:rPr>
        <w:t xml:space="preserve">conservative critics of the institution are </w:t>
      </w:r>
      <w:r w:rsidRPr="0013210A">
        <w:rPr>
          <w:rStyle w:val="Emphasis"/>
        </w:rPr>
        <w:t>doubling down</w:t>
      </w:r>
      <w:r w:rsidRPr="00945C6C">
        <w:rPr>
          <w:u w:val="single"/>
        </w:rPr>
        <w:t xml:space="preserve"> in the effort to make sure it remains closed forever</w:t>
      </w:r>
      <w:r w:rsidRPr="009A1BA3">
        <w:rPr>
          <w:sz w:val="14"/>
        </w:rPr>
        <w:t>.</w:t>
      </w:r>
    </w:p>
    <w:p w:rsidR="00415217" w:rsidRPr="009A1BA3" w:rsidRDefault="00415217" w:rsidP="00415217">
      <w:pPr>
        <w:rPr>
          <w:sz w:val="14"/>
        </w:rPr>
      </w:pPr>
    </w:p>
    <w:p w:rsidR="00415217" w:rsidRPr="009A1BA3" w:rsidRDefault="00415217" w:rsidP="00415217">
      <w:pPr>
        <w:rPr>
          <w:sz w:val="14"/>
        </w:rPr>
      </w:pPr>
      <w:r w:rsidRPr="009A1BA3">
        <w:rPr>
          <w:sz w:val="14"/>
        </w:rPr>
        <w:t>“</w:t>
      </w:r>
      <w:r w:rsidRPr="00945C6C">
        <w:rPr>
          <w:rStyle w:val="Emphasis"/>
        </w:rPr>
        <w:t>This is a battle</w:t>
      </w:r>
      <w:r w:rsidRPr="009A1BA3">
        <w:rPr>
          <w:sz w:val="14"/>
        </w:rPr>
        <w:t>. Do you stand for the rich and powerful who corrupt Washington and use this institution against the American taxpayer, or do you stand with the taxpayer?” Sen. Ted Cruz, Texas Republican and 2016 presidential candidate, said at a recent news conference, flanked by leaders of the Club for Growth, Tea Party Patriots and other bank opponents.</w:t>
      </w:r>
    </w:p>
    <w:p w:rsidR="00415217" w:rsidRPr="009A1BA3" w:rsidRDefault="00415217" w:rsidP="00415217">
      <w:pPr>
        <w:rPr>
          <w:sz w:val="14"/>
        </w:rPr>
      </w:pPr>
    </w:p>
    <w:p w:rsidR="00415217" w:rsidRPr="00945C6C" w:rsidRDefault="00415217" w:rsidP="00415217">
      <w:pPr>
        <w:rPr>
          <w:u w:val="single"/>
        </w:rPr>
      </w:pPr>
      <w:r w:rsidRPr="009A1BA3">
        <w:rPr>
          <w:sz w:val="14"/>
        </w:rPr>
        <w:lastRenderedPageBreak/>
        <w:t xml:space="preserve">Mr. </w:t>
      </w:r>
      <w:r w:rsidRPr="00945C6C">
        <w:rPr>
          <w:u w:val="single"/>
        </w:rPr>
        <w:t>Cruz went on to pledge to use “any or all procedural tools” to stop the bank’s reauthorization.</w:t>
      </w:r>
    </w:p>
    <w:p w:rsidR="00415217" w:rsidRPr="00945C6C" w:rsidRDefault="00415217" w:rsidP="00415217">
      <w:pPr>
        <w:rPr>
          <w:u w:val="single"/>
        </w:rPr>
      </w:pPr>
    </w:p>
    <w:p w:rsidR="00415217" w:rsidRPr="009A1BA3" w:rsidRDefault="00415217" w:rsidP="00415217">
      <w:pPr>
        <w:rPr>
          <w:sz w:val="14"/>
        </w:rPr>
      </w:pPr>
      <w:r w:rsidRPr="009A1BA3">
        <w:rPr>
          <w:sz w:val="14"/>
        </w:rPr>
        <w:t>Mr. Obama on Wednesday also took direct aim at critics’ contention that the bank costs taxpayers money, saying the Treasury actually turns a profit through the repayment of loans.</w:t>
      </w:r>
    </w:p>
    <w:p w:rsidR="00415217" w:rsidRPr="009A1BA3" w:rsidRDefault="00415217" w:rsidP="00415217">
      <w:pPr>
        <w:rPr>
          <w:sz w:val="14"/>
        </w:rPr>
      </w:pPr>
    </w:p>
    <w:p w:rsidR="00415217" w:rsidRPr="009A1BA3" w:rsidRDefault="00415217" w:rsidP="00415217">
      <w:pPr>
        <w:rPr>
          <w:sz w:val="14"/>
        </w:rPr>
      </w:pPr>
      <w:r w:rsidRPr="009A1BA3">
        <w:rPr>
          <w:sz w:val="14"/>
        </w:rPr>
        <w:t>“</w:t>
      </w:r>
      <w:r w:rsidRPr="00945C6C">
        <w:rPr>
          <w:u w:val="single"/>
        </w:rPr>
        <w:t xml:space="preserve">This should be a </w:t>
      </w:r>
      <w:r w:rsidRPr="00883422">
        <w:rPr>
          <w:rStyle w:val="Emphasis"/>
        </w:rPr>
        <w:t>no-brainer</w:t>
      </w:r>
      <w:r w:rsidRPr="009A1BA3">
        <w:rPr>
          <w:sz w:val="14"/>
        </w:rPr>
        <w:t>,” the president added.</w:t>
      </w:r>
    </w:p>
    <w:p w:rsidR="00415217" w:rsidRPr="009A1BA3" w:rsidRDefault="00415217" w:rsidP="00415217">
      <w:pPr>
        <w:rPr>
          <w:sz w:val="14"/>
        </w:rPr>
      </w:pPr>
    </w:p>
    <w:p w:rsidR="00415217" w:rsidRPr="009A1BA3" w:rsidRDefault="00415217" w:rsidP="00415217">
      <w:pPr>
        <w:rPr>
          <w:sz w:val="14"/>
        </w:rPr>
      </w:pPr>
      <w:r w:rsidRPr="009A1BA3">
        <w:rPr>
          <w:sz w:val="14"/>
        </w:rPr>
        <w:t>Following the meeting, about a dozen small-business owners also called for reauthorization.</w:t>
      </w:r>
    </w:p>
    <w:p w:rsidR="00415217" w:rsidRPr="009A1BA3" w:rsidRDefault="00415217" w:rsidP="00415217">
      <w:pPr>
        <w:rPr>
          <w:sz w:val="14"/>
        </w:rPr>
      </w:pPr>
    </w:p>
    <w:p w:rsidR="00415217" w:rsidRPr="009A1BA3" w:rsidRDefault="00415217" w:rsidP="00415217">
      <w:pPr>
        <w:rPr>
          <w:sz w:val="14"/>
        </w:rPr>
      </w:pPr>
      <w:r w:rsidRPr="009A1BA3">
        <w:rPr>
          <w:sz w:val="14"/>
        </w:rPr>
        <w:t>“The funding of the Ex-</w:t>
      </w:r>
      <w:proofErr w:type="spellStart"/>
      <w:r w:rsidRPr="009A1BA3">
        <w:rPr>
          <w:sz w:val="14"/>
        </w:rPr>
        <w:t>Im</w:t>
      </w:r>
      <w:proofErr w:type="spellEnd"/>
      <w:r w:rsidRPr="009A1BA3">
        <w:rPr>
          <w:sz w:val="14"/>
        </w:rPr>
        <w:t xml:space="preserve"> Bank, the defunding of it, has really put at risk probably 1,000 jobs,” said Jim </w:t>
      </w:r>
      <w:proofErr w:type="spellStart"/>
      <w:r w:rsidRPr="009A1BA3">
        <w:rPr>
          <w:sz w:val="14"/>
        </w:rPr>
        <w:t>Rutkowski</w:t>
      </w:r>
      <w:proofErr w:type="spellEnd"/>
      <w:r w:rsidRPr="009A1BA3">
        <w:rPr>
          <w:sz w:val="14"/>
        </w:rPr>
        <w:t xml:space="preserve"> Jr., general manager of Erie, Pennsylvania-based Industrial Sales and Manufacturing. “It’s something we have to have in our tool kit for us to be competitive in the world.”</w:t>
      </w:r>
    </w:p>
    <w:p w:rsidR="00415217" w:rsidRPr="009A1BA3" w:rsidRDefault="00415217" w:rsidP="00415217">
      <w:pPr>
        <w:rPr>
          <w:sz w:val="14"/>
        </w:rPr>
      </w:pPr>
    </w:p>
    <w:p w:rsidR="00415217" w:rsidRPr="009A1BA3" w:rsidRDefault="00415217" w:rsidP="00415217">
      <w:pPr>
        <w:rPr>
          <w:sz w:val="14"/>
        </w:rPr>
      </w:pPr>
      <w:r w:rsidRPr="00945C6C">
        <w:rPr>
          <w:u w:val="single"/>
        </w:rPr>
        <w:t>Congressional Democrats say</w:t>
      </w:r>
      <w:r w:rsidRPr="009A1BA3">
        <w:rPr>
          <w:sz w:val="14"/>
        </w:rPr>
        <w:t xml:space="preserve"> House Speaker John A. </w:t>
      </w:r>
      <w:r w:rsidRPr="00945C6C">
        <w:rPr>
          <w:u w:val="single"/>
        </w:rPr>
        <w:t>Boehner</w:t>
      </w:r>
      <w:r w:rsidRPr="009A1BA3">
        <w:rPr>
          <w:sz w:val="14"/>
        </w:rPr>
        <w:t xml:space="preserve"> of Ohio </w:t>
      </w:r>
      <w:r w:rsidRPr="00945C6C">
        <w:rPr>
          <w:u w:val="single"/>
        </w:rPr>
        <w:t>and</w:t>
      </w:r>
      <w:r w:rsidRPr="009A1BA3">
        <w:rPr>
          <w:sz w:val="14"/>
        </w:rPr>
        <w:t xml:space="preserve"> Senate Majority Leader Mitch </w:t>
      </w:r>
      <w:r w:rsidRPr="00945C6C">
        <w:rPr>
          <w:u w:val="single"/>
        </w:rPr>
        <w:t>McConnell</w:t>
      </w:r>
      <w:r w:rsidRPr="009A1BA3">
        <w:rPr>
          <w:sz w:val="14"/>
        </w:rPr>
        <w:t xml:space="preserve"> of Kentucky </w:t>
      </w:r>
      <w:r w:rsidRPr="00945C6C">
        <w:rPr>
          <w:u w:val="single"/>
        </w:rPr>
        <w:t xml:space="preserve">should </w:t>
      </w:r>
      <w:r w:rsidRPr="00883422">
        <w:rPr>
          <w:rStyle w:val="Emphasis"/>
        </w:rPr>
        <w:t>immediately call</w:t>
      </w:r>
      <w:r w:rsidRPr="00945C6C">
        <w:rPr>
          <w:u w:val="single"/>
        </w:rPr>
        <w:t xml:space="preserve"> for votes on a standalone bill reauthorizing the bank</w:t>
      </w:r>
      <w:r w:rsidRPr="009A1BA3">
        <w:rPr>
          <w:sz w:val="14"/>
        </w:rPr>
        <w:t>.</w:t>
      </w:r>
    </w:p>
    <w:p w:rsidR="00415217" w:rsidRPr="009A1BA3" w:rsidRDefault="00415217" w:rsidP="00415217">
      <w:pPr>
        <w:rPr>
          <w:sz w:val="14"/>
        </w:rPr>
      </w:pPr>
    </w:p>
    <w:p w:rsidR="00415217" w:rsidRPr="009A1BA3" w:rsidRDefault="00415217" w:rsidP="00415217">
      <w:pPr>
        <w:rPr>
          <w:sz w:val="14"/>
        </w:rPr>
      </w:pPr>
      <w:r w:rsidRPr="009A1BA3">
        <w:rPr>
          <w:sz w:val="14"/>
        </w:rPr>
        <w:t>“Reauthorizing Ex-</w:t>
      </w:r>
      <w:proofErr w:type="spellStart"/>
      <w:r w:rsidRPr="009A1BA3">
        <w:rPr>
          <w:sz w:val="14"/>
        </w:rPr>
        <w:t>Im</w:t>
      </w:r>
      <w:proofErr w:type="spellEnd"/>
      <w:r w:rsidRPr="009A1BA3">
        <w:rPr>
          <w:sz w:val="14"/>
        </w:rPr>
        <w:t xml:space="preserve"> has wide, bipartisan support in both chambers, and it’s time for Speaker Boehner and Leader McConnell to listen to their colleagues and the American people and hold a vote on a reauthorization bill. Our businesses and our economy </w:t>
      </w:r>
      <w:r w:rsidRPr="00883422">
        <w:rPr>
          <w:rStyle w:val="Emphasis"/>
        </w:rPr>
        <w:t>cannot afford</w:t>
      </w:r>
      <w:r w:rsidRPr="007645A8">
        <w:rPr>
          <w:u w:val="single"/>
        </w:rPr>
        <w:t xml:space="preserve"> to have </w:t>
      </w:r>
      <w:r w:rsidRPr="00883422">
        <w:rPr>
          <w:rStyle w:val="Emphasis"/>
        </w:rPr>
        <w:t>Congress delay any longer</w:t>
      </w:r>
      <w:r w:rsidRPr="009A1BA3">
        <w:rPr>
          <w:sz w:val="14"/>
        </w:rPr>
        <w:t>,” said Sen. Chris Coons, Delaware Democrat.</w:t>
      </w:r>
    </w:p>
    <w:p w:rsidR="00D91224" w:rsidRDefault="00636A72" w:rsidP="00636A72">
      <w:pPr>
        <w:pStyle w:val="Heading3"/>
      </w:pPr>
      <w:r>
        <w:lastRenderedPageBreak/>
        <w:t>--at: not pushing ex-</w:t>
      </w:r>
      <w:proofErr w:type="spellStart"/>
      <w:r>
        <w:t>im</w:t>
      </w:r>
      <w:proofErr w:type="spellEnd"/>
    </w:p>
    <w:p w:rsidR="00EE3A2D" w:rsidRPr="009A1BA3" w:rsidRDefault="00EE3A2D" w:rsidP="00EE3A2D">
      <w:pPr>
        <w:rPr>
          <w:sz w:val="14"/>
        </w:rPr>
      </w:pPr>
    </w:p>
    <w:p w:rsidR="00EE3A2D" w:rsidRPr="00EE3A2D" w:rsidRDefault="00EE3A2D" w:rsidP="00EE3A2D">
      <w:pPr>
        <w:pStyle w:val="Heading4"/>
        <w:rPr>
          <w:color w:val="FF0000"/>
        </w:rPr>
      </w:pPr>
      <w:r>
        <w:rPr>
          <w:u w:val="single"/>
        </w:rPr>
        <w:t>Obama’s pushing</w:t>
      </w:r>
      <w:r w:rsidR="001D7A76">
        <w:t xml:space="preserve"> ex-</w:t>
      </w:r>
      <w:proofErr w:type="spellStart"/>
      <w:r w:rsidR="001D7A76">
        <w:t>im</w:t>
      </w:r>
      <w:proofErr w:type="spellEnd"/>
    </w:p>
    <w:p w:rsidR="00EE3A2D" w:rsidRPr="009A1BA3" w:rsidRDefault="00EE3A2D" w:rsidP="00EE3A2D">
      <w:pPr>
        <w:rPr>
          <w:rStyle w:val="Style13ptBold"/>
          <w:b w:val="0"/>
          <w:sz w:val="14"/>
        </w:rPr>
      </w:pPr>
      <w:r>
        <w:rPr>
          <w:rStyle w:val="Style13ptBold"/>
        </w:rPr>
        <w:t>Lederman and Werner 7/22</w:t>
      </w:r>
      <w:r w:rsidRPr="009A1BA3">
        <w:rPr>
          <w:rStyle w:val="Style13ptBold"/>
          <w:b w:val="0"/>
          <w:sz w:val="14"/>
        </w:rPr>
        <w:t>/15 – Associated Press (Josh and Erica, Chiding Congress on Ex-</w:t>
      </w:r>
      <w:proofErr w:type="spellStart"/>
      <w:r w:rsidRPr="009A1BA3">
        <w:rPr>
          <w:rStyle w:val="Style13ptBold"/>
          <w:b w:val="0"/>
          <w:sz w:val="14"/>
        </w:rPr>
        <w:t>Im</w:t>
      </w:r>
      <w:proofErr w:type="spellEnd"/>
      <w:r w:rsidRPr="009A1BA3">
        <w:rPr>
          <w:rStyle w:val="Style13ptBold"/>
          <w:b w:val="0"/>
          <w:sz w:val="14"/>
        </w:rPr>
        <w:t xml:space="preserve"> Bank's lapse, Obama warns US must not 'unilaterally disarm', U.S. News and World Report, </w:t>
      </w:r>
      <w:hyperlink r:id="rId39" w:history="1">
        <w:r w:rsidRPr="009A1BA3">
          <w:rPr>
            <w:rStyle w:val="Hyperlink"/>
            <w:sz w:val="14"/>
          </w:rPr>
          <w:t>http://www.usnews.com/news/business/articles/2015/07/22/obama-renewing-call-to-reauthorize-export-import-bank)//JJ</w:t>
        </w:r>
      </w:hyperlink>
    </w:p>
    <w:p w:rsidR="00EE3A2D" w:rsidRPr="009A1BA3" w:rsidRDefault="00EE3A2D" w:rsidP="00EE3A2D">
      <w:pPr>
        <w:rPr>
          <w:rStyle w:val="Style13ptBold"/>
          <w:b w:val="0"/>
          <w:sz w:val="14"/>
        </w:rPr>
      </w:pPr>
      <w:r w:rsidRPr="009A1BA3">
        <w:rPr>
          <w:rStyle w:val="Style13ptBold"/>
          <w:b w:val="0"/>
          <w:sz w:val="14"/>
        </w:rPr>
        <w:t xml:space="preserve">WASHINGTON (AP) — </w:t>
      </w:r>
      <w:r w:rsidRPr="008E004B">
        <w:rPr>
          <w:rStyle w:val="Emphasis"/>
        </w:rPr>
        <w:t>Chiding Congress</w:t>
      </w:r>
      <w:r w:rsidRPr="009A1BA3">
        <w:rPr>
          <w:rStyle w:val="Style13ptBold"/>
          <w:b w:val="0"/>
          <w:sz w:val="14"/>
        </w:rPr>
        <w:t xml:space="preserve"> in no uncertain terms, President Barack </w:t>
      </w:r>
      <w:r w:rsidRPr="008E004B">
        <w:rPr>
          <w:rStyle w:val="Emphasis"/>
        </w:rPr>
        <w:t>Obama</w:t>
      </w:r>
      <w:r w:rsidRPr="009A1BA3">
        <w:rPr>
          <w:rStyle w:val="Style13ptBold"/>
          <w:b w:val="0"/>
          <w:sz w:val="14"/>
        </w:rPr>
        <w:t xml:space="preserve"> warned Wednesday that American businesses are suffering while the Export-Import Bank lapses, and </w:t>
      </w:r>
      <w:r w:rsidRPr="008E004B">
        <w:rPr>
          <w:rStyle w:val="Emphasis"/>
        </w:rPr>
        <w:t>called on lawmakers to reauthorize the bank</w:t>
      </w:r>
      <w:r w:rsidRPr="00FF6156">
        <w:rPr>
          <w:rStyle w:val="Style13ptBold"/>
          <w:b w:val="0"/>
          <w:u w:val="single"/>
        </w:rPr>
        <w:t xml:space="preserve"> </w:t>
      </w:r>
      <w:r w:rsidRPr="008E004B">
        <w:rPr>
          <w:rStyle w:val="Emphasis"/>
        </w:rPr>
        <w:t>within days</w:t>
      </w:r>
      <w:r w:rsidRPr="009A1BA3">
        <w:rPr>
          <w:rStyle w:val="Style13ptBold"/>
          <w:b w:val="0"/>
          <w:sz w:val="14"/>
        </w:rPr>
        <w:t>.</w:t>
      </w:r>
    </w:p>
    <w:p w:rsidR="00EE3A2D" w:rsidRPr="009A1BA3" w:rsidRDefault="00EE3A2D" w:rsidP="00EE3A2D">
      <w:pPr>
        <w:rPr>
          <w:rStyle w:val="Style13ptBold"/>
          <w:b w:val="0"/>
          <w:sz w:val="14"/>
        </w:rPr>
      </w:pPr>
      <w:r w:rsidRPr="00FF6156">
        <w:rPr>
          <w:rStyle w:val="Style13ptBold"/>
          <w:b w:val="0"/>
          <w:u w:val="single"/>
        </w:rPr>
        <w:t>With Congress nearing</w:t>
      </w:r>
      <w:r w:rsidRPr="009A1BA3">
        <w:rPr>
          <w:rStyle w:val="Style13ptBold"/>
          <w:b w:val="0"/>
          <w:sz w:val="14"/>
        </w:rPr>
        <w:t xml:space="preserve"> its annual August </w:t>
      </w:r>
      <w:r w:rsidRPr="00DB65ED">
        <w:rPr>
          <w:rStyle w:val="Style13ptBold"/>
          <w:b w:val="0"/>
          <w:u w:val="single"/>
        </w:rPr>
        <w:t>recess, Obama said the U.S. "cannot</w:t>
      </w:r>
      <w:r w:rsidRPr="009A1BA3">
        <w:rPr>
          <w:rStyle w:val="Style13ptBold"/>
          <w:b w:val="0"/>
          <w:sz w:val="14"/>
        </w:rPr>
        <w:t xml:space="preserve"> leave these businesses hanging" by </w:t>
      </w:r>
      <w:r w:rsidRPr="00DB65ED">
        <w:rPr>
          <w:rStyle w:val="Style13ptBold"/>
          <w:b w:val="0"/>
          <w:u w:val="single"/>
        </w:rPr>
        <w:t>punt</w:t>
      </w:r>
      <w:r w:rsidRPr="009A1BA3">
        <w:rPr>
          <w:rStyle w:val="Style13ptBold"/>
          <w:b w:val="0"/>
          <w:sz w:val="14"/>
        </w:rPr>
        <w:t xml:space="preserve">ing </w:t>
      </w:r>
      <w:r w:rsidRPr="00DB65ED">
        <w:rPr>
          <w:rStyle w:val="Style13ptBold"/>
          <w:b w:val="0"/>
          <w:u w:val="single"/>
        </w:rPr>
        <w:t>a vote to renew the bank until after Congress returns.</w:t>
      </w:r>
      <w:r w:rsidRPr="009A1BA3">
        <w:rPr>
          <w:rStyle w:val="Style13ptBold"/>
          <w:b w:val="0"/>
          <w:sz w:val="14"/>
        </w:rPr>
        <w:t xml:space="preserve"> He said it was </w:t>
      </w:r>
      <w:r w:rsidRPr="00DB65ED">
        <w:rPr>
          <w:rStyle w:val="Style13ptBold"/>
          <w:b w:val="0"/>
          <w:u w:val="single"/>
        </w:rPr>
        <w:t>a "shame" that the bank had been allowed to expire</w:t>
      </w:r>
      <w:r w:rsidRPr="009A1BA3">
        <w:rPr>
          <w:rStyle w:val="Style13ptBold"/>
          <w:b w:val="0"/>
          <w:sz w:val="14"/>
        </w:rPr>
        <w:t xml:space="preserve">, and said the </w:t>
      </w:r>
      <w:r w:rsidRPr="00DB65ED">
        <w:rPr>
          <w:rStyle w:val="Style13ptBold"/>
          <w:b w:val="0"/>
          <w:u w:val="single"/>
        </w:rPr>
        <w:t>lapse puts the U.S. at a disadvantage</w:t>
      </w:r>
      <w:r w:rsidRPr="009A1BA3">
        <w:rPr>
          <w:rStyle w:val="Style13ptBold"/>
          <w:b w:val="0"/>
          <w:sz w:val="14"/>
        </w:rPr>
        <w:t xml:space="preserve"> because "every other advanced country has a program like this" </w:t>
      </w:r>
      <w:r w:rsidRPr="00DB65ED">
        <w:rPr>
          <w:rStyle w:val="Style13ptBold"/>
          <w:b w:val="0"/>
          <w:u w:val="single"/>
        </w:rPr>
        <w:t>to promote its exports</w:t>
      </w:r>
      <w:r w:rsidRPr="009A1BA3">
        <w:rPr>
          <w:rStyle w:val="Style13ptBold"/>
          <w:b w:val="0"/>
          <w:sz w:val="14"/>
        </w:rPr>
        <w:t>.</w:t>
      </w:r>
    </w:p>
    <w:p w:rsidR="00EE3A2D" w:rsidRPr="009A1BA3" w:rsidRDefault="00EE3A2D" w:rsidP="00EE3A2D">
      <w:pPr>
        <w:rPr>
          <w:rStyle w:val="Style13ptBold"/>
          <w:b w:val="0"/>
          <w:sz w:val="14"/>
        </w:rPr>
      </w:pPr>
      <w:r w:rsidRPr="009A1BA3">
        <w:rPr>
          <w:rStyle w:val="Style13ptBold"/>
          <w:b w:val="0"/>
          <w:sz w:val="14"/>
        </w:rPr>
        <w:t>"</w:t>
      </w:r>
      <w:r w:rsidRPr="00DB65ED">
        <w:rPr>
          <w:rStyle w:val="Style13ptBold"/>
          <w:b w:val="0"/>
          <w:u w:val="single"/>
        </w:rPr>
        <w:t>We cannot unilaterally disarm</w:t>
      </w:r>
      <w:r w:rsidRPr="009A1BA3">
        <w:rPr>
          <w:rStyle w:val="Style13ptBold"/>
          <w:b w:val="0"/>
          <w:sz w:val="14"/>
        </w:rPr>
        <w:t xml:space="preserve">," </w:t>
      </w:r>
      <w:r w:rsidRPr="00DB65ED">
        <w:rPr>
          <w:rStyle w:val="Style13ptBold"/>
          <w:b w:val="0"/>
          <w:u w:val="single"/>
        </w:rPr>
        <w:t>Obama said</w:t>
      </w:r>
      <w:r w:rsidRPr="009A1BA3">
        <w:rPr>
          <w:rStyle w:val="Style13ptBold"/>
          <w:b w:val="0"/>
          <w:sz w:val="14"/>
        </w:rPr>
        <w:t xml:space="preserve"> during a meeting in the Roosevelt Room with small businesses affected by the bank's expiration. "Orders are on hold. Businesses are in danger. </w:t>
      </w:r>
      <w:r w:rsidRPr="008E004B">
        <w:rPr>
          <w:rStyle w:val="Emphasis"/>
        </w:rPr>
        <w:t>We need to get this done</w:t>
      </w:r>
      <w:r w:rsidRPr="009A1BA3">
        <w:rPr>
          <w:rStyle w:val="Style13ptBold"/>
          <w:b w:val="0"/>
          <w:sz w:val="14"/>
        </w:rPr>
        <w:t>."</w:t>
      </w:r>
    </w:p>
    <w:p w:rsidR="00EE3A2D" w:rsidRPr="009A1BA3" w:rsidRDefault="00EE3A2D" w:rsidP="00EE3A2D">
      <w:pPr>
        <w:rPr>
          <w:rStyle w:val="Style13ptBold"/>
          <w:b w:val="0"/>
          <w:sz w:val="14"/>
        </w:rPr>
      </w:pPr>
      <w:r w:rsidRPr="009A1BA3">
        <w:rPr>
          <w:rStyle w:val="Style13ptBold"/>
          <w:b w:val="0"/>
          <w:sz w:val="14"/>
        </w:rPr>
        <w:t xml:space="preserve">An obscure federal agency unknown to most Americans, the Export-Import Bank underwrites loans to foreign companies that are purchasing American products, which helps U.S. businesses successfully market their products overseas. </w:t>
      </w:r>
      <w:r w:rsidRPr="00E5098E">
        <w:rPr>
          <w:rStyle w:val="Style13ptBold"/>
          <w:b w:val="0"/>
          <w:u w:val="single"/>
        </w:rPr>
        <w:t>Conservatives denounce it as corporate welfare, although Obama insisted that's not the case</w:t>
      </w:r>
      <w:r w:rsidRPr="009A1BA3">
        <w:rPr>
          <w:rStyle w:val="Style13ptBold"/>
          <w:b w:val="0"/>
          <w:sz w:val="14"/>
        </w:rPr>
        <w:t>. He said the U.S. Treasury actually benefits because the government makes money from the bank.</w:t>
      </w:r>
    </w:p>
    <w:p w:rsidR="00EE3A2D" w:rsidRPr="009A1BA3" w:rsidRDefault="00EE3A2D" w:rsidP="00EE3A2D">
      <w:pPr>
        <w:rPr>
          <w:rStyle w:val="Style13ptBold"/>
          <w:b w:val="0"/>
          <w:sz w:val="14"/>
        </w:rPr>
      </w:pPr>
      <w:r w:rsidRPr="009A1BA3">
        <w:rPr>
          <w:rStyle w:val="Style13ptBold"/>
          <w:b w:val="0"/>
          <w:sz w:val="14"/>
        </w:rPr>
        <w:t xml:space="preserve">The </w:t>
      </w:r>
      <w:r w:rsidRPr="00E5098E">
        <w:rPr>
          <w:rStyle w:val="Style13ptBold"/>
          <w:b w:val="0"/>
          <w:u w:val="single"/>
        </w:rPr>
        <w:t>bank's charter expired June 30</w:t>
      </w:r>
      <w:r w:rsidRPr="009A1BA3">
        <w:rPr>
          <w:rStyle w:val="Style13ptBold"/>
          <w:b w:val="0"/>
          <w:sz w:val="14"/>
        </w:rPr>
        <w:t xml:space="preserve"> for the first time in its 81-year history </w:t>
      </w:r>
      <w:r w:rsidRPr="00E5098E">
        <w:rPr>
          <w:rStyle w:val="Style13ptBold"/>
          <w:b w:val="0"/>
          <w:u w:val="single"/>
        </w:rPr>
        <w:t>because of congressional inaction. With conservative opponents celebrating its demise, prospects to revive it are uncertain</w:t>
      </w:r>
      <w:r w:rsidRPr="009A1BA3">
        <w:rPr>
          <w:rStyle w:val="Style13ptBold"/>
          <w:b w:val="0"/>
          <w:sz w:val="14"/>
        </w:rPr>
        <w:t>.</w:t>
      </w:r>
    </w:p>
    <w:p w:rsidR="00EE3A2D" w:rsidRPr="009A1BA3" w:rsidRDefault="00EE3A2D" w:rsidP="00EE3A2D">
      <w:pPr>
        <w:rPr>
          <w:rStyle w:val="Style13ptBold"/>
          <w:b w:val="0"/>
          <w:sz w:val="14"/>
        </w:rPr>
      </w:pPr>
      <w:r w:rsidRPr="00E5098E">
        <w:rPr>
          <w:rStyle w:val="Style13ptBold"/>
          <w:b w:val="0"/>
          <w:u w:val="single"/>
        </w:rPr>
        <w:t>Supporters in the Senate</w:t>
      </w:r>
      <w:r w:rsidRPr="009A1BA3">
        <w:rPr>
          <w:rStyle w:val="Style13ptBold"/>
          <w:b w:val="0"/>
          <w:sz w:val="14"/>
        </w:rPr>
        <w:t xml:space="preserve"> are </w:t>
      </w:r>
      <w:r w:rsidRPr="00E5098E">
        <w:rPr>
          <w:rStyle w:val="Style13ptBold"/>
          <w:b w:val="0"/>
          <w:u w:val="single"/>
        </w:rPr>
        <w:t xml:space="preserve">hoping to </w:t>
      </w:r>
      <w:r w:rsidRPr="008E004B">
        <w:rPr>
          <w:rStyle w:val="Emphasis"/>
        </w:rPr>
        <w:t>add it to must-pass highway legislation</w:t>
      </w:r>
      <w:r w:rsidRPr="009A1BA3">
        <w:rPr>
          <w:rStyle w:val="Style13ptBold"/>
          <w:b w:val="0"/>
          <w:sz w:val="14"/>
        </w:rPr>
        <w:t xml:space="preserve"> now being considered — and they have the votes to prevail — </w:t>
      </w:r>
      <w:r w:rsidRPr="00E5098E">
        <w:rPr>
          <w:rStyle w:val="Style13ptBold"/>
          <w:b w:val="0"/>
          <w:u w:val="single"/>
        </w:rPr>
        <w:t>but the underlying highway legislation may run into trouble</w:t>
      </w:r>
      <w:r w:rsidRPr="009A1BA3">
        <w:rPr>
          <w:rStyle w:val="Style13ptBold"/>
          <w:b w:val="0"/>
          <w:sz w:val="14"/>
        </w:rPr>
        <w:t xml:space="preserve">. The </w:t>
      </w:r>
      <w:r w:rsidRPr="00E5098E">
        <w:rPr>
          <w:rStyle w:val="Style13ptBold"/>
          <w:b w:val="0"/>
          <w:u w:val="single"/>
        </w:rPr>
        <w:t>House</w:t>
      </w:r>
      <w:r w:rsidRPr="009A1BA3">
        <w:rPr>
          <w:rStyle w:val="Style13ptBold"/>
          <w:b w:val="0"/>
          <w:sz w:val="14"/>
        </w:rPr>
        <w:t xml:space="preserve"> has </w:t>
      </w:r>
      <w:r w:rsidRPr="00E5098E">
        <w:rPr>
          <w:rStyle w:val="Style13ptBold"/>
          <w:b w:val="0"/>
          <w:u w:val="single"/>
        </w:rPr>
        <w:t>passed its own</w:t>
      </w:r>
      <w:r w:rsidRPr="009A1BA3">
        <w:rPr>
          <w:rStyle w:val="Style13ptBold"/>
          <w:b w:val="0"/>
          <w:sz w:val="14"/>
        </w:rPr>
        <w:t xml:space="preserve">, shorter highway bill </w:t>
      </w:r>
      <w:r w:rsidRPr="00E5098E">
        <w:rPr>
          <w:rStyle w:val="Style13ptBold"/>
          <w:b w:val="0"/>
          <w:u w:val="single"/>
        </w:rPr>
        <w:t>without the Export-Import Bank included, and House Republicans are opposed to the Senate bill</w:t>
      </w:r>
      <w:r w:rsidRPr="009A1BA3">
        <w:rPr>
          <w:rStyle w:val="Style13ptBold"/>
          <w:b w:val="0"/>
          <w:sz w:val="14"/>
        </w:rPr>
        <w:t>.</w:t>
      </w:r>
    </w:p>
    <w:p w:rsidR="00EE3A2D" w:rsidRPr="009A1BA3" w:rsidRDefault="00EE3A2D" w:rsidP="00EE3A2D">
      <w:pPr>
        <w:rPr>
          <w:rStyle w:val="Style13ptBold"/>
          <w:b w:val="0"/>
          <w:sz w:val="14"/>
        </w:rPr>
      </w:pPr>
      <w:r w:rsidRPr="00E5098E">
        <w:rPr>
          <w:rStyle w:val="Style13ptBold"/>
          <w:b w:val="0"/>
          <w:u w:val="single"/>
        </w:rPr>
        <w:t xml:space="preserve">The </w:t>
      </w:r>
      <w:r w:rsidRPr="008E004B">
        <w:rPr>
          <w:rStyle w:val="Emphasis"/>
        </w:rPr>
        <w:t>White House</w:t>
      </w:r>
      <w:r w:rsidRPr="009A1BA3">
        <w:rPr>
          <w:rStyle w:val="Style13ptBold"/>
          <w:b w:val="0"/>
          <w:sz w:val="14"/>
        </w:rPr>
        <w:t xml:space="preserve"> not only </w:t>
      </w:r>
      <w:r w:rsidRPr="00E5098E">
        <w:rPr>
          <w:rStyle w:val="Style13ptBold"/>
          <w:b w:val="0"/>
          <w:u w:val="single"/>
        </w:rPr>
        <w:t xml:space="preserve">supports adding the </w:t>
      </w:r>
      <w:r w:rsidRPr="008E004B">
        <w:rPr>
          <w:rStyle w:val="Emphasis"/>
        </w:rPr>
        <w:t>bank's reauthorization</w:t>
      </w:r>
      <w:r w:rsidRPr="00E5098E">
        <w:rPr>
          <w:rStyle w:val="Style13ptBold"/>
          <w:b w:val="0"/>
          <w:u w:val="single"/>
        </w:rPr>
        <w:t xml:space="preserve"> to the bill</w:t>
      </w:r>
      <w:r w:rsidRPr="009A1BA3">
        <w:rPr>
          <w:rStyle w:val="Style13ptBold"/>
          <w:b w:val="0"/>
          <w:sz w:val="14"/>
        </w:rPr>
        <w:t>, but "</w:t>
      </w:r>
      <w:r w:rsidRPr="0028080A">
        <w:rPr>
          <w:rStyle w:val="Emphasis"/>
        </w:rPr>
        <w:t>insists</w:t>
      </w:r>
      <w:r w:rsidRPr="00E5098E">
        <w:rPr>
          <w:rStyle w:val="Style13ptBold"/>
          <w:b w:val="0"/>
          <w:u w:val="single"/>
        </w:rPr>
        <w:t xml:space="preserve">" it be added to the </w:t>
      </w:r>
      <w:r w:rsidRPr="0028080A">
        <w:rPr>
          <w:rStyle w:val="Emphasis"/>
        </w:rPr>
        <w:t>crucial highway legislation</w:t>
      </w:r>
      <w:r w:rsidRPr="009A1BA3">
        <w:rPr>
          <w:rStyle w:val="Style13ptBold"/>
          <w:b w:val="0"/>
          <w:sz w:val="14"/>
        </w:rPr>
        <w:t>, White House spokesman Josh Earnest said Wednesday.</w:t>
      </w:r>
    </w:p>
    <w:p w:rsidR="00EE3A2D" w:rsidRPr="009A1BA3" w:rsidRDefault="00EE3A2D" w:rsidP="00EE3A2D">
      <w:pPr>
        <w:rPr>
          <w:rStyle w:val="Style13ptBold"/>
          <w:b w:val="0"/>
          <w:sz w:val="14"/>
        </w:rPr>
      </w:pPr>
      <w:r w:rsidRPr="009A1BA3">
        <w:rPr>
          <w:rStyle w:val="Style13ptBold"/>
          <w:b w:val="0"/>
          <w:sz w:val="14"/>
        </w:rPr>
        <w:t xml:space="preserve">Complicating matters, </w:t>
      </w:r>
      <w:r w:rsidRPr="0028080A">
        <w:rPr>
          <w:rStyle w:val="Style13ptBold"/>
          <w:b w:val="0"/>
          <w:u w:val="single"/>
        </w:rPr>
        <w:t>Congress' legislative session is drawing near its close</w:t>
      </w:r>
      <w:r w:rsidRPr="009A1BA3">
        <w:rPr>
          <w:rStyle w:val="Style13ptBold"/>
          <w:b w:val="0"/>
          <w:sz w:val="14"/>
        </w:rPr>
        <w:t xml:space="preserve">, so </w:t>
      </w:r>
      <w:r w:rsidRPr="0028080A">
        <w:rPr>
          <w:rStyle w:val="Style13ptBold"/>
          <w:b w:val="0"/>
          <w:u w:val="single"/>
        </w:rPr>
        <w:t>supporters face the prospect of running out of time to push the Export-Import Bank across the finish line before lawmakers leave</w:t>
      </w:r>
      <w:r w:rsidRPr="009A1BA3">
        <w:rPr>
          <w:rStyle w:val="Style13ptBold"/>
          <w:b w:val="0"/>
          <w:sz w:val="14"/>
        </w:rPr>
        <w:t xml:space="preserve"> Washington for their annual August recess.</w:t>
      </w:r>
    </w:p>
    <w:p w:rsidR="00EE3A2D" w:rsidRPr="009A1BA3" w:rsidRDefault="00EE3A2D" w:rsidP="00EE3A2D">
      <w:pPr>
        <w:rPr>
          <w:rStyle w:val="Style13ptBold"/>
          <w:b w:val="0"/>
          <w:sz w:val="14"/>
        </w:rPr>
      </w:pPr>
      <w:r w:rsidRPr="009A1BA3">
        <w:rPr>
          <w:rStyle w:val="Style13ptBold"/>
          <w:b w:val="0"/>
          <w:sz w:val="14"/>
        </w:rPr>
        <w:t>"</w:t>
      </w:r>
      <w:r w:rsidRPr="0028080A">
        <w:rPr>
          <w:rStyle w:val="Style13ptBold"/>
          <w:b w:val="0"/>
          <w:u w:val="single"/>
        </w:rPr>
        <w:t xml:space="preserve">This should be </w:t>
      </w:r>
      <w:r w:rsidRPr="0028080A">
        <w:rPr>
          <w:rStyle w:val="Emphasis"/>
        </w:rPr>
        <w:t>a no-brainer," Obama said</w:t>
      </w:r>
      <w:r w:rsidRPr="009A1BA3">
        <w:rPr>
          <w:rStyle w:val="Style13ptBold"/>
          <w:b w:val="0"/>
          <w:sz w:val="14"/>
        </w:rPr>
        <w:t xml:space="preserve">. In a jab at a controversial Republican presidential candidate, </w:t>
      </w:r>
      <w:r w:rsidRPr="0028080A">
        <w:rPr>
          <w:rStyle w:val="Style13ptBold"/>
          <w:b w:val="0"/>
          <w:u w:val="single"/>
        </w:rPr>
        <w:t>Obama</w:t>
      </w:r>
      <w:r w:rsidRPr="009A1BA3">
        <w:rPr>
          <w:rStyle w:val="Style13ptBold"/>
          <w:b w:val="0"/>
          <w:sz w:val="14"/>
        </w:rPr>
        <w:t xml:space="preserve"> said he </w:t>
      </w:r>
      <w:r w:rsidRPr="0028080A">
        <w:rPr>
          <w:rStyle w:val="Emphasis"/>
        </w:rPr>
        <w:t>feels strongly</w:t>
      </w:r>
      <w:r w:rsidRPr="0028080A">
        <w:rPr>
          <w:rStyle w:val="Style13ptBold"/>
          <w:b w:val="0"/>
          <w:u w:val="single"/>
        </w:rPr>
        <w:t xml:space="preserve"> about the bank</w:t>
      </w:r>
      <w:r w:rsidRPr="009A1BA3">
        <w:rPr>
          <w:rStyle w:val="Style13ptBold"/>
          <w:b w:val="0"/>
          <w:sz w:val="14"/>
        </w:rPr>
        <w:t xml:space="preserve"> even though "I know it's not as interesting as some of the other issues and Donald Trump and all that."</w:t>
      </w:r>
    </w:p>
    <w:p w:rsidR="00EE3A2D" w:rsidRPr="009A1BA3" w:rsidRDefault="00EE3A2D" w:rsidP="00EE3A2D">
      <w:pPr>
        <w:rPr>
          <w:rStyle w:val="Style13ptBold"/>
          <w:b w:val="0"/>
          <w:sz w:val="14"/>
        </w:rPr>
      </w:pPr>
      <w:r w:rsidRPr="009A1BA3">
        <w:rPr>
          <w:rStyle w:val="Style13ptBold"/>
          <w:b w:val="0"/>
          <w:sz w:val="14"/>
        </w:rPr>
        <w:t xml:space="preserve">The bank cannot currently make new loans or guarantees but remains in business to service billions in outstanding loans and guarantees. However, </w:t>
      </w:r>
      <w:proofErr w:type="gramStart"/>
      <w:r w:rsidRPr="009A1BA3">
        <w:rPr>
          <w:rStyle w:val="Style13ptBold"/>
          <w:b w:val="0"/>
          <w:sz w:val="14"/>
        </w:rPr>
        <w:t>its</w:t>
      </w:r>
      <w:proofErr w:type="gramEnd"/>
      <w:r w:rsidRPr="009A1BA3">
        <w:rPr>
          <w:rStyle w:val="Style13ptBold"/>
          <w:b w:val="0"/>
          <w:sz w:val="14"/>
        </w:rPr>
        <w:t xml:space="preserve"> funding runs out Sept. 30, so its </w:t>
      </w:r>
      <w:r w:rsidRPr="0028080A">
        <w:rPr>
          <w:rStyle w:val="Style13ptBold"/>
          <w:b w:val="0"/>
          <w:u w:val="single"/>
        </w:rPr>
        <w:t>outlook becomes even shakier if Congress does not act</w:t>
      </w:r>
      <w:r w:rsidRPr="009A1BA3">
        <w:rPr>
          <w:rStyle w:val="Style13ptBold"/>
          <w:b w:val="0"/>
          <w:sz w:val="14"/>
        </w:rPr>
        <w:t xml:space="preserve"> before then.</w:t>
      </w:r>
    </w:p>
    <w:p w:rsidR="00EE3A2D" w:rsidRPr="009A1BA3" w:rsidRDefault="00EE3A2D" w:rsidP="00EE3A2D">
      <w:pPr>
        <w:rPr>
          <w:rStyle w:val="Style13ptBold"/>
          <w:b w:val="0"/>
          <w:sz w:val="14"/>
        </w:rPr>
      </w:pPr>
    </w:p>
    <w:p w:rsidR="00636A72" w:rsidRPr="00EE5CA0" w:rsidRDefault="00636A72" w:rsidP="00636A72">
      <w:pPr>
        <w:pStyle w:val="Heading4"/>
      </w:pPr>
      <w:r>
        <w:t>Obama is spending pc on ex-</w:t>
      </w:r>
      <w:proofErr w:type="spellStart"/>
      <w:r>
        <w:t>im</w:t>
      </w:r>
      <w:proofErr w:type="spellEnd"/>
    </w:p>
    <w:p w:rsidR="00636A72" w:rsidRPr="009A1BA3" w:rsidRDefault="00636A72" w:rsidP="00636A72">
      <w:pPr>
        <w:rPr>
          <w:rStyle w:val="Style13ptBold"/>
          <w:b w:val="0"/>
          <w:sz w:val="14"/>
        </w:rPr>
      </w:pPr>
      <w:r>
        <w:rPr>
          <w:rStyle w:val="Style13ptBold"/>
        </w:rPr>
        <w:t>Fabian 7/22</w:t>
      </w:r>
      <w:r w:rsidRPr="009A1BA3">
        <w:rPr>
          <w:rStyle w:val="Style13ptBold"/>
          <w:b w:val="0"/>
          <w:sz w:val="14"/>
        </w:rPr>
        <w:t>/15 – reporter for the Hill (Jordan, Obama: Renewing Ex-</w:t>
      </w:r>
      <w:proofErr w:type="spellStart"/>
      <w:r w:rsidRPr="009A1BA3">
        <w:rPr>
          <w:rStyle w:val="Style13ptBold"/>
          <w:b w:val="0"/>
          <w:sz w:val="14"/>
        </w:rPr>
        <w:t>Im</w:t>
      </w:r>
      <w:proofErr w:type="spellEnd"/>
      <w:r w:rsidRPr="009A1BA3">
        <w:rPr>
          <w:rStyle w:val="Style13ptBold"/>
          <w:b w:val="0"/>
          <w:sz w:val="14"/>
        </w:rPr>
        <w:t xml:space="preserve"> a 'no-brainer' for Congress, The Hill, </w:t>
      </w:r>
      <w:proofErr w:type="gramStart"/>
      <w:r w:rsidRPr="009A1BA3">
        <w:rPr>
          <w:rStyle w:val="Style13ptBold"/>
          <w:b w:val="0"/>
          <w:sz w:val="14"/>
        </w:rPr>
        <w:t>http</w:t>
      </w:r>
      <w:proofErr w:type="gramEnd"/>
      <w:r w:rsidRPr="009A1BA3">
        <w:rPr>
          <w:rStyle w:val="Style13ptBold"/>
          <w:b w:val="0"/>
          <w:sz w:val="14"/>
        </w:rPr>
        <w:t>://thehill.com/homenews/administration/248864-obama-renewing-ex-im-a-no-brainer-for-congress)//JJ</w:t>
      </w:r>
    </w:p>
    <w:p w:rsidR="00636A72" w:rsidRPr="009A1BA3" w:rsidRDefault="00636A72" w:rsidP="00636A72">
      <w:pPr>
        <w:rPr>
          <w:sz w:val="14"/>
        </w:rPr>
      </w:pPr>
      <w:r w:rsidRPr="009A1BA3">
        <w:rPr>
          <w:sz w:val="14"/>
        </w:rPr>
        <w:t xml:space="preserve">President </w:t>
      </w:r>
      <w:r w:rsidRPr="00BF0CE1">
        <w:rPr>
          <w:u w:val="single"/>
        </w:rPr>
        <w:t>Obama</w:t>
      </w:r>
      <w:r w:rsidRPr="009A1BA3">
        <w:rPr>
          <w:sz w:val="14"/>
        </w:rPr>
        <w:t xml:space="preserve"> on Wednesday </w:t>
      </w:r>
      <w:r w:rsidRPr="00BF0CE1">
        <w:rPr>
          <w:u w:val="single"/>
        </w:rPr>
        <w:t>called on Congress to reauthorize the Export-Import Bank</w:t>
      </w:r>
      <w:r w:rsidRPr="009A1BA3">
        <w:rPr>
          <w:sz w:val="14"/>
        </w:rPr>
        <w:t xml:space="preserve">, arguing its charter's lapse has hurt American businesses big and small. </w:t>
      </w:r>
    </w:p>
    <w:p w:rsidR="00636A72" w:rsidRPr="009A1BA3" w:rsidRDefault="00636A72" w:rsidP="00636A72">
      <w:pPr>
        <w:rPr>
          <w:sz w:val="14"/>
        </w:rPr>
      </w:pPr>
      <w:r w:rsidRPr="009A1BA3">
        <w:rPr>
          <w:sz w:val="14"/>
        </w:rPr>
        <w:lastRenderedPageBreak/>
        <w:t>“</w:t>
      </w:r>
      <w:r w:rsidRPr="00BF0CE1">
        <w:rPr>
          <w:u w:val="single"/>
        </w:rPr>
        <w:t xml:space="preserve">We can't have American workers losing jobs because Congress doesn't act or because of some </w:t>
      </w:r>
      <w:r w:rsidRPr="00BF0CE1">
        <w:rPr>
          <w:rStyle w:val="Emphasis"/>
        </w:rPr>
        <w:t>ideological arguments</w:t>
      </w:r>
      <w:r w:rsidRPr="009A1BA3">
        <w:rPr>
          <w:sz w:val="14"/>
        </w:rPr>
        <w:t xml:space="preserve"> that don't make any sense [and] don't match up with the facts,” Obama said during a meeting in the Roosevelt Room with small-business owners affected by the bank’s expiration. </w:t>
      </w:r>
    </w:p>
    <w:p w:rsidR="00636A72" w:rsidRPr="009A1BA3" w:rsidRDefault="00636A72" w:rsidP="00636A72">
      <w:pPr>
        <w:rPr>
          <w:sz w:val="14"/>
        </w:rPr>
      </w:pPr>
      <w:r w:rsidRPr="009A1BA3">
        <w:rPr>
          <w:sz w:val="14"/>
        </w:rPr>
        <w:t>Obama added it was</w:t>
      </w:r>
      <w:r w:rsidRPr="00BF0CE1">
        <w:rPr>
          <w:u w:val="single"/>
        </w:rPr>
        <w:t xml:space="preserve"> a “</w:t>
      </w:r>
      <w:r w:rsidRPr="00BF0CE1">
        <w:rPr>
          <w:rStyle w:val="Emphasis"/>
        </w:rPr>
        <w:t>shame” Congress</w:t>
      </w:r>
      <w:r w:rsidRPr="00BF0CE1">
        <w:rPr>
          <w:u w:val="single"/>
        </w:rPr>
        <w:t xml:space="preserve"> allowed the </w:t>
      </w:r>
      <w:r w:rsidRPr="00BF0CE1">
        <w:rPr>
          <w:rStyle w:val="Emphasis"/>
        </w:rPr>
        <w:t>bank’s charter to expire</w:t>
      </w:r>
      <w:r w:rsidRPr="00BF0CE1">
        <w:rPr>
          <w:u w:val="single"/>
        </w:rPr>
        <w:t xml:space="preserve"> and said “it’s a </w:t>
      </w:r>
      <w:r w:rsidRPr="00BF0CE1">
        <w:rPr>
          <w:rStyle w:val="Emphasis"/>
        </w:rPr>
        <w:t>no-brainer” to renew it</w:t>
      </w:r>
      <w:r w:rsidRPr="00BF0CE1">
        <w:rPr>
          <w:u w:val="single"/>
        </w:rPr>
        <w:t xml:space="preserve">.  </w:t>
      </w:r>
    </w:p>
    <w:p w:rsidR="00636A72" w:rsidRPr="009A1BA3" w:rsidRDefault="00636A72" w:rsidP="00636A72">
      <w:pPr>
        <w:rPr>
          <w:sz w:val="14"/>
        </w:rPr>
      </w:pPr>
      <w:r w:rsidRPr="00BF0CE1">
        <w:rPr>
          <w:u w:val="single"/>
        </w:rPr>
        <w:t xml:space="preserve">The </w:t>
      </w:r>
      <w:r w:rsidRPr="00792B65">
        <w:rPr>
          <w:rStyle w:val="Emphasis"/>
        </w:rPr>
        <w:t>White House</w:t>
      </w:r>
      <w:r w:rsidRPr="00BF0CE1">
        <w:rPr>
          <w:u w:val="single"/>
        </w:rPr>
        <w:t xml:space="preserve"> is </w:t>
      </w:r>
      <w:r w:rsidRPr="00792B65">
        <w:rPr>
          <w:rStyle w:val="Emphasis"/>
        </w:rPr>
        <w:t>ramping up pressure</w:t>
      </w:r>
      <w:r w:rsidRPr="00BF0CE1">
        <w:rPr>
          <w:u w:val="single"/>
        </w:rPr>
        <w:t xml:space="preserve"> on Congress to renew Ex-</w:t>
      </w:r>
      <w:proofErr w:type="spellStart"/>
      <w:r w:rsidRPr="00BF0CE1">
        <w:rPr>
          <w:u w:val="single"/>
        </w:rPr>
        <w:t>Im</w:t>
      </w:r>
      <w:proofErr w:type="spellEnd"/>
      <w:r w:rsidRPr="00BF0CE1">
        <w:rPr>
          <w:u w:val="single"/>
        </w:rPr>
        <w:t xml:space="preserve"> before lawmakers leave for their August recess</w:t>
      </w:r>
      <w:r w:rsidRPr="009A1BA3">
        <w:rPr>
          <w:sz w:val="14"/>
        </w:rPr>
        <w:t xml:space="preserve">. </w:t>
      </w:r>
    </w:p>
    <w:p w:rsidR="00636A72" w:rsidRPr="009A1BA3" w:rsidRDefault="00636A72" w:rsidP="00636A72">
      <w:pPr>
        <w:rPr>
          <w:sz w:val="14"/>
        </w:rPr>
      </w:pPr>
      <w:r w:rsidRPr="009A1BA3">
        <w:rPr>
          <w:sz w:val="14"/>
        </w:rPr>
        <w:t xml:space="preserve">The bank, which provides loan guarantees to businesses shipping their goods to overseas markets, lost its charter on June 30 due to congressional inaction. </w:t>
      </w:r>
    </w:p>
    <w:p w:rsidR="00636A72" w:rsidRPr="009A1BA3" w:rsidRDefault="00636A72" w:rsidP="00636A72">
      <w:pPr>
        <w:rPr>
          <w:sz w:val="14"/>
        </w:rPr>
      </w:pPr>
      <w:r w:rsidRPr="00792B65">
        <w:rPr>
          <w:u w:val="single"/>
        </w:rPr>
        <w:t xml:space="preserve">Conservative members of the </w:t>
      </w:r>
      <w:r w:rsidRPr="00792B65">
        <w:rPr>
          <w:rStyle w:val="Emphasis"/>
        </w:rPr>
        <w:t>House and Senate</w:t>
      </w:r>
      <w:r w:rsidRPr="00792B65">
        <w:rPr>
          <w:u w:val="single"/>
        </w:rPr>
        <w:t xml:space="preserve"> want to </w:t>
      </w:r>
      <w:r w:rsidRPr="00792B65">
        <w:rPr>
          <w:rStyle w:val="Emphasis"/>
        </w:rPr>
        <w:t>eliminate the bank</w:t>
      </w:r>
      <w:r w:rsidRPr="009A1BA3">
        <w:rPr>
          <w:sz w:val="14"/>
        </w:rPr>
        <w:t>, calling it a form of "corporate welfare." General Electric, Boeing and Caterpillar have received almost 90 percent of the bank’s loan guarantees.</w:t>
      </w:r>
    </w:p>
    <w:p w:rsidR="00636A72" w:rsidRPr="009A1BA3" w:rsidRDefault="00636A72" w:rsidP="00636A72">
      <w:pPr>
        <w:rPr>
          <w:sz w:val="14"/>
        </w:rPr>
      </w:pPr>
      <w:r w:rsidRPr="009A1BA3">
        <w:rPr>
          <w:sz w:val="14"/>
        </w:rPr>
        <w:t xml:space="preserve">But </w:t>
      </w:r>
      <w:r w:rsidRPr="00792B65">
        <w:rPr>
          <w:u w:val="single"/>
        </w:rPr>
        <w:t xml:space="preserve">the </w:t>
      </w:r>
      <w:r w:rsidRPr="00792B65">
        <w:rPr>
          <w:rStyle w:val="Emphasis"/>
        </w:rPr>
        <w:t>White House sought to undermine</w:t>
      </w:r>
      <w:r w:rsidRPr="00792B65">
        <w:rPr>
          <w:u w:val="single"/>
        </w:rPr>
        <w:t xml:space="preserve"> that argument</w:t>
      </w:r>
      <w:r w:rsidRPr="009A1BA3">
        <w:rPr>
          <w:sz w:val="14"/>
        </w:rPr>
        <w:t xml:space="preserve"> by meeting with small-business owners who benefit from the bank. </w:t>
      </w:r>
      <w:r w:rsidRPr="00792B65">
        <w:rPr>
          <w:u w:val="single"/>
        </w:rPr>
        <w:t>Obama is backed by a coalition of Democrats, business groups and some Republican allies in Congress</w:t>
      </w:r>
      <w:r w:rsidRPr="009A1BA3">
        <w:rPr>
          <w:sz w:val="14"/>
        </w:rPr>
        <w:t xml:space="preserve">. </w:t>
      </w:r>
    </w:p>
    <w:p w:rsidR="00636A72" w:rsidRPr="009A1BA3" w:rsidRDefault="00636A72" w:rsidP="00636A72">
      <w:pPr>
        <w:rPr>
          <w:sz w:val="14"/>
        </w:rPr>
      </w:pPr>
      <w:r w:rsidRPr="009A1BA3">
        <w:rPr>
          <w:sz w:val="14"/>
        </w:rPr>
        <w:t xml:space="preserve">Obama dismissed the notion that the bank is a giveaway to big corporations, saying it “makes money for the U.S. government.” </w:t>
      </w:r>
    </w:p>
    <w:p w:rsidR="00636A72" w:rsidRPr="009A1BA3" w:rsidRDefault="00636A72" w:rsidP="00636A72">
      <w:pPr>
        <w:rPr>
          <w:sz w:val="14"/>
        </w:rPr>
      </w:pPr>
      <w:r w:rsidRPr="009A1BA3">
        <w:rPr>
          <w:sz w:val="14"/>
        </w:rPr>
        <w:t xml:space="preserve">And he argued the bank’s lapse would put it the U.S. at a disadvantage because other countries have similar agencies that help their exporters. </w:t>
      </w:r>
    </w:p>
    <w:p w:rsidR="00636A72" w:rsidRPr="009A1BA3" w:rsidRDefault="00636A72" w:rsidP="00636A72">
      <w:pPr>
        <w:rPr>
          <w:sz w:val="14"/>
        </w:rPr>
      </w:pPr>
      <w:r w:rsidRPr="00792B65">
        <w:rPr>
          <w:u w:val="single"/>
        </w:rPr>
        <w:t>The White House</w:t>
      </w:r>
      <w:r w:rsidRPr="009A1BA3">
        <w:rPr>
          <w:sz w:val="14"/>
        </w:rPr>
        <w:t xml:space="preserve"> on Wednesday said it </w:t>
      </w:r>
      <w:r w:rsidRPr="00792B65">
        <w:rPr>
          <w:u w:val="single"/>
        </w:rPr>
        <w:t xml:space="preserve">is </w:t>
      </w:r>
      <w:r w:rsidRPr="00792B65">
        <w:rPr>
          <w:rStyle w:val="Emphasis"/>
        </w:rPr>
        <w:t>urging the senators</w:t>
      </w:r>
      <w:r w:rsidRPr="00792B65">
        <w:rPr>
          <w:u w:val="single"/>
        </w:rPr>
        <w:t xml:space="preserve"> to include a measure renewing the bank on a </w:t>
      </w:r>
      <w:r w:rsidRPr="00792B65">
        <w:rPr>
          <w:rStyle w:val="Emphasis"/>
        </w:rPr>
        <w:t>must-pass bill</w:t>
      </w:r>
      <w:r w:rsidRPr="00792B65">
        <w:rPr>
          <w:u w:val="single"/>
        </w:rPr>
        <w:t xml:space="preserve"> to fund highway and transit projects</w:t>
      </w:r>
      <w:r w:rsidRPr="009A1BA3">
        <w:rPr>
          <w:sz w:val="14"/>
        </w:rPr>
        <w:t xml:space="preserve">. </w:t>
      </w:r>
    </w:p>
    <w:p w:rsidR="00636A72" w:rsidRPr="009A1BA3" w:rsidRDefault="001D7A76" w:rsidP="00636A72">
      <w:pPr>
        <w:rPr>
          <w:sz w:val="14"/>
        </w:rPr>
      </w:pPr>
      <w:r w:rsidRPr="009A1BA3">
        <w:rPr>
          <w:sz w:val="14"/>
        </w:rPr>
        <w:t xml:space="preserve"> </w:t>
      </w:r>
      <w:r w:rsidR="00636A72" w:rsidRPr="009A1BA3">
        <w:rPr>
          <w:sz w:val="14"/>
        </w:rPr>
        <w:t xml:space="preserve">“As this legislation gets put together, we certainly would like to see and would </w:t>
      </w:r>
      <w:r w:rsidR="00636A72" w:rsidRPr="00792B65">
        <w:rPr>
          <w:u w:val="single"/>
        </w:rPr>
        <w:t>insist upon the inclusion of the reauthorization of the Export-Import Bank</w:t>
      </w:r>
      <w:r w:rsidR="00636A72" w:rsidRPr="009A1BA3">
        <w:rPr>
          <w:sz w:val="14"/>
        </w:rPr>
        <w:t>,” press secretary Josh Earnest said.</w:t>
      </w:r>
    </w:p>
    <w:p w:rsidR="00636A72" w:rsidRPr="009A1BA3" w:rsidRDefault="00636A72" w:rsidP="00636A72">
      <w:pPr>
        <w:rPr>
          <w:sz w:val="14"/>
        </w:rPr>
      </w:pPr>
    </w:p>
    <w:p w:rsidR="00890D93" w:rsidRDefault="00531964" w:rsidP="00890D93">
      <w:pPr>
        <w:pStyle w:val="Heading3"/>
      </w:pPr>
      <w:r>
        <w:lastRenderedPageBreak/>
        <w:t>C</w:t>
      </w:r>
      <w:r w:rsidR="00890D93">
        <w:t>uba</w:t>
      </w:r>
      <w:r>
        <w:t xml:space="preserve"> thumper</w:t>
      </w:r>
    </w:p>
    <w:p w:rsidR="00890D93" w:rsidRPr="009A1BA3" w:rsidRDefault="00890D93" w:rsidP="00890D93">
      <w:pPr>
        <w:rPr>
          <w:sz w:val="14"/>
        </w:rPr>
      </w:pPr>
    </w:p>
    <w:p w:rsidR="00890D93" w:rsidRDefault="00890D93" w:rsidP="00890D93">
      <w:pPr>
        <w:pStyle w:val="Heading4"/>
      </w:pPr>
      <w:r>
        <w:t>Opening embassies with Cuba increases bipartisan opposition to Obama—wrecks PC</w:t>
      </w:r>
    </w:p>
    <w:p w:rsidR="00890D93" w:rsidRPr="009A1BA3" w:rsidRDefault="00890D93" w:rsidP="00890D93">
      <w:pPr>
        <w:rPr>
          <w:sz w:val="14"/>
        </w:rPr>
      </w:pPr>
      <w:r w:rsidRPr="00BB4219">
        <w:rPr>
          <w:rStyle w:val="Style13ptBold"/>
        </w:rPr>
        <w:t>Carney 7/20</w:t>
      </w:r>
      <w:r w:rsidRPr="009A1BA3">
        <w:rPr>
          <w:sz w:val="14"/>
        </w:rPr>
        <w:t>, staff writer at The Hill, (</w:t>
      </w:r>
      <w:proofErr w:type="spellStart"/>
      <w:r w:rsidRPr="009A1BA3">
        <w:rPr>
          <w:sz w:val="14"/>
        </w:rPr>
        <w:t>Jordain</w:t>
      </w:r>
      <w:proofErr w:type="spellEnd"/>
      <w:r w:rsidRPr="009A1BA3">
        <w:rPr>
          <w:sz w:val="14"/>
        </w:rPr>
        <w:t xml:space="preserve">, 7/20/15, </w:t>
      </w:r>
      <w:proofErr w:type="spellStart"/>
      <w:r w:rsidRPr="009A1BA3">
        <w:rPr>
          <w:sz w:val="14"/>
        </w:rPr>
        <w:t>GOPer</w:t>
      </w:r>
      <w:proofErr w:type="spellEnd"/>
      <w:r w:rsidRPr="009A1BA3">
        <w:rPr>
          <w:sz w:val="14"/>
        </w:rPr>
        <w:t xml:space="preserve"> doubles down on pledge to block Obama on Cuba, The Hill, http://thehill.com/blogs/floor-action/senate/248540-goper-doubles-down-on-pledge-to-block-obama-on-cuba)//kap</w:t>
      </w:r>
    </w:p>
    <w:p w:rsidR="00890D93" w:rsidRPr="009A1BA3" w:rsidRDefault="00890D93" w:rsidP="00890D93">
      <w:pPr>
        <w:rPr>
          <w:sz w:val="14"/>
        </w:rPr>
      </w:pPr>
      <w:r w:rsidRPr="009A1BA3">
        <w:rPr>
          <w:sz w:val="14"/>
        </w:rPr>
        <w:t xml:space="preserve">Sen. Tom </w:t>
      </w:r>
      <w:r w:rsidRPr="00BB4219">
        <w:rPr>
          <w:rStyle w:val="StyleUnderline"/>
        </w:rPr>
        <w:t>Cotton</w:t>
      </w:r>
      <w:r w:rsidRPr="009A1BA3">
        <w:rPr>
          <w:sz w:val="14"/>
        </w:rPr>
        <w:t xml:space="preserve"> (R-Ark.) </w:t>
      </w:r>
      <w:r w:rsidRPr="00BB4219">
        <w:rPr>
          <w:rStyle w:val="StyleUnderline"/>
        </w:rPr>
        <w:t>doubled down</w:t>
      </w:r>
      <w:r w:rsidRPr="009A1BA3">
        <w:rPr>
          <w:sz w:val="14"/>
        </w:rPr>
        <w:t xml:space="preserve"> Monday </w:t>
      </w:r>
      <w:r w:rsidRPr="00BB4219">
        <w:rPr>
          <w:rStyle w:val="StyleUnderline"/>
        </w:rPr>
        <w:t xml:space="preserve">on his pledge to </w:t>
      </w:r>
      <w:r w:rsidRPr="00BB4219">
        <w:rPr>
          <w:rStyle w:val="Emphasis"/>
        </w:rPr>
        <w:t>undermine the Obama administration's push to normalize relations with Cuba, after the country reopened its embassy</w:t>
      </w:r>
      <w:r w:rsidRPr="009A1BA3">
        <w:rPr>
          <w:sz w:val="14"/>
        </w:rPr>
        <w:t xml:space="preserve"> in Washington after 54 years.  </w:t>
      </w:r>
    </w:p>
    <w:p w:rsidR="00890D93" w:rsidRPr="009A1BA3" w:rsidRDefault="00890D93" w:rsidP="00890D93">
      <w:pPr>
        <w:rPr>
          <w:sz w:val="14"/>
        </w:rPr>
      </w:pPr>
      <w:r w:rsidRPr="009A1BA3">
        <w:rPr>
          <w:sz w:val="14"/>
        </w:rPr>
        <w:t>"</w:t>
      </w:r>
      <w:r w:rsidRPr="00BB4219">
        <w:rPr>
          <w:rStyle w:val="StyleUnderline"/>
        </w:rPr>
        <w:t>We must stand up to the Cuban regime and stand with the Cuban people</w:t>
      </w:r>
      <w:r w:rsidRPr="009A1BA3">
        <w:rPr>
          <w:sz w:val="14"/>
        </w:rPr>
        <w:t xml:space="preserve">. Rest assured, </w:t>
      </w:r>
      <w:r w:rsidRPr="00BB4219">
        <w:rPr>
          <w:rStyle w:val="StyleUnderline"/>
        </w:rPr>
        <w:t xml:space="preserve">I will work to </w:t>
      </w:r>
      <w:r w:rsidRPr="00BB4219">
        <w:rPr>
          <w:rStyle w:val="Emphasis"/>
        </w:rPr>
        <w:t>maintain and increase sanctions</w:t>
      </w:r>
      <w:r w:rsidRPr="00BB4219">
        <w:rPr>
          <w:rStyle w:val="StyleUnderline"/>
        </w:rPr>
        <w:t xml:space="preserve"> on the regime, </w:t>
      </w:r>
      <w:r w:rsidRPr="00BB4219">
        <w:rPr>
          <w:rStyle w:val="Emphasis"/>
        </w:rPr>
        <w:t>block the confirmation of a new ambassador</w:t>
      </w:r>
      <w:r w:rsidRPr="00BB4219">
        <w:rPr>
          <w:rStyle w:val="StyleUnderline"/>
        </w:rPr>
        <w:t>, demand the extradition of U.S. fugitives from justice, and hold the Castro regime accountable</w:t>
      </w:r>
      <w:r w:rsidRPr="009A1BA3">
        <w:rPr>
          <w:sz w:val="14"/>
        </w:rPr>
        <w:t xml:space="preserve">," said Cotton, a vocal critic of the administration's foreign policy. </w:t>
      </w:r>
    </w:p>
    <w:p w:rsidR="00890D93" w:rsidRPr="009A1BA3" w:rsidRDefault="00890D93" w:rsidP="00890D93">
      <w:pPr>
        <w:rPr>
          <w:sz w:val="14"/>
        </w:rPr>
      </w:pPr>
      <w:r w:rsidRPr="00BB4219">
        <w:rPr>
          <w:rStyle w:val="StyleUnderline"/>
        </w:rPr>
        <w:t>His remarks come after the Cuban government reopened its embassy in Washington</w:t>
      </w:r>
      <w:r w:rsidRPr="009A1BA3">
        <w:rPr>
          <w:sz w:val="14"/>
        </w:rPr>
        <w:t xml:space="preserve">, which has been closed since 1961. Secretary of State John Kerry said the move marked a "historic day," but warned that the road to better relations would include bumps and moments of frustration. </w:t>
      </w:r>
    </w:p>
    <w:p w:rsidR="00890D93" w:rsidRPr="009A1BA3" w:rsidRDefault="00890D93" w:rsidP="00890D93">
      <w:pPr>
        <w:rPr>
          <w:sz w:val="14"/>
        </w:rPr>
      </w:pPr>
      <w:r w:rsidRPr="009A1BA3">
        <w:rPr>
          <w:sz w:val="14"/>
        </w:rPr>
        <w:t>Cotton called the move "a grave mistake."</w:t>
      </w:r>
    </w:p>
    <w:p w:rsidR="00890D93" w:rsidRPr="009A1BA3" w:rsidRDefault="00890D93" w:rsidP="00890D93">
      <w:pPr>
        <w:rPr>
          <w:sz w:val="14"/>
        </w:rPr>
      </w:pPr>
      <w:r w:rsidRPr="009A1BA3">
        <w:rPr>
          <w:sz w:val="14"/>
        </w:rPr>
        <w:t>"</w:t>
      </w:r>
      <w:r w:rsidRPr="00BB4219">
        <w:rPr>
          <w:rStyle w:val="StyleUnderline"/>
        </w:rPr>
        <w:t>It is unacceptable that the President has opened an embassy in Havana before opening one in Jerusalem</w:t>
      </w:r>
      <w:r w:rsidRPr="009A1BA3">
        <w:rPr>
          <w:sz w:val="14"/>
        </w:rPr>
        <w:t xml:space="preserve">, and it sends the wrong message to our enemies and allies alike," he added. </w:t>
      </w:r>
    </w:p>
    <w:p w:rsidR="00890D93" w:rsidRPr="009A1BA3" w:rsidRDefault="00890D93" w:rsidP="00890D93">
      <w:pPr>
        <w:rPr>
          <w:sz w:val="14"/>
        </w:rPr>
      </w:pPr>
      <w:r w:rsidRPr="009A1BA3">
        <w:rPr>
          <w:sz w:val="14"/>
        </w:rPr>
        <w:t xml:space="preserve">Cotton and other Senate Republicans, who have shown little interest in lifting the U.S. embargo, pledged earlier this month that they would block whoever Obama nominates to be ambassador to Cuba and withhold funding to upgrade the current U.S. outpost in Havana. </w:t>
      </w:r>
    </w:p>
    <w:p w:rsidR="00890D93" w:rsidRPr="009A1BA3" w:rsidRDefault="00890D93" w:rsidP="00890D93">
      <w:pPr>
        <w:rPr>
          <w:sz w:val="14"/>
        </w:rPr>
      </w:pPr>
      <w:r w:rsidRPr="009A1BA3">
        <w:rPr>
          <w:sz w:val="14"/>
        </w:rPr>
        <w:t xml:space="preserve">But a State Department spending bill passed </w:t>
      </w:r>
      <w:proofErr w:type="gramStart"/>
      <w:r w:rsidRPr="009A1BA3">
        <w:rPr>
          <w:sz w:val="14"/>
        </w:rPr>
        <w:t>a</w:t>
      </w:r>
      <w:proofErr w:type="gramEnd"/>
      <w:r w:rsidRPr="009A1BA3">
        <w:rPr>
          <w:sz w:val="14"/>
        </w:rPr>
        <w:t xml:space="preserve"> Appropriations Committee subcommittee was silent on the approximately $6 million requested by the administration to convert the building into an embassy. </w:t>
      </w:r>
    </w:p>
    <w:p w:rsidR="00890D93" w:rsidRPr="009A1BA3" w:rsidRDefault="00890D93" w:rsidP="00890D93">
      <w:pPr>
        <w:rPr>
          <w:sz w:val="14"/>
        </w:rPr>
      </w:pPr>
      <w:r w:rsidRPr="009A1BA3">
        <w:rPr>
          <w:sz w:val="14"/>
        </w:rPr>
        <w:t xml:space="preserve">Sen. Lindsey </w:t>
      </w:r>
      <w:r w:rsidRPr="00BB4219">
        <w:rPr>
          <w:rStyle w:val="StyleUnderline"/>
        </w:rPr>
        <w:t>Graham</w:t>
      </w:r>
      <w:r w:rsidRPr="009A1BA3">
        <w:rPr>
          <w:sz w:val="14"/>
        </w:rPr>
        <w:t xml:space="preserve"> (R-S.C.) </w:t>
      </w:r>
      <w:r w:rsidRPr="00BB4219">
        <w:rPr>
          <w:rStyle w:val="StyleUnderline"/>
        </w:rPr>
        <w:t>suggested</w:t>
      </w:r>
      <w:r w:rsidRPr="009A1BA3">
        <w:rPr>
          <w:sz w:val="14"/>
        </w:rPr>
        <w:t xml:space="preserve"> that while he opposes the embassy, </w:t>
      </w:r>
      <w:r w:rsidRPr="00BB4219">
        <w:rPr>
          <w:rStyle w:val="StyleUnderline"/>
        </w:rPr>
        <w:t xml:space="preserve">it's </w:t>
      </w:r>
      <w:r w:rsidRPr="00BB4219">
        <w:rPr>
          <w:rStyle w:val="Emphasis"/>
        </w:rPr>
        <w:t>unclear if foreign policy hawks will have the votes to carry out their threat</w:t>
      </w:r>
      <w:r w:rsidRPr="009A1BA3">
        <w:rPr>
          <w:sz w:val="14"/>
        </w:rPr>
        <w:t xml:space="preserve">. </w:t>
      </w:r>
    </w:p>
    <w:p w:rsidR="00890D93" w:rsidRPr="009A1BA3" w:rsidRDefault="00890D93" w:rsidP="00890D93">
      <w:pPr>
        <w:rPr>
          <w:sz w:val="14"/>
        </w:rPr>
      </w:pPr>
      <w:r w:rsidRPr="00BB4219">
        <w:rPr>
          <w:rStyle w:val="StyleUnderline"/>
        </w:rPr>
        <w:t>Republicans haven't been the only ones critical of Obama's push</w:t>
      </w:r>
      <w:r w:rsidRPr="009A1BA3">
        <w:rPr>
          <w:sz w:val="14"/>
        </w:rPr>
        <w:t xml:space="preserve"> to normalize relations with Cuba.</w:t>
      </w:r>
    </w:p>
    <w:p w:rsidR="00890D93" w:rsidRPr="009A1BA3" w:rsidRDefault="00890D93" w:rsidP="00890D93">
      <w:pPr>
        <w:rPr>
          <w:sz w:val="14"/>
        </w:rPr>
      </w:pPr>
      <w:r w:rsidRPr="009A1BA3">
        <w:rPr>
          <w:sz w:val="14"/>
        </w:rPr>
        <w:t xml:space="preserve">Sen. Robert </w:t>
      </w:r>
      <w:r w:rsidRPr="00BB4219">
        <w:rPr>
          <w:rStyle w:val="StyleUnderline"/>
        </w:rPr>
        <w:t>Menendez</w:t>
      </w:r>
      <w:r w:rsidRPr="009A1BA3">
        <w:rPr>
          <w:sz w:val="14"/>
        </w:rPr>
        <w:t xml:space="preserve"> (N.J.), a leading Democratic critic of Obama on foreign policy, </w:t>
      </w:r>
      <w:r w:rsidRPr="00BB4219">
        <w:rPr>
          <w:rStyle w:val="StyleUnderline"/>
        </w:rPr>
        <w:t>said</w:t>
      </w:r>
      <w:r w:rsidRPr="009A1BA3">
        <w:rPr>
          <w:sz w:val="14"/>
        </w:rPr>
        <w:t xml:space="preserve"> that by </w:t>
      </w:r>
      <w:r w:rsidRPr="00BB4219">
        <w:rPr>
          <w:rStyle w:val="StyleUnderline"/>
        </w:rPr>
        <w:t>reopening embassies</w:t>
      </w:r>
      <w:r w:rsidRPr="009A1BA3">
        <w:rPr>
          <w:sz w:val="14"/>
        </w:rPr>
        <w:t xml:space="preserve"> the Obama administration helps "</w:t>
      </w:r>
      <w:r w:rsidRPr="00BB4219">
        <w:rPr>
          <w:rStyle w:val="StyleUnderline"/>
        </w:rPr>
        <w:t>validate the Castro regime’s brutal behavior</w:t>
      </w:r>
      <w:r w:rsidRPr="009A1BA3">
        <w:rPr>
          <w:sz w:val="14"/>
        </w:rPr>
        <w:t xml:space="preserve">, doubling down on a one-sided deal reopening of embassies." </w:t>
      </w:r>
    </w:p>
    <w:p w:rsidR="00890D93" w:rsidRPr="009A1BA3" w:rsidRDefault="00890D93" w:rsidP="00890D93">
      <w:pPr>
        <w:rPr>
          <w:sz w:val="14"/>
        </w:rPr>
      </w:pPr>
    </w:p>
    <w:p w:rsidR="008412D3" w:rsidRDefault="008412D3" w:rsidP="008412D3">
      <w:pPr>
        <w:pStyle w:val="Heading2"/>
      </w:pPr>
      <w:r>
        <w:lastRenderedPageBreak/>
        <w:t>**link</w:t>
      </w:r>
      <w:r w:rsidR="00C522E3">
        <w:t>s</w:t>
      </w:r>
    </w:p>
    <w:p w:rsidR="002B6960" w:rsidRPr="009A1BA3" w:rsidRDefault="002B6960" w:rsidP="002B6960">
      <w:pPr>
        <w:rPr>
          <w:sz w:val="14"/>
        </w:rPr>
      </w:pPr>
    </w:p>
    <w:p w:rsidR="002B6960" w:rsidRDefault="002B6960" w:rsidP="002B6960">
      <w:pPr>
        <w:pStyle w:val="Heading3"/>
      </w:pPr>
      <w:proofErr w:type="gramStart"/>
      <w:r>
        <w:lastRenderedPageBreak/>
        <w:t>top-level</w:t>
      </w:r>
      <w:proofErr w:type="gramEnd"/>
      <w:r>
        <w:t xml:space="preserve"> – non-</w:t>
      </w:r>
      <w:proofErr w:type="spellStart"/>
      <w:r>
        <w:t>uq</w:t>
      </w:r>
      <w:proofErr w:type="spellEnd"/>
      <w:r>
        <w:t>/</w:t>
      </w:r>
      <w:proofErr w:type="spellStart"/>
      <w:r>
        <w:t>inev</w:t>
      </w:r>
      <w:proofErr w:type="spellEnd"/>
    </w:p>
    <w:p w:rsidR="002B6960" w:rsidRPr="009A1BA3" w:rsidRDefault="002B6960" w:rsidP="002B6960">
      <w:pPr>
        <w:rPr>
          <w:sz w:val="14"/>
        </w:rPr>
      </w:pPr>
    </w:p>
    <w:p w:rsidR="002B6960" w:rsidRDefault="002B6960" w:rsidP="002B6960">
      <w:pPr>
        <w:pStyle w:val="Heading4"/>
      </w:pPr>
      <w:r>
        <w:t xml:space="preserve">The link is non-unique. Surveillance reform will remain a hot topic in congress. Any fights the </w:t>
      </w:r>
      <w:proofErr w:type="spellStart"/>
      <w:r>
        <w:t>aff</w:t>
      </w:r>
      <w:proofErr w:type="spellEnd"/>
      <w:r>
        <w:t xml:space="preserve"> causes have </w:t>
      </w:r>
      <w:r w:rsidRPr="00F84536">
        <w:rPr>
          <w:u w:val="single"/>
        </w:rPr>
        <w:t>already been started</w:t>
      </w:r>
      <w:r w:rsidRPr="00F84536">
        <w:t>.</w:t>
      </w:r>
      <w:r>
        <w:t xml:space="preserve"> </w:t>
      </w:r>
    </w:p>
    <w:p w:rsidR="002B6960" w:rsidRPr="00F84536" w:rsidRDefault="002B6960" w:rsidP="002B6960">
      <w:pPr>
        <w:rPr>
          <w:rStyle w:val="Style13ptBold"/>
        </w:rPr>
      </w:pPr>
      <w:r>
        <w:rPr>
          <w:rStyle w:val="Style13ptBold"/>
        </w:rPr>
        <w:t xml:space="preserve">Eddington 6/15 </w:t>
      </w:r>
      <w:r w:rsidRPr="009A1BA3">
        <w:rPr>
          <w:sz w:val="14"/>
        </w:rPr>
        <w:t xml:space="preserve">(Patrick G. Eddington, assistant professor in the Security Studies Program at Georgetown University, “Surveillance reform wars continue”, The Hill, 6/15/15, </w:t>
      </w:r>
      <w:hyperlink r:id="rId40" w:history="1">
        <w:r w:rsidRPr="009A1BA3">
          <w:rPr>
            <w:rStyle w:val="Hyperlink"/>
            <w:sz w:val="14"/>
          </w:rPr>
          <w:t>http://thehill.com/blogs/congress-blog/homeland-security/244891-surveillance-reform-wars-continue</w:t>
        </w:r>
      </w:hyperlink>
      <w:r w:rsidRPr="009A1BA3">
        <w:rPr>
          <w:sz w:val="14"/>
        </w:rPr>
        <w:t>, accessed 7/27/15)//RZ</w:t>
      </w:r>
    </w:p>
    <w:p w:rsidR="002B6960" w:rsidRPr="00F84536" w:rsidRDefault="002B6960" w:rsidP="002B6960">
      <w:pPr>
        <w:rPr>
          <w:rStyle w:val="StyleUnderline"/>
        </w:rPr>
      </w:pPr>
      <w:r w:rsidRPr="00F84536">
        <w:rPr>
          <w:rStyle w:val="StyleUnderline"/>
        </w:rPr>
        <w:t xml:space="preserve">The annual Intelligence Authorization bill has become the </w:t>
      </w:r>
      <w:r w:rsidRPr="00F84536">
        <w:rPr>
          <w:rStyle w:val="Emphasis"/>
        </w:rPr>
        <w:t>latest battleground</w:t>
      </w:r>
      <w:r w:rsidRPr="00F84536">
        <w:rPr>
          <w:rStyle w:val="StyleUnderline"/>
        </w:rPr>
        <w:t xml:space="preserve"> in the ongoing Surveillance Reform War.</w:t>
      </w:r>
    </w:p>
    <w:p w:rsidR="002B6960" w:rsidRPr="00F84536" w:rsidRDefault="002B6960" w:rsidP="002B6960">
      <w:pPr>
        <w:rPr>
          <w:rStyle w:val="StyleUnderline"/>
        </w:rPr>
      </w:pPr>
      <w:r w:rsidRPr="00F84536">
        <w:rPr>
          <w:rStyle w:val="StyleUnderline"/>
        </w:rPr>
        <w:t>The bill’s inclusion of language that would bar</w:t>
      </w:r>
      <w:r w:rsidRPr="009A1BA3">
        <w:rPr>
          <w:sz w:val="14"/>
        </w:rPr>
        <w:t xml:space="preserve"> </w:t>
      </w:r>
      <w:r w:rsidRPr="00F84536">
        <w:rPr>
          <w:rStyle w:val="StyleUnderline"/>
        </w:rPr>
        <w:t xml:space="preserve">the </w:t>
      </w:r>
      <w:r w:rsidRPr="009A1BA3">
        <w:rPr>
          <w:sz w:val="14"/>
        </w:rPr>
        <w:t xml:space="preserve">relatively independent </w:t>
      </w:r>
      <w:r w:rsidRPr="00F84536">
        <w:rPr>
          <w:rStyle w:val="StyleUnderline"/>
        </w:rPr>
        <w:t>Privacy and Civil Liberties Oversight Board from investigating the links between the NSA’s surveillance programs and covert actions</w:t>
      </w:r>
      <w:r w:rsidRPr="009A1BA3">
        <w:rPr>
          <w:sz w:val="14"/>
        </w:rPr>
        <w:t xml:space="preserve"> </w:t>
      </w:r>
      <w:r w:rsidRPr="00F84536">
        <w:rPr>
          <w:rStyle w:val="StyleUnderline"/>
        </w:rPr>
        <w:t>prompted a barrage of amendments</w:t>
      </w:r>
      <w:r w:rsidRPr="009A1BA3">
        <w:rPr>
          <w:sz w:val="14"/>
        </w:rPr>
        <w:t xml:space="preserve"> to the bill. While originally scheduled to meet Wednesday afternoon to decide on whether to approve any of the amendments submitted, </w:t>
      </w:r>
      <w:r w:rsidRPr="00F84536">
        <w:rPr>
          <w:rStyle w:val="StyleUnderline"/>
        </w:rPr>
        <w:t xml:space="preserve">the GOP majority abruptly cancelled the Rules Committee meeting, </w:t>
      </w:r>
      <w:r w:rsidRPr="009A1BA3">
        <w:rPr>
          <w:sz w:val="14"/>
        </w:rPr>
        <w:t xml:space="preserve">possibly partly </w:t>
      </w:r>
      <w:r w:rsidRPr="00F84536">
        <w:rPr>
          <w:rStyle w:val="StyleUnderline"/>
        </w:rPr>
        <w:t>in response to the controversy over the attempt to limit the PCLOB’s oversight activities.</w:t>
      </w:r>
    </w:p>
    <w:p w:rsidR="002B6960" w:rsidRPr="009A1BA3" w:rsidRDefault="002B6960" w:rsidP="002B6960">
      <w:pPr>
        <w:rPr>
          <w:sz w:val="14"/>
        </w:rPr>
      </w:pPr>
      <w:r w:rsidRPr="00F84536">
        <w:rPr>
          <w:rStyle w:val="StyleUnderline"/>
        </w:rPr>
        <w:t xml:space="preserve">Another </w:t>
      </w:r>
      <w:r w:rsidRPr="00F84536">
        <w:rPr>
          <w:rStyle w:val="Emphasis"/>
        </w:rPr>
        <w:t>flashpoint</w:t>
      </w:r>
      <w:r w:rsidRPr="00F84536">
        <w:rPr>
          <w:rStyle w:val="StyleUnderline"/>
        </w:rPr>
        <w:t xml:space="preserve"> is the attempt by Rep.</w:t>
      </w:r>
      <w:r w:rsidRPr="009A1BA3">
        <w:rPr>
          <w:sz w:val="14"/>
        </w:rPr>
        <w:t xml:space="preserve"> Thomas </w:t>
      </w:r>
      <w:r w:rsidRPr="00F84536">
        <w:rPr>
          <w:rStyle w:val="StyleUnderline"/>
        </w:rPr>
        <w:t>Massie</w:t>
      </w:r>
      <w:r w:rsidRPr="009A1BA3">
        <w:rPr>
          <w:sz w:val="14"/>
        </w:rPr>
        <w:t xml:space="preserve"> (R-Ky.)</w:t>
      </w:r>
      <w:r w:rsidRPr="00F84536">
        <w:rPr>
          <w:rStyle w:val="StyleUnderline"/>
        </w:rPr>
        <w:t xml:space="preserve"> and </w:t>
      </w:r>
      <w:r w:rsidRPr="009A1BA3">
        <w:rPr>
          <w:sz w:val="14"/>
        </w:rPr>
        <w:t xml:space="preserve">Rep. Zoe </w:t>
      </w:r>
      <w:r w:rsidRPr="00F84536">
        <w:rPr>
          <w:rStyle w:val="StyleUnderline"/>
        </w:rPr>
        <w:t>Lofgren</w:t>
      </w:r>
      <w:r w:rsidRPr="009A1BA3">
        <w:rPr>
          <w:sz w:val="14"/>
        </w:rPr>
        <w:t xml:space="preserve"> (D-Calif.) </w:t>
      </w:r>
      <w:r w:rsidRPr="00F84536">
        <w:rPr>
          <w:rStyle w:val="StyleUnderline"/>
        </w:rPr>
        <w:t>to reprise their success last year in moving through the House a provision that would prevent the government from conducting warrantless searches</w:t>
      </w:r>
      <w:r w:rsidRPr="009A1BA3">
        <w:rPr>
          <w:sz w:val="14"/>
        </w:rPr>
        <w:t xml:space="preserve"> </w:t>
      </w:r>
      <w:r w:rsidRPr="00F84536">
        <w:rPr>
          <w:rStyle w:val="StyleUnderline"/>
        </w:rPr>
        <w:t xml:space="preserve">of American’s stored communications under Sec. </w:t>
      </w:r>
      <w:r w:rsidRPr="00F84536">
        <w:rPr>
          <w:rStyle w:val="Emphasis"/>
        </w:rPr>
        <w:t>702 of the F</w:t>
      </w:r>
      <w:r w:rsidRPr="00F84536">
        <w:rPr>
          <w:rStyle w:val="StyleUnderline"/>
        </w:rPr>
        <w:t>ISA</w:t>
      </w:r>
      <w:r w:rsidRPr="00F84536">
        <w:rPr>
          <w:rStyle w:val="Emphasis"/>
        </w:rPr>
        <w:t xml:space="preserve"> A</w:t>
      </w:r>
      <w:r w:rsidRPr="00F84536">
        <w:rPr>
          <w:rStyle w:val="StyleUnderline"/>
        </w:rPr>
        <w:t>mendments</w:t>
      </w:r>
      <w:r w:rsidRPr="00F84536">
        <w:rPr>
          <w:rStyle w:val="Emphasis"/>
        </w:rPr>
        <w:t xml:space="preserve"> A</w:t>
      </w:r>
      <w:r w:rsidRPr="00F84536">
        <w:rPr>
          <w:rStyle w:val="StyleUnderline"/>
        </w:rPr>
        <w:t>ct</w:t>
      </w:r>
      <w:r w:rsidRPr="009A1BA3">
        <w:rPr>
          <w:sz w:val="14"/>
        </w:rPr>
        <w:t xml:space="preserve">. </w:t>
      </w:r>
      <w:r w:rsidRPr="00F84536">
        <w:rPr>
          <w:rStyle w:val="StyleUnderline"/>
        </w:rPr>
        <w:t>That same amendment would bar</w:t>
      </w:r>
      <w:r w:rsidRPr="009A1BA3">
        <w:rPr>
          <w:sz w:val="14"/>
        </w:rPr>
        <w:t xml:space="preserve"> </w:t>
      </w:r>
      <w:r w:rsidRPr="00F84536">
        <w:rPr>
          <w:rStyle w:val="StyleUnderline"/>
        </w:rPr>
        <w:t>the government from mandating</w:t>
      </w:r>
      <w:r w:rsidRPr="009A1BA3">
        <w:rPr>
          <w:sz w:val="14"/>
        </w:rPr>
        <w:t xml:space="preserve"> that </w:t>
      </w:r>
      <w:r w:rsidRPr="00F84536">
        <w:rPr>
          <w:rStyle w:val="StyleUnderline"/>
        </w:rPr>
        <w:t>American tech companies build</w:t>
      </w:r>
      <w:r w:rsidRPr="009A1BA3">
        <w:rPr>
          <w:sz w:val="14"/>
        </w:rPr>
        <w:t xml:space="preserve"> in encryption </w:t>
      </w:r>
      <w:r w:rsidRPr="00F84536">
        <w:rPr>
          <w:rStyle w:val="StyleUnderline"/>
        </w:rPr>
        <w:t>back doors.</w:t>
      </w:r>
      <w:r w:rsidRPr="009A1BA3">
        <w:rPr>
          <w:sz w:val="14"/>
        </w:rPr>
        <w:t xml:space="preserve"> A version was successfully attached to the Fiscal Year 2016 Defense Department appropriations bill yesterday by a vote of 255 to 174, but the Intel </w:t>
      </w:r>
      <w:proofErr w:type="spellStart"/>
      <w:r w:rsidRPr="009A1BA3">
        <w:rPr>
          <w:sz w:val="14"/>
        </w:rPr>
        <w:t>Auth</w:t>
      </w:r>
      <w:proofErr w:type="spellEnd"/>
      <w:r w:rsidRPr="009A1BA3">
        <w:rPr>
          <w:sz w:val="14"/>
        </w:rPr>
        <w:t xml:space="preserve"> version would make the provisions permanent.</w:t>
      </w:r>
    </w:p>
    <w:p w:rsidR="002B6960" w:rsidRPr="00F84536" w:rsidRDefault="002B6960" w:rsidP="002B6960">
      <w:pPr>
        <w:rPr>
          <w:rStyle w:val="StyleUnderline"/>
        </w:rPr>
      </w:pPr>
      <w:r w:rsidRPr="00F84536">
        <w:rPr>
          <w:rStyle w:val="StyleUnderline"/>
        </w:rPr>
        <w:t xml:space="preserve">The </w:t>
      </w:r>
      <w:r w:rsidRPr="00F84536">
        <w:rPr>
          <w:rStyle w:val="Emphasis"/>
        </w:rPr>
        <w:t>battle</w:t>
      </w:r>
      <w:r w:rsidRPr="00F84536">
        <w:rPr>
          <w:rStyle w:val="StyleUnderline"/>
        </w:rPr>
        <w:t xml:space="preserve"> over Massie’s Intelligence Authorization bill amendment within the GOP conference </w:t>
      </w:r>
      <w:r w:rsidRPr="00F84536">
        <w:rPr>
          <w:rStyle w:val="Emphasis"/>
        </w:rPr>
        <w:t>has become heated</w:t>
      </w:r>
      <w:r w:rsidRPr="009A1BA3">
        <w:rPr>
          <w:sz w:val="14"/>
        </w:rPr>
        <w:t xml:space="preserve">, </w:t>
      </w:r>
      <w:r w:rsidRPr="00F84536">
        <w:rPr>
          <w:rStyle w:val="StyleUnderline"/>
        </w:rPr>
        <w:t xml:space="preserve">with </w:t>
      </w:r>
      <w:r w:rsidRPr="00F84536">
        <w:rPr>
          <w:rStyle w:val="Emphasis"/>
        </w:rPr>
        <w:t xml:space="preserve">House </w:t>
      </w:r>
      <w:r w:rsidRPr="00F84536">
        <w:rPr>
          <w:rStyle w:val="StyleUnderline"/>
        </w:rPr>
        <w:t xml:space="preserve">Intelligence Committee </w:t>
      </w:r>
      <w:r w:rsidRPr="00F84536">
        <w:rPr>
          <w:rStyle w:val="Emphasis"/>
        </w:rPr>
        <w:t xml:space="preserve">staff </w:t>
      </w:r>
      <w:r w:rsidRPr="00F84536">
        <w:rPr>
          <w:rStyle w:val="StyleUnderline"/>
        </w:rPr>
        <w:t xml:space="preserve">circulating talking points </w:t>
      </w:r>
      <w:r w:rsidRPr="00F84536">
        <w:rPr>
          <w:rStyle w:val="Emphasis"/>
        </w:rPr>
        <w:t>claiming</w:t>
      </w:r>
      <w:r w:rsidRPr="00F84536">
        <w:rPr>
          <w:rStyle w:val="StyleUnderline"/>
        </w:rPr>
        <w:t xml:space="preserve"> that</w:t>
      </w:r>
      <w:r w:rsidRPr="009A1BA3">
        <w:rPr>
          <w:sz w:val="14"/>
        </w:rPr>
        <w:t xml:space="preserve"> “</w:t>
      </w:r>
      <w:r w:rsidRPr="00F84536">
        <w:rPr>
          <w:rStyle w:val="Emphasis"/>
        </w:rPr>
        <w:t xml:space="preserve">The </w:t>
      </w:r>
      <w:r w:rsidRPr="00F84536">
        <w:rPr>
          <w:rStyle w:val="StyleUnderline"/>
        </w:rPr>
        <w:t xml:space="preserve">Massie </w:t>
      </w:r>
      <w:r w:rsidRPr="00F84536">
        <w:rPr>
          <w:rStyle w:val="Emphasis"/>
        </w:rPr>
        <w:t>amendment would</w:t>
      </w:r>
      <w:r w:rsidRPr="00F84536">
        <w:rPr>
          <w:rStyle w:val="StyleUnderline"/>
        </w:rPr>
        <w:t xml:space="preserve"> seriously </w:t>
      </w:r>
      <w:r w:rsidRPr="00F84536">
        <w:rPr>
          <w:rStyle w:val="Emphasis"/>
        </w:rPr>
        <w:t>damage national security</w:t>
      </w:r>
      <w:r w:rsidRPr="00F84536">
        <w:rPr>
          <w:rStyle w:val="StyleUnderline"/>
        </w:rPr>
        <w:t xml:space="preserve"> and provide little benefit to Americans’ civil liberties.”</w:t>
      </w:r>
    </w:p>
    <w:p w:rsidR="002B6960" w:rsidRPr="009A1BA3" w:rsidRDefault="002B6960" w:rsidP="002B6960">
      <w:pPr>
        <w:rPr>
          <w:sz w:val="14"/>
        </w:rPr>
      </w:pPr>
      <w:r w:rsidRPr="009A1BA3">
        <w:rPr>
          <w:sz w:val="14"/>
        </w:rPr>
        <w:t>Left out of the GOP HPSCI memo is the fact that no less a figure than Director of National Intelligence James Clapper admitted that Sec. 702 had in fact been used to conduct warrantless searches of the stored communications of Americans—in violation of the Fourth Amendment’s probable cause, warrant-based requirement.</w:t>
      </w:r>
    </w:p>
    <w:p w:rsidR="002B6960" w:rsidRPr="00F84536" w:rsidRDefault="002B6960" w:rsidP="002B6960">
      <w:pPr>
        <w:rPr>
          <w:rStyle w:val="Emphasis"/>
        </w:rPr>
      </w:pPr>
      <w:r w:rsidRPr="00F84536">
        <w:rPr>
          <w:rStyle w:val="StyleUnderline"/>
        </w:rPr>
        <w:t>House surveillance hawks have been on the losing end of several recent legislative fights, including the</w:t>
      </w:r>
      <w:r w:rsidRPr="009A1BA3">
        <w:rPr>
          <w:sz w:val="14"/>
        </w:rPr>
        <w:t xml:space="preserve"> passage of the </w:t>
      </w:r>
      <w:r w:rsidRPr="00F84536">
        <w:rPr>
          <w:rStyle w:val="StyleUnderline"/>
        </w:rPr>
        <w:t>USA Freedom Act</w:t>
      </w:r>
      <w:r w:rsidRPr="009A1BA3">
        <w:rPr>
          <w:sz w:val="14"/>
        </w:rPr>
        <w:t xml:space="preserve"> and a Massie-led amendment to the annual Justice Department funding bill prohibiting the use of government funds to undermine encryption standards. </w:t>
      </w:r>
      <w:r w:rsidRPr="00F84536">
        <w:rPr>
          <w:rStyle w:val="StyleUnderline"/>
        </w:rPr>
        <w:t>But the USA Freedom Act’s changes to surveillance law were limited to the illegal telephone metadata program, which the government is seeking to restart</w:t>
      </w:r>
      <w:r w:rsidRPr="009A1BA3">
        <w:rPr>
          <w:sz w:val="14"/>
        </w:rPr>
        <w:t>—</w:t>
      </w:r>
      <w:r w:rsidRPr="00F84536">
        <w:rPr>
          <w:rStyle w:val="StyleUnderline"/>
        </w:rPr>
        <w:t xml:space="preserve">and </w:t>
      </w:r>
      <w:r w:rsidRPr="00F84536">
        <w:rPr>
          <w:rStyle w:val="Emphasis"/>
        </w:rPr>
        <w:t>any appropriations-related reforms may not survive the legislative process.</w:t>
      </w:r>
    </w:p>
    <w:p w:rsidR="002B6960" w:rsidRPr="00F84536" w:rsidRDefault="002B6960" w:rsidP="002B6960">
      <w:pPr>
        <w:rPr>
          <w:rStyle w:val="StyleUnderline"/>
        </w:rPr>
      </w:pPr>
      <w:r w:rsidRPr="00F84536">
        <w:rPr>
          <w:rStyle w:val="StyleUnderline"/>
        </w:rPr>
        <w:t xml:space="preserve">The situation in </w:t>
      </w:r>
      <w:r w:rsidRPr="00F84536">
        <w:rPr>
          <w:rStyle w:val="Emphasis"/>
        </w:rPr>
        <w:t>the Senate remains decidedly less favorable to surveillance reform</w:t>
      </w:r>
      <w:r w:rsidRPr="00F84536">
        <w:rPr>
          <w:rStyle w:val="StyleUnderline"/>
        </w:rPr>
        <w:t xml:space="preserve"> advocates.</w:t>
      </w:r>
    </w:p>
    <w:p w:rsidR="002B6960" w:rsidRPr="009A1BA3" w:rsidRDefault="002B6960" w:rsidP="002B6960">
      <w:pPr>
        <w:rPr>
          <w:sz w:val="14"/>
        </w:rPr>
      </w:pPr>
      <w:r w:rsidRPr="009A1BA3">
        <w:rPr>
          <w:sz w:val="14"/>
        </w:rPr>
        <w:t xml:space="preserve">In a surprise move, </w:t>
      </w:r>
      <w:r w:rsidRPr="00F84536">
        <w:rPr>
          <w:rStyle w:val="StyleUnderline"/>
        </w:rPr>
        <w:t>Senate Majority Leader</w:t>
      </w:r>
      <w:r w:rsidRPr="009A1BA3">
        <w:rPr>
          <w:sz w:val="14"/>
        </w:rPr>
        <w:t xml:space="preserve"> Mitch </w:t>
      </w:r>
      <w:r w:rsidRPr="00F84536">
        <w:rPr>
          <w:rStyle w:val="StyleUnderline"/>
        </w:rPr>
        <w:t>McConnell</w:t>
      </w:r>
      <w:r w:rsidRPr="009A1BA3">
        <w:rPr>
          <w:sz w:val="14"/>
        </w:rPr>
        <w:t xml:space="preserve"> (R-Ky.) </w:t>
      </w:r>
      <w:r w:rsidRPr="00F84536">
        <w:rPr>
          <w:rStyle w:val="StyleUnderline"/>
        </w:rPr>
        <w:t>elected to attach a highly controversial cyber security bill to the annual National Defense Authorization Act</w:t>
      </w:r>
      <w:r w:rsidRPr="009A1BA3">
        <w:rPr>
          <w:sz w:val="14"/>
        </w:rPr>
        <w:t xml:space="preserve">. </w:t>
      </w:r>
      <w:r w:rsidRPr="00F84536">
        <w:rPr>
          <w:rStyle w:val="StyleUnderline"/>
        </w:rPr>
        <w:t xml:space="preserve">The </w:t>
      </w:r>
      <w:r w:rsidRPr="009A1BA3">
        <w:rPr>
          <w:sz w:val="14"/>
        </w:rPr>
        <w:t xml:space="preserve">so-called </w:t>
      </w:r>
      <w:r w:rsidRPr="00F84536">
        <w:rPr>
          <w:rStyle w:val="StyleUnderline"/>
        </w:rPr>
        <w:t>Cybersecurity Information Sharing Act is opposed by dozens of groups</w:t>
      </w:r>
      <w:r w:rsidRPr="009A1BA3">
        <w:rPr>
          <w:sz w:val="14"/>
        </w:rPr>
        <w:t>, who blasted the bill in a March 2015 letter. McConnell’s gambit failed last week when the amendment was derailed by a procedural vote, his second defeat in as many weeks in his attempt to expand the government’s surveillance authorities.</w:t>
      </w:r>
    </w:p>
    <w:p w:rsidR="002B6960" w:rsidRDefault="002B6960" w:rsidP="002B6960">
      <w:pPr>
        <w:rPr>
          <w:rStyle w:val="Emphasis"/>
        </w:rPr>
      </w:pPr>
      <w:r w:rsidRPr="00F84536">
        <w:rPr>
          <w:rStyle w:val="StyleUnderline"/>
        </w:rPr>
        <w:t>Whether surveillance reformers will be able to consolidate their House gains remains to be seen.</w:t>
      </w:r>
      <w:r w:rsidRPr="009A1BA3">
        <w:rPr>
          <w:sz w:val="14"/>
        </w:rPr>
        <w:t xml:space="preserve"> One thing does seem certain. </w:t>
      </w:r>
      <w:r w:rsidRPr="00F84536">
        <w:rPr>
          <w:rStyle w:val="Emphasis"/>
        </w:rPr>
        <w:t>The Surveillance Wars are far from over.</w:t>
      </w:r>
    </w:p>
    <w:p w:rsidR="002B6960" w:rsidRPr="009A1BA3" w:rsidRDefault="002B6960" w:rsidP="002B6960">
      <w:pPr>
        <w:rPr>
          <w:sz w:val="14"/>
        </w:rPr>
      </w:pPr>
    </w:p>
    <w:p w:rsidR="008412D3" w:rsidRPr="009A1BA3" w:rsidRDefault="008412D3" w:rsidP="008412D3">
      <w:pPr>
        <w:rPr>
          <w:sz w:val="14"/>
        </w:rPr>
      </w:pPr>
    </w:p>
    <w:p w:rsidR="00ED4ED6" w:rsidRDefault="00ED4ED6" w:rsidP="00ED4ED6">
      <w:pPr>
        <w:pStyle w:val="Heading3"/>
      </w:pPr>
      <w:proofErr w:type="gramStart"/>
      <w:r>
        <w:lastRenderedPageBreak/>
        <w:t>drones</w:t>
      </w:r>
      <w:proofErr w:type="gramEnd"/>
      <w:r>
        <w:t xml:space="preserve"> – won’t push</w:t>
      </w:r>
    </w:p>
    <w:p w:rsidR="009F1A2D" w:rsidRPr="009A1BA3" w:rsidRDefault="009F1A2D" w:rsidP="009F1A2D">
      <w:pPr>
        <w:rPr>
          <w:sz w:val="14"/>
        </w:rPr>
      </w:pPr>
    </w:p>
    <w:p w:rsidR="00ED4ED6" w:rsidRPr="00D53E93" w:rsidRDefault="00ED4ED6" w:rsidP="00ED4ED6">
      <w:pPr>
        <w:pStyle w:val="Heading4"/>
        <w:rPr>
          <w:u w:val="single"/>
        </w:rPr>
      </w:pPr>
      <w:r>
        <w:t xml:space="preserve">Obama </w:t>
      </w:r>
      <w:r>
        <w:rPr>
          <w:u w:val="single"/>
        </w:rPr>
        <w:t>loves drones</w:t>
      </w:r>
      <w:r>
        <w:t xml:space="preserve"> – </w:t>
      </w:r>
      <w:r>
        <w:rPr>
          <w:u w:val="single"/>
        </w:rPr>
        <w:t>won’t push the plan</w:t>
      </w:r>
      <w:r w:rsidR="00D53E93">
        <w:t xml:space="preserve"> </w:t>
      </w:r>
    </w:p>
    <w:p w:rsidR="00ED4ED6" w:rsidRPr="009A1BA3" w:rsidRDefault="00ED4ED6" w:rsidP="00ED4ED6">
      <w:pPr>
        <w:rPr>
          <w:sz w:val="14"/>
        </w:rPr>
      </w:pPr>
      <w:proofErr w:type="spellStart"/>
      <w:r w:rsidRPr="006076FD">
        <w:rPr>
          <w:rStyle w:val="Style13ptBold"/>
        </w:rPr>
        <w:t>Entous</w:t>
      </w:r>
      <w:proofErr w:type="spellEnd"/>
      <w:r w:rsidRPr="006076FD">
        <w:rPr>
          <w:rStyle w:val="Style13ptBold"/>
        </w:rPr>
        <w:t xml:space="preserve"> 4/26</w:t>
      </w:r>
      <w:r w:rsidRPr="009A1BA3">
        <w:rPr>
          <w:sz w:val="14"/>
        </w:rPr>
        <w:t>, staff writer at The Wall Street Journal, (Adam, 4/26/15, Obama Kept Looser Rules for Drones in Pakistan, The Wall Street Journal, http://www.wsj.com/articles/obama-kept-looser-rules-for-drones-in-pakistan-1430092626)//kap</w:t>
      </w:r>
    </w:p>
    <w:p w:rsidR="00ED4ED6" w:rsidRPr="009A1BA3" w:rsidRDefault="00ED4ED6" w:rsidP="00ED4ED6">
      <w:pPr>
        <w:rPr>
          <w:sz w:val="14"/>
        </w:rPr>
      </w:pPr>
      <w:r w:rsidRPr="009A1BA3">
        <w:rPr>
          <w:sz w:val="14"/>
        </w:rPr>
        <w:t xml:space="preserve">President Barack </w:t>
      </w:r>
      <w:r w:rsidRPr="006076FD">
        <w:rPr>
          <w:rStyle w:val="Emphasis"/>
        </w:rPr>
        <w:t>Obama</w:t>
      </w:r>
      <w:r w:rsidRPr="006076FD">
        <w:rPr>
          <w:rStyle w:val="StyleUnderline"/>
        </w:rPr>
        <w:t xml:space="preserve"> tightened rules for the U.S. drone program</w:t>
      </w:r>
      <w:r w:rsidRPr="009A1BA3">
        <w:rPr>
          <w:sz w:val="14"/>
        </w:rPr>
        <w:t xml:space="preserve"> in 2013, </w:t>
      </w:r>
      <w:r w:rsidRPr="006076FD">
        <w:rPr>
          <w:rStyle w:val="StyleUnderline"/>
        </w:rPr>
        <w:t>but</w:t>
      </w:r>
      <w:r w:rsidRPr="009A1BA3">
        <w:rPr>
          <w:sz w:val="14"/>
        </w:rPr>
        <w:t xml:space="preserve"> he </w:t>
      </w:r>
      <w:r w:rsidRPr="006076FD">
        <w:rPr>
          <w:rStyle w:val="Emphasis"/>
        </w:rPr>
        <w:t>secretly approved a waiver giving the</w:t>
      </w:r>
      <w:r w:rsidRPr="006076FD">
        <w:rPr>
          <w:rStyle w:val="StyleUnderline"/>
        </w:rPr>
        <w:t xml:space="preserve"> </w:t>
      </w:r>
      <w:r w:rsidRPr="006076FD">
        <w:rPr>
          <w:rStyle w:val="Emphasis"/>
        </w:rPr>
        <w:t>C</w:t>
      </w:r>
      <w:r w:rsidRPr="009A1BA3">
        <w:rPr>
          <w:sz w:val="14"/>
        </w:rPr>
        <w:t>entral</w:t>
      </w:r>
      <w:r w:rsidRPr="006076FD">
        <w:rPr>
          <w:rStyle w:val="StyleUnderline"/>
        </w:rPr>
        <w:t xml:space="preserve"> </w:t>
      </w:r>
      <w:r w:rsidRPr="006076FD">
        <w:rPr>
          <w:rStyle w:val="Emphasis"/>
        </w:rPr>
        <w:t>I</w:t>
      </w:r>
      <w:r w:rsidRPr="009A1BA3">
        <w:rPr>
          <w:sz w:val="14"/>
        </w:rPr>
        <w:t xml:space="preserve">ntelligence </w:t>
      </w:r>
      <w:r w:rsidRPr="006076FD">
        <w:rPr>
          <w:rStyle w:val="Emphasis"/>
        </w:rPr>
        <w:t>A</w:t>
      </w:r>
      <w:r w:rsidRPr="009A1BA3">
        <w:rPr>
          <w:sz w:val="14"/>
        </w:rPr>
        <w:t xml:space="preserve">gency </w:t>
      </w:r>
      <w:r w:rsidRPr="006076FD">
        <w:rPr>
          <w:rStyle w:val="Emphasis"/>
        </w:rPr>
        <w:t xml:space="preserve">more flexibility in Pakistan than anywhere else to strike </w:t>
      </w:r>
      <w:r w:rsidRPr="006076FD">
        <w:rPr>
          <w:rStyle w:val="StyleUnderline"/>
        </w:rPr>
        <w:t>suspected militants,</w:t>
      </w:r>
      <w:r w:rsidRPr="009A1BA3">
        <w:rPr>
          <w:sz w:val="14"/>
        </w:rPr>
        <w:t xml:space="preserve"> according to current and former U.S. officials.</w:t>
      </w:r>
    </w:p>
    <w:p w:rsidR="00ED4ED6" w:rsidRPr="006076FD" w:rsidRDefault="00ED4ED6" w:rsidP="00ED4ED6">
      <w:pPr>
        <w:rPr>
          <w:rStyle w:val="StyleUnderline"/>
        </w:rPr>
      </w:pPr>
      <w:r w:rsidRPr="009A1BA3">
        <w:rPr>
          <w:sz w:val="14"/>
        </w:rPr>
        <w:t xml:space="preserve">The rules were designed to reduce the risk of civilian casualties. Mr. </w:t>
      </w:r>
      <w:r w:rsidRPr="006076FD">
        <w:rPr>
          <w:rStyle w:val="StyleUnderline"/>
        </w:rPr>
        <w:t>Obama also required that proposed targets pose an imminent threat to the U.S.—but the waiver exempted the CIA from this standard in Pakistan.</w:t>
      </w:r>
    </w:p>
    <w:p w:rsidR="00ED4ED6" w:rsidRPr="009A1BA3" w:rsidRDefault="00ED4ED6" w:rsidP="00ED4ED6">
      <w:pPr>
        <w:rPr>
          <w:sz w:val="14"/>
        </w:rPr>
      </w:pPr>
      <w:r w:rsidRPr="009A1BA3">
        <w:rPr>
          <w:sz w:val="14"/>
        </w:rPr>
        <w:t>Last week, the U.S. officials disclosed that two Western hostages, U.S. and Italian aid workers Warren Weinstein and Giovanni Lo Porto, were killed on Jan. 15 by a U.S. drone strike aimed at al Qaeda militants in Pakistan. If the exemption had not been in place for Pakistan, the CIA might have been required to gather more intelligence before that strike.</w:t>
      </w:r>
    </w:p>
    <w:p w:rsidR="00ED4ED6" w:rsidRPr="009A1BA3" w:rsidRDefault="00ED4ED6" w:rsidP="00ED4ED6">
      <w:pPr>
        <w:rPr>
          <w:sz w:val="14"/>
        </w:rPr>
      </w:pPr>
      <w:r w:rsidRPr="009A1BA3">
        <w:rPr>
          <w:sz w:val="14"/>
        </w:rPr>
        <w:t xml:space="preserve">And though </w:t>
      </w:r>
      <w:r w:rsidRPr="006076FD">
        <w:rPr>
          <w:rStyle w:val="Emphasis"/>
        </w:rPr>
        <w:t>support for the drone program remains strong across the U.S. government</w:t>
      </w:r>
      <w:r w:rsidRPr="009A1BA3">
        <w:rPr>
          <w:sz w:val="14"/>
        </w:rPr>
        <w:t>, the killings have renewed a debate within the administration over whether the CIA should now be reined in or meet the tighter standards that apply to drone programs outside of Pakistan.</w:t>
      </w:r>
    </w:p>
    <w:p w:rsidR="00ED4ED6" w:rsidRPr="009A1BA3" w:rsidRDefault="00ED4ED6" w:rsidP="00ED4ED6">
      <w:pPr>
        <w:rPr>
          <w:sz w:val="14"/>
        </w:rPr>
      </w:pPr>
      <w:r w:rsidRPr="009A1BA3">
        <w:rPr>
          <w:sz w:val="14"/>
        </w:rPr>
        <w:t xml:space="preserve">Last week, Mr. </w:t>
      </w:r>
      <w:r w:rsidRPr="006076FD">
        <w:rPr>
          <w:rStyle w:val="Emphasis"/>
        </w:rPr>
        <w:t>Obama</w:t>
      </w:r>
      <w:r w:rsidRPr="009A1BA3">
        <w:rPr>
          <w:sz w:val="14"/>
        </w:rPr>
        <w:t xml:space="preserve"> apologized for the killings and </w:t>
      </w:r>
      <w:r w:rsidRPr="006076FD">
        <w:rPr>
          <w:rStyle w:val="Emphasis"/>
        </w:rPr>
        <w:t>took personal responsibility</w:t>
      </w:r>
      <w:r w:rsidRPr="009A1BA3">
        <w:rPr>
          <w:sz w:val="14"/>
        </w:rPr>
        <w:t xml:space="preserve"> for the mistake. </w:t>
      </w:r>
      <w:r w:rsidRPr="006076FD">
        <w:rPr>
          <w:rStyle w:val="StyleUnderline"/>
        </w:rPr>
        <w:t>He called the operation “fully consistent with the guidelines under which we conduct counterterrorism efforts in the region</w:t>
      </w:r>
      <w:r w:rsidRPr="009A1BA3">
        <w:rPr>
          <w:sz w:val="14"/>
        </w:rPr>
        <w:t>” without specifying what those guidelines are or how they differed from those applied in the rest of the world.</w:t>
      </w:r>
    </w:p>
    <w:p w:rsidR="00ED4ED6" w:rsidRPr="009A1BA3" w:rsidRDefault="00ED4ED6" w:rsidP="00ED4ED6">
      <w:pPr>
        <w:rPr>
          <w:sz w:val="14"/>
        </w:rPr>
      </w:pPr>
      <w:r w:rsidRPr="009A1BA3">
        <w:rPr>
          <w:sz w:val="14"/>
        </w:rPr>
        <w:t>He also announced a review to ensure that such mistakes aren’t repeated. Current and former officials say many of the changes he called for in 2013 haven’t been implemented or remain works in progress.</w:t>
      </w:r>
    </w:p>
    <w:p w:rsidR="00ED4ED6" w:rsidRPr="009A1BA3" w:rsidRDefault="00ED4ED6" w:rsidP="00ED4ED6">
      <w:pPr>
        <w:rPr>
          <w:sz w:val="14"/>
        </w:rPr>
      </w:pPr>
    </w:p>
    <w:p w:rsidR="00D63EAD" w:rsidRDefault="00D63EAD" w:rsidP="00D63EAD">
      <w:pPr>
        <w:pStyle w:val="Heading3"/>
      </w:pPr>
      <w:proofErr w:type="gramStart"/>
      <w:r>
        <w:lastRenderedPageBreak/>
        <w:t>ice</w:t>
      </w:r>
      <w:proofErr w:type="gramEnd"/>
      <w:r>
        <w:t xml:space="preserve"> – non-unique</w:t>
      </w:r>
    </w:p>
    <w:p w:rsidR="00D63EAD" w:rsidRPr="009A1BA3" w:rsidRDefault="00D63EAD" w:rsidP="00D63EAD">
      <w:pPr>
        <w:rPr>
          <w:sz w:val="14"/>
        </w:rPr>
      </w:pPr>
    </w:p>
    <w:p w:rsidR="00D63EAD" w:rsidRPr="00D63EAD" w:rsidRDefault="00D63EAD" w:rsidP="00D63EAD">
      <w:pPr>
        <w:pStyle w:val="Heading4"/>
      </w:pPr>
      <w:r>
        <w:rPr>
          <w:u w:val="single"/>
        </w:rPr>
        <w:t>Non-unique</w:t>
      </w:r>
      <w:r>
        <w:t xml:space="preserve"> – </w:t>
      </w:r>
      <w:r w:rsidR="002A02E5">
        <w:t>past ICE reforms</w:t>
      </w:r>
    </w:p>
    <w:p w:rsidR="00D63EAD" w:rsidRPr="009A1BA3" w:rsidRDefault="00D63EAD" w:rsidP="00D63EAD">
      <w:pPr>
        <w:rPr>
          <w:sz w:val="14"/>
        </w:rPr>
      </w:pPr>
      <w:proofErr w:type="spellStart"/>
      <w:r w:rsidRPr="009C076A">
        <w:rPr>
          <w:rStyle w:val="Style13ptBold"/>
        </w:rPr>
        <w:t>Oleaga</w:t>
      </w:r>
      <w:proofErr w:type="spellEnd"/>
      <w:r w:rsidRPr="009C076A">
        <w:rPr>
          <w:rStyle w:val="Style13ptBold"/>
        </w:rPr>
        <w:t xml:space="preserve"> 15</w:t>
      </w:r>
      <w:r w:rsidRPr="009A1BA3">
        <w:rPr>
          <w:sz w:val="14"/>
        </w:rPr>
        <w:t>, staff writer at The Latin Post, (Michael, 3/21/15, Immigration News Today: Immigration Customs Enforcement Announce New Custody Procedures; Immigrant Rights' Group Criticizes ICE, The Latin Post, http://www.latinpost.com/articles/43817/20150321/immigration-news-today-customs-enforcement-announce-new-custody-procedures-immigrant.htm)//kap</w:t>
      </w:r>
    </w:p>
    <w:p w:rsidR="00D63EAD" w:rsidRPr="00797D7B" w:rsidRDefault="00D63EAD" w:rsidP="00D63EAD">
      <w:pPr>
        <w:rPr>
          <w:rStyle w:val="StyleUnderline"/>
        </w:rPr>
      </w:pPr>
      <w:r w:rsidRPr="009A1BA3">
        <w:rPr>
          <w:sz w:val="14"/>
        </w:rPr>
        <w:t xml:space="preserve">One of </w:t>
      </w:r>
      <w:r w:rsidRPr="00797D7B">
        <w:rPr>
          <w:rStyle w:val="StyleUnderline"/>
        </w:rPr>
        <w:t>the U.S. Department of Homeland Security's</w:t>
      </w:r>
      <w:r w:rsidRPr="009A1BA3">
        <w:rPr>
          <w:sz w:val="14"/>
        </w:rPr>
        <w:t xml:space="preserve"> (DHS) </w:t>
      </w:r>
      <w:r w:rsidRPr="00797D7B">
        <w:rPr>
          <w:rStyle w:val="StyleUnderline"/>
        </w:rPr>
        <w:t>immigration agencies announced they would be enacting "enhanced" oversight and release procedures for custody determinations for immigrant detainees with criminal convictions.</w:t>
      </w:r>
    </w:p>
    <w:p w:rsidR="00D63EAD" w:rsidRPr="00797D7B" w:rsidRDefault="00D63EAD" w:rsidP="00D63EAD">
      <w:pPr>
        <w:rPr>
          <w:rStyle w:val="Emphasis"/>
        </w:rPr>
      </w:pPr>
      <w:r w:rsidRPr="009A1BA3">
        <w:rPr>
          <w:sz w:val="14"/>
        </w:rPr>
        <w:t xml:space="preserve">The U.S. Immigration and Customs Enforcement </w:t>
      </w:r>
      <w:r w:rsidRPr="00797D7B">
        <w:rPr>
          <w:rStyle w:val="StyleUnderline"/>
        </w:rPr>
        <w:t>(</w:t>
      </w:r>
      <w:r w:rsidRPr="00797D7B">
        <w:rPr>
          <w:rStyle w:val="Emphasis"/>
        </w:rPr>
        <w:t>ICE</w:t>
      </w:r>
      <w:r w:rsidRPr="00797D7B">
        <w:rPr>
          <w:rStyle w:val="StyleUnderline"/>
        </w:rPr>
        <w:t xml:space="preserve">) agency </w:t>
      </w:r>
      <w:r w:rsidRPr="00797D7B">
        <w:rPr>
          <w:rStyle w:val="Emphasis"/>
        </w:rPr>
        <w:t>disclosed new policies and procedures for the</w:t>
      </w:r>
      <w:r w:rsidRPr="00797D7B">
        <w:rPr>
          <w:rStyle w:val="StyleUnderline"/>
        </w:rPr>
        <w:t xml:space="preserve"> "potential </w:t>
      </w:r>
      <w:r w:rsidRPr="00797D7B">
        <w:rPr>
          <w:rStyle w:val="Emphasis"/>
        </w:rPr>
        <w:t>release of individuals with a criminal conviction</w:t>
      </w:r>
      <w:r w:rsidRPr="00797D7B">
        <w:rPr>
          <w:rStyle w:val="StyleUnderline"/>
        </w:rPr>
        <w:t>."</w:t>
      </w:r>
      <w:r w:rsidRPr="009A1BA3">
        <w:rPr>
          <w:sz w:val="14"/>
        </w:rPr>
        <w:t xml:space="preserve"> According to ICE Director Sarah </w:t>
      </w:r>
      <w:proofErr w:type="spellStart"/>
      <w:r w:rsidRPr="009A1BA3">
        <w:rPr>
          <w:sz w:val="14"/>
        </w:rPr>
        <w:t>Saldaña</w:t>
      </w:r>
      <w:proofErr w:type="spellEnd"/>
      <w:r w:rsidRPr="009A1BA3">
        <w:rPr>
          <w:sz w:val="14"/>
        </w:rPr>
        <w:t xml:space="preserve">, the policy changes comes after </w:t>
      </w:r>
      <w:r w:rsidRPr="00797D7B">
        <w:rPr>
          <w:rStyle w:val="Emphasis"/>
        </w:rPr>
        <w:t>DHS</w:t>
      </w:r>
      <w:r w:rsidRPr="00797D7B">
        <w:rPr>
          <w:rStyle w:val="StyleUnderline"/>
        </w:rPr>
        <w:t xml:space="preserve"> Secretary</w:t>
      </w:r>
      <w:r w:rsidRPr="009A1BA3">
        <w:rPr>
          <w:sz w:val="14"/>
        </w:rPr>
        <w:t xml:space="preserve"> </w:t>
      </w:r>
      <w:proofErr w:type="spellStart"/>
      <w:r w:rsidRPr="009A1BA3">
        <w:rPr>
          <w:sz w:val="14"/>
        </w:rPr>
        <w:t>Jeh</w:t>
      </w:r>
      <w:proofErr w:type="spellEnd"/>
      <w:r w:rsidRPr="009A1BA3">
        <w:rPr>
          <w:sz w:val="14"/>
        </w:rPr>
        <w:t xml:space="preserve"> Johnson </w:t>
      </w:r>
      <w:r w:rsidRPr="00797D7B">
        <w:rPr>
          <w:rStyle w:val="Emphasis"/>
        </w:rPr>
        <w:t>directed ICE</w:t>
      </w:r>
      <w:r w:rsidRPr="009A1BA3">
        <w:rPr>
          <w:sz w:val="14"/>
        </w:rPr>
        <w:t xml:space="preserve"> </w:t>
      </w:r>
      <w:r w:rsidRPr="00797D7B">
        <w:rPr>
          <w:rStyle w:val="StyleUnderline"/>
        </w:rPr>
        <w:t xml:space="preserve">officials </w:t>
      </w:r>
      <w:r w:rsidRPr="00797D7B">
        <w:rPr>
          <w:rStyle w:val="Emphasis"/>
        </w:rPr>
        <w:t>to reassess its decision-making policies of the detainment of undocumented immigrants.</w:t>
      </w:r>
    </w:p>
    <w:p w:rsidR="00D63EAD" w:rsidRPr="009A1BA3" w:rsidRDefault="00D63EAD" w:rsidP="00D63EAD">
      <w:pPr>
        <w:rPr>
          <w:sz w:val="14"/>
        </w:rPr>
      </w:pPr>
      <w:r w:rsidRPr="009A1BA3">
        <w:rPr>
          <w:sz w:val="14"/>
        </w:rPr>
        <w:t xml:space="preserve">"Like Secretary Johnson, I am </w:t>
      </w:r>
      <w:r w:rsidRPr="00797D7B">
        <w:rPr>
          <w:rStyle w:val="StyleUnderline"/>
        </w:rPr>
        <w:t>determined</w:t>
      </w:r>
      <w:r w:rsidRPr="009A1BA3">
        <w:rPr>
          <w:sz w:val="14"/>
        </w:rPr>
        <w:t xml:space="preserve"> to do what we can </w:t>
      </w:r>
      <w:r w:rsidRPr="00797D7B">
        <w:rPr>
          <w:rStyle w:val="StyleUnderline"/>
        </w:rPr>
        <w:t xml:space="preserve">to improve and reform our immigration system </w:t>
      </w:r>
      <w:r w:rsidRPr="009A1BA3">
        <w:rPr>
          <w:sz w:val="14"/>
        </w:rPr>
        <w:t xml:space="preserve">within the confines of existing law," said </w:t>
      </w:r>
      <w:proofErr w:type="spellStart"/>
      <w:r w:rsidRPr="009A1BA3">
        <w:rPr>
          <w:sz w:val="14"/>
        </w:rPr>
        <w:t>Saldaña</w:t>
      </w:r>
      <w:proofErr w:type="spellEnd"/>
      <w:r w:rsidRPr="009A1BA3">
        <w:rPr>
          <w:sz w:val="14"/>
        </w:rPr>
        <w:t>. "Today's announcement is an example of this, and I believe it will enhance public safety and public confidence in our enforcement and administration of the immigration laws."</w:t>
      </w:r>
    </w:p>
    <w:p w:rsidR="00D63EAD" w:rsidRPr="009A1BA3" w:rsidRDefault="00D63EAD" w:rsidP="00D63EAD">
      <w:pPr>
        <w:rPr>
          <w:sz w:val="14"/>
        </w:rPr>
      </w:pPr>
      <w:r w:rsidRPr="00797D7B">
        <w:rPr>
          <w:rStyle w:val="Emphasis"/>
        </w:rPr>
        <w:t>ICE revealed five policy reforms</w:t>
      </w:r>
      <w:r w:rsidRPr="009A1BA3">
        <w:rPr>
          <w:sz w:val="14"/>
        </w:rPr>
        <w:t>. The first "enhanced" policy is the need for supervisory approval for a detainees' release with a criminal conviction, specifically if the individual has two or more felonies or one aggravated felony. The supervisory approval has to be done by an approved assistant field office director, deputy field office director or field office director.</w:t>
      </w:r>
    </w:p>
    <w:p w:rsidR="00D63EAD" w:rsidRPr="009A1BA3" w:rsidRDefault="00D63EAD" w:rsidP="00D63EAD">
      <w:pPr>
        <w:rPr>
          <w:sz w:val="14"/>
        </w:rPr>
      </w:pPr>
      <w:r w:rsidRPr="009A1BA3">
        <w:rPr>
          <w:sz w:val="14"/>
        </w:rPr>
        <w:t>Second, ICE will not release a detainee with a "serious" criminal record despite capacity limitations in a detention center. The agency stated, "ICE manages a nationwide detention system and will manage capacity to ensure that field offices have access to sufficient adult detention space to detain public safety threats until removal, including re-prioritizing resources, if necessary, to ensure the promotion of public safety."</w:t>
      </w:r>
    </w:p>
    <w:p w:rsidR="00D63EAD" w:rsidRPr="009A1BA3" w:rsidRDefault="00D63EAD" w:rsidP="00D63EAD">
      <w:pPr>
        <w:rPr>
          <w:sz w:val="14"/>
        </w:rPr>
      </w:pPr>
      <w:r w:rsidRPr="009A1BA3">
        <w:rPr>
          <w:sz w:val="14"/>
        </w:rPr>
        <w:t>Third, ICE created a panel comprising of "senior managers" to review discretionary release decisions for individuals convicted of crimes of violence. The ICE panel will meet monthly and report regularly to ICE's leadership.</w:t>
      </w:r>
    </w:p>
    <w:p w:rsidR="00D63EAD" w:rsidRPr="009A1BA3" w:rsidRDefault="00D63EAD" w:rsidP="00D63EAD">
      <w:pPr>
        <w:rPr>
          <w:sz w:val="14"/>
        </w:rPr>
      </w:pPr>
      <w:r w:rsidRPr="00797D7B">
        <w:rPr>
          <w:rStyle w:val="StyleUnderline"/>
        </w:rPr>
        <w:t>ICE's fourth policy change is to enhance the supervision of a number of released individuals through in-person</w:t>
      </w:r>
      <w:r w:rsidRPr="009A1BA3">
        <w:rPr>
          <w:sz w:val="14"/>
        </w:rPr>
        <w:t xml:space="preserve"> or telephonic </w:t>
      </w:r>
      <w:r w:rsidRPr="00797D7B">
        <w:rPr>
          <w:rStyle w:val="StyleUnderline"/>
        </w:rPr>
        <w:t>reporting</w:t>
      </w:r>
      <w:r w:rsidRPr="009A1BA3">
        <w:rPr>
          <w:sz w:val="14"/>
        </w:rPr>
        <w:t>.</w:t>
      </w:r>
    </w:p>
    <w:p w:rsidR="00D63EAD" w:rsidRPr="009A1BA3" w:rsidRDefault="00D63EAD" w:rsidP="00D63EAD">
      <w:pPr>
        <w:rPr>
          <w:sz w:val="14"/>
        </w:rPr>
      </w:pPr>
      <w:r w:rsidRPr="00797D7B">
        <w:rPr>
          <w:rStyle w:val="StyleUnderline"/>
        </w:rPr>
        <w:t>The final policy change is for ICE to develop a program to provide accurate information to state law enforcement</w:t>
      </w:r>
      <w:r w:rsidRPr="009A1BA3">
        <w:rPr>
          <w:sz w:val="14"/>
        </w:rPr>
        <w:t xml:space="preserve"> about the release of an individual with criminal convictions.</w:t>
      </w:r>
    </w:p>
    <w:p w:rsidR="00D63EAD" w:rsidRPr="009A1BA3" w:rsidRDefault="00D63EAD" w:rsidP="00D63EAD">
      <w:pPr>
        <w:rPr>
          <w:sz w:val="14"/>
        </w:rPr>
      </w:pPr>
    </w:p>
    <w:p w:rsidR="00ED4ED6" w:rsidRDefault="00ED4ED6" w:rsidP="00ED4ED6">
      <w:pPr>
        <w:pStyle w:val="Heading3"/>
      </w:pPr>
      <w:proofErr w:type="gramStart"/>
      <w:r>
        <w:lastRenderedPageBreak/>
        <w:t>islamophobia</w:t>
      </w:r>
      <w:proofErr w:type="gramEnd"/>
      <w:r>
        <w:t xml:space="preserve"> – won’t push</w:t>
      </w:r>
    </w:p>
    <w:p w:rsidR="00ED4ED6" w:rsidRPr="009A1BA3" w:rsidRDefault="00ED4ED6" w:rsidP="00ED4ED6">
      <w:pPr>
        <w:rPr>
          <w:sz w:val="14"/>
        </w:rPr>
      </w:pPr>
    </w:p>
    <w:p w:rsidR="00ED4ED6" w:rsidRDefault="00ED4ED6" w:rsidP="00ED4ED6">
      <w:pPr>
        <w:pStyle w:val="Heading4"/>
      </w:pPr>
      <w:r>
        <w:t>Obama doesn’t push the plan—he is apathetic about rights for Muslims</w:t>
      </w:r>
    </w:p>
    <w:p w:rsidR="00ED4ED6" w:rsidRPr="009A1BA3" w:rsidRDefault="00ED4ED6" w:rsidP="00ED4ED6">
      <w:pPr>
        <w:rPr>
          <w:sz w:val="14"/>
        </w:rPr>
      </w:pPr>
      <w:proofErr w:type="spellStart"/>
      <w:r w:rsidRPr="0060194B">
        <w:rPr>
          <w:rStyle w:val="Style13ptBold"/>
        </w:rPr>
        <w:t>Kolsy</w:t>
      </w:r>
      <w:proofErr w:type="spellEnd"/>
      <w:r w:rsidRPr="0060194B">
        <w:rPr>
          <w:rStyle w:val="Style13ptBold"/>
        </w:rPr>
        <w:t xml:space="preserve"> 13</w:t>
      </w:r>
      <w:r w:rsidRPr="009A1BA3">
        <w:rPr>
          <w:sz w:val="14"/>
        </w:rPr>
        <w:t>, staff writer at The Guardian, (</w:t>
      </w:r>
      <w:proofErr w:type="spellStart"/>
      <w:r w:rsidRPr="009A1BA3">
        <w:rPr>
          <w:sz w:val="14"/>
        </w:rPr>
        <w:t>Uzma</w:t>
      </w:r>
      <w:proofErr w:type="spellEnd"/>
      <w:r w:rsidRPr="009A1BA3">
        <w:rPr>
          <w:sz w:val="14"/>
        </w:rPr>
        <w:t>, 8/31/13, Obama is all about 'universal rights' - except for Muslims, http://www.theguardian.com/commentisfree/2013/aug/31/barack-obama-jay-leno-muslim-universal-rights)/kap</w:t>
      </w:r>
    </w:p>
    <w:p w:rsidR="00ED4ED6" w:rsidRPr="009A1BA3" w:rsidRDefault="00ED4ED6" w:rsidP="00ED4ED6">
      <w:pPr>
        <w:rPr>
          <w:sz w:val="14"/>
        </w:rPr>
      </w:pPr>
      <w:r w:rsidRPr="009A1BA3">
        <w:rPr>
          <w:sz w:val="14"/>
        </w:rPr>
        <w:t>I was watching President Obama employ his devilish charisma, in routine fashion, on The Tonight Show with Jay Leno in early August. The banter dissipated as the interview took a more serious turn to embassy closures, Edward Snowden and, finally, Russia. Obama condemned President Vladimir Putin for Russia's recent "homosexual propaganda" bill saying:</w:t>
      </w:r>
    </w:p>
    <w:p w:rsidR="00ED4ED6" w:rsidRPr="0060194B" w:rsidRDefault="00ED4ED6" w:rsidP="00ED4ED6">
      <w:pPr>
        <w:rPr>
          <w:rStyle w:val="StyleUnderline"/>
        </w:rPr>
      </w:pPr>
      <w:r w:rsidRPr="0060194B">
        <w:rPr>
          <w:rStyle w:val="StyleUnderline"/>
        </w:rPr>
        <w:t>When it comes to universal rights, when it comes to people's basic freedoms, whether you are discriminating on the basis of race, religion, gender or sexual orientation, you are violating the basic morality that should transcend every country.</w:t>
      </w:r>
    </w:p>
    <w:p w:rsidR="00ED4ED6" w:rsidRPr="009A1BA3" w:rsidRDefault="00ED4ED6" w:rsidP="00ED4ED6">
      <w:pPr>
        <w:rPr>
          <w:sz w:val="14"/>
        </w:rPr>
      </w:pPr>
      <w:r w:rsidRPr="009A1BA3">
        <w:rPr>
          <w:sz w:val="14"/>
        </w:rPr>
        <w:t xml:space="preserve">I was left rattled by the president's statement. </w:t>
      </w:r>
      <w:r w:rsidRPr="0060194B">
        <w:rPr>
          <w:rStyle w:val="StyleUnderline"/>
        </w:rPr>
        <w:t>Obama</w:t>
      </w:r>
      <w:r w:rsidRPr="009A1BA3">
        <w:rPr>
          <w:sz w:val="14"/>
        </w:rPr>
        <w:t xml:space="preserve">, who </w:t>
      </w:r>
      <w:r w:rsidRPr="0060194B">
        <w:rPr>
          <w:rStyle w:val="StyleUnderline"/>
        </w:rPr>
        <w:t>made history last year when he expressed his support for same-sex marriage</w:t>
      </w:r>
      <w:r w:rsidRPr="009A1BA3">
        <w:rPr>
          <w:sz w:val="14"/>
        </w:rPr>
        <w:t xml:space="preserve">, was comfortably unabashed in impugning Russian leadership on the reprehensible policy, as he should have been. </w:t>
      </w:r>
      <w:r w:rsidRPr="0060194B">
        <w:rPr>
          <w:rStyle w:val="StyleUnderline"/>
        </w:rPr>
        <w:t xml:space="preserve">But </w:t>
      </w:r>
      <w:r w:rsidRPr="0060194B">
        <w:rPr>
          <w:rStyle w:val="Emphasis"/>
        </w:rPr>
        <w:t>as a Muslim American</w:t>
      </w:r>
      <w:r w:rsidRPr="0060194B">
        <w:rPr>
          <w:rStyle w:val="StyleUnderline"/>
        </w:rPr>
        <w:t xml:space="preserve">, neither the irony nor the hypocrisy of his statement, championing </w:t>
      </w:r>
      <w:r w:rsidRPr="0060194B">
        <w:rPr>
          <w:rStyle w:val="Emphasis"/>
        </w:rPr>
        <w:t>"universal rights", was lost on me.</w:t>
      </w:r>
    </w:p>
    <w:p w:rsidR="00ED4ED6" w:rsidRPr="0060194B" w:rsidRDefault="00ED4ED6" w:rsidP="00ED4ED6">
      <w:pPr>
        <w:rPr>
          <w:rStyle w:val="Emphasis"/>
        </w:rPr>
      </w:pPr>
      <w:r w:rsidRPr="009A1BA3">
        <w:rPr>
          <w:sz w:val="14"/>
        </w:rPr>
        <w:t xml:space="preserve">As we've witnessed time and time again domestically, most recently with the Associated Press revelation that the NYPD designated Muslim houses of worship and community centers as terrorist organizations, </w:t>
      </w:r>
      <w:r w:rsidRPr="0060194B">
        <w:rPr>
          <w:rStyle w:val="StyleUnderline"/>
        </w:rPr>
        <w:t>the U</w:t>
      </w:r>
      <w:r w:rsidRPr="009A1BA3">
        <w:rPr>
          <w:sz w:val="14"/>
        </w:rPr>
        <w:t xml:space="preserve">nited </w:t>
      </w:r>
      <w:r w:rsidRPr="0060194B">
        <w:rPr>
          <w:rStyle w:val="StyleUnderline"/>
        </w:rPr>
        <w:t>S</w:t>
      </w:r>
      <w:r w:rsidRPr="009A1BA3">
        <w:rPr>
          <w:sz w:val="14"/>
        </w:rPr>
        <w:t xml:space="preserve">tates </w:t>
      </w:r>
      <w:r w:rsidRPr="0060194B">
        <w:rPr>
          <w:rStyle w:val="StyleUnderline"/>
        </w:rPr>
        <w:t>is no stranger to legalizing discrimination</w:t>
      </w:r>
      <w:r w:rsidRPr="009A1BA3">
        <w:rPr>
          <w:sz w:val="14"/>
        </w:rPr>
        <w:t xml:space="preserve">. In the elusive pursuit of true equality, President </w:t>
      </w:r>
      <w:r w:rsidRPr="0060194B">
        <w:rPr>
          <w:rStyle w:val="StyleUnderline"/>
        </w:rPr>
        <w:t>Obama</w:t>
      </w:r>
      <w:r w:rsidRPr="009A1BA3">
        <w:rPr>
          <w:sz w:val="14"/>
        </w:rPr>
        <w:t xml:space="preserve"> has </w:t>
      </w:r>
      <w:r w:rsidRPr="0060194B">
        <w:rPr>
          <w:rStyle w:val="StyleUnderline"/>
        </w:rPr>
        <w:t xml:space="preserve">made considerable and long overdue progress in securing the rights of the LGBT community. But he in no way can tout the badge of "basic morality" until he acknowledges that many </w:t>
      </w:r>
      <w:r w:rsidRPr="0060194B">
        <w:rPr>
          <w:rStyle w:val="Emphasis"/>
        </w:rPr>
        <w:t>Americans are being confronted with institutionalized discrimination</w:t>
      </w:r>
      <w:r w:rsidRPr="0060194B">
        <w:rPr>
          <w:rStyle w:val="StyleUnderline"/>
        </w:rPr>
        <w:t xml:space="preserve"> in every tier of the government hierarchy. Racism, </w:t>
      </w:r>
      <w:r w:rsidRPr="0060194B">
        <w:rPr>
          <w:rStyle w:val="Emphasis"/>
        </w:rPr>
        <w:t>Islamophobia</w:t>
      </w:r>
      <w:r w:rsidRPr="0060194B">
        <w:rPr>
          <w:rStyle w:val="StyleUnderline"/>
        </w:rPr>
        <w:t xml:space="preserve"> and prejudice run amok in our society, but when discriminatory practice is etched into law, it h</w:t>
      </w:r>
      <w:r w:rsidRPr="0060194B">
        <w:rPr>
          <w:rStyle w:val="Emphasis"/>
        </w:rPr>
        <w:t>arkens back to a sinister time in our nation's history.</w:t>
      </w:r>
    </w:p>
    <w:p w:rsidR="00ED4ED6" w:rsidRPr="0060194B" w:rsidRDefault="00ED4ED6" w:rsidP="00ED4ED6">
      <w:pPr>
        <w:rPr>
          <w:rStyle w:val="StyleUnderline"/>
        </w:rPr>
      </w:pPr>
      <w:r w:rsidRPr="009A1BA3">
        <w:rPr>
          <w:sz w:val="14"/>
        </w:rPr>
        <w:t xml:space="preserve">Regrettably, </w:t>
      </w:r>
      <w:r w:rsidRPr="0060194B">
        <w:rPr>
          <w:rStyle w:val="StyleUnderline"/>
        </w:rPr>
        <w:t>branding mosques as terrorist enterprises doesn't exactly move the needle</w:t>
      </w:r>
      <w:r w:rsidRPr="009A1BA3">
        <w:rPr>
          <w:sz w:val="14"/>
        </w:rPr>
        <w:t xml:space="preserve"> given the NYPD's history of targeted surveillance and monitoring of the region's Muslim community. Invidious policy and religious profiling are not confined to the NYPD either. This is just the latest in a mounting string of offenses by government agencies against Muslim Americans. The FBI maintains an intimidatingly lengthy catalog of </w:t>
      </w:r>
      <w:r w:rsidRPr="0060194B">
        <w:rPr>
          <w:rStyle w:val="StyleUnderline"/>
        </w:rPr>
        <w:t>15,000 spies</w:t>
      </w:r>
      <w:r w:rsidRPr="009A1BA3">
        <w:rPr>
          <w:sz w:val="14"/>
        </w:rPr>
        <w:t xml:space="preserve">, three times as many as there were 25 years ago. In a post 9/11 climate many of them </w:t>
      </w:r>
      <w:r w:rsidRPr="0060194B">
        <w:rPr>
          <w:rStyle w:val="StyleUnderline"/>
        </w:rPr>
        <w:t xml:space="preserve">operate as </w:t>
      </w:r>
      <w:r w:rsidRPr="0060194B">
        <w:rPr>
          <w:rStyle w:val="Emphasis"/>
        </w:rPr>
        <w:t>informants</w:t>
      </w:r>
      <w:r w:rsidRPr="0060194B">
        <w:rPr>
          <w:rStyle w:val="StyleUnderline"/>
        </w:rPr>
        <w:t xml:space="preserve"> in mosques throughout the nation</w:t>
      </w:r>
      <w:r w:rsidRPr="009A1BA3">
        <w:rPr>
          <w:sz w:val="14"/>
        </w:rPr>
        <w:t xml:space="preserve">. </w:t>
      </w:r>
      <w:r w:rsidRPr="0060194B">
        <w:rPr>
          <w:rStyle w:val="StyleUnderline"/>
        </w:rPr>
        <w:t>The mosque that I grew up attending</w:t>
      </w:r>
      <w:r w:rsidRPr="009A1BA3">
        <w:rPr>
          <w:sz w:val="14"/>
        </w:rPr>
        <w:t xml:space="preserve"> in Irvine, California, </w:t>
      </w:r>
      <w:r w:rsidRPr="0060194B">
        <w:rPr>
          <w:rStyle w:val="StyleUnderline"/>
        </w:rPr>
        <w:t xml:space="preserve">was infiltrated by one such informant, who </w:t>
      </w:r>
      <w:r w:rsidRPr="0060194B">
        <w:rPr>
          <w:rStyle w:val="Emphasis"/>
        </w:rPr>
        <w:t>worked</w:t>
      </w:r>
      <w:r w:rsidRPr="0060194B">
        <w:rPr>
          <w:rStyle w:val="StyleUnderline"/>
        </w:rPr>
        <w:t xml:space="preserve"> so hard </w:t>
      </w:r>
      <w:r w:rsidRPr="0060194B">
        <w:rPr>
          <w:rStyle w:val="Emphasis"/>
        </w:rPr>
        <w:t xml:space="preserve">to plant seeds of violence and terrorism in the minds of its congregants </w:t>
      </w:r>
      <w:r w:rsidRPr="0060194B">
        <w:rPr>
          <w:rStyle w:val="StyleUnderline"/>
        </w:rPr>
        <w:t>that members of the mosque immediately reported him.</w:t>
      </w:r>
    </w:p>
    <w:p w:rsidR="00ED4ED6" w:rsidRPr="009A1BA3" w:rsidRDefault="00ED4ED6" w:rsidP="00ED4ED6">
      <w:pPr>
        <w:rPr>
          <w:sz w:val="14"/>
        </w:rPr>
      </w:pPr>
      <w:r w:rsidRPr="009A1BA3">
        <w:rPr>
          <w:sz w:val="14"/>
        </w:rPr>
        <w:t>"</w:t>
      </w:r>
      <w:r w:rsidRPr="0060194B">
        <w:rPr>
          <w:rStyle w:val="StyleUnderline"/>
        </w:rPr>
        <w:t>Geo-mapping</w:t>
      </w:r>
      <w:r w:rsidRPr="009A1BA3">
        <w:rPr>
          <w:sz w:val="14"/>
        </w:rPr>
        <w:t xml:space="preserve">", the FBI's purported tactical crime fighting </w:t>
      </w:r>
      <w:r w:rsidRPr="0060194B">
        <w:rPr>
          <w:rStyle w:val="StyleUnderline"/>
        </w:rPr>
        <w:t>tool, was exposed as a covert mapping program to track and monitor Muslim communities engaging in constitutionally protected activity</w:t>
      </w:r>
      <w:r w:rsidRPr="009A1BA3">
        <w:rPr>
          <w:sz w:val="14"/>
        </w:rPr>
        <w:t>, without any suspicion of crime. Leaked FBI training materials have also cemented what we already know – the agency religiously profiles Muslims, instructing its agents that "mainstream" Muslims are terrorist sympathizers and the Muslim practice of giving charity is a cover for funding "combat".</w:t>
      </w:r>
    </w:p>
    <w:p w:rsidR="00ED4ED6" w:rsidRPr="009A1BA3" w:rsidRDefault="00ED4ED6" w:rsidP="00ED4ED6">
      <w:pPr>
        <w:rPr>
          <w:sz w:val="14"/>
        </w:rPr>
      </w:pPr>
      <w:r w:rsidRPr="009A1BA3">
        <w:rPr>
          <w:sz w:val="14"/>
        </w:rPr>
        <w:t xml:space="preserve">It doesn't end there. </w:t>
      </w:r>
      <w:r w:rsidRPr="0060194B">
        <w:rPr>
          <w:rStyle w:val="StyleUnderline"/>
        </w:rPr>
        <w:t>Seven states have passed anti-</w:t>
      </w:r>
      <w:proofErr w:type="spellStart"/>
      <w:r w:rsidRPr="0060194B">
        <w:rPr>
          <w:rStyle w:val="StyleUnderline"/>
        </w:rPr>
        <w:t>Shariah</w:t>
      </w:r>
      <w:proofErr w:type="spellEnd"/>
      <w:r w:rsidRPr="0060194B">
        <w:rPr>
          <w:rStyle w:val="StyleUnderline"/>
        </w:rPr>
        <w:t xml:space="preserve"> legislation</w:t>
      </w:r>
      <w:r w:rsidRPr="009A1BA3">
        <w:rPr>
          <w:sz w:val="14"/>
        </w:rPr>
        <w:t xml:space="preserve">, redundant and extraneous laws that explicitly prohibit the use of foreign law in American courts, as already established by our nation's constitution. The </w:t>
      </w:r>
      <w:r w:rsidRPr="0060194B">
        <w:rPr>
          <w:rStyle w:val="StyleUnderline"/>
        </w:rPr>
        <w:t>bills</w:t>
      </w:r>
      <w:r w:rsidRPr="009A1BA3">
        <w:rPr>
          <w:sz w:val="14"/>
        </w:rPr>
        <w:t xml:space="preserve"> passed in these states, most recently North Carolina, </w:t>
      </w:r>
      <w:r w:rsidRPr="0060194B">
        <w:rPr>
          <w:rStyle w:val="StyleUnderline"/>
        </w:rPr>
        <w:t>alienate the Muslim community and unfairly paint them as adherents of an archaic, anti-Western system,</w:t>
      </w:r>
      <w:r w:rsidRPr="009A1BA3">
        <w:rPr>
          <w:sz w:val="14"/>
        </w:rPr>
        <w:t xml:space="preserve"> playing up longstanding stereotypes and stoking fears. Open-ended guidelines for Homeland Security initiatives, like the Suspicious Activity Reporting program, give credence to the subjective biases of citizens and law enforcement alike, allowing for religious profiling when dubbing something as "suspicious". And that is apart from the FBI Watch List and the TSA's No-Fly List.</w:t>
      </w:r>
    </w:p>
    <w:p w:rsidR="00ED4ED6" w:rsidRPr="009A1BA3" w:rsidRDefault="00ED4ED6" w:rsidP="00ED4ED6">
      <w:pPr>
        <w:rPr>
          <w:sz w:val="14"/>
        </w:rPr>
      </w:pPr>
      <w:r w:rsidRPr="009A1BA3">
        <w:rPr>
          <w:sz w:val="14"/>
        </w:rPr>
        <w:t xml:space="preserve">TSA memos have indicated that their passenger screening process includes "things passengers might do which also might be things a terrorist would do, </w:t>
      </w:r>
      <w:proofErr w:type="spellStart"/>
      <w:r w:rsidRPr="009A1BA3">
        <w:rPr>
          <w:sz w:val="14"/>
        </w:rPr>
        <w:t>eg</w:t>
      </w:r>
      <w:proofErr w:type="spellEnd"/>
      <w:r w:rsidRPr="009A1BA3">
        <w:rPr>
          <w:sz w:val="14"/>
        </w:rPr>
        <w:t xml:space="preserve">, pray to Allah right before the flight that you might have 90 virgins in heaven". Needless to say, </w:t>
      </w:r>
      <w:r w:rsidRPr="0060194B">
        <w:rPr>
          <w:rStyle w:val="StyleUnderline"/>
        </w:rPr>
        <w:t xml:space="preserve">many </w:t>
      </w:r>
      <w:r w:rsidRPr="009A1BA3">
        <w:rPr>
          <w:sz w:val="14"/>
        </w:rPr>
        <w:t xml:space="preserve">of these </w:t>
      </w:r>
      <w:r w:rsidRPr="0060194B">
        <w:rPr>
          <w:rStyle w:val="StyleUnderline"/>
        </w:rPr>
        <w:t>counter-terrorism measures disproportionately target Muslims</w:t>
      </w:r>
      <w:r w:rsidRPr="009A1BA3">
        <w:rPr>
          <w:sz w:val="14"/>
        </w:rPr>
        <w:t>. We see this disparity even in federal prison, where Muslims make up only 6% of the general federal prison population, but comprise two thirds of the inmates in Communication Management Units (CMU), prison units furtively created to isolate certain prisoners.</w:t>
      </w:r>
    </w:p>
    <w:p w:rsidR="00ED4ED6" w:rsidRPr="009A1BA3" w:rsidRDefault="00ED4ED6" w:rsidP="00ED4ED6">
      <w:pPr>
        <w:rPr>
          <w:sz w:val="14"/>
        </w:rPr>
      </w:pPr>
      <w:r w:rsidRPr="009A1BA3">
        <w:rPr>
          <w:sz w:val="14"/>
        </w:rPr>
        <w:t xml:space="preserve">And all the while, </w:t>
      </w:r>
      <w:r w:rsidRPr="0060194B">
        <w:rPr>
          <w:rStyle w:val="Emphasis"/>
        </w:rPr>
        <w:t>the president has remained</w:t>
      </w:r>
      <w:r w:rsidRPr="009A1BA3">
        <w:rPr>
          <w:sz w:val="14"/>
        </w:rPr>
        <w:t xml:space="preserve"> unnervingly </w:t>
      </w:r>
      <w:r w:rsidRPr="0060194B">
        <w:rPr>
          <w:rStyle w:val="Emphasis"/>
        </w:rPr>
        <w:t>silent</w:t>
      </w:r>
      <w:r w:rsidRPr="009A1BA3">
        <w:rPr>
          <w:sz w:val="14"/>
        </w:rPr>
        <w:t>.</w:t>
      </w:r>
    </w:p>
    <w:p w:rsidR="00ED4ED6" w:rsidRPr="009A1BA3" w:rsidRDefault="00ED4ED6" w:rsidP="00ED4ED6">
      <w:pPr>
        <w:rPr>
          <w:sz w:val="14"/>
        </w:rPr>
      </w:pPr>
      <w:r w:rsidRPr="009A1BA3">
        <w:rPr>
          <w:sz w:val="14"/>
        </w:rPr>
        <w:t xml:space="preserve">I shouldn't have to point to statistics that most informants actually acted as agent provocateurs in terrorism probes. I also shouldn't have to cite that there is a dearth of evidence to prove that these national security measures, like the SAR program, are effective in combatting terrorism. I shouldn't have to clarify that there is no specter of </w:t>
      </w:r>
      <w:proofErr w:type="spellStart"/>
      <w:r w:rsidRPr="009A1BA3">
        <w:rPr>
          <w:sz w:val="14"/>
        </w:rPr>
        <w:t>Shariah</w:t>
      </w:r>
      <w:proofErr w:type="spellEnd"/>
      <w:r w:rsidRPr="009A1BA3">
        <w:rPr>
          <w:sz w:val="14"/>
        </w:rPr>
        <w:t xml:space="preserve"> law looming on the horizon and that Muslims are not looking to prop up a crescent and star flag in state capitols. And I've come undone at the thought of having to </w:t>
      </w:r>
      <w:r w:rsidRPr="009A1BA3">
        <w:rPr>
          <w:sz w:val="14"/>
        </w:rPr>
        <w:lastRenderedPageBreak/>
        <w:t xml:space="preserve">explain, again, that the overwhelming majority of Muslims being spied on, monitored, tracked and, in the case of 16 year old US citizen </w:t>
      </w:r>
      <w:proofErr w:type="spellStart"/>
      <w:r w:rsidRPr="009A1BA3">
        <w:rPr>
          <w:sz w:val="14"/>
        </w:rPr>
        <w:t>Abdulrahman</w:t>
      </w:r>
      <w:proofErr w:type="spellEnd"/>
      <w:r w:rsidRPr="009A1BA3">
        <w:rPr>
          <w:sz w:val="14"/>
        </w:rPr>
        <w:t xml:space="preserve"> </w:t>
      </w:r>
      <w:proofErr w:type="spellStart"/>
      <w:r w:rsidRPr="009A1BA3">
        <w:rPr>
          <w:sz w:val="14"/>
        </w:rPr>
        <w:t>Awlaki</w:t>
      </w:r>
      <w:proofErr w:type="spellEnd"/>
      <w:r w:rsidRPr="009A1BA3">
        <w:rPr>
          <w:sz w:val="14"/>
        </w:rPr>
        <w:t>, killed – by federal, state and local agencies- are innocent of any wrongdoing.</w:t>
      </w:r>
    </w:p>
    <w:p w:rsidR="00ED4ED6" w:rsidRPr="009A1BA3" w:rsidRDefault="00ED4ED6" w:rsidP="00ED4ED6">
      <w:pPr>
        <w:rPr>
          <w:sz w:val="14"/>
        </w:rPr>
      </w:pPr>
      <w:r w:rsidRPr="002F1158">
        <w:rPr>
          <w:rStyle w:val="StyleUnderline"/>
        </w:rPr>
        <w:t>My father's Islamic name should not place him on a watch list. When I pray in the airport, I should expect law enforcement to protect my right to do so, not jot notes in a security memo</w:t>
      </w:r>
      <w:r w:rsidRPr="009A1BA3">
        <w:rPr>
          <w:sz w:val="14"/>
        </w:rPr>
        <w:t>. And I should be able to attend my mosque without fear of reprisal, from anti-Muslim bigots and FBI spies alike. Being Muslim does not make me a criminal. I shouldn't have to say it, but secret measures that profile Muslims and veiled discriminatory policies assume as much.</w:t>
      </w:r>
    </w:p>
    <w:p w:rsidR="00ED4ED6" w:rsidRPr="009A1BA3" w:rsidRDefault="00ED4ED6" w:rsidP="00ED4ED6">
      <w:pPr>
        <w:rPr>
          <w:sz w:val="14"/>
        </w:rPr>
      </w:pPr>
      <w:r w:rsidRPr="009A1BA3">
        <w:rPr>
          <w:sz w:val="14"/>
        </w:rPr>
        <w:t>This is not a "new low for the NYPD"; it's a dangerous manifestation of a foregone conclusion: in the name of national security, the civil rights afforded to Muslim Americans are being deliberately curtailed. It's time that the president acknowledges that systematized discrimination against Muslims is real and thriving, and expands the reach of his advocacy for universal human rights to include Muslim Americans.</w:t>
      </w:r>
    </w:p>
    <w:p w:rsidR="00ED4ED6" w:rsidRPr="009A1BA3" w:rsidRDefault="00ED4ED6" w:rsidP="00ED4ED6">
      <w:pPr>
        <w:rPr>
          <w:sz w:val="14"/>
        </w:rPr>
      </w:pPr>
      <w:r w:rsidRPr="009A1BA3">
        <w:rPr>
          <w:sz w:val="14"/>
        </w:rPr>
        <w:t xml:space="preserve">Dark moments of institutionalized racism, alienation and ostracism besmirch this nation's history. It is all too coincidental that we recently marked the 50th anniversary of Martin Luther King Jr's legendary "I have a dream" speech – the impetus that led the FBI to surreptitiously launch one of the biggest surveillance operations in history – spying on </w:t>
      </w:r>
      <w:proofErr w:type="spellStart"/>
      <w:r w:rsidRPr="009A1BA3">
        <w:rPr>
          <w:sz w:val="14"/>
        </w:rPr>
        <w:t>Dr</w:t>
      </w:r>
      <w:proofErr w:type="spellEnd"/>
      <w:r w:rsidRPr="009A1BA3">
        <w:rPr>
          <w:sz w:val="14"/>
        </w:rPr>
        <w:t xml:space="preserve"> King himself. The idea that the government was looking for dirt on </w:t>
      </w:r>
      <w:proofErr w:type="spellStart"/>
      <w:r w:rsidRPr="009A1BA3">
        <w:rPr>
          <w:sz w:val="14"/>
        </w:rPr>
        <w:t>Dr</w:t>
      </w:r>
      <w:proofErr w:type="spellEnd"/>
      <w:r w:rsidRPr="009A1BA3">
        <w:rPr>
          <w:sz w:val="14"/>
        </w:rPr>
        <w:t xml:space="preserve"> King to discredit and destroy him seems ludicrous and offensive today. </w:t>
      </w:r>
      <w:r w:rsidRPr="002F1158">
        <w:rPr>
          <w:rStyle w:val="StyleUnderline"/>
        </w:rPr>
        <w:t>Here's hoping the president sees the historical irony</w:t>
      </w:r>
      <w:r w:rsidRPr="009A1BA3">
        <w:rPr>
          <w:sz w:val="14"/>
        </w:rPr>
        <w:t xml:space="preserve">. </w:t>
      </w:r>
    </w:p>
    <w:p w:rsidR="00C46681" w:rsidRPr="009A1BA3" w:rsidRDefault="00C46681" w:rsidP="00ED4ED6">
      <w:pPr>
        <w:rPr>
          <w:sz w:val="14"/>
        </w:rPr>
      </w:pPr>
    </w:p>
    <w:p w:rsidR="00C46681" w:rsidRDefault="00C46681" w:rsidP="00C46681">
      <w:pPr>
        <w:pStyle w:val="Heading3"/>
      </w:pPr>
      <w:proofErr w:type="spellStart"/>
      <w:proofErr w:type="gramStart"/>
      <w:r>
        <w:lastRenderedPageBreak/>
        <w:t>nsa</w:t>
      </w:r>
      <w:proofErr w:type="spellEnd"/>
      <w:r>
        <w:t>/702</w:t>
      </w:r>
      <w:proofErr w:type="gramEnd"/>
      <w:r>
        <w:t xml:space="preserve"> – link turn</w:t>
      </w:r>
    </w:p>
    <w:p w:rsidR="00C46681" w:rsidRPr="009A1BA3" w:rsidRDefault="00C46681" w:rsidP="00C46681">
      <w:pPr>
        <w:rPr>
          <w:sz w:val="14"/>
        </w:rPr>
      </w:pPr>
    </w:p>
    <w:p w:rsidR="00C46681" w:rsidRDefault="00C46681" w:rsidP="00C46681">
      <w:pPr>
        <w:pStyle w:val="Heading4"/>
      </w:pPr>
      <w:r>
        <w:t>Electronic surveillance reform is both popular and bipartisan – polls</w:t>
      </w:r>
    </w:p>
    <w:p w:rsidR="00C46681" w:rsidRPr="00683C4C" w:rsidRDefault="00C46681" w:rsidP="00C46681">
      <w:pPr>
        <w:rPr>
          <w:rStyle w:val="Style13ptBold"/>
        </w:rPr>
      </w:pPr>
      <w:proofErr w:type="spellStart"/>
      <w:r>
        <w:rPr>
          <w:rStyle w:val="Style13ptBold"/>
        </w:rPr>
        <w:t>Jaycox</w:t>
      </w:r>
      <w:proofErr w:type="spellEnd"/>
      <w:r>
        <w:rPr>
          <w:rStyle w:val="Style13ptBold"/>
        </w:rPr>
        <w:t xml:space="preserve"> 14 </w:t>
      </w:r>
      <w:r w:rsidRPr="009A1BA3">
        <w:rPr>
          <w:sz w:val="14"/>
        </w:rPr>
        <w:t xml:space="preserve">(Mark </w:t>
      </w:r>
      <w:proofErr w:type="spellStart"/>
      <w:r w:rsidRPr="009A1BA3">
        <w:rPr>
          <w:sz w:val="14"/>
        </w:rPr>
        <w:t>Jaycox</w:t>
      </w:r>
      <w:proofErr w:type="spellEnd"/>
      <w:r w:rsidRPr="009A1BA3">
        <w:rPr>
          <w:sz w:val="14"/>
        </w:rPr>
        <w:t xml:space="preserve">, Legislative Analyst for EFF, “Update: Polls Continue to Show Majority of Americans </w:t>
      </w:r>
      <w:proofErr w:type="gramStart"/>
      <w:r w:rsidRPr="009A1BA3">
        <w:rPr>
          <w:sz w:val="14"/>
        </w:rPr>
        <w:t>Against</w:t>
      </w:r>
      <w:proofErr w:type="gramEnd"/>
      <w:r w:rsidRPr="009A1BA3">
        <w:rPr>
          <w:sz w:val="14"/>
        </w:rPr>
        <w:t xml:space="preserve"> NSA Spying”, Electronic Frontier Foundation, 1/22/14, </w:t>
      </w:r>
      <w:hyperlink r:id="rId41" w:history="1">
        <w:r w:rsidRPr="009A1BA3">
          <w:rPr>
            <w:rStyle w:val="Hyperlink"/>
            <w:sz w:val="14"/>
          </w:rPr>
          <w:t>https://www.eff.org/deeplinks/2013/10/polls-continue-show-majority-americans-against-nsa-spying</w:t>
        </w:r>
      </w:hyperlink>
      <w:r w:rsidRPr="009A1BA3">
        <w:rPr>
          <w:sz w:val="14"/>
        </w:rPr>
        <w:t>, accessed 7/27/15)//RZ</w:t>
      </w:r>
    </w:p>
    <w:p w:rsidR="00C46681" w:rsidRPr="009A1BA3" w:rsidRDefault="00C46681" w:rsidP="00C46681">
      <w:pPr>
        <w:rPr>
          <w:sz w:val="14"/>
        </w:rPr>
      </w:pPr>
      <w:r w:rsidRPr="009A1BA3">
        <w:rPr>
          <w:sz w:val="14"/>
        </w:rPr>
        <w:t xml:space="preserve">Update, January 2014: </w:t>
      </w:r>
      <w:r w:rsidRPr="00683C4C">
        <w:rPr>
          <w:rStyle w:val="StyleUnderline"/>
        </w:rPr>
        <w:t>Polls continue to confirm the trend</w:t>
      </w:r>
      <w:r w:rsidRPr="009A1BA3">
        <w:rPr>
          <w:sz w:val="14"/>
        </w:rPr>
        <w:t xml:space="preserve">. </w:t>
      </w:r>
      <w:r w:rsidRPr="00683C4C">
        <w:rPr>
          <w:rStyle w:val="StyleUnderline"/>
        </w:rPr>
        <w:t>In a poll conducted in December 2013 by the Washington Post, 66% of Americans were concerned "about the collection</w:t>
      </w:r>
      <w:r w:rsidRPr="009A1BA3">
        <w:rPr>
          <w:sz w:val="14"/>
        </w:rPr>
        <w:t xml:space="preserve"> and use </w:t>
      </w:r>
      <w:r w:rsidRPr="00683C4C">
        <w:rPr>
          <w:rStyle w:val="StyleUnderline"/>
        </w:rPr>
        <w:t xml:space="preserve">of </w:t>
      </w:r>
      <w:r w:rsidRPr="009A1BA3">
        <w:rPr>
          <w:sz w:val="14"/>
        </w:rPr>
        <w:t xml:space="preserve">[their] </w:t>
      </w:r>
      <w:r w:rsidRPr="00683C4C">
        <w:rPr>
          <w:rStyle w:val="StyleUnderline"/>
        </w:rPr>
        <w:t>personal information by the N</w:t>
      </w:r>
      <w:r w:rsidRPr="009A1BA3">
        <w:rPr>
          <w:sz w:val="14"/>
        </w:rPr>
        <w:t xml:space="preserve">ational </w:t>
      </w:r>
      <w:r w:rsidRPr="00683C4C">
        <w:rPr>
          <w:rStyle w:val="StyleUnderline"/>
        </w:rPr>
        <w:t>S</w:t>
      </w:r>
      <w:r w:rsidRPr="009A1BA3">
        <w:rPr>
          <w:sz w:val="14"/>
        </w:rPr>
        <w:t xml:space="preserve">ecurity </w:t>
      </w:r>
      <w:r w:rsidRPr="00683C4C">
        <w:rPr>
          <w:rStyle w:val="StyleUnderline"/>
        </w:rPr>
        <w:t>A</w:t>
      </w:r>
      <w:r w:rsidRPr="009A1BA3">
        <w:rPr>
          <w:sz w:val="14"/>
        </w:rPr>
        <w:t>gency." Americans aren't only concerned about the collection</w:t>
      </w:r>
      <w:r w:rsidRPr="00683C4C">
        <w:rPr>
          <w:rStyle w:val="StyleUnderline"/>
        </w:rPr>
        <w:t>. A recent Pew poll found</w:t>
      </w:r>
      <w:r w:rsidRPr="009A1BA3">
        <w:rPr>
          <w:sz w:val="14"/>
        </w:rPr>
        <w:t xml:space="preserve">—yet again—that </w:t>
      </w:r>
      <w:r w:rsidRPr="00683C4C">
        <w:rPr>
          <w:rStyle w:val="StyleUnderline"/>
        </w:rPr>
        <w:t>a majority of Americans oppose the government's collection of phone and Internet data as a part of anti-terrorism efforts</w:t>
      </w:r>
      <w:r w:rsidRPr="009A1BA3">
        <w:rPr>
          <w:sz w:val="14"/>
        </w:rPr>
        <w:t>.</w:t>
      </w:r>
    </w:p>
    <w:p w:rsidR="00C46681" w:rsidRPr="00683C4C" w:rsidRDefault="00C46681" w:rsidP="00C46681">
      <w:pPr>
        <w:rPr>
          <w:rStyle w:val="StyleUnderline"/>
        </w:rPr>
      </w:pPr>
      <w:r w:rsidRPr="009A1BA3">
        <w:rPr>
          <w:sz w:val="14"/>
        </w:rPr>
        <w:t xml:space="preserve">Since Americans are both concerned with, and opposed to, the spying, </w:t>
      </w:r>
      <w:r w:rsidRPr="00683C4C">
        <w:rPr>
          <w:rStyle w:val="StyleUnderline"/>
        </w:rPr>
        <w:t>it's no surprise that</w:t>
      </w:r>
      <w:r w:rsidRPr="009A1BA3">
        <w:rPr>
          <w:sz w:val="14"/>
        </w:rPr>
        <w:t xml:space="preserve"> </w:t>
      </w:r>
      <w:r w:rsidRPr="00683C4C">
        <w:rPr>
          <w:rStyle w:val="Emphasis"/>
        </w:rPr>
        <w:t>they also want reform</w:t>
      </w:r>
      <w:r w:rsidRPr="009A1BA3">
        <w:rPr>
          <w:sz w:val="14"/>
        </w:rPr>
        <w:t xml:space="preserve">. </w:t>
      </w:r>
      <w:r w:rsidRPr="00683C4C">
        <w:rPr>
          <w:rStyle w:val="StyleUnderline"/>
        </w:rPr>
        <w:t>In a November 2013 poll</w:t>
      </w:r>
      <w:r w:rsidRPr="009A1BA3">
        <w:rPr>
          <w:sz w:val="14"/>
        </w:rPr>
        <w:t xml:space="preserve"> by </w:t>
      </w:r>
      <w:proofErr w:type="spellStart"/>
      <w:r w:rsidRPr="009A1BA3">
        <w:rPr>
          <w:sz w:val="14"/>
        </w:rPr>
        <w:t>Anzalone</w:t>
      </w:r>
      <w:proofErr w:type="spellEnd"/>
      <w:r w:rsidRPr="009A1BA3">
        <w:rPr>
          <w:sz w:val="14"/>
        </w:rPr>
        <w:t xml:space="preserve"> Liszt Grove Research</w:t>
      </w:r>
      <w:proofErr w:type="gramStart"/>
      <w:r w:rsidRPr="009A1BA3">
        <w:rPr>
          <w:sz w:val="14"/>
        </w:rPr>
        <w:t>,1</w:t>
      </w:r>
      <w:proofErr w:type="gramEnd"/>
      <w:r w:rsidRPr="009A1BA3">
        <w:rPr>
          <w:sz w:val="14"/>
        </w:rPr>
        <w:t xml:space="preserve"> </w:t>
      </w:r>
      <w:r w:rsidRPr="00683C4C">
        <w:rPr>
          <w:rStyle w:val="StyleUnderline"/>
        </w:rPr>
        <w:t>59% of respondents noted that they wanted surveillance reform</w:t>
      </w:r>
      <w:r w:rsidRPr="009A1BA3">
        <w:rPr>
          <w:sz w:val="14"/>
        </w:rPr>
        <w:t xml:space="preserve"> and </w:t>
      </w:r>
      <w:r w:rsidRPr="00683C4C">
        <w:rPr>
          <w:rStyle w:val="StyleUnderline"/>
        </w:rPr>
        <w:t>63% said they wanted more oversight of the spying programs</w:t>
      </w:r>
      <w:r w:rsidRPr="009A1BA3">
        <w:rPr>
          <w:sz w:val="14"/>
        </w:rPr>
        <w:t xml:space="preserve">. While these polls focused on the larger population of Americans, </w:t>
      </w:r>
      <w:r w:rsidRPr="00683C4C">
        <w:rPr>
          <w:rStyle w:val="StyleUnderline"/>
        </w:rPr>
        <w:t xml:space="preserve">a Harvard University </w:t>
      </w:r>
      <w:proofErr w:type="spellStart"/>
      <w:r w:rsidRPr="00683C4C">
        <w:rPr>
          <w:rStyle w:val="StyleUnderline"/>
        </w:rPr>
        <w:t>Insitute</w:t>
      </w:r>
      <w:proofErr w:type="spellEnd"/>
      <w:r w:rsidRPr="00683C4C">
        <w:rPr>
          <w:rStyle w:val="StyleUnderline"/>
        </w:rPr>
        <w:t xml:space="preserve"> of Politics poll</w:t>
      </w:r>
      <w:r w:rsidRPr="009A1BA3">
        <w:rPr>
          <w:sz w:val="14"/>
        </w:rPr>
        <w:t xml:space="preserve"> focusing on younger Americans (aged 18-29 years old) </w:t>
      </w:r>
      <w:r w:rsidRPr="00683C4C">
        <w:rPr>
          <w:rStyle w:val="StyleUnderline"/>
        </w:rPr>
        <w:t>reaffirmed</w:t>
      </w:r>
      <w:r w:rsidRPr="009A1BA3">
        <w:rPr>
          <w:sz w:val="14"/>
        </w:rPr>
        <w:t xml:space="preserve"> younger Americans are both wary of the NSA's activities and that </w:t>
      </w:r>
      <w:r w:rsidRPr="00683C4C">
        <w:rPr>
          <w:rStyle w:val="StyleUnderline"/>
        </w:rPr>
        <w:t xml:space="preserve">a majority do not want the government to collect personal information about them. </w:t>
      </w:r>
    </w:p>
    <w:p w:rsidR="00C46681" w:rsidRPr="009A1BA3" w:rsidRDefault="00C46681" w:rsidP="00C46681">
      <w:pPr>
        <w:rPr>
          <w:sz w:val="14"/>
        </w:rPr>
      </w:pPr>
      <w:r w:rsidRPr="009A1BA3">
        <w:rPr>
          <w:sz w:val="14"/>
        </w:rPr>
        <w:t xml:space="preserve">Shortly after the June leaks, </w:t>
      </w:r>
      <w:r w:rsidRPr="00683C4C">
        <w:rPr>
          <w:rStyle w:val="StyleUnderline"/>
        </w:rPr>
        <w:t>numerous polls asked the American people if they approved or disapproved of the NSA spying</w:t>
      </w:r>
      <w:r w:rsidRPr="009A1BA3">
        <w:rPr>
          <w:sz w:val="14"/>
        </w:rPr>
        <w:t xml:space="preserve">, </w:t>
      </w:r>
      <w:r w:rsidRPr="00683C4C">
        <w:rPr>
          <w:rStyle w:val="StyleUnderline"/>
        </w:rPr>
        <w:t>which includes collecting telephone records</w:t>
      </w:r>
      <w:r w:rsidRPr="009A1BA3">
        <w:rPr>
          <w:sz w:val="14"/>
        </w:rPr>
        <w:t xml:space="preserve"> using Section 215 of the Patriot Act </w:t>
      </w:r>
      <w:r w:rsidRPr="00683C4C">
        <w:rPr>
          <w:rStyle w:val="StyleUnderline"/>
        </w:rPr>
        <w:t xml:space="preserve">and collecting phone calls and emails using </w:t>
      </w:r>
      <w:r w:rsidRPr="00683C4C">
        <w:rPr>
          <w:rStyle w:val="Emphasis"/>
        </w:rPr>
        <w:t xml:space="preserve">Section 702 of </w:t>
      </w:r>
      <w:r w:rsidRPr="00683C4C">
        <w:rPr>
          <w:rStyle w:val="StyleUnderline"/>
        </w:rPr>
        <w:t xml:space="preserve">the </w:t>
      </w:r>
      <w:r w:rsidRPr="00683C4C">
        <w:rPr>
          <w:rStyle w:val="Emphasis"/>
        </w:rPr>
        <w:t>F</w:t>
      </w:r>
      <w:r w:rsidRPr="00683C4C">
        <w:rPr>
          <w:rStyle w:val="StyleUnderline"/>
        </w:rPr>
        <w:t xml:space="preserve">oreign </w:t>
      </w:r>
      <w:r w:rsidRPr="00683C4C">
        <w:rPr>
          <w:rStyle w:val="Emphasis"/>
        </w:rPr>
        <w:t>I</w:t>
      </w:r>
      <w:r w:rsidRPr="00683C4C">
        <w:rPr>
          <w:rStyle w:val="StyleUnderline"/>
        </w:rPr>
        <w:t xml:space="preserve">ntelligence </w:t>
      </w:r>
      <w:r w:rsidRPr="00683C4C">
        <w:rPr>
          <w:rStyle w:val="Emphasis"/>
        </w:rPr>
        <w:t>S</w:t>
      </w:r>
      <w:r w:rsidRPr="00683C4C">
        <w:rPr>
          <w:rStyle w:val="StyleUnderline"/>
        </w:rPr>
        <w:t xml:space="preserve">urveillance </w:t>
      </w:r>
      <w:r w:rsidRPr="00683C4C">
        <w:rPr>
          <w:rStyle w:val="Emphasis"/>
        </w:rPr>
        <w:t>A</w:t>
      </w:r>
      <w:r w:rsidRPr="00683C4C">
        <w:rPr>
          <w:rStyle w:val="StyleUnderline"/>
        </w:rPr>
        <w:t>ct.</w:t>
      </w:r>
      <w:r w:rsidRPr="009A1BA3">
        <w:rPr>
          <w:sz w:val="14"/>
        </w:rPr>
        <w:t xml:space="preserve"> </w:t>
      </w:r>
      <w:r w:rsidRPr="00683C4C">
        <w:rPr>
          <w:rStyle w:val="StyleUnderline"/>
        </w:rPr>
        <w:t>The answer then was a resounding no,</w:t>
      </w:r>
      <w:r w:rsidRPr="009A1BA3">
        <w:rPr>
          <w:sz w:val="14"/>
        </w:rPr>
        <w:t xml:space="preserve"> and </w:t>
      </w:r>
      <w:r w:rsidRPr="00683C4C">
        <w:rPr>
          <w:rStyle w:val="StyleUnderline"/>
        </w:rPr>
        <w:t>new polls released in</w:t>
      </w:r>
      <w:r w:rsidRPr="009A1BA3">
        <w:rPr>
          <w:sz w:val="14"/>
        </w:rPr>
        <w:t xml:space="preserve"> August and </w:t>
      </w:r>
      <w:r w:rsidRPr="00683C4C">
        <w:rPr>
          <w:rStyle w:val="StyleUnderline"/>
        </w:rPr>
        <w:t xml:space="preserve">September </w:t>
      </w:r>
      <w:r w:rsidRPr="009A1BA3">
        <w:rPr>
          <w:sz w:val="14"/>
        </w:rPr>
        <w:t xml:space="preserve">clearly </w:t>
      </w:r>
      <w:r w:rsidRPr="00683C4C">
        <w:rPr>
          <w:rStyle w:val="StyleUnderline"/>
        </w:rPr>
        <w:t>show Americans' increasing concern about privacy has continued.</w:t>
      </w:r>
    </w:p>
    <w:p w:rsidR="00C46681" w:rsidRPr="009A1BA3" w:rsidRDefault="00C46681" w:rsidP="00C46681">
      <w:pPr>
        <w:rPr>
          <w:sz w:val="14"/>
        </w:rPr>
      </w:pPr>
      <w:r w:rsidRPr="009A1BA3">
        <w:rPr>
          <w:sz w:val="14"/>
        </w:rPr>
        <w:t xml:space="preserve">Since July, </w:t>
      </w:r>
      <w:r w:rsidRPr="00683C4C">
        <w:rPr>
          <w:rStyle w:val="StyleUnderline"/>
        </w:rPr>
        <w:t>many of the polls</w:t>
      </w:r>
      <w:r w:rsidRPr="009A1BA3">
        <w:rPr>
          <w:sz w:val="14"/>
        </w:rPr>
        <w:t xml:space="preserve"> </w:t>
      </w:r>
      <w:r w:rsidRPr="00683C4C">
        <w:rPr>
          <w:rStyle w:val="StyleUnderline"/>
        </w:rPr>
        <w:t>not only</w:t>
      </w:r>
      <w:r w:rsidRPr="009A1BA3">
        <w:rPr>
          <w:sz w:val="14"/>
        </w:rPr>
        <w:t xml:space="preserve"> </w:t>
      </w:r>
      <w:r w:rsidRPr="00683C4C">
        <w:rPr>
          <w:rStyle w:val="StyleUnderline"/>
        </w:rPr>
        <w:t>confirm the American people think the NSA's actions violates their privacy</w:t>
      </w:r>
      <w:r w:rsidRPr="009A1BA3">
        <w:rPr>
          <w:sz w:val="14"/>
        </w:rPr>
        <w:t xml:space="preserve">, </w:t>
      </w:r>
      <w:r w:rsidRPr="00683C4C">
        <w:rPr>
          <w:rStyle w:val="StyleUnderline"/>
        </w:rPr>
        <w:t>but think the surveillance should be stopped.</w:t>
      </w:r>
      <w:r w:rsidRPr="009A1BA3">
        <w:rPr>
          <w:sz w:val="14"/>
        </w:rPr>
        <w:t xml:space="preserve"> For instance</w:t>
      </w:r>
      <w:r w:rsidRPr="00683C4C">
        <w:rPr>
          <w:rStyle w:val="StyleUnderline"/>
        </w:rPr>
        <w:t xml:space="preserve"> in an AP poll, nearly 60 percent of Americans said they oppose the NSA collecting data about their telephone and </w:t>
      </w:r>
      <w:r w:rsidRPr="00683C4C">
        <w:rPr>
          <w:rStyle w:val="Emphasis"/>
        </w:rPr>
        <w:t>Internet usage</w:t>
      </w:r>
      <w:r w:rsidRPr="009A1BA3">
        <w:rPr>
          <w:sz w:val="14"/>
        </w:rPr>
        <w:t xml:space="preserve">. In another national poll by the Washington Post and ABC News, </w:t>
      </w:r>
      <w:r w:rsidRPr="00683C4C">
        <w:rPr>
          <w:rStyle w:val="StyleUnderline"/>
        </w:rPr>
        <w:t>74 percent of respondents said the NSA's spying intrudes on their privacy rights.</w:t>
      </w:r>
      <w:r w:rsidRPr="009A1BA3">
        <w:rPr>
          <w:sz w:val="14"/>
        </w:rPr>
        <w:t xml:space="preserve"> This majority should come as no surprise, as </w:t>
      </w:r>
      <w:r w:rsidRPr="00683C4C">
        <w:rPr>
          <w:rStyle w:val="StyleUnderline"/>
        </w:rPr>
        <w:t>we've seen a sea change in opinion polls on privacy since the</w:t>
      </w:r>
      <w:r w:rsidRPr="009A1BA3">
        <w:rPr>
          <w:sz w:val="14"/>
        </w:rPr>
        <w:t xml:space="preserve"> Edward </w:t>
      </w:r>
      <w:r w:rsidRPr="00683C4C">
        <w:rPr>
          <w:rStyle w:val="StyleUnderline"/>
        </w:rPr>
        <w:t>Snowden revelations</w:t>
      </w:r>
      <w:r w:rsidRPr="009A1BA3">
        <w:rPr>
          <w:sz w:val="14"/>
        </w:rPr>
        <w:t xml:space="preserve"> started in June.</w:t>
      </w:r>
    </w:p>
    <w:p w:rsidR="00C46681" w:rsidRPr="009A1BA3" w:rsidRDefault="00C46681" w:rsidP="00C46681">
      <w:pPr>
        <w:rPr>
          <w:sz w:val="14"/>
        </w:rPr>
      </w:pPr>
      <w:r w:rsidRPr="009A1BA3">
        <w:rPr>
          <w:sz w:val="14"/>
        </w:rPr>
        <w:t xml:space="preserve">What's also important is </w:t>
      </w:r>
      <w:r w:rsidRPr="00683C4C">
        <w:rPr>
          <w:rStyle w:val="StyleUnderline"/>
        </w:rPr>
        <w:t>that it crosses political party lines</w:t>
      </w:r>
      <w:r w:rsidRPr="009A1BA3">
        <w:rPr>
          <w:sz w:val="14"/>
        </w:rPr>
        <w:t xml:space="preserve">. </w:t>
      </w:r>
      <w:r w:rsidRPr="00683C4C">
        <w:rPr>
          <w:rStyle w:val="StyleUnderline"/>
        </w:rPr>
        <w:t>The Washington Post</w:t>
      </w:r>
      <w:r w:rsidRPr="009A1BA3">
        <w:rPr>
          <w:sz w:val="14"/>
        </w:rPr>
        <w:t xml:space="preserve">/ABC News </w:t>
      </w:r>
      <w:r w:rsidRPr="00683C4C">
        <w:rPr>
          <w:rStyle w:val="StyleUnderline"/>
        </w:rPr>
        <w:t xml:space="preserve">poll found </w:t>
      </w:r>
      <w:r w:rsidRPr="00683C4C">
        <w:rPr>
          <w:rStyle w:val="Emphasis"/>
        </w:rPr>
        <w:t>70 percent of Democrats</w:t>
      </w:r>
      <w:r w:rsidRPr="00683C4C">
        <w:rPr>
          <w:rStyle w:val="StyleUnderline"/>
        </w:rPr>
        <w:t xml:space="preserve"> and </w:t>
      </w:r>
      <w:r w:rsidRPr="00683C4C">
        <w:rPr>
          <w:rStyle w:val="Emphasis"/>
        </w:rPr>
        <w:t>77 percent of Republicans</w:t>
      </w:r>
      <w:r w:rsidRPr="00683C4C">
        <w:rPr>
          <w:rStyle w:val="StyleUnderline"/>
        </w:rPr>
        <w:t xml:space="preserve"> believe the NSA’s spying programs intrude on their privacy rights. </w:t>
      </w:r>
      <w:r w:rsidRPr="009A1BA3">
        <w:rPr>
          <w:sz w:val="14"/>
        </w:rPr>
        <w:t xml:space="preserve">This change is significant, showing that </w:t>
      </w:r>
      <w:r w:rsidRPr="00683C4C">
        <w:rPr>
          <w:rStyle w:val="Emphasis"/>
        </w:rPr>
        <w:t>privacy is a bipartisan issue</w:t>
      </w:r>
      <w:r w:rsidRPr="009A1BA3">
        <w:rPr>
          <w:sz w:val="14"/>
        </w:rPr>
        <w:t xml:space="preserve">. </w:t>
      </w:r>
      <w:r w:rsidRPr="00683C4C">
        <w:rPr>
          <w:rStyle w:val="StyleUnderline"/>
        </w:rPr>
        <w:t>In 2006, a similar question found only 50 percent of Republicans</w:t>
      </w:r>
      <w:r w:rsidRPr="009A1BA3">
        <w:rPr>
          <w:sz w:val="14"/>
        </w:rPr>
        <w:t xml:space="preserve"> thought the government intruded on their privacy rights.</w:t>
      </w:r>
    </w:p>
    <w:p w:rsidR="00C46681" w:rsidRDefault="00C46681" w:rsidP="00C46681">
      <w:pPr>
        <w:pStyle w:val="Heading3"/>
      </w:pPr>
      <w:proofErr w:type="spellStart"/>
      <w:proofErr w:type="gramStart"/>
      <w:r>
        <w:lastRenderedPageBreak/>
        <w:t>nsa</w:t>
      </w:r>
      <w:proofErr w:type="spellEnd"/>
      <w:proofErr w:type="gramEnd"/>
      <w:r>
        <w:t xml:space="preserve"> – link </w:t>
      </w:r>
      <w:proofErr w:type="spellStart"/>
      <w:r>
        <w:t>inev</w:t>
      </w:r>
      <w:proofErr w:type="spellEnd"/>
    </w:p>
    <w:p w:rsidR="00C46681" w:rsidRDefault="00C46681" w:rsidP="00C46681">
      <w:pPr>
        <w:pStyle w:val="Heading4"/>
      </w:pPr>
      <w:r>
        <w:t xml:space="preserve">The link is inevitable – fights over NSA </w:t>
      </w:r>
      <w:proofErr w:type="spellStart"/>
      <w:r>
        <w:t>backdooring</w:t>
      </w:r>
      <w:proofErr w:type="spellEnd"/>
      <w:r>
        <w:t xml:space="preserve"> and the FISA Amendment Act are coming. </w:t>
      </w:r>
    </w:p>
    <w:p w:rsidR="00C46681" w:rsidRPr="00F84536" w:rsidRDefault="00C46681" w:rsidP="00C46681">
      <w:pPr>
        <w:rPr>
          <w:rStyle w:val="Style13ptBold"/>
        </w:rPr>
      </w:pPr>
      <w:r>
        <w:rPr>
          <w:rStyle w:val="Style13ptBold"/>
        </w:rPr>
        <w:t xml:space="preserve">Eddington 6/19 </w:t>
      </w:r>
      <w:r w:rsidRPr="009A1BA3">
        <w:rPr>
          <w:sz w:val="14"/>
        </w:rPr>
        <w:t xml:space="preserve">(Patrick G. Eddington, assistant professor in the Security Studies Program at Georgetown University, “Surveillance Reform: The Congressional-Intelligence Complex Strikes Back”, 6/19/15, </w:t>
      </w:r>
      <w:hyperlink r:id="rId42" w:history="1">
        <w:r w:rsidRPr="009A1BA3">
          <w:rPr>
            <w:rStyle w:val="Hyperlink"/>
            <w:sz w:val="14"/>
          </w:rPr>
          <w:t>http://www.huffingtonpost.com/patrick-g-eddington/surveillance-reform-the-congressional-intelligence-complex-strikes-back_b_7622678.html</w:t>
        </w:r>
      </w:hyperlink>
      <w:r w:rsidRPr="009A1BA3">
        <w:rPr>
          <w:sz w:val="14"/>
        </w:rPr>
        <w:t>, accessed 7/27/15)//RZ</w:t>
      </w:r>
    </w:p>
    <w:p w:rsidR="00C46681" w:rsidRPr="009A1BA3" w:rsidRDefault="00C46681" w:rsidP="00C46681">
      <w:pPr>
        <w:rPr>
          <w:sz w:val="14"/>
        </w:rPr>
      </w:pPr>
      <w:r w:rsidRPr="00F84536">
        <w:rPr>
          <w:rStyle w:val="StyleUnderline"/>
        </w:rPr>
        <w:t>House Intelligence Committee Chairman</w:t>
      </w:r>
      <w:r w:rsidRPr="009A1BA3">
        <w:rPr>
          <w:sz w:val="14"/>
        </w:rPr>
        <w:t xml:space="preserve"> Devin </w:t>
      </w:r>
      <w:proofErr w:type="spellStart"/>
      <w:r w:rsidRPr="009A1BA3">
        <w:rPr>
          <w:sz w:val="14"/>
        </w:rPr>
        <w:t>Nunes</w:t>
      </w:r>
      <w:proofErr w:type="spellEnd"/>
      <w:r w:rsidRPr="009A1BA3">
        <w:rPr>
          <w:sz w:val="14"/>
        </w:rPr>
        <w:t xml:space="preserve"> (R-CA) clearly hates being on the end of a losing vote. He</w:t>
      </w:r>
      <w:r w:rsidRPr="00F84536">
        <w:rPr>
          <w:rStyle w:val="StyleUnderline"/>
        </w:rPr>
        <w:t xml:space="preserve"> is </w:t>
      </w:r>
      <w:r w:rsidRPr="009A1BA3">
        <w:rPr>
          <w:sz w:val="14"/>
        </w:rPr>
        <w:t xml:space="preserve">now </w:t>
      </w:r>
      <w:r w:rsidRPr="00F84536">
        <w:rPr>
          <w:rStyle w:val="StyleUnderline"/>
        </w:rPr>
        <w:t>working overtime to reverse his most recent policy</w:t>
      </w:r>
      <w:r w:rsidRPr="009A1BA3">
        <w:rPr>
          <w:sz w:val="14"/>
        </w:rPr>
        <w:t xml:space="preserve"> and legislative </w:t>
      </w:r>
      <w:r w:rsidRPr="00F84536">
        <w:rPr>
          <w:rStyle w:val="StyleUnderline"/>
        </w:rPr>
        <w:t>loss</w:t>
      </w:r>
      <w:r w:rsidRPr="009A1BA3">
        <w:rPr>
          <w:sz w:val="14"/>
        </w:rPr>
        <w:t>.</w:t>
      </w:r>
    </w:p>
    <w:p w:rsidR="00C46681" w:rsidRPr="009A1BA3" w:rsidRDefault="00C46681" w:rsidP="00C46681">
      <w:pPr>
        <w:rPr>
          <w:sz w:val="14"/>
        </w:rPr>
      </w:pPr>
      <w:r w:rsidRPr="00F84536">
        <w:rPr>
          <w:rStyle w:val="StyleUnderline"/>
        </w:rPr>
        <w:t>The House recently approved a</w:t>
      </w:r>
      <w:r w:rsidRPr="009A1BA3">
        <w:rPr>
          <w:sz w:val="14"/>
        </w:rPr>
        <w:t xml:space="preserve"> vitally important </w:t>
      </w:r>
      <w:r w:rsidRPr="00F84536">
        <w:rPr>
          <w:rStyle w:val="StyleUnderline"/>
        </w:rPr>
        <w:t xml:space="preserve">amendment to the </w:t>
      </w:r>
      <w:proofErr w:type="gramStart"/>
      <w:r w:rsidRPr="00F84536">
        <w:rPr>
          <w:rStyle w:val="StyleUnderline"/>
        </w:rPr>
        <w:t>DoD</w:t>
      </w:r>
      <w:proofErr w:type="gramEnd"/>
      <w:r w:rsidRPr="00F84536">
        <w:rPr>
          <w:rStyle w:val="StyleUnderline"/>
        </w:rPr>
        <w:t xml:space="preserve"> appropriations bill</w:t>
      </w:r>
      <w:r w:rsidRPr="009A1BA3">
        <w:rPr>
          <w:sz w:val="14"/>
        </w:rPr>
        <w:t xml:space="preserve"> </w:t>
      </w:r>
      <w:r w:rsidRPr="00F84536">
        <w:rPr>
          <w:rStyle w:val="StyleUnderline"/>
        </w:rPr>
        <w:t>that would</w:t>
      </w:r>
      <w:r w:rsidRPr="009A1BA3">
        <w:rPr>
          <w:sz w:val="14"/>
        </w:rPr>
        <w:t xml:space="preserve"> protect Americans' civil liberties from an encroaching surveillance state. Introduced by Rep. Thomas Massie (R-KY), it would </w:t>
      </w:r>
      <w:r w:rsidRPr="00F84536">
        <w:rPr>
          <w:rStyle w:val="StyleUnderline"/>
        </w:rPr>
        <w:t>bar warrantless searches of the stored communications of Americans collected under the F</w:t>
      </w:r>
      <w:r w:rsidRPr="009A1BA3">
        <w:rPr>
          <w:sz w:val="14"/>
        </w:rPr>
        <w:t xml:space="preserve">ISA </w:t>
      </w:r>
      <w:r w:rsidRPr="00F84536">
        <w:rPr>
          <w:rStyle w:val="StyleUnderline"/>
        </w:rPr>
        <w:t>A</w:t>
      </w:r>
      <w:r w:rsidRPr="009A1BA3">
        <w:rPr>
          <w:sz w:val="14"/>
        </w:rPr>
        <w:t xml:space="preserve">mendment </w:t>
      </w:r>
      <w:r w:rsidRPr="00F84536">
        <w:rPr>
          <w:rStyle w:val="StyleUnderline"/>
        </w:rPr>
        <w:t>A</w:t>
      </w:r>
      <w:r w:rsidRPr="009A1BA3">
        <w:rPr>
          <w:sz w:val="14"/>
        </w:rPr>
        <w:t xml:space="preserve">ct. </w:t>
      </w:r>
      <w:r w:rsidRPr="00F84536">
        <w:rPr>
          <w:rStyle w:val="StyleUnderline"/>
        </w:rPr>
        <w:t>It would also bar the use of</w:t>
      </w:r>
      <w:r w:rsidRPr="009A1BA3">
        <w:rPr>
          <w:sz w:val="14"/>
        </w:rPr>
        <w:t xml:space="preserve"> taxpayer </w:t>
      </w:r>
      <w:r w:rsidRPr="00F84536">
        <w:rPr>
          <w:rStyle w:val="StyleUnderline"/>
        </w:rPr>
        <w:t>funds to compel companies to build</w:t>
      </w:r>
      <w:r w:rsidRPr="009A1BA3">
        <w:rPr>
          <w:sz w:val="14"/>
        </w:rPr>
        <w:t xml:space="preserve"> products with </w:t>
      </w:r>
      <w:r w:rsidRPr="00F84536">
        <w:rPr>
          <w:rStyle w:val="StyleUnderline"/>
        </w:rPr>
        <w:t>compromised encryption to make NSA surveillance easier</w:t>
      </w:r>
      <w:r w:rsidRPr="009A1BA3">
        <w:rPr>
          <w:sz w:val="14"/>
        </w:rPr>
        <w:t>. Those same electronic "back doors" could also be exploited by foreign intelligence services and malicious hackers.</w:t>
      </w:r>
    </w:p>
    <w:p w:rsidR="00C46681" w:rsidRPr="009A1BA3" w:rsidRDefault="00C46681" w:rsidP="00C46681">
      <w:pPr>
        <w:rPr>
          <w:sz w:val="14"/>
        </w:rPr>
      </w:pPr>
      <w:r w:rsidRPr="00F84536">
        <w:rPr>
          <w:rStyle w:val="Emphasis"/>
        </w:rPr>
        <w:t>The issue has been</w:t>
      </w:r>
      <w:r w:rsidRPr="00F84536">
        <w:rPr>
          <w:rStyle w:val="StyleUnderline"/>
        </w:rPr>
        <w:t xml:space="preserve"> a </w:t>
      </w:r>
      <w:r w:rsidRPr="00F84536">
        <w:rPr>
          <w:rStyle w:val="Emphasis"/>
        </w:rPr>
        <w:t>controversial</w:t>
      </w:r>
      <w:r w:rsidRPr="00F84536">
        <w:rPr>
          <w:rStyle w:val="StyleUnderline"/>
        </w:rPr>
        <w:t xml:space="preserve"> one for several years,</w:t>
      </w:r>
      <w:r w:rsidRPr="009A1BA3">
        <w:rPr>
          <w:sz w:val="14"/>
        </w:rPr>
        <w:t xml:space="preserve"> since Senator Ron Wyden (D-OR) determined that the National Security Agency was exploiting a loophole in existing surveillance law to search, without a court order, the communications of American citizens previously collected by NSA. </w:t>
      </w:r>
      <w:r w:rsidRPr="00F84536">
        <w:rPr>
          <w:rStyle w:val="StyleUnderline"/>
        </w:rPr>
        <w:t xml:space="preserve">And </w:t>
      </w:r>
      <w:r w:rsidRPr="00F84536">
        <w:rPr>
          <w:rStyle w:val="Emphasis"/>
        </w:rPr>
        <w:t>the encryption issue has become red hot</w:t>
      </w:r>
      <w:r w:rsidRPr="009A1BA3">
        <w:rPr>
          <w:sz w:val="14"/>
        </w:rPr>
        <w:t xml:space="preserve">, </w:t>
      </w:r>
      <w:r w:rsidRPr="00F84536">
        <w:rPr>
          <w:rStyle w:val="StyleUnderline"/>
        </w:rPr>
        <w:t>with FBI Director</w:t>
      </w:r>
      <w:r w:rsidRPr="009A1BA3">
        <w:rPr>
          <w:sz w:val="14"/>
        </w:rPr>
        <w:t xml:space="preserve"> James </w:t>
      </w:r>
      <w:proofErr w:type="spellStart"/>
      <w:r w:rsidRPr="00F84536">
        <w:rPr>
          <w:rStyle w:val="StyleUnderline"/>
        </w:rPr>
        <w:t>Comey</w:t>
      </w:r>
      <w:proofErr w:type="spellEnd"/>
      <w:r w:rsidRPr="00F84536">
        <w:rPr>
          <w:rStyle w:val="StyleUnderline"/>
        </w:rPr>
        <w:t xml:space="preserve"> engaged in a public propaganda campaign against allowing the American public to encrypt</w:t>
      </w:r>
      <w:r w:rsidRPr="009A1BA3">
        <w:rPr>
          <w:sz w:val="14"/>
        </w:rPr>
        <w:t xml:space="preserve"> (and thus protect) </w:t>
      </w:r>
      <w:r w:rsidRPr="00F84536">
        <w:rPr>
          <w:rStyle w:val="StyleUnderline"/>
        </w:rPr>
        <w:t>their communications</w:t>
      </w:r>
      <w:r w:rsidRPr="009A1BA3">
        <w:rPr>
          <w:sz w:val="14"/>
        </w:rPr>
        <w:t>.</w:t>
      </w:r>
    </w:p>
    <w:p w:rsidR="00C46681" w:rsidRPr="00F84536" w:rsidRDefault="00C46681" w:rsidP="00C46681">
      <w:pPr>
        <w:rPr>
          <w:rStyle w:val="StyleUnderline"/>
        </w:rPr>
      </w:pPr>
      <w:r w:rsidRPr="009A1BA3">
        <w:rPr>
          <w:sz w:val="14"/>
        </w:rPr>
        <w:t xml:space="preserve">As he did last year, </w:t>
      </w:r>
      <w:r w:rsidRPr="00F84536">
        <w:rPr>
          <w:rStyle w:val="StyleUnderline"/>
        </w:rPr>
        <w:t>Massie teamed with Democrat</w:t>
      </w:r>
      <w:r w:rsidRPr="009A1BA3">
        <w:rPr>
          <w:sz w:val="14"/>
        </w:rPr>
        <w:t xml:space="preserve"> Zoe </w:t>
      </w:r>
      <w:r w:rsidRPr="00F84536">
        <w:rPr>
          <w:rStyle w:val="StyleUnderline"/>
        </w:rPr>
        <w:t>Lofgren</w:t>
      </w:r>
      <w:r w:rsidRPr="009A1BA3">
        <w:rPr>
          <w:sz w:val="14"/>
        </w:rPr>
        <w:t xml:space="preserve"> of California </w:t>
      </w:r>
      <w:r w:rsidRPr="00F84536">
        <w:rPr>
          <w:rStyle w:val="StyleUnderline"/>
        </w:rPr>
        <w:t>to argue for the amendment</w:t>
      </w:r>
      <w:r w:rsidRPr="009A1BA3">
        <w:rPr>
          <w:sz w:val="14"/>
        </w:rPr>
        <w:t xml:space="preserve">'s adoption. </w:t>
      </w:r>
      <w:proofErr w:type="spellStart"/>
      <w:r w:rsidRPr="00F84536">
        <w:rPr>
          <w:rStyle w:val="StyleUnderline"/>
        </w:rPr>
        <w:t>Nunes</w:t>
      </w:r>
      <w:proofErr w:type="spellEnd"/>
      <w:r w:rsidRPr="00F84536">
        <w:rPr>
          <w:rStyle w:val="StyleUnderline"/>
        </w:rPr>
        <w:t xml:space="preserve"> lobbied hard against it,</w:t>
      </w:r>
      <w:r w:rsidRPr="009A1BA3">
        <w:rPr>
          <w:sz w:val="14"/>
        </w:rPr>
        <w:t xml:space="preserve"> </w:t>
      </w:r>
      <w:r w:rsidRPr="00F84536">
        <w:rPr>
          <w:rStyle w:val="StyleUnderline"/>
        </w:rPr>
        <w:t>but lost</w:t>
      </w:r>
      <w:r w:rsidRPr="009A1BA3">
        <w:rPr>
          <w:sz w:val="14"/>
        </w:rPr>
        <w:t xml:space="preserve"> on the House floor 255-174--making it the second year in a row that the House has approved the prohibitions. But </w:t>
      </w:r>
      <w:proofErr w:type="spellStart"/>
      <w:r w:rsidRPr="00F84536">
        <w:rPr>
          <w:rStyle w:val="StyleUnderline"/>
        </w:rPr>
        <w:t>Nunes</w:t>
      </w:r>
      <w:proofErr w:type="spellEnd"/>
      <w:r w:rsidRPr="00F84536">
        <w:rPr>
          <w:rStyle w:val="StyleUnderline"/>
        </w:rPr>
        <w:t xml:space="preserve"> isn't giving up the fight.</w:t>
      </w:r>
    </w:p>
    <w:p w:rsidR="00C46681" w:rsidRPr="009A1BA3" w:rsidRDefault="00C46681" w:rsidP="00C46681">
      <w:pPr>
        <w:rPr>
          <w:sz w:val="14"/>
        </w:rPr>
      </w:pPr>
      <w:r w:rsidRPr="009A1BA3">
        <w:rPr>
          <w:sz w:val="14"/>
        </w:rPr>
        <w:t xml:space="preserve">Last week, </w:t>
      </w:r>
      <w:proofErr w:type="spellStart"/>
      <w:r w:rsidRPr="00F84536">
        <w:rPr>
          <w:rStyle w:val="StyleUnderline"/>
        </w:rPr>
        <w:t>Nunes</w:t>
      </w:r>
      <w:proofErr w:type="spellEnd"/>
      <w:r w:rsidRPr="00F84536">
        <w:rPr>
          <w:rStyle w:val="StyleUnderline"/>
        </w:rPr>
        <w:t xml:space="preserve"> and 11 of his House Intelligence Committee colleagues sent a letter to every House member who voted for the Massie-Lofgren amendment, asking them to publicly renounce their vote</w:t>
      </w:r>
      <w:r w:rsidRPr="009A1BA3">
        <w:rPr>
          <w:sz w:val="14"/>
        </w:rPr>
        <w:t xml:space="preserve"> for it. In doing so, </w:t>
      </w:r>
      <w:proofErr w:type="spellStart"/>
      <w:r w:rsidRPr="00F84536">
        <w:rPr>
          <w:rStyle w:val="StyleUnderline"/>
        </w:rPr>
        <w:t>Nunes</w:t>
      </w:r>
      <w:proofErr w:type="spellEnd"/>
      <w:r w:rsidRPr="00F84536">
        <w:rPr>
          <w:rStyle w:val="StyleUnderline"/>
        </w:rPr>
        <w:t xml:space="preserve"> cited comments made by Director of National Intelligence James Clapper</w:t>
      </w:r>
      <w:r w:rsidRPr="009A1BA3">
        <w:rPr>
          <w:sz w:val="14"/>
        </w:rPr>
        <w:t xml:space="preserve"> in a June 12 letter to the committee.</w:t>
      </w:r>
    </w:p>
    <w:p w:rsidR="00C46681" w:rsidRPr="009A1BA3" w:rsidRDefault="00C46681" w:rsidP="00C46681">
      <w:pPr>
        <w:rPr>
          <w:sz w:val="14"/>
        </w:rPr>
      </w:pPr>
      <w:r w:rsidRPr="009A1BA3">
        <w:rPr>
          <w:sz w:val="14"/>
        </w:rPr>
        <w:t xml:space="preserve">In the letter, </w:t>
      </w:r>
      <w:r w:rsidRPr="00F84536">
        <w:rPr>
          <w:rStyle w:val="StyleUnderline"/>
        </w:rPr>
        <w:t xml:space="preserve">Clapper claims </w:t>
      </w:r>
      <w:r w:rsidRPr="009A1BA3">
        <w:rPr>
          <w:sz w:val="14"/>
        </w:rPr>
        <w:t xml:space="preserve">that if implemented </w:t>
      </w:r>
      <w:r w:rsidRPr="00F84536">
        <w:rPr>
          <w:rStyle w:val="StyleUnderline"/>
        </w:rPr>
        <w:t>the Massie-Lofgren amendment's</w:t>
      </w:r>
      <w:r w:rsidRPr="009A1BA3">
        <w:rPr>
          <w:sz w:val="14"/>
        </w:rPr>
        <w:t xml:space="preserve"> database search ban on American's data </w:t>
      </w:r>
      <w:r w:rsidRPr="00F84536">
        <w:rPr>
          <w:rStyle w:val="StyleUnderline"/>
        </w:rPr>
        <w:t>would "...seriously impair the [Intelligence Community's] ability to discover and analyze threats</w:t>
      </w:r>
      <w:r w:rsidRPr="009A1BA3">
        <w:rPr>
          <w:sz w:val="14"/>
        </w:rPr>
        <w:t>." Except it wouldn't. It would simply mean that if the government wanted to get information on a U.S. citizen who it believes is in contact with a known or potential terrorist, they would have to get a court order. Exactly as the Constitution intended.</w:t>
      </w:r>
    </w:p>
    <w:p w:rsidR="00C46681" w:rsidRPr="009A1BA3" w:rsidRDefault="00C46681" w:rsidP="00C46681">
      <w:pPr>
        <w:rPr>
          <w:sz w:val="14"/>
        </w:rPr>
      </w:pPr>
      <w:r w:rsidRPr="00F84536">
        <w:rPr>
          <w:rStyle w:val="StyleUnderline"/>
        </w:rPr>
        <w:t>Clapper also claimed</w:t>
      </w:r>
      <w:r w:rsidRPr="009A1BA3">
        <w:rPr>
          <w:sz w:val="14"/>
        </w:rPr>
        <w:t xml:space="preserve"> that </w:t>
      </w:r>
      <w:r w:rsidRPr="00F84536">
        <w:rPr>
          <w:rStyle w:val="StyleUnderline"/>
        </w:rPr>
        <w:t>the ban</w:t>
      </w:r>
      <w:r w:rsidRPr="009A1BA3">
        <w:rPr>
          <w:sz w:val="14"/>
        </w:rPr>
        <w:t xml:space="preserve"> on mandating that American tech companies build in encryption "back doors" to their products </w:t>
      </w:r>
      <w:r w:rsidRPr="00F84536">
        <w:rPr>
          <w:rStyle w:val="StyleUnderline"/>
        </w:rPr>
        <w:t xml:space="preserve">would prevent the </w:t>
      </w:r>
      <w:r w:rsidRPr="009A1BA3">
        <w:rPr>
          <w:sz w:val="14"/>
        </w:rPr>
        <w:t xml:space="preserve">FBI and the </w:t>
      </w:r>
      <w:r w:rsidRPr="00F84536">
        <w:rPr>
          <w:rStyle w:val="StyleUnderline"/>
        </w:rPr>
        <w:t>Intelligence Community from working with tech companies</w:t>
      </w:r>
      <w:r w:rsidRPr="009A1BA3">
        <w:rPr>
          <w:sz w:val="14"/>
        </w:rPr>
        <w:t xml:space="preserve"> "even with their consent". Also false. </w:t>
      </w:r>
      <w:r w:rsidRPr="00F84536">
        <w:rPr>
          <w:rStyle w:val="StyleUnderline"/>
        </w:rPr>
        <w:t xml:space="preserve">The amendment simply prohibits the government from forcing companies to make defective products. </w:t>
      </w:r>
      <w:r w:rsidRPr="009A1BA3">
        <w:rPr>
          <w:sz w:val="14"/>
        </w:rPr>
        <w:t>Nowhere does the amendment prohibit voluntary cooperation with federal law enforcement agencies.</w:t>
      </w:r>
    </w:p>
    <w:p w:rsidR="00C46681" w:rsidRPr="009A1BA3" w:rsidRDefault="00C46681" w:rsidP="00C46681">
      <w:pPr>
        <w:rPr>
          <w:sz w:val="14"/>
        </w:rPr>
      </w:pPr>
      <w:r w:rsidRPr="009A1BA3">
        <w:rPr>
          <w:sz w:val="14"/>
        </w:rPr>
        <w:t>This is the same Director of National Intelligence who lied to Senator Wyden under oath about the scope of NSA's mass surveillance against Americans, repeatedly changed his explanations for his perjury, and who has grossly exaggerated the number of documents Edward Snowden gave to the press and their impact on U.S. intelligence activities.</w:t>
      </w:r>
    </w:p>
    <w:p w:rsidR="00C46681" w:rsidRPr="00F84536" w:rsidRDefault="00C46681" w:rsidP="00C46681">
      <w:pPr>
        <w:rPr>
          <w:rStyle w:val="Emphasis"/>
        </w:rPr>
      </w:pPr>
      <w:r w:rsidRPr="00F84536">
        <w:rPr>
          <w:rStyle w:val="Emphasis"/>
        </w:rPr>
        <w:t xml:space="preserve">The </w:t>
      </w:r>
      <w:proofErr w:type="spellStart"/>
      <w:r w:rsidRPr="00F84536">
        <w:rPr>
          <w:rStyle w:val="Emphasis"/>
        </w:rPr>
        <w:t>Nunes</w:t>
      </w:r>
      <w:proofErr w:type="spellEnd"/>
      <w:r w:rsidRPr="00F84536">
        <w:rPr>
          <w:rStyle w:val="Emphasis"/>
        </w:rPr>
        <w:t xml:space="preserve">-Clapper letter is the first salvo in the battle </w:t>
      </w:r>
      <w:r w:rsidRPr="00F84536">
        <w:rPr>
          <w:rStyle w:val="StyleUnderline"/>
        </w:rPr>
        <w:t xml:space="preserve">over the fate of this critically important surveillance reform measure. </w:t>
      </w:r>
      <w:r w:rsidRPr="00F84536">
        <w:rPr>
          <w:rStyle w:val="Emphasis"/>
        </w:rPr>
        <w:t>It will not be the last.</w:t>
      </w:r>
    </w:p>
    <w:p w:rsidR="00C46681" w:rsidRPr="00F84536" w:rsidRDefault="00C46681" w:rsidP="00C46681">
      <w:pPr>
        <w:rPr>
          <w:rStyle w:val="Emphasis"/>
        </w:rPr>
      </w:pPr>
      <w:r w:rsidRPr="009A1BA3">
        <w:rPr>
          <w:sz w:val="14"/>
        </w:rPr>
        <w:t xml:space="preserve">It also demonstrates that </w:t>
      </w:r>
      <w:r w:rsidRPr="00F84536">
        <w:rPr>
          <w:rStyle w:val="StyleUnderline"/>
        </w:rPr>
        <w:t>despite the enormity of the revelations provided</w:t>
      </w:r>
      <w:r w:rsidRPr="009A1BA3">
        <w:rPr>
          <w:sz w:val="14"/>
        </w:rPr>
        <w:t xml:space="preserve"> to the world </w:t>
      </w:r>
      <w:r w:rsidRPr="00F84536">
        <w:rPr>
          <w:rStyle w:val="StyleUnderline"/>
        </w:rPr>
        <w:t>by</w:t>
      </w:r>
      <w:r w:rsidRPr="009A1BA3">
        <w:rPr>
          <w:sz w:val="14"/>
        </w:rPr>
        <w:t xml:space="preserve"> Edward </w:t>
      </w:r>
      <w:r w:rsidRPr="00F84536">
        <w:rPr>
          <w:rStyle w:val="StyleUnderline"/>
        </w:rPr>
        <w:t xml:space="preserve">Snowden </w:t>
      </w:r>
      <w:r w:rsidRPr="009A1BA3">
        <w:rPr>
          <w:sz w:val="14"/>
        </w:rPr>
        <w:t xml:space="preserve">about the scope and illegality of the U.S. government's mass surveillance programs, </w:t>
      </w:r>
      <w:r w:rsidRPr="00F84536">
        <w:rPr>
          <w:rStyle w:val="Emphasis"/>
        </w:rPr>
        <w:t>the Intelligence Community's power to fight back remains potent</w:t>
      </w:r>
      <w:r w:rsidRPr="00F84536">
        <w:rPr>
          <w:rStyle w:val="StyleUnderline"/>
        </w:rPr>
        <w:t xml:space="preserve"> -- especially when </w:t>
      </w:r>
      <w:r w:rsidRPr="00F84536">
        <w:rPr>
          <w:rStyle w:val="Emphasis"/>
        </w:rPr>
        <w:t xml:space="preserve">its ostensible watchdogs are its biggest supporters </w:t>
      </w:r>
      <w:r w:rsidRPr="00F84536">
        <w:rPr>
          <w:rStyle w:val="StyleUnderline"/>
        </w:rPr>
        <w:t>and apologists.</w:t>
      </w:r>
    </w:p>
    <w:p w:rsidR="00C46681" w:rsidRPr="009A1BA3" w:rsidRDefault="00C46681" w:rsidP="00C46681">
      <w:pPr>
        <w:rPr>
          <w:sz w:val="14"/>
        </w:rPr>
      </w:pPr>
    </w:p>
    <w:p w:rsidR="008412D3" w:rsidRDefault="00AB7C68" w:rsidP="008412D3">
      <w:pPr>
        <w:pStyle w:val="Heading3"/>
      </w:pPr>
      <w:proofErr w:type="gramStart"/>
      <w:r>
        <w:lastRenderedPageBreak/>
        <w:t>prisons</w:t>
      </w:r>
      <w:proofErr w:type="gramEnd"/>
      <w:r>
        <w:t xml:space="preserve"> – link turn</w:t>
      </w:r>
    </w:p>
    <w:p w:rsidR="008412D3" w:rsidRPr="009A1BA3" w:rsidRDefault="008412D3" w:rsidP="008412D3">
      <w:pPr>
        <w:rPr>
          <w:sz w:val="14"/>
        </w:rPr>
      </w:pPr>
    </w:p>
    <w:p w:rsidR="008412D3" w:rsidRDefault="008412D3" w:rsidP="008412D3">
      <w:pPr>
        <w:pStyle w:val="Heading4"/>
      </w:pPr>
      <w:r>
        <w:t>Criminal justice reform – especially in the context of racial inequality – in popular with congress.</w:t>
      </w:r>
    </w:p>
    <w:p w:rsidR="008412D3" w:rsidRPr="00B124BD" w:rsidRDefault="008412D3" w:rsidP="008412D3">
      <w:pPr>
        <w:rPr>
          <w:rStyle w:val="Style13ptBold"/>
        </w:rPr>
      </w:pPr>
      <w:r>
        <w:rPr>
          <w:rStyle w:val="Style13ptBold"/>
        </w:rPr>
        <w:t xml:space="preserve">Hughes 14 </w:t>
      </w:r>
      <w:r w:rsidRPr="009A1BA3">
        <w:rPr>
          <w:sz w:val="14"/>
        </w:rPr>
        <w:t xml:space="preserve">(Brian, White House Correspondent for the Washington Examiner, “Why Team Obama isn't afraid of being considered soft on crime”, 9/24/14, </w:t>
      </w:r>
      <w:hyperlink r:id="rId43" w:history="1">
        <w:r w:rsidRPr="009A1BA3">
          <w:rPr>
            <w:rStyle w:val="Hyperlink"/>
            <w:sz w:val="14"/>
          </w:rPr>
          <w:t>http://www.washingtonexaminer.com/why-team-obama-isnt-afraid-of-being-considered-soft-on-crime/article/2553860</w:t>
        </w:r>
      </w:hyperlink>
      <w:r w:rsidRPr="009A1BA3">
        <w:rPr>
          <w:sz w:val="14"/>
        </w:rPr>
        <w:t>, accessed 7/26/15)//RZ</w:t>
      </w:r>
    </w:p>
    <w:p w:rsidR="008412D3" w:rsidRPr="00450905" w:rsidRDefault="008412D3" w:rsidP="008412D3">
      <w:pPr>
        <w:rPr>
          <w:rStyle w:val="StyleUnderline"/>
        </w:rPr>
      </w:pPr>
      <w:r w:rsidRPr="00450905">
        <w:rPr>
          <w:rStyle w:val="StyleUnderline"/>
        </w:rPr>
        <w:t>Democrats aren’t afraid of being called soft on crime</w:t>
      </w:r>
      <w:r w:rsidRPr="009A1BA3">
        <w:rPr>
          <w:sz w:val="14"/>
        </w:rPr>
        <w:t xml:space="preserve"> </w:t>
      </w:r>
      <w:r w:rsidRPr="00450905">
        <w:rPr>
          <w:rStyle w:val="StyleUnderline"/>
        </w:rPr>
        <w:t>anymore.</w:t>
      </w:r>
    </w:p>
    <w:p w:rsidR="008412D3" w:rsidRPr="00450905" w:rsidRDefault="008412D3" w:rsidP="008412D3">
      <w:pPr>
        <w:rPr>
          <w:rStyle w:val="StyleUnderline"/>
        </w:rPr>
      </w:pPr>
      <w:r w:rsidRPr="00450905">
        <w:rPr>
          <w:rStyle w:val="StyleUnderline"/>
        </w:rPr>
        <w:t>As Attorney</w:t>
      </w:r>
      <w:r w:rsidRPr="009A1BA3">
        <w:rPr>
          <w:sz w:val="14"/>
        </w:rPr>
        <w:t xml:space="preserve"> General Eric </w:t>
      </w:r>
      <w:r w:rsidRPr="00450905">
        <w:rPr>
          <w:rStyle w:val="StyleUnderline"/>
        </w:rPr>
        <w:t xml:space="preserve">Holder </w:t>
      </w:r>
      <w:r w:rsidRPr="009A1BA3">
        <w:rPr>
          <w:sz w:val="14"/>
        </w:rPr>
        <w:t xml:space="preserve">on Tuesday </w:t>
      </w:r>
      <w:r w:rsidRPr="00450905">
        <w:rPr>
          <w:rStyle w:val="StyleUnderline"/>
        </w:rPr>
        <w:t>championed the first decrease in the federal prison population in more than three decades</w:t>
      </w:r>
      <w:r w:rsidRPr="009A1BA3">
        <w:rPr>
          <w:sz w:val="14"/>
        </w:rPr>
        <w:t xml:space="preserve">, </w:t>
      </w:r>
      <w:r w:rsidRPr="00450905">
        <w:rPr>
          <w:rStyle w:val="StyleUnderline"/>
        </w:rPr>
        <w:t>it was</w:t>
      </w:r>
      <w:r w:rsidRPr="009A1BA3">
        <w:rPr>
          <w:sz w:val="14"/>
        </w:rPr>
        <w:t xml:space="preserve"> abundantly </w:t>
      </w:r>
      <w:r w:rsidRPr="00450905">
        <w:rPr>
          <w:rStyle w:val="StyleUnderline"/>
        </w:rPr>
        <w:t>clear</w:t>
      </w:r>
      <w:r w:rsidRPr="009A1BA3">
        <w:rPr>
          <w:sz w:val="14"/>
        </w:rPr>
        <w:t xml:space="preserve"> </w:t>
      </w:r>
      <w:r w:rsidRPr="00450905">
        <w:rPr>
          <w:rStyle w:val="StyleUnderline"/>
        </w:rPr>
        <w:t>that Obama administration officials</w:t>
      </w:r>
      <w:r w:rsidRPr="009A1BA3">
        <w:rPr>
          <w:sz w:val="14"/>
        </w:rPr>
        <w:t xml:space="preserve"> </w:t>
      </w:r>
      <w:r w:rsidRPr="00450905">
        <w:rPr>
          <w:rStyle w:val="StyleUnderline"/>
        </w:rPr>
        <w:t>are operating in a political environment fundamentally different than their Democratic predecessors.</w:t>
      </w:r>
    </w:p>
    <w:p w:rsidR="008412D3" w:rsidRPr="00450905" w:rsidRDefault="008412D3" w:rsidP="008412D3">
      <w:pPr>
        <w:rPr>
          <w:rStyle w:val="StyleUnderline"/>
        </w:rPr>
      </w:pPr>
      <w:r w:rsidRPr="009A1BA3">
        <w:rPr>
          <w:sz w:val="14"/>
        </w:rPr>
        <w:t xml:space="preserve">President Bill Clinton had to maintain a constant tough-on-crime tone to deflect Republican attacks — Michael Dukakis disastrously rode in a military tank to fend off Republican criticisms — </w:t>
      </w:r>
      <w:r w:rsidRPr="00450905">
        <w:rPr>
          <w:rStyle w:val="StyleUnderline"/>
        </w:rPr>
        <w:t>but Team Obama has plenty of political cover to make wide-ranging reforms to the criminal justice system.</w:t>
      </w:r>
    </w:p>
    <w:p w:rsidR="008412D3" w:rsidRPr="009A1BA3" w:rsidRDefault="008412D3" w:rsidP="008412D3">
      <w:pPr>
        <w:rPr>
          <w:sz w:val="14"/>
        </w:rPr>
      </w:pPr>
      <w:r w:rsidRPr="009A1BA3">
        <w:rPr>
          <w:sz w:val="14"/>
        </w:rPr>
        <w:t xml:space="preserve">In outlining the drop of 4,800 federal prisoners during the last year, </w:t>
      </w:r>
      <w:r w:rsidRPr="00450905">
        <w:rPr>
          <w:rStyle w:val="StyleUnderline"/>
        </w:rPr>
        <w:t>Holder name-dropped some atypical allies: Tea Party favorites</w:t>
      </w:r>
      <w:r w:rsidRPr="009A1BA3">
        <w:rPr>
          <w:sz w:val="14"/>
        </w:rPr>
        <w:t xml:space="preserve"> Sens. </w:t>
      </w:r>
      <w:r w:rsidRPr="00450905">
        <w:rPr>
          <w:rStyle w:val="StyleUnderline"/>
        </w:rPr>
        <w:t>Rand Paul</w:t>
      </w:r>
      <w:r w:rsidRPr="009A1BA3">
        <w:rPr>
          <w:sz w:val="14"/>
        </w:rPr>
        <w:t xml:space="preserve">, R-Ky., </w:t>
      </w:r>
      <w:r w:rsidRPr="00450905">
        <w:rPr>
          <w:rStyle w:val="StyleUnderline"/>
        </w:rPr>
        <w:t>and Mike</w:t>
      </w:r>
      <w:r w:rsidRPr="009A1BA3">
        <w:rPr>
          <w:sz w:val="14"/>
        </w:rPr>
        <w:t xml:space="preserve"> Lee, R-Utah, </w:t>
      </w:r>
      <w:r w:rsidRPr="00450905">
        <w:rPr>
          <w:rStyle w:val="StyleUnderline"/>
        </w:rPr>
        <w:t>and even the Heritage Foundation.</w:t>
      </w:r>
    </w:p>
    <w:p w:rsidR="008412D3" w:rsidRPr="009A1BA3" w:rsidRDefault="008412D3" w:rsidP="008412D3">
      <w:pPr>
        <w:rPr>
          <w:sz w:val="14"/>
        </w:rPr>
      </w:pPr>
      <w:r w:rsidRPr="009A1BA3">
        <w:rPr>
          <w:sz w:val="14"/>
        </w:rPr>
        <w:t>That such an appeal came from an Obama Cabinet member who has inspired unrivaled GOP scorn showcases just how politically safe the plan is for the White House.</w:t>
      </w:r>
    </w:p>
    <w:p w:rsidR="008412D3" w:rsidRPr="00450905" w:rsidRDefault="008412D3" w:rsidP="008412D3">
      <w:pPr>
        <w:rPr>
          <w:rStyle w:val="StyleUnderline"/>
        </w:rPr>
      </w:pPr>
      <w:r w:rsidRPr="009A1BA3">
        <w:rPr>
          <w:sz w:val="14"/>
        </w:rPr>
        <w:t>“</w:t>
      </w:r>
      <w:r w:rsidRPr="00450905">
        <w:rPr>
          <w:rStyle w:val="StyleUnderline"/>
        </w:rPr>
        <w:t>Clearly, criminal justice reform is an idea whose time has come,”</w:t>
      </w:r>
      <w:r w:rsidRPr="009A1BA3">
        <w:rPr>
          <w:sz w:val="14"/>
        </w:rPr>
        <w:t xml:space="preserve"> Holder insisted. “</w:t>
      </w:r>
      <w:r w:rsidRPr="00450905">
        <w:rPr>
          <w:rStyle w:val="StyleUnderline"/>
        </w:rPr>
        <w:t>And thanks to a robust and growing national consensus — a consensus driven not by political ideology, but by the promising work that’s underway</w:t>
      </w:r>
      <w:r w:rsidRPr="009A1BA3">
        <w:rPr>
          <w:sz w:val="14"/>
        </w:rPr>
        <w:t xml:space="preserve">, and the efforts of leaders like Sens. Patrick Leahy, Dick Durbin, Mike Lee and Rand Paul — </w:t>
      </w:r>
      <w:r w:rsidRPr="00450905">
        <w:rPr>
          <w:rStyle w:val="StyleUnderline"/>
        </w:rPr>
        <w:t>we are bringing about a paradigm shift,</w:t>
      </w:r>
      <w:r w:rsidRPr="009A1BA3">
        <w:rPr>
          <w:sz w:val="14"/>
        </w:rPr>
        <w:t xml:space="preserve"> </w:t>
      </w:r>
      <w:r w:rsidRPr="00450905">
        <w:rPr>
          <w:rStyle w:val="StyleUnderline"/>
        </w:rPr>
        <w:t>and witnessing a historic sea change, in the way our nation approaches these issues.”</w:t>
      </w:r>
    </w:p>
    <w:p w:rsidR="008412D3" w:rsidRPr="009A1BA3" w:rsidRDefault="008412D3" w:rsidP="008412D3">
      <w:pPr>
        <w:rPr>
          <w:sz w:val="14"/>
        </w:rPr>
      </w:pPr>
      <w:r w:rsidRPr="009A1BA3">
        <w:rPr>
          <w:sz w:val="14"/>
        </w:rPr>
        <w:t xml:space="preserve">Such confidence is rooted in the fact that </w:t>
      </w:r>
      <w:r w:rsidRPr="00450905">
        <w:rPr>
          <w:rStyle w:val="StyleUnderline"/>
        </w:rPr>
        <w:t xml:space="preserve">Libertarian-leaning members of the Republican Party have decried what they view as racial disparities </w:t>
      </w:r>
      <w:r w:rsidRPr="009A1BA3">
        <w:rPr>
          <w:sz w:val="14"/>
        </w:rPr>
        <w:t xml:space="preserve">in the justice system </w:t>
      </w:r>
      <w:r w:rsidRPr="00450905">
        <w:rPr>
          <w:rStyle w:val="StyleUnderline"/>
        </w:rPr>
        <w:t>and budget hawks have lamented the cost of overcrowded prisons</w:t>
      </w:r>
      <w:r w:rsidRPr="009A1BA3">
        <w:rPr>
          <w:sz w:val="14"/>
        </w:rPr>
        <w:t>.</w:t>
      </w:r>
    </w:p>
    <w:p w:rsidR="008412D3" w:rsidRPr="009A1BA3" w:rsidRDefault="008412D3" w:rsidP="008412D3">
      <w:pPr>
        <w:rPr>
          <w:sz w:val="14"/>
        </w:rPr>
      </w:pPr>
      <w:r w:rsidRPr="009A1BA3">
        <w:rPr>
          <w:sz w:val="14"/>
        </w:rPr>
        <w:t>It's not all good news for the White House, though.</w:t>
      </w:r>
    </w:p>
    <w:p w:rsidR="008412D3" w:rsidRPr="009A1BA3" w:rsidRDefault="008412D3" w:rsidP="008412D3">
      <w:pPr>
        <w:rPr>
          <w:sz w:val="14"/>
        </w:rPr>
      </w:pPr>
      <w:r w:rsidRPr="009A1BA3">
        <w:rPr>
          <w:sz w:val="14"/>
        </w:rPr>
        <w:t>The number of inmates at state prisons in 2013 increased for the first time after shrinking every year since 2009. The Justice Department said that state prisons had 6,300 more inmates at the end of 2013 than the year before.</w:t>
      </w:r>
    </w:p>
    <w:p w:rsidR="008412D3" w:rsidRPr="00450905" w:rsidRDefault="008412D3" w:rsidP="008412D3">
      <w:pPr>
        <w:rPr>
          <w:rStyle w:val="StyleUnderline"/>
        </w:rPr>
      </w:pPr>
      <w:r w:rsidRPr="009A1BA3">
        <w:rPr>
          <w:sz w:val="14"/>
        </w:rPr>
        <w:t xml:space="preserve">But </w:t>
      </w:r>
      <w:r w:rsidRPr="00450905">
        <w:rPr>
          <w:rStyle w:val="StyleUnderline"/>
        </w:rPr>
        <w:t>even Republicans less supportive of President Obama’s plans to decrease the prison population</w:t>
      </w:r>
      <w:r w:rsidRPr="009A1BA3">
        <w:rPr>
          <w:sz w:val="14"/>
        </w:rPr>
        <w:t xml:space="preserve"> and scrap mandatory minimum sentences </w:t>
      </w:r>
      <w:r w:rsidRPr="00450905">
        <w:rPr>
          <w:rStyle w:val="StyleUnderline"/>
        </w:rPr>
        <w:t>aren’t going out of their way to criticize the administration's plan.</w:t>
      </w:r>
    </w:p>
    <w:p w:rsidR="008412D3" w:rsidRPr="009A1BA3" w:rsidRDefault="008412D3" w:rsidP="008412D3">
      <w:pPr>
        <w:rPr>
          <w:sz w:val="14"/>
        </w:rPr>
      </w:pPr>
      <w:r w:rsidRPr="009A1BA3">
        <w:rPr>
          <w:sz w:val="14"/>
        </w:rPr>
        <w:t>“We don’t have anything for you on that,” one House GOP leadership aide said when asked by the Washington Examiner for reaction to Holder’s announcement.</w:t>
      </w:r>
    </w:p>
    <w:p w:rsidR="008412D3" w:rsidRPr="009A1BA3" w:rsidRDefault="008412D3" w:rsidP="008412D3">
      <w:pPr>
        <w:rPr>
          <w:sz w:val="14"/>
        </w:rPr>
      </w:pPr>
      <w:r w:rsidRPr="009A1BA3">
        <w:rPr>
          <w:sz w:val="14"/>
        </w:rPr>
        <w:t>“Nothing right now,” replied another senior aide for a Republican senator.</w:t>
      </w:r>
    </w:p>
    <w:p w:rsidR="008412D3" w:rsidRPr="00450905" w:rsidRDefault="008412D3" w:rsidP="008412D3">
      <w:pPr>
        <w:rPr>
          <w:rStyle w:val="StyleUnderline"/>
        </w:rPr>
      </w:pPr>
      <w:r w:rsidRPr="00450905">
        <w:rPr>
          <w:rStyle w:val="StyleUnderline"/>
        </w:rPr>
        <w:t>While conservatives have little problem labeling the president as soft on terrorism</w:t>
      </w:r>
      <w:r w:rsidRPr="009A1BA3">
        <w:rPr>
          <w:sz w:val="14"/>
        </w:rPr>
        <w:t xml:space="preserve">, as they have done repeatedly during his campaign to combat the Islamic State of Iraq and Syria, </w:t>
      </w:r>
      <w:r w:rsidRPr="00450905">
        <w:rPr>
          <w:rStyle w:val="StyleUnderline"/>
        </w:rPr>
        <w:t>Obama’s critics aren’t nearly as eager to rake him over the coals for his approach to domestic crime.</w:t>
      </w:r>
    </w:p>
    <w:p w:rsidR="008412D3" w:rsidRPr="009A1BA3" w:rsidRDefault="008412D3" w:rsidP="008412D3">
      <w:pPr>
        <w:rPr>
          <w:sz w:val="14"/>
        </w:rPr>
      </w:pPr>
      <w:r w:rsidRPr="00450905">
        <w:rPr>
          <w:rStyle w:val="StyleUnderline"/>
        </w:rPr>
        <w:t>That approach reflects a shift in public perception about the criminal justice system.</w:t>
      </w:r>
    </w:p>
    <w:p w:rsidR="008412D3" w:rsidRPr="009A1BA3" w:rsidRDefault="008412D3" w:rsidP="008412D3">
      <w:pPr>
        <w:rPr>
          <w:sz w:val="14"/>
        </w:rPr>
      </w:pPr>
      <w:r w:rsidRPr="00450905">
        <w:rPr>
          <w:rStyle w:val="StyleUnderline"/>
        </w:rPr>
        <w:t>A new poll from the Public Religion Research Institute found that even a slim majority of white respondents said black Americans and other minorities don’t receive the “same treatment” as whites</w:t>
      </w:r>
      <w:r w:rsidRPr="009A1BA3">
        <w:rPr>
          <w:sz w:val="14"/>
        </w:rPr>
        <w:t xml:space="preserve"> in the criminal justice system. </w:t>
      </w:r>
      <w:r w:rsidRPr="00450905">
        <w:rPr>
          <w:rStyle w:val="StyleUnderline"/>
        </w:rPr>
        <w:t>While black and white Americans have vastly different opinions on racial inequality, the survey found, the criminal justice system is an area where the groups increasingly agree</w:t>
      </w:r>
      <w:r w:rsidRPr="009A1BA3">
        <w:rPr>
          <w:sz w:val="14"/>
        </w:rPr>
        <w:t>.</w:t>
      </w:r>
    </w:p>
    <w:p w:rsidR="008412D3" w:rsidRPr="009A1BA3" w:rsidRDefault="008412D3" w:rsidP="008412D3">
      <w:pPr>
        <w:rPr>
          <w:sz w:val="14"/>
        </w:rPr>
      </w:pPr>
      <w:r w:rsidRPr="009A1BA3">
        <w:rPr>
          <w:sz w:val="14"/>
        </w:rPr>
        <w:t xml:space="preserve">The central argument for Obama's plan, advocates said, is that </w:t>
      </w:r>
      <w:r w:rsidRPr="00450905">
        <w:rPr>
          <w:rStyle w:val="StyleUnderline"/>
        </w:rPr>
        <w:t>reducing the prison population actually lowers crime and recidivism rates.</w:t>
      </w:r>
    </w:p>
    <w:p w:rsidR="008412D3" w:rsidRPr="009A1BA3" w:rsidRDefault="008412D3" w:rsidP="008412D3">
      <w:pPr>
        <w:rPr>
          <w:sz w:val="14"/>
        </w:rPr>
      </w:pPr>
      <w:r w:rsidRPr="009A1BA3">
        <w:rPr>
          <w:sz w:val="14"/>
        </w:rPr>
        <w:lastRenderedPageBreak/>
        <w:t>“</w:t>
      </w:r>
      <w:r w:rsidRPr="004C0387">
        <w:rPr>
          <w:rStyle w:val="StyleUnderline"/>
        </w:rPr>
        <w:t>[Prosecutors] are charged with protecting the public and enforcing the law,</w:t>
      </w:r>
      <w:r w:rsidRPr="009A1BA3">
        <w:rPr>
          <w:sz w:val="14"/>
        </w:rPr>
        <w:t xml:space="preserve">” said </w:t>
      </w:r>
      <w:proofErr w:type="spellStart"/>
      <w:r w:rsidRPr="009A1BA3">
        <w:rPr>
          <w:sz w:val="14"/>
        </w:rPr>
        <w:t>Inimai</w:t>
      </w:r>
      <w:proofErr w:type="spellEnd"/>
      <w:r w:rsidRPr="009A1BA3">
        <w:rPr>
          <w:sz w:val="14"/>
        </w:rPr>
        <w:t xml:space="preserve"> </w:t>
      </w:r>
      <w:proofErr w:type="spellStart"/>
      <w:r w:rsidRPr="009A1BA3">
        <w:rPr>
          <w:sz w:val="14"/>
        </w:rPr>
        <w:t>Chettiar</w:t>
      </w:r>
      <w:proofErr w:type="spellEnd"/>
      <w:r w:rsidRPr="009A1BA3">
        <w:rPr>
          <w:sz w:val="14"/>
        </w:rPr>
        <w:t>, director of the Justice Program at New York University's Brennan Center for Justice. “Prosecutors increasingly agree that they can advance public safety and justice without excessively relying on incarceration.”</w:t>
      </w:r>
      <w:r w:rsidR="00F7436A" w:rsidRPr="009A1BA3">
        <w:rPr>
          <w:sz w:val="14"/>
        </w:rPr>
        <w:t xml:space="preserve"> </w:t>
      </w:r>
    </w:p>
    <w:p w:rsidR="00636A72" w:rsidRDefault="005738AF" w:rsidP="005738AF">
      <w:pPr>
        <w:pStyle w:val="Heading2"/>
      </w:pPr>
      <w:r>
        <w:lastRenderedPageBreak/>
        <w:t>**impact-d</w:t>
      </w:r>
    </w:p>
    <w:p w:rsidR="005738AF" w:rsidRPr="009A1BA3" w:rsidRDefault="005738AF" w:rsidP="005738AF">
      <w:pPr>
        <w:rPr>
          <w:sz w:val="14"/>
        </w:rPr>
      </w:pPr>
    </w:p>
    <w:p w:rsidR="005738AF" w:rsidRDefault="005738AF" w:rsidP="005738AF">
      <w:pPr>
        <w:pStyle w:val="Heading3"/>
      </w:pPr>
      <w:r>
        <w:lastRenderedPageBreak/>
        <w:t>--at: war</w:t>
      </w:r>
    </w:p>
    <w:p w:rsidR="005738AF" w:rsidRPr="00490F49" w:rsidRDefault="005738AF" w:rsidP="005738AF">
      <w:pPr>
        <w:pStyle w:val="Heading4"/>
      </w:pPr>
      <w:r>
        <w:t xml:space="preserve">No war from deal failure </w:t>
      </w:r>
      <w:r>
        <w:rPr>
          <w:u w:val="single"/>
        </w:rPr>
        <w:t>laundry list</w:t>
      </w:r>
    </w:p>
    <w:p w:rsidR="005738AF" w:rsidRPr="009A1BA3" w:rsidRDefault="005738AF" w:rsidP="005738AF">
      <w:pPr>
        <w:rPr>
          <w:rStyle w:val="Style13ptBold"/>
          <w:b w:val="0"/>
          <w:sz w:val="14"/>
        </w:rPr>
      </w:pPr>
      <w:r>
        <w:rPr>
          <w:rStyle w:val="Style13ptBold"/>
        </w:rPr>
        <w:t>Miller 7/24</w:t>
      </w:r>
      <w:r w:rsidRPr="009A1BA3">
        <w:rPr>
          <w:rStyle w:val="Style13ptBold"/>
          <w:b w:val="0"/>
          <w:sz w:val="14"/>
        </w:rPr>
        <w:t>/15 – vice president at the Woodrow Wilson Center for Scholars and author of “The End of Greatness: Why America Can’t Have (and Doesn’t Want) Another Great President” (Aaron David, Why War Isn’t Inevitable If Congress Rejects the Iran Nuclear Deal, The Wall Street Journal, http://blogs.wsj.com/washwire/2015/07/24/why-war-isnt-inevitable-if-congress-rejects-iran-nuclear-deal/)//JJ</w:t>
      </w:r>
    </w:p>
    <w:p w:rsidR="005738AF" w:rsidRPr="009A1BA3" w:rsidRDefault="005738AF" w:rsidP="005738AF">
      <w:pPr>
        <w:rPr>
          <w:rStyle w:val="Style13ptBold"/>
          <w:b w:val="0"/>
          <w:sz w:val="14"/>
        </w:rPr>
      </w:pPr>
      <w:r w:rsidRPr="009A1BA3">
        <w:rPr>
          <w:rStyle w:val="Style13ptBold"/>
          <w:b w:val="0"/>
          <w:sz w:val="14"/>
        </w:rPr>
        <w:t xml:space="preserve">Last week Secretary of State John Kerry said bluntly about the Iran deal: “This is a choice between a </w:t>
      </w:r>
      <w:r w:rsidRPr="00490F49">
        <w:rPr>
          <w:rStyle w:val="Style13ptBold"/>
          <w:b w:val="0"/>
          <w:u w:val="single"/>
        </w:rPr>
        <w:t>diplomatic solution and war</w:t>
      </w:r>
      <w:r w:rsidRPr="009A1BA3">
        <w:rPr>
          <w:rStyle w:val="Style13ptBold"/>
          <w:b w:val="0"/>
          <w:sz w:val="14"/>
        </w:rPr>
        <w:t xml:space="preserve">.” But </w:t>
      </w:r>
      <w:r w:rsidRPr="00490F49">
        <w:rPr>
          <w:rStyle w:val="Style13ptBold"/>
          <w:b w:val="0"/>
          <w:u w:val="single"/>
        </w:rPr>
        <w:t>is that really the case?</w:t>
      </w:r>
    </w:p>
    <w:p w:rsidR="005738AF" w:rsidRPr="009A1BA3" w:rsidRDefault="005738AF" w:rsidP="005738AF">
      <w:pPr>
        <w:rPr>
          <w:rStyle w:val="Style13ptBold"/>
          <w:b w:val="0"/>
          <w:sz w:val="14"/>
        </w:rPr>
      </w:pPr>
      <w:r w:rsidRPr="009A1BA3">
        <w:rPr>
          <w:rStyle w:val="Style13ptBold"/>
          <w:b w:val="0"/>
          <w:sz w:val="14"/>
        </w:rPr>
        <w:t>Much of the Obama administration’s efforts to sell this accord have involved shackling the public and congressional debate with this binary choice and the horrific consequences should Congress reject the accord and overturn a presidential veto.</w:t>
      </w:r>
    </w:p>
    <w:p w:rsidR="005738AF" w:rsidRPr="009A1BA3" w:rsidRDefault="005738AF" w:rsidP="005738AF">
      <w:pPr>
        <w:rPr>
          <w:rStyle w:val="Style13ptBold"/>
          <w:b w:val="0"/>
          <w:sz w:val="14"/>
        </w:rPr>
      </w:pPr>
      <w:r w:rsidRPr="009A1BA3">
        <w:rPr>
          <w:rStyle w:val="Style13ptBold"/>
          <w:b w:val="0"/>
          <w:sz w:val="14"/>
        </w:rPr>
        <w:t>The administration’s logic goes something like this: Congress takes the hit for sinking the accord; Iran reaps a huge propaganda victory and divides the world powers with which it has been negotiating for months (the “P5 +1,” or the five permanent members of the U.N. Security Council and Germany); the sanctions regime collapses; Iran then accelerates its nuclear program; Israel threatens war and attacks if Iran achieves “break out” or nuclear weapon threshold. By this thinking, the U.S. is invariably drawn into war because Iran gets close to a weapon or because we have to support Israel. And if Iran goes to produce an actual weapon, the U.S. could strike Iran directly.</w:t>
      </w:r>
    </w:p>
    <w:p w:rsidR="005738AF" w:rsidRPr="009A1BA3" w:rsidRDefault="005738AF" w:rsidP="005738AF">
      <w:pPr>
        <w:rPr>
          <w:rStyle w:val="Style13ptBold"/>
          <w:b w:val="0"/>
          <w:sz w:val="14"/>
        </w:rPr>
      </w:pPr>
      <w:r w:rsidRPr="00490F49">
        <w:rPr>
          <w:rStyle w:val="Style13ptBold"/>
          <w:b w:val="0"/>
          <w:u w:val="single"/>
        </w:rPr>
        <w:t>A congressional override of the president’s veto would make it impossible for the president to waive critical</w:t>
      </w:r>
      <w:r w:rsidRPr="009A1BA3">
        <w:rPr>
          <w:rStyle w:val="Style13ptBold"/>
          <w:b w:val="0"/>
          <w:sz w:val="14"/>
        </w:rPr>
        <w:t xml:space="preserve"> oil and banking </w:t>
      </w:r>
      <w:r w:rsidRPr="00490F49">
        <w:rPr>
          <w:rStyle w:val="Style13ptBold"/>
          <w:b w:val="0"/>
          <w:u w:val="single"/>
        </w:rPr>
        <w:t>sanctions against Iran. But would the</w:t>
      </w:r>
      <w:r w:rsidRPr="009A1BA3">
        <w:rPr>
          <w:rStyle w:val="Style13ptBold"/>
          <w:b w:val="0"/>
          <w:sz w:val="14"/>
        </w:rPr>
        <w:t xml:space="preserve"> July 14 </w:t>
      </w:r>
      <w:r w:rsidRPr="00490F49">
        <w:rPr>
          <w:rStyle w:val="Style13ptBold"/>
          <w:b w:val="0"/>
          <w:u w:val="single"/>
        </w:rPr>
        <w:t>deal then be scuttled, with our allies jumping ship on sanctions and Iran then breaking out</w:t>
      </w:r>
      <w:r w:rsidRPr="009A1BA3">
        <w:rPr>
          <w:rStyle w:val="Style13ptBold"/>
          <w:b w:val="0"/>
          <w:sz w:val="14"/>
        </w:rPr>
        <w:t xml:space="preserve">? </w:t>
      </w:r>
      <w:r w:rsidRPr="00490F49">
        <w:rPr>
          <w:rStyle w:val="Style13ptBold"/>
          <w:b w:val="0"/>
          <w:u w:val="single"/>
        </w:rPr>
        <w:t xml:space="preserve">War </w:t>
      </w:r>
      <w:r w:rsidRPr="00490F49">
        <w:rPr>
          <w:rStyle w:val="Emphasis"/>
        </w:rPr>
        <w:t>isn’t necessarily what follows</w:t>
      </w:r>
      <w:r w:rsidRPr="00490F49">
        <w:rPr>
          <w:rStyle w:val="Style13ptBold"/>
          <w:b w:val="0"/>
          <w:u w:val="single"/>
        </w:rPr>
        <w:t xml:space="preserve"> from all this</w:t>
      </w:r>
      <w:r w:rsidRPr="009A1BA3">
        <w:rPr>
          <w:rStyle w:val="Style13ptBold"/>
          <w:b w:val="0"/>
          <w:sz w:val="14"/>
        </w:rPr>
        <w:t xml:space="preserve">. Yes, the odds of resuming negotiations to get a better deal seem </w:t>
      </w:r>
      <w:r w:rsidRPr="00490F49">
        <w:rPr>
          <w:rStyle w:val="Emphasis"/>
        </w:rPr>
        <w:t>unlikely</w:t>
      </w:r>
      <w:r w:rsidRPr="009A1BA3">
        <w:rPr>
          <w:rStyle w:val="Style13ptBold"/>
          <w:b w:val="0"/>
          <w:sz w:val="14"/>
        </w:rPr>
        <w:t xml:space="preserve">. But so does the </w:t>
      </w:r>
      <w:r w:rsidRPr="00490F49">
        <w:rPr>
          <w:rStyle w:val="Style13ptBold"/>
          <w:b w:val="0"/>
          <w:u w:val="single"/>
        </w:rPr>
        <w:t>prospect of inexorable confrontation</w:t>
      </w:r>
      <w:r w:rsidRPr="009A1BA3">
        <w:rPr>
          <w:rStyle w:val="Style13ptBold"/>
          <w:b w:val="0"/>
          <w:sz w:val="14"/>
        </w:rPr>
        <w:t>. Consider:</w:t>
      </w:r>
    </w:p>
    <w:p w:rsidR="005738AF" w:rsidRPr="009A1BA3" w:rsidRDefault="005738AF" w:rsidP="005738AF">
      <w:pPr>
        <w:rPr>
          <w:rStyle w:val="Style13ptBold"/>
          <w:b w:val="0"/>
          <w:sz w:val="14"/>
        </w:rPr>
      </w:pPr>
      <w:r w:rsidRPr="009A1BA3">
        <w:rPr>
          <w:rStyle w:val="Style13ptBold"/>
          <w:b w:val="0"/>
          <w:sz w:val="14"/>
        </w:rPr>
        <w:t xml:space="preserve">Politics and propaganda: With Congress taking the major hit for scuttling the accord, Iran would immediately intensify its propaganda war and seek to reap political and financial benefits. No doubt, those would be considerable. But the fact that </w:t>
      </w:r>
      <w:r w:rsidRPr="00490F49">
        <w:rPr>
          <w:rStyle w:val="Style13ptBold"/>
          <w:b w:val="0"/>
          <w:u w:val="single"/>
        </w:rPr>
        <w:t>the Obama administration rushed to pass a U.N. Security Council resolution serves to avert the horrific scenario</w:t>
      </w:r>
      <w:r w:rsidRPr="009A1BA3">
        <w:rPr>
          <w:rStyle w:val="Style13ptBold"/>
          <w:b w:val="0"/>
          <w:sz w:val="14"/>
        </w:rPr>
        <w:t xml:space="preserve"> Mr. Kerry and President Barack Obama have laid out. </w:t>
      </w:r>
      <w:r w:rsidRPr="00490F49">
        <w:rPr>
          <w:rStyle w:val="Style13ptBold"/>
          <w:b w:val="0"/>
          <w:u w:val="single"/>
        </w:rPr>
        <w:t>Just because the U.S. can’t lift congressionally imposed sanctions doesn’t mean that other elements of the resolution couldn’t kick in</w:t>
      </w:r>
      <w:r w:rsidRPr="009A1BA3">
        <w:rPr>
          <w:rStyle w:val="Style13ptBold"/>
          <w:b w:val="0"/>
          <w:sz w:val="14"/>
        </w:rPr>
        <w:t xml:space="preserve">. Hardliners might argue for walking away. But Iran is too clever to walk away from the prospect of trying to divide the P5+1–and it stands to gain a lot from getting the International Atomic Energy Agency to certify that Tehran held up its part of the commitments to be eligible for considerable sanctions relief. So </w:t>
      </w:r>
      <w:r w:rsidRPr="00490F49">
        <w:rPr>
          <w:rStyle w:val="Style13ptBold"/>
          <w:b w:val="0"/>
          <w:u w:val="single"/>
        </w:rPr>
        <w:t>while U.S. sanctions</w:t>
      </w:r>
      <w:r w:rsidRPr="009A1BA3">
        <w:rPr>
          <w:rStyle w:val="Style13ptBold"/>
          <w:b w:val="0"/>
          <w:sz w:val="14"/>
        </w:rPr>
        <w:t xml:space="preserve">, particularly those dealing with international banking, </w:t>
      </w:r>
      <w:r w:rsidRPr="00490F49">
        <w:rPr>
          <w:rStyle w:val="Style13ptBold"/>
          <w:b w:val="0"/>
          <w:u w:val="single"/>
        </w:rPr>
        <w:t xml:space="preserve">would still bite the Iranian economy, Tehran could still </w:t>
      </w:r>
      <w:r w:rsidRPr="00490F49">
        <w:rPr>
          <w:rStyle w:val="Emphasis"/>
        </w:rPr>
        <w:t>benefit enormously</w:t>
      </w:r>
      <w:r w:rsidRPr="009A1BA3">
        <w:rPr>
          <w:rStyle w:val="Style13ptBold"/>
          <w:b w:val="0"/>
          <w:sz w:val="14"/>
        </w:rPr>
        <w:t>. For commercial reasons alone–because opening Iran would bring huge business opportunities to Moscow and Beijing–</w:t>
      </w:r>
      <w:r w:rsidRPr="00490F49">
        <w:rPr>
          <w:rStyle w:val="Style13ptBold"/>
          <w:b w:val="0"/>
          <w:u w:val="single"/>
        </w:rPr>
        <w:t xml:space="preserve">the </w:t>
      </w:r>
      <w:r w:rsidRPr="00490F49">
        <w:rPr>
          <w:rStyle w:val="Emphasis"/>
        </w:rPr>
        <w:t>Russians</w:t>
      </w:r>
      <w:r w:rsidRPr="00490F49">
        <w:rPr>
          <w:rStyle w:val="Style13ptBold"/>
          <w:b w:val="0"/>
          <w:u w:val="single"/>
        </w:rPr>
        <w:t xml:space="preserve"> and </w:t>
      </w:r>
      <w:r w:rsidRPr="00490F49">
        <w:rPr>
          <w:rStyle w:val="Emphasis"/>
        </w:rPr>
        <w:t>Chinese</w:t>
      </w:r>
      <w:r w:rsidRPr="00490F49">
        <w:rPr>
          <w:rStyle w:val="Style13ptBold"/>
          <w:b w:val="0"/>
          <w:u w:val="single"/>
        </w:rPr>
        <w:t>, and</w:t>
      </w:r>
      <w:r w:rsidRPr="009A1BA3">
        <w:rPr>
          <w:rStyle w:val="Style13ptBold"/>
          <w:b w:val="0"/>
          <w:sz w:val="14"/>
        </w:rPr>
        <w:t xml:space="preserve"> possibly </w:t>
      </w:r>
      <w:r w:rsidRPr="00490F49">
        <w:rPr>
          <w:rStyle w:val="Style13ptBold"/>
          <w:b w:val="0"/>
          <w:u w:val="single"/>
        </w:rPr>
        <w:t xml:space="preserve">the </w:t>
      </w:r>
      <w:r w:rsidRPr="00490F49">
        <w:rPr>
          <w:rStyle w:val="Emphasis"/>
        </w:rPr>
        <w:t>Germans</w:t>
      </w:r>
      <w:r w:rsidRPr="00490F49">
        <w:rPr>
          <w:rStyle w:val="Style13ptBold"/>
          <w:b w:val="0"/>
          <w:u w:val="single"/>
        </w:rPr>
        <w:t>, are likely to support an Iranian campaign for partial relief from U.N. sanctions.</w:t>
      </w:r>
      <w:r w:rsidRPr="009A1BA3">
        <w:rPr>
          <w:rStyle w:val="Style13ptBold"/>
          <w:b w:val="0"/>
          <w:sz w:val="14"/>
        </w:rPr>
        <w:t xml:space="preserve"> A German trade delegation is already in Iran.</w:t>
      </w:r>
    </w:p>
    <w:p w:rsidR="005738AF" w:rsidRPr="009A1BA3" w:rsidRDefault="005738AF" w:rsidP="005738AF">
      <w:pPr>
        <w:rPr>
          <w:rStyle w:val="Style13ptBold"/>
          <w:b w:val="0"/>
          <w:sz w:val="14"/>
        </w:rPr>
      </w:pPr>
      <w:r w:rsidRPr="00490F49">
        <w:rPr>
          <w:rStyle w:val="Style13ptBold"/>
          <w:b w:val="0"/>
          <w:u w:val="single"/>
        </w:rPr>
        <w:t>Why go to war</w:t>
      </w:r>
      <w:r w:rsidRPr="009A1BA3">
        <w:rPr>
          <w:rStyle w:val="Style13ptBold"/>
          <w:b w:val="0"/>
          <w:sz w:val="14"/>
        </w:rPr>
        <w:t xml:space="preserve">? The </w:t>
      </w:r>
      <w:r w:rsidRPr="00490F49">
        <w:rPr>
          <w:rStyle w:val="Style13ptBold"/>
          <w:b w:val="0"/>
          <w:u w:val="single"/>
        </w:rPr>
        <w:t>theory that conflict</w:t>
      </w:r>
      <w:r w:rsidRPr="009A1BA3">
        <w:rPr>
          <w:rStyle w:val="Style13ptBold"/>
          <w:b w:val="0"/>
          <w:sz w:val="14"/>
        </w:rPr>
        <w:t xml:space="preserve"> with Iran </w:t>
      </w:r>
      <w:r w:rsidRPr="00490F49">
        <w:rPr>
          <w:rStyle w:val="Style13ptBold"/>
          <w:b w:val="0"/>
          <w:u w:val="single"/>
        </w:rPr>
        <w:t xml:space="preserve">is inevitable rests on </w:t>
      </w:r>
      <w:r w:rsidRPr="00490F49">
        <w:rPr>
          <w:rStyle w:val="Emphasis"/>
        </w:rPr>
        <w:t>several highly arguable contentions</w:t>
      </w:r>
      <w:r w:rsidRPr="009A1BA3">
        <w:rPr>
          <w:rStyle w:val="Style13ptBold"/>
          <w:b w:val="0"/>
          <w:sz w:val="14"/>
        </w:rPr>
        <w:t xml:space="preserve">. </w:t>
      </w:r>
      <w:r w:rsidRPr="00490F49">
        <w:rPr>
          <w:rStyle w:val="Style13ptBold"/>
          <w:b w:val="0"/>
          <w:u w:val="single"/>
        </w:rPr>
        <w:t>First is the assumption that Iran is willing to</w:t>
      </w:r>
      <w:r w:rsidRPr="009A1BA3">
        <w:rPr>
          <w:rStyle w:val="Style13ptBold"/>
          <w:b w:val="0"/>
          <w:sz w:val="14"/>
        </w:rPr>
        <w:t xml:space="preserve"> accelerate its nuclear program and to either </w:t>
      </w:r>
      <w:r w:rsidRPr="00490F49">
        <w:rPr>
          <w:rStyle w:val="Emphasis"/>
        </w:rPr>
        <w:t>break out</w:t>
      </w:r>
      <w:r w:rsidRPr="00490F49">
        <w:rPr>
          <w:rStyle w:val="Style13ptBold"/>
          <w:b w:val="0"/>
          <w:u w:val="single"/>
        </w:rPr>
        <w:t xml:space="preserve"> or </w:t>
      </w:r>
      <w:r w:rsidRPr="00490F49">
        <w:rPr>
          <w:rStyle w:val="Emphasis"/>
        </w:rPr>
        <w:t>sneak out</w:t>
      </w:r>
      <w:r w:rsidRPr="00490F49">
        <w:rPr>
          <w:rStyle w:val="Style13ptBold"/>
          <w:b w:val="0"/>
          <w:u w:val="single"/>
        </w:rPr>
        <w:t xml:space="preserve"> to a weapon and</w:t>
      </w:r>
      <w:r w:rsidRPr="009A1BA3">
        <w:rPr>
          <w:rStyle w:val="Style13ptBold"/>
          <w:b w:val="0"/>
          <w:sz w:val="14"/>
        </w:rPr>
        <w:t xml:space="preserve"> thus </w:t>
      </w:r>
      <w:r w:rsidRPr="00490F49">
        <w:rPr>
          <w:rStyle w:val="Style13ptBold"/>
          <w:b w:val="0"/>
          <w:u w:val="single"/>
        </w:rPr>
        <w:t>court a military response from Israel or the United States</w:t>
      </w:r>
      <w:r w:rsidRPr="009A1BA3">
        <w:rPr>
          <w:rStyle w:val="Style13ptBold"/>
          <w:b w:val="0"/>
          <w:sz w:val="14"/>
        </w:rPr>
        <w:t xml:space="preserve">. The </w:t>
      </w:r>
      <w:r w:rsidRPr="00490F49">
        <w:rPr>
          <w:rStyle w:val="Style13ptBold"/>
          <w:b w:val="0"/>
          <w:u w:val="single"/>
        </w:rPr>
        <w:t>second big assumption is that Israel is</w:t>
      </w:r>
      <w:r w:rsidRPr="009A1BA3">
        <w:rPr>
          <w:rStyle w:val="Style13ptBold"/>
          <w:b w:val="0"/>
          <w:sz w:val="14"/>
        </w:rPr>
        <w:t xml:space="preserve"> just </w:t>
      </w:r>
      <w:r w:rsidRPr="00490F49">
        <w:rPr>
          <w:rStyle w:val="Emphasis"/>
        </w:rPr>
        <w:t>itching for an opportunity</w:t>
      </w:r>
      <w:r w:rsidRPr="00490F49">
        <w:rPr>
          <w:rStyle w:val="Style13ptBold"/>
          <w:b w:val="0"/>
          <w:u w:val="single"/>
        </w:rPr>
        <w:t xml:space="preserve"> to unilaterally strike Iran with or without Washington’s approval</w:t>
      </w:r>
      <w:r w:rsidRPr="009A1BA3">
        <w:rPr>
          <w:rStyle w:val="Style13ptBold"/>
          <w:b w:val="0"/>
          <w:sz w:val="14"/>
        </w:rPr>
        <w:t xml:space="preserve">. </w:t>
      </w:r>
      <w:r w:rsidRPr="00490F49">
        <w:rPr>
          <w:rStyle w:val="Style13ptBold"/>
          <w:b w:val="0"/>
          <w:u w:val="single"/>
        </w:rPr>
        <w:t xml:space="preserve">In the wake of a no vote by Congress, </w:t>
      </w:r>
      <w:r w:rsidRPr="00490F49">
        <w:rPr>
          <w:rStyle w:val="Emphasis"/>
        </w:rPr>
        <w:t>neither of these developments are certainties</w:t>
      </w:r>
      <w:r w:rsidRPr="009A1BA3">
        <w:rPr>
          <w:rStyle w:val="Style13ptBold"/>
          <w:b w:val="0"/>
          <w:sz w:val="14"/>
        </w:rPr>
        <w:t xml:space="preserve">. Israel is implacably opposed to the deal, but Prime Minister Benjamin </w:t>
      </w:r>
      <w:r w:rsidRPr="00490F49">
        <w:rPr>
          <w:rStyle w:val="Style13ptBold"/>
          <w:b w:val="0"/>
          <w:u w:val="single"/>
        </w:rPr>
        <w:t xml:space="preserve">Netanyahu is </w:t>
      </w:r>
      <w:r w:rsidRPr="00490F49">
        <w:rPr>
          <w:rStyle w:val="Emphasis"/>
        </w:rPr>
        <w:t>pretty risk-averse</w:t>
      </w:r>
      <w:r w:rsidRPr="009A1BA3">
        <w:rPr>
          <w:rStyle w:val="Style13ptBold"/>
          <w:b w:val="0"/>
          <w:sz w:val="14"/>
        </w:rPr>
        <w:t>; he would have to think long and hard about launching strike in which Israel is operating at the margins of its capacity, particularly without a reason that would justify the severe international consequences.</w:t>
      </w:r>
    </w:p>
    <w:p w:rsidR="005738AF" w:rsidRPr="009A1BA3" w:rsidRDefault="005738AF" w:rsidP="005738AF">
      <w:pPr>
        <w:rPr>
          <w:rStyle w:val="Style13ptBold"/>
          <w:b w:val="0"/>
          <w:sz w:val="14"/>
        </w:rPr>
      </w:pPr>
      <w:r w:rsidRPr="009A1BA3">
        <w:rPr>
          <w:rStyle w:val="Style13ptBold"/>
          <w:b w:val="0"/>
          <w:sz w:val="14"/>
        </w:rPr>
        <w:t xml:space="preserve">And </w:t>
      </w:r>
      <w:r w:rsidRPr="00490F49">
        <w:rPr>
          <w:rStyle w:val="Style13ptBold"/>
          <w:b w:val="0"/>
          <w:u w:val="single"/>
        </w:rPr>
        <w:t>why would Iran want to provide such a reason</w:t>
      </w:r>
      <w:r w:rsidRPr="009A1BA3">
        <w:rPr>
          <w:rStyle w:val="Style13ptBold"/>
          <w:b w:val="0"/>
          <w:sz w:val="14"/>
        </w:rPr>
        <w:t xml:space="preserve"> </w:t>
      </w:r>
      <w:r w:rsidRPr="00490F49">
        <w:rPr>
          <w:rStyle w:val="Style13ptBold"/>
          <w:b w:val="0"/>
          <w:u w:val="single"/>
        </w:rPr>
        <w:t xml:space="preserve">as long as it could </w:t>
      </w:r>
      <w:r w:rsidRPr="00490F49">
        <w:rPr>
          <w:rStyle w:val="Emphasis"/>
        </w:rPr>
        <w:t>play the Security Council card</w:t>
      </w:r>
      <w:r w:rsidRPr="00490F49">
        <w:rPr>
          <w:rStyle w:val="Style13ptBold"/>
          <w:b w:val="0"/>
          <w:u w:val="single"/>
        </w:rPr>
        <w:t xml:space="preserve"> and </w:t>
      </w:r>
      <w:r w:rsidRPr="00490F49">
        <w:rPr>
          <w:rStyle w:val="Emphasis"/>
        </w:rPr>
        <w:t xml:space="preserve">pocket the political and economic benefits </w:t>
      </w:r>
      <w:r w:rsidRPr="00490F49">
        <w:rPr>
          <w:rStyle w:val="Style13ptBold"/>
          <w:b w:val="0"/>
          <w:u w:val="single"/>
        </w:rPr>
        <w:t>that would flow from being cooperative</w:t>
      </w:r>
      <w:r w:rsidRPr="009A1BA3">
        <w:rPr>
          <w:rStyle w:val="Style13ptBold"/>
          <w:b w:val="0"/>
          <w:sz w:val="14"/>
        </w:rPr>
        <w:t xml:space="preserve">? </w:t>
      </w:r>
      <w:r w:rsidRPr="00490F49">
        <w:rPr>
          <w:rStyle w:val="Style13ptBold"/>
          <w:b w:val="0"/>
          <w:u w:val="single"/>
        </w:rPr>
        <w:t xml:space="preserve">For Tehran, the smarter option in the wake of Congress blocking the accord would be to </w:t>
      </w:r>
      <w:r w:rsidRPr="00490F49">
        <w:rPr>
          <w:rStyle w:val="Emphasis"/>
        </w:rPr>
        <w:t>exploit the appetite for international investment</w:t>
      </w:r>
      <w:r w:rsidRPr="00490F49">
        <w:rPr>
          <w:rStyle w:val="Style13ptBold"/>
          <w:b w:val="0"/>
          <w:u w:val="single"/>
        </w:rPr>
        <w:t xml:space="preserve"> and </w:t>
      </w:r>
      <w:r w:rsidRPr="00490F49">
        <w:rPr>
          <w:rStyle w:val="Emphasis"/>
        </w:rPr>
        <w:t>pick up as many chits as possible</w:t>
      </w:r>
      <w:r w:rsidRPr="00490F49">
        <w:rPr>
          <w:rStyle w:val="Style13ptBold"/>
          <w:b w:val="0"/>
          <w:u w:val="single"/>
        </w:rPr>
        <w:t xml:space="preserve"> on the global stage by blaming the failure and missed opportunity on Washington.</w:t>
      </w:r>
      <w:r w:rsidRPr="009A1BA3">
        <w:rPr>
          <w:rStyle w:val="Style13ptBold"/>
          <w:b w:val="0"/>
          <w:sz w:val="14"/>
        </w:rPr>
        <w:t xml:space="preserve"> This isn’t a perfect outcome, but </w:t>
      </w:r>
      <w:r w:rsidRPr="009A1BA3">
        <w:rPr>
          <w:rStyle w:val="Style13ptBold"/>
          <w:b w:val="0"/>
          <w:sz w:val="14"/>
        </w:rPr>
        <w:lastRenderedPageBreak/>
        <w:t xml:space="preserve">it’s a </w:t>
      </w:r>
      <w:r w:rsidRPr="00490F49">
        <w:rPr>
          <w:rStyle w:val="Emphasis"/>
        </w:rPr>
        <w:t>more compelling choice</w:t>
      </w:r>
      <w:r w:rsidRPr="00490F49">
        <w:rPr>
          <w:rStyle w:val="Style13ptBold"/>
          <w:b w:val="0"/>
          <w:u w:val="single"/>
        </w:rPr>
        <w:t xml:space="preserve"> for Iran’s leadership </w:t>
      </w:r>
      <w:r w:rsidRPr="00490F49">
        <w:rPr>
          <w:rStyle w:val="Emphasis"/>
        </w:rPr>
        <w:t>than a headlong plunge into war</w:t>
      </w:r>
      <w:r w:rsidRPr="009A1BA3">
        <w:rPr>
          <w:rStyle w:val="Style13ptBold"/>
          <w:b w:val="0"/>
          <w:sz w:val="14"/>
        </w:rPr>
        <w:t xml:space="preserve">. That course stands to bring Iran few benefits and many risks.  Tehran is also aware that its </w:t>
      </w:r>
      <w:r w:rsidRPr="00490F49">
        <w:rPr>
          <w:rStyle w:val="Style13ptBold"/>
          <w:b w:val="0"/>
          <w:u w:val="single"/>
        </w:rPr>
        <w:t xml:space="preserve">ally Hezbollah is </w:t>
      </w:r>
      <w:r w:rsidRPr="00490F49">
        <w:rPr>
          <w:rStyle w:val="Emphasis"/>
        </w:rPr>
        <w:t>bogged down</w:t>
      </w:r>
      <w:r w:rsidRPr="00490F49">
        <w:rPr>
          <w:rStyle w:val="Style13ptBold"/>
          <w:b w:val="0"/>
          <w:u w:val="single"/>
        </w:rPr>
        <w:t xml:space="preserve"> in Syria</w:t>
      </w:r>
      <w:r w:rsidRPr="009A1BA3">
        <w:rPr>
          <w:rStyle w:val="Style13ptBold"/>
          <w:b w:val="0"/>
          <w:sz w:val="14"/>
        </w:rPr>
        <w:t xml:space="preserve"> as part of Iran’s campaign to support Bashar al-Assad, which </w:t>
      </w:r>
      <w:r w:rsidRPr="00490F49">
        <w:rPr>
          <w:rStyle w:val="Style13ptBold"/>
          <w:b w:val="0"/>
          <w:u w:val="single"/>
        </w:rPr>
        <w:t>limits Tehran’s regional assets to use against Israel</w:t>
      </w:r>
      <w:r w:rsidRPr="009A1BA3">
        <w:rPr>
          <w:rStyle w:val="Style13ptBold"/>
          <w:b w:val="0"/>
          <w:sz w:val="14"/>
        </w:rPr>
        <w:t xml:space="preserve"> in the event of a military strike. </w:t>
      </w:r>
      <w:r w:rsidRPr="00490F49">
        <w:rPr>
          <w:rStyle w:val="Style13ptBold"/>
          <w:b w:val="0"/>
          <w:u w:val="single"/>
        </w:rPr>
        <w:t>If Congress blocks the nuclear agreement</w:t>
      </w:r>
      <w:r w:rsidRPr="009A1BA3">
        <w:rPr>
          <w:rStyle w:val="Style13ptBold"/>
          <w:b w:val="0"/>
          <w:sz w:val="14"/>
        </w:rPr>
        <w:t xml:space="preserve">, </w:t>
      </w:r>
      <w:r w:rsidRPr="00490F49">
        <w:rPr>
          <w:rStyle w:val="Style13ptBold"/>
          <w:b w:val="0"/>
          <w:u w:val="single"/>
        </w:rPr>
        <w:t>the mullahs</w:t>
      </w:r>
      <w:r w:rsidRPr="009A1BA3">
        <w:rPr>
          <w:rStyle w:val="Style13ptBold"/>
          <w:b w:val="0"/>
          <w:sz w:val="14"/>
        </w:rPr>
        <w:t xml:space="preserve"> </w:t>
      </w:r>
      <w:r w:rsidRPr="00490F49">
        <w:rPr>
          <w:rStyle w:val="Style13ptBold"/>
          <w:b w:val="0"/>
          <w:u w:val="single"/>
        </w:rPr>
        <w:t>will</w:t>
      </w:r>
      <w:r w:rsidRPr="009A1BA3">
        <w:rPr>
          <w:rStyle w:val="Style13ptBold"/>
          <w:b w:val="0"/>
          <w:sz w:val="14"/>
        </w:rPr>
        <w:t xml:space="preserve"> take their time and </w:t>
      </w:r>
      <w:r w:rsidRPr="00490F49">
        <w:rPr>
          <w:rStyle w:val="Style13ptBold"/>
          <w:b w:val="0"/>
          <w:u w:val="single"/>
        </w:rPr>
        <w:t xml:space="preserve">consider all of Iran’s options. Courting a major strike from Israel and the U.S. </w:t>
      </w:r>
      <w:r w:rsidRPr="00490F49">
        <w:rPr>
          <w:rStyle w:val="Emphasis"/>
        </w:rPr>
        <w:t>isn’t necessarily one of them</w:t>
      </w:r>
      <w:r w:rsidRPr="009A1BA3">
        <w:rPr>
          <w:rStyle w:val="Style13ptBold"/>
          <w:b w:val="0"/>
          <w:sz w:val="14"/>
        </w:rPr>
        <w:t>.</w:t>
      </w:r>
    </w:p>
    <w:p w:rsidR="009F1A2D" w:rsidRPr="009A1BA3" w:rsidRDefault="009F1A2D" w:rsidP="005738AF">
      <w:pPr>
        <w:rPr>
          <w:rStyle w:val="Style13ptBold"/>
          <w:b w:val="0"/>
          <w:sz w:val="14"/>
        </w:rPr>
      </w:pPr>
    </w:p>
    <w:p w:rsidR="00174CA5" w:rsidRPr="00943A40" w:rsidRDefault="00174CA5" w:rsidP="00174CA5">
      <w:pPr>
        <w:pStyle w:val="Heading4"/>
        <w:rPr>
          <w:rStyle w:val="Style13ptBold"/>
          <w:b/>
        </w:rPr>
      </w:pPr>
      <w:r>
        <w:rPr>
          <w:rStyle w:val="Style13ptBold"/>
          <w:b/>
        </w:rPr>
        <w:t xml:space="preserve">No war from deal failure – their </w:t>
      </w:r>
      <w:proofErr w:type="spellStart"/>
      <w:proofErr w:type="gramStart"/>
      <w:r>
        <w:rPr>
          <w:rStyle w:val="Style13ptBold"/>
          <w:b/>
        </w:rPr>
        <w:t>ev</w:t>
      </w:r>
      <w:proofErr w:type="spellEnd"/>
      <w:proofErr w:type="gramEnd"/>
      <w:r>
        <w:rPr>
          <w:rStyle w:val="Style13ptBold"/>
          <w:b/>
        </w:rPr>
        <w:t xml:space="preserve"> is </w:t>
      </w:r>
      <w:r>
        <w:rPr>
          <w:rStyle w:val="Style13ptBold"/>
          <w:b/>
          <w:u w:val="single"/>
        </w:rPr>
        <w:t>all rhetoric</w:t>
      </w:r>
    </w:p>
    <w:p w:rsidR="00174CA5" w:rsidRPr="009A1BA3" w:rsidRDefault="00174CA5" w:rsidP="00174CA5">
      <w:pPr>
        <w:rPr>
          <w:rStyle w:val="Style13ptBold"/>
          <w:b w:val="0"/>
          <w:sz w:val="14"/>
        </w:rPr>
      </w:pPr>
      <w:proofErr w:type="spellStart"/>
      <w:r>
        <w:rPr>
          <w:rStyle w:val="Style13ptBold"/>
        </w:rPr>
        <w:t>Pollak</w:t>
      </w:r>
      <w:proofErr w:type="spellEnd"/>
      <w:r>
        <w:rPr>
          <w:rStyle w:val="Style13ptBold"/>
        </w:rPr>
        <w:t xml:space="preserve"> 7/17</w:t>
      </w:r>
      <w:r w:rsidRPr="009A1BA3">
        <w:rPr>
          <w:rStyle w:val="Style13ptBold"/>
          <w:b w:val="0"/>
          <w:sz w:val="14"/>
        </w:rPr>
        <w:t xml:space="preserve">/15 – reporter for The Weekly Standard (Noah, Obama's Claim of War If Congress Rejects Iran Deal Doesn't Pass Laugh Test, The Weekly Standard, </w:t>
      </w:r>
      <w:hyperlink r:id="rId44" w:history="1">
        <w:r w:rsidRPr="009A1BA3">
          <w:rPr>
            <w:rStyle w:val="Hyperlink"/>
            <w:sz w:val="14"/>
          </w:rPr>
          <w:t>https://www.weeklystandard.com/blogs/obamas-claim-war-if-congress-rejects-iran-deal-doesnt-pass-laugh-test_992618.html)//JJ</w:t>
        </w:r>
      </w:hyperlink>
    </w:p>
    <w:p w:rsidR="00174CA5" w:rsidRPr="009A1BA3" w:rsidRDefault="00174CA5" w:rsidP="00174CA5">
      <w:pPr>
        <w:rPr>
          <w:rStyle w:val="Style13ptBold"/>
          <w:b w:val="0"/>
          <w:sz w:val="14"/>
        </w:rPr>
      </w:pPr>
      <w:r w:rsidRPr="00334F7C">
        <w:rPr>
          <w:rStyle w:val="Style13ptBold"/>
          <w:b w:val="0"/>
          <w:u w:val="single"/>
        </w:rPr>
        <w:t xml:space="preserve">The Obama administration's latest argument for the Iran deal -- support it, or there will be war -- is </w:t>
      </w:r>
      <w:r w:rsidRPr="00334F7C">
        <w:rPr>
          <w:rStyle w:val="Emphasis"/>
        </w:rPr>
        <w:t>shameful</w:t>
      </w:r>
      <w:r w:rsidRPr="00334F7C">
        <w:rPr>
          <w:rStyle w:val="Style13ptBold"/>
          <w:b w:val="0"/>
          <w:u w:val="single"/>
        </w:rPr>
        <w:t>.</w:t>
      </w:r>
      <w:r w:rsidRPr="009A1BA3">
        <w:rPr>
          <w:rStyle w:val="Style13ptBold"/>
          <w:b w:val="0"/>
          <w:sz w:val="14"/>
        </w:rPr>
        <w:t xml:space="preserve"> It is borderline </w:t>
      </w:r>
      <w:r w:rsidRPr="00334F7C">
        <w:rPr>
          <w:rStyle w:val="Emphasis"/>
        </w:rPr>
        <w:t>political blackmail</w:t>
      </w:r>
      <w:r w:rsidRPr="009A1BA3">
        <w:rPr>
          <w:rStyle w:val="Style13ptBold"/>
          <w:b w:val="0"/>
          <w:sz w:val="14"/>
        </w:rPr>
        <w:t xml:space="preserve">. It </w:t>
      </w:r>
      <w:r w:rsidRPr="00334F7C">
        <w:rPr>
          <w:rStyle w:val="Style13ptBold"/>
          <w:b w:val="0"/>
          <w:u w:val="single"/>
        </w:rPr>
        <w:t>reveals an administration desperate to avoid debating the deal on its merits</w:t>
      </w:r>
      <w:r w:rsidRPr="009A1BA3">
        <w:rPr>
          <w:rStyle w:val="Style13ptBold"/>
          <w:b w:val="0"/>
          <w:sz w:val="14"/>
        </w:rPr>
        <w:t>, preferring instead to intimidate its critics into acquiescence by accusing them of being warmongers.</w:t>
      </w:r>
    </w:p>
    <w:p w:rsidR="00174CA5" w:rsidRPr="009A1BA3" w:rsidRDefault="00174CA5" w:rsidP="00174CA5">
      <w:pPr>
        <w:rPr>
          <w:sz w:val="14"/>
        </w:rPr>
      </w:pPr>
      <w:r w:rsidRPr="009A1BA3">
        <w:rPr>
          <w:rStyle w:val="Style13ptBold"/>
          <w:b w:val="0"/>
          <w:sz w:val="14"/>
        </w:rPr>
        <w:t xml:space="preserve">What should be said in response? </w:t>
      </w:r>
      <w:r w:rsidRPr="009A1BA3">
        <w:rPr>
          <w:sz w:val="14"/>
        </w:rPr>
        <w:t>Three things:</w:t>
      </w:r>
    </w:p>
    <w:p w:rsidR="00174CA5" w:rsidRPr="009A1BA3" w:rsidRDefault="00174CA5" w:rsidP="00174CA5">
      <w:pPr>
        <w:rPr>
          <w:rStyle w:val="Style13ptBold"/>
          <w:b w:val="0"/>
          <w:sz w:val="14"/>
        </w:rPr>
      </w:pPr>
      <w:r w:rsidRPr="009A1BA3">
        <w:rPr>
          <w:rStyle w:val="Style13ptBold"/>
          <w:b w:val="0"/>
          <w:sz w:val="14"/>
        </w:rPr>
        <w:t xml:space="preserve">1. Anyone who claims war will break out if the deal is rejected </w:t>
      </w:r>
      <w:r w:rsidRPr="00D02ECA">
        <w:rPr>
          <w:rStyle w:val="Style13ptBold"/>
          <w:b w:val="0"/>
          <w:u w:val="single"/>
        </w:rPr>
        <w:t>must explain why the United States and its allies are powerless to avoid it</w:t>
      </w:r>
      <w:r w:rsidRPr="009A1BA3">
        <w:rPr>
          <w:rStyle w:val="Style13ptBold"/>
          <w:b w:val="0"/>
          <w:sz w:val="14"/>
        </w:rPr>
        <w:t xml:space="preserve">. One scenario is that Iran decides to race to a bomb, forcing U.S. or Israeli airstrikes on its nuclear facilities. But President </w:t>
      </w:r>
      <w:r w:rsidRPr="00D02ECA">
        <w:rPr>
          <w:rStyle w:val="Style13ptBold"/>
          <w:b w:val="0"/>
          <w:u w:val="single"/>
        </w:rPr>
        <w:t>Obama has</w:t>
      </w:r>
      <w:r w:rsidRPr="009A1BA3">
        <w:rPr>
          <w:rStyle w:val="Style13ptBold"/>
          <w:b w:val="0"/>
          <w:sz w:val="14"/>
        </w:rPr>
        <w:t xml:space="preserve"> already all but </w:t>
      </w:r>
      <w:r w:rsidRPr="00D02ECA">
        <w:rPr>
          <w:rStyle w:val="Style13ptBold"/>
          <w:b w:val="0"/>
          <w:u w:val="single"/>
        </w:rPr>
        <w:t>ruled out airstrikes</w:t>
      </w:r>
      <w:r w:rsidRPr="009A1BA3">
        <w:rPr>
          <w:rStyle w:val="Style13ptBold"/>
          <w:b w:val="0"/>
          <w:sz w:val="14"/>
        </w:rPr>
        <w:t xml:space="preserve">, </w:t>
      </w:r>
      <w:r w:rsidRPr="00D02ECA">
        <w:rPr>
          <w:rStyle w:val="Style13ptBold"/>
          <w:b w:val="0"/>
          <w:u w:val="single"/>
        </w:rPr>
        <w:t>claiming</w:t>
      </w:r>
      <w:r w:rsidRPr="009A1BA3">
        <w:rPr>
          <w:rStyle w:val="Style13ptBold"/>
          <w:b w:val="0"/>
          <w:sz w:val="14"/>
        </w:rPr>
        <w:t xml:space="preserve"> last month that there is </w:t>
      </w:r>
      <w:r w:rsidRPr="00D02ECA">
        <w:rPr>
          <w:rStyle w:val="Style13ptBold"/>
          <w:b w:val="0"/>
          <w:u w:val="single"/>
        </w:rPr>
        <w:t>no military solution to the problem</w:t>
      </w:r>
      <w:r w:rsidRPr="009A1BA3">
        <w:rPr>
          <w:rStyle w:val="Style13ptBold"/>
          <w:b w:val="0"/>
          <w:sz w:val="14"/>
        </w:rPr>
        <w:t xml:space="preserve"> -- and </w:t>
      </w:r>
      <w:r w:rsidRPr="00D02ECA">
        <w:rPr>
          <w:rStyle w:val="Style13ptBold"/>
          <w:b w:val="0"/>
          <w:u w:val="single"/>
        </w:rPr>
        <w:t>nobody believes</w:t>
      </w:r>
      <w:r w:rsidRPr="009A1BA3">
        <w:rPr>
          <w:rStyle w:val="Style13ptBold"/>
          <w:b w:val="0"/>
          <w:sz w:val="14"/>
        </w:rPr>
        <w:t xml:space="preserve"> that </w:t>
      </w:r>
      <w:r w:rsidRPr="00ED7003">
        <w:rPr>
          <w:rStyle w:val="Style13ptBold"/>
          <w:b w:val="0"/>
          <w:u w:val="single"/>
        </w:rPr>
        <w:t>this president would actually take military action against a country he has spent his entire presidency courting</w:t>
      </w:r>
      <w:r w:rsidRPr="009A1BA3">
        <w:rPr>
          <w:rStyle w:val="Style13ptBold"/>
          <w:b w:val="0"/>
          <w:sz w:val="14"/>
        </w:rPr>
        <w:t xml:space="preserve"> </w:t>
      </w:r>
      <w:r w:rsidRPr="00ED7003">
        <w:rPr>
          <w:rStyle w:val="Style13ptBold"/>
          <w:b w:val="0"/>
          <w:u w:val="single"/>
        </w:rPr>
        <w:t>in</w:t>
      </w:r>
      <w:r w:rsidRPr="009A1BA3">
        <w:rPr>
          <w:rStyle w:val="Style13ptBold"/>
          <w:b w:val="0"/>
          <w:sz w:val="14"/>
        </w:rPr>
        <w:t xml:space="preserve"> the hope of vindicating his </w:t>
      </w:r>
      <w:r w:rsidRPr="00ED7003">
        <w:rPr>
          <w:rStyle w:val="Style13ptBold"/>
          <w:b w:val="0"/>
          <w:u w:val="single"/>
        </w:rPr>
        <w:t>belief that rogue states can be reformed through diplomatic outreach.</w:t>
      </w:r>
      <w:r w:rsidRPr="009A1BA3">
        <w:rPr>
          <w:rStyle w:val="Style13ptBold"/>
          <w:b w:val="0"/>
          <w:sz w:val="14"/>
        </w:rPr>
        <w:t xml:space="preserve"> The </w:t>
      </w:r>
      <w:r w:rsidRPr="00ED7003">
        <w:rPr>
          <w:rStyle w:val="Style13ptBold"/>
          <w:b w:val="0"/>
          <w:u w:val="single"/>
        </w:rPr>
        <w:t>president has also ruled out</w:t>
      </w:r>
      <w:r w:rsidRPr="009A1BA3">
        <w:rPr>
          <w:rStyle w:val="Style13ptBold"/>
          <w:b w:val="0"/>
          <w:sz w:val="14"/>
        </w:rPr>
        <w:t xml:space="preserve"> an obvious non-military way that the West could respond to an Iranian escalation of its program, which is </w:t>
      </w:r>
      <w:r w:rsidRPr="00ED7003">
        <w:rPr>
          <w:rStyle w:val="Style13ptBold"/>
          <w:b w:val="0"/>
          <w:u w:val="single"/>
        </w:rPr>
        <w:t>new sanctions and embargoes that cripple Iran's economy and force the regime to choose between its survival or domestic stability and the nuclear program.</w:t>
      </w:r>
      <w:r w:rsidRPr="009A1BA3">
        <w:rPr>
          <w:rStyle w:val="Style13ptBold"/>
          <w:b w:val="0"/>
          <w:sz w:val="14"/>
        </w:rPr>
        <w:t xml:space="preserve"> Yet Obama and Kerry have said explicitly that additional sanctions will not force an Iranian capitulation. </w:t>
      </w:r>
      <w:r w:rsidRPr="0084441C">
        <w:rPr>
          <w:rStyle w:val="Style13ptBold"/>
          <w:b w:val="0"/>
          <w:u w:val="single"/>
        </w:rPr>
        <w:t xml:space="preserve">Thus, by ruling out both military action and new sanctions, the administration has </w:t>
      </w:r>
      <w:r w:rsidRPr="00C11A10">
        <w:rPr>
          <w:rStyle w:val="Style13ptBold"/>
          <w:b w:val="0"/>
          <w:u w:val="single"/>
        </w:rPr>
        <w:t xml:space="preserve">constructed a preferred reality -- </w:t>
      </w:r>
      <w:r w:rsidRPr="00C11A10">
        <w:rPr>
          <w:rStyle w:val="Emphasis"/>
        </w:rPr>
        <w:t>a false one</w:t>
      </w:r>
      <w:r w:rsidRPr="009A1BA3">
        <w:rPr>
          <w:rStyle w:val="Style13ptBold"/>
          <w:b w:val="0"/>
          <w:sz w:val="14"/>
        </w:rPr>
        <w:t xml:space="preserve"> -- in </w:t>
      </w:r>
      <w:r w:rsidRPr="0084441C">
        <w:rPr>
          <w:rStyle w:val="Style13ptBold"/>
          <w:b w:val="0"/>
          <w:u w:val="single"/>
        </w:rPr>
        <w:t>which the only option is supporting the deal.</w:t>
      </w:r>
      <w:r w:rsidRPr="009A1BA3">
        <w:rPr>
          <w:rStyle w:val="Style13ptBold"/>
          <w:b w:val="0"/>
          <w:sz w:val="14"/>
        </w:rPr>
        <w:t xml:space="preserve"> Step out of this false reality, and </w:t>
      </w:r>
      <w:r w:rsidRPr="0084441C">
        <w:rPr>
          <w:rStyle w:val="Style13ptBold"/>
          <w:b w:val="0"/>
          <w:u w:val="single"/>
        </w:rPr>
        <w:t xml:space="preserve">there are </w:t>
      </w:r>
      <w:r w:rsidRPr="00C11A10">
        <w:rPr>
          <w:rStyle w:val="Emphasis"/>
        </w:rPr>
        <w:t>several options</w:t>
      </w:r>
      <w:r w:rsidRPr="0084441C">
        <w:rPr>
          <w:rStyle w:val="Style13ptBold"/>
          <w:b w:val="0"/>
          <w:u w:val="single"/>
        </w:rPr>
        <w:t xml:space="preserve"> for avoiding war</w:t>
      </w:r>
      <w:r w:rsidRPr="009A1BA3">
        <w:rPr>
          <w:rStyle w:val="Style13ptBold"/>
          <w:b w:val="0"/>
          <w:sz w:val="14"/>
        </w:rPr>
        <w:t xml:space="preserve">: A </w:t>
      </w:r>
      <w:r w:rsidRPr="0084441C">
        <w:rPr>
          <w:rStyle w:val="Style13ptBold"/>
          <w:b w:val="0"/>
          <w:u w:val="single"/>
        </w:rPr>
        <w:t xml:space="preserve">military threat that is </w:t>
      </w:r>
      <w:r w:rsidRPr="00C11A10">
        <w:rPr>
          <w:rStyle w:val="Emphasis"/>
        </w:rPr>
        <w:t>actually credible</w:t>
      </w:r>
      <w:r w:rsidRPr="0084441C">
        <w:rPr>
          <w:rStyle w:val="Style13ptBold"/>
          <w:b w:val="0"/>
          <w:u w:val="single"/>
        </w:rPr>
        <w:t xml:space="preserve">; </w:t>
      </w:r>
      <w:r w:rsidRPr="00C11A10">
        <w:rPr>
          <w:rStyle w:val="Emphasis"/>
        </w:rPr>
        <w:t>increased sanctions</w:t>
      </w:r>
      <w:r w:rsidRPr="0084441C">
        <w:rPr>
          <w:rStyle w:val="Style13ptBold"/>
          <w:b w:val="0"/>
          <w:u w:val="single"/>
        </w:rPr>
        <w:t xml:space="preserve">; </w:t>
      </w:r>
      <w:r w:rsidRPr="00C11A10">
        <w:rPr>
          <w:rStyle w:val="Emphasis"/>
        </w:rPr>
        <w:t>embargoes</w:t>
      </w:r>
      <w:r w:rsidRPr="0084441C">
        <w:rPr>
          <w:rStyle w:val="Style13ptBold"/>
          <w:b w:val="0"/>
          <w:u w:val="single"/>
        </w:rPr>
        <w:t xml:space="preserve">; </w:t>
      </w:r>
      <w:r w:rsidRPr="00C11A10">
        <w:rPr>
          <w:rStyle w:val="Emphasis"/>
        </w:rPr>
        <w:t>sabotage</w:t>
      </w:r>
      <w:r w:rsidRPr="0084441C">
        <w:rPr>
          <w:rStyle w:val="Style13ptBold"/>
          <w:b w:val="0"/>
          <w:u w:val="single"/>
        </w:rPr>
        <w:t xml:space="preserve">; </w:t>
      </w:r>
      <w:r w:rsidRPr="00C11A10">
        <w:rPr>
          <w:rStyle w:val="Emphasis"/>
        </w:rPr>
        <w:t>helping allies and partners</w:t>
      </w:r>
      <w:r w:rsidRPr="0084441C">
        <w:rPr>
          <w:rStyle w:val="Style13ptBold"/>
          <w:b w:val="0"/>
          <w:u w:val="single"/>
        </w:rPr>
        <w:t xml:space="preserve"> </w:t>
      </w:r>
      <w:r w:rsidRPr="00C11A10">
        <w:rPr>
          <w:rStyle w:val="Emphasis"/>
        </w:rPr>
        <w:t>roll back Iranian expansion</w:t>
      </w:r>
      <w:r w:rsidRPr="0084441C">
        <w:rPr>
          <w:rStyle w:val="Style13ptBold"/>
          <w:b w:val="0"/>
          <w:u w:val="single"/>
        </w:rPr>
        <w:t xml:space="preserve"> in Syria, Yemen, Iraq, Lebanon, and Gaza; and a </w:t>
      </w:r>
      <w:r w:rsidRPr="00B337BF">
        <w:rPr>
          <w:rStyle w:val="Emphasis"/>
        </w:rPr>
        <w:t>tougher negotiation</w:t>
      </w:r>
      <w:r w:rsidRPr="009A1BA3">
        <w:rPr>
          <w:rStyle w:val="Style13ptBold"/>
          <w:b w:val="0"/>
          <w:sz w:val="14"/>
        </w:rPr>
        <w:t xml:space="preserve"> that achieves, if it's possible, a genuinely good deal.</w:t>
      </w:r>
    </w:p>
    <w:p w:rsidR="00174CA5" w:rsidRPr="009A1BA3" w:rsidRDefault="00174CA5" w:rsidP="00174CA5">
      <w:pPr>
        <w:rPr>
          <w:rStyle w:val="Style13ptBold"/>
          <w:b w:val="0"/>
          <w:sz w:val="14"/>
        </w:rPr>
      </w:pPr>
      <w:r w:rsidRPr="009A1BA3">
        <w:rPr>
          <w:rStyle w:val="Style13ptBold"/>
          <w:b w:val="0"/>
          <w:sz w:val="14"/>
        </w:rPr>
        <w:t>2. Over the past two years, Obama administration officials, including the president and the secretary of state, have repeated on dozens of occasions the following claim: "No deal is better than a bad deal." This concise go-to talking point was meant to reassure Americans that the president was not negotiating out of desperation, because we had options other than a bad deal. It meant that the alternative to a bad deal is not war, but maintaining pressure on Iran through sanctions, political isolation, and other measures. There was never a war corollary. Yet now, suddenly there is: support the deal or there will be war. If this new talking point is actually true, it means that the original talking point was false, and what the administration should have told the American people is that a bad deal is better than no deal, because no deal will cause a war. As it turns out, neither the past nor the present talking point is true -- and so targets of Obama's war threats may wish to remind the president that here, he has a serious credibility problem.</w:t>
      </w:r>
    </w:p>
    <w:p w:rsidR="00174CA5" w:rsidRPr="009A1BA3" w:rsidRDefault="00174CA5" w:rsidP="00174CA5">
      <w:pPr>
        <w:rPr>
          <w:rStyle w:val="Style13ptBold"/>
          <w:b w:val="0"/>
          <w:sz w:val="14"/>
        </w:rPr>
      </w:pPr>
      <w:r w:rsidRPr="009A1BA3">
        <w:rPr>
          <w:rStyle w:val="Style13ptBold"/>
          <w:b w:val="0"/>
          <w:sz w:val="14"/>
        </w:rPr>
        <w:t xml:space="preserve">3. The claim that the sanctions regime would not survive the rejection of the deal is </w:t>
      </w:r>
      <w:r w:rsidRPr="00943A40">
        <w:rPr>
          <w:rStyle w:val="Style13ptBold"/>
          <w:b w:val="0"/>
          <w:u w:val="single"/>
        </w:rPr>
        <w:t>a contrivance of an administration</w:t>
      </w:r>
      <w:r w:rsidRPr="009A1BA3">
        <w:rPr>
          <w:rStyle w:val="Style13ptBold"/>
          <w:b w:val="0"/>
          <w:sz w:val="14"/>
        </w:rPr>
        <w:t xml:space="preserve"> that is </w:t>
      </w:r>
      <w:r w:rsidRPr="00943A40">
        <w:rPr>
          <w:rStyle w:val="Style13ptBold"/>
          <w:b w:val="0"/>
          <w:u w:val="single"/>
        </w:rPr>
        <w:t>throwing every threat it can think of</w:t>
      </w:r>
      <w:r w:rsidRPr="009A1BA3">
        <w:rPr>
          <w:rStyle w:val="Style13ptBold"/>
          <w:b w:val="0"/>
          <w:sz w:val="14"/>
        </w:rPr>
        <w:t xml:space="preserve"> into its effort </w:t>
      </w:r>
      <w:r w:rsidRPr="00943A40">
        <w:rPr>
          <w:rStyle w:val="Style13ptBold"/>
          <w:b w:val="0"/>
          <w:u w:val="single"/>
        </w:rPr>
        <w:t>to bludgeon Congress into approving a bad deal</w:t>
      </w:r>
      <w:r w:rsidRPr="009A1BA3">
        <w:rPr>
          <w:rStyle w:val="Style13ptBold"/>
          <w:b w:val="0"/>
          <w:sz w:val="14"/>
        </w:rPr>
        <w:t xml:space="preserve">. </w:t>
      </w:r>
      <w:r w:rsidRPr="00943A40">
        <w:rPr>
          <w:rStyle w:val="Style13ptBold"/>
          <w:b w:val="0"/>
          <w:u w:val="single"/>
        </w:rPr>
        <w:t xml:space="preserve">There are a </w:t>
      </w:r>
      <w:r w:rsidRPr="00E9347F">
        <w:rPr>
          <w:rStyle w:val="Emphasis"/>
        </w:rPr>
        <w:t>half-dozen U.N. Security Council resolutions</w:t>
      </w:r>
      <w:r w:rsidRPr="00943A40">
        <w:rPr>
          <w:rStyle w:val="Style13ptBold"/>
          <w:b w:val="0"/>
          <w:u w:val="single"/>
        </w:rPr>
        <w:t xml:space="preserve"> and </w:t>
      </w:r>
      <w:r w:rsidRPr="00E9347F">
        <w:rPr>
          <w:rStyle w:val="Emphasis"/>
        </w:rPr>
        <w:t>numerous U.S. and EU laws</w:t>
      </w:r>
      <w:r w:rsidRPr="00943A40">
        <w:rPr>
          <w:rStyle w:val="Style13ptBold"/>
          <w:b w:val="0"/>
          <w:u w:val="single"/>
        </w:rPr>
        <w:t xml:space="preserve"> that comprise the sanctions regime</w:t>
      </w:r>
      <w:r w:rsidRPr="009A1BA3">
        <w:rPr>
          <w:rStyle w:val="Style13ptBold"/>
          <w:b w:val="0"/>
          <w:sz w:val="14"/>
        </w:rPr>
        <w:t xml:space="preserve">, </w:t>
      </w:r>
      <w:r w:rsidRPr="00943A40">
        <w:rPr>
          <w:rStyle w:val="Style13ptBold"/>
          <w:b w:val="0"/>
          <w:u w:val="single"/>
        </w:rPr>
        <w:t xml:space="preserve">and there is </w:t>
      </w:r>
      <w:r w:rsidRPr="00E9347F">
        <w:rPr>
          <w:rStyle w:val="Emphasis"/>
        </w:rPr>
        <w:t>no clause</w:t>
      </w:r>
      <w:r w:rsidRPr="00943A40">
        <w:rPr>
          <w:rStyle w:val="Style13ptBold"/>
          <w:b w:val="0"/>
          <w:u w:val="single"/>
        </w:rPr>
        <w:t xml:space="preserve"> written into any of them stipulating that congressional rejection of a deal rescinds the sanctions regime</w:t>
      </w:r>
      <w:r w:rsidRPr="009A1BA3">
        <w:rPr>
          <w:rStyle w:val="Style13ptBold"/>
          <w:b w:val="0"/>
          <w:sz w:val="14"/>
        </w:rPr>
        <w:t xml:space="preserve">. President Obama has been ruthless and </w:t>
      </w:r>
      <w:proofErr w:type="spellStart"/>
      <w:r w:rsidRPr="009A1BA3">
        <w:rPr>
          <w:rStyle w:val="Style13ptBold"/>
          <w:b w:val="0"/>
          <w:sz w:val="14"/>
        </w:rPr>
        <w:t>singleminded</w:t>
      </w:r>
      <w:proofErr w:type="spellEnd"/>
      <w:r w:rsidRPr="009A1BA3">
        <w:rPr>
          <w:rStyle w:val="Style13ptBold"/>
          <w:b w:val="0"/>
          <w:sz w:val="14"/>
        </w:rPr>
        <w:t xml:space="preserve"> in pursuing the things that he wants -- Obamacare, executive action on immigration, Palestinian statehood, Iran negotiations, etc. Yet we are now to believe that when it comes to enforcing sanctions, the President of the United States is suddenly transformed into a powerless bystander compelled to accept the violation of dozens of laws with impunity? </w:t>
      </w:r>
    </w:p>
    <w:p w:rsidR="00174CA5" w:rsidRPr="009A1BA3" w:rsidRDefault="00174CA5" w:rsidP="00174CA5">
      <w:pPr>
        <w:rPr>
          <w:rStyle w:val="Style13ptBold"/>
          <w:b w:val="0"/>
          <w:sz w:val="14"/>
        </w:rPr>
      </w:pPr>
      <w:r w:rsidRPr="00E9347F">
        <w:rPr>
          <w:rStyle w:val="Style13ptBold"/>
          <w:b w:val="0"/>
          <w:u w:val="single"/>
        </w:rPr>
        <w:lastRenderedPageBreak/>
        <w:t xml:space="preserve">This </w:t>
      </w:r>
      <w:r w:rsidRPr="00E9347F">
        <w:rPr>
          <w:rStyle w:val="Emphasis"/>
        </w:rPr>
        <w:t>doesn't pass the laugh test</w:t>
      </w:r>
      <w:r w:rsidRPr="009A1BA3">
        <w:rPr>
          <w:rStyle w:val="Style13ptBold"/>
          <w:b w:val="0"/>
          <w:sz w:val="14"/>
        </w:rPr>
        <w:t xml:space="preserve"> -- and </w:t>
      </w:r>
      <w:r w:rsidRPr="00E9347F">
        <w:rPr>
          <w:rStyle w:val="Style13ptBold"/>
          <w:b w:val="0"/>
          <w:u w:val="single"/>
        </w:rPr>
        <w:t>neither does the</w:t>
      </w:r>
      <w:r w:rsidRPr="009A1BA3">
        <w:rPr>
          <w:rStyle w:val="Style13ptBold"/>
          <w:b w:val="0"/>
          <w:sz w:val="14"/>
        </w:rPr>
        <w:t xml:space="preserve"> administration's larger </w:t>
      </w:r>
      <w:r w:rsidRPr="00E9347F">
        <w:rPr>
          <w:rStyle w:val="Style13ptBold"/>
          <w:b w:val="0"/>
          <w:u w:val="single"/>
        </w:rPr>
        <w:t>threat that Congress must approve its terrible deal lest it spark a war</w:t>
      </w:r>
      <w:r w:rsidRPr="009A1BA3">
        <w:rPr>
          <w:rStyle w:val="Style13ptBold"/>
          <w:b w:val="0"/>
          <w:sz w:val="14"/>
        </w:rPr>
        <w:t>.</w:t>
      </w:r>
    </w:p>
    <w:p w:rsidR="00EB02C1" w:rsidRDefault="00EB02C1" w:rsidP="00EB02C1">
      <w:pPr>
        <w:pStyle w:val="Heading4"/>
        <w:rPr>
          <w:rStyle w:val="Style13ptBold"/>
          <w:b/>
        </w:rPr>
      </w:pPr>
      <w:r>
        <w:rPr>
          <w:rStyle w:val="Style13ptBold"/>
          <w:b/>
        </w:rPr>
        <w:t xml:space="preserve">No impact to deal failure – </w:t>
      </w:r>
    </w:p>
    <w:p w:rsidR="00EB02C1" w:rsidRPr="009A1BA3" w:rsidRDefault="00EB02C1" w:rsidP="00EB02C1">
      <w:pPr>
        <w:rPr>
          <w:rStyle w:val="Style13ptBold"/>
          <w:b w:val="0"/>
          <w:sz w:val="14"/>
        </w:rPr>
      </w:pPr>
      <w:proofErr w:type="spellStart"/>
      <w:r>
        <w:rPr>
          <w:rStyle w:val="Style13ptBold"/>
        </w:rPr>
        <w:t>Satloff</w:t>
      </w:r>
      <w:proofErr w:type="spellEnd"/>
      <w:r>
        <w:rPr>
          <w:rStyle w:val="Style13ptBold"/>
        </w:rPr>
        <w:t xml:space="preserve"> 7/16</w:t>
      </w:r>
      <w:r w:rsidRPr="009A1BA3">
        <w:rPr>
          <w:rStyle w:val="Style13ptBold"/>
          <w:b w:val="0"/>
          <w:sz w:val="14"/>
        </w:rPr>
        <w:t>/15 – executive director of The Washington Institute for Near East Policy (Robert, If the Iran Deal Fails…, Politico, http://www.politico.com/magazine/story/2015/07/if-the-iran-deal-fails-120247.html#.Vav6CPl81rk)//JJ</w:t>
      </w:r>
    </w:p>
    <w:p w:rsidR="00EB02C1" w:rsidRPr="009A1BA3" w:rsidRDefault="00EB02C1" w:rsidP="00EB02C1">
      <w:pPr>
        <w:rPr>
          <w:rStyle w:val="Style13ptBold"/>
          <w:b w:val="0"/>
          <w:sz w:val="14"/>
        </w:rPr>
      </w:pPr>
      <w:r w:rsidRPr="009A1BA3">
        <w:rPr>
          <w:rStyle w:val="Style13ptBold"/>
          <w:b w:val="0"/>
          <w:sz w:val="14"/>
        </w:rPr>
        <w:t xml:space="preserve">I have not yet decided whether the costs of the Iran nuclear agreement are worth its advantages. But I have reached one conclusion–President </w:t>
      </w:r>
      <w:r w:rsidRPr="006A47CF">
        <w:rPr>
          <w:rStyle w:val="Style13ptBold"/>
          <w:b w:val="0"/>
          <w:u w:val="single"/>
        </w:rPr>
        <w:t xml:space="preserve">Obama’s argument that “the alternative to this agreement is war” </w:t>
      </w:r>
      <w:r w:rsidRPr="006A47CF">
        <w:rPr>
          <w:rStyle w:val="Emphasis"/>
        </w:rPr>
        <w:t>is wrong.</w:t>
      </w:r>
    </w:p>
    <w:p w:rsidR="00EB02C1" w:rsidRPr="009A1BA3" w:rsidRDefault="00EB02C1" w:rsidP="00EB02C1">
      <w:pPr>
        <w:rPr>
          <w:rStyle w:val="Style13ptBold"/>
          <w:b w:val="0"/>
          <w:sz w:val="14"/>
        </w:rPr>
      </w:pPr>
      <w:r w:rsidRPr="009A1BA3">
        <w:rPr>
          <w:rStyle w:val="Style13ptBold"/>
          <w:b w:val="0"/>
          <w:sz w:val="14"/>
        </w:rPr>
        <w:t>Let us assume that Congress overrides the president’s veto of a resolution disapproving the deal. What happens the day after?</w:t>
      </w:r>
    </w:p>
    <w:p w:rsidR="00EB02C1" w:rsidRPr="009A1BA3" w:rsidRDefault="00EB02C1" w:rsidP="00EB02C1">
      <w:pPr>
        <w:rPr>
          <w:rStyle w:val="Style13ptBold"/>
          <w:b w:val="0"/>
          <w:sz w:val="14"/>
        </w:rPr>
      </w:pPr>
      <w:r w:rsidRPr="009A1BA3">
        <w:rPr>
          <w:rStyle w:val="Style13ptBold"/>
          <w:b w:val="0"/>
          <w:sz w:val="14"/>
        </w:rPr>
        <w:t xml:space="preserve">The president said that the congressional vote not only vitiates the agreement but destroys all international constraints on Iran’s nuclear program, after which the Iranians will race toward a bomb. That development, so this argument goes, would launch a regional nuclear arms race and likely trigger either American or Israeli military action to stop Iran’s march toward a bomb. With Iran likely to respond in either case by launching thousands of Hezbollah missiles into Israel, </w:t>
      </w:r>
      <w:r w:rsidRPr="00810665">
        <w:rPr>
          <w:rStyle w:val="Style13ptBold"/>
          <w:b w:val="0"/>
          <w:u w:val="single"/>
        </w:rPr>
        <w:t>the result is war</w:t>
      </w:r>
      <w:r w:rsidRPr="009A1BA3">
        <w:rPr>
          <w:rStyle w:val="Style13ptBold"/>
          <w:b w:val="0"/>
          <w:sz w:val="14"/>
        </w:rPr>
        <w:t>.</w:t>
      </w:r>
    </w:p>
    <w:p w:rsidR="00EB02C1" w:rsidRPr="009A1BA3" w:rsidRDefault="00EB02C1" w:rsidP="00EB02C1">
      <w:pPr>
        <w:rPr>
          <w:rStyle w:val="Style13ptBold"/>
          <w:b w:val="0"/>
          <w:sz w:val="14"/>
        </w:rPr>
      </w:pPr>
      <w:r w:rsidRPr="009A1BA3">
        <w:rPr>
          <w:rStyle w:val="Style13ptBold"/>
          <w:b w:val="0"/>
          <w:sz w:val="14"/>
        </w:rPr>
        <w:t xml:space="preserve">But </w:t>
      </w:r>
      <w:r w:rsidRPr="00810665">
        <w:rPr>
          <w:rStyle w:val="Style13ptBold"/>
          <w:b w:val="0"/>
          <w:u w:val="single"/>
        </w:rPr>
        <w:t>is that really the most likely chain of events?</w:t>
      </w:r>
      <w:r w:rsidRPr="009A1BA3">
        <w:rPr>
          <w:rStyle w:val="Style13ptBold"/>
          <w:b w:val="0"/>
          <w:sz w:val="14"/>
        </w:rPr>
        <w:t xml:space="preserve"> </w:t>
      </w:r>
      <w:r w:rsidRPr="005E7474">
        <w:rPr>
          <w:rStyle w:val="Emphasis"/>
        </w:rPr>
        <w:t>No</w:t>
      </w:r>
      <w:r w:rsidRPr="009A1BA3">
        <w:rPr>
          <w:rStyle w:val="Style13ptBold"/>
          <w:b w:val="0"/>
          <w:sz w:val="14"/>
        </w:rPr>
        <w:t>.</w:t>
      </w:r>
    </w:p>
    <w:p w:rsidR="00EB02C1" w:rsidRPr="009A1BA3" w:rsidRDefault="00EB02C1" w:rsidP="00EB02C1">
      <w:pPr>
        <w:rPr>
          <w:rStyle w:val="Style13ptBold"/>
          <w:b w:val="0"/>
          <w:sz w:val="14"/>
        </w:rPr>
      </w:pPr>
      <w:r w:rsidRPr="009A1BA3">
        <w:rPr>
          <w:rStyle w:val="Style13ptBold"/>
          <w:b w:val="0"/>
          <w:sz w:val="14"/>
        </w:rPr>
        <w:t xml:space="preserve">Faced with what would be a revolt in his own party, let alone near-universal Republican opposition, the president might have second thoughts about the Vienna deal.  If he still wanted to salvage a nuclear agreement, </w:t>
      </w:r>
      <w:r w:rsidRPr="006A47CF">
        <w:rPr>
          <w:rStyle w:val="Style13ptBold"/>
          <w:b w:val="0"/>
          <w:u w:val="single"/>
        </w:rPr>
        <w:t>this could compel him to go back to the bargaining table</w:t>
      </w:r>
      <w:r w:rsidRPr="009A1BA3">
        <w:rPr>
          <w:rStyle w:val="Style13ptBold"/>
          <w:b w:val="0"/>
          <w:sz w:val="14"/>
        </w:rPr>
        <w:t>–first with his P5+1 partners and then with Iran—</w:t>
      </w:r>
      <w:r w:rsidRPr="006A47CF">
        <w:rPr>
          <w:rStyle w:val="Style13ptBold"/>
          <w:b w:val="0"/>
          <w:u w:val="single"/>
        </w:rPr>
        <w:t>to secure certain improvements.</w:t>
      </w:r>
    </w:p>
    <w:p w:rsidR="00EB02C1" w:rsidRPr="009A1BA3" w:rsidRDefault="00EB02C1" w:rsidP="00EB02C1">
      <w:pPr>
        <w:rPr>
          <w:rStyle w:val="Style13ptBold"/>
          <w:b w:val="0"/>
          <w:sz w:val="14"/>
        </w:rPr>
      </w:pPr>
      <w:r w:rsidRPr="009A1BA3">
        <w:rPr>
          <w:rStyle w:val="Style13ptBold"/>
          <w:b w:val="0"/>
          <w:sz w:val="14"/>
        </w:rPr>
        <w:t xml:space="preserve">These could include, for example, less time for Iran to delay inspections; a longer period for the maintenance of the arms embargo; or clear and agreed consequences spelled out for various types of Iranian violations. In other words, </w:t>
      </w:r>
      <w:r w:rsidRPr="006A47CF">
        <w:rPr>
          <w:rStyle w:val="Style13ptBold"/>
          <w:b w:val="0"/>
          <w:u w:val="single"/>
        </w:rPr>
        <w:t>a vote for disapproval may just force the president to seek the proverbial “better deal.”</w:t>
      </w:r>
    </w:p>
    <w:p w:rsidR="00EB02C1" w:rsidRPr="009A1BA3" w:rsidRDefault="00EB02C1" w:rsidP="00EB02C1">
      <w:pPr>
        <w:rPr>
          <w:rStyle w:val="Style13ptBold"/>
          <w:b w:val="0"/>
          <w:sz w:val="14"/>
        </w:rPr>
      </w:pPr>
      <w:r w:rsidRPr="009A1BA3">
        <w:rPr>
          <w:rStyle w:val="Style13ptBold"/>
          <w:b w:val="0"/>
          <w:sz w:val="14"/>
        </w:rPr>
        <w:t xml:space="preserve">But let’s say that the president holds firm to the current text, despite ignominious defeat on his flagship foreign policy achievement. </w:t>
      </w:r>
      <w:r w:rsidRPr="002E22BA">
        <w:rPr>
          <w:rStyle w:val="Style13ptBold"/>
          <w:b w:val="0"/>
          <w:u w:val="single"/>
        </w:rPr>
        <w:t xml:space="preserve">Remember precisely what Congress will be voting on–to constrain the President’s ability to waive sanctions on Iran. </w:t>
      </w:r>
      <w:r w:rsidRPr="002E22BA">
        <w:rPr>
          <w:rStyle w:val="Emphasis"/>
        </w:rPr>
        <w:t>That’s all</w:t>
      </w:r>
      <w:r w:rsidRPr="002E22BA">
        <w:rPr>
          <w:rStyle w:val="Style13ptBold"/>
          <w:b w:val="0"/>
          <w:u w:val="single"/>
        </w:rPr>
        <w:t xml:space="preserve">. He will still have the prerogatives of his office to seek execution of the deal </w:t>
      </w:r>
      <w:r w:rsidRPr="002E22BA">
        <w:rPr>
          <w:rStyle w:val="Emphasis"/>
        </w:rPr>
        <w:t>in other ways</w:t>
      </w:r>
      <w:r w:rsidRPr="009A1BA3">
        <w:rPr>
          <w:rStyle w:val="Style13ptBold"/>
          <w:b w:val="0"/>
          <w:sz w:val="14"/>
        </w:rPr>
        <w:t>.</w:t>
      </w:r>
    </w:p>
    <w:p w:rsidR="00EB02C1" w:rsidRPr="009A1BA3" w:rsidRDefault="00EB02C1" w:rsidP="00EB02C1">
      <w:pPr>
        <w:rPr>
          <w:rStyle w:val="Style13ptBold"/>
          <w:b w:val="0"/>
          <w:sz w:val="14"/>
        </w:rPr>
      </w:pPr>
      <w:r w:rsidRPr="009A1BA3">
        <w:rPr>
          <w:rStyle w:val="Style13ptBold"/>
          <w:b w:val="0"/>
          <w:sz w:val="14"/>
        </w:rPr>
        <w:t>In that case, I believe the likely scenario would be as follows:</w:t>
      </w:r>
    </w:p>
    <w:p w:rsidR="00EB02C1" w:rsidRPr="009A1BA3" w:rsidRDefault="00EB02C1" w:rsidP="00EB02C1">
      <w:pPr>
        <w:rPr>
          <w:rStyle w:val="Style13ptBold"/>
          <w:b w:val="0"/>
          <w:sz w:val="14"/>
        </w:rPr>
      </w:pPr>
      <w:r w:rsidRPr="009A1BA3">
        <w:rPr>
          <w:rStyle w:val="Style13ptBold"/>
          <w:b w:val="0"/>
          <w:sz w:val="14"/>
        </w:rPr>
        <w:t xml:space="preserve">The administration has said it will seek U.N. Security Council endorsement of the Vienna accord in the coming days. That means </w:t>
      </w:r>
      <w:r w:rsidRPr="002E22BA">
        <w:rPr>
          <w:rStyle w:val="Style13ptBold"/>
          <w:b w:val="0"/>
          <w:u w:val="single"/>
        </w:rPr>
        <w:t xml:space="preserve">the agreement will be </w:t>
      </w:r>
      <w:r w:rsidRPr="00815F76">
        <w:rPr>
          <w:rStyle w:val="Emphasis"/>
        </w:rPr>
        <w:t>enshrined in international law</w:t>
      </w:r>
      <w:r w:rsidRPr="002E22BA">
        <w:rPr>
          <w:rStyle w:val="Style13ptBold"/>
          <w:b w:val="0"/>
          <w:u w:val="single"/>
        </w:rPr>
        <w:t xml:space="preserve"> </w:t>
      </w:r>
      <w:r w:rsidRPr="00815F76">
        <w:rPr>
          <w:rStyle w:val="Emphasis"/>
        </w:rPr>
        <w:t>well before Congress acts</w:t>
      </w:r>
      <w:r w:rsidRPr="009A1BA3">
        <w:rPr>
          <w:rStyle w:val="Style13ptBold"/>
          <w:b w:val="0"/>
          <w:sz w:val="14"/>
        </w:rPr>
        <w:t>, though that Security Council resolution will be timed so as not to take effect until after Congress votes on the deal.</w:t>
      </w:r>
    </w:p>
    <w:p w:rsidR="00EB02C1" w:rsidRPr="009A1BA3" w:rsidRDefault="00EB02C1" w:rsidP="00EB02C1">
      <w:pPr>
        <w:rPr>
          <w:rStyle w:val="Style13ptBold"/>
          <w:b w:val="0"/>
          <w:sz w:val="14"/>
        </w:rPr>
      </w:pPr>
      <w:r w:rsidRPr="009A1BA3">
        <w:rPr>
          <w:rStyle w:val="Style13ptBold"/>
          <w:b w:val="0"/>
          <w:sz w:val="14"/>
        </w:rPr>
        <w:t xml:space="preserve">Then, in early September, </w:t>
      </w:r>
      <w:r w:rsidRPr="002E22BA">
        <w:rPr>
          <w:rStyle w:val="Style13ptBold"/>
          <w:b w:val="0"/>
          <w:u w:val="single"/>
        </w:rPr>
        <w:t>let’s say Congress votes to override the president’s veto</w:t>
      </w:r>
      <w:r w:rsidRPr="009A1BA3">
        <w:rPr>
          <w:rStyle w:val="Style13ptBold"/>
          <w:b w:val="0"/>
          <w:sz w:val="14"/>
        </w:rPr>
        <w:t xml:space="preserve">. Then, a determined </w:t>
      </w:r>
      <w:r w:rsidRPr="002E22BA">
        <w:rPr>
          <w:rStyle w:val="Style13ptBold"/>
          <w:b w:val="0"/>
          <w:u w:val="single"/>
        </w:rPr>
        <w:t>president will still go to the annual convening of the U.N. General Assembly and announce that he will do everything in his power to execute the agreement. If Congress won’t let him waive sanctions</w:t>
      </w:r>
      <w:r w:rsidRPr="009A1BA3">
        <w:rPr>
          <w:rStyle w:val="Style13ptBold"/>
          <w:b w:val="0"/>
          <w:sz w:val="14"/>
        </w:rPr>
        <w:t>, then–as he did with deportations of certain illegal aliens–</w:t>
      </w:r>
      <w:r w:rsidRPr="00FF1B82">
        <w:rPr>
          <w:rStyle w:val="Style13ptBold"/>
          <w:b w:val="0"/>
          <w:u w:val="single"/>
        </w:rPr>
        <w:t xml:space="preserve">he will </w:t>
      </w:r>
      <w:r w:rsidRPr="00815F76">
        <w:rPr>
          <w:rStyle w:val="Emphasis"/>
        </w:rPr>
        <w:t>order the State and Treasury Departments</w:t>
      </w:r>
      <w:r w:rsidRPr="00FF1B82">
        <w:rPr>
          <w:rStyle w:val="Style13ptBold"/>
          <w:b w:val="0"/>
          <w:u w:val="single"/>
        </w:rPr>
        <w:t xml:space="preserve"> to </w:t>
      </w:r>
      <w:r w:rsidRPr="00815F76">
        <w:rPr>
          <w:rStyle w:val="Emphasis"/>
        </w:rPr>
        <w:t>focus their enforcement powers</w:t>
      </w:r>
      <w:r w:rsidRPr="00FF1B82">
        <w:rPr>
          <w:rStyle w:val="Style13ptBold"/>
          <w:b w:val="0"/>
          <w:u w:val="single"/>
        </w:rPr>
        <w:t xml:space="preserve"> elsewhere.</w:t>
      </w:r>
      <w:r w:rsidRPr="009A1BA3">
        <w:rPr>
          <w:rStyle w:val="Style13ptBold"/>
          <w:b w:val="0"/>
          <w:sz w:val="14"/>
        </w:rPr>
        <w:t xml:space="preserve"> Congress will fume; a legal battle looms.</w:t>
      </w:r>
    </w:p>
    <w:p w:rsidR="00EB02C1" w:rsidRPr="009A1BA3" w:rsidRDefault="00EB02C1" w:rsidP="00EB02C1">
      <w:pPr>
        <w:rPr>
          <w:rStyle w:val="Style13ptBold"/>
          <w:b w:val="0"/>
          <w:sz w:val="14"/>
        </w:rPr>
      </w:pPr>
      <w:r w:rsidRPr="009A1BA3">
        <w:rPr>
          <w:rStyle w:val="Style13ptBold"/>
          <w:b w:val="0"/>
          <w:sz w:val="14"/>
        </w:rPr>
        <w:t xml:space="preserve">But </w:t>
      </w:r>
      <w:r w:rsidRPr="006A2FF0">
        <w:rPr>
          <w:rStyle w:val="Style13ptBold"/>
          <w:b w:val="0"/>
          <w:u w:val="single"/>
        </w:rPr>
        <w:t xml:space="preserve">even at that point, the United States is </w:t>
      </w:r>
      <w:r w:rsidRPr="00815F76">
        <w:rPr>
          <w:rStyle w:val="Emphasis"/>
        </w:rPr>
        <w:t>still not in violation</w:t>
      </w:r>
      <w:r w:rsidRPr="006A2FF0">
        <w:rPr>
          <w:rStyle w:val="Style13ptBold"/>
          <w:b w:val="0"/>
          <w:u w:val="single"/>
        </w:rPr>
        <w:t xml:space="preserve"> of the agreement</w:t>
      </w:r>
      <w:r w:rsidRPr="009A1BA3">
        <w:rPr>
          <w:rStyle w:val="Style13ptBold"/>
          <w:b w:val="0"/>
          <w:sz w:val="14"/>
        </w:rPr>
        <w:t xml:space="preserve">. According to the deal, </w:t>
      </w:r>
      <w:r w:rsidRPr="006A2FF0">
        <w:rPr>
          <w:rStyle w:val="Style13ptBold"/>
          <w:b w:val="0"/>
          <w:u w:val="single"/>
        </w:rPr>
        <w:t>the next step is that Iran has to implement its nuclear restrictions</w:t>
      </w:r>
      <w:r w:rsidRPr="009A1BA3">
        <w:rPr>
          <w:rStyle w:val="Style13ptBold"/>
          <w:b w:val="0"/>
          <w:sz w:val="14"/>
        </w:rPr>
        <w:t xml:space="preserve">–mothballing centrifuges, redesigning the Arak plutonium reactor, etc.–to the satisfaction of the International Atomic Energy Agency. </w:t>
      </w:r>
      <w:r w:rsidRPr="006A2FF0">
        <w:rPr>
          <w:rStyle w:val="Style13ptBold"/>
          <w:b w:val="0"/>
          <w:u w:val="single"/>
        </w:rPr>
        <w:t xml:space="preserve">Most </w:t>
      </w:r>
      <w:proofErr w:type="gramStart"/>
      <w:r w:rsidRPr="006A2FF0">
        <w:rPr>
          <w:rStyle w:val="Style13ptBold"/>
          <w:b w:val="0"/>
          <w:u w:val="single"/>
        </w:rPr>
        <w:t>experts</w:t>
      </w:r>
      <w:proofErr w:type="gramEnd"/>
      <w:r w:rsidRPr="006A2FF0">
        <w:rPr>
          <w:rStyle w:val="Style13ptBold"/>
          <w:b w:val="0"/>
          <w:u w:val="single"/>
        </w:rPr>
        <w:t xml:space="preserve"> estimate that will </w:t>
      </w:r>
      <w:r w:rsidRPr="00815F76">
        <w:rPr>
          <w:rStyle w:val="Emphasis"/>
        </w:rPr>
        <w:t>take at least six months</w:t>
      </w:r>
      <w:r w:rsidRPr="009A1BA3">
        <w:rPr>
          <w:rStyle w:val="Style13ptBold"/>
          <w:b w:val="0"/>
          <w:sz w:val="14"/>
        </w:rPr>
        <w:t>. Only after the IAEA certifies that Iran has met its requirements are the P5+1 countries and the United Nations required to implement their commitments to terminate (or, in America’s case, suspend) sanctions.</w:t>
      </w:r>
    </w:p>
    <w:p w:rsidR="00EB02C1" w:rsidRPr="009A1BA3" w:rsidRDefault="00EB02C1" w:rsidP="00EB02C1">
      <w:pPr>
        <w:rPr>
          <w:rStyle w:val="Style13ptBold"/>
          <w:b w:val="0"/>
          <w:sz w:val="14"/>
        </w:rPr>
      </w:pPr>
      <w:r w:rsidRPr="009A1BA3">
        <w:rPr>
          <w:rStyle w:val="Style13ptBold"/>
          <w:b w:val="0"/>
          <w:sz w:val="14"/>
        </w:rPr>
        <w:t xml:space="preserve">In other words, </w:t>
      </w:r>
      <w:r w:rsidRPr="006A2FF0">
        <w:rPr>
          <w:rStyle w:val="Style13ptBold"/>
          <w:b w:val="0"/>
          <w:u w:val="single"/>
        </w:rPr>
        <w:t>even if Congress denies the president waiver authority on Iran sanctions</w:t>
      </w:r>
      <w:r w:rsidRPr="009A1BA3">
        <w:rPr>
          <w:rStyle w:val="Style13ptBold"/>
          <w:b w:val="0"/>
          <w:sz w:val="14"/>
        </w:rPr>
        <w:t xml:space="preserve"> in September, </w:t>
      </w:r>
      <w:r w:rsidRPr="006A2FF0">
        <w:rPr>
          <w:rStyle w:val="Style13ptBold"/>
          <w:b w:val="0"/>
          <w:u w:val="single"/>
        </w:rPr>
        <w:t xml:space="preserve">he wouldn’t begin to use that authority </w:t>
      </w:r>
      <w:r w:rsidRPr="00921095">
        <w:rPr>
          <w:rStyle w:val="Emphasis"/>
        </w:rPr>
        <w:t>until next spring, at the earliest.</w:t>
      </w:r>
      <w:r w:rsidRPr="009A1BA3">
        <w:rPr>
          <w:rStyle w:val="Style13ptBold"/>
          <w:b w:val="0"/>
          <w:sz w:val="14"/>
        </w:rPr>
        <w:t xml:space="preserve"> At that point, </w:t>
      </w:r>
      <w:r w:rsidRPr="006A2FF0">
        <w:rPr>
          <w:rStyle w:val="Style13ptBold"/>
          <w:b w:val="0"/>
          <w:u w:val="single"/>
        </w:rPr>
        <w:t>when he tries to make an end-run around Congress</w:t>
      </w:r>
      <w:r w:rsidRPr="009A1BA3">
        <w:rPr>
          <w:rStyle w:val="Style13ptBold"/>
          <w:b w:val="0"/>
          <w:sz w:val="14"/>
        </w:rPr>
        <w:t xml:space="preserve">, Messrs. </w:t>
      </w:r>
      <w:r w:rsidRPr="002C2232">
        <w:rPr>
          <w:rStyle w:val="Style13ptBold"/>
          <w:b w:val="0"/>
          <w:u w:val="single"/>
        </w:rPr>
        <w:t xml:space="preserve">Boehner and McConnell can be expected to take </w:t>
      </w:r>
      <w:r w:rsidRPr="002C2232">
        <w:rPr>
          <w:rStyle w:val="Style13ptBold"/>
          <w:b w:val="0"/>
          <w:u w:val="single"/>
        </w:rPr>
        <w:lastRenderedPageBreak/>
        <w:t xml:space="preserve">their case to court. Eventually, the Supreme Court will decide. Perhaps the president will still be in office; </w:t>
      </w:r>
      <w:r w:rsidRPr="00921095">
        <w:rPr>
          <w:rStyle w:val="Emphasis"/>
        </w:rPr>
        <w:t>perhaps he won’t</w:t>
      </w:r>
      <w:r w:rsidRPr="002C2232">
        <w:rPr>
          <w:rStyle w:val="Style13ptBold"/>
          <w:b w:val="0"/>
          <w:u w:val="single"/>
        </w:rPr>
        <w:t>.</w:t>
      </w:r>
    </w:p>
    <w:p w:rsidR="00EB02C1" w:rsidRPr="009A1BA3" w:rsidRDefault="00EB02C1" w:rsidP="00EB02C1">
      <w:pPr>
        <w:rPr>
          <w:rStyle w:val="Style13ptBold"/>
          <w:b w:val="0"/>
          <w:sz w:val="14"/>
        </w:rPr>
      </w:pPr>
      <w:r w:rsidRPr="009A1BA3">
        <w:rPr>
          <w:rStyle w:val="Style13ptBold"/>
          <w:b w:val="0"/>
          <w:sz w:val="14"/>
        </w:rPr>
        <w:t>What does Iran do during this domestic political contest here in the United States? Does it chuck its enormous diplomatic achievements in Vienna for a mad dash toward a bomb? Highly unlikely. My hunch is that Iran will seek to exploit our internal squabbles to isolate America from its own negotiating partners.</w:t>
      </w:r>
    </w:p>
    <w:p w:rsidR="00EB02C1" w:rsidRPr="009A1BA3" w:rsidRDefault="00EB02C1" w:rsidP="00EB02C1">
      <w:pPr>
        <w:rPr>
          <w:rStyle w:val="Style13ptBold"/>
          <w:b w:val="0"/>
          <w:sz w:val="14"/>
        </w:rPr>
      </w:pPr>
      <w:r w:rsidRPr="009A1BA3">
        <w:rPr>
          <w:rStyle w:val="Style13ptBold"/>
          <w:b w:val="0"/>
          <w:sz w:val="14"/>
        </w:rPr>
        <w:t>“We are very sorry to see small-minds in Congress try to snuff out hopes for peace and mutual security,” savvy Iranian diplomats will say. “But we will not let them. Therefore, we will continue to abide by the terms of the agreement.” That’s the best way for Iran to make sure that the European Union and the United Nations terminate their sanctions and, along the way, deepen divisions between Washington and its major allies.</w:t>
      </w:r>
    </w:p>
    <w:p w:rsidR="00EB02C1" w:rsidRPr="009A1BA3" w:rsidRDefault="00EB02C1" w:rsidP="00EB02C1">
      <w:pPr>
        <w:rPr>
          <w:rStyle w:val="Style13ptBold"/>
          <w:b w:val="0"/>
          <w:sz w:val="14"/>
        </w:rPr>
      </w:pPr>
      <w:r w:rsidRPr="009A1BA3">
        <w:rPr>
          <w:rStyle w:val="Style13ptBold"/>
          <w:b w:val="0"/>
          <w:sz w:val="14"/>
        </w:rPr>
        <w:t>So, let’s put this issue into context. Congressional rejection of the Iran deal won’t be pretty. While it might convince the President to seek “a better deal” to win legislative support, we shouldn’t delude ourselves into thinking that we can just go back to square one with negotiations or that we can keep the current sanctions regime in place as if the past two years of diplomacy never happened. We will be in a different place, much grayer than before.</w:t>
      </w:r>
    </w:p>
    <w:p w:rsidR="00EB02C1" w:rsidRPr="009A1BA3" w:rsidRDefault="00EB02C1" w:rsidP="00EB02C1">
      <w:pPr>
        <w:rPr>
          <w:rStyle w:val="Style13ptBold"/>
          <w:b w:val="0"/>
          <w:sz w:val="14"/>
        </w:rPr>
      </w:pPr>
      <w:r w:rsidRPr="009A1BA3">
        <w:rPr>
          <w:rStyle w:val="Style13ptBold"/>
          <w:b w:val="0"/>
          <w:sz w:val="14"/>
        </w:rPr>
        <w:t xml:space="preserve">But </w:t>
      </w:r>
      <w:r w:rsidRPr="002C2232">
        <w:rPr>
          <w:rStyle w:val="Style13ptBold"/>
          <w:b w:val="0"/>
          <w:u w:val="single"/>
        </w:rPr>
        <w:t xml:space="preserve">that messiness is a </w:t>
      </w:r>
      <w:r w:rsidRPr="002C2232">
        <w:rPr>
          <w:rStyle w:val="Emphasis"/>
        </w:rPr>
        <w:t>far</w:t>
      </w:r>
      <w:r w:rsidRPr="005E7474">
        <w:rPr>
          <w:rStyle w:val="Emphasis"/>
        </w:rPr>
        <w:t xml:space="preserve"> cry from war</w:t>
      </w:r>
      <w:r w:rsidRPr="009A1BA3">
        <w:rPr>
          <w:rStyle w:val="Style13ptBold"/>
          <w:b w:val="0"/>
          <w:sz w:val="14"/>
        </w:rPr>
        <w:t xml:space="preserve">. In my view, </w:t>
      </w:r>
      <w:r w:rsidRPr="00810665">
        <w:rPr>
          <w:rStyle w:val="Style13ptBold"/>
          <w:b w:val="0"/>
          <w:u w:val="single"/>
        </w:rPr>
        <w:t xml:space="preserve">the only war that may ensue from a Congressional vote of disapproval is a war of words between our legislative and executive branches, eventually adjudicated by the Supreme Court. </w:t>
      </w:r>
      <w:r w:rsidRPr="009A1BA3">
        <w:rPr>
          <w:rStyle w:val="Style13ptBold"/>
          <w:b w:val="0"/>
          <w:sz w:val="14"/>
        </w:rPr>
        <w:t>In other words,</w:t>
      </w:r>
      <w:r w:rsidRPr="00810665">
        <w:rPr>
          <w:rStyle w:val="Style13ptBold"/>
          <w:b w:val="0"/>
          <w:u w:val="single"/>
        </w:rPr>
        <w:t xml:space="preserve"> </w:t>
      </w:r>
      <w:r w:rsidRPr="00921095">
        <w:rPr>
          <w:rStyle w:val="Emphasis"/>
        </w:rPr>
        <w:t>the worst-case scenario will be</w:t>
      </w:r>
      <w:r w:rsidRPr="00810665">
        <w:rPr>
          <w:rStyle w:val="Style13ptBold"/>
          <w:b w:val="0"/>
          <w:u w:val="single"/>
        </w:rPr>
        <w:t xml:space="preserve"> </w:t>
      </w:r>
      <w:r w:rsidRPr="00921095">
        <w:rPr>
          <w:rStyle w:val="Emphasis"/>
        </w:rPr>
        <w:t>business as usual</w:t>
      </w:r>
      <w:r w:rsidRPr="00810665">
        <w:rPr>
          <w:rStyle w:val="Style13ptBold"/>
          <w:b w:val="0"/>
          <w:u w:val="single"/>
        </w:rPr>
        <w:t xml:space="preserve"> in Washington.</w:t>
      </w:r>
    </w:p>
    <w:p w:rsidR="00EB02C1" w:rsidRPr="009A1BA3" w:rsidRDefault="00EB02C1" w:rsidP="00EB02C1">
      <w:pPr>
        <w:rPr>
          <w:sz w:val="14"/>
        </w:rPr>
      </w:pPr>
    </w:p>
    <w:p w:rsidR="005738AF" w:rsidRPr="009A1BA3" w:rsidRDefault="005738AF" w:rsidP="005738AF">
      <w:pPr>
        <w:rPr>
          <w:rStyle w:val="Style13ptBold"/>
          <w:b w:val="0"/>
          <w:sz w:val="14"/>
        </w:rPr>
      </w:pPr>
    </w:p>
    <w:p w:rsidR="005738AF" w:rsidRDefault="00A6000E" w:rsidP="00A6000E">
      <w:pPr>
        <w:pStyle w:val="Heading3"/>
      </w:pPr>
      <w:r>
        <w:lastRenderedPageBreak/>
        <w:t xml:space="preserve">Sanctions </w:t>
      </w:r>
      <w:proofErr w:type="spellStart"/>
      <w:r>
        <w:t>inev</w:t>
      </w:r>
      <w:proofErr w:type="spellEnd"/>
    </w:p>
    <w:p w:rsidR="00A6000E" w:rsidRPr="009A1BA3" w:rsidRDefault="00A6000E" w:rsidP="00A6000E">
      <w:pPr>
        <w:rPr>
          <w:sz w:val="14"/>
        </w:rPr>
      </w:pPr>
    </w:p>
    <w:p w:rsidR="00A6000E" w:rsidRDefault="00A6000E" w:rsidP="00A6000E">
      <w:pPr>
        <w:pStyle w:val="Heading4"/>
      </w:pPr>
      <w:r>
        <w:t xml:space="preserve">Next president will reinstate sanctions – </w:t>
      </w:r>
      <w:r w:rsidRPr="00091239">
        <w:rPr>
          <w:u w:val="single"/>
        </w:rPr>
        <w:t>most of congress</w:t>
      </w:r>
      <w:r>
        <w:t xml:space="preserve"> hates the deal. </w:t>
      </w:r>
    </w:p>
    <w:p w:rsidR="00A6000E" w:rsidRPr="00091239" w:rsidRDefault="00A6000E" w:rsidP="00A6000E">
      <w:pPr>
        <w:rPr>
          <w:rStyle w:val="Style13ptBold"/>
        </w:rPr>
      </w:pPr>
      <w:proofErr w:type="spellStart"/>
      <w:r>
        <w:rPr>
          <w:rStyle w:val="Style13ptBold"/>
        </w:rPr>
        <w:t>PressTV</w:t>
      </w:r>
      <w:proofErr w:type="spellEnd"/>
      <w:r>
        <w:rPr>
          <w:rStyle w:val="Style13ptBold"/>
        </w:rPr>
        <w:t xml:space="preserve"> 7/23 </w:t>
      </w:r>
      <w:r w:rsidRPr="009A1BA3">
        <w:rPr>
          <w:sz w:val="14"/>
        </w:rPr>
        <w:t xml:space="preserve">(“Rubio: Next president can kill Iran nuclear agreement”, 7/23/15, </w:t>
      </w:r>
      <w:hyperlink r:id="rId45" w:history="1">
        <w:r w:rsidRPr="009A1BA3">
          <w:rPr>
            <w:rStyle w:val="Hyperlink"/>
            <w:sz w:val="14"/>
          </w:rPr>
          <w:t>http://www.presstv.ir/Detail/2015/07/23/421554/Marco-Rubio-Iran-deal-US-president-</w:t>
        </w:r>
      </w:hyperlink>
      <w:r w:rsidRPr="009A1BA3">
        <w:rPr>
          <w:sz w:val="14"/>
        </w:rPr>
        <w:t>, accessed 7/23/15)//RZ</w:t>
      </w:r>
    </w:p>
    <w:p w:rsidR="00A6000E" w:rsidRPr="009A1BA3" w:rsidRDefault="00A6000E" w:rsidP="00A6000E">
      <w:pPr>
        <w:rPr>
          <w:sz w:val="14"/>
        </w:rPr>
      </w:pPr>
      <w:r w:rsidRPr="00091239">
        <w:rPr>
          <w:rStyle w:val="StyleUnderline"/>
        </w:rPr>
        <w:t>Speaking on Thursday</w:t>
      </w:r>
      <w:r w:rsidRPr="009A1BA3">
        <w:rPr>
          <w:sz w:val="14"/>
        </w:rPr>
        <w:t xml:space="preserve"> </w:t>
      </w:r>
      <w:r w:rsidRPr="00091239">
        <w:rPr>
          <w:rStyle w:val="StyleUnderline"/>
        </w:rPr>
        <w:t>during a</w:t>
      </w:r>
      <w:r w:rsidRPr="009A1BA3">
        <w:rPr>
          <w:sz w:val="14"/>
        </w:rPr>
        <w:t xml:space="preserve"> US Senate </w:t>
      </w:r>
      <w:r w:rsidRPr="00091239">
        <w:rPr>
          <w:rStyle w:val="StyleUnderline"/>
        </w:rPr>
        <w:t>hearing on</w:t>
      </w:r>
      <w:r w:rsidRPr="009A1BA3">
        <w:rPr>
          <w:sz w:val="14"/>
        </w:rPr>
        <w:t xml:space="preserve"> the conclusion of Iran nuclear talks, </w:t>
      </w:r>
      <w:r w:rsidRPr="00091239">
        <w:rPr>
          <w:rStyle w:val="StyleUnderline"/>
        </w:rPr>
        <w:t>Rubio said,</w:t>
      </w:r>
      <w:r w:rsidRPr="009A1BA3">
        <w:rPr>
          <w:sz w:val="14"/>
        </w:rPr>
        <w:t xml:space="preserve"> “I do </w:t>
      </w:r>
      <w:r w:rsidRPr="00091239">
        <w:rPr>
          <w:rStyle w:val="StyleUnderline"/>
        </w:rPr>
        <w:t>think it’s important for the world and</w:t>
      </w:r>
      <w:r w:rsidRPr="009A1BA3">
        <w:rPr>
          <w:sz w:val="14"/>
        </w:rPr>
        <w:t xml:space="preserve"> especially for </w:t>
      </w:r>
      <w:r w:rsidRPr="00091239">
        <w:rPr>
          <w:rStyle w:val="StyleUnderline"/>
        </w:rPr>
        <w:t>Iran to understand that as far as American sanctions are concerned</w:t>
      </w:r>
      <w:r w:rsidRPr="009A1BA3">
        <w:rPr>
          <w:sz w:val="14"/>
        </w:rPr>
        <w:t xml:space="preserve">, </w:t>
      </w:r>
      <w:r w:rsidRPr="00091239">
        <w:rPr>
          <w:rStyle w:val="StyleUnderline"/>
        </w:rPr>
        <w:t xml:space="preserve">this is a deal whose </w:t>
      </w:r>
      <w:r w:rsidRPr="00091239">
        <w:rPr>
          <w:rStyle w:val="Emphasis"/>
        </w:rPr>
        <w:t>survival is not guaranteed beyond the term of the president.</w:t>
      </w:r>
      <w:r w:rsidRPr="00091239">
        <w:rPr>
          <w:rStyle w:val="StyleUnderline"/>
        </w:rPr>
        <w:t>”</w:t>
      </w:r>
    </w:p>
    <w:p w:rsidR="00A6000E" w:rsidRPr="009A1BA3" w:rsidRDefault="00A6000E" w:rsidP="00A6000E">
      <w:pPr>
        <w:rPr>
          <w:sz w:val="14"/>
        </w:rPr>
      </w:pPr>
      <w:r w:rsidRPr="009A1BA3">
        <w:rPr>
          <w:sz w:val="14"/>
        </w:rPr>
        <w:t xml:space="preserve">Rubio told Secretary of State John Kerry, Energy Secretary Ernest Moniz and Treasury Secretary Jack Lew that </w:t>
      </w:r>
      <w:r w:rsidRPr="00091239">
        <w:rPr>
          <w:rStyle w:val="StyleUnderline"/>
        </w:rPr>
        <w:t>he hopes “the next president is someone who will remove the national security waiver and re-impose the congressional sanctions</w:t>
      </w:r>
      <w:r w:rsidRPr="009A1BA3">
        <w:rPr>
          <w:sz w:val="14"/>
        </w:rPr>
        <w:t xml:space="preserve"> that were passed by Congress, </w:t>
      </w:r>
      <w:r w:rsidRPr="00091239">
        <w:rPr>
          <w:rStyle w:val="StyleUnderline"/>
        </w:rPr>
        <w:t>because this deal is fundamentally and irreparably flawed.”</w:t>
      </w:r>
    </w:p>
    <w:p w:rsidR="00A6000E" w:rsidRPr="009A1BA3" w:rsidRDefault="00A6000E" w:rsidP="00A6000E">
      <w:pPr>
        <w:rPr>
          <w:sz w:val="14"/>
        </w:rPr>
      </w:pPr>
      <w:r w:rsidRPr="009A1BA3">
        <w:rPr>
          <w:sz w:val="14"/>
        </w:rPr>
        <w:t>Iran and the P5+1 group announced the conclusion of nuclear negotiations in the Austrian capital, Vienna, on July 14, following more than two weeks of intense negotiations.</w:t>
      </w:r>
    </w:p>
    <w:p w:rsidR="00A6000E" w:rsidRPr="009A1BA3" w:rsidRDefault="00A6000E" w:rsidP="00A6000E">
      <w:pPr>
        <w:rPr>
          <w:sz w:val="14"/>
        </w:rPr>
      </w:pPr>
      <w:r w:rsidRPr="009A1BA3">
        <w:rPr>
          <w:sz w:val="14"/>
        </w:rPr>
        <w:t>According to the text of the Joint Comprehensive Plan of Action (JCPOA), Iran will be recognized by the United Nations as a nuclear power and will continue its uranium enrichment program.</w:t>
      </w:r>
    </w:p>
    <w:p w:rsidR="00A6000E" w:rsidRPr="009A1BA3" w:rsidRDefault="00A6000E" w:rsidP="00A6000E">
      <w:pPr>
        <w:rPr>
          <w:sz w:val="14"/>
        </w:rPr>
      </w:pPr>
      <w:r w:rsidRPr="009A1BA3">
        <w:rPr>
          <w:sz w:val="14"/>
        </w:rPr>
        <w:t>Some restrictions will be placed on Iran’s nuclear program in exchange for the removal of sanctions against the Islamic Republic.</w:t>
      </w:r>
    </w:p>
    <w:p w:rsidR="00A6000E" w:rsidRPr="009A1BA3" w:rsidRDefault="00A6000E" w:rsidP="00A6000E">
      <w:pPr>
        <w:rPr>
          <w:sz w:val="14"/>
        </w:rPr>
      </w:pPr>
      <w:r w:rsidRPr="00091239">
        <w:rPr>
          <w:rStyle w:val="Emphasis"/>
        </w:rPr>
        <w:t>Most Republicans oppose the nuclear agreement</w:t>
      </w:r>
      <w:r w:rsidRPr="00091239">
        <w:rPr>
          <w:rStyle w:val="StyleUnderline"/>
        </w:rPr>
        <w:t xml:space="preserve"> with Iran, but they need a two-thirds vote in both chambers of Congress to override a</w:t>
      </w:r>
      <w:r w:rsidRPr="009A1BA3">
        <w:rPr>
          <w:sz w:val="14"/>
        </w:rPr>
        <w:t xml:space="preserve"> presidential </w:t>
      </w:r>
      <w:r w:rsidRPr="00091239">
        <w:rPr>
          <w:rStyle w:val="StyleUnderline"/>
        </w:rPr>
        <w:t>veto and to reach that threshold</w:t>
      </w:r>
      <w:r w:rsidRPr="009A1BA3">
        <w:rPr>
          <w:sz w:val="14"/>
        </w:rPr>
        <w:t xml:space="preserve">, </w:t>
      </w:r>
      <w:r w:rsidRPr="00091239">
        <w:rPr>
          <w:rStyle w:val="StyleUnderline"/>
        </w:rPr>
        <w:t>Republicans need Democrats’ support</w:t>
      </w:r>
      <w:r w:rsidRPr="009A1BA3">
        <w:rPr>
          <w:sz w:val="14"/>
        </w:rPr>
        <w:t>.</w:t>
      </w:r>
    </w:p>
    <w:p w:rsidR="00A6000E" w:rsidRPr="009A1BA3" w:rsidRDefault="00A6000E" w:rsidP="00A6000E">
      <w:pPr>
        <w:rPr>
          <w:sz w:val="14"/>
        </w:rPr>
      </w:pPr>
      <w:r w:rsidRPr="00091239">
        <w:rPr>
          <w:rStyle w:val="StyleUnderline"/>
        </w:rPr>
        <w:t>The White House has launched a sales pitch to the Republican-controlled Congress</w:t>
      </w:r>
      <w:r w:rsidRPr="009A1BA3">
        <w:rPr>
          <w:sz w:val="14"/>
        </w:rPr>
        <w:t>, which 60 days to vote to either approve or disapprove of it.</w:t>
      </w:r>
    </w:p>
    <w:p w:rsidR="00A6000E" w:rsidRPr="00091239" w:rsidRDefault="00A6000E" w:rsidP="00A6000E">
      <w:pPr>
        <w:rPr>
          <w:rStyle w:val="StyleUnderline"/>
        </w:rPr>
      </w:pPr>
      <w:r w:rsidRPr="009A1BA3">
        <w:rPr>
          <w:sz w:val="14"/>
        </w:rPr>
        <w:t>“</w:t>
      </w:r>
      <w:r w:rsidRPr="00091239">
        <w:rPr>
          <w:rStyle w:val="StyleUnderline"/>
        </w:rPr>
        <w:t>Even if this deal narrowly avoids congressional defeat</w:t>
      </w:r>
      <w:r w:rsidRPr="009A1BA3">
        <w:rPr>
          <w:sz w:val="14"/>
        </w:rPr>
        <w:t xml:space="preserve"> because we can’t get to that veto-proof majority... </w:t>
      </w:r>
      <w:r w:rsidRPr="00091239">
        <w:rPr>
          <w:rStyle w:val="StyleUnderline"/>
        </w:rPr>
        <w:t>the Iranian regime and the world should know</w:t>
      </w:r>
      <w:r w:rsidRPr="009A1BA3">
        <w:rPr>
          <w:sz w:val="14"/>
        </w:rPr>
        <w:t xml:space="preserve"> that </w:t>
      </w:r>
      <w:r w:rsidRPr="00091239">
        <w:rPr>
          <w:rStyle w:val="Emphasis"/>
        </w:rPr>
        <w:t>the majority of</w:t>
      </w:r>
      <w:r w:rsidRPr="00091239">
        <w:rPr>
          <w:rStyle w:val="StyleUnderline"/>
        </w:rPr>
        <w:t xml:space="preserve"> members of this </w:t>
      </w:r>
      <w:r w:rsidRPr="00091239">
        <w:rPr>
          <w:rStyle w:val="Emphasis"/>
        </w:rPr>
        <w:t>Congress do not support this deal</w:t>
      </w:r>
      <w:r w:rsidRPr="009A1BA3">
        <w:rPr>
          <w:sz w:val="14"/>
        </w:rPr>
        <w:t xml:space="preserve">, </w:t>
      </w:r>
      <w:r w:rsidRPr="00091239">
        <w:rPr>
          <w:rStyle w:val="StyleUnderline"/>
        </w:rPr>
        <w:t>and the deal can go away the day that President Obama leaves office,” Rubio said.</w:t>
      </w:r>
    </w:p>
    <w:p w:rsidR="00A6000E" w:rsidRPr="009A1BA3" w:rsidRDefault="00A6000E" w:rsidP="00A6000E">
      <w:pPr>
        <w:rPr>
          <w:sz w:val="14"/>
        </w:rPr>
      </w:pPr>
      <w:r w:rsidRPr="009A1BA3">
        <w:rPr>
          <w:sz w:val="14"/>
        </w:rPr>
        <w:t xml:space="preserve">Analysts say </w:t>
      </w:r>
      <w:r w:rsidRPr="00091239">
        <w:rPr>
          <w:rStyle w:val="StyleUnderline"/>
        </w:rPr>
        <w:t>Republican presidential candidates are opposing the nuclear agreement to avoid angering the pro-Israel lobby and preventing their Democratic rivals from getting any political advantage</w:t>
      </w:r>
      <w:r w:rsidRPr="009A1BA3">
        <w:rPr>
          <w:sz w:val="14"/>
        </w:rPr>
        <w:t xml:space="preserve"> by resolving the Iranian nuclear issue.</w:t>
      </w:r>
    </w:p>
    <w:p w:rsidR="0036471E" w:rsidRPr="000556D8" w:rsidRDefault="0036471E" w:rsidP="0036471E">
      <w:pPr>
        <w:pStyle w:val="Heading4"/>
        <w:rPr>
          <w:rStyle w:val="Style13ptBold"/>
          <w:b/>
        </w:rPr>
      </w:pPr>
      <w:r>
        <w:rPr>
          <w:rStyle w:val="Style13ptBold"/>
          <w:b/>
        </w:rPr>
        <w:t xml:space="preserve">Impact </w:t>
      </w:r>
      <w:r>
        <w:rPr>
          <w:rStyle w:val="Style13ptBold"/>
          <w:b/>
          <w:u w:val="single"/>
        </w:rPr>
        <w:t>inevitable</w:t>
      </w:r>
      <w:r>
        <w:rPr>
          <w:rStyle w:val="Style13ptBold"/>
          <w:b/>
        </w:rPr>
        <w:t xml:space="preserve"> – </w:t>
      </w:r>
      <w:r>
        <w:rPr>
          <w:rStyle w:val="Style13ptBold"/>
          <w:b/>
          <w:u w:val="single"/>
        </w:rPr>
        <w:t>elections</w:t>
      </w:r>
      <w:r>
        <w:rPr>
          <w:rStyle w:val="Style13ptBold"/>
          <w:b/>
        </w:rPr>
        <w:t xml:space="preserve"> – AND Obama </w:t>
      </w:r>
      <w:r>
        <w:rPr>
          <w:rStyle w:val="Style13ptBold"/>
          <w:b/>
          <w:u w:val="single"/>
        </w:rPr>
        <w:t>pc</w:t>
      </w:r>
      <w:r>
        <w:rPr>
          <w:rStyle w:val="Style13ptBold"/>
          <w:b/>
        </w:rPr>
        <w:t xml:space="preserve"> is </w:t>
      </w:r>
      <w:r>
        <w:rPr>
          <w:rStyle w:val="Style13ptBold"/>
          <w:b/>
          <w:u w:val="single"/>
        </w:rPr>
        <w:t>irrelevant</w:t>
      </w:r>
      <w:r>
        <w:rPr>
          <w:rStyle w:val="Style13ptBold"/>
          <w:b/>
        </w:rPr>
        <w:t xml:space="preserve"> </w:t>
      </w:r>
    </w:p>
    <w:p w:rsidR="0036471E" w:rsidRPr="009A1BA3" w:rsidRDefault="0036471E" w:rsidP="0036471E">
      <w:pPr>
        <w:rPr>
          <w:rStyle w:val="Style13ptBold"/>
          <w:b w:val="0"/>
          <w:sz w:val="14"/>
        </w:rPr>
      </w:pPr>
      <w:proofErr w:type="spellStart"/>
      <w:r>
        <w:rPr>
          <w:rStyle w:val="Style13ptBold"/>
        </w:rPr>
        <w:t>Bradner</w:t>
      </w:r>
      <w:proofErr w:type="spellEnd"/>
      <w:r>
        <w:rPr>
          <w:rStyle w:val="Style13ptBold"/>
        </w:rPr>
        <w:t xml:space="preserve"> 7/19</w:t>
      </w:r>
      <w:r w:rsidRPr="009A1BA3">
        <w:rPr>
          <w:rStyle w:val="Style13ptBold"/>
          <w:b w:val="0"/>
          <w:sz w:val="14"/>
        </w:rPr>
        <w:t>/15 – politics reporter for CNN (Eric, State Dept. sends Iran deal to Congress, CNN Politics, http://www.cnn.com/2015/07/19/politics/john-kerry-iran-deal-congress/)//JJ</w:t>
      </w:r>
    </w:p>
    <w:p w:rsidR="0036471E" w:rsidRPr="009A1BA3" w:rsidRDefault="0036471E" w:rsidP="0036471E">
      <w:pPr>
        <w:rPr>
          <w:rStyle w:val="Style13ptBold"/>
          <w:b w:val="0"/>
          <w:sz w:val="14"/>
        </w:rPr>
      </w:pPr>
      <w:r w:rsidRPr="00E626E4">
        <w:rPr>
          <w:rStyle w:val="Style13ptBold"/>
          <w:b w:val="0"/>
          <w:u w:val="single"/>
        </w:rPr>
        <w:t>Republican presidential candidates have said they'd undo President Barack Obama's Iran deal</w:t>
      </w:r>
      <w:r w:rsidRPr="009A1BA3">
        <w:rPr>
          <w:rStyle w:val="Style13ptBold"/>
          <w:b w:val="0"/>
          <w:sz w:val="14"/>
        </w:rPr>
        <w:t>.</w:t>
      </w:r>
    </w:p>
    <w:p w:rsidR="0036471E" w:rsidRPr="009A1BA3" w:rsidRDefault="0036471E" w:rsidP="0036471E">
      <w:pPr>
        <w:rPr>
          <w:rStyle w:val="Style13ptBold"/>
          <w:b w:val="0"/>
          <w:sz w:val="14"/>
        </w:rPr>
      </w:pPr>
      <w:r w:rsidRPr="009A1BA3">
        <w:rPr>
          <w:rStyle w:val="Style13ptBold"/>
          <w:b w:val="0"/>
          <w:sz w:val="14"/>
        </w:rPr>
        <w:t xml:space="preserve">Florida Sen. Marco </w:t>
      </w:r>
      <w:r w:rsidRPr="00E626E4">
        <w:rPr>
          <w:rStyle w:val="Emphasis"/>
        </w:rPr>
        <w:t>Rubio</w:t>
      </w:r>
      <w:r w:rsidRPr="009A1BA3">
        <w:rPr>
          <w:rStyle w:val="Style13ptBold"/>
          <w:b w:val="0"/>
          <w:sz w:val="14"/>
        </w:rPr>
        <w:t xml:space="preserve"> said Sunday on "State of the Union" that </w:t>
      </w:r>
      <w:r w:rsidRPr="00E626E4">
        <w:rPr>
          <w:rStyle w:val="Style13ptBold"/>
          <w:b w:val="0"/>
          <w:u w:val="single"/>
        </w:rPr>
        <w:t>he'd revoke the national security waiver under which Obama is implementing the deal, effectively re-instituting U.S. sanctions against Iran</w:t>
      </w:r>
      <w:r w:rsidRPr="009A1BA3">
        <w:rPr>
          <w:rStyle w:val="Style13ptBold"/>
          <w:b w:val="0"/>
          <w:sz w:val="14"/>
        </w:rPr>
        <w:t>.</w:t>
      </w:r>
    </w:p>
    <w:p w:rsidR="0036471E" w:rsidRPr="009A1BA3" w:rsidRDefault="0036471E" w:rsidP="0036471E">
      <w:pPr>
        <w:rPr>
          <w:rStyle w:val="Style13ptBold"/>
          <w:b w:val="0"/>
          <w:sz w:val="14"/>
        </w:rPr>
      </w:pPr>
      <w:r w:rsidRPr="009A1BA3">
        <w:rPr>
          <w:rStyle w:val="Style13ptBold"/>
          <w:b w:val="0"/>
          <w:sz w:val="14"/>
        </w:rPr>
        <w:t>"We will not use the national security waiver to hold back U.S. sanctions against Iran -- especially not as a result of this flawed deal that he is pursuing," Rubio said.</w:t>
      </w:r>
    </w:p>
    <w:p w:rsidR="0036471E" w:rsidRPr="009A1BA3" w:rsidRDefault="0036471E" w:rsidP="0036471E">
      <w:pPr>
        <w:rPr>
          <w:rStyle w:val="Style13ptBold"/>
          <w:b w:val="0"/>
          <w:sz w:val="14"/>
        </w:rPr>
      </w:pPr>
      <w:r w:rsidRPr="009A1BA3">
        <w:rPr>
          <w:rStyle w:val="Style13ptBold"/>
          <w:b w:val="0"/>
          <w:sz w:val="14"/>
        </w:rPr>
        <w:t xml:space="preserve">Wisconsin Gov. Scott </w:t>
      </w:r>
      <w:r w:rsidRPr="00E626E4">
        <w:rPr>
          <w:rStyle w:val="Emphasis"/>
        </w:rPr>
        <w:t>Walker</w:t>
      </w:r>
      <w:r w:rsidRPr="009A1BA3">
        <w:rPr>
          <w:rStyle w:val="Style13ptBold"/>
          <w:b w:val="0"/>
          <w:sz w:val="14"/>
        </w:rPr>
        <w:t xml:space="preserve"> told CNN's Dana Bash that he </w:t>
      </w:r>
      <w:r w:rsidRPr="00E626E4">
        <w:rPr>
          <w:rStyle w:val="Style13ptBold"/>
          <w:b w:val="0"/>
          <w:u w:val="single"/>
        </w:rPr>
        <w:t>would rip up the agreement on "Day 1" of his presidency.</w:t>
      </w:r>
    </w:p>
    <w:p w:rsidR="0036471E" w:rsidRPr="009A1BA3" w:rsidRDefault="0036471E" w:rsidP="0036471E">
      <w:pPr>
        <w:rPr>
          <w:rStyle w:val="Style13ptBold"/>
          <w:b w:val="0"/>
          <w:sz w:val="14"/>
        </w:rPr>
      </w:pPr>
      <w:r w:rsidRPr="009A1BA3">
        <w:rPr>
          <w:rStyle w:val="Style13ptBold"/>
          <w:b w:val="0"/>
          <w:sz w:val="14"/>
        </w:rPr>
        <w:t xml:space="preserve">The Obama administration got some </w:t>
      </w:r>
      <w:r w:rsidRPr="00E626E4">
        <w:rPr>
          <w:rStyle w:val="Emphasis"/>
        </w:rPr>
        <w:t>help lobbying</w:t>
      </w:r>
      <w:r w:rsidRPr="009A1BA3">
        <w:rPr>
          <w:rStyle w:val="Style13ptBold"/>
          <w:b w:val="0"/>
          <w:sz w:val="14"/>
        </w:rPr>
        <w:t xml:space="preserve"> for the agreement Sunday </w:t>
      </w:r>
      <w:r w:rsidRPr="00E626E4">
        <w:rPr>
          <w:rStyle w:val="Emphasis"/>
        </w:rPr>
        <w:t>from foreign allies</w:t>
      </w:r>
      <w:r w:rsidRPr="00E626E4">
        <w:rPr>
          <w:rStyle w:val="Style13ptBold"/>
          <w:b w:val="0"/>
          <w:u w:val="single"/>
        </w:rPr>
        <w:t xml:space="preserve"> who were involved in the negotiations.</w:t>
      </w:r>
    </w:p>
    <w:p w:rsidR="0036471E" w:rsidRPr="009A1BA3" w:rsidRDefault="0036471E" w:rsidP="0036471E">
      <w:pPr>
        <w:rPr>
          <w:rStyle w:val="Style13ptBold"/>
          <w:b w:val="0"/>
          <w:sz w:val="14"/>
        </w:rPr>
      </w:pPr>
      <w:r w:rsidRPr="00E626E4">
        <w:rPr>
          <w:rStyle w:val="Emphasis"/>
        </w:rPr>
        <w:lastRenderedPageBreak/>
        <w:t>British Prime Minister</w:t>
      </w:r>
      <w:r w:rsidRPr="00E626E4">
        <w:rPr>
          <w:rStyle w:val="Style13ptBold"/>
          <w:b w:val="0"/>
          <w:u w:val="single"/>
        </w:rPr>
        <w:t xml:space="preserve"> David Cameron hailed the agreement</w:t>
      </w:r>
      <w:r w:rsidRPr="009A1BA3">
        <w:rPr>
          <w:rStyle w:val="Style13ptBold"/>
          <w:b w:val="0"/>
          <w:sz w:val="14"/>
        </w:rPr>
        <w:t xml:space="preserve"> as a victory in an appearance on NBC's "Meet the Press."</w:t>
      </w:r>
    </w:p>
    <w:p w:rsidR="0036471E" w:rsidRPr="009A1BA3" w:rsidRDefault="0036471E" w:rsidP="0036471E">
      <w:pPr>
        <w:rPr>
          <w:rStyle w:val="Style13ptBold"/>
          <w:b w:val="0"/>
          <w:sz w:val="14"/>
        </w:rPr>
      </w:pPr>
      <w:r w:rsidRPr="009A1BA3">
        <w:rPr>
          <w:rStyle w:val="Style13ptBold"/>
          <w:b w:val="0"/>
          <w:sz w:val="14"/>
        </w:rPr>
        <w:t>"The threat of a nuclear-armed Iran -- that is now off the table. I mean, that's a success," Cameron said. "What we've done is make sure the timeline for them possibly getting a nuclear weapon has gotten longer, not shorter."</w:t>
      </w:r>
    </w:p>
    <w:p w:rsidR="0036471E" w:rsidRPr="009A1BA3" w:rsidRDefault="0036471E" w:rsidP="0036471E">
      <w:pPr>
        <w:rPr>
          <w:rStyle w:val="Style13ptBold"/>
          <w:b w:val="0"/>
          <w:sz w:val="14"/>
        </w:rPr>
      </w:pPr>
      <w:r w:rsidRPr="009A1BA3">
        <w:rPr>
          <w:rStyle w:val="Style13ptBold"/>
          <w:b w:val="0"/>
          <w:sz w:val="14"/>
        </w:rPr>
        <w:t xml:space="preserve">But </w:t>
      </w:r>
      <w:r w:rsidRPr="000556D8">
        <w:rPr>
          <w:rStyle w:val="Emphasis"/>
        </w:rPr>
        <w:t>Israeli Prime Minister</w:t>
      </w:r>
      <w:r w:rsidRPr="00E626E4">
        <w:rPr>
          <w:rStyle w:val="Style13ptBold"/>
          <w:b w:val="0"/>
          <w:u w:val="single"/>
        </w:rPr>
        <w:t xml:space="preserve"> Benjamin Netanyahu, the deal's leading critic, questioned whether Iran can be trusted not to build hidden sites that would make its path to a nuclear bomb easier</w:t>
      </w:r>
      <w:r w:rsidRPr="009A1BA3">
        <w:rPr>
          <w:rStyle w:val="Style13ptBold"/>
          <w:b w:val="0"/>
          <w:sz w:val="14"/>
        </w:rPr>
        <w:t xml:space="preserve"> in an interview on ABC's "This Week."</w:t>
      </w:r>
    </w:p>
    <w:p w:rsidR="0036471E" w:rsidRPr="009A1BA3" w:rsidRDefault="0036471E" w:rsidP="0036471E">
      <w:pPr>
        <w:rPr>
          <w:rStyle w:val="Style13ptBold"/>
          <w:b w:val="0"/>
          <w:sz w:val="14"/>
        </w:rPr>
      </w:pPr>
      <w:r w:rsidRPr="009A1BA3">
        <w:rPr>
          <w:rStyle w:val="Style13ptBold"/>
          <w:b w:val="0"/>
          <w:sz w:val="14"/>
        </w:rPr>
        <w:t>He said Iran gets to keep too much of its nuclear infrastructure in the deal.</w:t>
      </w:r>
    </w:p>
    <w:p w:rsidR="0036471E" w:rsidRPr="009A1BA3" w:rsidRDefault="0036471E" w:rsidP="0036471E">
      <w:pPr>
        <w:rPr>
          <w:rStyle w:val="Style13ptBold"/>
          <w:b w:val="0"/>
          <w:sz w:val="14"/>
        </w:rPr>
      </w:pPr>
      <w:r w:rsidRPr="009A1BA3">
        <w:rPr>
          <w:rStyle w:val="Style13ptBold"/>
          <w:b w:val="0"/>
          <w:sz w:val="14"/>
        </w:rPr>
        <w:t>"The hardliners in Iran are actually going to come out strong because they're getting everything they want," Netanyahu said. "They're getting a pathway down the line, within a decade or so, to the capacity to be a threshold state with practically zero breakout time to many nuclear bombs, and billions of dollars, hundreds of billions of dollars, which they'll siphon off to their terror and war machine."</w:t>
      </w:r>
    </w:p>
    <w:p w:rsidR="00A6000E" w:rsidRPr="009A1BA3" w:rsidRDefault="00A6000E" w:rsidP="00A6000E">
      <w:pPr>
        <w:rPr>
          <w:sz w:val="14"/>
        </w:rPr>
      </w:pPr>
    </w:p>
    <w:p w:rsidR="005738AF" w:rsidRPr="009A1BA3" w:rsidRDefault="005738AF" w:rsidP="005738AF">
      <w:pPr>
        <w:rPr>
          <w:sz w:val="14"/>
        </w:rPr>
      </w:pPr>
    </w:p>
    <w:p w:rsidR="00FB7ECE" w:rsidRDefault="00FB7ECE" w:rsidP="00415217">
      <w:pPr>
        <w:pStyle w:val="Heading3"/>
      </w:pPr>
      <w:r>
        <w:lastRenderedPageBreak/>
        <w:t>Deal fails</w:t>
      </w:r>
    </w:p>
    <w:p w:rsidR="00FB7ECE" w:rsidRPr="009A1BA3" w:rsidRDefault="00FB7ECE" w:rsidP="00FB7ECE">
      <w:pPr>
        <w:rPr>
          <w:sz w:val="14"/>
        </w:rPr>
      </w:pPr>
    </w:p>
    <w:p w:rsidR="00FB7ECE" w:rsidRPr="008329B0" w:rsidRDefault="00FB7ECE" w:rsidP="00FB7ECE">
      <w:pPr>
        <w:pStyle w:val="Heading4"/>
      </w:pPr>
      <w:r>
        <w:t xml:space="preserve">Deal fails – doesn’t affect </w:t>
      </w:r>
      <w:r>
        <w:rPr>
          <w:u w:val="single"/>
        </w:rPr>
        <w:t>key weapons programs</w:t>
      </w:r>
      <w:r>
        <w:t xml:space="preserve"> and </w:t>
      </w:r>
      <w:r>
        <w:rPr>
          <w:u w:val="single"/>
        </w:rPr>
        <w:t>snap-</w:t>
      </w:r>
      <w:r w:rsidRPr="008329B0">
        <w:rPr>
          <w:u w:val="single"/>
        </w:rPr>
        <w:t>back won’t work</w:t>
      </w:r>
    </w:p>
    <w:p w:rsidR="00FB7ECE" w:rsidRPr="009A1BA3" w:rsidRDefault="00FB7ECE" w:rsidP="00FB7ECE">
      <w:pPr>
        <w:rPr>
          <w:rStyle w:val="Style13ptBold"/>
          <w:b w:val="0"/>
          <w:sz w:val="14"/>
        </w:rPr>
      </w:pPr>
      <w:r>
        <w:rPr>
          <w:rStyle w:val="Style13ptBold"/>
        </w:rPr>
        <w:t>Bolton 7/26</w:t>
      </w:r>
      <w:r w:rsidRPr="009A1BA3">
        <w:rPr>
          <w:rStyle w:val="Style13ptBold"/>
          <w:b w:val="0"/>
          <w:sz w:val="14"/>
        </w:rPr>
        <w:t xml:space="preserve">/15 – American lawyer and diplomat for the GOP, BA and JD from Yale University Law School (John, The consequences of a bad deal with Iran, LA Times, </w:t>
      </w:r>
      <w:hyperlink r:id="rId46" w:history="1">
        <w:r w:rsidRPr="009A1BA3">
          <w:rPr>
            <w:rStyle w:val="Hyperlink"/>
            <w:sz w:val="14"/>
          </w:rPr>
          <w:t>http://www.latimes.com/opinion/op-ed/la-oe-bolton-iran-military-option-20150726-story.html)//JJ</w:t>
        </w:r>
      </w:hyperlink>
    </w:p>
    <w:p w:rsidR="00FB7ECE" w:rsidRPr="009A1BA3" w:rsidRDefault="00FB7ECE" w:rsidP="00FB7ECE">
      <w:pPr>
        <w:rPr>
          <w:sz w:val="14"/>
        </w:rPr>
      </w:pPr>
      <w:r w:rsidRPr="009A1BA3">
        <w:rPr>
          <w:sz w:val="14"/>
        </w:rPr>
        <w:t>President Obama has made an art form of attacking his opponents rather than substantively defending his own policies, most recently regarding the Vienna agreement on Iran's nuclear program. Essentially, Obama argues that we must either accept his wretched deal or go to war to prevent Iran from acquiring nuclear weapons.</w:t>
      </w:r>
    </w:p>
    <w:p w:rsidR="00FB7ECE" w:rsidRPr="009A1BA3" w:rsidRDefault="00FB7ECE" w:rsidP="00FB7ECE">
      <w:pPr>
        <w:rPr>
          <w:sz w:val="14"/>
        </w:rPr>
      </w:pPr>
      <w:r w:rsidRPr="009A1BA3">
        <w:rPr>
          <w:sz w:val="14"/>
        </w:rPr>
        <w:t xml:space="preserve">As is typical, </w:t>
      </w:r>
      <w:r w:rsidRPr="00307BC6">
        <w:rPr>
          <w:u w:val="single"/>
        </w:rPr>
        <w:t>Obama posits the wrong choice</w:t>
      </w:r>
      <w:r w:rsidRPr="009A1BA3">
        <w:rPr>
          <w:sz w:val="14"/>
        </w:rPr>
        <w:t xml:space="preserve">, apparently to distract from the unpleasant reality that </w:t>
      </w:r>
      <w:r w:rsidRPr="00F025B7">
        <w:rPr>
          <w:rStyle w:val="Emphasis"/>
        </w:rPr>
        <w:t>the agreement won't work</w:t>
      </w:r>
      <w:r w:rsidRPr="009A1BA3">
        <w:rPr>
          <w:sz w:val="14"/>
        </w:rPr>
        <w:t xml:space="preserve">. </w:t>
      </w:r>
      <w:r w:rsidRPr="00307BC6">
        <w:rPr>
          <w:u w:val="single"/>
        </w:rPr>
        <w:t xml:space="preserve">It will </w:t>
      </w:r>
      <w:r w:rsidRPr="00F025B7">
        <w:rPr>
          <w:rStyle w:val="Emphasis"/>
        </w:rPr>
        <w:t>not prevent Iran</w:t>
      </w:r>
      <w:r w:rsidRPr="00307BC6">
        <w:rPr>
          <w:u w:val="single"/>
        </w:rPr>
        <w:t xml:space="preserve"> from getting nuclear weapons.</w:t>
      </w:r>
      <w:r w:rsidRPr="009A1BA3">
        <w:rPr>
          <w:sz w:val="14"/>
        </w:rPr>
        <w:t xml:space="preserve"> So the real choice we are faced with is </w:t>
      </w:r>
      <w:r w:rsidRPr="00307BC6">
        <w:rPr>
          <w:u w:val="single"/>
        </w:rPr>
        <w:t>dealing with the consequences of military action or the consequences of a nuclear Iran</w:t>
      </w:r>
      <w:r w:rsidRPr="009A1BA3">
        <w:rPr>
          <w:sz w:val="14"/>
        </w:rPr>
        <w:t xml:space="preserve">. </w:t>
      </w:r>
      <w:r w:rsidRPr="00307BC6">
        <w:rPr>
          <w:u w:val="single"/>
        </w:rPr>
        <w:t xml:space="preserve">Neither is palatable, but </w:t>
      </w:r>
      <w:r w:rsidRPr="00F025B7">
        <w:rPr>
          <w:rStyle w:val="Emphasis"/>
        </w:rPr>
        <w:t>the latter is far worse</w:t>
      </w:r>
      <w:r w:rsidRPr="009A1BA3">
        <w:rPr>
          <w:sz w:val="14"/>
        </w:rPr>
        <w:t>. If the real objective is stopping Iran from getting nuclear weapons, preemptive military action is now inescapable.</w:t>
      </w:r>
    </w:p>
    <w:p w:rsidR="00FB7ECE" w:rsidRPr="009A1BA3" w:rsidRDefault="00FB7ECE" w:rsidP="00FB7ECE">
      <w:pPr>
        <w:rPr>
          <w:sz w:val="14"/>
        </w:rPr>
      </w:pPr>
      <w:r w:rsidRPr="009A1BA3">
        <w:rPr>
          <w:sz w:val="14"/>
        </w:rPr>
        <w:t xml:space="preserve">This rock-and-hard-place outcome has long been foreseeable. Iran's dogged determination to become a nuclear-weapons state was fiercer and stronger than the West's frail response. </w:t>
      </w:r>
      <w:r w:rsidRPr="005B10DC">
        <w:rPr>
          <w:u w:val="single"/>
        </w:rPr>
        <w:t>Assuming Iran scrupulously complies with every provision agreed to in Vienna</w:t>
      </w:r>
      <w:r w:rsidRPr="009A1BA3">
        <w:rPr>
          <w:sz w:val="14"/>
        </w:rPr>
        <w:t xml:space="preserve"> — an </w:t>
      </w:r>
      <w:r w:rsidRPr="00F025B7">
        <w:rPr>
          <w:rStyle w:val="Emphasis"/>
        </w:rPr>
        <w:t>absurdly unlikely scenario</w:t>
      </w:r>
      <w:r w:rsidRPr="005B10DC">
        <w:rPr>
          <w:u w:val="single"/>
        </w:rPr>
        <w:t xml:space="preserve"> given the ayatollahs' objectives and history</w:t>
      </w:r>
      <w:r w:rsidRPr="009A1BA3">
        <w:rPr>
          <w:sz w:val="14"/>
        </w:rPr>
        <w:t xml:space="preserve"> — </w:t>
      </w:r>
      <w:r w:rsidRPr="005B10DC">
        <w:rPr>
          <w:u w:val="single"/>
        </w:rPr>
        <w:t>its ambitions for nuclear weapons</w:t>
      </w:r>
      <w:r w:rsidRPr="009A1BA3">
        <w:rPr>
          <w:sz w:val="14"/>
        </w:rPr>
        <w:t xml:space="preserve"> will </w:t>
      </w:r>
      <w:r w:rsidRPr="005B10DC">
        <w:rPr>
          <w:u w:val="single"/>
        </w:rPr>
        <w:t>simply</w:t>
      </w:r>
      <w:r w:rsidRPr="009A1BA3">
        <w:rPr>
          <w:sz w:val="14"/>
        </w:rPr>
        <w:t xml:space="preserve"> have </w:t>
      </w:r>
      <w:r w:rsidRPr="005B10DC">
        <w:rPr>
          <w:u w:val="single"/>
        </w:rPr>
        <w:t xml:space="preserve">been </w:t>
      </w:r>
      <w:r w:rsidRPr="00F025B7">
        <w:rPr>
          <w:rStyle w:val="Emphasis"/>
        </w:rPr>
        <w:t>delayed</w:t>
      </w:r>
      <w:r w:rsidRPr="005B10DC">
        <w:rPr>
          <w:u w:val="single"/>
        </w:rPr>
        <w:t xml:space="preserve"> eight</w:t>
      </w:r>
      <w:r w:rsidRPr="009A1BA3">
        <w:rPr>
          <w:sz w:val="14"/>
        </w:rPr>
        <w:t xml:space="preserve"> to 10 </w:t>
      </w:r>
      <w:r w:rsidRPr="005B10DC">
        <w:rPr>
          <w:u w:val="single"/>
        </w:rPr>
        <w:t>years</w:t>
      </w:r>
      <w:r w:rsidRPr="009A1BA3">
        <w:rPr>
          <w:sz w:val="14"/>
        </w:rPr>
        <w:t>.</w:t>
      </w:r>
    </w:p>
    <w:p w:rsidR="00FB7ECE" w:rsidRPr="009A1BA3" w:rsidRDefault="00FB7ECE" w:rsidP="00FB7ECE">
      <w:pPr>
        <w:rPr>
          <w:sz w:val="14"/>
        </w:rPr>
      </w:pPr>
      <w:r w:rsidRPr="009A1BA3">
        <w:rPr>
          <w:sz w:val="14"/>
        </w:rPr>
        <w:t xml:space="preserve">In all likelihood, </w:t>
      </w:r>
      <w:r w:rsidRPr="005B10DC">
        <w:rPr>
          <w:u w:val="single"/>
        </w:rPr>
        <w:t xml:space="preserve">the ayatollahs are </w:t>
      </w:r>
      <w:r w:rsidRPr="007611B7">
        <w:rPr>
          <w:rStyle w:val="Emphasis"/>
        </w:rPr>
        <w:t>already at work violating</w:t>
      </w:r>
      <w:r w:rsidRPr="005B10DC">
        <w:rPr>
          <w:u w:val="single"/>
        </w:rPr>
        <w:t xml:space="preserve"> the accords.</w:t>
      </w:r>
      <w:r w:rsidRPr="009A1BA3">
        <w:rPr>
          <w:sz w:val="14"/>
        </w:rPr>
        <w:t xml:space="preserve"> After all, </w:t>
      </w:r>
      <w:r w:rsidRPr="005B10DC">
        <w:rPr>
          <w:u w:val="single"/>
        </w:rPr>
        <w:t xml:space="preserve">Iran has </w:t>
      </w:r>
      <w:r w:rsidRPr="007611B7">
        <w:rPr>
          <w:rStyle w:val="Emphasis"/>
        </w:rPr>
        <w:t>systematically breached</w:t>
      </w:r>
      <w:r w:rsidRPr="005B10DC">
        <w:rPr>
          <w:u w:val="single"/>
        </w:rPr>
        <w:t xml:space="preserve"> its voluntarily-assumed obligations under the Nuclear Non-Proliferation Treaty for more than 30 years</w:t>
      </w:r>
      <w:r w:rsidRPr="009A1BA3">
        <w:rPr>
          <w:sz w:val="14"/>
        </w:rPr>
        <w:t xml:space="preserve">. Now the president's deal will allow Iran to keep the fruits of its violations. Yes, the deal includes restrictions on uranium enrichment, but </w:t>
      </w:r>
      <w:r w:rsidRPr="00EA716B">
        <w:rPr>
          <w:u w:val="single"/>
        </w:rPr>
        <w:t xml:space="preserve">Tehran can </w:t>
      </w:r>
      <w:r w:rsidRPr="00F025B7">
        <w:rPr>
          <w:rStyle w:val="Emphasis"/>
        </w:rPr>
        <w:t>retain its enrichment program</w:t>
      </w:r>
      <w:r w:rsidRPr="00EA716B">
        <w:rPr>
          <w:u w:val="single"/>
        </w:rPr>
        <w:t>, with guaranteed international assistance in improving it</w:t>
      </w:r>
      <w:r w:rsidRPr="009A1BA3">
        <w:rPr>
          <w:sz w:val="14"/>
        </w:rPr>
        <w:t>. These concessions are fatal mistakes.</w:t>
      </w:r>
    </w:p>
    <w:p w:rsidR="00FB7ECE" w:rsidRPr="009A1BA3" w:rsidRDefault="00FB7ECE" w:rsidP="00FB7ECE">
      <w:pPr>
        <w:rPr>
          <w:sz w:val="14"/>
        </w:rPr>
      </w:pPr>
      <w:r w:rsidRPr="009A1BA3">
        <w:rPr>
          <w:sz w:val="14"/>
        </w:rPr>
        <w:t xml:space="preserve">Moreover, </w:t>
      </w:r>
      <w:r w:rsidRPr="00EA716B">
        <w:rPr>
          <w:u w:val="single"/>
        </w:rPr>
        <w:t xml:space="preserve">Iran's </w:t>
      </w:r>
      <w:r w:rsidRPr="00955D4D">
        <w:rPr>
          <w:rStyle w:val="Emphasis"/>
        </w:rPr>
        <w:t>ballistic missile</w:t>
      </w:r>
      <w:r w:rsidRPr="00EA716B">
        <w:rPr>
          <w:u w:val="single"/>
        </w:rPr>
        <w:t xml:space="preserve"> efforts</w:t>
      </w:r>
      <w:r w:rsidRPr="009A1BA3">
        <w:rPr>
          <w:sz w:val="14"/>
        </w:rPr>
        <w:t xml:space="preserve"> — its development of the means to deliver nuclear weapons all over the world — </w:t>
      </w:r>
      <w:r w:rsidRPr="00EA716B">
        <w:rPr>
          <w:u w:val="single"/>
        </w:rPr>
        <w:t xml:space="preserve">will </w:t>
      </w:r>
      <w:r w:rsidRPr="007611B7">
        <w:rPr>
          <w:rStyle w:val="Emphasis"/>
        </w:rPr>
        <w:t>barely be touched</w:t>
      </w:r>
      <w:r w:rsidRPr="009A1BA3">
        <w:rPr>
          <w:sz w:val="14"/>
        </w:rPr>
        <w:t xml:space="preserve">. </w:t>
      </w:r>
      <w:r w:rsidRPr="00EA716B">
        <w:rPr>
          <w:u w:val="single"/>
        </w:rPr>
        <w:t>Nor does the deal</w:t>
      </w:r>
      <w:r w:rsidRPr="009A1BA3">
        <w:rPr>
          <w:sz w:val="14"/>
        </w:rPr>
        <w:t xml:space="preserve"> in any way </w:t>
      </w:r>
      <w:r w:rsidRPr="00EA716B">
        <w:rPr>
          <w:u w:val="single"/>
        </w:rPr>
        <w:t xml:space="preserve">address Iran's </w:t>
      </w:r>
      <w:r w:rsidRPr="007611B7">
        <w:rPr>
          <w:rStyle w:val="Emphasis"/>
        </w:rPr>
        <w:t xml:space="preserve">clandestine </w:t>
      </w:r>
      <w:proofErr w:type="spellStart"/>
      <w:r w:rsidRPr="007611B7">
        <w:rPr>
          <w:rStyle w:val="Emphasis"/>
        </w:rPr>
        <w:t>weaponization</w:t>
      </w:r>
      <w:proofErr w:type="spellEnd"/>
      <w:r w:rsidRPr="00EA716B">
        <w:rPr>
          <w:u w:val="single"/>
        </w:rPr>
        <w:t xml:space="preserve"> efforts</w:t>
      </w:r>
      <w:r w:rsidRPr="009A1BA3">
        <w:rPr>
          <w:sz w:val="14"/>
        </w:rPr>
        <w:t xml:space="preserve">, which it has </w:t>
      </w:r>
      <w:r w:rsidRPr="007611B7">
        <w:rPr>
          <w:rStyle w:val="Emphasis"/>
        </w:rPr>
        <w:t>denied and hidden</w:t>
      </w:r>
      <w:r w:rsidRPr="00EA716B">
        <w:rPr>
          <w:u w:val="single"/>
        </w:rPr>
        <w:t xml:space="preserve"> from the</w:t>
      </w:r>
      <w:r w:rsidRPr="009A1BA3">
        <w:rPr>
          <w:sz w:val="14"/>
        </w:rPr>
        <w:t xml:space="preserve"> </w:t>
      </w:r>
      <w:r w:rsidRPr="00EA716B">
        <w:rPr>
          <w:u w:val="single"/>
        </w:rPr>
        <w:t>I</w:t>
      </w:r>
      <w:r w:rsidRPr="009A1BA3">
        <w:rPr>
          <w:sz w:val="14"/>
        </w:rPr>
        <w:t xml:space="preserve">nternational </w:t>
      </w:r>
      <w:r w:rsidRPr="00EA716B">
        <w:rPr>
          <w:u w:val="single"/>
        </w:rPr>
        <w:t>A</w:t>
      </w:r>
      <w:r w:rsidRPr="009A1BA3">
        <w:rPr>
          <w:sz w:val="14"/>
        </w:rPr>
        <w:t xml:space="preserve">tomic </w:t>
      </w:r>
      <w:r w:rsidRPr="00EA716B">
        <w:rPr>
          <w:u w:val="single"/>
        </w:rPr>
        <w:t>E</w:t>
      </w:r>
      <w:r w:rsidRPr="009A1BA3">
        <w:rPr>
          <w:sz w:val="14"/>
        </w:rPr>
        <w:t xml:space="preserve">nergy </w:t>
      </w:r>
      <w:r w:rsidRPr="00EA716B">
        <w:rPr>
          <w:u w:val="single"/>
        </w:rPr>
        <w:t>A</w:t>
      </w:r>
      <w:r w:rsidRPr="009A1BA3">
        <w:rPr>
          <w:sz w:val="14"/>
        </w:rPr>
        <w:t xml:space="preserve">gency </w:t>
      </w:r>
      <w:r w:rsidRPr="00EA716B">
        <w:rPr>
          <w:u w:val="single"/>
        </w:rPr>
        <w:t>with great skill</w:t>
      </w:r>
      <w:r w:rsidRPr="009A1BA3">
        <w:rPr>
          <w:sz w:val="14"/>
        </w:rPr>
        <w:t>.</w:t>
      </w:r>
    </w:p>
    <w:p w:rsidR="00FB7ECE" w:rsidRPr="009A1BA3" w:rsidRDefault="00FB7ECE" w:rsidP="00FB7ECE">
      <w:pPr>
        <w:rPr>
          <w:sz w:val="14"/>
        </w:rPr>
      </w:pPr>
      <w:r w:rsidRPr="009A1BA3">
        <w:rPr>
          <w:sz w:val="14"/>
        </w:rPr>
        <w:t xml:space="preserve">Last week, the news that </w:t>
      </w:r>
      <w:r w:rsidRPr="00CB7C62">
        <w:rPr>
          <w:u w:val="single"/>
        </w:rPr>
        <w:t>the administration has not even seen the texts of two agreements between the energy agency and Iran</w:t>
      </w:r>
      <w:r w:rsidRPr="009A1BA3">
        <w:rPr>
          <w:sz w:val="14"/>
        </w:rPr>
        <w:t xml:space="preserve">, both crucial to implementation of the Vienna accords, only </w:t>
      </w:r>
      <w:r w:rsidRPr="00955D4D">
        <w:rPr>
          <w:rStyle w:val="Emphasis"/>
        </w:rPr>
        <w:t>raises further doubts</w:t>
      </w:r>
      <w:r w:rsidRPr="009A1BA3">
        <w:rPr>
          <w:sz w:val="14"/>
        </w:rPr>
        <w:t>. President Obama must provide the texts of these “side deals” to Congress before any serious consideration of the overall agreement is possible.</w:t>
      </w:r>
    </w:p>
    <w:p w:rsidR="00FB7ECE" w:rsidRPr="009A1BA3" w:rsidRDefault="00FB7ECE" w:rsidP="00FB7ECE">
      <w:pPr>
        <w:rPr>
          <w:sz w:val="14"/>
        </w:rPr>
      </w:pPr>
      <w:r w:rsidRPr="009A1BA3">
        <w:rPr>
          <w:sz w:val="14"/>
        </w:rPr>
        <w:t xml:space="preserve">Some critics of Obama's plan advocate scuttling the deal and increasing economic sanctions against Iran instead. They are dreaming. Iran and the United States' negotiating partners have already signed the accords and are straining at their leashes to implement them. There will be no other “better deal.” Arguments about what Obama squandered or surrendered along the way are therefore fruitless. As for sanctions, they were already too weak to prevent Iran's progress toward the bomb, and they will not be reset now. To paraphrase Bruce Springsteen, “These sanctions are going boys, and they </w:t>
      </w:r>
      <w:proofErr w:type="spellStart"/>
      <w:r w:rsidRPr="009A1BA3">
        <w:rPr>
          <w:sz w:val="14"/>
        </w:rPr>
        <w:t>ain't</w:t>
      </w:r>
      <w:proofErr w:type="spellEnd"/>
      <w:r w:rsidRPr="009A1BA3">
        <w:rPr>
          <w:sz w:val="14"/>
        </w:rPr>
        <w:t xml:space="preserve"> coming back.”</w:t>
      </w:r>
    </w:p>
    <w:p w:rsidR="00FB7ECE" w:rsidRPr="009A1BA3" w:rsidRDefault="00FB7ECE" w:rsidP="00FB7ECE">
      <w:pPr>
        <w:rPr>
          <w:sz w:val="14"/>
        </w:rPr>
      </w:pPr>
      <w:r w:rsidRPr="009A1BA3">
        <w:rPr>
          <w:sz w:val="14"/>
        </w:rPr>
        <w:t>Patrick Clawson, the director for research at the Washington Institute for Near East Policy, provided the most recent thumbs-down assessment of sanctions: “Iran has muddled through the shock of the sanctions imposed in 2012, and its structural [economic] problems are not particularly severe compared to those of other countries.” He estimates Iran's nuclear and terrorism-support programs to cost only about $10 billion annually. No wonder administration officials have testified that sanctions (including those imposed piecemeal before 2012) did not slow Iran's nuclear efforts.</w:t>
      </w:r>
    </w:p>
    <w:p w:rsidR="00FB7ECE" w:rsidRPr="009A1BA3" w:rsidRDefault="00FB7ECE" w:rsidP="00FB7ECE">
      <w:pPr>
        <w:rPr>
          <w:sz w:val="14"/>
        </w:rPr>
      </w:pPr>
      <w:r w:rsidRPr="008E5381">
        <w:rPr>
          <w:u w:val="single"/>
        </w:rPr>
        <w:t>Nor will the deal's “snapback” mechanism</w:t>
      </w:r>
      <w:r w:rsidRPr="009A1BA3">
        <w:rPr>
          <w:sz w:val="14"/>
        </w:rPr>
        <w:t xml:space="preserve"> (intended to coerce Iran back into compliance if it breaches its obligations) </w:t>
      </w:r>
      <w:r w:rsidRPr="009A0433">
        <w:rPr>
          <w:rStyle w:val="Emphasis"/>
        </w:rPr>
        <w:t>change that reality</w:t>
      </w:r>
      <w:r w:rsidRPr="009A1BA3">
        <w:rPr>
          <w:sz w:val="14"/>
        </w:rPr>
        <w:t xml:space="preserve">. </w:t>
      </w:r>
      <w:r w:rsidRPr="00993BCC">
        <w:rPr>
          <w:u w:val="single"/>
        </w:rPr>
        <w:t>Tehran's belligerent response</w:t>
      </w:r>
      <w:r w:rsidRPr="009A1BA3">
        <w:rPr>
          <w:sz w:val="14"/>
        </w:rPr>
        <w:t xml:space="preserve"> is </w:t>
      </w:r>
      <w:r w:rsidRPr="00993BCC">
        <w:rPr>
          <w:u w:val="single"/>
        </w:rPr>
        <w:t>expressly stated</w:t>
      </w:r>
      <w:r w:rsidRPr="009A1BA3">
        <w:rPr>
          <w:sz w:val="14"/>
        </w:rPr>
        <w:t xml:space="preserve"> in the agreement's text: “</w:t>
      </w:r>
      <w:r w:rsidRPr="00993BCC">
        <w:rPr>
          <w:u w:val="single"/>
        </w:rPr>
        <w:t xml:space="preserve">If sanctions are reinstated in whole or in part, Iran will treat that </w:t>
      </w:r>
      <w:r w:rsidRPr="009A0433">
        <w:rPr>
          <w:rStyle w:val="Emphasis"/>
        </w:rPr>
        <w:t>as grounds</w:t>
      </w:r>
      <w:r w:rsidRPr="00993BCC">
        <w:rPr>
          <w:u w:val="single"/>
        </w:rPr>
        <w:t xml:space="preserve"> to cease performing its commitments … </w:t>
      </w:r>
      <w:r w:rsidRPr="009A0433">
        <w:rPr>
          <w:rStyle w:val="Emphasis"/>
        </w:rPr>
        <w:t>in whole</w:t>
      </w:r>
      <w:r w:rsidRPr="009A1BA3">
        <w:rPr>
          <w:sz w:val="14"/>
        </w:rPr>
        <w:t xml:space="preserve"> or in part.” Tehran does risk losing some future economic benefits should sanctions snap back, but </w:t>
      </w:r>
      <w:r w:rsidRPr="00993BCC">
        <w:rPr>
          <w:u w:val="single"/>
        </w:rPr>
        <w:t xml:space="preserve">by then it will have </w:t>
      </w:r>
      <w:r w:rsidRPr="009A0433">
        <w:rPr>
          <w:rStyle w:val="Emphasis"/>
        </w:rPr>
        <w:t>already cashed in</w:t>
      </w:r>
      <w:r w:rsidRPr="00993BCC">
        <w:rPr>
          <w:u w:val="single"/>
        </w:rPr>
        <w:t xml:space="preserve"> the assets the deal unfreezes and signed </w:t>
      </w:r>
      <w:r w:rsidRPr="009A0433">
        <w:rPr>
          <w:rStyle w:val="Emphasis"/>
        </w:rPr>
        <w:t>new lucrative trade</w:t>
      </w:r>
      <w:r w:rsidRPr="00993BCC">
        <w:rPr>
          <w:u w:val="single"/>
        </w:rPr>
        <w:t xml:space="preserve"> and investment contracts.</w:t>
      </w:r>
    </w:p>
    <w:p w:rsidR="00FB7ECE" w:rsidRPr="009A1BA3" w:rsidRDefault="00FB7ECE" w:rsidP="00FB7ECE">
      <w:pPr>
        <w:rPr>
          <w:sz w:val="14"/>
        </w:rPr>
      </w:pPr>
      <w:r w:rsidRPr="009A1BA3">
        <w:rPr>
          <w:sz w:val="14"/>
        </w:rPr>
        <w:t xml:space="preserve">Once those benefits begin flowing all around, the pressure on world governments will only increase to ignore Iranian violations, or to treat them as minor or inadvertent, certainly not warranting the </w:t>
      </w:r>
      <w:proofErr w:type="spellStart"/>
      <w:r w:rsidRPr="009A1BA3">
        <w:rPr>
          <w:sz w:val="14"/>
        </w:rPr>
        <w:t>reimposition</w:t>
      </w:r>
      <w:proofErr w:type="spellEnd"/>
      <w:r w:rsidRPr="009A1BA3">
        <w:rPr>
          <w:sz w:val="14"/>
        </w:rPr>
        <w:t xml:space="preserve"> of major sanctions. The ayatollahs have dusted off Lenin's barb that “the capitalists will sell us the rope with which we will hang them,” and applied it to the age of nuclear proliferation.</w:t>
      </w:r>
    </w:p>
    <w:p w:rsidR="00FB7ECE" w:rsidRPr="009A1BA3" w:rsidRDefault="00FB7ECE" w:rsidP="00FB7ECE">
      <w:pPr>
        <w:rPr>
          <w:sz w:val="14"/>
        </w:rPr>
      </w:pPr>
      <w:r w:rsidRPr="00066EC3">
        <w:rPr>
          <w:u w:val="single"/>
        </w:rPr>
        <w:t xml:space="preserve">If diplomacy and sanctions have failed to stop Iran, </w:t>
      </w:r>
      <w:r w:rsidRPr="00955D4D">
        <w:rPr>
          <w:rStyle w:val="Emphasis"/>
        </w:rPr>
        <w:t>diplomacy alone will fail worse</w:t>
      </w:r>
      <w:r w:rsidRPr="009A1BA3">
        <w:rPr>
          <w:sz w:val="14"/>
        </w:rPr>
        <w:t xml:space="preserve">. Like it or not, we now face this unpleasant reality: </w:t>
      </w:r>
      <w:r w:rsidRPr="00066EC3">
        <w:rPr>
          <w:u w:val="single"/>
        </w:rPr>
        <w:t>Iran</w:t>
      </w:r>
      <w:r w:rsidRPr="009A1BA3">
        <w:rPr>
          <w:sz w:val="14"/>
        </w:rPr>
        <w:t xml:space="preserve"> probably </w:t>
      </w:r>
      <w:r w:rsidRPr="00955D4D">
        <w:rPr>
          <w:rStyle w:val="Emphasis"/>
        </w:rPr>
        <w:t>will violate</w:t>
      </w:r>
      <w:r w:rsidRPr="00066EC3">
        <w:rPr>
          <w:u w:val="single"/>
        </w:rPr>
        <w:t xml:space="preserve"> the deal</w:t>
      </w:r>
      <w:r w:rsidRPr="009A1BA3">
        <w:rPr>
          <w:sz w:val="14"/>
        </w:rPr>
        <w:t xml:space="preserve">; </w:t>
      </w:r>
      <w:r w:rsidRPr="00066EC3">
        <w:rPr>
          <w:u w:val="single"/>
        </w:rPr>
        <w:t xml:space="preserve">it may not be detected doing so and if detected, it </w:t>
      </w:r>
      <w:r w:rsidRPr="00955D4D">
        <w:rPr>
          <w:rStyle w:val="Emphasis"/>
        </w:rPr>
        <w:t>will not be deterred</w:t>
      </w:r>
      <w:r w:rsidRPr="00066EC3">
        <w:rPr>
          <w:u w:val="single"/>
        </w:rPr>
        <w:t xml:space="preserve"> by “snapback” sanctions</w:t>
      </w:r>
      <w:r w:rsidRPr="009A1BA3">
        <w:rPr>
          <w:sz w:val="14"/>
        </w:rPr>
        <w:t xml:space="preserve">. So we return to the hard question: </w:t>
      </w:r>
      <w:r w:rsidRPr="009A0433">
        <w:rPr>
          <w:u w:val="single"/>
        </w:rPr>
        <w:t>Are we prepared to do what will be necessary to stop Iran from getting nuclear weapons?</w:t>
      </w:r>
    </w:p>
    <w:p w:rsidR="00FB7ECE" w:rsidRPr="009A1BA3" w:rsidRDefault="00FB7ECE" w:rsidP="00FB7ECE">
      <w:pPr>
        <w:rPr>
          <w:sz w:val="14"/>
        </w:rPr>
      </w:pPr>
      <w:r w:rsidRPr="009A0433">
        <w:rPr>
          <w:u w:val="single"/>
        </w:rPr>
        <w:t xml:space="preserve">Obama </w:t>
      </w:r>
      <w:r w:rsidRPr="009A0433">
        <w:rPr>
          <w:rStyle w:val="Emphasis"/>
        </w:rPr>
        <w:t>most certainly is not</w:t>
      </w:r>
      <w:r w:rsidRPr="009A1BA3">
        <w:rPr>
          <w:sz w:val="14"/>
        </w:rPr>
        <w:t>, which means the spotlight today is on Israel.</w:t>
      </w:r>
    </w:p>
    <w:p w:rsidR="00FB7ECE" w:rsidRPr="009A1BA3" w:rsidRDefault="00FB7ECE" w:rsidP="00FB7ECE">
      <w:pPr>
        <w:rPr>
          <w:sz w:val="14"/>
        </w:rPr>
      </w:pPr>
      <w:r w:rsidRPr="009A1BA3">
        <w:rPr>
          <w:sz w:val="14"/>
        </w:rPr>
        <w:lastRenderedPageBreak/>
        <w:t xml:space="preserve">If Israel strikes, there will be no general Middle East war, despite fears to the contrary. We know this because no general war broke out when Israel attacked Saddam Hussein's </w:t>
      </w:r>
      <w:proofErr w:type="spellStart"/>
      <w:r w:rsidRPr="009A1BA3">
        <w:rPr>
          <w:sz w:val="14"/>
        </w:rPr>
        <w:t>Osirak</w:t>
      </w:r>
      <w:proofErr w:type="spellEnd"/>
      <w:r w:rsidRPr="009A1BA3">
        <w:rPr>
          <w:sz w:val="14"/>
        </w:rPr>
        <w:t xml:space="preserve"> reactor in 1981, or when it attacked the North Korean-built Syrian reactor in 2007. Neither Saudi Arabia nor other oil-producing monarchies wanted those regimes to have nuclear weapons, and they certainly do not want Iran to have them today.</w:t>
      </w:r>
    </w:p>
    <w:p w:rsidR="00FB7ECE" w:rsidRPr="009A1BA3" w:rsidRDefault="00FB7ECE" w:rsidP="00FB7ECE">
      <w:pPr>
        <w:rPr>
          <w:sz w:val="14"/>
        </w:rPr>
      </w:pPr>
      <w:r w:rsidRPr="009A1BA3">
        <w:rPr>
          <w:sz w:val="14"/>
        </w:rPr>
        <w:t>However, Iran may well retaliate. At that point, Washington must be ready to immediately resupply Israel for losses incurred by its armed forces in the initial attack, so that Israel will still be able to effectively counter Tehran's proxies, Hamas and Hezbollah, which will be its vehicles for retaliation. The United States must also provide muscular political support, explaining that Israel legitimately exercised its inherent right of self-defense. Whatever Obama's view, public and congressional support for Israel will be overwhelming.</w:t>
      </w:r>
    </w:p>
    <w:p w:rsidR="00FB7ECE" w:rsidRPr="009A1BA3" w:rsidRDefault="00FB7ECE" w:rsidP="00FB7ECE">
      <w:pPr>
        <w:rPr>
          <w:sz w:val="14"/>
        </w:rPr>
      </w:pPr>
      <w:r w:rsidRPr="009A1BA3">
        <w:rPr>
          <w:sz w:val="14"/>
        </w:rPr>
        <w:t>American weakness has brought us to this difficult moment. While we obsessed about its economic discomfort, Iran wore its duress with pride. It was never an even match. We now have to rely on a tiny ally to do the job for us. But unless we are ready to accept a nuclear Iran (and, in relatively short order, several other nuclear Middle Eastern states), get ready. The easy ways out disappeared long ago.</w:t>
      </w:r>
    </w:p>
    <w:p w:rsidR="00FB7ECE" w:rsidRPr="009A1BA3" w:rsidRDefault="00FB7ECE" w:rsidP="00FB7ECE">
      <w:pPr>
        <w:rPr>
          <w:sz w:val="14"/>
        </w:rPr>
      </w:pPr>
    </w:p>
    <w:p w:rsidR="00CB3D01" w:rsidRDefault="00CB3D01" w:rsidP="00CB3D01">
      <w:pPr>
        <w:pStyle w:val="Heading4"/>
      </w:pPr>
      <w:r>
        <w:t>Iran will cheat</w:t>
      </w:r>
    </w:p>
    <w:p w:rsidR="00CB3D01" w:rsidRPr="009A1BA3" w:rsidRDefault="00CB3D01" w:rsidP="00CB3D01">
      <w:pPr>
        <w:rPr>
          <w:sz w:val="14"/>
        </w:rPr>
      </w:pPr>
      <w:proofErr w:type="spellStart"/>
      <w:r w:rsidRPr="006B2A3A">
        <w:rPr>
          <w:rStyle w:val="Style13ptBold"/>
        </w:rPr>
        <w:t>Devany</w:t>
      </w:r>
      <w:proofErr w:type="spellEnd"/>
      <w:r w:rsidRPr="006B2A3A">
        <w:rPr>
          <w:rStyle w:val="Style13ptBold"/>
        </w:rPr>
        <w:t xml:space="preserve"> 7/19</w:t>
      </w:r>
      <w:r w:rsidRPr="009A1BA3">
        <w:rPr>
          <w:sz w:val="14"/>
        </w:rPr>
        <w:t xml:space="preserve">, staff writer at The Hill, (Tim, 7/19/15, Deal critic: Iran will cheat, The Hill, </w:t>
      </w:r>
      <w:hyperlink r:id="rId47" w:history="1">
        <w:r w:rsidRPr="009A1BA3">
          <w:rPr>
            <w:rStyle w:val="Hyperlink"/>
            <w:sz w:val="14"/>
          </w:rPr>
          <w:t>http://thehill.com/policy/international/248454-deal-critic-iran-will-cheat)//kap</w:t>
        </w:r>
      </w:hyperlink>
    </w:p>
    <w:p w:rsidR="00CB3D01" w:rsidRPr="00DC3EC4" w:rsidRDefault="00CB3D01" w:rsidP="00CB3D01">
      <w:pPr>
        <w:rPr>
          <w:rStyle w:val="Emphasis"/>
        </w:rPr>
      </w:pPr>
      <w:r w:rsidRPr="009A1BA3">
        <w:rPr>
          <w:sz w:val="14"/>
        </w:rPr>
        <w:t xml:space="preserve">Sen. Tom Cotton (R-Ark.) warned Sunday that </w:t>
      </w:r>
      <w:r w:rsidRPr="00DC3EC4">
        <w:rPr>
          <w:rStyle w:val="Emphasis"/>
        </w:rPr>
        <w:t>Iran will “cheat” on the nuclear agreement</w:t>
      </w:r>
      <w:r w:rsidRPr="006B2A3A">
        <w:rPr>
          <w:rStyle w:val="StyleUnderline"/>
        </w:rPr>
        <w:t xml:space="preserve"> with</w:t>
      </w:r>
      <w:r w:rsidRPr="009A1BA3">
        <w:rPr>
          <w:sz w:val="14"/>
        </w:rPr>
        <w:t xml:space="preserve"> the </w:t>
      </w:r>
      <w:r w:rsidRPr="006B2A3A">
        <w:rPr>
          <w:rStyle w:val="StyleUnderline"/>
        </w:rPr>
        <w:t>Obama</w:t>
      </w:r>
      <w:r w:rsidRPr="009A1BA3">
        <w:rPr>
          <w:sz w:val="14"/>
        </w:rPr>
        <w:t xml:space="preserve"> administration </w:t>
      </w:r>
      <w:r w:rsidRPr="00DC3EC4">
        <w:rPr>
          <w:rStyle w:val="Emphasis"/>
        </w:rPr>
        <w:t>and</w:t>
      </w:r>
      <w:r w:rsidRPr="009A1BA3">
        <w:rPr>
          <w:sz w:val="14"/>
        </w:rPr>
        <w:t xml:space="preserve"> other power and </w:t>
      </w:r>
      <w:r w:rsidRPr="00DC3EC4">
        <w:rPr>
          <w:rStyle w:val="Emphasis"/>
        </w:rPr>
        <w:t>could develop a nuclear weapon within a decade.</w:t>
      </w:r>
    </w:p>
    <w:p w:rsidR="00CB3D01" w:rsidRPr="00DC3EC4" w:rsidRDefault="00CB3D01" w:rsidP="00CB3D01">
      <w:pPr>
        <w:rPr>
          <w:rStyle w:val="StyleUnderline"/>
        </w:rPr>
      </w:pPr>
      <w:r w:rsidRPr="009A1BA3">
        <w:rPr>
          <w:sz w:val="14"/>
        </w:rPr>
        <w:t xml:space="preserve">He called on Congress to reject the Iranian nuclear deal, because </w:t>
      </w:r>
      <w:r w:rsidRPr="00DC3EC4">
        <w:rPr>
          <w:rStyle w:val="StyleUnderline"/>
        </w:rPr>
        <w:t>the inspection, verification and enforcement procedures are “too weak” to prevent Iran from building a nuclear weapon.</w:t>
      </w:r>
    </w:p>
    <w:p w:rsidR="00CB3D01" w:rsidRPr="009A1BA3" w:rsidRDefault="00CB3D01" w:rsidP="00CB3D01">
      <w:pPr>
        <w:rPr>
          <w:sz w:val="14"/>
        </w:rPr>
      </w:pPr>
      <w:r w:rsidRPr="009A1BA3">
        <w:rPr>
          <w:sz w:val="14"/>
        </w:rPr>
        <w:t xml:space="preserve">“I think </w:t>
      </w:r>
      <w:r w:rsidRPr="00DC3EC4">
        <w:rPr>
          <w:rStyle w:val="StyleUnderline"/>
        </w:rPr>
        <w:t>we have to assume that they will cheat on the deal,</w:t>
      </w:r>
      <w:r w:rsidRPr="009A1BA3">
        <w:rPr>
          <w:sz w:val="14"/>
        </w:rPr>
        <w:t>” Cotton said on NBC’s “Meet the Press.”</w:t>
      </w:r>
    </w:p>
    <w:p w:rsidR="00CB3D01" w:rsidRPr="009A1BA3" w:rsidRDefault="00CB3D01" w:rsidP="00CB3D01">
      <w:pPr>
        <w:rPr>
          <w:sz w:val="14"/>
        </w:rPr>
      </w:pPr>
      <w:r w:rsidRPr="009A1BA3">
        <w:rPr>
          <w:sz w:val="14"/>
        </w:rPr>
        <w:t xml:space="preserve">"Ultimately, </w:t>
      </w:r>
      <w:r w:rsidRPr="00DC3EC4">
        <w:rPr>
          <w:rStyle w:val="Emphasis"/>
        </w:rPr>
        <w:t>even if they obey every single detail of the deal, it puts them on the path to be a nuclear weapons state in eight to 10 years</w:t>
      </w:r>
      <w:r w:rsidRPr="009A1BA3">
        <w:rPr>
          <w:sz w:val="14"/>
        </w:rPr>
        <w:t>,” he added.</w:t>
      </w:r>
    </w:p>
    <w:p w:rsidR="00CB3D01" w:rsidRPr="009A1BA3" w:rsidRDefault="00CB3D01" w:rsidP="00CB3D01">
      <w:pPr>
        <w:rPr>
          <w:sz w:val="14"/>
        </w:rPr>
      </w:pPr>
      <w:r w:rsidRPr="009A1BA3">
        <w:rPr>
          <w:sz w:val="14"/>
        </w:rPr>
        <w:t xml:space="preserve">Cotton, who served in the Army on tours in Iraq and Afghanistan before running for office, warned that </w:t>
      </w:r>
      <w:r w:rsidRPr="00DC3EC4">
        <w:rPr>
          <w:rStyle w:val="StyleUnderline"/>
        </w:rPr>
        <w:t>Iran should not to be trusted</w:t>
      </w:r>
      <w:r w:rsidRPr="009A1BA3">
        <w:rPr>
          <w:sz w:val="14"/>
        </w:rPr>
        <w:t>.</w:t>
      </w:r>
    </w:p>
    <w:p w:rsidR="00CB3D01" w:rsidRPr="009A1BA3" w:rsidRDefault="00CB3D01" w:rsidP="00CB3D01">
      <w:pPr>
        <w:rPr>
          <w:sz w:val="14"/>
        </w:rPr>
      </w:pPr>
      <w:r w:rsidRPr="009A1BA3">
        <w:rPr>
          <w:sz w:val="14"/>
        </w:rPr>
        <w:t>"</w:t>
      </w:r>
      <w:r w:rsidRPr="00DC3EC4">
        <w:rPr>
          <w:rStyle w:val="StyleUnderline"/>
        </w:rPr>
        <w:t>Iran is a terror-sponsoring, anti-American, outlaw regime</w:t>
      </w:r>
      <w:r w:rsidRPr="009A1BA3">
        <w:rPr>
          <w:sz w:val="14"/>
        </w:rPr>
        <w:t>,” Cotton said. "</w:t>
      </w:r>
      <w:r w:rsidRPr="00DC3EC4">
        <w:rPr>
          <w:rStyle w:val="StyleUnderline"/>
        </w:rPr>
        <w:t>They’ve got the blood of</w:t>
      </w:r>
      <w:r w:rsidRPr="009A1BA3">
        <w:rPr>
          <w:sz w:val="14"/>
        </w:rPr>
        <w:t xml:space="preserve"> hundreds of </w:t>
      </w:r>
      <w:r w:rsidRPr="00DC3EC4">
        <w:rPr>
          <w:rStyle w:val="StyleUnderline"/>
        </w:rPr>
        <w:t>American soldiers</w:t>
      </w:r>
      <w:r w:rsidRPr="009A1BA3">
        <w:rPr>
          <w:sz w:val="14"/>
        </w:rPr>
        <w:t xml:space="preserve"> and Marines </w:t>
      </w:r>
      <w:r w:rsidRPr="00DC3EC4">
        <w:rPr>
          <w:rStyle w:val="StyleUnderline"/>
        </w:rPr>
        <w:t>on their hands</w:t>
      </w:r>
      <w:r w:rsidRPr="009A1BA3">
        <w:rPr>
          <w:sz w:val="14"/>
        </w:rPr>
        <w:t>.”</w:t>
      </w:r>
    </w:p>
    <w:p w:rsidR="00CB3D01" w:rsidRPr="009A1BA3" w:rsidRDefault="00CB3D01" w:rsidP="00CB3D01">
      <w:pPr>
        <w:rPr>
          <w:sz w:val="14"/>
        </w:rPr>
      </w:pPr>
      <w:r w:rsidRPr="00DC3EC4">
        <w:rPr>
          <w:rStyle w:val="StyleUnderline"/>
        </w:rPr>
        <w:t>"If you think Iran is going to change their behavior in a decade, I can tell you how unlikely that is</w:t>
      </w:r>
      <w:r w:rsidRPr="009A1BA3">
        <w:rPr>
          <w:sz w:val="14"/>
        </w:rPr>
        <w:t>,” he added. "Because just nine years ago, they were trying to kill me and my soldiers. We were lucky, but hundreds of other American troops were not.</w:t>
      </w:r>
    </w:p>
    <w:p w:rsidR="00FB7ECE" w:rsidRPr="009A1BA3" w:rsidRDefault="00FB7ECE" w:rsidP="00FB7ECE">
      <w:pPr>
        <w:rPr>
          <w:sz w:val="14"/>
        </w:rPr>
      </w:pPr>
    </w:p>
    <w:p w:rsidR="0014393B" w:rsidRDefault="0014393B" w:rsidP="0014393B">
      <w:pPr>
        <w:pStyle w:val="Heading4"/>
      </w:pPr>
      <w:r>
        <w:t xml:space="preserve">The deal fails – doesn’t restrict Iranian missile trafficking. The impact is Middle Eastern Instability. </w:t>
      </w:r>
    </w:p>
    <w:p w:rsidR="0014393B" w:rsidRPr="00636A3D" w:rsidRDefault="0014393B" w:rsidP="0014393B">
      <w:pPr>
        <w:rPr>
          <w:rStyle w:val="Style13ptBold"/>
        </w:rPr>
      </w:pPr>
      <w:r>
        <w:rPr>
          <w:rStyle w:val="Style13ptBold"/>
        </w:rPr>
        <w:t xml:space="preserve">Singh 7/21 </w:t>
      </w:r>
      <w:r w:rsidRPr="009A1BA3">
        <w:rPr>
          <w:sz w:val="14"/>
        </w:rPr>
        <w:t xml:space="preserve">– managing director of the Washington Institute for Near East Policy (Michael, “The Risk in Lifting Sanctions, and Pressure, on Iran Weapons Activities”, 7/21/15, </w:t>
      </w:r>
      <w:hyperlink r:id="rId48" w:history="1">
        <w:r w:rsidRPr="009A1BA3">
          <w:rPr>
            <w:rStyle w:val="Hyperlink"/>
            <w:sz w:val="14"/>
          </w:rPr>
          <w:t>http://blogs.wsj.com/washwire/2015/07/21/the-risk-in-lifting-sanctions-and-pressure-on-iran-weapons-activities/</w:t>
        </w:r>
      </w:hyperlink>
      <w:r w:rsidRPr="009A1BA3">
        <w:rPr>
          <w:sz w:val="14"/>
        </w:rPr>
        <w:t>, accessed 7/23/15)//RZ</w:t>
      </w:r>
    </w:p>
    <w:p w:rsidR="0014393B" w:rsidRPr="00091239" w:rsidRDefault="0014393B" w:rsidP="0014393B">
      <w:pPr>
        <w:rPr>
          <w:rStyle w:val="Emphasis"/>
        </w:rPr>
      </w:pPr>
      <w:r w:rsidRPr="009A1BA3">
        <w:rPr>
          <w:sz w:val="14"/>
        </w:rPr>
        <w:t xml:space="preserve">But </w:t>
      </w:r>
      <w:r w:rsidRPr="00091239">
        <w:rPr>
          <w:rStyle w:val="Emphasis"/>
        </w:rPr>
        <w:t>these arguments don’t hold up.</w:t>
      </w:r>
    </w:p>
    <w:p w:rsidR="0014393B" w:rsidRPr="009A1BA3" w:rsidRDefault="0014393B" w:rsidP="0014393B">
      <w:pPr>
        <w:rPr>
          <w:sz w:val="14"/>
        </w:rPr>
      </w:pPr>
      <w:r w:rsidRPr="009A1BA3">
        <w:rPr>
          <w:sz w:val="14"/>
        </w:rPr>
        <w:t xml:space="preserve">U.N. Security Council Resolution 1737 states two purposes in its preamble: “to persuade Iran to comply . . . with the requirements of the IAEA” and “to constrain Iran’s development of sensitive technologies in support of its nuclear and missile </w:t>
      </w:r>
      <w:proofErr w:type="spellStart"/>
      <w:r w:rsidRPr="009A1BA3">
        <w:rPr>
          <w:sz w:val="14"/>
        </w:rPr>
        <w:t>programmes</w:t>
      </w:r>
      <w:proofErr w:type="spellEnd"/>
      <w:r w:rsidRPr="009A1BA3">
        <w:rPr>
          <w:sz w:val="14"/>
        </w:rPr>
        <w:t>.” In reports on Iran’s noncompliance with its nuclear Non-Proliferation Treaty obligations, the International Atomic Energy Agency has included concerns related to missiles, such as Iran’s “studies . . .related to the design of a missile re-entry vehicle.”</w:t>
      </w:r>
    </w:p>
    <w:p w:rsidR="0014393B" w:rsidRPr="00636A3D" w:rsidRDefault="0014393B" w:rsidP="0014393B">
      <w:pPr>
        <w:rPr>
          <w:rStyle w:val="StyleUnderline"/>
        </w:rPr>
      </w:pPr>
      <w:r w:rsidRPr="00636A3D">
        <w:rPr>
          <w:rStyle w:val="StyleUnderline"/>
        </w:rPr>
        <w:t>Iran has tried for more than a decade to have restrictions on conventional arms and missiles lifted</w:t>
      </w:r>
      <w:r w:rsidRPr="009A1BA3">
        <w:rPr>
          <w:sz w:val="14"/>
        </w:rPr>
        <w:t>. A Jan. 17, 2005, proposal from Iran to France, Germany and the UK demands that the restrictions be dropped; a counterproposal later that year omitted the clause</w:t>
      </w:r>
      <w:r w:rsidRPr="00636A3D">
        <w:rPr>
          <w:rStyle w:val="StyleUnderline"/>
        </w:rPr>
        <w:t>. The U.S. and its allies long considered Iran’s nuclear program, ballistic missiles, and proliferation activities part and parcel of a single threat</w:t>
      </w:r>
      <w:r w:rsidRPr="009A1BA3">
        <w:rPr>
          <w:sz w:val="14"/>
        </w:rPr>
        <w:t xml:space="preserve">. </w:t>
      </w:r>
      <w:r w:rsidRPr="00636A3D">
        <w:rPr>
          <w:rStyle w:val="StyleUnderline"/>
        </w:rPr>
        <w:t>The fear was not merely that Iran would develop fissile material</w:t>
      </w:r>
      <w:r w:rsidRPr="009A1BA3">
        <w:rPr>
          <w:sz w:val="14"/>
        </w:rPr>
        <w:t xml:space="preserve"> for a bomb </w:t>
      </w:r>
      <w:r w:rsidRPr="00636A3D">
        <w:rPr>
          <w:rStyle w:val="StyleUnderline"/>
        </w:rPr>
        <w:t>but also that Iran would develop the means to deliver that bomb and share sensitive technologies.</w:t>
      </w:r>
    </w:p>
    <w:p w:rsidR="0014393B" w:rsidRPr="009A1BA3" w:rsidRDefault="0014393B" w:rsidP="0014393B">
      <w:pPr>
        <w:rPr>
          <w:sz w:val="14"/>
        </w:rPr>
      </w:pPr>
      <w:r w:rsidRPr="00636A3D">
        <w:rPr>
          <w:rStyle w:val="StyleUnderline"/>
        </w:rPr>
        <w:t>The notion that U.N. Security Council resolutions require Western allies to drop the arms and missile sanctions is an unpersuasive theory</w:t>
      </w:r>
      <w:r w:rsidRPr="009A1BA3">
        <w:rPr>
          <w:sz w:val="14"/>
        </w:rPr>
        <w:t xml:space="preserve">. </w:t>
      </w:r>
      <w:r w:rsidRPr="00636A3D">
        <w:rPr>
          <w:rStyle w:val="StyleUnderline"/>
        </w:rPr>
        <w:t>Iran</w:t>
      </w:r>
      <w:r w:rsidRPr="009A1BA3">
        <w:rPr>
          <w:sz w:val="14"/>
        </w:rPr>
        <w:t xml:space="preserve"> did not comply with these resolutions: It </w:t>
      </w:r>
      <w:r w:rsidRPr="00636A3D">
        <w:rPr>
          <w:rStyle w:val="StyleUnderline"/>
        </w:rPr>
        <w:t>never satisfied the Security Council’s core demand that it suspend uranium enrichment.</w:t>
      </w:r>
      <w:r w:rsidRPr="009A1BA3">
        <w:rPr>
          <w:sz w:val="14"/>
        </w:rPr>
        <w:t xml:space="preserve"> </w:t>
      </w:r>
      <w:r w:rsidRPr="00636A3D">
        <w:rPr>
          <w:rStyle w:val="StyleUnderline"/>
        </w:rPr>
        <w:t xml:space="preserve">And the July 14 agreement does not require Iran to meet the </w:t>
      </w:r>
      <w:r w:rsidRPr="00636A3D">
        <w:rPr>
          <w:rStyle w:val="StyleUnderline"/>
        </w:rPr>
        <w:lastRenderedPageBreak/>
        <w:t>criteria</w:t>
      </w:r>
      <w:r w:rsidRPr="009A1BA3">
        <w:rPr>
          <w:sz w:val="14"/>
        </w:rPr>
        <w:t xml:space="preserve"> the Security Council imposed for terminating sanctions: that Iran has “fully complied with its obligations under the relevant resolutions of the Security Council and met the requirements of the IAEA Board of Governors.”</w:t>
      </w:r>
    </w:p>
    <w:p w:rsidR="0014393B" w:rsidRPr="009A1BA3" w:rsidRDefault="0014393B" w:rsidP="0014393B">
      <w:pPr>
        <w:rPr>
          <w:sz w:val="14"/>
        </w:rPr>
      </w:pPr>
      <w:r w:rsidRPr="00636A3D">
        <w:rPr>
          <w:rStyle w:val="StyleUnderline"/>
        </w:rPr>
        <w:t xml:space="preserve">The Obama administration may believe that a shift in standards was necessary to reach agreement this month </w:t>
      </w:r>
      <w:r w:rsidRPr="009A1BA3">
        <w:rPr>
          <w:sz w:val="14"/>
        </w:rPr>
        <w:t>and avert an even worse outcome. But it makes little sense to argue that we must hold ourselves to the letter of U.N. resolutions while not holding Iran to the same.</w:t>
      </w:r>
    </w:p>
    <w:p w:rsidR="0014393B" w:rsidRPr="009A1BA3" w:rsidRDefault="0014393B" w:rsidP="0014393B">
      <w:pPr>
        <w:rPr>
          <w:sz w:val="14"/>
        </w:rPr>
      </w:pPr>
      <w:r w:rsidRPr="00636A3D">
        <w:rPr>
          <w:rStyle w:val="StyleUnderline"/>
        </w:rPr>
        <w:t>All of this might be academic</w:t>
      </w:r>
      <w:r w:rsidRPr="009A1BA3">
        <w:rPr>
          <w:sz w:val="14"/>
        </w:rPr>
        <w:t xml:space="preserve"> </w:t>
      </w:r>
      <w:r w:rsidRPr="00636A3D">
        <w:rPr>
          <w:rStyle w:val="StyleUnderline"/>
        </w:rPr>
        <w:t>if</w:t>
      </w:r>
      <w:r w:rsidRPr="009A1BA3">
        <w:rPr>
          <w:sz w:val="14"/>
        </w:rPr>
        <w:t xml:space="preserve"> </w:t>
      </w:r>
      <w:r w:rsidRPr="00636A3D">
        <w:rPr>
          <w:rStyle w:val="StyleUnderline"/>
        </w:rPr>
        <w:t>Iranian missile activities and arms trafficking did not pose such a threat to U.S. interests</w:t>
      </w:r>
      <w:r w:rsidRPr="009A1BA3">
        <w:rPr>
          <w:sz w:val="14"/>
        </w:rPr>
        <w:t xml:space="preserve">. </w:t>
      </w:r>
      <w:r w:rsidRPr="00636A3D">
        <w:rPr>
          <w:rStyle w:val="StyleUnderline"/>
        </w:rPr>
        <w:t>Iran has the region’s largest, most advanced ballistic missile arsenal and is thought to be working on intercontinental ballistic missiles</w:t>
      </w:r>
      <w:r w:rsidRPr="009A1BA3">
        <w:rPr>
          <w:sz w:val="14"/>
        </w:rPr>
        <w:t>. Defense Secretary Ashton Carter said this month that “</w:t>
      </w:r>
      <w:r w:rsidRPr="00636A3D">
        <w:rPr>
          <w:rStyle w:val="StyleUnderline"/>
        </w:rPr>
        <w:t>The reason that we want to stop Iran from having an ICBM program is that ‘I’ in ‘ICBM’ stands for intercontinental, which means having the capability of flying from Iran to the U</w:t>
      </w:r>
      <w:r w:rsidRPr="009A1BA3">
        <w:rPr>
          <w:sz w:val="14"/>
        </w:rPr>
        <w:t xml:space="preserve">nited </w:t>
      </w:r>
      <w:r w:rsidRPr="00636A3D">
        <w:rPr>
          <w:rStyle w:val="StyleUnderline"/>
        </w:rPr>
        <w:t>S</w:t>
      </w:r>
      <w:r w:rsidRPr="009A1BA3">
        <w:rPr>
          <w:sz w:val="14"/>
        </w:rPr>
        <w:t>tates.” Nuclear weapons require delivery systems, which is why Iran’s ballistic missile program would appropriately be part of a nuclear accord.</w:t>
      </w:r>
    </w:p>
    <w:p w:rsidR="0014393B" w:rsidRPr="009A1BA3" w:rsidRDefault="0014393B" w:rsidP="0014393B">
      <w:pPr>
        <w:rPr>
          <w:sz w:val="14"/>
        </w:rPr>
      </w:pPr>
      <w:r w:rsidRPr="00636A3D">
        <w:rPr>
          <w:rStyle w:val="StyleUnderline"/>
        </w:rPr>
        <w:t>Iranian arms trafficking to Hezbollah, Hamas, the Taliban, and others threatens stability in the Middle East.</w:t>
      </w:r>
      <w:r w:rsidRPr="009A1BA3">
        <w:rPr>
          <w:sz w:val="14"/>
        </w:rPr>
        <w:t xml:space="preserve"> </w:t>
      </w:r>
      <w:r w:rsidRPr="00636A3D">
        <w:rPr>
          <w:rStyle w:val="StyleUnderline"/>
        </w:rPr>
        <w:t>Hezbollah’s attacks on Israel in 2006 were carried out using Iranian rockets and missiles</w:t>
      </w:r>
      <w:r w:rsidRPr="009A1BA3">
        <w:rPr>
          <w:sz w:val="14"/>
        </w:rPr>
        <w:t xml:space="preserve">. </w:t>
      </w:r>
      <w:r w:rsidRPr="00636A3D">
        <w:rPr>
          <w:rStyle w:val="StyleUnderline"/>
        </w:rPr>
        <w:t>Conflicts in Yemen, Gaza, and Syria are fueled by Iranian arms</w:t>
      </w:r>
      <w:r w:rsidRPr="009A1BA3">
        <w:rPr>
          <w:sz w:val="14"/>
        </w:rPr>
        <w:t xml:space="preserve">, and </w:t>
      </w:r>
      <w:r w:rsidRPr="00636A3D">
        <w:rPr>
          <w:rStyle w:val="StyleUnderline"/>
        </w:rPr>
        <w:t>such Iranian intervention</w:t>
      </w:r>
      <w:r w:rsidRPr="009A1BA3">
        <w:rPr>
          <w:sz w:val="14"/>
        </w:rPr>
        <w:t xml:space="preserve"> </w:t>
      </w:r>
      <w:r w:rsidRPr="00636A3D">
        <w:rPr>
          <w:rStyle w:val="StyleUnderline"/>
        </w:rPr>
        <w:t>feeds Sunni grievances</w:t>
      </w:r>
      <w:r w:rsidRPr="009A1BA3">
        <w:rPr>
          <w:sz w:val="14"/>
        </w:rPr>
        <w:t xml:space="preserve"> that benefit the likes of Islamic State.</w:t>
      </w:r>
    </w:p>
    <w:p w:rsidR="0014393B" w:rsidRPr="009A1BA3" w:rsidRDefault="0014393B" w:rsidP="0014393B">
      <w:pPr>
        <w:rPr>
          <w:sz w:val="14"/>
        </w:rPr>
      </w:pPr>
      <w:r w:rsidRPr="00636A3D">
        <w:rPr>
          <w:rStyle w:val="StyleUnderline"/>
        </w:rPr>
        <w:t>As Iran develops more advanced missiles and</w:t>
      </w:r>
      <w:r w:rsidRPr="009A1BA3">
        <w:rPr>
          <w:sz w:val="14"/>
        </w:rPr>
        <w:t xml:space="preserve"> more sensitive</w:t>
      </w:r>
      <w:r w:rsidRPr="00636A3D">
        <w:rPr>
          <w:rStyle w:val="StyleUnderline"/>
        </w:rPr>
        <w:t xml:space="preserve"> nuclear technology</w:t>
      </w:r>
      <w:r w:rsidRPr="009A1BA3">
        <w:rPr>
          <w:sz w:val="14"/>
        </w:rPr>
        <w:t xml:space="preserve">, </w:t>
      </w:r>
      <w:r w:rsidRPr="00636A3D">
        <w:rPr>
          <w:rStyle w:val="StyleUnderline"/>
        </w:rPr>
        <w:t>these capabilities, too, could be shared</w:t>
      </w:r>
      <w:r w:rsidRPr="009A1BA3">
        <w:rPr>
          <w:sz w:val="14"/>
        </w:rPr>
        <w:t xml:space="preserve">. </w:t>
      </w:r>
      <w:r w:rsidRPr="00636A3D">
        <w:rPr>
          <w:rStyle w:val="StyleUnderline"/>
        </w:rPr>
        <w:t xml:space="preserve">The U.S. does have other authorities to interdict arms shipments to terrorist groups, </w:t>
      </w:r>
      <w:r w:rsidRPr="009A1BA3">
        <w:rPr>
          <w:sz w:val="14"/>
        </w:rPr>
        <w:t>as President Obama has noted. But interdiction requires having intelligence and opportunity, and the latter often involves depending on the will and capacity of Iran’s neighbors to assist. These tasks would be far easier if the arms are prohibited from reaching Iran in the first place.</w:t>
      </w:r>
    </w:p>
    <w:p w:rsidR="0014393B" w:rsidRPr="009A1BA3" w:rsidRDefault="0014393B" w:rsidP="0014393B">
      <w:pPr>
        <w:rPr>
          <w:sz w:val="14"/>
        </w:rPr>
      </w:pPr>
      <w:r w:rsidRPr="009A1BA3">
        <w:rPr>
          <w:sz w:val="14"/>
        </w:rPr>
        <w:t xml:space="preserve">The Obama administration may feel that it had no choice but to accept the phasing out of sanctions. But this argument should be made on its own merits. The notion that we never sought such limits or were obligated to remove the sanctions doesn’t hold up. </w:t>
      </w:r>
      <w:r w:rsidRPr="00636A3D">
        <w:rPr>
          <w:rStyle w:val="StyleUnderline"/>
        </w:rPr>
        <w:t>If the sanctions are fully lifted without Iran pledging to cease or limit its arms trafficking and ballistic missile activities, the next U.S. president will be left to find different options–likely more forceful or less effective–to counter Iranian behavior</w:t>
      </w:r>
      <w:r w:rsidRPr="009A1BA3">
        <w:rPr>
          <w:sz w:val="14"/>
        </w:rPr>
        <w:t xml:space="preserve">. </w:t>
      </w:r>
    </w:p>
    <w:p w:rsidR="00FB7ECE" w:rsidRPr="009A1BA3" w:rsidRDefault="00FB7ECE" w:rsidP="00FB7ECE">
      <w:pPr>
        <w:rPr>
          <w:sz w:val="14"/>
        </w:rPr>
      </w:pPr>
    </w:p>
    <w:p w:rsidR="00FB7ECE" w:rsidRDefault="00FB7ECE" w:rsidP="00415217">
      <w:pPr>
        <w:pStyle w:val="Heading3"/>
      </w:pPr>
      <w:r>
        <w:lastRenderedPageBreak/>
        <w:t>Deal bad</w:t>
      </w:r>
    </w:p>
    <w:p w:rsidR="00FB7ECE" w:rsidRPr="009A1BA3" w:rsidRDefault="00FB7ECE" w:rsidP="00FB7ECE">
      <w:pPr>
        <w:rPr>
          <w:sz w:val="14"/>
        </w:rPr>
      </w:pPr>
    </w:p>
    <w:p w:rsidR="00D72C04" w:rsidRPr="00DB01EF" w:rsidRDefault="00D72C04" w:rsidP="00D72C04">
      <w:pPr>
        <w:pStyle w:val="Heading4"/>
      </w:pPr>
      <w:r>
        <w:t xml:space="preserve">Deal </w:t>
      </w:r>
      <w:r>
        <w:rPr>
          <w:u w:val="single"/>
        </w:rPr>
        <w:t>fails</w:t>
      </w:r>
      <w:r>
        <w:t xml:space="preserve"> and </w:t>
      </w:r>
      <w:r>
        <w:rPr>
          <w:u w:val="single"/>
        </w:rPr>
        <w:t>increases propensity for conflict</w:t>
      </w:r>
      <w:r>
        <w:t xml:space="preserve"> – </w:t>
      </w:r>
      <w:r>
        <w:rPr>
          <w:u w:val="single"/>
        </w:rPr>
        <w:t>crushes U.S. deterrence</w:t>
      </w:r>
    </w:p>
    <w:p w:rsidR="00D72C04" w:rsidRPr="009A1BA3" w:rsidRDefault="00D72C04" w:rsidP="00D72C04">
      <w:pPr>
        <w:rPr>
          <w:rStyle w:val="Style13ptBold"/>
          <w:b w:val="0"/>
          <w:sz w:val="14"/>
        </w:rPr>
      </w:pPr>
      <w:r>
        <w:rPr>
          <w:rStyle w:val="Style13ptBold"/>
        </w:rPr>
        <w:t>Duncan 7/26</w:t>
      </w:r>
      <w:r w:rsidRPr="009A1BA3">
        <w:rPr>
          <w:rStyle w:val="Style13ptBold"/>
          <w:b w:val="0"/>
          <w:sz w:val="14"/>
        </w:rPr>
        <w:t xml:space="preserve">/15 – on the Foreign Affairs; the Homeland Security; and the Natural Resources committees, author of the Countering Iran in the Western Hemisphere Act (Jeff, The Obama Doctrine: A path to conflict, </w:t>
      </w:r>
      <w:hyperlink r:id="rId49" w:history="1">
        <w:r w:rsidRPr="009A1BA3">
          <w:rPr>
            <w:rStyle w:val="Hyperlink"/>
            <w:sz w:val="14"/>
          </w:rPr>
          <w:t>http://thehill.com/blogs/congress-blog/foreign-policy/249131-the-obama-doctrine-a-path-to-conflict)//JJ</w:t>
        </w:r>
      </w:hyperlink>
    </w:p>
    <w:p w:rsidR="00D72C04" w:rsidRPr="009A1BA3" w:rsidRDefault="00D72C04" w:rsidP="00D72C04">
      <w:pPr>
        <w:rPr>
          <w:rStyle w:val="Style13ptBold"/>
          <w:b w:val="0"/>
          <w:sz w:val="14"/>
        </w:rPr>
      </w:pPr>
      <w:r w:rsidRPr="008329B0">
        <w:rPr>
          <w:rStyle w:val="Style13ptBold"/>
          <w:b w:val="0"/>
          <w:u w:val="single"/>
        </w:rPr>
        <w:t>The deal</w:t>
      </w:r>
      <w:r w:rsidRPr="009A1BA3">
        <w:rPr>
          <w:rStyle w:val="Style13ptBold"/>
          <w:b w:val="0"/>
          <w:sz w:val="14"/>
        </w:rPr>
        <w:t xml:space="preserve"> the P5+1 struck </w:t>
      </w:r>
      <w:r w:rsidRPr="008329B0">
        <w:rPr>
          <w:rStyle w:val="Style13ptBold"/>
          <w:b w:val="0"/>
          <w:u w:val="single"/>
        </w:rPr>
        <w:t xml:space="preserve">with Iran </w:t>
      </w:r>
      <w:r w:rsidRPr="00C05F6E">
        <w:rPr>
          <w:rStyle w:val="Emphasis"/>
        </w:rPr>
        <w:t>shatters American and Israeli security</w:t>
      </w:r>
      <w:r w:rsidRPr="009A1BA3">
        <w:rPr>
          <w:rStyle w:val="Style13ptBold"/>
          <w:b w:val="0"/>
          <w:sz w:val="14"/>
        </w:rPr>
        <w:t xml:space="preserve">, potentially </w:t>
      </w:r>
      <w:r w:rsidRPr="008329B0">
        <w:rPr>
          <w:rStyle w:val="Style13ptBold"/>
          <w:b w:val="0"/>
          <w:u w:val="single"/>
        </w:rPr>
        <w:t>placing our</w:t>
      </w:r>
      <w:r w:rsidRPr="009A1BA3">
        <w:rPr>
          <w:rStyle w:val="Style13ptBold"/>
          <w:b w:val="0"/>
          <w:sz w:val="14"/>
        </w:rPr>
        <w:t xml:space="preserve"> great </w:t>
      </w:r>
      <w:r w:rsidRPr="008329B0">
        <w:rPr>
          <w:rStyle w:val="Style13ptBold"/>
          <w:b w:val="0"/>
          <w:u w:val="single"/>
        </w:rPr>
        <w:t>country and our strategic allies in harm’s way</w:t>
      </w:r>
      <w:r w:rsidRPr="009A1BA3">
        <w:rPr>
          <w:rStyle w:val="Style13ptBold"/>
          <w:b w:val="0"/>
          <w:sz w:val="14"/>
        </w:rPr>
        <w:t xml:space="preserve">.  In essence, </w:t>
      </w:r>
      <w:r w:rsidRPr="008329B0">
        <w:rPr>
          <w:rStyle w:val="Style13ptBold"/>
          <w:b w:val="0"/>
          <w:u w:val="single"/>
        </w:rPr>
        <w:t xml:space="preserve">this deal </w:t>
      </w:r>
      <w:r w:rsidRPr="00C05F6E">
        <w:rPr>
          <w:rStyle w:val="Emphasis"/>
        </w:rPr>
        <w:t>legitimizes Iran</w:t>
      </w:r>
      <w:r w:rsidRPr="008329B0">
        <w:rPr>
          <w:rStyle w:val="Style13ptBold"/>
          <w:b w:val="0"/>
          <w:u w:val="single"/>
        </w:rPr>
        <w:t xml:space="preserve"> as a </w:t>
      </w:r>
      <w:r w:rsidRPr="00C05F6E">
        <w:rPr>
          <w:rStyle w:val="Emphasis"/>
        </w:rPr>
        <w:t>nuclear</w:t>
      </w:r>
      <w:r w:rsidRPr="009A1BA3">
        <w:rPr>
          <w:rStyle w:val="Style13ptBold"/>
          <w:b w:val="0"/>
          <w:sz w:val="14"/>
        </w:rPr>
        <w:t xml:space="preserve"> threshold </w:t>
      </w:r>
      <w:r w:rsidRPr="00C05F6E">
        <w:rPr>
          <w:rStyle w:val="Emphasis"/>
        </w:rPr>
        <w:t>state</w:t>
      </w:r>
      <w:r w:rsidRPr="009A1BA3">
        <w:rPr>
          <w:rStyle w:val="Style13ptBold"/>
          <w:b w:val="0"/>
          <w:sz w:val="14"/>
        </w:rPr>
        <w:t xml:space="preserve">, unfortunately </w:t>
      </w:r>
      <w:r w:rsidRPr="008329B0">
        <w:rPr>
          <w:rStyle w:val="Style13ptBold"/>
          <w:b w:val="0"/>
          <w:u w:val="single"/>
        </w:rPr>
        <w:t>bringing the United States closer to a deadly military confrontation with the</w:t>
      </w:r>
      <w:r w:rsidRPr="009A1BA3">
        <w:rPr>
          <w:rStyle w:val="Style13ptBold"/>
          <w:b w:val="0"/>
          <w:sz w:val="14"/>
        </w:rPr>
        <w:t xml:space="preserve"> zealous </w:t>
      </w:r>
      <w:r w:rsidRPr="008329B0">
        <w:rPr>
          <w:rStyle w:val="Style13ptBold"/>
          <w:b w:val="0"/>
          <w:u w:val="single"/>
        </w:rPr>
        <w:t>Shiite theocracy.</w:t>
      </w:r>
      <w:r w:rsidRPr="009A1BA3">
        <w:rPr>
          <w:rStyle w:val="Style13ptBold"/>
          <w:b w:val="0"/>
          <w:sz w:val="14"/>
        </w:rPr>
        <w:t xml:space="preserve">   </w:t>
      </w:r>
    </w:p>
    <w:p w:rsidR="00D72C04" w:rsidRPr="009A1BA3" w:rsidRDefault="00D72C04" w:rsidP="00D72C04">
      <w:pPr>
        <w:rPr>
          <w:rStyle w:val="Style13ptBold"/>
          <w:b w:val="0"/>
          <w:sz w:val="14"/>
        </w:rPr>
      </w:pPr>
      <w:r w:rsidRPr="009A1BA3">
        <w:rPr>
          <w:rStyle w:val="Style13ptBold"/>
          <w:b w:val="0"/>
          <w:sz w:val="14"/>
        </w:rPr>
        <w:t xml:space="preserve">If Congress fails to block this deal and sanctions against Iran are lifted, then </w:t>
      </w:r>
      <w:r w:rsidRPr="008329B0">
        <w:rPr>
          <w:rStyle w:val="Style13ptBold"/>
          <w:b w:val="0"/>
          <w:u w:val="single"/>
        </w:rPr>
        <w:t>America will</w:t>
      </w:r>
      <w:r w:rsidRPr="009A1BA3">
        <w:rPr>
          <w:rStyle w:val="Style13ptBold"/>
          <w:b w:val="0"/>
          <w:sz w:val="14"/>
        </w:rPr>
        <w:t xml:space="preserve"> essentially </w:t>
      </w:r>
      <w:r w:rsidRPr="008329B0">
        <w:rPr>
          <w:rStyle w:val="Style13ptBold"/>
          <w:b w:val="0"/>
          <w:u w:val="single"/>
        </w:rPr>
        <w:t>subsidize the world’s largest state-sponsor of terrorism with</w:t>
      </w:r>
      <w:r w:rsidRPr="009A1BA3">
        <w:rPr>
          <w:rStyle w:val="Style13ptBold"/>
          <w:b w:val="0"/>
          <w:sz w:val="14"/>
        </w:rPr>
        <w:t xml:space="preserve"> a </w:t>
      </w:r>
      <w:r w:rsidRPr="00791AE1">
        <w:rPr>
          <w:rStyle w:val="Style13ptBold"/>
          <w:b w:val="0"/>
          <w:u w:val="single"/>
        </w:rPr>
        <w:t>$</w:t>
      </w:r>
      <w:r w:rsidRPr="00B37B69">
        <w:rPr>
          <w:rStyle w:val="Emphasis"/>
        </w:rPr>
        <w:t>150 billion</w:t>
      </w:r>
      <w:r w:rsidRPr="009A1BA3">
        <w:rPr>
          <w:rStyle w:val="Style13ptBold"/>
          <w:b w:val="0"/>
          <w:sz w:val="14"/>
        </w:rPr>
        <w:t xml:space="preserve"> payday. The mullahs will </w:t>
      </w:r>
      <w:r w:rsidRPr="00791AE1">
        <w:rPr>
          <w:rStyle w:val="Style13ptBold"/>
          <w:b w:val="0"/>
          <w:u w:val="single"/>
        </w:rPr>
        <w:t xml:space="preserve">use this money to </w:t>
      </w:r>
      <w:r w:rsidRPr="00B37B69">
        <w:rPr>
          <w:rStyle w:val="Emphasis"/>
        </w:rPr>
        <w:t>support terrorism</w:t>
      </w:r>
      <w:r w:rsidRPr="00791AE1">
        <w:rPr>
          <w:rStyle w:val="Style13ptBold"/>
          <w:b w:val="0"/>
          <w:u w:val="single"/>
        </w:rPr>
        <w:t xml:space="preserve"> </w:t>
      </w:r>
      <w:r w:rsidRPr="00B37B69">
        <w:rPr>
          <w:rStyle w:val="Emphasis"/>
        </w:rPr>
        <w:t>around the globe</w:t>
      </w:r>
      <w:r w:rsidRPr="00791AE1">
        <w:rPr>
          <w:rStyle w:val="Style13ptBold"/>
          <w:b w:val="0"/>
          <w:u w:val="single"/>
        </w:rPr>
        <w:t xml:space="preserve"> and further their imperialistic ambitions through their </w:t>
      </w:r>
      <w:r w:rsidRPr="00C05F6E">
        <w:rPr>
          <w:rStyle w:val="Emphasis"/>
        </w:rPr>
        <w:t>proxies across the Middle East</w:t>
      </w:r>
      <w:r w:rsidRPr="009A1BA3">
        <w:rPr>
          <w:rStyle w:val="Style13ptBold"/>
          <w:b w:val="0"/>
          <w:sz w:val="14"/>
        </w:rPr>
        <w:t xml:space="preserve">.  This payday </w:t>
      </w:r>
      <w:r w:rsidRPr="00791AE1">
        <w:rPr>
          <w:rStyle w:val="Style13ptBold"/>
          <w:b w:val="0"/>
          <w:u w:val="single"/>
        </w:rPr>
        <w:t>will help the ayatollah’s consolidate its hold on power</w:t>
      </w:r>
      <w:r w:rsidRPr="009A1BA3">
        <w:rPr>
          <w:rStyle w:val="Style13ptBold"/>
          <w:b w:val="0"/>
          <w:sz w:val="14"/>
        </w:rPr>
        <w:t xml:space="preserve">. It </w:t>
      </w:r>
      <w:r w:rsidRPr="00791AE1">
        <w:rPr>
          <w:rStyle w:val="Style13ptBold"/>
          <w:b w:val="0"/>
          <w:u w:val="single"/>
        </w:rPr>
        <w:t>will not</w:t>
      </w:r>
      <w:r w:rsidRPr="009A1BA3">
        <w:rPr>
          <w:rStyle w:val="Style13ptBold"/>
          <w:b w:val="0"/>
          <w:sz w:val="14"/>
        </w:rPr>
        <w:t xml:space="preserve"> help the United States or our allies </w:t>
      </w:r>
      <w:r w:rsidRPr="00791AE1">
        <w:rPr>
          <w:rStyle w:val="Style13ptBold"/>
          <w:b w:val="0"/>
          <w:u w:val="single"/>
        </w:rPr>
        <w:t>ensure that Iran does not acquire</w:t>
      </w:r>
      <w:r w:rsidRPr="009A1BA3">
        <w:rPr>
          <w:rStyle w:val="Style13ptBold"/>
          <w:b w:val="0"/>
          <w:sz w:val="14"/>
        </w:rPr>
        <w:t xml:space="preserve"> a </w:t>
      </w:r>
      <w:r w:rsidRPr="00791AE1">
        <w:rPr>
          <w:rStyle w:val="Style13ptBold"/>
          <w:b w:val="0"/>
          <w:u w:val="single"/>
        </w:rPr>
        <w:t>nuclear weapons</w:t>
      </w:r>
      <w:r w:rsidRPr="009A1BA3">
        <w:rPr>
          <w:rStyle w:val="Style13ptBold"/>
          <w:b w:val="0"/>
          <w:sz w:val="14"/>
        </w:rPr>
        <w:t xml:space="preserve"> capability. I suspect </w:t>
      </w:r>
      <w:r w:rsidRPr="00791AE1">
        <w:rPr>
          <w:rStyle w:val="Style13ptBold"/>
          <w:b w:val="0"/>
          <w:u w:val="single"/>
        </w:rPr>
        <w:t>American capitulation will only make</w:t>
      </w:r>
      <w:r w:rsidRPr="009A1BA3">
        <w:rPr>
          <w:rStyle w:val="Style13ptBold"/>
          <w:b w:val="0"/>
          <w:sz w:val="14"/>
        </w:rPr>
        <w:t xml:space="preserve"> the Orwellian </w:t>
      </w:r>
      <w:r w:rsidRPr="00791AE1">
        <w:rPr>
          <w:rStyle w:val="Style13ptBold"/>
          <w:b w:val="0"/>
          <w:u w:val="single"/>
        </w:rPr>
        <w:t>chants of “death to America” and “death to Israel” louder</w:t>
      </w:r>
      <w:r w:rsidRPr="009A1BA3">
        <w:rPr>
          <w:rStyle w:val="Style13ptBold"/>
          <w:b w:val="0"/>
          <w:sz w:val="14"/>
        </w:rPr>
        <w:t xml:space="preserve">.  </w:t>
      </w:r>
    </w:p>
    <w:p w:rsidR="00D72C04" w:rsidRPr="009A1BA3" w:rsidRDefault="00D72C04" w:rsidP="00D72C04">
      <w:pPr>
        <w:rPr>
          <w:rStyle w:val="Style13ptBold"/>
          <w:b w:val="0"/>
          <w:sz w:val="14"/>
        </w:rPr>
      </w:pPr>
      <w:r w:rsidRPr="009A1BA3">
        <w:rPr>
          <w:rStyle w:val="Style13ptBold"/>
          <w:b w:val="0"/>
          <w:sz w:val="14"/>
        </w:rPr>
        <w:t xml:space="preserve">To allege that the only alternative to this current deal is military action is specious.  </w:t>
      </w:r>
      <w:r w:rsidRPr="00791AE1">
        <w:rPr>
          <w:rStyle w:val="Style13ptBold"/>
          <w:b w:val="0"/>
          <w:u w:val="single"/>
        </w:rPr>
        <w:t>It is the essence of naiveté to believe that rewarding the Iranian regime</w:t>
      </w:r>
      <w:r w:rsidRPr="009A1BA3">
        <w:rPr>
          <w:rStyle w:val="Style13ptBold"/>
          <w:b w:val="0"/>
          <w:sz w:val="14"/>
        </w:rPr>
        <w:t xml:space="preserve"> – who seeks the “annihilation” of Israel and complete hegemony over the Middle East – </w:t>
      </w:r>
      <w:r w:rsidRPr="009A6176">
        <w:rPr>
          <w:rStyle w:val="Style13ptBold"/>
          <w:b w:val="0"/>
          <w:u w:val="single"/>
        </w:rPr>
        <w:t>will lead to anything other than armed conflict</w:t>
      </w:r>
      <w:r w:rsidRPr="009A1BA3">
        <w:rPr>
          <w:rStyle w:val="Style13ptBold"/>
          <w:b w:val="0"/>
          <w:sz w:val="14"/>
        </w:rPr>
        <w:t xml:space="preserve">. The truth is that the </w:t>
      </w:r>
      <w:r w:rsidRPr="009A6176">
        <w:rPr>
          <w:rStyle w:val="Style13ptBold"/>
          <w:b w:val="0"/>
          <w:u w:val="single"/>
        </w:rPr>
        <w:t>Obama</w:t>
      </w:r>
      <w:r w:rsidRPr="009A1BA3">
        <w:rPr>
          <w:rStyle w:val="Style13ptBold"/>
          <w:b w:val="0"/>
          <w:sz w:val="14"/>
        </w:rPr>
        <w:t xml:space="preserve"> administration not only </w:t>
      </w:r>
      <w:r w:rsidRPr="009A6176">
        <w:rPr>
          <w:rStyle w:val="Style13ptBold"/>
          <w:b w:val="0"/>
          <w:u w:val="single"/>
        </w:rPr>
        <w:t xml:space="preserve">rewarded Iranian intransigence by </w:t>
      </w:r>
      <w:r w:rsidRPr="00B37B69">
        <w:rPr>
          <w:rStyle w:val="Emphasis"/>
        </w:rPr>
        <w:t>caving</w:t>
      </w:r>
      <w:r w:rsidRPr="009A6176">
        <w:rPr>
          <w:rStyle w:val="Style13ptBold"/>
          <w:b w:val="0"/>
          <w:u w:val="single"/>
        </w:rPr>
        <w:t xml:space="preserve"> at the negotiating table</w:t>
      </w:r>
      <w:r w:rsidRPr="009A1BA3">
        <w:rPr>
          <w:rStyle w:val="Style13ptBold"/>
          <w:b w:val="0"/>
          <w:sz w:val="14"/>
        </w:rPr>
        <w:t xml:space="preserve">, but </w:t>
      </w:r>
      <w:r w:rsidRPr="009A6176">
        <w:rPr>
          <w:rStyle w:val="Style13ptBold"/>
          <w:b w:val="0"/>
          <w:u w:val="single"/>
        </w:rPr>
        <w:t xml:space="preserve">will permit the West to </w:t>
      </w:r>
      <w:r w:rsidRPr="00B37B69">
        <w:rPr>
          <w:rStyle w:val="Emphasis"/>
        </w:rPr>
        <w:t>subsidize it</w:t>
      </w:r>
      <w:r w:rsidRPr="009A1BA3">
        <w:rPr>
          <w:rStyle w:val="Style13ptBold"/>
          <w:b w:val="0"/>
          <w:sz w:val="14"/>
        </w:rPr>
        <w:t xml:space="preserve">. </w:t>
      </w:r>
    </w:p>
    <w:p w:rsidR="00D72C04" w:rsidRPr="009A1BA3" w:rsidRDefault="00D72C04" w:rsidP="00D72C04">
      <w:pPr>
        <w:rPr>
          <w:rStyle w:val="Style13ptBold"/>
          <w:b w:val="0"/>
          <w:sz w:val="14"/>
        </w:rPr>
      </w:pPr>
      <w:r w:rsidRPr="009A6176">
        <w:rPr>
          <w:rStyle w:val="Style13ptBold"/>
          <w:b w:val="0"/>
          <w:u w:val="single"/>
        </w:rPr>
        <w:t xml:space="preserve">This </w:t>
      </w:r>
      <w:r w:rsidRPr="00B37B69">
        <w:rPr>
          <w:rStyle w:val="Emphasis"/>
        </w:rPr>
        <w:t>deal greatly reduces</w:t>
      </w:r>
      <w:r w:rsidRPr="009A6176">
        <w:rPr>
          <w:rStyle w:val="Style13ptBold"/>
          <w:b w:val="0"/>
          <w:u w:val="single"/>
        </w:rPr>
        <w:t xml:space="preserve"> the </w:t>
      </w:r>
      <w:r w:rsidRPr="00B37B69">
        <w:rPr>
          <w:rStyle w:val="Emphasis"/>
        </w:rPr>
        <w:t>strength of American deterrence</w:t>
      </w:r>
      <w:r w:rsidRPr="009A6176">
        <w:rPr>
          <w:rStyle w:val="Style13ptBold"/>
          <w:b w:val="0"/>
          <w:u w:val="single"/>
        </w:rPr>
        <w:t xml:space="preserve"> against Iran.</w:t>
      </w:r>
      <w:r w:rsidRPr="009A1BA3">
        <w:rPr>
          <w:rStyle w:val="Style13ptBold"/>
          <w:b w:val="0"/>
          <w:sz w:val="14"/>
        </w:rPr>
        <w:t xml:space="preserve">  After 5 years, </w:t>
      </w:r>
      <w:r w:rsidRPr="009A6176">
        <w:rPr>
          <w:rStyle w:val="Style13ptBold"/>
          <w:b w:val="0"/>
          <w:u w:val="single"/>
        </w:rPr>
        <w:t>they may reengage in the global conventional arms trade</w:t>
      </w:r>
      <w:r w:rsidRPr="009A1BA3">
        <w:rPr>
          <w:rStyle w:val="Style13ptBold"/>
          <w:b w:val="0"/>
          <w:sz w:val="14"/>
        </w:rPr>
        <w:t xml:space="preserve">, while after 8, </w:t>
      </w:r>
      <w:proofErr w:type="gramStart"/>
      <w:r w:rsidRPr="009A6176">
        <w:rPr>
          <w:rStyle w:val="Style13ptBold"/>
          <w:b w:val="0"/>
          <w:u w:val="single"/>
        </w:rPr>
        <w:t>attain</w:t>
      </w:r>
      <w:proofErr w:type="gramEnd"/>
      <w:r w:rsidRPr="009A6176">
        <w:rPr>
          <w:rStyle w:val="Style13ptBold"/>
          <w:b w:val="0"/>
          <w:u w:val="single"/>
        </w:rPr>
        <w:t xml:space="preserve"> ballistic missiles</w:t>
      </w:r>
      <w:r w:rsidRPr="009A1BA3">
        <w:rPr>
          <w:rStyle w:val="Style13ptBold"/>
          <w:b w:val="0"/>
          <w:sz w:val="14"/>
        </w:rPr>
        <w:t xml:space="preserve">. </w:t>
      </w:r>
      <w:r w:rsidRPr="009A6176">
        <w:rPr>
          <w:rStyle w:val="Style13ptBold"/>
          <w:b w:val="0"/>
          <w:u w:val="single"/>
        </w:rPr>
        <w:t>These arms will</w:t>
      </w:r>
      <w:r w:rsidRPr="009A1BA3">
        <w:rPr>
          <w:rStyle w:val="Style13ptBold"/>
          <w:b w:val="0"/>
          <w:sz w:val="14"/>
        </w:rPr>
        <w:t xml:space="preserve"> surely </w:t>
      </w:r>
      <w:r w:rsidRPr="009A6176">
        <w:rPr>
          <w:rStyle w:val="Style13ptBold"/>
          <w:b w:val="0"/>
          <w:u w:val="single"/>
        </w:rPr>
        <w:t xml:space="preserve">go to </w:t>
      </w:r>
      <w:r w:rsidRPr="00B37B69">
        <w:rPr>
          <w:rStyle w:val="Emphasis"/>
        </w:rPr>
        <w:t>terrorist proxy groups</w:t>
      </w:r>
      <w:r w:rsidRPr="009A1BA3">
        <w:rPr>
          <w:rStyle w:val="Style13ptBold"/>
          <w:b w:val="0"/>
          <w:sz w:val="14"/>
        </w:rPr>
        <w:t xml:space="preserve"> who currently kill Americans and our allies.</w:t>
      </w:r>
    </w:p>
    <w:p w:rsidR="00D72C04" w:rsidRPr="009A1BA3" w:rsidRDefault="00D72C04" w:rsidP="00D72C04">
      <w:pPr>
        <w:rPr>
          <w:rStyle w:val="Style13ptBold"/>
          <w:b w:val="0"/>
          <w:sz w:val="14"/>
        </w:rPr>
      </w:pPr>
      <w:r w:rsidRPr="009A6176">
        <w:rPr>
          <w:rStyle w:val="Style13ptBold"/>
          <w:b w:val="0"/>
          <w:u w:val="single"/>
        </w:rPr>
        <w:t>The Administration</w:t>
      </w:r>
      <w:r w:rsidRPr="009A1BA3">
        <w:rPr>
          <w:rStyle w:val="Style13ptBold"/>
          <w:b w:val="0"/>
          <w:sz w:val="14"/>
        </w:rPr>
        <w:t xml:space="preserve"> may say we retain the “military option” in case Iran makes a mad dash to the bomb. But this </w:t>
      </w:r>
      <w:r w:rsidRPr="009A6176">
        <w:rPr>
          <w:rStyle w:val="Style13ptBold"/>
          <w:b w:val="0"/>
          <w:u w:val="single"/>
        </w:rPr>
        <w:t>ignores how the deal weakens American deterrence</w:t>
      </w:r>
      <w:r w:rsidRPr="009A1BA3">
        <w:rPr>
          <w:rStyle w:val="Style13ptBold"/>
          <w:b w:val="0"/>
          <w:sz w:val="14"/>
        </w:rPr>
        <w:t xml:space="preserve">. For example, </w:t>
      </w:r>
      <w:r w:rsidRPr="008C6385">
        <w:rPr>
          <w:rStyle w:val="Style13ptBold"/>
          <w:b w:val="0"/>
          <w:u w:val="single"/>
        </w:rPr>
        <w:t>Russia has already confirmed plans to ship state of the art</w:t>
      </w:r>
      <w:r w:rsidRPr="009A1BA3">
        <w:rPr>
          <w:rStyle w:val="Style13ptBold"/>
          <w:b w:val="0"/>
          <w:sz w:val="14"/>
        </w:rPr>
        <w:t xml:space="preserve"> S-300 surface-to-air </w:t>
      </w:r>
      <w:r w:rsidRPr="008C6385">
        <w:rPr>
          <w:rStyle w:val="Style13ptBold"/>
          <w:b w:val="0"/>
          <w:u w:val="single"/>
        </w:rPr>
        <w:t xml:space="preserve">missiles to the Iranians making </w:t>
      </w:r>
      <w:r w:rsidRPr="00B37B69">
        <w:rPr>
          <w:rStyle w:val="Emphasis"/>
        </w:rPr>
        <w:t>control of the air</w:t>
      </w:r>
      <w:r w:rsidRPr="008C6385">
        <w:rPr>
          <w:rStyle w:val="Style13ptBold"/>
          <w:b w:val="0"/>
          <w:u w:val="single"/>
        </w:rPr>
        <w:t xml:space="preserve"> </w:t>
      </w:r>
      <w:r w:rsidRPr="00B37B69">
        <w:rPr>
          <w:rStyle w:val="Emphasis"/>
        </w:rPr>
        <w:t>more difficult</w:t>
      </w:r>
      <w:r w:rsidRPr="009A1BA3">
        <w:rPr>
          <w:rStyle w:val="Style13ptBold"/>
          <w:b w:val="0"/>
          <w:sz w:val="14"/>
        </w:rPr>
        <w:t xml:space="preserve">.  </w:t>
      </w:r>
      <w:r w:rsidRPr="008C6385">
        <w:rPr>
          <w:rStyle w:val="Style13ptBold"/>
          <w:b w:val="0"/>
          <w:u w:val="single"/>
        </w:rPr>
        <w:t>Iran will be allowed to grow their military</w:t>
      </w:r>
      <w:r w:rsidRPr="009A1BA3">
        <w:rPr>
          <w:rStyle w:val="Style13ptBold"/>
          <w:b w:val="0"/>
          <w:sz w:val="14"/>
        </w:rPr>
        <w:t xml:space="preserve"> and emboldened </w:t>
      </w:r>
      <w:r w:rsidRPr="008C6385">
        <w:rPr>
          <w:rStyle w:val="Style13ptBold"/>
          <w:b w:val="0"/>
          <w:u w:val="single"/>
        </w:rPr>
        <w:t xml:space="preserve">to </w:t>
      </w:r>
      <w:r w:rsidRPr="00B37B69">
        <w:rPr>
          <w:rStyle w:val="Emphasis"/>
        </w:rPr>
        <w:t>confront American power</w:t>
      </w:r>
      <w:r w:rsidRPr="008C6385">
        <w:rPr>
          <w:rStyle w:val="Style13ptBold"/>
          <w:b w:val="0"/>
          <w:u w:val="single"/>
        </w:rPr>
        <w:t>.</w:t>
      </w:r>
      <w:r w:rsidRPr="009A1BA3">
        <w:rPr>
          <w:rStyle w:val="Style13ptBold"/>
          <w:b w:val="0"/>
          <w:sz w:val="14"/>
        </w:rPr>
        <w:t xml:space="preserve">  </w:t>
      </w:r>
    </w:p>
    <w:p w:rsidR="00D72C04" w:rsidRPr="009A1BA3" w:rsidRDefault="00D72C04" w:rsidP="00D72C04">
      <w:pPr>
        <w:rPr>
          <w:rStyle w:val="Style13ptBold"/>
          <w:b w:val="0"/>
          <w:sz w:val="14"/>
        </w:rPr>
      </w:pPr>
      <w:r w:rsidRPr="009A1BA3">
        <w:rPr>
          <w:rStyle w:val="Style13ptBold"/>
          <w:b w:val="0"/>
          <w:sz w:val="14"/>
        </w:rPr>
        <w:t xml:space="preserve">Supporters of this agreement argue that it is the only way to prevent armed conflict with Iran. Perversely, </w:t>
      </w:r>
      <w:r w:rsidRPr="008C6385">
        <w:rPr>
          <w:rStyle w:val="Style13ptBold"/>
          <w:b w:val="0"/>
          <w:u w:val="single"/>
        </w:rPr>
        <w:t>this agreement</w:t>
      </w:r>
      <w:r w:rsidRPr="009A1BA3">
        <w:rPr>
          <w:rStyle w:val="Style13ptBold"/>
          <w:b w:val="0"/>
          <w:sz w:val="14"/>
        </w:rPr>
        <w:t xml:space="preserve"> actually </w:t>
      </w:r>
      <w:r w:rsidRPr="00CC0F71">
        <w:rPr>
          <w:rStyle w:val="Emphasis"/>
        </w:rPr>
        <w:t>makes war with Iran more likely</w:t>
      </w:r>
      <w:r w:rsidRPr="009A1BA3">
        <w:rPr>
          <w:rStyle w:val="Style13ptBold"/>
          <w:b w:val="0"/>
          <w:sz w:val="14"/>
        </w:rPr>
        <w:t xml:space="preserve">. The deal </w:t>
      </w:r>
      <w:r w:rsidRPr="008C6385">
        <w:rPr>
          <w:rStyle w:val="Style13ptBold"/>
          <w:b w:val="0"/>
          <w:u w:val="single"/>
        </w:rPr>
        <w:t>lifts</w:t>
      </w:r>
      <w:r w:rsidRPr="009A1BA3">
        <w:rPr>
          <w:rStyle w:val="Style13ptBold"/>
          <w:b w:val="0"/>
          <w:sz w:val="14"/>
        </w:rPr>
        <w:t xml:space="preserve"> virtually </w:t>
      </w:r>
      <w:r w:rsidRPr="008C6385">
        <w:rPr>
          <w:rStyle w:val="Style13ptBold"/>
          <w:b w:val="0"/>
          <w:u w:val="single"/>
        </w:rPr>
        <w:t>all major restrictions against Iran</w:t>
      </w:r>
      <w:r w:rsidRPr="009A1BA3">
        <w:rPr>
          <w:rStyle w:val="Style13ptBold"/>
          <w:b w:val="0"/>
          <w:sz w:val="14"/>
        </w:rPr>
        <w:t xml:space="preserve"> in about 10-15 years, </w:t>
      </w:r>
      <w:r w:rsidRPr="008C6385">
        <w:rPr>
          <w:rStyle w:val="Style13ptBold"/>
          <w:b w:val="0"/>
          <w:u w:val="single"/>
        </w:rPr>
        <w:t xml:space="preserve">gearing up the ayatollahs to have the ability to </w:t>
      </w:r>
      <w:r w:rsidRPr="00CC0F71">
        <w:rPr>
          <w:rStyle w:val="Emphasis"/>
        </w:rPr>
        <w:t>break out in days</w:t>
      </w:r>
      <w:r w:rsidRPr="009A1BA3">
        <w:rPr>
          <w:rStyle w:val="Style13ptBold"/>
          <w:b w:val="0"/>
          <w:sz w:val="14"/>
        </w:rPr>
        <w:t xml:space="preserve">, not months or weeks.  </w:t>
      </w:r>
      <w:r w:rsidRPr="008C6385">
        <w:rPr>
          <w:rStyle w:val="Style13ptBold"/>
          <w:b w:val="0"/>
          <w:u w:val="single"/>
        </w:rPr>
        <w:t xml:space="preserve">Tehran’s </w:t>
      </w:r>
      <w:r w:rsidRPr="00CC0F71">
        <w:rPr>
          <w:rStyle w:val="Emphasis"/>
        </w:rPr>
        <w:t>nuclear infrastructure is left in place</w:t>
      </w:r>
      <w:r w:rsidRPr="009A1BA3">
        <w:rPr>
          <w:rStyle w:val="Style13ptBold"/>
          <w:b w:val="0"/>
          <w:sz w:val="14"/>
        </w:rPr>
        <w:t xml:space="preserve"> with the ayatollahs </w:t>
      </w:r>
      <w:r w:rsidRPr="008C6385">
        <w:rPr>
          <w:rStyle w:val="Style13ptBold"/>
          <w:b w:val="0"/>
          <w:u w:val="single"/>
        </w:rPr>
        <w:t>retaining the ability to “</w:t>
      </w:r>
      <w:proofErr w:type="spellStart"/>
      <w:r w:rsidRPr="008C6385">
        <w:rPr>
          <w:rStyle w:val="Style13ptBold"/>
          <w:b w:val="0"/>
          <w:u w:val="single"/>
        </w:rPr>
        <w:t>weaponize</w:t>
      </w:r>
      <w:proofErr w:type="spellEnd"/>
      <w:r w:rsidRPr="008C6385">
        <w:rPr>
          <w:rStyle w:val="Style13ptBold"/>
          <w:b w:val="0"/>
          <w:u w:val="single"/>
        </w:rPr>
        <w:t>” quickly</w:t>
      </w:r>
      <w:r w:rsidRPr="009A1BA3">
        <w:rPr>
          <w:rStyle w:val="Style13ptBold"/>
          <w:b w:val="0"/>
          <w:sz w:val="14"/>
        </w:rPr>
        <w:t xml:space="preserve">.  In just a few years down the road, </w:t>
      </w:r>
      <w:r w:rsidRPr="008C6385">
        <w:rPr>
          <w:rStyle w:val="Style13ptBold"/>
          <w:b w:val="0"/>
          <w:u w:val="single"/>
        </w:rPr>
        <w:t>restrictions on Iran’s centrifuges and limitations on its nuclear facilities, including</w:t>
      </w:r>
      <w:r w:rsidRPr="009A1BA3">
        <w:rPr>
          <w:rStyle w:val="Style13ptBold"/>
          <w:b w:val="0"/>
          <w:sz w:val="14"/>
        </w:rPr>
        <w:t xml:space="preserve"> the </w:t>
      </w:r>
      <w:r w:rsidRPr="008C6385">
        <w:rPr>
          <w:rStyle w:val="Style13ptBold"/>
          <w:b w:val="0"/>
          <w:u w:val="single"/>
        </w:rPr>
        <w:t>number of</w:t>
      </w:r>
      <w:r w:rsidRPr="009A1BA3">
        <w:rPr>
          <w:rStyle w:val="Style13ptBold"/>
          <w:b w:val="0"/>
          <w:sz w:val="14"/>
        </w:rPr>
        <w:t xml:space="preserve"> heavy water </w:t>
      </w:r>
      <w:r w:rsidRPr="001B0FB7">
        <w:rPr>
          <w:rStyle w:val="Style13ptBold"/>
          <w:b w:val="0"/>
          <w:u w:val="single"/>
        </w:rPr>
        <w:t xml:space="preserve">reactors, will be </w:t>
      </w:r>
      <w:r w:rsidRPr="00CC0F71">
        <w:rPr>
          <w:rStyle w:val="Emphasis"/>
        </w:rPr>
        <w:t>abandoned</w:t>
      </w:r>
      <w:r w:rsidRPr="001B0FB7">
        <w:rPr>
          <w:rStyle w:val="Style13ptBold"/>
          <w:b w:val="0"/>
          <w:u w:val="single"/>
        </w:rPr>
        <w:t>.</w:t>
      </w:r>
    </w:p>
    <w:p w:rsidR="00D72C04" w:rsidRPr="009A1BA3" w:rsidRDefault="00D72C04" w:rsidP="00D72C04">
      <w:pPr>
        <w:rPr>
          <w:rStyle w:val="Style13ptBold"/>
          <w:b w:val="0"/>
          <w:sz w:val="14"/>
        </w:rPr>
      </w:pPr>
      <w:r w:rsidRPr="009A1BA3">
        <w:rPr>
          <w:rStyle w:val="Style13ptBold"/>
          <w:b w:val="0"/>
          <w:sz w:val="14"/>
        </w:rPr>
        <w:t xml:space="preserve">Furthermore, </w:t>
      </w:r>
      <w:r w:rsidRPr="001B0FB7">
        <w:rPr>
          <w:rStyle w:val="Style13ptBold"/>
          <w:b w:val="0"/>
          <w:u w:val="single"/>
        </w:rPr>
        <w:t>without adequate provisions in place to inspect Iran’s nuclear programs and sites, or effective compliance measures</w:t>
      </w:r>
      <w:r w:rsidRPr="009A1BA3">
        <w:rPr>
          <w:rStyle w:val="Style13ptBold"/>
          <w:b w:val="0"/>
          <w:sz w:val="14"/>
        </w:rPr>
        <w:t xml:space="preserve"> to efficiently implement snapback sanctions, </w:t>
      </w:r>
      <w:r w:rsidRPr="001B0FB7">
        <w:rPr>
          <w:rStyle w:val="Style13ptBold"/>
          <w:b w:val="0"/>
          <w:u w:val="single"/>
        </w:rPr>
        <w:t xml:space="preserve">Iranian </w:t>
      </w:r>
      <w:r w:rsidRPr="00CC0F71">
        <w:rPr>
          <w:rStyle w:val="Emphasis"/>
        </w:rPr>
        <w:t>centrifuges will spin</w:t>
      </w:r>
      <w:r w:rsidRPr="009A1BA3">
        <w:rPr>
          <w:rStyle w:val="Style13ptBold"/>
          <w:b w:val="0"/>
          <w:sz w:val="14"/>
        </w:rPr>
        <w:t>.</w:t>
      </w:r>
    </w:p>
    <w:p w:rsidR="00D72C04" w:rsidRPr="009A1BA3" w:rsidRDefault="00D72C04" w:rsidP="00D72C04">
      <w:pPr>
        <w:rPr>
          <w:rStyle w:val="Style13ptBold"/>
          <w:b w:val="0"/>
          <w:sz w:val="14"/>
        </w:rPr>
      </w:pPr>
      <w:r w:rsidRPr="009A1BA3">
        <w:rPr>
          <w:rStyle w:val="Style13ptBold"/>
          <w:b w:val="0"/>
          <w:sz w:val="14"/>
        </w:rPr>
        <w:t>Congress has a moral duty to restore clarity and rationale to America’s diplomacy efforts by voting against this absurdly irrational foreign policy strategy. We must return to a rational strategy aimed to protect us and our allies from the Iranian nuclear threat.</w:t>
      </w:r>
    </w:p>
    <w:p w:rsidR="00D72C04" w:rsidRPr="009A1BA3" w:rsidRDefault="00D72C04" w:rsidP="00D72C04">
      <w:pPr>
        <w:rPr>
          <w:rStyle w:val="Style13ptBold"/>
          <w:b w:val="0"/>
          <w:sz w:val="14"/>
        </w:rPr>
      </w:pPr>
      <w:r w:rsidRPr="001B0FB7">
        <w:rPr>
          <w:rStyle w:val="Style13ptBold"/>
          <w:b w:val="0"/>
          <w:u w:val="single"/>
        </w:rPr>
        <w:lastRenderedPageBreak/>
        <w:t xml:space="preserve">Iran will emerge as a nuclear </w:t>
      </w:r>
      <w:r w:rsidRPr="009A1BA3">
        <w:rPr>
          <w:rStyle w:val="Style13ptBold"/>
          <w:b w:val="0"/>
          <w:sz w:val="14"/>
        </w:rPr>
        <w:t xml:space="preserve">threshold </w:t>
      </w:r>
      <w:r w:rsidRPr="001B0FB7">
        <w:rPr>
          <w:rStyle w:val="Style13ptBold"/>
          <w:b w:val="0"/>
          <w:u w:val="single"/>
        </w:rPr>
        <w:t>state with</w:t>
      </w:r>
      <w:r w:rsidRPr="009A1BA3">
        <w:rPr>
          <w:rStyle w:val="Style13ptBold"/>
          <w:b w:val="0"/>
          <w:sz w:val="14"/>
        </w:rPr>
        <w:t xml:space="preserve"> the </w:t>
      </w:r>
      <w:r w:rsidRPr="001B0FB7">
        <w:rPr>
          <w:rStyle w:val="Style13ptBold"/>
          <w:b w:val="0"/>
          <w:u w:val="single"/>
        </w:rPr>
        <w:t>international</w:t>
      </w:r>
      <w:r w:rsidRPr="009A1BA3">
        <w:rPr>
          <w:rStyle w:val="Style13ptBold"/>
          <w:b w:val="0"/>
          <w:sz w:val="14"/>
        </w:rPr>
        <w:t xml:space="preserve"> community’s </w:t>
      </w:r>
      <w:r w:rsidRPr="00CC0F71">
        <w:rPr>
          <w:rStyle w:val="Emphasis"/>
        </w:rPr>
        <w:t>stamp of legitimacy</w:t>
      </w:r>
      <w:r w:rsidRPr="009A1BA3">
        <w:rPr>
          <w:rStyle w:val="Style13ptBold"/>
          <w:b w:val="0"/>
          <w:sz w:val="14"/>
        </w:rPr>
        <w:t xml:space="preserve">. This is precisely why </w:t>
      </w:r>
      <w:r w:rsidRPr="001B0FB7">
        <w:rPr>
          <w:rStyle w:val="Style13ptBold"/>
          <w:b w:val="0"/>
          <w:u w:val="single"/>
        </w:rPr>
        <w:t>Iran’s</w:t>
      </w:r>
      <w:r w:rsidRPr="009A1BA3">
        <w:rPr>
          <w:rStyle w:val="Style13ptBold"/>
          <w:b w:val="0"/>
          <w:sz w:val="14"/>
        </w:rPr>
        <w:t xml:space="preserve"> vociferous political leaders and ayatollahs have </w:t>
      </w:r>
      <w:r w:rsidRPr="001B0FB7">
        <w:rPr>
          <w:rStyle w:val="Style13ptBold"/>
          <w:b w:val="0"/>
          <w:u w:val="single"/>
        </w:rPr>
        <w:t xml:space="preserve">been </w:t>
      </w:r>
      <w:r w:rsidRPr="00CC0F71">
        <w:rPr>
          <w:rStyle w:val="Emphasis"/>
        </w:rPr>
        <w:t>rejoicing</w:t>
      </w:r>
      <w:r w:rsidRPr="001B0FB7">
        <w:rPr>
          <w:rStyle w:val="Style13ptBold"/>
          <w:b w:val="0"/>
          <w:u w:val="single"/>
        </w:rPr>
        <w:t xml:space="preserve"> since the deal was announced.</w:t>
      </w:r>
      <w:r w:rsidRPr="009A1BA3">
        <w:rPr>
          <w:rStyle w:val="Style13ptBold"/>
          <w:b w:val="0"/>
          <w:sz w:val="14"/>
        </w:rPr>
        <w:t xml:space="preserve">  </w:t>
      </w:r>
    </w:p>
    <w:p w:rsidR="00D72C04" w:rsidRPr="009A1BA3" w:rsidRDefault="00D72C04" w:rsidP="00D72C04">
      <w:pPr>
        <w:rPr>
          <w:rStyle w:val="Style13ptBold"/>
          <w:b w:val="0"/>
          <w:sz w:val="14"/>
        </w:rPr>
      </w:pPr>
      <w:r w:rsidRPr="009A1BA3">
        <w:rPr>
          <w:rStyle w:val="Style13ptBold"/>
          <w:b w:val="0"/>
          <w:sz w:val="14"/>
        </w:rPr>
        <w:t xml:space="preserve">If there was ever a quintessential issue that could so easily unite Democrats and Republicans alike, it’s this one. When it comes to matters of national security and deterrence against enemies, party politics should take a back seat.  </w:t>
      </w:r>
    </w:p>
    <w:p w:rsidR="00D72C04" w:rsidRPr="009A1BA3" w:rsidRDefault="00D72C04" w:rsidP="00D72C04">
      <w:pPr>
        <w:rPr>
          <w:rStyle w:val="Style13ptBold"/>
          <w:b w:val="0"/>
          <w:sz w:val="14"/>
        </w:rPr>
      </w:pPr>
      <w:r w:rsidRPr="009A1BA3">
        <w:rPr>
          <w:rStyle w:val="Style13ptBold"/>
          <w:b w:val="0"/>
          <w:sz w:val="14"/>
        </w:rPr>
        <w:t xml:space="preserve">A pivotal moment for Congress is upon us.  When the time comes to vote on the Iranian nuclear accord, I intend to vote against the deal, and strongly encourage my esteemed colleagues on both sides of the aisle to do the same. We are fortunate to know Iranian ambitions: Death to Israel, Death to America. History will record this fatal error. I hope Congress will not be complicit in ushering in a policy that </w:t>
      </w:r>
      <w:r w:rsidRPr="00CC0F71">
        <w:rPr>
          <w:rStyle w:val="Style13ptBold"/>
          <w:b w:val="0"/>
          <w:u w:val="single"/>
        </w:rPr>
        <w:t>will surely lead to</w:t>
      </w:r>
      <w:r w:rsidRPr="009A1BA3">
        <w:rPr>
          <w:rStyle w:val="Style13ptBold"/>
          <w:b w:val="0"/>
          <w:sz w:val="14"/>
        </w:rPr>
        <w:t xml:space="preserve"> a </w:t>
      </w:r>
      <w:r w:rsidRPr="00CC0F71">
        <w:rPr>
          <w:rStyle w:val="Style13ptBold"/>
          <w:b w:val="0"/>
          <w:u w:val="single"/>
        </w:rPr>
        <w:t>future</w:t>
      </w:r>
      <w:r w:rsidRPr="009A1BA3">
        <w:rPr>
          <w:rStyle w:val="Style13ptBold"/>
          <w:b w:val="0"/>
          <w:sz w:val="14"/>
        </w:rPr>
        <w:t xml:space="preserve"> – and more difficult – </w:t>
      </w:r>
      <w:r w:rsidRPr="00CC0F71">
        <w:rPr>
          <w:rStyle w:val="Emphasis"/>
        </w:rPr>
        <w:t>conflict</w:t>
      </w:r>
      <w:r w:rsidRPr="009A1BA3">
        <w:rPr>
          <w:rStyle w:val="Style13ptBold"/>
          <w:b w:val="0"/>
          <w:sz w:val="14"/>
        </w:rPr>
        <w:t>.</w:t>
      </w:r>
    </w:p>
    <w:p w:rsidR="00F51B5E" w:rsidRDefault="00CB3D01" w:rsidP="00CB3D01">
      <w:pPr>
        <w:pStyle w:val="Heading3"/>
      </w:pPr>
      <w:r>
        <w:lastRenderedPageBreak/>
        <w:t>--</w:t>
      </w:r>
      <w:proofErr w:type="spellStart"/>
      <w:r>
        <w:t>prolif</w:t>
      </w:r>
      <w:proofErr w:type="spellEnd"/>
    </w:p>
    <w:p w:rsidR="00CB3D01" w:rsidRDefault="00CB3D01" w:rsidP="00CB3D01">
      <w:pPr>
        <w:pStyle w:val="Heading4"/>
        <w:rPr>
          <w:rStyle w:val="StyleUnderline"/>
          <w:szCs w:val="26"/>
          <w:u w:val="none"/>
        </w:rPr>
      </w:pPr>
      <w:r w:rsidRPr="00325C38">
        <w:rPr>
          <w:rStyle w:val="StyleUnderline"/>
          <w:szCs w:val="26"/>
          <w:u w:val="none"/>
        </w:rPr>
        <w:t>Iran deal leads to proliferation cascades in the Middle East</w:t>
      </w:r>
    </w:p>
    <w:p w:rsidR="00CB3D01" w:rsidRPr="009A1BA3" w:rsidRDefault="00CB3D01" w:rsidP="00CB3D01">
      <w:pPr>
        <w:rPr>
          <w:rStyle w:val="Style13ptBold"/>
          <w:b w:val="0"/>
          <w:sz w:val="14"/>
        </w:rPr>
      </w:pPr>
      <w:proofErr w:type="spellStart"/>
      <w:r>
        <w:rPr>
          <w:rStyle w:val="Style13ptBold"/>
        </w:rPr>
        <w:t>Rogin</w:t>
      </w:r>
      <w:proofErr w:type="spellEnd"/>
      <w:r>
        <w:rPr>
          <w:rStyle w:val="Style13ptBold"/>
        </w:rPr>
        <w:t xml:space="preserve"> 6/24/15</w:t>
      </w:r>
      <w:r w:rsidRPr="009A1BA3">
        <w:rPr>
          <w:rStyle w:val="Style13ptBold"/>
          <w:b w:val="0"/>
          <w:sz w:val="14"/>
        </w:rPr>
        <w:t xml:space="preserve"> - Josh </w:t>
      </w:r>
      <w:proofErr w:type="spellStart"/>
      <w:r w:rsidRPr="009A1BA3">
        <w:rPr>
          <w:rStyle w:val="Style13ptBold"/>
          <w:b w:val="0"/>
          <w:sz w:val="14"/>
        </w:rPr>
        <w:t>Rogin</w:t>
      </w:r>
      <w:proofErr w:type="spellEnd"/>
      <w:r w:rsidRPr="009A1BA3">
        <w:rPr>
          <w:rStyle w:val="Style13ptBold"/>
          <w:b w:val="0"/>
          <w:sz w:val="14"/>
        </w:rPr>
        <w:t xml:space="preserve"> is a Bloomberg View columnist who writes about national security and foreign affairs. He has previously worked for the Daily Beast, Newsweek, </w:t>
      </w:r>
      <w:proofErr w:type="gramStart"/>
      <w:r w:rsidRPr="009A1BA3">
        <w:rPr>
          <w:rStyle w:val="Style13ptBold"/>
          <w:b w:val="0"/>
          <w:sz w:val="14"/>
        </w:rPr>
        <w:t>Foreign</w:t>
      </w:r>
      <w:proofErr w:type="gramEnd"/>
      <w:r w:rsidRPr="009A1BA3">
        <w:rPr>
          <w:rStyle w:val="Style13ptBold"/>
          <w:b w:val="0"/>
          <w:sz w:val="14"/>
        </w:rPr>
        <w:t xml:space="preserve"> Policy magazine, the Washington Post, Congressional Quarterly and Asahi Shimbun. (Josh, “Clinton Defense Chief: Iran Deal Could Spark Proliferation”, Bloomberg, June 24, 2015, http://www.bloombergview.com/articles/2015-06-24/clinton-defense-chief-iran-deal-could-spark-proliferation//DM)</w:t>
      </w:r>
    </w:p>
    <w:p w:rsidR="00CB3D01" w:rsidRPr="009A1BA3" w:rsidRDefault="00CB3D01" w:rsidP="00CB3D01">
      <w:pPr>
        <w:rPr>
          <w:sz w:val="14"/>
        </w:rPr>
      </w:pPr>
      <w:r w:rsidRPr="00325C38">
        <w:rPr>
          <w:rStyle w:val="StyleUnderline"/>
        </w:rPr>
        <w:t>Gulf Arab powers are likely to respond to President Barack Obama’s pending nuclear deal with Iran by developing their own nuclear programs, former Defense Secretary William Cohen said Wednesday.</w:t>
      </w:r>
      <w:r w:rsidRPr="009A1BA3">
        <w:rPr>
          <w:sz w:val="14"/>
        </w:rPr>
        <w:t xml:space="preserve"> He said </w:t>
      </w:r>
      <w:r w:rsidRPr="00325C38">
        <w:rPr>
          <w:rStyle w:val="StyleUnderline"/>
        </w:rPr>
        <w:t>they don’t trust either the Iranians or the United States to protect their interests.</w:t>
      </w:r>
      <w:r>
        <w:rPr>
          <w:rStyle w:val="StyleUnderline"/>
        </w:rPr>
        <w:t xml:space="preserve"> </w:t>
      </w:r>
      <w:r w:rsidRPr="009A1BA3">
        <w:rPr>
          <w:sz w:val="14"/>
        </w:rPr>
        <w:t>“</w:t>
      </w:r>
      <w:r w:rsidRPr="00325C38">
        <w:rPr>
          <w:rStyle w:val="Emphasis"/>
        </w:rPr>
        <w:t>The administration’s intent was to have a counter-proliferation program. And the irony is, it may be just the opposite</w:t>
      </w:r>
      <w:r w:rsidRPr="009A1BA3">
        <w:rPr>
          <w:sz w:val="14"/>
        </w:rPr>
        <w:t xml:space="preserve">,” he told a meeting of Bloomberg reporters Wednesday morning. As Secretary of State John Kerry prepares to meet Iranian leaders for the final push toward a comprehensive nuclear deal with Iran, </w:t>
      </w:r>
      <w:r w:rsidRPr="00325C38">
        <w:rPr>
          <w:rStyle w:val="Emphasis"/>
        </w:rPr>
        <w:t>there’s growing angst in countries like Saudi Arabia, the United Arab Emirates, Qatar and Israel about the deal</w:t>
      </w:r>
      <w:r w:rsidRPr="009A1BA3">
        <w:rPr>
          <w:sz w:val="14"/>
        </w:rPr>
        <w:t xml:space="preserve">, which will leave Iran with significant uranium enrichment capabilities and may not give the international community the right to inspect all of Iran’s nuclear facilities. The administration argues that a deal with Iran will remove the need for other regional powers to pursue their own nuclear enrichment and weapons programs. Cohen said the region doesn’t see it that way. </w:t>
      </w:r>
      <w:r w:rsidRPr="00F30EB3">
        <w:rPr>
          <w:rStyle w:val="StyleUnderline"/>
        </w:rPr>
        <w:t>“Once</w:t>
      </w:r>
      <w:r w:rsidRPr="00325C38">
        <w:rPr>
          <w:rStyle w:val="StyleUnderline"/>
        </w:rPr>
        <w:t xml:space="preserve"> you say they are allowed to enrich, the game is pretty much up in terms of how do you sustain an inspection regime in a country that has carried on secret programs for 17 years and is still determined to maintain as much of that secrecy as possible</w:t>
      </w:r>
      <w:r w:rsidRPr="009A1BA3">
        <w:rPr>
          <w:sz w:val="14"/>
        </w:rPr>
        <w:t xml:space="preserve">,” said Cohen, who was a Republican lawmaker from Maine before serving under President Clinton from 1997 to 2001. </w:t>
      </w:r>
      <w:r w:rsidRPr="00325C38">
        <w:rPr>
          <w:rStyle w:val="Emphasis"/>
        </w:rPr>
        <w:t>Other regional powers are further skeptical of the international community’s ability to enforce any deal with Iran because the Obama administration has lost credibility in the region</w:t>
      </w:r>
      <w:r w:rsidRPr="009A1BA3">
        <w:rPr>
          <w:sz w:val="14"/>
        </w:rPr>
        <w:t xml:space="preserve">, according to Cohen. He said America's </w:t>
      </w:r>
      <w:r w:rsidRPr="00325C38">
        <w:rPr>
          <w:rStyle w:val="StyleUnderline"/>
        </w:rPr>
        <w:t>relationships in the region were damaged in 2013, when President Obama backed away from striking Syria after telling Gulf allies he would do so, even though the Assad regime had crossed his "red line" on chemical weapons.</w:t>
      </w:r>
      <w:r>
        <w:rPr>
          <w:rStyle w:val="StyleUnderline"/>
        </w:rPr>
        <w:t xml:space="preserve"> </w:t>
      </w:r>
      <w:r w:rsidRPr="009A1BA3">
        <w:rPr>
          <w:sz w:val="14"/>
        </w:rPr>
        <w:t xml:space="preserve">“It was mishandled and everybody in the region saw how it was handled. And I think </w:t>
      </w:r>
      <w:r w:rsidRPr="00325C38">
        <w:rPr>
          <w:rStyle w:val="Emphasis"/>
        </w:rPr>
        <w:t>it shook their confidence in the administration</w:t>
      </w:r>
      <w:r w:rsidRPr="009A1BA3">
        <w:rPr>
          <w:sz w:val="14"/>
        </w:rPr>
        <w:t xml:space="preserve">. … The Saudis, the UAE and the Israelis were all concerned about that,” Cohen said. </w:t>
      </w:r>
      <w:r w:rsidRPr="00271FF8">
        <w:rPr>
          <w:rStyle w:val="StyleUnderline"/>
        </w:rPr>
        <w:t xml:space="preserve">“They </w:t>
      </w:r>
      <w:r w:rsidRPr="00325C38">
        <w:rPr>
          <w:rStyle w:val="StyleUnderline"/>
        </w:rPr>
        <w:t>are looking at what we say, what we do, and what we fail to do, and they make their judgments. In the Middle East now, they are making different calculations.”</w:t>
      </w:r>
      <w:r>
        <w:rPr>
          <w:rStyle w:val="StyleUnderline"/>
        </w:rPr>
        <w:t xml:space="preserve"> </w:t>
      </w:r>
    </w:p>
    <w:p w:rsidR="00CB3D01" w:rsidRDefault="00A90092" w:rsidP="00A90092">
      <w:pPr>
        <w:pStyle w:val="Heading3"/>
      </w:pPr>
      <w:r>
        <w:lastRenderedPageBreak/>
        <w:t xml:space="preserve">--middle </w:t>
      </w:r>
      <w:proofErr w:type="gramStart"/>
      <w:r>
        <w:t>east</w:t>
      </w:r>
      <w:proofErr w:type="gramEnd"/>
      <w:r>
        <w:t xml:space="preserve"> instability</w:t>
      </w:r>
    </w:p>
    <w:p w:rsidR="00A90092" w:rsidRDefault="00A90092" w:rsidP="00A90092">
      <w:pPr>
        <w:pStyle w:val="Heading4"/>
      </w:pPr>
      <w:r>
        <w:t>Iran deal is bad – doesn’t deter Iran from making bombs and aids it in its pursuit for regional hegemony</w:t>
      </w:r>
    </w:p>
    <w:p w:rsidR="00A90092" w:rsidRPr="009A1BA3" w:rsidRDefault="00A90092" w:rsidP="00A90092">
      <w:pPr>
        <w:rPr>
          <w:rStyle w:val="Style13ptBold"/>
          <w:b w:val="0"/>
          <w:sz w:val="14"/>
        </w:rPr>
      </w:pPr>
      <w:proofErr w:type="spellStart"/>
      <w:r>
        <w:rPr>
          <w:rStyle w:val="Style13ptBold"/>
        </w:rPr>
        <w:t>Kuperman</w:t>
      </w:r>
      <w:proofErr w:type="spellEnd"/>
      <w:r>
        <w:rPr>
          <w:rStyle w:val="Style13ptBold"/>
        </w:rPr>
        <w:t xml:space="preserve"> 6/23/15</w:t>
      </w:r>
      <w:r w:rsidRPr="009A1BA3">
        <w:rPr>
          <w:sz w:val="14"/>
        </w:rPr>
        <w:t xml:space="preserve"> – teaches courses in global policy studies and is coordinator of the Nuclear Proliferation Prevention Project (Alan, “The Iran Deal’s Fatal Flaw”, The New York Times, June 23, 2015, http://www.nytimes.com/2015/06/23/opinion/the-iran-deals-fatal-flaw.html//DM)</w:t>
      </w:r>
    </w:p>
    <w:p w:rsidR="00A90092" w:rsidRDefault="00A90092" w:rsidP="00A90092">
      <w:pPr>
        <w:rPr>
          <w:rStyle w:val="StyleUnderline"/>
        </w:rPr>
      </w:pPr>
      <w:r w:rsidRPr="005D6296">
        <w:rPr>
          <w:rStyle w:val="StyleUnderline"/>
        </w:rPr>
        <w:t>PRESIDENT OBAMA’S main pitch for the pending nuclear deal with Iran is that it would extend the “breakout time” necessary for Iran to produce enough enriched uranium for a nuclear weapon.</w:t>
      </w:r>
      <w:r w:rsidRPr="009A1BA3">
        <w:rPr>
          <w:sz w:val="14"/>
        </w:rPr>
        <w:t xml:space="preserve"> In a recent interview with NPR, he said that </w:t>
      </w:r>
      <w:r w:rsidRPr="005D6296">
        <w:rPr>
          <w:rStyle w:val="StyleUnderline"/>
        </w:rPr>
        <w:t>the current breakout time is “about two to three months by our intelligence estimates.</w:t>
      </w:r>
      <w:r w:rsidRPr="009A1BA3">
        <w:rPr>
          <w:sz w:val="14"/>
        </w:rPr>
        <w:t xml:space="preserve">” By contrast, </w:t>
      </w:r>
      <w:r w:rsidRPr="005D6296">
        <w:rPr>
          <w:rStyle w:val="StyleUnderline"/>
        </w:rPr>
        <w:t>he claimed, the pending deal would shrink Iran’s nuclear program, so that if Iran later “decided to break the deal, kick out all the inspectors, break the seals and go for a bomb, we’d have over a year to respond.”</w:t>
      </w:r>
      <w:r>
        <w:rPr>
          <w:rStyle w:val="StyleUnderline"/>
        </w:rPr>
        <w:t xml:space="preserve"> </w:t>
      </w:r>
      <w:r w:rsidRPr="009A1BA3">
        <w:rPr>
          <w:sz w:val="14"/>
        </w:rPr>
        <w:t xml:space="preserve">Unfortunately, </w:t>
      </w:r>
      <w:r w:rsidRPr="005D6296">
        <w:rPr>
          <w:rStyle w:val="Emphasis"/>
        </w:rPr>
        <w:t>that claim is false, as can be demonstrated with basic science and math. By my calculations, Iran’s actual breakout time under the deal would be approximately three months — not over a year. Thus, the deal would be unlikely to improve the world’s ability to react to a sudden effort by Iran to build a bomb.</w:t>
      </w:r>
      <w:r>
        <w:rPr>
          <w:rStyle w:val="Emphasis"/>
        </w:rPr>
        <w:t xml:space="preserve"> </w:t>
      </w:r>
      <w:r w:rsidRPr="005D6296">
        <w:rPr>
          <w:rStyle w:val="StyleUnderline"/>
        </w:rPr>
        <w:t>Breakout time is determined by three primary factors: the number and type of centrifuges; the enrichment of the starting material; and the amount of enriched uranium required for a nuclear weapon. Mr. Obama seems to make rosy assumptions about all three.</w:t>
      </w:r>
      <w:r>
        <w:rPr>
          <w:rStyle w:val="StyleUnderline"/>
        </w:rPr>
        <w:t xml:space="preserve"> </w:t>
      </w:r>
      <w:r w:rsidRPr="009A1BA3">
        <w:rPr>
          <w:sz w:val="14"/>
        </w:rPr>
        <w:t xml:space="preserve">Most important, </w:t>
      </w:r>
      <w:r w:rsidRPr="005D6296">
        <w:rPr>
          <w:rStyle w:val="StyleUnderline"/>
        </w:rPr>
        <w:t xml:space="preserve">in the event of an overt attempt by Iran to build a bomb, Mr. Obama’s argument assumes that Iran would employ only the 5,060 centrifuges that the deal would allow for uranium enrichment, not the roughly 14,000 additional centrifuges that Iran would be permitted to keep mainly for spare parts. </w:t>
      </w:r>
      <w:r w:rsidRPr="005D6296">
        <w:rPr>
          <w:rStyle w:val="Emphasis"/>
        </w:rPr>
        <w:t>Such an assumption is laughable</w:t>
      </w:r>
      <w:r w:rsidRPr="009A1BA3">
        <w:rPr>
          <w:sz w:val="14"/>
        </w:rPr>
        <w:t xml:space="preserve">. In a real-world breakout, </w:t>
      </w:r>
      <w:r w:rsidRPr="005D6296">
        <w:rPr>
          <w:rStyle w:val="StyleUnderline"/>
        </w:rPr>
        <w:t>Iran would race, not crawl, to the bomb.</w:t>
      </w:r>
      <w:r w:rsidRPr="009A1BA3">
        <w:rPr>
          <w:sz w:val="14"/>
        </w:rPr>
        <w:t xml:space="preserve"> These additional centrifuges would need to be connected, brought up to speed and equilibrated with the already operating ones. But at that point, Iran’s enrichment capacity could exceed three times what Mr. Obama assumes. This flaw could be addressed by amending the deal to require Iran to destroy or export the additional centrifuges, but Iran refuses. Second, since the deal would permit Iran to keep only a small amount of enriched uranium in the gaseous form used in centrifuges, Mr. </w:t>
      </w:r>
      <w:r w:rsidRPr="005D6296">
        <w:rPr>
          <w:rStyle w:val="StyleUnderline"/>
        </w:rPr>
        <w:t>Obama assumes that a dash for the bomb would start mainly from unenriched uranium, thereby lengthening the breakout time. But the deal would appear to also permit Iran to keep large amounts of enriched uranium in solid form (as opposed to gas), which could be reconverted to gas within weeks, thus providing a substantial head-start to producing weapons-grade uranium.</w:t>
      </w:r>
      <w:r>
        <w:rPr>
          <w:rStyle w:val="StyleUnderline"/>
        </w:rPr>
        <w:t xml:space="preserve"> </w:t>
      </w:r>
      <w:r w:rsidRPr="009A1BA3">
        <w:rPr>
          <w:sz w:val="14"/>
        </w:rPr>
        <w:t xml:space="preserve">Third, Mr. </w:t>
      </w:r>
      <w:r w:rsidRPr="005D6296">
        <w:rPr>
          <w:rStyle w:val="StyleUnderline"/>
        </w:rPr>
        <w:t>Obama’s argument assumes that Iran would require 59 pounds of weapons-grade uranium to make an atomic bomb</w:t>
      </w:r>
      <w:r w:rsidRPr="009A1BA3">
        <w:rPr>
          <w:sz w:val="14"/>
        </w:rPr>
        <w:t xml:space="preserve">. In reality, nuclear weapons can be made from much smaller amounts of uranium (as experts assume North Korea does in its rudimentary arsenal). A 1995 </w:t>
      </w:r>
      <w:r w:rsidRPr="005D6296">
        <w:rPr>
          <w:rStyle w:val="StyleUnderline"/>
        </w:rPr>
        <w:t>study by the Natural Resources Defense Council concluded that even a “low technical capability” nuclear weapon could produce an explosion with a force approaching that of the Hiroshima bomb — using just 29 pounds of weapons-grade uranium.</w:t>
      </w:r>
      <w:r w:rsidRPr="009A1BA3">
        <w:rPr>
          <w:sz w:val="14"/>
        </w:rPr>
        <w:t xml:space="preserve"> Based on such realistic assumptions, </w:t>
      </w:r>
      <w:r w:rsidRPr="005D6296">
        <w:rPr>
          <w:rStyle w:val="StyleUnderline"/>
        </w:rPr>
        <w:t>Iran’s breakout time under the pending deal actually would be around three months, while its current breakout time is a little under two months</w:t>
      </w:r>
      <w:r w:rsidRPr="009A1BA3">
        <w:rPr>
          <w:sz w:val="14"/>
        </w:rPr>
        <w:t xml:space="preserve">. Thus, the deal would increase the breakout time by just over a month, too little to matter. Mr. Obama’s main argument for the agreement — extending Iran’s breakout time — turns out to be effectively worthless. By contrast, Iran stands to gain enormously. The deal would lift nuclear-related sanctions, thereby infusing Iran’s economy with billions of dollars annually. </w:t>
      </w:r>
      <w:r w:rsidRPr="00B45A9E">
        <w:rPr>
          <w:rStyle w:val="Emphasis"/>
        </w:rPr>
        <w:t>In addition, the deal could release frozen Iranian assets, reportedly giving Tehran a $30 billion to $50 billion “signing bonus.”</w:t>
      </w:r>
      <w:r w:rsidRPr="009A1BA3">
        <w:rPr>
          <w:sz w:val="14"/>
        </w:rPr>
        <w:t xml:space="preserve"> Continue reading the main story </w:t>
      </w:r>
      <w:r w:rsidRPr="005D6296">
        <w:rPr>
          <w:rStyle w:val="StyleUnderline"/>
        </w:rPr>
        <w:t>Showering Iran with rewards for making illusory concessions poses grave risks. It would entrench the ruling mullahs, who could claim credit for Iran’s economic resurgence.</w:t>
      </w:r>
      <w:r w:rsidRPr="009A1BA3">
        <w:rPr>
          <w:sz w:val="14"/>
        </w:rPr>
        <w:t xml:space="preserve"> The extra resources </w:t>
      </w:r>
      <w:r w:rsidRPr="005D6296">
        <w:rPr>
          <w:rStyle w:val="StyleUnderline"/>
        </w:rPr>
        <w:t>would also enable Iran to amplify the havoc it is fostering in neighboring countries like Iraq, Syria, Lebanon and Yemen.</w:t>
      </w:r>
      <w:r>
        <w:rPr>
          <w:rStyle w:val="StyleUnderline"/>
        </w:rPr>
        <w:t xml:space="preserve"> </w:t>
      </w:r>
      <w:r w:rsidRPr="009A1BA3">
        <w:rPr>
          <w:sz w:val="14"/>
        </w:rPr>
        <w:t xml:space="preserve">Worst of all, </w:t>
      </w:r>
      <w:r w:rsidRPr="005D6296">
        <w:rPr>
          <w:rStyle w:val="StyleUnderline"/>
        </w:rPr>
        <w:t>lifting sanctions would facilitate a huge expansion of Iran’s nuclear program. Ayatollah Ali Khamenei, Iran’s supreme leader, says that he wants 190,000 centrifuges eventually, or 10 times the current amount</w:t>
      </w:r>
      <w:r w:rsidRPr="009A1BA3">
        <w:rPr>
          <w:sz w:val="14"/>
        </w:rPr>
        <w:t xml:space="preserve">, as would appear to be permissible under the deal after just 10 years. Such enormous enrichment capacity </w:t>
      </w:r>
      <w:r w:rsidRPr="005D6296">
        <w:rPr>
          <w:rStyle w:val="Emphasis"/>
        </w:rPr>
        <w:t>would shrink the breakout time to mere days, so that Iran could produce enough weapons-grade uranium for a bomb before we even knew it was trying — thus eliminating any hope of our taking preventive action.</w:t>
      </w:r>
      <w:r w:rsidRPr="009A1BA3">
        <w:rPr>
          <w:sz w:val="14"/>
        </w:rPr>
        <w:t xml:space="preserve"> </w:t>
      </w:r>
      <w:r w:rsidRPr="005D6296">
        <w:rPr>
          <w:rStyle w:val="Emphasis"/>
        </w:rPr>
        <w:t>Nothing in the pending deal is worth such risks</w:t>
      </w:r>
      <w:r w:rsidRPr="009A1BA3">
        <w:rPr>
          <w:sz w:val="14"/>
        </w:rPr>
        <w:t xml:space="preserve">. </w:t>
      </w:r>
      <w:r w:rsidRPr="005D6296">
        <w:rPr>
          <w:rStyle w:val="StyleUnderline"/>
        </w:rPr>
        <w:t>Unless</w:t>
      </w:r>
      <w:r w:rsidRPr="009A1BA3">
        <w:rPr>
          <w:sz w:val="14"/>
        </w:rPr>
        <w:t xml:space="preserve"> President </w:t>
      </w:r>
      <w:r w:rsidRPr="005D6296">
        <w:rPr>
          <w:rStyle w:val="StyleUnderline"/>
        </w:rPr>
        <w:t>Obama can extract significantly greater concessions at the negotiating table, Congress should refuse to lift sanctions, thereby blocking implementation of a deal that would provide Iran billions of dollars to pursue nuclear weapons and regional hegemony.</w:t>
      </w:r>
    </w:p>
    <w:p w:rsidR="00A90092" w:rsidRPr="000157E3" w:rsidRDefault="00A90092" w:rsidP="00A90092">
      <w:pPr>
        <w:rPr>
          <w:u w:val="single"/>
        </w:rPr>
      </w:pPr>
    </w:p>
    <w:p w:rsidR="00A90092" w:rsidRDefault="00A90092" w:rsidP="00A90092">
      <w:pPr>
        <w:pStyle w:val="Heading4"/>
      </w:pPr>
      <w:r>
        <w:t>The deal gives Iran resources and motivation to expand destabilization in the region</w:t>
      </w:r>
    </w:p>
    <w:p w:rsidR="00A90092" w:rsidRPr="009A1BA3" w:rsidRDefault="00A90092" w:rsidP="00A90092">
      <w:pPr>
        <w:rPr>
          <w:sz w:val="14"/>
        </w:rPr>
      </w:pPr>
      <w:r w:rsidRPr="0027094A">
        <w:rPr>
          <w:rStyle w:val="Style13ptBold"/>
        </w:rPr>
        <w:t>Singh, 6/30/15</w:t>
      </w:r>
      <w:r w:rsidRPr="009A1BA3">
        <w:rPr>
          <w:sz w:val="14"/>
        </w:rPr>
        <w:t xml:space="preserve"> --- managing director of the Washington Institute for Near East Policy. From 2005 to 2008, he worked on Middle East issues at the National Security Council (Michael, “Can We Trust How Iran Would Spend Funds </w:t>
      </w:r>
      <w:proofErr w:type="gramStart"/>
      <w:r w:rsidRPr="009A1BA3">
        <w:rPr>
          <w:sz w:val="14"/>
        </w:rPr>
        <w:t>From</w:t>
      </w:r>
      <w:proofErr w:type="gramEnd"/>
      <w:r w:rsidRPr="009A1BA3">
        <w:rPr>
          <w:sz w:val="14"/>
        </w:rPr>
        <w:t xml:space="preserve"> a Nuclear Deal?” http://blogs.wsj.com/washwire/2015/06/30/can-we-trust-how-iran-would-spend-funds-from-a-nuclear-deal/)</w:t>
      </w:r>
    </w:p>
    <w:p w:rsidR="00A90092" w:rsidRPr="009A1BA3" w:rsidRDefault="00A90092" w:rsidP="00A90092">
      <w:pPr>
        <w:rPr>
          <w:sz w:val="14"/>
        </w:rPr>
      </w:pPr>
      <w:r w:rsidRPr="009A1BA3">
        <w:rPr>
          <w:sz w:val="14"/>
        </w:rPr>
        <w:t xml:space="preserve">The deadline in the Iran nuclear negotiations has just been extended. But if an agreement is ultimately reached, Tehran is expected to receive a substantial financial windfall. Critics have argued that </w:t>
      </w:r>
      <w:r w:rsidRPr="00340AB7">
        <w:rPr>
          <w:rStyle w:val="StyleUnderline"/>
        </w:rPr>
        <w:t>an influx of funds will permit Iran to expand its destabilizing regional activities</w:t>
      </w:r>
      <w:r w:rsidRPr="009A1BA3">
        <w:rPr>
          <w:sz w:val="14"/>
        </w:rPr>
        <w:t xml:space="preserve">. The Obama administration has argued that Iran will use the funds primarily for domestic needs. Who is correct? An estimated $100 billion to $140 billion in Iranian foreign exchange reserves are being held in escrow in banks overseas (primarily oil revenues that U.S. sanctions block from being repatriated to Iran). </w:t>
      </w:r>
      <w:r w:rsidRPr="00340AB7">
        <w:rPr>
          <w:rStyle w:val="StyleUnderline"/>
        </w:rPr>
        <w:t>It is not clear how much of these funds would be made available to Iran under a nuclear agreement</w:t>
      </w:r>
      <w:r w:rsidRPr="009A1BA3">
        <w:rPr>
          <w:sz w:val="14"/>
        </w:rPr>
        <w:t xml:space="preserve">, or when. U.S. officials have reportedly indicated that Iran would receive $30 billion to $50 billion after completing initial steps to comply with an agreement (deactivating centrifuges in excess of those it is permitted to operate, reducing its stockpile of enriched uranium, and converting its heavy-water reactor). That work could take six months or more. In his most recent budget, Iranian President Hasan Rouhani proposed government expenditures of approximately $300 billion. While some domestic programs were increased—health-care spending rose 59%–so were security expenditures. Saeed </w:t>
      </w:r>
      <w:proofErr w:type="spellStart"/>
      <w:r w:rsidRPr="009A1BA3">
        <w:rPr>
          <w:sz w:val="14"/>
        </w:rPr>
        <w:t>Ghasseminejad</w:t>
      </w:r>
      <w:proofErr w:type="spellEnd"/>
      <w:r w:rsidRPr="009A1BA3">
        <w:rPr>
          <w:sz w:val="14"/>
        </w:rPr>
        <w:t xml:space="preserve"> and Emanuele </w:t>
      </w:r>
      <w:proofErr w:type="spellStart"/>
      <w:r w:rsidRPr="009A1BA3">
        <w:rPr>
          <w:sz w:val="14"/>
        </w:rPr>
        <w:t>Ottolenghi</w:t>
      </w:r>
      <w:proofErr w:type="spellEnd"/>
      <w:r w:rsidRPr="009A1BA3">
        <w:rPr>
          <w:sz w:val="14"/>
        </w:rPr>
        <w:t xml:space="preserve"> of the Foundation for Defense of Democracies noted that funding was up 48% for the Islamic Revolutionary Guard Corps and 40% for the Ministry of Intelligence and Security; overall defense spending, which amounts to 3% of Iran’s gross domestic product, rose 33%. These figures likely understate Iran’s security spending; as the Congressional Research Service recently noted, the Revolutionary Guard Corps spends “significant amounts of unbudgeted funds on arms, technology, support to pro-Iranian movements, and other functions.” </w:t>
      </w:r>
      <w:r w:rsidRPr="00340AB7">
        <w:rPr>
          <w:rStyle w:val="StyleUnderline"/>
        </w:rPr>
        <w:t xml:space="preserve">The Obama administration’s position assumes that while Iran was willing to </w:t>
      </w:r>
      <w:r w:rsidRPr="00F163D8">
        <w:rPr>
          <w:rStyle w:val="StyleUnderline"/>
        </w:rPr>
        <w:t>substantially increase security spending when sanctions were in effect it will not do so in the wake of a deal, when economic conditions would improve. This thinking is likely based on the notion that in the wake of a deal Iran will feel pressure to satisfy public expectations that the deal will yield tangible benefits and spend more at home. But there are good reasons to think this will not be the case. Iran’s security spending is driven by more than tensions over its nuclear program. The Revolutionary</w:t>
      </w:r>
      <w:r w:rsidRPr="00340AB7">
        <w:rPr>
          <w:rStyle w:val="StyleUnderline"/>
        </w:rPr>
        <w:t xml:space="preserve"> Guards are heavily engaged in Syria, Iraq, Yemen, and Afghanistan; none of these conflicts will end if an Iran deal is reached–and the situations may get wors</w:t>
      </w:r>
      <w:r w:rsidRPr="00BD0155">
        <w:rPr>
          <w:rStyle w:val="StyleUnderline"/>
        </w:rPr>
        <w:t>e.</w:t>
      </w:r>
      <w:r w:rsidRPr="009A1BA3">
        <w:rPr>
          <w:sz w:val="14"/>
        </w:rPr>
        <w:t xml:space="preserve"> </w:t>
      </w:r>
      <w:r w:rsidRPr="00DD72D6">
        <w:rPr>
          <w:rStyle w:val="StyleUnderline"/>
        </w:rPr>
        <w:t xml:space="preserve">To the extent that a deal is seen as a “win” for pragmatists led by President Rouhani, Iran’s supreme leader, Ayatollah </w:t>
      </w:r>
      <w:r w:rsidRPr="00DD72D6">
        <w:rPr>
          <w:rStyle w:val="Emphasis"/>
        </w:rPr>
        <w:t>Ali Khamenei, may want to placate hard-liners by boosting his financial support to the security apparatus they dominate</w:t>
      </w:r>
      <w:r w:rsidRPr="00DD72D6">
        <w:rPr>
          <w:rStyle w:val="StyleUnderline"/>
        </w:rPr>
        <w:t>.</w:t>
      </w:r>
      <w:r w:rsidRPr="009A1BA3">
        <w:rPr>
          <w:sz w:val="14"/>
        </w:rPr>
        <w:t xml:space="preserve"> </w:t>
      </w:r>
      <w:r w:rsidRPr="00E222D4">
        <w:rPr>
          <w:rStyle w:val="StyleUnderline"/>
        </w:rPr>
        <w:t>Iran’s security spending goes to both foreign endeavors and monitoring its own people, an imperative that is likely to grow if the deal permits greater economic and diplomatic openness to the outside world.</w:t>
      </w:r>
      <w:r w:rsidRPr="009A1BA3">
        <w:rPr>
          <w:sz w:val="14"/>
        </w:rPr>
        <w:t xml:space="preserve"> The Obama administration has also argued that unfreezing Iran’s assets will not lead to an increase in its destabilizing regional activities because “the cost of Iran’s support for terrorism and regional interventions is relatively small.” This conflates two very distinct activities. It is arguably correct that the cost of individual terrorist acts is small; this is one reason that terrorism is so widespread and difficult to prevent. There is, however, little reason to believe that Iran’s sponsorship of terrorist organizations and efforts to coopt or subvert governments (see: Syria, Lebanon, Yemen, and Iraq) is inexpensive. Consider that Iran’s declared military budget is $12 billion to $15 billion. Iranian annual support for Syria’s Assad regime was recently estimated at $6 billion to $15 billion. Iran’s funding of Hezbollah has been estimated at $200 million per year, though that may have increased with the organization’s heavy losses in Syria. Iran also funds Shiite militias in Iraq, and it sponsors groups in Gaza, Yemen, and elsewhere. In short, </w:t>
      </w:r>
      <w:r w:rsidRPr="00BD0155">
        <w:rPr>
          <w:rStyle w:val="StyleUnderline"/>
        </w:rPr>
        <w:t>Iran is likely</w:t>
      </w:r>
      <w:r w:rsidRPr="00340AB7">
        <w:rPr>
          <w:rStyle w:val="StyleUnderline"/>
        </w:rPr>
        <w:t xml:space="preserve"> to spend any financial windfall from a nuclear agreement on both domestic and foreign priorities–as it has done in good economic times and bad</w:t>
      </w:r>
      <w:r w:rsidRPr="009A1BA3">
        <w:rPr>
          <w:sz w:val="14"/>
        </w:rPr>
        <w:t xml:space="preserve">. The two are not mutually exclusive, and Iran is not likely to reorder its priorities. The agreement terms reportedly under discussion provide Iran with substantial economic relief while demanding precisely nothing from it regarding its sponsorship of terrorism and destabilizing regional behavior. Good policymaking demands that the benefit of any nuclear agreement be weighed against this cost, rather than pretending it does not exist. </w:t>
      </w:r>
    </w:p>
    <w:p w:rsidR="00A90092" w:rsidRPr="009A1BA3" w:rsidRDefault="00A90092" w:rsidP="00A90092">
      <w:pPr>
        <w:rPr>
          <w:sz w:val="14"/>
        </w:rPr>
      </w:pPr>
    </w:p>
    <w:p w:rsidR="00A90092" w:rsidRDefault="00A90092" w:rsidP="00A90092">
      <w:pPr>
        <w:pStyle w:val="Heading4"/>
      </w:pPr>
      <w:r>
        <w:t>Iran deal is counterproductive – sets dangerous precedents and ensures Middle Eastern war</w:t>
      </w:r>
    </w:p>
    <w:p w:rsidR="00A90092" w:rsidRPr="009A1BA3" w:rsidRDefault="00A90092" w:rsidP="00A90092">
      <w:pPr>
        <w:rPr>
          <w:rStyle w:val="Style13ptBold"/>
          <w:b w:val="0"/>
          <w:sz w:val="14"/>
        </w:rPr>
      </w:pPr>
      <w:r>
        <w:rPr>
          <w:rStyle w:val="Style13ptBold"/>
        </w:rPr>
        <w:t>Schoen 6/29/15</w:t>
      </w:r>
      <w:r w:rsidRPr="009A1BA3">
        <w:rPr>
          <w:rStyle w:val="Style13ptBold"/>
          <w:b w:val="0"/>
          <w:sz w:val="14"/>
        </w:rPr>
        <w:t xml:space="preserve"> </w:t>
      </w:r>
      <w:r w:rsidRPr="009A1BA3">
        <w:rPr>
          <w:sz w:val="14"/>
        </w:rPr>
        <w:t>- I’m a longtime political strategist, Fox News contributor and author of several books, including the recently published The End of Authority: How a Loss of Legitimacy and Broken Trust are Endangering our Future (Doug, “Iran Negotiations: No Deal Is Still Better Than A Bad Deal”, Forbes, June 19, 2015, http://www.forbes.com/sites/dougschoen/2015/07/07/patent-protections-within-the-tpp-arent-unprecedented-theyre-what-american-innovators-deserve//DM)</w:t>
      </w:r>
    </w:p>
    <w:p w:rsidR="00A90092" w:rsidRPr="009A1BA3" w:rsidRDefault="00A90092" w:rsidP="00A90092">
      <w:pPr>
        <w:rPr>
          <w:sz w:val="14"/>
        </w:rPr>
      </w:pPr>
      <w:r w:rsidRPr="0086101E">
        <w:rPr>
          <w:rStyle w:val="Emphasis"/>
        </w:rPr>
        <w:t>The Iranian nuclear deal looks increasingly problematic for the United States, even perilous.</w:t>
      </w:r>
      <w:r w:rsidRPr="009A1BA3">
        <w:rPr>
          <w:sz w:val="14"/>
        </w:rPr>
        <w:t xml:space="preserve"> </w:t>
      </w:r>
      <w:r w:rsidRPr="0086101E">
        <w:rPr>
          <w:rStyle w:val="StyleUnderline"/>
        </w:rPr>
        <w:t>Yet our negotiators appear to be doing everything possible to accommodate</w:t>
      </w:r>
      <w:r w:rsidRPr="009A1BA3">
        <w:rPr>
          <w:sz w:val="14"/>
        </w:rPr>
        <w:t xml:space="preserve"> an erratic and secretive </w:t>
      </w:r>
      <w:r w:rsidRPr="0086101E">
        <w:rPr>
          <w:rStyle w:val="StyleUnderline"/>
        </w:rPr>
        <w:t>Iran</w:t>
      </w:r>
      <w:r w:rsidRPr="009A1BA3">
        <w:rPr>
          <w:sz w:val="14"/>
        </w:rPr>
        <w:t xml:space="preserve">ian </w:t>
      </w:r>
      <w:r w:rsidRPr="009A1BA3">
        <w:rPr>
          <w:rFonts w:ascii="Times New Roman" w:hAnsi="Times New Roman" w:cs="Times New Roman"/>
          <w:sz w:val="14"/>
        </w:rPr>
        <w:t>‎</w:t>
      </w:r>
      <w:r w:rsidRPr="009A1BA3">
        <w:rPr>
          <w:sz w:val="14"/>
        </w:rPr>
        <w:t xml:space="preserve">regime </w:t>
      </w:r>
      <w:r w:rsidRPr="0086101E">
        <w:rPr>
          <w:rStyle w:val="Emphasis"/>
        </w:rPr>
        <w:t>in their quest for an agreement that could well facilitate Iran developing a bomb, as well as encouraging additional terrorism around the world.</w:t>
      </w:r>
      <w:r w:rsidRPr="009A1BA3">
        <w:rPr>
          <w:sz w:val="14"/>
        </w:rPr>
        <w:t xml:space="preserve"> There are a few simple facts that it seems our negotiating team has forgotten as we move towards the deadline. First and foremost, </w:t>
      </w:r>
      <w:r w:rsidRPr="0086101E">
        <w:rPr>
          <w:rStyle w:val="StyleUnderline"/>
        </w:rPr>
        <w:t>the Iranians need this deal much more than we do. So much more, in fact, that their economy won’t survive if we don’t lift the sanctions.</w:t>
      </w:r>
      <w:r>
        <w:rPr>
          <w:rStyle w:val="StyleUnderline"/>
        </w:rPr>
        <w:t xml:space="preserve"> </w:t>
      </w:r>
      <w:r w:rsidRPr="009A1BA3">
        <w:rPr>
          <w:sz w:val="14"/>
        </w:rPr>
        <w:t xml:space="preserve">Second, we </w:t>
      </w:r>
      <w:r w:rsidRPr="0086101E">
        <w:rPr>
          <w:rStyle w:val="StyleUnderline"/>
        </w:rPr>
        <w:t>have allies in the region – specifically Israel – that may not survive if we don’t push Iran to meet terms that will genuinely halt their program</w:t>
      </w:r>
      <w:r w:rsidRPr="009A1BA3">
        <w:rPr>
          <w:sz w:val="14"/>
        </w:rPr>
        <w:t xml:space="preserve">. We have talked endlessly about our support </w:t>
      </w:r>
      <w:r w:rsidRPr="009A1BA3">
        <w:rPr>
          <w:sz w:val="14"/>
        </w:rPr>
        <w:lastRenderedPageBreak/>
        <w:t xml:space="preserve">for Israel, now is the crucial time to show it. Third, </w:t>
      </w:r>
      <w:r w:rsidRPr="0086101E">
        <w:rPr>
          <w:rStyle w:val="Emphasis"/>
        </w:rPr>
        <w:t>Iran is the largest state sponsor of terrorism in the world</w:t>
      </w:r>
      <w:r w:rsidRPr="009A1BA3">
        <w:rPr>
          <w:sz w:val="14"/>
        </w:rPr>
        <w:t xml:space="preserve">. President Obama admitted this himself just a few months ago, which makes it all the more disheartening that we are negotiating with them as if we’re the ones who need this deal, at any cost. Iran is in the driver’s seat and it seems that they’ve almost completely lost the plot here. While Secretary of State John Kerry says that “We’re just working an it’s too early to make any judgments,” Iran’s Supreme Leader Ayatollah </w:t>
      </w:r>
      <w:r w:rsidRPr="0086101E">
        <w:rPr>
          <w:rStyle w:val="StyleUnderline"/>
        </w:rPr>
        <w:t>Ali Khamenei appears on state television calling our terms “excessive coercion” and making it clear that “[Iran doesn’t] accept a 10-year restriction.” He continued, “We have told the negotiating team how many specific years of restrictions are acceptable. Research and development must continue during the years of restrictions.”</w:t>
      </w:r>
      <w:r>
        <w:rPr>
          <w:rStyle w:val="StyleUnderline"/>
        </w:rPr>
        <w:t xml:space="preserve"> </w:t>
      </w:r>
      <w:r w:rsidRPr="009A1BA3">
        <w:rPr>
          <w:sz w:val="14"/>
        </w:rPr>
        <w:t xml:space="preserve">It follows that very little progress has been made since the deal’s framework was hashed out in early spring. What was initially met with partying in the streets in Tehran quickly became insufficient in the eyes of Supreme Leader Ayatollah Ali Khamenei, who now has declared new “red lines” as negotiators worked towards a deal. His red lines prompted harsh reactions. </w:t>
      </w:r>
      <w:r w:rsidRPr="0086101E">
        <w:rPr>
          <w:rStyle w:val="StyleUnderline"/>
        </w:rPr>
        <w:t>Five former members of Obama’s foreign policy team – including General David Petraeus –wrote an open letter to this effect. Their concern centers on the fact that the deal, as it is, will not require Iran to dismantle their nuclear enrichment infrastructure</w:t>
      </w:r>
      <w:r w:rsidRPr="009A1BA3">
        <w:rPr>
          <w:sz w:val="14"/>
        </w:rPr>
        <w:t xml:space="preserve">, even if it will reduce it for the next 10-15 years. Under the framework deal, the US and its partners are aiming for one year breakout time, with some potential constraints in place after the deal’s timeline has played out. This just isn’t enough. Furthermore, </w:t>
      </w:r>
      <w:r w:rsidRPr="0086101E">
        <w:rPr>
          <w:rStyle w:val="StyleUnderline"/>
        </w:rPr>
        <w:t>Iran wants to pursue “industrial-scale” production of uranium after the deal, which could essentially push breakout time to zero.</w:t>
      </w:r>
      <w:r w:rsidRPr="009A1BA3">
        <w:rPr>
          <w:sz w:val="14"/>
        </w:rPr>
        <w:t xml:space="preserve"> In a region that has already seen an uptick in tension and violence in anticipation of a bad deal, </w:t>
      </w:r>
      <w:r w:rsidRPr="0086101E">
        <w:rPr>
          <w:rStyle w:val="Emphasis"/>
        </w:rPr>
        <w:t>a nuclear Iran would all but ensure war.</w:t>
      </w:r>
      <w:r w:rsidRPr="009A1BA3">
        <w:rPr>
          <w:sz w:val="14"/>
        </w:rPr>
        <w:t xml:space="preserve"> Inspections are also a huge point of contention. Whereas Iran’s Supreme Leader essentially wants to keep all inspectors out of Iran’s facilities, the authors of the letter make it quite clear that we need to be able to take samples, interview scientists, </w:t>
      </w:r>
      <w:proofErr w:type="gramStart"/>
      <w:r w:rsidRPr="009A1BA3">
        <w:rPr>
          <w:sz w:val="14"/>
        </w:rPr>
        <w:t>review</w:t>
      </w:r>
      <w:proofErr w:type="gramEnd"/>
      <w:r w:rsidRPr="009A1BA3">
        <w:rPr>
          <w:sz w:val="14"/>
        </w:rPr>
        <w:t xml:space="preserve"> and copy documents about Iran’s past nuclear program at any time. This should be non-negotiable. </w:t>
      </w:r>
      <w:r w:rsidRPr="0086101E">
        <w:rPr>
          <w:rStyle w:val="Emphasis"/>
        </w:rPr>
        <w:t>History has taught us the Iranians are not to be trusted, and now is no time to make an exception.</w:t>
      </w:r>
      <w:r w:rsidRPr="009A1BA3">
        <w:rPr>
          <w:sz w:val="14"/>
        </w:rPr>
        <w:t xml:space="preserve"> Moreover, what message would caving on inspections send to the region? </w:t>
      </w:r>
      <w:r w:rsidRPr="0086101E">
        <w:rPr>
          <w:rStyle w:val="StyleUnderline"/>
        </w:rPr>
        <w:t>Whatever deal is reached with Iran would set a dangerous precedent</w:t>
      </w:r>
      <w:r w:rsidRPr="009A1BA3">
        <w:rPr>
          <w:sz w:val="14"/>
        </w:rPr>
        <w:t xml:space="preserve">, especially for any country that wanted to avoid inspections. Let’s hope that as Iran’s lead negotiator, Mohammed </w:t>
      </w:r>
      <w:proofErr w:type="spellStart"/>
      <w:r w:rsidRPr="009A1BA3">
        <w:rPr>
          <w:sz w:val="14"/>
        </w:rPr>
        <w:t>Zarif</w:t>
      </w:r>
      <w:proofErr w:type="spellEnd"/>
      <w:r w:rsidRPr="009A1BA3">
        <w:rPr>
          <w:sz w:val="14"/>
        </w:rPr>
        <w:t xml:space="preserve">, regroups with Iranian leadership in Tehran, Kerry and his colleagues take the opportunity to be mindful of what’s at stake here. </w:t>
      </w:r>
      <w:r w:rsidRPr="004470C5">
        <w:rPr>
          <w:rStyle w:val="Emphasis"/>
        </w:rPr>
        <w:t>Now is the time for the US to buckle down and stay true to the original intent of these negotiations.</w:t>
      </w:r>
      <w:r w:rsidRPr="009A1BA3">
        <w:rPr>
          <w:sz w:val="14"/>
        </w:rPr>
        <w:t xml:space="preserve"> The United States negotiators need to remember why we’re at the table, and that we could, and should, walk away if the Iranians push for a bad deal. They need us more than we need them.</w:t>
      </w:r>
    </w:p>
    <w:p w:rsidR="00A90092" w:rsidRPr="009A1BA3" w:rsidRDefault="00A90092" w:rsidP="00A90092">
      <w:pPr>
        <w:rPr>
          <w:sz w:val="14"/>
        </w:rPr>
      </w:pPr>
    </w:p>
    <w:p w:rsidR="00A90092" w:rsidRPr="00325C38" w:rsidRDefault="00A90092" w:rsidP="00A90092">
      <w:pPr>
        <w:pStyle w:val="Heading4"/>
        <w:rPr>
          <w:rStyle w:val="StyleUnderline"/>
          <w:szCs w:val="26"/>
          <w:u w:val="none"/>
        </w:rPr>
      </w:pPr>
      <w:r w:rsidRPr="00325C38">
        <w:rPr>
          <w:rStyle w:val="StyleUnderline"/>
          <w:szCs w:val="26"/>
          <w:u w:val="none"/>
        </w:rPr>
        <w:t>Iran deal only aids its regional ambitions – economic relief will go towards sponsoring hegemonic initiatives</w:t>
      </w:r>
    </w:p>
    <w:p w:rsidR="00A90092" w:rsidRPr="00325C38" w:rsidRDefault="00A90092" w:rsidP="00A90092">
      <w:pPr>
        <w:rPr>
          <w:rStyle w:val="Style13ptBold"/>
        </w:rPr>
      </w:pPr>
      <w:r>
        <w:rPr>
          <w:rStyle w:val="Style13ptBold"/>
        </w:rPr>
        <w:t xml:space="preserve">The Tower.org Staff 7/1/15 </w:t>
      </w:r>
      <w:r w:rsidRPr="009A1BA3">
        <w:rPr>
          <w:sz w:val="14"/>
        </w:rPr>
        <w:t>(The Tower.org, “Expert: Economic Benefits of Sanctions Relief Likely to Boost Iran’s Regional Threat”, July 1, 2015, http://www.thetower.org/2242-expert-economic-benefits-of-sanctions-relief-likely-to-boost-irans-regional-threat//DM)</w:t>
      </w:r>
    </w:p>
    <w:p w:rsidR="00A90092" w:rsidRPr="009A1BA3" w:rsidRDefault="00A90092" w:rsidP="00A90092">
      <w:pPr>
        <w:rPr>
          <w:sz w:val="14"/>
        </w:rPr>
      </w:pPr>
      <w:r w:rsidRPr="00325C38">
        <w:rPr>
          <w:rStyle w:val="StyleUnderline"/>
        </w:rPr>
        <w:t>The expected windfall Iran would receive from sanctions relief as part of a nuclear deal would likely benefit its internal and external security services—</w:t>
      </w:r>
      <w:r w:rsidRPr="00325C38">
        <w:rPr>
          <w:rStyle w:val="Emphasis"/>
        </w:rPr>
        <w:t>including proxy terrorist groups such as Hezbollah</w:t>
      </w:r>
      <w:r w:rsidRPr="009A1BA3">
        <w:rPr>
          <w:sz w:val="14"/>
        </w:rPr>
        <w:t xml:space="preserve">—which </w:t>
      </w:r>
      <w:r w:rsidRPr="00325C38">
        <w:rPr>
          <w:rStyle w:val="StyleUnderline"/>
        </w:rPr>
        <w:t>would further destabilize the Middle East</w:t>
      </w:r>
      <w:r w:rsidRPr="009A1BA3">
        <w:rPr>
          <w:sz w:val="14"/>
        </w:rPr>
        <w:t xml:space="preserve">, according to an analysis published today in The Wall Street Journal by Michael Singh, the managing director of the Washington Institute for Near East Policy. In his most recent budget, Iranian President Hasan </w:t>
      </w:r>
      <w:r w:rsidRPr="00325C38">
        <w:rPr>
          <w:rStyle w:val="Emphasis"/>
        </w:rPr>
        <w:t>Rouhani proposed government expenditures of approximately $300 billion</w:t>
      </w:r>
      <w:r w:rsidRPr="009A1BA3">
        <w:rPr>
          <w:sz w:val="14"/>
        </w:rPr>
        <w:t xml:space="preserve">. While some domestic programs were increased—health-care spending rose 59%–so were security expenditures. Saeed </w:t>
      </w:r>
      <w:proofErr w:type="spellStart"/>
      <w:r w:rsidRPr="009A1BA3">
        <w:rPr>
          <w:sz w:val="14"/>
        </w:rPr>
        <w:t>Ghasseminejad</w:t>
      </w:r>
      <w:proofErr w:type="spellEnd"/>
      <w:r w:rsidRPr="009A1BA3">
        <w:rPr>
          <w:sz w:val="14"/>
        </w:rPr>
        <w:t xml:space="preserve"> and Emanuele </w:t>
      </w:r>
      <w:proofErr w:type="spellStart"/>
      <w:r w:rsidRPr="009A1BA3">
        <w:rPr>
          <w:sz w:val="14"/>
        </w:rPr>
        <w:t>Ottolenghi</w:t>
      </w:r>
      <w:proofErr w:type="spellEnd"/>
      <w:r w:rsidRPr="009A1BA3">
        <w:rPr>
          <w:sz w:val="14"/>
        </w:rPr>
        <w:t xml:space="preserve"> of the Foundation for Defense of Democracies noted that </w:t>
      </w:r>
      <w:r w:rsidRPr="00325C38">
        <w:rPr>
          <w:rStyle w:val="StyleUnderline"/>
        </w:rPr>
        <w:t>funding was up 48% for the Islamic Revolutionary Guard Corps and 40% for the Ministry of Intelligence and Security; overall defense spending, which amounts to 3% of Iran’s gross domestic product, rose 33%.</w:t>
      </w:r>
      <w:r w:rsidRPr="009A1BA3">
        <w:rPr>
          <w:sz w:val="14"/>
        </w:rPr>
        <w:t xml:space="preserve"> These figures likely understate Iran’s security spending; as the Congressional Research Service recently noted, the Revolutionary Guard Corps spends “significant amounts of unbudgeted funds on arms, technology, support to pro-Iranian movements, and other functions.” … There is, however, little reason to believe that Iran’s sponsorship of terrorist organizations and efforts to coopt or subvert governments (see: Syria, Lebanon, Yemen, and Iraq) is inexpensive. Consider that Iran’s declared military budget is $12 billion to $15 billion. Iranian annual support for Syria’s Assad regime was recently estimated at $6 billion to $15 billion. Iran’s funding of Hezbollah has been estimated at $200 million per year, though that may have increased with the organization’s heavy losses in Syria. Iran also funds Shiite militias in Iraq, and it sponsors groups in Gaza, Yemen, and elsewhere. In short, Ir</w:t>
      </w:r>
      <w:r w:rsidRPr="00325C38">
        <w:rPr>
          <w:rStyle w:val="StyleUnderline"/>
        </w:rPr>
        <w:t>an is likely to spend any financial windfall from a nuclear agreement on both domestic and foreign priorities–as it has done in good economic times and bad. The two are not mutually exclusive, and Iran is not likely to reorder its priorities</w:t>
      </w:r>
      <w:r w:rsidRPr="009A1BA3">
        <w:rPr>
          <w:sz w:val="14"/>
        </w:rPr>
        <w:t xml:space="preserve">. </w:t>
      </w:r>
      <w:r w:rsidRPr="00325C38">
        <w:rPr>
          <w:rStyle w:val="StyleUnderline"/>
        </w:rPr>
        <w:t>The agreement terms</w:t>
      </w:r>
      <w:r w:rsidRPr="009A1BA3">
        <w:rPr>
          <w:sz w:val="14"/>
        </w:rPr>
        <w:t xml:space="preserve"> reportedly under discussion </w:t>
      </w:r>
      <w:r w:rsidRPr="00325C38">
        <w:rPr>
          <w:rStyle w:val="Emphasis"/>
        </w:rPr>
        <w:t>provide Iran with substantial economic relief while demanding precisely nothing from it regarding its sponsorship of terrorism and destabilizing regional behavior</w:t>
      </w:r>
      <w:r w:rsidRPr="009A1BA3">
        <w:rPr>
          <w:sz w:val="14"/>
        </w:rPr>
        <w:t xml:space="preserve">. Good policymaking demands that the benefit of any nuclear agreement be weighed against this cost, rather than pretending it does not exist. </w:t>
      </w:r>
      <w:proofErr w:type="spellStart"/>
      <w:r w:rsidRPr="009A1BA3">
        <w:rPr>
          <w:sz w:val="14"/>
        </w:rPr>
        <w:t>Agence</w:t>
      </w:r>
      <w:proofErr w:type="spellEnd"/>
      <w:r w:rsidRPr="009A1BA3">
        <w:rPr>
          <w:sz w:val="14"/>
        </w:rPr>
        <w:t xml:space="preserve"> France-</w:t>
      </w:r>
      <w:proofErr w:type="spellStart"/>
      <w:r w:rsidRPr="009A1BA3">
        <w:rPr>
          <w:sz w:val="14"/>
        </w:rPr>
        <w:t>Presse</w:t>
      </w:r>
      <w:proofErr w:type="spellEnd"/>
      <w:r w:rsidRPr="009A1BA3">
        <w:rPr>
          <w:sz w:val="14"/>
        </w:rPr>
        <w:t xml:space="preserve"> reported that </w:t>
      </w:r>
      <w:r w:rsidRPr="00325C38">
        <w:rPr>
          <w:rStyle w:val="Emphasis"/>
        </w:rPr>
        <w:t>Iran plans to devote greater resources over the next five years to “developing ballistic missile capabilities, arms production and modern weaponry.”</w:t>
      </w:r>
      <w:r w:rsidRPr="009A1BA3">
        <w:rPr>
          <w:sz w:val="14"/>
        </w:rPr>
        <w:t xml:space="preserve"> </w:t>
      </w:r>
      <w:r w:rsidRPr="00325C38">
        <w:rPr>
          <w:rStyle w:val="StyleUnderline"/>
        </w:rPr>
        <w:t>The fear that Iran would use its windfall to further its hegemonic designs on the Middle East is something that the administration has dismissed. But other regional actors disagree.</w:t>
      </w:r>
      <w:r w:rsidRPr="009A1BA3">
        <w:rPr>
          <w:sz w:val="14"/>
        </w:rPr>
        <w:t xml:space="preserve"> Earlier this week, Lebanese politician Ahmad el-</w:t>
      </w:r>
      <w:proofErr w:type="spellStart"/>
      <w:r w:rsidRPr="009A1BA3">
        <w:rPr>
          <w:sz w:val="14"/>
        </w:rPr>
        <w:t>Assaad</w:t>
      </w:r>
      <w:proofErr w:type="spellEnd"/>
      <w:r w:rsidRPr="009A1BA3">
        <w:rPr>
          <w:sz w:val="14"/>
        </w:rPr>
        <w:t xml:space="preserve"> wrote that he feared </w:t>
      </w:r>
      <w:r w:rsidRPr="00325C38">
        <w:rPr>
          <w:rStyle w:val="Emphasis"/>
        </w:rPr>
        <w:t xml:space="preserve">that the </w:t>
      </w:r>
      <w:r w:rsidRPr="00325C38">
        <w:rPr>
          <w:rStyle w:val="Emphasis"/>
        </w:rPr>
        <w:lastRenderedPageBreak/>
        <w:t>nuclear deal would ensure that “Lebanon won’t be able to free itself in the foreseeable future from the control of Hezbollah.”</w:t>
      </w:r>
      <w:r w:rsidRPr="009A1BA3">
        <w:rPr>
          <w:sz w:val="14"/>
        </w:rPr>
        <w:t xml:space="preserve"> More generally, numerous experts expect that with its expected windfall, </w:t>
      </w:r>
      <w:r w:rsidRPr="00325C38">
        <w:rPr>
          <w:rStyle w:val="Emphasis"/>
        </w:rPr>
        <w:t>Iran will seek to export its revolution more aggressively across the Middle East. In April, three fellows with the Washington Institute for Near East Policy warned that a deal would allow Iran “to project its power into corners of the Middle East in ways that were never possible before</w:t>
      </w:r>
      <w:r w:rsidRPr="009A1BA3">
        <w:rPr>
          <w:sz w:val="14"/>
        </w:rPr>
        <w:t xml:space="preserve">.” Similarly, David </w:t>
      </w:r>
      <w:proofErr w:type="spellStart"/>
      <w:r w:rsidRPr="009A1BA3">
        <w:rPr>
          <w:sz w:val="14"/>
        </w:rPr>
        <w:t>Rothkopf</w:t>
      </w:r>
      <w:proofErr w:type="spellEnd"/>
      <w:r w:rsidRPr="009A1BA3">
        <w:rPr>
          <w:sz w:val="14"/>
        </w:rPr>
        <w:t>, editor of Foreign Policy magazine, wrote that “</w:t>
      </w:r>
      <w:r w:rsidRPr="00325C38">
        <w:rPr>
          <w:rStyle w:val="StyleUnderline"/>
        </w:rPr>
        <w:t>focusing on the Iran nuclear deal without simultaneously addressing Iran’s regional threat is a serious error</w:t>
      </w:r>
      <w:r w:rsidRPr="009A1BA3">
        <w:rPr>
          <w:sz w:val="14"/>
        </w:rPr>
        <w:t xml:space="preserve">.” Former State Department official Aaron David Miller wrote that </w:t>
      </w:r>
      <w:proofErr w:type="gramStart"/>
      <w:r w:rsidRPr="009A1BA3">
        <w:rPr>
          <w:sz w:val="14"/>
        </w:rPr>
        <w:t>an unless</w:t>
      </w:r>
      <w:proofErr w:type="gramEnd"/>
      <w:r w:rsidRPr="009A1BA3">
        <w:rPr>
          <w:sz w:val="14"/>
        </w:rPr>
        <w:t xml:space="preserve"> the deal “really does change Iran’s behavior, </w:t>
      </w:r>
      <w:r w:rsidRPr="00A323E2">
        <w:rPr>
          <w:rStyle w:val="Emphasis"/>
        </w:rPr>
        <w:t>we’ve only bought ourselves a bigger [crisis] down the road.”</w:t>
      </w:r>
    </w:p>
    <w:p w:rsidR="00A90092" w:rsidRPr="009A1BA3" w:rsidRDefault="00A90092" w:rsidP="00A90092">
      <w:pPr>
        <w:rPr>
          <w:sz w:val="14"/>
        </w:rPr>
      </w:pPr>
    </w:p>
    <w:p w:rsidR="00F51B5E" w:rsidRPr="009A1BA3" w:rsidRDefault="00F51B5E" w:rsidP="00F51B5E">
      <w:pPr>
        <w:rPr>
          <w:sz w:val="14"/>
        </w:rPr>
      </w:pPr>
    </w:p>
    <w:p w:rsidR="00ED5898" w:rsidRDefault="00F51B5E" w:rsidP="00ED5898">
      <w:pPr>
        <w:pStyle w:val="Heading1"/>
      </w:pPr>
      <w:r>
        <w:lastRenderedPageBreak/>
        <w:t xml:space="preserve">Cuba – </w:t>
      </w:r>
      <w:proofErr w:type="spellStart"/>
      <w:r>
        <w:t>neg</w:t>
      </w:r>
      <w:proofErr w:type="spellEnd"/>
    </w:p>
    <w:p w:rsidR="00F51B5E" w:rsidRPr="009A1BA3" w:rsidRDefault="00F51B5E" w:rsidP="00F51B5E">
      <w:pPr>
        <w:rPr>
          <w:sz w:val="14"/>
        </w:rPr>
      </w:pPr>
    </w:p>
    <w:p w:rsidR="00ED5898" w:rsidRPr="009A1BA3" w:rsidRDefault="00ED5898" w:rsidP="00ED5898">
      <w:pPr>
        <w:rPr>
          <w:sz w:val="14"/>
        </w:rPr>
      </w:pPr>
    </w:p>
    <w:p w:rsidR="00ED5898" w:rsidRPr="009A1BA3" w:rsidRDefault="00ED5898" w:rsidP="00ED5898">
      <w:pPr>
        <w:rPr>
          <w:sz w:val="14"/>
        </w:rPr>
      </w:pPr>
    </w:p>
    <w:p w:rsidR="00ED5898" w:rsidRPr="009A1BA3" w:rsidRDefault="00ED5898" w:rsidP="00ED5898">
      <w:pPr>
        <w:rPr>
          <w:sz w:val="14"/>
        </w:rPr>
      </w:pPr>
    </w:p>
    <w:p w:rsidR="00ED5898" w:rsidRDefault="00ED5898" w:rsidP="00ED5898">
      <w:pPr>
        <w:pStyle w:val="Heading2"/>
      </w:pPr>
      <w:r>
        <w:lastRenderedPageBreak/>
        <w:t>**uniqueness</w:t>
      </w:r>
    </w:p>
    <w:p w:rsidR="00ED5898" w:rsidRPr="009A1BA3" w:rsidRDefault="00ED5898" w:rsidP="00ED5898">
      <w:pPr>
        <w:rPr>
          <w:sz w:val="14"/>
        </w:rPr>
      </w:pPr>
    </w:p>
    <w:p w:rsidR="00ED5898" w:rsidRPr="009A1BA3" w:rsidRDefault="00ED5898" w:rsidP="00ED5898">
      <w:pPr>
        <w:rPr>
          <w:sz w:val="14"/>
        </w:rPr>
      </w:pPr>
    </w:p>
    <w:p w:rsidR="00ED5898" w:rsidRDefault="005B4B57" w:rsidP="005B4B57">
      <w:pPr>
        <w:pStyle w:val="Heading3"/>
      </w:pPr>
      <w:r>
        <w:lastRenderedPageBreak/>
        <w:t>2nc – PC high</w:t>
      </w:r>
    </w:p>
    <w:p w:rsidR="00DE1938" w:rsidRPr="009A1BA3" w:rsidRDefault="00DE1938" w:rsidP="00DE1938">
      <w:pPr>
        <w:rPr>
          <w:sz w:val="14"/>
        </w:rPr>
      </w:pPr>
    </w:p>
    <w:p w:rsidR="005B4B57" w:rsidRDefault="005B4B57" w:rsidP="005B4B57">
      <w:pPr>
        <w:pStyle w:val="Heading4"/>
      </w:pPr>
      <w:r>
        <w:t>Wins have Obama’s influence at an all-time high right now—he’s impenetrable</w:t>
      </w:r>
    </w:p>
    <w:p w:rsidR="005B4B57" w:rsidRPr="009A1BA3" w:rsidRDefault="005B4B57" w:rsidP="005B4B57">
      <w:pPr>
        <w:rPr>
          <w:sz w:val="14"/>
        </w:rPr>
      </w:pPr>
      <w:proofErr w:type="spellStart"/>
      <w:r w:rsidRPr="00C47201">
        <w:rPr>
          <w:rStyle w:val="Style13ptBold"/>
        </w:rPr>
        <w:t>Freidenrich</w:t>
      </w:r>
      <w:proofErr w:type="spellEnd"/>
      <w:r w:rsidRPr="00C47201">
        <w:rPr>
          <w:rStyle w:val="Style13ptBold"/>
        </w:rPr>
        <w:t xml:space="preserve"> 7/18</w:t>
      </w:r>
      <w:r w:rsidRPr="009A1BA3">
        <w:rPr>
          <w:sz w:val="14"/>
        </w:rPr>
        <w:t>, staff writer at The Hill, (Denny, 7/18/15, Obama triumphant, The Hill, http://thehill.com/blogs/congress-blog/the-administration/248341-obama-triumphant)//kap</w:t>
      </w:r>
    </w:p>
    <w:p w:rsidR="005B4B57" w:rsidRPr="009A1BA3" w:rsidRDefault="005B4B57" w:rsidP="005B4B57">
      <w:pPr>
        <w:rPr>
          <w:sz w:val="14"/>
        </w:rPr>
      </w:pPr>
      <w:r w:rsidRPr="009A1BA3">
        <w:rPr>
          <w:sz w:val="14"/>
        </w:rPr>
        <w:t xml:space="preserve">At a time when most second-term presidents are thinking about retirement, President </w:t>
      </w:r>
      <w:r w:rsidRPr="00C47201">
        <w:rPr>
          <w:rStyle w:val="Emphasis"/>
        </w:rPr>
        <w:t>Obama is in full swing</w:t>
      </w:r>
      <w:r w:rsidRPr="009A1BA3">
        <w:rPr>
          <w:sz w:val="14"/>
        </w:rPr>
        <w:t xml:space="preserve">.  </w:t>
      </w:r>
      <w:r w:rsidRPr="00C47201">
        <w:rPr>
          <w:rStyle w:val="StyleUnderline"/>
        </w:rPr>
        <w:t>Despite what his Republican critics say, 2015 has been a good year for him</w:t>
      </w:r>
      <w:r w:rsidRPr="009A1BA3">
        <w:rPr>
          <w:sz w:val="14"/>
        </w:rPr>
        <w:t>.  More importantly, it has been a very good year for the country.  For example:</w:t>
      </w:r>
    </w:p>
    <w:p w:rsidR="005B4B57" w:rsidRPr="009A1BA3" w:rsidRDefault="005B4B57" w:rsidP="005B4B57">
      <w:pPr>
        <w:rPr>
          <w:sz w:val="14"/>
        </w:rPr>
      </w:pPr>
      <w:r w:rsidRPr="009A1BA3">
        <w:rPr>
          <w:sz w:val="14"/>
        </w:rPr>
        <w:t>-  After enduring a 50-year estrangement</w:t>
      </w:r>
      <w:r w:rsidRPr="00C47201">
        <w:rPr>
          <w:rStyle w:val="Emphasis"/>
        </w:rPr>
        <w:t>, the U.S. and Cuba formalized relations</w:t>
      </w:r>
      <w:r w:rsidRPr="009A1BA3">
        <w:rPr>
          <w:sz w:val="14"/>
        </w:rPr>
        <w:t>.  In the last several months, tens of thousands of Americans have flocked to Havana.  No telling how many Cubans want to visit here.</w:t>
      </w:r>
    </w:p>
    <w:p w:rsidR="005B4B57" w:rsidRPr="009A1BA3" w:rsidRDefault="005B4B57" w:rsidP="005B4B57">
      <w:pPr>
        <w:rPr>
          <w:sz w:val="14"/>
        </w:rPr>
      </w:pPr>
      <w:r w:rsidRPr="00C47201">
        <w:rPr>
          <w:rStyle w:val="StyleUnderline"/>
        </w:rPr>
        <w:t xml:space="preserve">-  </w:t>
      </w:r>
      <w:r w:rsidRPr="00C47201">
        <w:rPr>
          <w:rStyle w:val="Emphasis"/>
        </w:rPr>
        <w:t>The economy</w:t>
      </w:r>
      <w:r w:rsidRPr="009A1BA3">
        <w:rPr>
          <w:sz w:val="14"/>
        </w:rPr>
        <w:t xml:space="preserve">, </w:t>
      </w:r>
      <w:r w:rsidRPr="00C47201">
        <w:rPr>
          <w:rStyle w:val="StyleUnderline"/>
        </w:rPr>
        <w:t>which</w:t>
      </w:r>
      <w:r w:rsidRPr="009A1BA3">
        <w:rPr>
          <w:sz w:val="14"/>
        </w:rPr>
        <w:t xml:space="preserve"> by most accounts, </w:t>
      </w:r>
      <w:r w:rsidRPr="00C47201">
        <w:rPr>
          <w:rStyle w:val="StyleUnderline"/>
        </w:rPr>
        <w:t xml:space="preserve">was on life support when he took office, </w:t>
      </w:r>
      <w:r w:rsidRPr="00C47201">
        <w:rPr>
          <w:rStyle w:val="Emphasis"/>
        </w:rPr>
        <w:t>is robust</w:t>
      </w:r>
      <w:r w:rsidRPr="00C47201">
        <w:rPr>
          <w:rStyle w:val="StyleUnderline"/>
        </w:rPr>
        <w:t>.  June's labor numbers were some of the best in years</w:t>
      </w:r>
      <w:r w:rsidRPr="009A1BA3">
        <w:rPr>
          <w:sz w:val="14"/>
        </w:rPr>
        <w:t>.  Today, millions of people coast to coast have new jobs while the unemployment has dropped to 5.3 percent.</w:t>
      </w:r>
    </w:p>
    <w:p w:rsidR="005B4B57" w:rsidRPr="009A1BA3" w:rsidRDefault="005B4B57" w:rsidP="005B4B57">
      <w:pPr>
        <w:rPr>
          <w:sz w:val="14"/>
        </w:rPr>
      </w:pPr>
      <w:r w:rsidRPr="009A1BA3">
        <w:rPr>
          <w:sz w:val="14"/>
        </w:rPr>
        <w:t xml:space="preserve">-  </w:t>
      </w:r>
      <w:r w:rsidRPr="00C47201">
        <w:rPr>
          <w:rStyle w:val="Emphasis"/>
        </w:rPr>
        <w:t>The Supreme Court</w:t>
      </w:r>
      <w:r w:rsidRPr="00C47201">
        <w:rPr>
          <w:rStyle w:val="StyleUnderline"/>
        </w:rPr>
        <w:t xml:space="preserve"> again </w:t>
      </w:r>
      <w:r w:rsidRPr="00C47201">
        <w:rPr>
          <w:rStyle w:val="Emphasis"/>
        </w:rPr>
        <w:t xml:space="preserve">upheld a major challenge to </w:t>
      </w:r>
      <w:proofErr w:type="spellStart"/>
      <w:r w:rsidRPr="00C47201">
        <w:rPr>
          <w:rStyle w:val="Emphasis"/>
        </w:rPr>
        <w:t>ObamaCare</w:t>
      </w:r>
      <w:proofErr w:type="spellEnd"/>
      <w:r w:rsidRPr="009A1BA3">
        <w:rPr>
          <w:sz w:val="14"/>
        </w:rPr>
        <w:t>.  Even though every GOP candidate for president blasted last month's decision, the Affordable Care Act remains the law of the land.  It will be that way even when the next president is sworn into office.</w:t>
      </w:r>
    </w:p>
    <w:p w:rsidR="005B4B57" w:rsidRPr="009A1BA3" w:rsidRDefault="005B4B57" w:rsidP="005B4B57">
      <w:pPr>
        <w:rPr>
          <w:sz w:val="14"/>
        </w:rPr>
      </w:pPr>
      <w:r w:rsidRPr="009A1BA3">
        <w:rPr>
          <w:sz w:val="14"/>
        </w:rPr>
        <w:t>-  The principle of equal protection for all was front and center when the Supreme Court issued its ruling on gay marriage.  Every Republican candidate for president, except one, disagreed with the court's groundbreaking civil rights decision.</w:t>
      </w:r>
    </w:p>
    <w:p w:rsidR="005B4B57" w:rsidRPr="009A1BA3" w:rsidRDefault="005B4B57" w:rsidP="005B4B57">
      <w:pPr>
        <w:rPr>
          <w:sz w:val="14"/>
        </w:rPr>
      </w:pPr>
      <w:r w:rsidRPr="009A1BA3">
        <w:rPr>
          <w:sz w:val="14"/>
        </w:rPr>
        <w:t xml:space="preserve">-  And now, </w:t>
      </w:r>
      <w:r w:rsidRPr="00C47201">
        <w:rPr>
          <w:rStyle w:val="StyleUnderline"/>
        </w:rPr>
        <w:t xml:space="preserve">the nuclear arms </w:t>
      </w:r>
      <w:r w:rsidRPr="00C47201">
        <w:rPr>
          <w:rStyle w:val="Emphasis"/>
        </w:rPr>
        <w:t>deal with Iran</w:t>
      </w:r>
      <w:r w:rsidRPr="00C47201">
        <w:rPr>
          <w:rStyle w:val="StyleUnderline"/>
        </w:rPr>
        <w:t>.  Not many people thought it was possible two or three years ago, but the White House kept at it</w:t>
      </w:r>
      <w:r w:rsidRPr="009A1BA3">
        <w:rPr>
          <w:sz w:val="14"/>
        </w:rPr>
        <w:t>.  Even when 47 Republican Senators sent their letter to Ayatollah Khamenei, negotiators kept meeting.  Critics here at home and abroad immediately denounced the agreement, but it's going to stick.  What's the alternative?  Allow a nuclear arms race in the Middle East?  Hardly.</w:t>
      </w:r>
    </w:p>
    <w:p w:rsidR="005B4B57" w:rsidRPr="00C47201" w:rsidRDefault="005B4B57" w:rsidP="005B4B57">
      <w:pPr>
        <w:rPr>
          <w:rStyle w:val="StyleUnderline"/>
        </w:rPr>
      </w:pPr>
      <w:r w:rsidRPr="009A1BA3">
        <w:rPr>
          <w:sz w:val="14"/>
        </w:rPr>
        <w:t xml:space="preserve">When he first was elected in 2008, I said Barack </w:t>
      </w:r>
      <w:r w:rsidRPr="00C47201">
        <w:rPr>
          <w:rStyle w:val="Emphasis"/>
        </w:rPr>
        <w:t>Obama</w:t>
      </w:r>
      <w:r w:rsidRPr="00C47201">
        <w:rPr>
          <w:rStyle w:val="StyleUnderline"/>
        </w:rPr>
        <w:t xml:space="preserve"> had a chance </w:t>
      </w:r>
      <w:r w:rsidRPr="00C47201">
        <w:rPr>
          <w:rStyle w:val="Emphasis"/>
        </w:rPr>
        <w:t>to take his place next to George Washington, Abraham Lincoln and F</w:t>
      </w:r>
      <w:r w:rsidRPr="009A1BA3">
        <w:rPr>
          <w:sz w:val="14"/>
        </w:rPr>
        <w:t xml:space="preserve">ranklin </w:t>
      </w:r>
      <w:r w:rsidRPr="00C47201">
        <w:rPr>
          <w:rStyle w:val="Emphasis"/>
        </w:rPr>
        <w:t>D</w:t>
      </w:r>
      <w:r w:rsidRPr="009A1BA3">
        <w:rPr>
          <w:sz w:val="14"/>
        </w:rPr>
        <w:t xml:space="preserve">. </w:t>
      </w:r>
      <w:r w:rsidRPr="00C47201">
        <w:rPr>
          <w:rStyle w:val="Emphasis"/>
        </w:rPr>
        <w:t>R</w:t>
      </w:r>
      <w:r w:rsidRPr="009A1BA3">
        <w:rPr>
          <w:sz w:val="14"/>
        </w:rPr>
        <w:t xml:space="preserve">oosevelt </w:t>
      </w:r>
      <w:r w:rsidRPr="00C47201">
        <w:rPr>
          <w:rStyle w:val="Emphasis"/>
        </w:rPr>
        <w:t>as one of the great presidents in U.S. history.</w:t>
      </w:r>
      <w:r w:rsidRPr="00C47201">
        <w:rPr>
          <w:rStyle w:val="StyleUnderline"/>
        </w:rPr>
        <w:t xml:space="preserve">  I believed it then and still do today.</w:t>
      </w:r>
    </w:p>
    <w:p w:rsidR="005B4B57" w:rsidRPr="009A1BA3" w:rsidRDefault="005B4B57" w:rsidP="005B4B57">
      <w:pPr>
        <w:rPr>
          <w:sz w:val="14"/>
        </w:rPr>
      </w:pPr>
      <w:r w:rsidRPr="009A1BA3">
        <w:rPr>
          <w:sz w:val="14"/>
        </w:rPr>
        <w:t xml:space="preserve">Say what you want about President </w:t>
      </w:r>
      <w:r w:rsidRPr="00C47201">
        <w:rPr>
          <w:rStyle w:val="StyleUnderline"/>
        </w:rPr>
        <w:t>Obama</w:t>
      </w:r>
      <w:r w:rsidRPr="009A1BA3">
        <w:rPr>
          <w:sz w:val="14"/>
        </w:rPr>
        <w:t xml:space="preserve"> ... that he is weak, not engaged, misguided or naive ... he </w:t>
      </w:r>
      <w:r w:rsidRPr="00C47201">
        <w:rPr>
          <w:rStyle w:val="StyleUnderline"/>
        </w:rPr>
        <w:t>has proven his critics wrong more times than right</w:t>
      </w:r>
      <w:r w:rsidRPr="009A1BA3">
        <w:rPr>
          <w:sz w:val="14"/>
        </w:rPr>
        <w:t xml:space="preserve">.  Yes, </w:t>
      </w:r>
      <w:r w:rsidRPr="00C47201">
        <w:rPr>
          <w:rStyle w:val="StyleUnderline"/>
        </w:rPr>
        <w:t>2015 is turning out to be</w:t>
      </w:r>
      <w:r w:rsidRPr="009A1BA3">
        <w:rPr>
          <w:sz w:val="14"/>
        </w:rPr>
        <w:t xml:space="preserve"> a good year for his image.  More importantly, it is turning out to be </w:t>
      </w:r>
      <w:r w:rsidRPr="00C47201">
        <w:rPr>
          <w:rStyle w:val="StyleUnderline"/>
        </w:rPr>
        <w:t>a great year for our nation</w:t>
      </w:r>
      <w:r w:rsidRPr="009A1BA3">
        <w:rPr>
          <w:sz w:val="14"/>
        </w:rPr>
        <w:t>.</w:t>
      </w:r>
    </w:p>
    <w:p w:rsidR="005B4B57" w:rsidRPr="009A1BA3" w:rsidRDefault="005B4B57" w:rsidP="005B4B57">
      <w:pPr>
        <w:rPr>
          <w:sz w:val="14"/>
        </w:rPr>
      </w:pPr>
    </w:p>
    <w:p w:rsidR="005B4B57" w:rsidRDefault="005B4B57" w:rsidP="005B4B57">
      <w:pPr>
        <w:pStyle w:val="Heading4"/>
      </w:pPr>
      <w:r>
        <w:t>Recent wins have transformed Obama’s reputation</w:t>
      </w:r>
    </w:p>
    <w:p w:rsidR="005B4B57" w:rsidRPr="009A1BA3" w:rsidRDefault="005B4B57" w:rsidP="005B4B57">
      <w:pPr>
        <w:rPr>
          <w:sz w:val="14"/>
        </w:rPr>
      </w:pPr>
      <w:proofErr w:type="spellStart"/>
      <w:r w:rsidRPr="00BD21E7">
        <w:rPr>
          <w:rStyle w:val="Style13ptBold"/>
        </w:rPr>
        <w:t>Purdum</w:t>
      </w:r>
      <w:proofErr w:type="spellEnd"/>
      <w:r w:rsidRPr="00BD21E7">
        <w:rPr>
          <w:rStyle w:val="Style13ptBold"/>
        </w:rPr>
        <w:t xml:space="preserve"> 7/16</w:t>
      </w:r>
      <w:r w:rsidRPr="009A1BA3">
        <w:rPr>
          <w:sz w:val="14"/>
        </w:rPr>
        <w:t>, staff writer at Politico, (Todd, Barack Obama’s Long Game, Politico, http://www.politico.com/magazine/story/2015/07/barack-obamas-long-game-120259.html#.VbEw5vnuPs4)//kap</w:t>
      </w:r>
    </w:p>
    <w:p w:rsidR="005B4B57" w:rsidRPr="009A1BA3" w:rsidRDefault="005B4B57" w:rsidP="005B4B57">
      <w:pPr>
        <w:rPr>
          <w:sz w:val="14"/>
        </w:rPr>
      </w:pPr>
      <w:r w:rsidRPr="009A1BA3">
        <w:rPr>
          <w:sz w:val="14"/>
        </w:rPr>
        <w:t xml:space="preserve">Barack </w:t>
      </w:r>
      <w:r w:rsidRPr="00BD21E7">
        <w:rPr>
          <w:rStyle w:val="StyleUnderline"/>
        </w:rPr>
        <w:t>Obama</w:t>
      </w:r>
      <w:r w:rsidRPr="009A1BA3">
        <w:rPr>
          <w:sz w:val="14"/>
        </w:rPr>
        <w:t xml:space="preserve"> </w:t>
      </w:r>
      <w:r w:rsidRPr="00BD21E7">
        <w:rPr>
          <w:rStyle w:val="StyleUnderline"/>
        </w:rPr>
        <w:t>is not a modest man</w:t>
      </w:r>
      <w:r w:rsidRPr="009A1BA3">
        <w:rPr>
          <w:sz w:val="14"/>
        </w:rPr>
        <w:t xml:space="preserve">, but </w:t>
      </w:r>
      <w:r w:rsidRPr="00BD21E7">
        <w:rPr>
          <w:rStyle w:val="StyleUnderline"/>
        </w:rPr>
        <w:t>when it comes to assessing his</w:t>
      </w:r>
      <w:r w:rsidRPr="009A1BA3">
        <w:rPr>
          <w:sz w:val="14"/>
        </w:rPr>
        <w:t xml:space="preserve"> or any president’s </w:t>
      </w:r>
      <w:r w:rsidRPr="00BD21E7">
        <w:rPr>
          <w:rStyle w:val="StyleUnderline"/>
        </w:rPr>
        <w:t>place in the long American story</w:t>
      </w:r>
      <w:r w:rsidRPr="009A1BA3">
        <w:rPr>
          <w:sz w:val="14"/>
        </w:rPr>
        <w:t xml:space="preserve">, he has been heard to say, “We just try to get our paragraph right.” Yet the way a raft of recent events have broken sharply in his favor, </w:t>
      </w:r>
      <w:r w:rsidRPr="00BD21E7">
        <w:rPr>
          <w:rStyle w:val="Emphasis"/>
        </w:rPr>
        <w:t>Obama suddenly</w:t>
      </w:r>
      <w:r w:rsidRPr="00BD21E7">
        <w:rPr>
          <w:rStyle w:val="StyleUnderline"/>
        </w:rPr>
        <w:t xml:space="preserve"> seems well </w:t>
      </w:r>
      <w:r w:rsidRPr="00BD21E7">
        <w:rPr>
          <w:rStyle w:val="Emphasis"/>
        </w:rPr>
        <w:t>on his way to writing a whole page</w:t>
      </w:r>
      <w:r w:rsidRPr="009A1BA3">
        <w:rPr>
          <w:sz w:val="14"/>
        </w:rPr>
        <w:t>—or at least a big, fat passage—</w:t>
      </w:r>
      <w:r w:rsidRPr="00BD21E7">
        <w:rPr>
          <w:rStyle w:val="Emphasis"/>
        </w:rPr>
        <w:t>in the history books</w:t>
      </w:r>
      <w:r w:rsidRPr="009A1BA3">
        <w:rPr>
          <w:sz w:val="14"/>
        </w:rPr>
        <w:t>.</w:t>
      </w:r>
    </w:p>
    <w:p w:rsidR="005B4B57" w:rsidRPr="00BD21E7" w:rsidRDefault="005B4B57" w:rsidP="005B4B57">
      <w:pPr>
        <w:rPr>
          <w:rStyle w:val="StyleUnderline"/>
        </w:rPr>
      </w:pPr>
      <w:r w:rsidRPr="00BD21E7">
        <w:rPr>
          <w:rStyle w:val="StyleUnderline"/>
        </w:rPr>
        <w:lastRenderedPageBreak/>
        <w:t xml:space="preserve">From the Supreme Court decisions upholding his signature health care plan and the right of gay Americans to marry, to contested passage of fast track trade authority, the opening of normal diplomatic relations with Cuba and an international agreement to curtail Iran’s nuclear weapons program, Obama is on a policy and political roll that would have seem unimaginable to many in Washington only a few months ago.          </w:t>
      </w:r>
    </w:p>
    <w:p w:rsidR="005B4B57" w:rsidRPr="009A1BA3" w:rsidRDefault="005B4B57" w:rsidP="005B4B57">
      <w:pPr>
        <w:rPr>
          <w:sz w:val="14"/>
        </w:rPr>
      </w:pPr>
      <w:r w:rsidRPr="009A1BA3">
        <w:rPr>
          <w:sz w:val="14"/>
        </w:rPr>
        <w:t>“Obama may be singular as a president, not only because of his striking background,” says Kenneth Adelman, who was Ronald Reagan’s arms control negotiator with the Soviets three decades ago, and who has his doubts about the Iran deal. “It may turn out that unlike virtually any other president</w:t>
      </w:r>
      <w:r w:rsidRPr="00BD21E7">
        <w:rPr>
          <w:rStyle w:val="StyleUnderline"/>
        </w:rPr>
        <w:t>, his second term is</w:t>
      </w:r>
      <w:r w:rsidRPr="009A1BA3">
        <w:rPr>
          <w:sz w:val="14"/>
        </w:rPr>
        <w:t xml:space="preserve"> actually </w:t>
      </w:r>
      <w:r w:rsidRPr="00BD21E7">
        <w:rPr>
          <w:rStyle w:val="StyleUnderline"/>
        </w:rPr>
        <w:t>better than his first.”</w:t>
      </w:r>
    </w:p>
    <w:p w:rsidR="005B4B57" w:rsidRPr="009A1BA3" w:rsidRDefault="005B4B57" w:rsidP="005B4B57">
      <w:pPr>
        <w:rPr>
          <w:sz w:val="14"/>
        </w:rPr>
      </w:pPr>
      <w:r w:rsidRPr="009A1BA3">
        <w:rPr>
          <w:sz w:val="14"/>
        </w:rPr>
        <w:t xml:space="preserve">Rallying his cabinet in January in the wake of the Democratic Party’s decisive defeat in last fall’s midterm elections, </w:t>
      </w:r>
      <w:r w:rsidRPr="00BD21E7">
        <w:rPr>
          <w:rStyle w:val="StyleUnderline"/>
        </w:rPr>
        <w:t>Obama</w:t>
      </w:r>
      <w:r w:rsidRPr="009A1BA3">
        <w:rPr>
          <w:sz w:val="14"/>
        </w:rPr>
        <w:t xml:space="preserve"> himself </w:t>
      </w:r>
      <w:r w:rsidRPr="00BD21E7">
        <w:rPr>
          <w:rStyle w:val="StyleUnderline"/>
        </w:rPr>
        <w:t>maintained</w:t>
      </w:r>
      <w:r w:rsidRPr="009A1BA3">
        <w:rPr>
          <w:sz w:val="14"/>
        </w:rPr>
        <w:t xml:space="preserve">, </w:t>
      </w:r>
      <w:r w:rsidRPr="00BD21E7">
        <w:rPr>
          <w:rStyle w:val="StyleUnderline"/>
        </w:rPr>
        <w:t>“Interesting stuff happens in the fourth quarter</w:t>
      </w:r>
      <w:r w:rsidRPr="009A1BA3">
        <w:rPr>
          <w:sz w:val="14"/>
        </w:rPr>
        <w:t>.” This president has always been something of a clutch player, but his command of recent events—from his soaring eulogy for the victims of the Charleston church massacre, to his commutation of more sentences for non-violent criminal offenders than any president since Franklin Roosevelt—goes a good way toward proving the prescience of his words.</w:t>
      </w:r>
    </w:p>
    <w:p w:rsidR="005B4B57" w:rsidRPr="009A1BA3" w:rsidRDefault="005B4B57" w:rsidP="005B4B57">
      <w:pPr>
        <w:rPr>
          <w:sz w:val="14"/>
        </w:rPr>
      </w:pPr>
      <w:r w:rsidRPr="009A1BA3">
        <w:rPr>
          <w:sz w:val="14"/>
        </w:rPr>
        <w:lastRenderedPageBreak/>
        <w:t>For much of the last five years, it had seemed Obama’s peculiar misfortune that the biggest achievement of his time in office—the adoption of his health care plan—might also prove his biggest defeat, because of the bitter and unyielding political and legal backlash unleashed by its narrow passage on a strict partisan vote.</w:t>
      </w:r>
    </w:p>
    <w:p w:rsidR="005B4B57" w:rsidRPr="009A1BA3" w:rsidRDefault="005B4B57" w:rsidP="005B4B57">
      <w:pPr>
        <w:rPr>
          <w:sz w:val="14"/>
        </w:rPr>
      </w:pPr>
      <w:r w:rsidRPr="009A1BA3">
        <w:rPr>
          <w:sz w:val="14"/>
        </w:rPr>
        <w:t xml:space="preserve">Simultaneously, </w:t>
      </w:r>
      <w:r w:rsidRPr="00BD21E7">
        <w:rPr>
          <w:rStyle w:val="StyleUnderline"/>
        </w:rPr>
        <w:t>Obama’s ability to take decisive unilateral action on foreign policy—</w:t>
      </w:r>
      <w:r w:rsidRPr="009A1BA3">
        <w:rPr>
          <w:sz w:val="14"/>
        </w:rPr>
        <w:t>often a source of succor and satisfaction to second-term presidents—</w:t>
      </w:r>
      <w:r w:rsidRPr="00BD21E7">
        <w:rPr>
          <w:rStyle w:val="StyleUnderline"/>
        </w:rPr>
        <w:t>seemed</w:t>
      </w:r>
      <w:r w:rsidRPr="009A1BA3">
        <w:rPr>
          <w:sz w:val="14"/>
        </w:rPr>
        <w:t xml:space="preserve"> highly </w:t>
      </w:r>
      <w:r w:rsidRPr="00BD21E7">
        <w:rPr>
          <w:rStyle w:val="StyleUnderline"/>
        </w:rPr>
        <w:t>limited</w:t>
      </w:r>
      <w:r w:rsidRPr="009A1BA3">
        <w:rPr>
          <w:sz w:val="14"/>
        </w:rPr>
        <w:t xml:space="preserve">, if </w:t>
      </w:r>
      <w:r w:rsidRPr="00BD21E7">
        <w:rPr>
          <w:rStyle w:val="StyleUnderline"/>
        </w:rPr>
        <w:t xml:space="preserve">only because he remained saddled with the ugly aftermath of </w:t>
      </w:r>
      <w:r w:rsidRPr="009A1BA3">
        <w:rPr>
          <w:sz w:val="14"/>
        </w:rPr>
        <w:t xml:space="preserve">the long </w:t>
      </w:r>
      <w:r w:rsidRPr="00BD21E7">
        <w:rPr>
          <w:rStyle w:val="StyleUnderline"/>
        </w:rPr>
        <w:t>wars in Iraq and Afghanistan and the rise of the ISIL threat</w:t>
      </w:r>
      <w:r w:rsidRPr="009A1BA3">
        <w:rPr>
          <w:sz w:val="14"/>
        </w:rPr>
        <w:t>.</w:t>
      </w:r>
    </w:p>
    <w:p w:rsidR="005B4B57" w:rsidRPr="009A1BA3" w:rsidRDefault="005B4B57" w:rsidP="005B4B57">
      <w:pPr>
        <w:rPr>
          <w:sz w:val="14"/>
        </w:rPr>
      </w:pPr>
      <w:r w:rsidRPr="009A1BA3">
        <w:rPr>
          <w:sz w:val="14"/>
        </w:rPr>
        <w:t>Not so long ago, much of the chattering class was reading the last rites over the Obama administration, and turning to the 2016 election as a test of whether anything would be left of the president’s legacy if a Republican succeeded him. That’s still an open question, of course. But the Court’s recent rulings and Obama’s own seemingly unplugged and swing-for-the-fences attitude on questions from race to criminal justice has given his presidency a sharply re-invigorated viability and relevance.</w:t>
      </w:r>
    </w:p>
    <w:p w:rsidR="005B4B57" w:rsidRPr="009A1BA3" w:rsidRDefault="005B4B57" w:rsidP="005B4B57">
      <w:pPr>
        <w:rPr>
          <w:sz w:val="14"/>
        </w:rPr>
      </w:pPr>
      <w:r w:rsidRPr="009A1BA3">
        <w:rPr>
          <w:sz w:val="14"/>
        </w:rPr>
        <w:t>“It’s an unfinished chapter,” says presidential historian Richard Norton Smith, who is writing a new biography of Gerald Ford. “</w:t>
      </w:r>
      <w:r w:rsidRPr="00BD21E7">
        <w:rPr>
          <w:rStyle w:val="StyleUnderline"/>
        </w:rPr>
        <w:t>But he has already defied the second-term curse and the wisdom of just six months ago</w:t>
      </w:r>
      <w:r w:rsidRPr="009A1BA3">
        <w:rPr>
          <w:sz w:val="14"/>
        </w:rPr>
        <w:t xml:space="preserve">. ‘What can a president do if he doesn’t have either house of Congress?’ Well, guess what, </w:t>
      </w:r>
      <w:r w:rsidRPr="00BD21E7">
        <w:rPr>
          <w:rStyle w:val="StyleUnderline"/>
        </w:rPr>
        <w:t xml:space="preserve">he can reverse a </w:t>
      </w:r>
      <w:r w:rsidRPr="009A1BA3">
        <w:rPr>
          <w:sz w:val="14"/>
        </w:rPr>
        <w:t>50,</w:t>
      </w:r>
      <w:r w:rsidRPr="00BD21E7">
        <w:rPr>
          <w:rStyle w:val="StyleUnderline"/>
        </w:rPr>
        <w:t xml:space="preserve"> 60-year-old policy toward Cuba</w:t>
      </w:r>
      <w:r w:rsidRPr="009A1BA3">
        <w:rPr>
          <w:sz w:val="14"/>
        </w:rPr>
        <w:t>. But, more than that, he can still, even without the traditional televised Oval Office version of the bully pulpit, to a large degree set the terms of the national debate.”</w:t>
      </w:r>
    </w:p>
    <w:p w:rsidR="005B4B57" w:rsidRPr="009A1BA3" w:rsidRDefault="005B4B57" w:rsidP="005B4B57">
      <w:pPr>
        <w:rPr>
          <w:sz w:val="14"/>
        </w:rPr>
      </w:pPr>
    </w:p>
    <w:p w:rsidR="00ED5898" w:rsidRPr="009A1BA3" w:rsidRDefault="00ED5898" w:rsidP="00ED5898">
      <w:pPr>
        <w:rPr>
          <w:sz w:val="14"/>
        </w:rPr>
      </w:pPr>
    </w:p>
    <w:p w:rsidR="009127C6" w:rsidRDefault="009127C6" w:rsidP="009127C6">
      <w:pPr>
        <w:pStyle w:val="Heading3"/>
      </w:pPr>
      <w:r>
        <w:lastRenderedPageBreak/>
        <w:t xml:space="preserve">2nc – at: </w:t>
      </w:r>
      <w:proofErr w:type="spellStart"/>
      <w:proofErr w:type="gramStart"/>
      <w:r>
        <w:t>cuba</w:t>
      </w:r>
      <w:proofErr w:type="spellEnd"/>
      <w:proofErr w:type="gramEnd"/>
      <w:r>
        <w:t xml:space="preserve"> blocks</w:t>
      </w:r>
    </w:p>
    <w:p w:rsidR="009127C6" w:rsidRPr="009A1BA3" w:rsidRDefault="009127C6" w:rsidP="009127C6">
      <w:pPr>
        <w:rPr>
          <w:sz w:val="14"/>
        </w:rPr>
      </w:pPr>
    </w:p>
    <w:p w:rsidR="009127C6" w:rsidRDefault="009127C6" w:rsidP="009127C6">
      <w:pPr>
        <w:pStyle w:val="Heading4"/>
      </w:pPr>
      <w:r>
        <w:t>Castro eyes peaceful relations with the US through normalizing ties</w:t>
      </w:r>
    </w:p>
    <w:p w:rsidR="009127C6" w:rsidRPr="009A1BA3" w:rsidRDefault="009127C6" w:rsidP="009127C6">
      <w:pPr>
        <w:rPr>
          <w:sz w:val="14"/>
        </w:rPr>
      </w:pPr>
      <w:r w:rsidRPr="00382C69">
        <w:rPr>
          <w:rStyle w:val="Style13ptBold"/>
        </w:rPr>
        <w:t>Reuters 7/15</w:t>
      </w:r>
      <w:r w:rsidRPr="009A1BA3">
        <w:rPr>
          <w:sz w:val="14"/>
        </w:rPr>
        <w:t xml:space="preserve">, leading news source regarding domestic and international politics and current events, (7/15/15, </w:t>
      </w:r>
      <w:proofErr w:type="spellStart"/>
      <w:r w:rsidRPr="009A1BA3">
        <w:rPr>
          <w:sz w:val="14"/>
        </w:rPr>
        <w:t>Raúl</w:t>
      </w:r>
      <w:proofErr w:type="spellEnd"/>
      <w:r w:rsidRPr="009A1BA3">
        <w:rPr>
          <w:sz w:val="14"/>
        </w:rPr>
        <w:t xml:space="preserve"> Castro seeks to put past behind Cuba and peacefully coexist with US, The Guardian, http://www.theguardian.com/world/2015/jul/15/raul-castro-cuba-us-barack-obama-diplomatic-ties)//kap</w:t>
      </w:r>
    </w:p>
    <w:p w:rsidR="009127C6" w:rsidRPr="009A1BA3" w:rsidRDefault="009127C6" w:rsidP="009127C6">
      <w:pPr>
        <w:rPr>
          <w:sz w:val="14"/>
        </w:rPr>
      </w:pPr>
      <w:r w:rsidRPr="001B45A8">
        <w:rPr>
          <w:rStyle w:val="StyleUnderline"/>
        </w:rPr>
        <w:t>Cuba is prepared to break with the contentious past and peacefully coexist with the US</w:t>
      </w:r>
      <w:r w:rsidRPr="009A1BA3">
        <w:rPr>
          <w:sz w:val="14"/>
        </w:rPr>
        <w:t xml:space="preserve">, Cuban president </w:t>
      </w:r>
      <w:proofErr w:type="spellStart"/>
      <w:r w:rsidRPr="009A1BA3">
        <w:rPr>
          <w:sz w:val="14"/>
        </w:rPr>
        <w:t>Raúl</w:t>
      </w:r>
      <w:proofErr w:type="spellEnd"/>
      <w:r w:rsidRPr="009A1BA3">
        <w:rPr>
          <w:sz w:val="14"/>
        </w:rPr>
        <w:t xml:space="preserve"> Castro has said, as the two former adversaries prepare to restore diplomatic ties.</w:t>
      </w:r>
    </w:p>
    <w:p w:rsidR="009127C6" w:rsidRPr="009A1BA3" w:rsidRDefault="009127C6" w:rsidP="009127C6">
      <w:pPr>
        <w:rPr>
          <w:sz w:val="14"/>
        </w:rPr>
      </w:pPr>
      <w:r w:rsidRPr="009A1BA3">
        <w:rPr>
          <w:sz w:val="14"/>
        </w:rPr>
        <w:t xml:space="preserve">“We are talking about </w:t>
      </w:r>
      <w:r w:rsidRPr="001B45A8">
        <w:rPr>
          <w:rStyle w:val="StyleUnderline"/>
        </w:rPr>
        <w:t>forging a new kind of relationship between both states</w:t>
      </w:r>
      <w:r w:rsidRPr="009A1BA3">
        <w:rPr>
          <w:sz w:val="14"/>
        </w:rPr>
        <w:t>, different from our entire common history,” Castro, 84, told the Cuban National Assembly, according to official media.</w:t>
      </w:r>
    </w:p>
    <w:p w:rsidR="009127C6" w:rsidRPr="009A1BA3" w:rsidRDefault="009127C6" w:rsidP="009127C6">
      <w:pPr>
        <w:rPr>
          <w:sz w:val="14"/>
        </w:rPr>
      </w:pPr>
      <w:r w:rsidRPr="001B45A8">
        <w:rPr>
          <w:rStyle w:val="StyleUnderline"/>
        </w:rPr>
        <w:t>Cuba and the US will re-establish diplomatic relations</w:t>
      </w:r>
      <w:r w:rsidRPr="009A1BA3">
        <w:rPr>
          <w:sz w:val="14"/>
        </w:rPr>
        <w:t xml:space="preserve"> on Monday after a 54-year break </w:t>
      </w:r>
      <w:r w:rsidRPr="001B45A8">
        <w:rPr>
          <w:rStyle w:val="StyleUnderline"/>
        </w:rPr>
        <w:t>and reopen embassies in each other’s capitals</w:t>
      </w:r>
      <w:r w:rsidRPr="009A1BA3">
        <w:rPr>
          <w:sz w:val="14"/>
        </w:rPr>
        <w:t>.</w:t>
      </w:r>
    </w:p>
    <w:p w:rsidR="009127C6" w:rsidRPr="009A1BA3" w:rsidRDefault="009127C6" w:rsidP="009127C6">
      <w:pPr>
        <w:rPr>
          <w:sz w:val="14"/>
        </w:rPr>
      </w:pPr>
      <w:r w:rsidRPr="009A1BA3">
        <w:rPr>
          <w:sz w:val="14"/>
        </w:rPr>
        <w:t>The US and Cuba began secret negotiations on restoring ties in mid-2013, leading to the historic announcement on 17 December 2014, when Castro and US president Barack Obama said they had swapped prisoners and would seek to normalize relations.</w:t>
      </w:r>
    </w:p>
    <w:p w:rsidR="009127C6" w:rsidRPr="009A1BA3" w:rsidRDefault="009127C6" w:rsidP="009127C6">
      <w:pPr>
        <w:rPr>
          <w:sz w:val="14"/>
        </w:rPr>
      </w:pPr>
      <w:r w:rsidRPr="009A1BA3">
        <w:rPr>
          <w:sz w:val="14"/>
        </w:rPr>
        <w:t xml:space="preserve">The previous deep freeze in US-Cuba ties dated to 1 January 1959, when rebels led by brothers Fidel and </w:t>
      </w:r>
      <w:proofErr w:type="spellStart"/>
      <w:r w:rsidRPr="009A1BA3">
        <w:rPr>
          <w:sz w:val="14"/>
        </w:rPr>
        <w:t>Raúl</w:t>
      </w:r>
      <w:proofErr w:type="spellEnd"/>
      <w:r w:rsidRPr="009A1BA3">
        <w:rPr>
          <w:sz w:val="14"/>
        </w:rPr>
        <w:t xml:space="preserve"> Castro toppled the US-backed government of </w:t>
      </w:r>
      <w:proofErr w:type="spellStart"/>
      <w:r w:rsidRPr="009A1BA3">
        <w:rPr>
          <w:sz w:val="14"/>
        </w:rPr>
        <w:t>Fulgencio</w:t>
      </w:r>
      <w:proofErr w:type="spellEnd"/>
      <w:r w:rsidRPr="009A1BA3">
        <w:rPr>
          <w:sz w:val="14"/>
        </w:rPr>
        <w:t xml:space="preserve"> Batista. The </w:t>
      </w:r>
      <w:proofErr w:type="spellStart"/>
      <w:r w:rsidRPr="009A1BA3">
        <w:rPr>
          <w:sz w:val="14"/>
        </w:rPr>
        <w:t>Castros</w:t>
      </w:r>
      <w:proofErr w:type="spellEnd"/>
      <w:r w:rsidRPr="009A1BA3">
        <w:rPr>
          <w:sz w:val="14"/>
        </w:rPr>
        <w:t xml:space="preserve"> halted the longtime US-friendly business climate in Cuba and drew ever closer to the Soviet Union.</w:t>
      </w:r>
    </w:p>
    <w:p w:rsidR="009127C6" w:rsidRPr="009A1BA3" w:rsidRDefault="009127C6" w:rsidP="009127C6">
      <w:pPr>
        <w:rPr>
          <w:sz w:val="14"/>
        </w:rPr>
      </w:pPr>
      <w:r w:rsidRPr="009A1BA3">
        <w:rPr>
          <w:sz w:val="14"/>
        </w:rPr>
        <w:t>That led to a troubled history including a failed US-organized invasion of Cuba by a force of exiles in 1961 and a thrust to the brink of nuclear war in 1962 over Soviet missiles stationed in Cuba.</w:t>
      </w:r>
    </w:p>
    <w:p w:rsidR="009127C6" w:rsidRPr="009A1BA3" w:rsidRDefault="009127C6" w:rsidP="009127C6">
      <w:pPr>
        <w:rPr>
          <w:sz w:val="14"/>
        </w:rPr>
      </w:pPr>
      <w:r w:rsidRPr="00683C0A">
        <w:rPr>
          <w:rStyle w:val="StyleUnderline"/>
        </w:rPr>
        <w:t>With diplomatic ties restored, the two countries</w:t>
      </w:r>
      <w:r w:rsidRPr="009A1BA3">
        <w:rPr>
          <w:sz w:val="14"/>
        </w:rPr>
        <w:t xml:space="preserve"> separated by 90 miles (145km) of sea </w:t>
      </w:r>
      <w:r w:rsidRPr="00683C0A">
        <w:rPr>
          <w:rStyle w:val="StyleUnderline"/>
        </w:rPr>
        <w:t>will now begin the more difficult and lengthy task of normalizing overall relations</w:t>
      </w:r>
      <w:r w:rsidRPr="009A1BA3">
        <w:rPr>
          <w:sz w:val="14"/>
        </w:rPr>
        <w:t>.</w:t>
      </w:r>
    </w:p>
    <w:p w:rsidR="009127C6" w:rsidRPr="009A1BA3" w:rsidRDefault="009127C6" w:rsidP="009127C6">
      <w:pPr>
        <w:rPr>
          <w:sz w:val="14"/>
        </w:rPr>
      </w:pPr>
      <w:r w:rsidRPr="009A1BA3">
        <w:rPr>
          <w:sz w:val="14"/>
        </w:rPr>
        <w:t>“</w:t>
      </w:r>
      <w:r w:rsidRPr="00683C0A">
        <w:rPr>
          <w:rStyle w:val="StyleUnderline"/>
        </w:rPr>
        <w:t>The revolutionary government is willing to advance toward the normalization of relations, convinced that both countries can cooperate and coexist in a civilized, mutually beneficial way, while contributing to peace, security, stability and development</w:t>
      </w:r>
      <w:r w:rsidRPr="009A1BA3">
        <w:rPr>
          <w:sz w:val="14"/>
        </w:rPr>
        <w:t>,” Castro said.</w:t>
      </w:r>
    </w:p>
    <w:p w:rsidR="009127C6" w:rsidRPr="009A1BA3" w:rsidRDefault="009127C6" w:rsidP="009127C6">
      <w:pPr>
        <w:rPr>
          <w:sz w:val="14"/>
        </w:rPr>
      </w:pPr>
      <w:r w:rsidRPr="00683C0A">
        <w:rPr>
          <w:rStyle w:val="StyleUnderline"/>
        </w:rPr>
        <w:t xml:space="preserve">Since taking over as president for his ailing brother in 2008, </w:t>
      </w:r>
      <w:proofErr w:type="spellStart"/>
      <w:r w:rsidRPr="00683C0A">
        <w:rPr>
          <w:rStyle w:val="StyleUnderline"/>
        </w:rPr>
        <w:t>Raúl</w:t>
      </w:r>
      <w:proofErr w:type="spellEnd"/>
      <w:r w:rsidRPr="00683C0A">
        <w:rPr>
          <w:rStyle w:val="StyleUnderline"/>
        </w:rPr>
        <w:t xml:space="preserve"> Castro</w:t>
      </w:r>
      <w:r w:rsidRPr="009A1BA3">
        <w:rPr>
          <w:sz w:val="14"/>
        </w:rPr>
        <w:t>, the longtime defense minister, has proven less bellicose toward America than his brother, now 88 and retired.</w:t>
      </w:r>
    </w:p>
    <w:p w:rsidR="009127C6" w:rsidRPr="009A1BA3" w:rsidRDefault="009127C6" w:rsidP="009127C6">
      <w:pPr>
        <w:rPr>
          <w:sz w:val="14"/>
        </w:rPr>
      </w:pPr>
      <w:r w:rsidRPr="009A1BA3">
        <w:rPr>
          <w:sz w:val="14"/>
        </w:rPr>
        <w:t>Castro said completely normal relations with the US would be impossible as long as Washington maintains its economic embargo against the island.</w:t>
      </w:r>
    </w:p>
    <w:p w:rsidR="009127C6" w:rsidRPr="009A1BA3" w:rsidRDefault="009127C6" w:rsidP="009127C6">
      <w:pPr>
        <w:rPr>
          <w:sz w:val="14"/>
        </w:rPr>
      </w:pPr>
      <w:r w:rsidRPr="009A1BA3">
        <w:rPr>
          <w:sz w:val="14"/>
        </w:rPr>
        <w:t>“We hope that (Obama) continues to use his executive authority to dismantle this policy,” Castro said.</w:t>
      </w:r>
    </w:p>
    <w:p w:rsidR="009127C6" w:rsidRPr="009A1BA3" w:rsidRDefault="009127C6" w:rsidP="009127C6">
      <w:pPr>
        <w:rPr>
          <w:sz w:val="14"/>
        </w:rPr>
      </w:pPr>
      <w:r w:rsidRPr="00683C0A">
        <w:rPr>
          <w:rStyle w:val="StyleUnderline"/>
        </w:rPr>
        <w:t>Obama</w:t>
      </w:r>
      <w:r w:rsidRPr="009A1BA3">
        <w:rPr>
          <w:sz w:val="14"/>
        </w:rPr>
        <w:t xml:space="preserve">, a Democrat, </w:t>
      </w:r>
      <w:r w:rsidRPr="00683C0A">
        <w:rPr>
          <w:rStyle w:val="StyleUnderline"/>
        </w:rPr>
        <w:t>has eased parts of the US embargo but would need the Republican-controlled Congress to lift it completely.</w:t>
      </w:r>
    </w:p>
    <w:p w:rsidR="009127C6" w:rsidRPr="009A1BA3" w:rsidRDefault="009127C6" w:rsidP="009127C6">
      <w:pPr>
        <w:rPr>
          <w:sz w:val="14"/>
        </w:rPr>
      </w:pPr>
      <w:r w:rsidRPr="009A1BA3">
        <w:rPr>
          <w:sz w:val="14"/>
        </w:rPr>
        <w:t>Castro also said normalization would require the return to Cuban sovereignty of the US naval base at Cuba’s Guantánamo Bay, although American officials have said Guantánamo is not a topic of discussion in talks with Cuba.</w:t>
      </w:r>
    </w:p>
    <w:p w:rsidR="009127C6" w:rsidRDefault="00FC7B1C" w:rsidP="00FC7B1C">
      <w:pPr>
        <w:pStyle w:val="Heading3"/>
      </w:pPr>
      <w:r>
        <w:lastRenderedPageBreak/>
        <w:t>2nc – human rights</w:t>
      </w:r>
    </w:p>
    <w:p w:rsidR="00FC7B1C" w:rsidRPr="009A1BA3" w:rsidRDefault="00FC7B1C" w:rsidP="00FC7B1C">
      <w:pPr>
        <w:rPr>
          <w:sz w:val="14"/>
        </w:rPr>
      </w:pPr>
    </w:p>
    <w:p w:rsidR="00FC7B1C" w:rsidRDefault="00FC7B1C" w:rsidP="00FC7B1C">
      <w:pPr>
        <w:pStyle w:val="Heading4"/>
      </w:pPr>
      <w:r>
        <w:t>Cuba deal key to improving abusive human rights activities</w:t>
      </w:r>
    </w:p>
    <w:p w:rsidR="00FC7B1C" w:rsidRPr="009A1BA3" w:rsidRDefault="00FC7B1C" w:rsidP="00FC7B1C">
      <w:pPr>
        <w:rPr>
          <w:sz w:val="14"/>
        </w:rPr>
      </w:pPr>
      <w:r w:rsidRPr="00C76AB0">
        <w:rPr>
          <w:rStyle w:val="Style13ptBold"/>
        </w:rPr>
        <w:t>AP 6/25</w:t>
      </w:r>
      <w:r w:rsidRPr="009A1BA3">
        <w:rPr>
          <w:sz w:val="14"/>
        </w:rPr>
        <w:t xml:space="preserve">, (Associated Press, 6/25/15, Obama </w:t>
      </w:r>
      <w:proofErr w:type="spellStart"/>
      <w:r w:rsidRPr="009A1BA3">
        <w:rPr>
          <w:sz w:val="14"/>
        </w:rPr>
        <w:t>admininistration</w:t>
      </w:r>
      <w:proofErr w:type="spellEnd"/>
      <w:r w:rsidRPr="009A1BA3">
        <w:rPr>
          <w:sz w:val="14"/>
        </w:rPr>
        <w:t xml:space="preserve"> slams Iran and Cuba for human rights abuses, CBS News, http://www.cbsnews.com/news/obama-admin-criticizes-iran-and-cuba-for-human-rights-abuses/)//kap</w:t>
      </w:r>
    </w:p>
    <w:p w:rsidR="00FC7B1C" w:rsidRPr="009A1BA3" w:rsidRDefault="00FC7B1C" w:rsidP="00FC7B1C">
      <w:pPr>
        <w:rPr>
          <w:sz w:val="14"/>
        </w:rPr>
      </w:pPr>
      <w:r w:rsidRPr="009A1BA3">
        <w:rPr>
          <w:sz w:val="14"/>
        </w:rPr>
        <w:t xml:space="preserve">WASHINGTON -- The </w:t>
      </w:r>
      <w:r w:rsidRPr="00C76AB0">
        <w:rPr>
          <w:rStyle w:val="StyleUnderline"/>
        </w:rPr>
        <w:t>Obama</w:t>
      </w:r>
      <w:r w:rsidRPr="009A1BA3">
        <w:rPr>
          <w:sz w:val="14"/>
        </w:rPr>
        <w:t xml:space="preserve"> administration on Thursday </w:t>
      </w:r>
      <w:r w:rsidRPr="00C76AB0">
        <w:rPr>
          <w:rStyle w:val="StyleUnderline"/>
        </w:rPr>
        <w:t>tagged Iran and Cuba as serial human rights abusers even as it accelerates attempts to improve relations with both countries</w:t>
      </w:r>
      <w:r w:rsidRPr="009A1BA3">
        <w:rPr>
          <w:sz w:val="14"/>
        </w:rPr>
        <w:t>.</w:t>
      </w:r>
    </w:p>
    <w:p w:rsidR="00FC7B1C" w:rsidRPr="009A1BA3" w:rsidRDefault="00FC7B1C" w:rsidP="00FC7B1C">
      <w:pPr>
        <w:rPr>
          <w:sz w:val="14"/>
        </w:rPr>
      </w:pPr>
      <w:r w:rsidRPr="009A1BA3">
        <w:rPr>
          <w:sz w:val="14"/>
        </w:rPr>
        <w:t xml:space="preserve">Just days before the resumption of high-level nuclear talks with Tehran and weeks before the expected re-opening of embassies in Washington and Havana, </w:t>
      </w:r>
      <w:r w:rsidRPr="00C76AB0">
        <w:rPr>
          <w:rStyle w:val="StyleUnderline"/>
        </w:rPr>
        <w:t>the State Department criticized Iran and Cuba</w:t>
      </w:r>
      <w:r w:rsidRPr="009A1BA3">
        <w:rPr>
          <w:sz w:val="14"/>
        </w:rPr>
        <w:t>, along with many other nations</w:t>
      </w:r>
      <w:r w:rsidRPr="00C76AB0">
        <w:rPr>
          <w:rStyle w:val="StyleUnderline"/>
        </w:rPr>
        <w:t>, as violators of basic freedoms in 2014 in its annual human rights reports.</w:t>
      </w:r>
    </w:p>
    <w:p w:rsidR="00FC7B1C" w:rsidRPr="009A1BA3" w:rsidRDefault="00FC7B1C" w:rsidP="00FC7B1C">
      <w:pPr>
        <w:rPr>
          <w:sz w:val="14"/>
        </w:rPr>
      </w:pPr>
      <w:r w:rsidRPr="009A1BA3">
        <w:rPr>
          <w:sz w:val="14"/>
        </w:rPr>
        <w:t xml:space="preserve">Last week, </w:t>
      </w:r>
      <w:r w:rsidRPr="00C76AB0">
        <w:rPr>
          <w:rStyle w:val="StyleUnderline"/>
        </w:rPr>
        <w:t>the administration</w:t>
      </w:r>
      <w:r w:rsidRPr="009A1BA3">
        <w:rPr>
          <w:sz w:val="14"/>
        </w:rPr>
        <w:t xml:space="preserve"> also </w:t>
      </w:r>
      <w:r w:rsidRPr="00C76AB0">
        <w:rPr>
          <w:rStyle w:val="StyleUnderline"/>
        </w:rPr>
        <w:t>criticized Iran for its "undiminished" support for terrorism</w:t>
      </w:r>
      <w:r w:rsidRPr="009A1BA3">
        <w:rPr>
          <w:sz w:val="14"/>
        </w:rPr>
        <w:t xml:space="preserve"> in 2014. </w:t>
      </w:r>
      <w:r w:rsidRPr="00C76AB0">
        <w:rPr>
          <w:rStyle w:val="StyleUnderline"/>
        </w:rPr>
        <w:t>Cuba was identified as a "state sponsor of terrorism</w:t>
      </w:r>
      <w:r w:rsidRPr="009A1BA3">
        <w:rPr>
          <w:sz w:val="14"/>
        </w:rPr>
        <w:t>" in 2014, although it was removed from that list earlier this year.</w:t>
      </w:r>
    </w:p>
    <w:p w:rsidR="00FC7B1C" w:rsidRPr="00C76AB0" w:rsidRDefault="00FC7B1C" w:rsidP="00FC7B1C">
      <w:pPr>
        <w:rPr>
          <w:rStyle w:val="StyleUnderline"/>
        </w:rPr>
      </w:pPr>
      <w:r w:rsidRPr="00C76AB0">
        <w:rPr>
          <w:rStyle w:val="StyleUnderline"/>
        </w:rPr>
        <w:t>Administration officials</w:t>
      </w:r>
      <w:r w:rsidRPr="009A1BA3">
        <w:rPr>
          <w:sz w:val="14"/>
        </w:rPr>
        <w:t xml:space="preserve"> have </w:t>
      </w:r>
      <w:r w:rsidRPr="00C76AB0">
        <w:rPr>
          <w:rStyle w:val="StyleUnderline"/>
        </w:rPr>
        <w:t>defended their outreach to Cuba as an effort to improve the human rights situation in the country after decades of isolating the communist nation through an embargo and strict sanctions.</w:t>
      </w:r>
    </w:p>
    <w:p w:rsidR="00FC7B1C" w:rsidRPr="00C76AB0" w:rsidRDefault="00FC7B1C" w:rsidP="00FC7B1C">
      <w:pPr>
        <w:rPr>
          <w:rStyle w:val="StyleUnderline"/>
        </w:rPr>
      </w:pPr>
      <w:r w:rsidRPr="00C76AB0">
        <w:rPr>
          <w:rStyle w:val="StyleUnderline"/>
        </w:rPr>
        <w:t>On Iran</w:t>
      </w:r>
      <w:r w:rsidRPr="009A1BA3">
        <w:rPr>
          <w:sz w:val="14"/>
        </w:rPr>
        <w:t xml:space="preserve">, officials have </w:t>
      </w:r>
      <w:r w:rsidRPr="00C76AB0">
        <w:rPr>
          <w:rStyle w:val="StyleUnderline"/>
        </w:rPr>
        <w:t>said the nuclear negotiations</w:t>
      </w:r>
      <w:r w:rsidRPr="009A1BA3">
        <w:rPr>
          <w:sz w:val="14"/>
        </w:rPr>
        <w:t xml:space="preserve">, resuming this weekend in Vienna against a June 30 deadline for a deal, </w:t>
      </w:r>
      <w:r w:rsidRPr="00C76AB0">
        <w:rPr>
          <w:rStyle w:val="StyleUnderline"/>
        </w:rPr>
        <w:t>are not intended to address other issues the U.S. has with Tehran, including its support for terrorism and its record on human rights</w:t>
      </w:r>
      <w:r w:rsidRPr="009A1BA3">
        <w:rPr>
          <w:sz w:val="14"/>
        </w:rPr>
        <w:t xml:space="preserve">. However, </w:t>
      </w:r>
      <w:r w:rsidRPr="00C76AB0">
        <w:rPr>
          <w:rStyle w:val="StyleUnderline"/>
        </w:rPr>
        <w:t>they have said that a nuclear deal could open the door to a broader rapprochement that might include those elements of concern.</w:t>
      </w:r>
    </w:p>
    <w:p w:rsidR="00FC7B1C" w:rsidRPr="009A1BA3" w:rsidRDefault="00FC7B1C" w:rsidP="00FC7B1C">
      <w:pPr>
        <w:rPr>
          <w:sz w:val="14"/>
        </w:rPr>
      </w:pPr>
      <w:r w:rsidRPr="009A1BA3">
        <w:rPr>
          <w:sz w:val="14"/>
        </w:rPr>
        <w:t>The reports released on Thursday accused Iran of "severely restricting" multiple civil liberties and taking few, if any, steps to punish abusers.</w:t>
      </w:r>
    </w:p>
    <w:p w:rsidR="00FC7B1C" w:rsidRPr="009A1BA3" w:rsidRDefault="00FC7B1C" w:rsidP="00FC7B1C">
      <w:pPr>
        <w:rPr>
          <w:sz w:val="14"/>
        </w:rPr>
      </w:pPr>
      <w:r w:rsidRPr="009A1BA3">
        <w:rPr>
          <w:sz w:val="14"/>
        </w:rPr>
        <w:t>"</w:t>
      </w:r>
      <w:r w:rsidRPr="001963EC">
        <w:rPr>
          <w:rStyle w:val="StyleUnderline"/>
        </w:rPr>
        <w:t>Iran continued to severely restrict civil liberties, including the freedoms of assembly, speech, religion, and press, and to execute citizens at the second highest rate in the world after legal proceedings that frequently didn't respect Iran's own constitutional guarantee to due process or international legal norms</w:t>
      </w:r>
      <w:r w:rsidRPr="009A1BA3">
        <w:rPr>
          <w:sz w:val="14"/>
        </w:rPr>
        <w:t>," the department said.</w:t>
      </w:r>
    </w:p>
    <w:p w:rsidR="00FC7B1C" w:rsidRPr="002A762A" w:rsidRDefault="00FC7B1C" w:rsidP="00FC7B1C">
      <w:pPr>
        <w:rPr>
          <w:rStyle w:val="StyleUnderline"/>
        </w:rPr>
      </w:pPr>
      <w:r w:rsidRPr="009A1BA3">
        <w:rPr>
          <w:sz w:val="14"/>
        </w:rPr>
        <w:t xml:space="preserve">It said that other </w:t>
      </w:r>
      <w:r w:rsidRPr="002A762A">
        <w:rPr>
          <w:rStyle w:val="StyleUnderline"/>
        </w:rPr>
        <w:t>Iranian violations included</w:t>
      </w:r>
      <w:r w:rsidRPr="009A1BA3">
        <w:rPr>
          <w:sz w:val="14"/>
        </w:rPr>
        <w:t xml:space="preserve"> disappearances; </w:t>
      </w:r>
      <w:r w:rsidRPr="002A762A">
        <w:rPr>
          <w:rStyle w:val="StyleUnderline"/>
        </w:rPr>
        <w:t xml:space="preserve">cruel, inhuman, or degrading treatment </w:t>
      </w:r>
      <w:r w:rsidRPr="009A1BA3">
        <w:rPr>
          <w:sz w:val="14"/>
        </w:rPr>
        <w:t xml:space="preserve">or punishment; </w:t>
      </w:r>
      <w:r w:rsidRPr="002A762A">
        <w:rPr>
          <w:rStyle w:val="StyleUnderline"/>
        </w:rPr>
        <w:t>politically motivated violence and repression; lack of an independent judiciary; legal discrimination and violence against women, ethnic and religious minorities, and lesbian, gay, bisexual, and transgender persons; and incitement to anti-Semitism and trafficking in persons.</w:t>
      </w:r>
    </w:p>
    <w:p w:rsidR="00FC7B1C" w:rsidRPr="009A1BA3" w:rsidRDefault="00FC7B1C" w:rsidP="00FC7B1C">
      <w:pPr>
        <w:rPr>
          <w:sz w:val="14"/>
        </w:rPr>
      </w:pPr>
      <w:r w:rsidRPr="009A1BA3">
        <w:rPr>
          <w:sz w:val="14"/>
        </w:rPr>
        <w:t>"The government took few steps to investigate, prosecute, punish, or otherwise hold accountable officials, whether in the security services or elsewhere in the government, who committed abuses," it said. "Impunity remained pervasive throughout all levels of the government and security forces."</w:t>
      </w:r>
    </w:p>
    <w:p w:rsidR="00FC7B1C" w:rsidRPr="009A1BA3" w:rsidRDefault="00FC7B1C" w:rsidP="00FC7B1C">
      <w:pPr>
        <w:rPr>
          <w:sz w:val="14"/>
        </w:rPr>
      </w:pPr>
      <w:r w:rsidRPr="009A1BA3">
        <w:rPr>
          <w:sz w:val="14"/>
        </w:rPr>
        <w:t xml:space="preserve">On </w:t>
      </w:r>
      <w:r w:rsidRPr="00684381">
        <w:rPr>
          <w:rStyle w:val="StyleUnderline"/>
        </w:rPr>
        <w:t>Cuba</w:t>
      </w:r>
      <w:r w:rsidRPr="009A1BA3">
        <w:rPr>
          <w:sz w:val="14"/>
        </w:rPr>
        <w:t xml:space="preserve">, the human rights reports said the </w:t>
      </w:r>
      <w:r w:rsidRPr="00684381">
        <w:rPr>
          <w:rStyle w:val="StyleUnderline"/>
        </w:rPr>
        <w:t>government continued to use threats and intimidation to suppress peaceful dissent</w:t>
      </w:r>
      <w:r w:rsidRPr="009A1BA3">
        <w:rPr>
          <w:sz w:val="14"/>
        </w:rPr>
        <w:t xml:space="preserve"> in 2014. And they accused government officials of carrying out "most human rights abuses" at the direction of their superiors.</w:t>
      </w:r>
    </w:p>
    <w:p w:rsidR="00FC7B1C" w:rsidRPr="009A1BA3" w:rsidRDefault="00FC7B1C" w:rsidP="00FC7B1C">
      <w:pPr>
        <w:rPr>
          <w:sz w:val="14"/>
        </w:rPr>
      </w:pPr>
      <w:r w:rsidRPr="009A1BA3">
        <w:rPr>
          <w:sz w:val="14"/>
        </w:rPr>
        <w:t xml:space="preserve">Although Cuba released 53 political prisoners as part of the normalization process with the United States, the reports noted that Cuban activists in 2014 had recorded the highest number of arbitrary arrests of dissidents in the past five years. And though the government in 2014 indicated it will expand internet and </w:t>
      </w:r>
      <w:r w:rsidRPr="009A1BA3">
        <w:rPr>
          <w:sz w:val="14"/>
        </w:rPr>
        <w:lastRenderedPageBreak/>
        <w:t>telecommunications access, it "continued to block its citizens' access to uncensored, independent information in general," the reports said.</w:t>
      </w:r>
    </w:p>
    <w:p w:rsidR="00FC7B1C" w:rsidRPr="00684381" w:rsidRDefault="00FC7B1C" w:rsidP="00FC7B1C">
      <w:pPr>
        <w:rPr>
          <w:rStyle w:val="StyleUnderline"/>
        </w:rPr>
      </w:pPr>
      <w:r w:rsidRPr="00684381">
        <w:rPr>
          <w:rStyle w:val="StyleUnderline"/>
        </w:rPr>
        <w:t>Other Cuban rights abuses</w:t>
      </w:r>
      <w:r w:rsidRPr="009A1BA3">
        <w:rPr>
          <w:sz w:val="14"/>
        </w:rPr>
        <w:t xml:space="preserve"> mentioned in the reports </w:t>
      </w:r>
      <w:r w:rsidRPr="00684381">
        <w:rPr>
          <w:rStyle w:val="StyleUnderline"/>
        </w:rPr>
        <w:t>include</w:t>
      </w:r>
      <w:r w:rsidRPr="009A1BA3">
        <w:rPr>
          <w:sz w:val="14"/>
        </w:rPr>
        <w:t xml:space="preserve"> the abridgement of the ability of citizens to change the government; use of government threats, extrajudicial physical assault, intimidation, violent government-organized counter-protests against peaceful dissent; and </w:t>
      </w:r>
      <w:r w:rsidRPr="00684381">
        <w:rPr>
          <w:rStyle w:val="StyleUnderline"/>
        </w:rPr>
        <w:t>harassment and detentions to prevent free expression and peaceful assembly.</w:t>
      </w:r>
    </w:p>
    <w:p w:rsidR="00FC7B1C" w:rsidRPr="009A1BA3" w:rsidRDefault="00FC7B1C" w:rsidP="00FC7B1C">
      <w:pPr>
        <w:rPr>
          <w:sz w:val="14"/>
        </w:rPr>
      </w:pPr>
      <w:r w:rsidRPr="009A1BA3">
        <w:rPr>
          <w:sz w:val="14"/>
        </w:rPr>
        <w:t>"Impunity for the perpetrators remained widespread," the reports said.</w:t>
      </w:r>
    </w:p>
    <w:p w:rsidR="00FC7B1C" w:rsidRPr="009A1BA3" w:rsidRDefault="00FC7B1C" w:rsidP="00FC7B1C">
      <w:pPr>
        <w:rPr>
          <w:sz w:val="14"/>
        </w:rPr>
      </w:pPr>
    </w:p>
    <w:p w:rsidR="00ED5898" w:rsidRPr="009A1BA3" w:rsidRDefault="00ED5898" w:rsidP="00ED5898">
      <w:pPr>
        <w:rPr>
          <w:sz w:val="14"/>
        </w:rPr>
      </w:pPr>
    </w:p>
    <w:p w:rsidR="00F91ED0" w:rsidRDefault="00F51B5E" w:rsidP="00F51B5E">
      <w:pPr>
        <w:pStyle w:val="Heading1"/>
      </w:pPr>
      <w:r>
        <w:lastRenderedPageBreak/>
        <w:t xml:space="preserve">Cuba – </w:t>
      </w:r>
      <w:proofErr w:type="spellStart"/>
      <w:r>
        <w:t>aff</w:t>
      </w:r>
      <w:proofErr w:type="spellEnd"/>
    </w:p>
    <w:p w:rsidR="00E00457" w:rsidRPr="009A1BA3" w:rsidRDefault="00E00457" w:rsidP="00E00457">
      <w:pPr>
        <w:rPr>
          <w:sz w:val="14"/>
        </w:rPr>
      </w:pPr>
    </w:p>
    <w:p w:rsidR="00E00457" w:rsidRDefault="00E00457" w:rsidP="00E00457">
      <w:pPr>
        <w:pStyle w:val="Heading2"/>
      </w:pPr>
      <w:r>
        <w:lastRenderedPageBreak/>
        <w:t>**</w:t>
      </w:r>
      <w:proofErr w:type="spellStart"/>
      <w:r>
        <w:t>uq</w:t>
      </w:r>
      <w:proofErr w:type="spellEnd"/>
    </w:p>
    <w:p w:rsidR="00DA1D56" w:rsidRDefault="00DA1D56" w:rsidP="00DA1D56">
      <w:pPr>
        <w:pStyle w:val="Heading3"/>
      </w:pPr>
      <w:r>
        <w:lastRenderedPageBreak/>
        <w:t>Won’t pass</w:t>
      </w:r>
    </w:p>
    <w:p w:rsidR="00DA1D56" w:rsidRPr="009A1BA3" w:rsidRDefault="00DA1D56" w:rsidP="00DA1D56">
      <w:pPr>
        <w:rPr>
          <w:sz w:val="14"/>
        </w:rPr>
      </w:pPr>
    </w:p>
    <w:p w:rsidR="00DA1D56" w:rsidRDefault="00DA1D56" w:rsidP="00DA1D56">
      <w:pPr>
        <w:pStyle w:val="Heading4"/>
      </w:pPr>
      <w:r>
        <w:t>Despite recent successes with Cuba, Obama still has a long way to go to fully normalize relations—GOP opposition poses a major threat</w:t>
      </w:r>
    </w:p>
    <w:p w:rsidR="00DA1D56" w:rsidRPr="009A1BA3" w:rsidRDefault="00DA1D56" w:rsidP="00DA1D56">
      <w:pPr>
        <w:rPr>
          <w:sz w:val="14"/>
        </w:rPr>
      </w:pPr>
      <w:r w:rsidRPr="00580520">
        <w:rPr>
          <w:rStyle w:val="Style13ptBold"/>
        </w:rPr>
        <w:t>Fabian 7/20</w:t>
      </w:r>
      <w:r w:rsidRPr="009A1BA3">
        <w:rPr>
          <w:sz w:val="14"/>
        </w:rPr>
        <w:t xml:space="preserve">, staff writer at The Hill, (Jordan, 7/20/15, Cuba, US reopen embassies, The Hill, </w:t>
      </w:r>
      <w:hyperlink r:id="rId50" w:history="1">
        <w:r w:rsidRPr="009A1BA3">
          <w:rPr>
            <w:rStyle w:val="Hyperlink"/>
            <w:sz w:val="14"/>
          </w:rPr>
          <w:t>http://thehill.com/homenews/administration/248576-cuba-us-reopen-embassies)//kap</w:t>
        </w:r>
      </w:hyperlink>
    </w:p>
    <w:p w:rsidR="00DA1D56" w:rsidRPr="009A1BA3" w:rsidRDefault="00DA1D56" w:rsidP="00DA1D56">
      <w:pPr>
        <w:rPr>
          <w:sz w:val="14"/>
        </w:rPr>
      </w:pPr>
      <w:r w:rsidRPr="009A1BA3">
        <w:rPr>
          <w:sz w:val="14"/>
        </w:rPr>
        <w:t xml:space="preserve">After five decades of hostility, </w:t>
      </w:r>
      <w:r w:rsidRPr="00383704">
        <w:rPr>
          <w:rStyle w:val="StyleUnderline"/>
        </w:rPr>
        <w:t>the U.S. and Cuba formally re-established diplomatic ties</w:t>
      </w:r>
      <w:r w:rsidRPr="009A1BA3">
        <w:rPr>
          <w:sz w:val="14"/>
        </w:rPr>
        <w:t xml:space="preserve"> on Monday, reopening long-shuttered embassies in each other’s capitals. </w:t>
      </w:r>
    </w:p>
    <w:p w:rsidR="00DA1D56" w:rsidRPr="009A1BA3" w:rsidRDefault="00DA1D56" w:rsidP="00DA1D56">
      <w:pPr>
        <w:rPr>
          <w:sz w:val="14"/>
        </w:rPr>
      </w:pPr>
      <w:r w:rsidRPr="00383704">
        <w:rPr>
          <w:rStyle w:val="StyleUnderline"/>
        </w:rPr>
        <w:t>The Cuban flag was raised at its embassy in Washington</w:t>
      </w:r>
      <w:r w:rsidRPr="009A1BA3">
        <w:rPr>
          <w:sz w:val="14"/>
        </w:rPr>
        <w:t xml:space="preserve"> for the first time since 1961, symbolizing a major step toward President Obama’s goal of ending Cold War-era tensions with Havana. </w:t>
      </w:r>
    </w:p>
    <w:p w:rsidR="00DA1D56" w:rsidRPr="009A1BA3" w:rsidRDefault="00DA1D56" w:rsidP="00DA1D56">
      <w:pPr>
        <w:rPr>
          <w:sz w:val="14"/>
        </w:rPr>
      </w:pPr>
      <w:r w:rsidRPr="00383704">
        <w:rPr>
          <w:rStyle w:val="Emphasis"/>
        </w:rPr>
        <w:t>A number of deep disagreements stand in the way of fully normalized relations between the U.S. and Cuba</w:t>
      </w:r>
      <w:r w:rsidRPr="009A1BA3">
        <w:rPr>
          <w:sz w:val="14"/>
        </w:rPr>
        <w:t xml:space="preserve">. But Monday’s move successfully capped off seven months of negotiations since Obama and Cuban President </w:t>
      </w:r>
      <w:proofErr w:type="spellStart"/>
      <w:r w:rsidRPr="009A1BA3">
        <w:rPr>
          <w:sz w:val="14"/>
        </w:rPr>
        <w:t>Raúl</w:t>
      </w:r>
      <w:proofErr w:type="spellEnd"/>
      <w:r w:rsidRPr="009A1BA3">
        <w:rPr>
          <w:sz w:val="14"/>
        </w:rPr>
        <w:t xml:space="preserve"> Castro announced in December they would end a decades-long policy of isolation. </w:t>
      </w:r>
    </w:p>
    <w:p w:rsidR="00DA1D56" w:rsidRPr="009A1BA3" w:rsidRDefault="00DA1D56" w:rsidP="00DA1D56">
      <w:pPr>
        <w:rPr>
          <w:sz w:val="14"/>
        </w:rPr>
      </w:pPr>
      <w:r w:rsidRPr="009A1BA3">
        <w:rPr>
          <w:sz w:val="14"/>
        </w:rPr>
        <w:t>Cuban Foreign Minister Bruno Rodríguez led an elaborate flag-raising ceremony at the Cuban Embassy. He later participated in historic talks with Secretary of State John Kerry, the first such meeting on U.S. soil since the 1959 Cuban revolution.</w:t>
      </w:r>
    </w:p>
    <w:p w:rsidR="00DA1D56" w:rsidRPr="009A1BA3" w:rsidRDefault="00DA1D56" w:rsidP="00DA1D56">
      <w:pPr>
        <w:rPr>
          <w:sz w:val="14"/>
        </w:rPr>
      </w:pPr>
      <w:r w:rsidRPr="009A1BA3">
        <w:rPr>
          <w:sz w:val="14"/>
        </w:rPr>
        <w:t>“</w:t>
      </w:r>
      <w:r w:rsidRPr="00383704">
        <w:rPr>
          <w:rStyle w:val="StyleUnderline"/>
        </w:rPr>
        <w:t>It’s a historic day,</w:t>
      </w:r>
      <w:r w:rsidRPr="009A1BA3">
        <w:rPr>
          <w:sz w:val="14"/>
        </w:rPr>
        <w:t xml:space="preserve"> a day </w:t>
      </w:r>
      <w:r w:rsidRPr="00383704">
        <w:rPr>
          <w:rStyle w:val="StyleUnderline"/>
        </w:rPr>
        <w:t>for removing barriers</w:t>
      </w:r>
      <w:r w:rsidRPr="009A1BA3">
        <w:rPr>
          <w:sz w:val="14"/>
        </w:rPr>
        <w:t xml:space="preserve">,” Kerry said at a joint press conference at the State Department. “The Cold War ended long ago, and the interests of both countries are better served by engagement than by estrangement.” </w:t>
      </w:r>
    </w:p>
    <w:p w:rsidR="00DA1D56" w:rsidRPr="009A1BA3" w:rsidRDefault="00DA1D56" w:rsidP="00DA1D56">
      <w:pPr>
        <w:rPr>
          <w:sz w:val="14"/>
        </w:rPr>
      </w:pPr>
      <w:r w:rsidRPr="009A1BA3">
        <w:rPr>
          <w:sz w:val="14"/>
        </w:rPr>
        <w:t>Chants of “viva Cuba” could be heard as a three-man honor guard hoisted the flag outside the ornate embassy building. Dignitaries in attendance sang the Cuban national anthem.</w:t>
      </w:r>
    </w:p>
    <w:p w:rsidR="00DA1D56" w:rsidRPr="009A1BA3" w:rsidRDefault="00DA1D56" w:rsidP="00DA1D56">
      <w:pPr>
        <w:rPr>
          <w:sz w:val="14"/>
        </w:rPr>
      </w:pPr>
      <w:r w:rsidRPr="009A1BA3">
        <w:rPr>
          <w:sz w:val="14"/>
        </w:rPr>
        <w:t xml:space="preserve">But </w:t>
      </w:r>
      <w:r w:rsidRPr="00383704">
        <w:rPr>
          <w:rStyle w:val="StyleUnderline"/>
        </w:rPr>
        <w:t>the ceremony</w:t>
      </w:r>
      <w:r w:rsidRPr="009A1BA3">
        <w:rPr>
          <w:sz w:val="14"/>
        </w:rPr>
        <w:t xml:space="preserve"> also </w:t>
      </w:r>
      <w:r w:rsidRPr="00383704">
        <w:rPr>
          <w:rStyle w:val="StyleUnderline"/>
        </w:rPr>
        <w:t>drew protesters</w:t>
      </w:r>
      <w:r w:rsidRPr="009A1BA3">
        <w:rPr>
          <w:sz w:val="14"/>
        </w:rPr>
        <w:t xml:space="preserve"> outside the embassy grounds who demonstrated for and against the embassy opening, including one man soaked in fake blood. </w:t>
      </w:r>
    </w:p>
    <w:p w:rsidR="00DA1D56" w:rsidRPr="009A1BA3" w:rsidRDefault="00DA1D56" w:rsidP="00DA1D56">
      <w:pPr>
        <w:rPr>
          <w:sz w:val="14"/>
        </w:rPr>
      </w:pPr>
      <w:r w:rsidRPr="009A1BA3">
        <w:rPr>
          <w:sz w:val="14"/>
        </w:rPr>
        <w:t xml:space="preserve">“I’m very disappointed in the U.S. government,” one demonstrator, </w:t>
      </w:r>
      <w:proofErr w:type="spellStart"/>
      <w:r w:rsidRPr="009A1BA3">
        <w:rPr>
          <w:sz w:val="14"/>
        </w:rPr>
        <w:t>Francisa</w:t>
      </w:r>
      <w:proofErr w:type="spellEnd"/>
      <w:r w:rsidRPr="009A1BA3">
        <w:rPr>
          <w:sz w:val="14"/>
        </w:rPr>
        <w:t xml:space="preserve"> </w:t>
      </w:r>
      <w:proofErr w:type="spellStart"/>
      <w:r w:rsidRPr="009A1BA3">
        <w:rPr>
          <w:sz w:val="14"/>
        </w:rPr>
        <w:t>Vigaud</w:t>
      </w:r>
      <w:proofErr w:type="spellEnd"/>
      <w:r w:rsidRPr="009A1BA3">
        <w:rPr>
          <w:sz w:val="14"/>
        </w:rPr>
        <w:t xml:space="preserve">, 21, said in an interview outside the embassy in Washington. “Nothing has changed in Cuba.” </w:t>
      </w:r>
    </w:p>
    <w:p w:rsidR="00DA1D56" w:rsidRPr="009A1BA3" w:rsidRDefault="00DA1D56" w:rsidP="00DA1D56">
      <w:pPr>
        <w:rPr>
          <w:sz w:val="14"/>
        </w:rPr>
      </w:pPr>
      <w:r w:rsidRPr="00383704">
        <w:rPr>
          <w:rStyle w:val="StyleUnderline"/>
        </w:rPr>
        <w:t>The U.S. Embassy opened for business in Havana</w:t>
      </w:r>
      <w:r w:rsidRPr="009A1BA3">
        <w:rPr>
          <w:sz w:val="14"/>
        </w:rPr>
        <w:t xml:space="preserve"> Monday morning without any pomp and circumstance; the flag won’t be raised there until Kerry visits for a ceremony on Aug. 14. </w:t>
      </w:r>
    </w:p>
    <w:p w:rsidR="00DA1D56" w:rsidRPr="009A1BA3" w:rsidRDefault="00DA1D56" w:rsidP="00DA1D56">
      <w:pPr>
        <w:rPr>
          <w:sz w:val="14"/>
        </w:rPr>
      </w:pPr>
      <w:r w:rsidRPr="00383704">
        <w:rPr>
          <w:rStyle w:val="StyleUnderline"/>
        </w:rPr>
        <w:t>Along with the recent nuclear deal with Iran, normalizing relations with Cuba is a major foreign policy achievement for Obama</w:t>
      </w:r>
      <w:r w:rsidRPr="009A1BA3">
        <w:rPr>
          <w:sz w:val="14"/>
        </w:rPr>
        <w:t xml:space="preserve">, who has sought to show the U.S. can use diplomacy, rather than force, to resolve differences with its longtime adversaries. </w:t>
      </w:r>
    </w:p>
    <w:p w:rsidR="00DA1D56" w:rsidRPr="009A1BA3" w:rsidRDefault="00DA1D56" w:rsidP="00DA1D56">
      <w:pPr>
        <w:rPr>
          <w:sz w:val="14"/>
        </w:rPr>
      </w:pPr>
      <w:r w:rsidRPr="009A1BA3">
        <w:rPr>
          <w:sz w:val="14"/>
        </w:rPr>
        <w:t>The U.S. and Cuba have had diplomatic presences, known as interests sections, in each other’s countries since 1977.</w:t>
      </w:r>
    </w:p>
    <w:p w:rsidR="00DA1D56" w:rsidRPr="00383704" w:rsidRDefault="00DA1D56" w:rsidP="00DA1D56">
      <w:pPr>
        <w:rPr>
          <w:rStyle w:val="StyleUnderline"/>
        </w:rPr>
      </w:pPr>
      <w:r w:rsidRPr="00383704">
        <w:rPr>
          <w:rStyle w:val="StyleUnderline"/>
        </w:rPr>
        <w:t xml:space="preserve">Upgrading to an embassy will allow U.S. diplomats greater freedom of movement in Cuba and better access to Cuban civilians, something administration officials hope will help open up Cuban society. </w:t>
      </w:r>
    </w:p>
    <w:p w:rsidR="00DA1D56" w:rsidRPr="009A1BA3" w:rsidRDefault="00DA1D56" w:rsidP="00DA1D56">
      <w:pPr>
        <w:rPr>
          <w:sz w:val="14"/>
        </w:rPr>
      </w:pPr>
      <w:r w:rsidRPr="00383704">
        <w:rPr>
          <w:rStyle w:val="Emphasis"/>
        </w:rPr>
        <w:t>But the limits of Obama’s Cuba push will be tested in the coming months</w:t>
      </w:r>
      <w:r w:rsidRPr="009A1BA3">
        <w:rPr>
          <w:sz w:val="14"/>
        </w:rPr>
        <w:t xml:space="preserve">. </w:t>
      </w:r>
      <w:r w:rsidRPr="00383704">
        <w:rPr>
          <w:rStyle w:val="StyleUnderline"/>
        </w:rPr>
        <w:t>Disagreements between the U.S. and Cuba were on display</w:t>
      </w:r>
      <w:r w:rsidRPr="009A1BA3">
        <w:rPr>
          <w:sz w:val="14"/>
        </w:rPr>
        <w:t xml:space="preserve"> at Kerry and Rodríguez’s joint press conference Monday. </w:t>
      </w:r>
    </w:p>
    <w:p w:rsidR="00DA1D56" w:rsidRPr="009A1BA3" w:rsidRDefault="00DA1D56" w:rsidP="00DA1D56">
      <w:pPr>
        <w:rPr>
          <w:sz w:val="14"/>
        </w:rPr>
      </w:pPr>
      <w:r w:rsidRPr="009A1BA3">
        <w:rPr>
          <w:sz w:val="14"/>
        </w:rPr>
        <w:t xml:space="preserve">Rodríguez reiterated </w:t>
      </w:r>
      <w:r w:rsidRPr="00383704">
        <w:rPr>
          <w:rStyle w:val="StyleUnderline"/>
        </w:rPr>
        <w:t>Cuba’s long-standing demands that the U.S. lift its trade embargo and return the U.S. Naval station at Guantánamo Bay</w:t>
      </w:r>
      <w:r w:rsidRPr="009A1BA3">
        <w:rPr>
          <w:sz w:val="14"/>
        </w:rPr>
        <w:t xml:space="preserve">. </w:t>
      </w:r>
    </w:p>
    <w:p w:rsidR="00DA1D56" w:rsidRPr="009A1BA3" w:rsidRDefault="00DA1D56" w:rsidP="00DA1D56">
      <w:pPr>
        <w:rPr>
          <w:sz w:val="14"/>
        </w:rPr>
      </w:pPr>
      <w:r w:rsidRPr="009A1BA3">
        <w:rPr>
          <w:sz w:val="14"/>
        </w:rPr>
        <w:lastRenderedPageBreak/>
        <w:t>“We have insisted that the total lifting of the blockade is essential to move on towards the normalization of relations, as well as the return of the illegally occupied territory of Guantanamo,” the foreign minister told reporters at the State Department.</w:t>
      </w:r>
    </w:p>
    <w:p w:rsidR="00DA1D56" w:rsidRPr="009A1BA3" w:rsidRDefault="00DA1D56" w:rsidP="00DA1D56">
      <w:pPr>
        <w:rPr>
          <w:sz w:val="14"/>
        </w:rPr>
      </w:pPr>
      <w:r w:rsidRPr="009A1BA3">
        <w:rPr>
          <w:sz w:val="14"/>
        </w:rPr>
        <w:t xml:space="preserve">U.S. officials have expressed deep concern about Cuba’s state control over the economy and human rights abuses by the Castro government, including crackdowns on dissidents. </w:t>
      </w:r>
    </w:p>
    <w:p w:rsidR="00DA1D56" w:rsidRPr="009A1BA3" w:rsidRDefault="00DA1D56" w:rsidP="00DA1D56">
      <w:pPr>
        <w:rPr>
          <w:sz w:val="14"/>
        </w:rPr>
      </w:pPr>
      <w:r w:rsidRPr="00383704">
        <w:rPr>
          <w:rStyle w:val="StyleUnderline"/>
        </w:rPr>
        <w:t>Kerry said “it’s part of our DNA as a country” to demand the Cuban government treat its citizens better</w:t>
      </w:r>
      <w:r w:rsidRPr="009A1BA3">
        <w:rPr>
          <w:sz w:val="14"/>
        </w:rPr>
        <w:t xml:space="preserve">. </w:t>
      </w:r>
    </w:p>
    <w:p w:rsidR="00DA1D56" w:rsidRPr="009A1BA3" w:rsidRDefault="00DA1D56" w:rsidP="00DA1D56">
      <w:pPr>
        <w:rPr>
          <w:sz w:val="14"/>
        </w:rPr>
      </w:pPr>
      <w:r w:rsidRPr="009A1BA3">
        <w:rPr>
          <w:sz w:val="14"/>
        </w:rPr>
        <w:t xml:space="preserve">White House officials have indicated progress on </w:t>
      </w:r>
      <w:r w:rsidRPr="00383704">
        <w:rPr>
          <w:rStyle w:val="StyleUnderline"/>
        </w:rPr>
        <w:t xml:space="preserve">human rights is one of the criteria being used to determine if </w:t>
      </w:r>
      <w:r w:rsidRPr="009A1BA3">
        <w:rPr>
          <w:sz w:val="14"/>
        </w:rPr>
        <w:t>and when</w:t>
      </w:r>
      <w:r w:rsidRPr="00383704">
        <w:rPr>
          <w:rStyle w:val="StyleUnderline"/>
        </w:rPr>
        <w:t xml:space="preserve"> Obama will visit Cuba</w:t>
      </w:r>
      <w:r w:rsidRPr="009A1BA3">
        <w:rPr>
          <w:sz w:val="14"/>
        </w:rPr>
        <w:t xml:space="preserve">.  </w:t>
      </w:r>
    </w:p>
    <w:p w:rsidR="00DA1D56" w:rsidRPr="009A1BA3" w:rsidRDefault="00DA1D56" w:rsidP="00DA1D56">
      <w:pPr>
        <w:rPr>
          <w:sz w:val="14"/>
        </w:rPr>
      </w:pPr>
      <w:r w:rsidRPr="009A1BA3">
        <w:rPr>
          <w:sz w:val="14"/>
        </w:rPr>
        <w:lastRenderedPageBreak/>
        <w:t xml:space="preserve">“Over the course of the last seven months, </w:t>
      </w:r>
      <w:r w:rsidRPr="00383704">
        <w:rPr>
          <w:rStyle w:val="StyleUnderline"/>
        </w:rPr>
        <w:t xml:space="preserve">we haven’t seen </w:t>
      </w:r>
      <w:r w:rsidRPr="009A1BA3">
        <w:rPr>
          <w:sz w:val="14"/>
        </w:rPr>
        <w:t>nearly</w:t>
      </w:r>
      <w:r w:rsidRPr="00383704">
        <w:rPr>
          <w:rStyle w:val="StyleUnderline"/>
        </w:rPr>
        <w:t xml:space="preserve"> as much progress as we </w:t>
      </w:r>
      <w:r w:rsidRPr="009A1BA3">
        <w:rPr>
          <w:sz w:val="14"/>
        </w:rPr>
        <w:t xml:space="preserve">ultimately </w:t>
      </w:r>
      <w:r w:rsidRPr="00383704">
        <w:rPr>
          <w:rStyle w:val="StyleUnderline"/>
        </w:rPr>
        <w:t>would like to see</w:t>
      </w:r>
      <w:r w:rsidRPr="009A1BA3">
        <w:rPr>
          <w:sz w:val="14"/>
        </w:rPr>
        <w:t>,” White House press secretary Josh Earnest conceded on Monday.</w:t>
      </w:r>
    </w:p>
    <w:p w:rsidR="00DA1D56" w:rsidRPr="009A1BA3" w:rsidRDefault="00DA1D56" w:rsidP="00DA1D56">
      <w:pPr>
        <w:rPr>
          <w:sz w:val="14"/>
        </w:rPr>
      </w:pPr>
      <w:r w:rsidRPr="009A1BA3">
        <w:rPr>
          <w:sz w:val="14"/>
        </w:rPr>
        <w:t xml:space="preserve">After Rodríguez demanded </w:t>
      </w:r>
      <w:r w:rsidRPr="00383704">
        <w:rPr>
          <w:rStyle w:val="StyleUnderline"/>
        </w:rPr>
        <w:t>Guantánamo</w:t>
      </w:r>
      <w:r w:rsidRPr="009A1BA3">
        <w:rPr>
          <w:sz w:val="14"/>
        </w:rPr>
        <w:t xml:space="preserve"> be returned to Cuba</w:t>
      </w:r>
      <w:r w:rsidRPr="00383704">
        <w:rPr>
          <w:rStyle w:val="StyleUnderline"/>
        </w:rPr>
        <w:t>, Kerry said there are no plans to alter the lease for the military facility</w:t>
      </w:r>
      <w:r w:rsidRPr="009A1BA3">
        <w:rPr>
          <w:sz w:val="14"/>
        </w:rPr>
        <w:t xml:space="preserve">. </w:t>
      </w:r>
    </w:p>
    <w:p w:rsidR="00DA1D56" w:rsidRPr="00383704" w:rsidRDefault="00DA1D56" w:rsidP="00DA1D56">
      <w:pPr>
        <w:rPr>
          <w:rStyle w:val="StyleUnderline"/>
        </w:rPr>
      </w:pPr>
      <w:r w:rsidRPr="00383704">
        <w:rPr>
          <w:rStyle w:val="Emphasis"/>
        </w:rPr>
        <w:t>Congress could</w:t>
      </w:r>
      <w:r w:rsidRPr="00383704">
        <w:rPr>
          <w:rStyle w:val="StyleUnderline"/>
        </w:rPr>
        <w:t xml:space="preserve"> also </w:t>
      </w:r>
      <w:r w:rsidRPr="00383704">
        <w:rPr>
          <w:rStyle w:val="Emphasis"/>
        </w:rPr>
        <w:t>serve as a roadblock for Obama.</w:t>
      </w:r>
      <w:r w:rsidRPr="00383704">
        <w:rPr>
          <w:rStyle w:val="StyleUnderline"/>
        </w:rPr>
        <w:t xml:space="preserve"> </w:t>
      </w:r>
    </w:p>
    <w:p w:rsidR="00DA1D56" w:rsidRPr="009A1BA3" w:rsidRDefault="00DA1D56" w:rsidP="00DA1D56">
      <w:pPr>
        <w:rPr>
          <w:sz w:val="14"/>
        </w:rPr>
      </w:pPr>
      <w:r w:rsidRPr="00383704">
        <w:rPr>
          <w:rStyle w:val="Emphasis"/>
        </w:rPr>
        <w:t>The president has called on lawmakers to lift the embargo, but GOP leaders have indicated they won’t do so</w:t>
      </w:r>
      <w:r w:rsidRPr="009A1BA3">
        <w:rPr>
          <w:sz w:val="14"/>
        </w:rPr>
        <w:t>. Republican senators who oppose Obama’s Cuba policies have threatened to block any ambassadorial nominee.</w:t>
      </w:r>
    </w:p>
    <w:p w:rsidR="00DA1D56" w:rsidRPr="00383704" w:rsidRDefault="00DA1D56" w:rsidP="00DA1D56">
      <w:pPr>
        <w:rPr>
          <w:rStyle w:val="StyleUnderline"/>
        </w:rPr>
      </w:pPr>
      <w:r w:rsidRPr="009A1BA3">
        <w:rPr>
          <w:sz w:val="14"/>
        </w:rPr>
        <w:t xml:space="preserve">Sen. Marco </w:t>
      </w:r>
      <w:r w:rsidRPr="00383704">
        <w:rPr>
          <w:rStyle w:val="StyleUnderline"/>
        </w:rPr>
        <w:t>Rubio</w:t>
      </w:r>
      <w:r w:rsidRPr="009A1BA3">
        <w:rPr>
          <w:sz w:val="14"/>
        </w:rPr>
        <w:t xml:space="preserve"> (R-Fla.), a vocal critic of Obama’s Cuba policy, linked the embassy announcement with the Iran nuclear agreement, </w:t>
      </w:r>
      <w:r w:rsidRPr="00383704">
        <w:rPr>
          <w:rStyle w:val="StyleUnderline"/>
        </w:rPr>
        <w:t xml:space="preserve">saying July 20 will be remembered as “Obama’s capitulation Monday.” </w:t>
      </w:r>
    </w:p>
    <w:p w:rsidR="00DA1D56" w:rsidRPr="009A1BA3" w:rsidRDefault="00DA1D56" w:rsidP="00DA1D56">
      <w:pPr>
        <w:rPr>
          <w:sz w:val="14"/>
        </w:rPr>
      </w:pPr>
      <w:r w:rsidRPr="00383704">
        <w:rPr>
          <w:rStyle w:val="StyleUnderline"/>
        </w:rPr>
        <w:t>The</w:t>
      </w:r>
      <w:r w:rsidRPr="009A1BA3">
        <w:rPr>
          <w:sz w:val="14"/>
        </w:rPr>
        <w:t xml:space="preserve"> 2016 presidential </w:t>
      </w:r>
      <w:r w:rsidRPr="00383704">
        <w:rPr>
          <w:rStyle w:val="StyleUnderline"/>
        </w:rPr>
        <w:t>candidate</w:t>
      </w:r>
      <w:r w:rsidRPr="009A1BA3">
        <w:rPr>
          <w:sz w:val="14"/>
        </w:rPr>
        <w:t xml:space="preserve"> also reiterated his pledge “</w:t>
      </w:r>
      <w:r w:rsidRPr="00383704">
        <w:rPr>
          <w:rStyle w:val="StyleUnderline"/>
        </w:rPr>
        <w:t>to block the confirmation of any ambassador</w:t>
      </w:r>
      <w:r w:rsidRPr="009A1BA3">
        <w:rPr>
          <w:sz w:val="14"/>
        </w:rPr>
        <w:t xml:space="preserve"> to this despicable regime.”</w:t>
      </w:r>
    </w:p>
    <w:p w:rsidR="00DA1D56" w:rsidRPr="009A1BA3" w:rsidRDefault="00DA1D56" w:rsidP="00DA1D56">
      <w:pPr>
        <w:rPr>
          <w:sz w:val="14"/>
        </w:rPr>
      </w:pPr>
      <w:r w:rsidRPr="009A1BA3">
        <w:rPr>
          <w:sz w:val="14"/>
        </w:rPr>
        <w:t xml:space="preserve">Jeffrey </w:t>
      </w:r>
      <w:proofErr w:type="spellStart"/>
      <w:r w:rsidRPr="009A1BA3">
        <w:rPr>
          <w:sz w:val="14"/>
        </w:rPr>
        <w:t>DeLaurentis</w:t>
      </w:r>
      <w:proofErr w:type="spellEnd"/>
      <w:r w:rsidRPr="009A1BA3">
        <w:rPr>
          <w:sz w:val="14"/>
        </w:rPr>
        <w:t xml:space="preserve">, the top American diplomat in Havana, will remain there in the upgraded post of chargé </w:t>
      </w:r>
      <w:proofErr w:type="spellStart"/>
      <w:r w:rsidRPr="009A1BA3">
        <w:rPr>
          <w:sz w:val="14"/>
        </w:rPr>
        <w:t>d’affaires</w:t>
      </w:r>
      <w:proofErr w:type="spellEnd"/>
      <w:r w:rsidRPr="009A1BA3">
        <w:rPr>
          <w:sz w:val="14"/>
        </w:rPr>
        <w:t xml:space="preserve">. Earnest would not say Monday whether Obama will nominate a new ambassador. </w:t>
      </w:r>
    </w:p>
    <w:p w:rsidR="00DA1D56" w:rsidRPr="009A1BA3" w:rsidRDefault="00DA1D56" w:rsidP="00DA1D56">
      <w:pPr>
        <w:rPr>
          <w:sz w:val="14"/>
        </w:rPr>
      </w:pPr>
      <w:r w:rsidRPr="00383704">
        <w:rPr>
          <w:rStyle w:val="StyleUnderline"/>
        </w:rPr>
        <w:t>Opening the embassies could also fuel debate on the campaign trail</w:t>
      </w:r>
      <w:r w:rsidRPr="009A1BA3">
        <w:rPr>
          <w:sz w:val="14"/>
        </w:rPr>
        <w:t xml:space="preserve">. With the exception of Sen. Rand Paul (R-Ky.), GOP presidential candidates have roundly panned Obama’s decision to open relations with Cuba. </w:t>
      </w:r>
    </w:p>
    <w:p w:rsidR="00DA1D56" w:rsidRPr="009A1BA3" w:rsidRDefault="00DA1D56" w:rsidP="00DA1D56">
      <w:pPr>
        <w:rPr>
          <w:sz w:val="14"/>
        </w:rPr>
      </w:pPr>
      <w:r w:rsidRPr="009A1BA3">
        <w:rPr>
          <w:sz w:val="14"/>
        </w:rPr>
        <w:t>“</w:t>
      </w:r>
      <w:r w:rsidRPr="00383704">
        <w:rPr>
          <w:rStyle w:val="StyleUnderline"/>
        </w:rPr>
        <w:t>Obama’s rush to restore diplomatic relations with Cuba is wrong,”</w:t>
      </w:r>
      <w:r w:rsidRPr="009A1BA3">
        <w:rPr>
          <w:sz w:val="14"/>
        </w:rPr>
        <w:t xml:space="preserve"> former Florida Gov. Jeb </w:t>
      </w:r>
      <w:r w:rsidRPr="00383704">
        <w:rPr>
          <w:rStyle w:val="StyleUnderline"/>
        </w:rPr>
        <w:t>Bush wrote</w:t>
      </w:r>
      <w:r w:rsidRPr="009A1BA3">
        <w:rPr>
          <w:sz w:val="14"/>
        </w:rPr>
        <w:t xml:space="preserve"> on Twitter. “This embassy will only serve to further legitimize [a] repressive regime.” </w:t>
      </w:r>
    </w:p>
    <w:p w:rsidR="00DA1D56" w:rsidRPr="009A1BA3" w:rsidRDefault="00DA1D56" w:rsidP="00DA1D56">
      <w:pPr>
        <w:rPr>
          <w:sz w:val="14"/>
        </w:rPr>
      </w:pPr>
      <w:r w:rsidRPr="009A1BA3">
        <w:rPr>
          <w:sz w:val="14"/>
        </w:rPr>
        <w:t xml:space="preserve">Former Secretary of State </w:t>
      </w:r>
      <w:r w:rsidRPr="00383704">
        <w:rPr>
          <w:rStyle w:val="StyleUnderline"/>
        </w:rPr>
        <w:t>Hillary</w:t>
      </w:r>
      <w:r w:rsidRPr="009A1BA3">
        <w:rPr>
          <w:sz w:val="14"/>
        </w:rPr>
        <w:t xml:space="preserve"> Clinton, the Democratic presidential front-runner, has </w:t>
      </w:r>
      <w:r w:rsidRPr="00383704">
        <w:rPr>
          <w:rStyle w:val="StyleUnderline"/>
        </w:rPr>
        <w:t>cheered the move</w:t>
      </w:r>
      <w:r w:rsidRPr="009A1BA3">
        <w:rPr>
          <w:sz w:val="14"/>
        </w:rPr>
        <w:t xml:space="preserve">. </w:t>
      </w:r>
    </w:p>
    <w:p w:rsidR="00DA1D56" w:rsidRPr="009A1BA3" w:rsidRDefault="00DA1D56" w:rsidP="00DA1D56">
      <w:pPr>
        <w:rPr>
          <w:sz w:val="14"/>
        </w:rPr>
      </w:pPr>
      <w:r w:rsidRPr="009A1BA3">
        <w:rPr>
          <w:sz w:val="14"/>
        </w:rPr>
        <w:t xml:space="preserve">Polls show that </w:t>
      </w:r>
      <w:r w:rsidRPr="00383704">
        <w:rPr>
          <w:rStyle w:val="StyleUnderline"/>
        </w:rPr>
        <w:t>the public is on Obama’s side</w:t>
      </w:r>
      <w:r w:rsidRPr="009A1BA3">
        <w:rPr>
          <w:sz w:val="14"/>
        </w:rPr>
        <w:t xml:space="preserve"> when it comes to easing relations with Cuba. </w:t>
      </w:r>
    </w:p>
    <w:p w:rsidR="00DA1D56" w:rsidRPr="009A1BA3" w:rsidRDefault="00DA1D56" w:rsidP="00DA1D56">
      <w:pPr>
        <w:rPr>
          <w:sz w:val="14"/>
        </w:rPr>
      </w:pPr>
      <w:r w:rsidRPr="009A1BA3">
        <w:rPr>
          <w:sz w:val="14"/>
        </w:rPr>
        <w:t>Two-thirds of Americans want the trade embargo against Cuba lifted, and 63 percent back the decision to re-</w:t>
      </w:r>
    </w:p>
    <w:p w:rsidR="00DA1D56" w:rsidRPr="009A1BA3" w:rsidRDefault="00DA1D56" w:rsidP="00DA1D56">
      <w:pPr>
        <w:rPr>
          <w:sz w:val="14"/>
        </w:rPr>
      </w:pPr>
      <w:proofErr w:type="gramStart"/>
      <w:r w:rsidRPr="009A1BA3">
        <w:rPr>
          <w:sz w:val="14"/>
        </w:rPr>
        <w:t>establish</w:t>
      </w:r>
      <w:proofErr w:type="gramEnd"/>
      <w:r w:rsidRPr="009A1BA3">
        <w:rPr>
          <w:sz w:val="14"/>
        </w:rPr>
        <w:t xml:space="preserve"> diplomatic ties, according to a January Pew Research Center poll. </w:t>
      </w:r>
    </w:p>
    <w:p w:rsidR="00DA1D56" w:rsidRPr="009A1BA3" w:rsidRDefault="00DA1D56" w:rsidP="00DA1D56">
      <w:pPr>
        <w:rPr>
          <w:sz w:val="14"/>
        </w:rPr>
      </w:pPr>
      <w:r w:rsidRPr="009A1BA3">
        <w:rPr>
          <w:sz w:val="14"/>
        </w:rPr>
        <w:t xml:space="preserve">And </w:t>
      </w:r>
      <w:r w:rsidRPr="00383704">
        <w:rPr>
          <w:rStyle w:val="Emphasis"/>
        </w:rPr>
        <w:t>the issue is no longer a clear winner for Republicans</w:t>
      </w:r>
      <w:r w:rsidRPr="009A1BA3">
        <w:rPr>
          <w:sz w:val="14"/>
        </w:rPr>
        <w:t xml:space="preserve">, who once drew upon strong support in Miami’s right-leaning Cuban exile community to help win the battleground state of Florida. </w:t>
      </w:r>
    </w:p>
    <w:p w:rsidR="00DA1D56" w:rsidRPr="009A1BA3" w:rsidRDefault="00DA1D56" w:rsidP="00DA1D56">
      <w:pPr>
        <w:rPr>
          <w:sz w:val="14"/>
        </w:rPr>
      </w:pPr>
      <w:r w:rsidRPr="00383704">
        <w:rPr>
          <w:rStyle w:val="StyleUnderline"/>
        </w:rPr>
        <w:t>Due to demographic shifts, Cubans have begun to favor the Democratic Party</w:t>
      </w:r>
      <w:r w:rsidRPr="009A1BA3">
        <w:rPr>
          <w:sz w:val="14"/>
        </w:rPr>
        <w:t xml:space="preserve"> in recent elections. </w:t>
      </w:r>
    </w:p>
    <w:p w:rsidR="00DA1D56" w:rsidRPr="009A1BA3" w:rsidRDefault="00DA1D56" w:rsidP="00DA1D56">
      <w:pPr>
        <w:rPr>
          <w:sz w:val="14"/>
        </w:rPr>
      </w:pPr>
      <w:r w:rsidRPr="009A1BA3">
        <w:rPr>
          <w:sz w:val="14"/>
        </w:rPr>
        <w:t xml:space="preserve">Sixty-eight percent of Cuban-Americans in Miami-Dade County support re-establishing diplomatic relations, according to a Florida International University poll conducted last year. </w:t>
      </w:r>
    </w:p>
    <w:p w:rsidR="00DA1D56" w:rsidRPr="009A1BA3" w:rsidRDefault="00DA1D56" w:rsidP="00DA1D56">
      <w:pPr>
        <w:rPr>
          <w:sz w:val="14"/>
        </w:rPr>
      </w:pPr>
    </w:p>
    <w:p w:rsidR="00E00457" w:rsidRPr="009A1BA3" w:rsidRDefault="00E00457" w:rsidP="00E00457">
      <w:pPr>
        <w:rPr>
          <w:sz w:val="14"/>
        </w:rPr>
      </w:pPr>
    </w:p>
    <w:p w:rsidR="00E00457" w:rsidRDefault="00E00457" w:rsidP="00E00457">
      <w:pPr>
        <w:pStyle w:val="Heading3"/>
      </w:pPr>
      <w:r>
        <w:lastRenderedPageBreak/>
        <w:t>PC fails</w:t>
      </w:r>
    </w:p>
    <w:p w:rsidR="00E00457" w:rsidRDefault="00E00457" w:rsidP="00E00457">
      <w:pPr>
        <w:pStyle w:val="Heading4"/>
      </w:pPr>
      <w:r>
        <w:t>GOP opposition to Obama has never been higher—PC won’t work</w:t>
      </w:r>
    </w:p>
    <w:p w:rsidR="00E00457" w:rsidRPr="009A1BA3" w:rsidRDefault="00E00457" w:rsidP="00E00457">
      <w:pPr>
        <w:rPr>
          <w:sz w:val="14"/>
        </w:rPr>
      </w:pPr>
      <w:r w:rsidRPr="00487F03">
        <w:rPr>
          <w:rStyle w:val="Style13ptBold"/>
        </w:rPr>
        <w:t>Carney 7/20</w:t>
      </w:r>
      <w:r w:rsidRPr="009A1BA3">
        <w:rPr>
          <w:sz w:val="14"/>
        </w:rPr>
        <w:t>, staff writer at The Hill, (</w:t>
      </w:r>
      <w:proofErr w:type="spellStart"/>
      <w:r w:rsidRPr="009A1BA3">
        <w:rPr>
          <w:sz w:val="14"/>
        </w:rPr>
        <w:t>Jordain</w:t>
      </w:r>
      <w:proofErr w:type="spellEnd"/>
      <w:r w:rsidRPr="009A1BA3">
        <w:rPr>
          <w:sz w:val="14"/>
        </w:rPr>
        <w:t>, 7/20/15, Rubio: We're in 'the most dangerous phase of the Obama presidency', The Hill, http://thehill.com/blogs/floor-action/senate/248473-rubio-slams-obama-over-uns-iran-vote)//kap</w:t>
      </w:r>
    </w:p>
    <w:p w:rsidR="00E00457" w:rsidRPr="009A1BA3" w:rsidRDefault="00E00457" w:rsidP="00E00457">
      <w:pPr>
        <w:rPr>
          <w:sz w:val="14"/>
        </w:rPr>
      </w:pPr>
      <w:r w:rsidRPr="009A1BA3">
        <w:rPr>
          <w:sz w:val="14"/>
        </w:rPr>
        <w:t xml:space="preserve">Presidential hopeful Sen. Marco </w:t>
      </w:r>
      <w:r w:rsidRPr="00487F03">
        <w:rPr>
          <w:rStyle w:val="StyleUnderline"/>
        </w:rPr>
        <w:t>Rubio</w:t>
      </w:r>
      <w:r w:rsidRPr="009A1BA3">
        <w:rPr>
          <w:sz w:val="14"/>
        </w:rPr>
        <w:t xml:space="preserve"> (R-Fla.) </w:t>
      </w:r>
      <w:r w:rsidRPr="00487F03">
        <w:rPr>
          <w:rStyle w:val="StyleUnderline"/>
        </w:rPr>
        <w:t>slammed</w:t>
      </w:r>
      <w:r w:rsidRPr="009A1BA3">
        <w:rPr>
          <w:sz w:val="14"/>
        </w:rPr>
        <w:t xml:space="preserve"> President </w:t>
      </w:r>
      <w:r w:rsidRPr="00487F03">
        <w:rPr>
          <w:rStyle w:val="StyleUnderline"/>
        </w:rPr>
        <w:t>Obama for allowing the U</w:t>
      </w:r>
      <w:r w:rsidRPr="009A1BA3">
        <w:rPr>
          <w:sz w:val="14"/>
        </w:rPr>
        <w:t xml:space="preserve">nited </w:t>
      </w:r>
      <w:r w:rsidRPr="00487F03">
        <w:rPr>
          <w:rStyle w:val="StyleUnderline"/>
        </w:rPr>
        <w:t>N</w:t>
      </w:r>
      <w:r w:rsidRPr="009A1BA3">
        <w:rPr>
          <w:sz w:val="14"/>
        </w:rPr>
        <w:t xml:space="preserve">ations </w:t>
      </w:r>
      <w:r w:rsidRPr="00487F03">
        <w:rPr>
          <w:rStyle w:val="StyleUnderline"/>
        </w:rPr>
        <w:t>Security Council to vote on the Iran nuclear agreement.</w:t>
      </w:r>
    </w:p>
    <w:p w:rsidR="00E00457" w:rsidRPr="009A1BA3" w:rsidRDefault="00E00457" w:rsidP="00E00457">
      <w:pPr>
        <w:rPr>
          <w:sz w:val="14"/>
        </w:rPr>
      </w:pPr>
      <w:r w:rsidRPr="009A1BA3">
        <w:rPr>
          <w:sz w:val="14"/>
        </w:rPr>
        <w:t xml:space="preserve">“President </w:t>
      </w:r>
      <w:r w:rsidRPr="00487F03">
        <w:rPr>
          <w:rStyle w:val="StyleUnderline"/>
        </w:rPr>
        <w:t>Obama’s nuclear deal</w:t>
      </w:r>
      <w:r w:rsidRPr="009A1BA3">
        <w:rPr>
          <w:sz w:val="14"/>
        </w:rPr>
        <w:t xml:space="preserve"> with Iran </w:t>
      </w:r>
      <w:r w:rsidRPr="00487F03">
        <w:rPr>
          <w:rStyle w:val="StyleUnderline"/>
        </w:rPr>
        <w:t>is a dangerous and destabilizing failure,</w:t>
      </w:r>
      <w:r w:rsidRPr="009A1BA3">
        <w:rPr>
          <w:sz w:val="14"/>
        </w:rPr>
        <w:t xml:space="preserve"> and it is telling that he is seeking Russia and China’s seal of approval of his deal before administration officials have even briefed Congress," Rubio said in a statement. "</w:t>
      </w:r>
      <w:r w:rsidRPr="00487F03">
        <w:rPr>
          <w:rStyle w:val="StyleUnderline"/>
        </w:rPr>
        <w:t>The stakes are too far high for America’s security to be outsourced to the U</w:t>
      </w:r>
      <w:r w:rsidRPr="009A1BA3">
        <w:rPr>
          <w:sz w:val="14"/>
        </w:rPr>
        <w:t xml:space="preserve">nited </w:t>
      </w:r>
      <w:r w:rsidRPr="00487F03">
        <w:rPr>
          <w:rStyle w:val="StyleUnderline"/>
        </w:rPr>
        <w:t>N</w:t>
      </w:r>
      <w:r w:rsidRPr="009A1BA3">
        <w:rPr>
          <w:sz w:val="14"/>
        </w:rPr>
        <w:t>ations."</w:t>
      </w:r>
    </w:p>
    <w:p w:rsidR="00E00457" w:rsidRPr="009A1BA3" w:rsidRDefault="00E00457" w:rsidP="00E00457">
      <w:pPr>
        <w:rPr>
          <w:sz w:val="14"/>
        </w:rPr>
      </w:pPr>
      <w:r w:rsidRPr="009A1BA3">
        <w:rPr>
          <w:sz w:val="14"/>
        </w:rPr>
        <w:t xml:space="preserve">Rubio's comments came after the U.N. Security Council unanimously endorsed the deal in a 15-0 vote. </w:t>
      </w:r>
    </w:p>
    <w:p w:rsidR="00E00457" w:rsidRPr="009A1BA3" w:rsidRDefault="00E00457" w:rsidP="00E00457">
      <w:pPr>
        <w:rPr>
          <w:sz w:val="14"/>
        </w:rPr>
      </w:pPr>
      <w:r w:rsidRPr="00487F03">
        <w:rPr>
          <w:rStyle w:val="StyleUnderline"/>
        </w:rPr>
        <w:t>The Iran vote at the U.N. also took place</w:t>
      </w:r>
      <w:r w:rsidRPr="009A1BA3">
        <w:rPr>
          <w:sz w:val="14"/>
        </w:rPr>
        <w:t xml:space="preserve"> on </w:t>
      </w:r>
      <w:r w:rsidRPr="00487F03">
        <w:rPr>
          <w:rStyle w:val="StyleUnderline"/>
        </w:rPr>
        <w:t>the same day</w:t>
      </w:r>
      <w:r w:rsidRPr="009A1BA3">
        <w:rPr>
          <w:sz w:val="14"/>
        </w:rPr>
        <w:t xml:space="preserve"> that </w:t>
      </w:r>
      <w:r w:rsidRPr="00487F03">
        <w:rPr>
          <w:rStyle w:val="StyleUnderline"/>
        </w:rPr>
        <w:t>the U</w:t>
      </w:r>
      <w:r w:rsidRPr="009A1BA3">
        <w:rPr>
          <w:sz w:val="14"/>
        </w:rPr>
        <w:t xml:space="preserve">nited </w:t>
      </w:r>
      <w:r w:rsidRPr="00487F03">
        <w:rPr>
          <w:rStyle w:val="StyleUnderline"/>
        </w:rPr>
        <w:t>S</w:t>
      </w:r>
      <w:r w:rsidRPr="009A1BA3">
        <w:rPr>
          <w:sz w:val="14"/>
        </w:rPr>
        <w:t xml:space="preserve">tates </w:t>
      </w:r>
      <w:r w:rsidRPr="00487F03">
        <w:rPr>
          <w:rStyle w:val="StyleUnderline"/>
        </w:rPr>
        <w:t xml:space="preserve">and Cuba reopened their embassies as </w:t>
      </w:r>
      <w:r w:rsidRPr="009A1BA3">
        <w:rPr>
          <w:sz w:val="14"/>
        </w:rPr>
        <w:t xml:space="preserve">part of the </w:t>
      </w:r>
      <w:r w:rsidRPr="00487F03">
        <w:rPr>
          <w:rStyle w:val="StyleUnderline"/>
        </w:rPr>
        <w:t>restoration of diplomatic ties</w:t>
      </w:r>
      <w:r w:rsidRPr="009A1BA3">
        <w:rPr>
          <w:sz w:val="14"/>
        </w:rPr>
        <w:t xml:space="preserve">. </w:t>
      </w:r>
    </w:p>
    <w:p w:rsidR="00E00457" w:rsidRPr="009A1BA3" w:rsidRDefault="00E00457" w:rsidP="00E00457">
      <w:pPr>
        <w:rPr>
          <w:sz w:val="14"/>
        </w:rPr>
      </w:pPr>
      <w:r w:rsidRPr="00487F03">
        <w:rPr>
          <w:rStyle w:val="StyleUnderline"/>
        </w:rPr>
        <w:t>Rubio</w:t>
      </w:r>
      <w:r w:rsidRPr="009A1BA3">
        <w:rPr>
          <w:sz w:val="14"/>
        </w:rPr>
        <w:t xml:space="preserve">, a vocal critical of the president's Cuba policy, </w:t>
      </w:r>
      <w:r w:rsidRPr="00487F03">
        <w:rPr>
          <w:rStyle w:val="StyleUnderline"/>
        </w:rPr>
        <w:t>linked the two events, suggesting that July</w:t>
      </w:r>
      <w:r w:rsidRPr="009A1BA3">
        <w:rPr>
          <w:sz w:val="14"/>
        </w:rPr>
        <w:t xml:space="preserve"> 20, 2015, </w:t>
      </w:r>
      <w:r w:rsidRPr="00487F03">
        <w:rPr>
          <w:rStyle w:val="StyleUnderline"/>
        </w:rPr>
        <w:t>will be remembered as "Obama's capitulation Monday</w:t>
      </w:r>
      <w:r w:rsidRPr="009A1BA3">
        <w:rPr>
          <w:sz w:val="14"/>
        </w:rPr>
        <w:t xml:space="preserve">." </w:t>
      </w:r>
    </w:p>
    <w:p w:rsidR="00E00457" w:rsidRPr="009A1BA3" w:rsidRDefault="00E00457" w:rsidP="00E00457">
      <w:pPr>
        <w:rPr>
          <w:sz w:val="14"/>
        </w:rPr>
      </w:pPr>
      <w:r w:rsidRPr="009A1BA3">
        <w:rPr>
          <w:sz w:val="14"/>
        </w:rPr>
        <w:t xml:space="preserve">"Monday’s events at the U.N., Washington and Havana leave no doubt that </w:t>
      </w:r>
      <w:r w:rsidRPr="00487F03">
        <w:rPr>
          <w:rStyle w:val="Emphasis"/>
        </w:rPr>
        <w:t>we have entered the most dangerous phase of the Obama presidency</w:t>
      </w:r>
      <w:r w:rsidRPr="00487F03">
        <w:rPr>
          <w:rStyle w:val="StyleUnderline"/>
        </w:rPr>
        <w:t xml:space="preserve"> in which </w:t>
      </w:r>
      <w:r w:rsidRPr="00487F03">
        <w:rPr>
          <w:rStyle w:val="Emphasis"/>
        </w:rPr>
        <w:t>the president is</w:t>
      </w:r>
      <w:r w:rsidRPr="00487F03">
        <w:rPr>
          <w:rStyle w:val="StyleUnderline"/>
        </w:rPr>
        <w:t xml:space="preserve"> flat-out</w:t>
      </w:r>
      <w:r w:rsidRPr="00487F03">
        <w:rPr>
          <w:rStyle w:val="StyleUnderline"/>
          <w:rFonts w:ascii="Times New Roman" w:hAnsi="Times New Roman" w:cs="Times New Roman"/>
        </w:rPr>
        <w:t>‎</w:t>
      </w:r>
      <w:r w:rsidRPr="00487F03">
        <w:rPr>
          <w:rStyle w:val="StyleUnderline"/>
        </w:rPr>
        <w:t xml:space="preserve"> </w:t>
      </w:r>
      <w:r w:rsidRPr="00487F03">
        <w:rPr>
          <w:rStyle w:val="Emphasis"/>
        </w:rPr>
        <w:t>abandoning</w:t>
      </w:r>
      <w:r w:rsidRPr="00487F03">
        <w:rPr>
          <w:rStyle w:val="StyleUnderline"/>
        </w:rPr>
        <w:t xml:space="preserve"> </w:t>
      </w:r>
      <w:r w:rsidRPr="00487F03">
        <w:rPr>
          <w:rStyle w:val="Emphasis"/>
        </w:rPr>
        <w:t xml:space="preserve">America’s </w:t>
      </w:r>
      <w:r w:rsidRPr="00487F03">
        <w:rPr>
          <w:rStyle w:val="StyleUnderline"/>
        </w:rPr>
        <w:t xml:space="preserve">vital </w:t>
      </w:r>
      <w:r w:rsidRPr="00487F03">
        <w:rPr>
          <w:rStyle w:val="Emphasis"/>
        </w:rPr>
        <w:t>national security interests to cozy up to the world’s most reprehensible regimes</w:t>
      </w:r>
      <w:r w:rsidRPr="009A1BA3">
        <w:rPr>
          <w:sz w:val="14"/>
        </w:rPr>
        <w:t xml:space="preserve">," he added. </w:t>
      </w:r>
    </w:p>
    <w:p w:rsidR="00E00457" w:rsidRPr="009A1BA3" w:rsidRDefault="00E00457" w:rsidP="00E00457">
      <w:pPr>
        <w:rPr>
          <w:sz w:val="14"/>
        </w:rPr>
      </w:pPr>
      <w:r w:rsidRPr="009A1BA3">
        <w:rPr>
          <w:sz w:val="14"/>
        </w:rPr>
        <w:t>“July 20 will be a powerfully symbolic day for the Obama-Clinton foreign policy legacy, which will be remembered as a dark time in American history when the mullahs in Iran and the thugs in Havana celebrated at America’s expense.”</w:t>
      </w:r>
    </w:p>
    <w:p w:rsidR="00E00457" w:rsidRPr="00487F03" w:rsidRDefault="00E00457" w:rsidP="00E00457">
      <w:pPr>
        <w:rPr>
          <w:rStyle w:val="StyleUnderline"/>
        </w:rPr>
      </w:pPr>
      <w:r w:rsidRPr="009A1BA3">
        <w:rPr>
          <w:sz w:val="14"/>
        </w:rPr>
        <w:t xml:space="preserve">The Florida senator is part of </w:t>
      </w:r>
      <w:r w:rsidRPr="00487F03">
        <w:rPr>
          <w:rStyle w:val="StyleUnderline"/>
        </w:rPr>
        <w:t>a growing number of Republicans, as well as key Dem</w:t>
      </w:r>
      <w:r w:rsidRPr="009A1BA3">
        <w:rPr>
          <w:sz w:val="14"/>
        </w:rPr>
        <w:t>ocrat</w:t>
      </w:r>
      <w:r w:rsidRPr="00487F03">
        <w:rPr>
          <w:rStyle w:val="StyleUnderline"/>
        </w:rPr>
        <w:t>s</w:t>
      </w:r>
      <w:r w:rsidRPr="009A1BA3">
        <w:rPr>
          <w:sz w:val="14"/>
        </w:rPr>
        <w:t xml:space="preserve">, who </w:t>
      </w:r>
      <w:r w:rsidRPr="00487F03">
        <w:rPr>
          <w:rStyle w:val="StyleUnderline"/>
        </w:rPr>
        <w:t>pressed the administration to block action at the U.N. until after Congress had 60 days to review the Iran agreement.</w:t>
      </w:r>
    </w:p>
    <w:p w:rsidR="00E00457" w:rsidRPr="00487F03" w:rsidRDefault="00E00457" w:rsidP="00E00457">
      <w:pPr>
        <w:rPr>
          <w:rStyle w:val="StyleUnderline"/>
        </w:rPr>
      </w:pPr>
      <w:r w:rsidRPr="009A1BA3">
        <w:rPr>
          <w:sz w:val="14"/>
        </w:rPr>
        <w:t xml:space="preserve">Sen. Lindsey </w:t>
      </w:r>
      <w:r w:rsidRPr="00487F03">
        <w:rPr>
          <w:rStyle w:val="StyleUnderline"/>
        </w:rPr>
        <w:t>Graham</w:t>
      </w:r>
      <w:r w:rsidRPr="009A1BA3">
        <w:rPr>
          <w:sz w:val="14"/>
        </w:rPr>
        <w:t xml:space="preserve"> (R-S.C.), another 2016 presidential candidate, </w:t>
      </w:r>
      <w:r w:rsidRPr="00487F03">
        <w:rPr>
          <w:rStyle w:val="StyleUnderline"/>
        </w:rPr>
        <w:t xml:space="preserve">said allowing the U.N. to vote before Congress "is an affront to the American people and </w:t>
      </w:r>
      <w:r w:rsidRPr="00487F03">
        <w:rPr>
          <w:rStyle w:val="Emphasis"/>
        </w:rPr>
        <w:t>further evidence of a weak president</w:t>
      </w:r>
      <w:r w:rsidRPr="00487F03">
        <w:rPr>
          <w:rStyle w:val="StyleUnderline"/>
        </w:rPr>
        <w:t xml:space="preserve"> trying to sell a bad deal."</w:t>
      </w:r>
    </w:p>
    <w:p w:rsidR="00E00457" w:rsidRPr="009A1BA3" w:rsidRDefault="00E00457" w:rsidP="00E00457">
      <w:pPr>
        <w:rPr>
          <w:sz w:val="14"/>
        </w:rPr>
      </w:pPr>
      <w:r w:rsidRPr="009A1BA3">
        <w:rPr>
          <w:sz w:val="14"/>
        </w:rPr>
        <w:t xml:space="preserve">The State Department handed over the final parts of the Iran deal to Congress over the weekend, which means the review period officially started Monday. </w:t>
      </w:r>
    </w:p>
    <w:p w:rsidR="00E00457" w:rsidRDefault="00E00457" w:rsidP="00E00457">
      <w:pPr>
        <w:rPr>
          <w:rStyle w:val="StyleUnderline"/>
        </w:rPr>
      </w:pPr>
      <w:r w:rsidRPr="00487F03">
        <w:rPr>
          <w:rStyle w:val="StyleUnderline"/>
        </w:rPr>
        <w:t>The pushback over the U.N. Security Council vote is threatening to complicate the administration's sales pitch to Congress, where Republicans have largely disavowed the deal and many Dem</w:t>
      </w:r>
      <w:r w:rsidRPr="009A1BA3">
        <w:rPr>
          <w:sz w:val="14"/>
        </w:rPr>
        <w:t>ocrat</w:t>
      </w:r>
      <w:r w:rsidRPr="00487F03">
        <w:rPr>
          <w:rStyle w:val="StyleUnderline"/>
        </w:rPr>
        <w:t xml:space="preserve">s remain skeptical. </w:t>
      </w:r>
    </w:p>
    <w:p w:rsidR="00E00457" w:rsidRPr="009A1BA3" w:rsidRDefault="00E00457" w:rsidP="00E00457">
      <w:pPr>
        <w:rPr>
          <w:sz w:val="14"/>
        </w:rPr>
      </w:pPr>
    </w:p>
    <w:p w:rsidR="00F7436A" w:rsidRPr="009A1BA3" w:rsidRDefault="00F7436A" w:rsidP="00F7436A">
      <w:pPr>
        <w:rPr>
          <w:sz w:val="14"/>
        </w:rPr>
      </w:pPr>
    </w:p>
    <w:p w:rsidR="00F7436A" w:rsidRDefault="00DE1938" w:rsidP="00F7436A">
      <w:pPr>
        <w:pStyle w:val="Heading2"/>
      </w:pPr>
      <w:r>
        <w:lastRenderedPageBreak/>
        <w:t>**thumpers</w:t>
      </w:r>
    </w:p>
    <w:p w:rsidR="00F7436A" w:rsidRPr="009A1BA3" w:rsidRDefault="00F7436A" w:rsidP="00F7436A">
      <w:pPr>
        <w:rPr>
          <w:sz w:val="14"/>
        </w:rPr>
      </w:pPr>
    </w:p>
    <w:p w:rsidR="00F7436A" w:rsidRDefault="00DE1938" w:rsidP="00F7436A">
      <w:pPr>
        <w:pStyle w:val="Heading3"/>
      </w:pPr>
      <w:r>
        <w:lastRenderedPageBreak/>
        <w:t>I</w:t>
      </w:r>
      <w:r w:rsidR="00F7436A">
        <w:t>ran</w:t>
      </w:r>
      <w:r>
        <w:t xml:space="preserve"> thumper</w:t>
      </w:r>
    </w:p>
    <w:p w:rsidR="00DE1938" w:rsidRPr="009A1BA3" w:rsidRDefault="00DE1938" w:rsidP="00DE1938">
      <w:pPr>
        <w:rPr>
          <w:sz w:val="14"/>
        </w:rPr>
      </w:pPr>
    </w:p>
    <w:p w:rsidR="00F7436A" w:rsidRPr="00F7436A" w:rsidRDefault="00F7436A" w:rsidP="00F7436A">
      <w:pPr>
        <w:pStyle w:val="Heading4"/>
      </w:pPr>
      <w:r>
        <w:t>Iran thumps –</w:t>
      </w:r>
      <w:r w:rsidR="00D966AD">
        <w:t xml:space="preserve"> O</w:t>
      </w:r>
      <w:r>
        <w:t xml:space="preserve">bama’s spending </w:t>
      </w:r>
      <w:r>
        <w:rPr>
          <w:u w:val="single"/>
        </w:rPr>
        <w:t>swaths</w:t>
      </w:r>
      <w:r>
        <w:t xml:space="preserve"> of pc on it</w:t>
      </w:r>
    </w:p>
    <w:p w:rsidR="00F7436A" w:rsidRPr="009A1BA3" w:rsidRDefault="00F7436A" w:rsidP="00F7436A">
      <w:pPr>
        <w:rPr>
          <w:rStyle w:val="Style13ptBold"/>
          <w:b w:val="0"/>
          <w:sz w:val="14"/>
        </w:rPr>
      </w:pPr>
      <w:proofErr w:type="spellStart"/>
      <w:r>
        <w:rPr>
          <w:rStyle w:val="Style13ptBold"/>
        </w:rPr>
        <w:t>Baehr</w:t>
      </w:r>
      <w:proofErr w:type="spellEnd"/>
      <w:r>
        <w:rPr>
          <w:rStyle w:val="Style13ptBold"/>
        </w:rPr>
        <w:t xml:space="preserve"> 7/26</w:t>
      </w:r>
      <w:r w:rsidRPr="009A1BA3">
        <w:rPr>
          <w:rStyle w:val="Style13ptBold"/>
          <w:b w:val="0"/>
          <w:sz w:val="14"/>
        </w:rPr>
        <w:t xml:space="preserve">/15 – chief political correspondent of American Thinker (Richard, The battle for Congress, Israel </w:t>
      </w:r>
      <w:proofErr w:type="spellStart"/>
      <w:r w:rsidRPr="009A1BA3">
        <w:rPr>
          <w:rStyle w:val="Style13ptBold"/>
          <w:b w:val="0"/>
          <w:sz w:val="14"/>
        </w:rPr>
        <w:t>Hayom</w:t>
      </w:r>
      <w:proofErr w:type="spellEnd"/>
      <w:r w:rsidRPr="009A1BA3">
        <w:rPr>
          <w:rStyle w:val="Style13ptBold"/>
          <w:b w:val="0"/>
          <w:sz w:val="14"/>
        </w:rPr>
        <w:t>, http://www.israelhayom.com/site/newsletter_opinion.php?id=13305)//JJ</w:t>
      </w:r>
    </w:p>
    <w:p w:rsidR="00F7436A" w:rsidRPr="009A1BA3" w:rsidRDefault="00F7436A" w:rsidP="00F7436A">
      <w:pPr>
        <w:rPr>
          <w:sz w:val="14"/>
        </w:rPr>
      </w:pPr>
      <w:r w:rsidRPr="00634FF6">
        <w:rPr>
          <w:u w:val="single"/>
        </w:rPr>
        <w:t>The 60-day clock for congressional consideration of the Iran deal</w:t>
      </w:r>
      <w:r w:rsidRPr="009A1BA3">
        <w:rPr>
          <w:sz w:val="14"/>
        </w:rPr>
        <w:t xml:space="preserve">, otherwise </w:t>
      </w:r>
      <w:r w:rsidRPr="009A1BA3">
        <w:rPr>
          <w:rFonts w:ascii="Times New Roman" w:hAnsi="Times New Roman" w:cs="Times New Roman"/>
          <w:sz w:val="14"/>
        </w:rPr>
        <w:t>‎</w:t>
      </w:r>
      <w:r w:rsidRPr="009A1BA3">
        <w:rPr>
          <w:sz w:val="14"/>
        </w:rPr>
        <w:t xml:space="preserve">known as the Joint Comprehensive Plan of Action </w:t>
      </w:r>
      <w:r w:rsidRPr="00634FF6">
        <w:rPr>
          <w:u w:val="single"/>
        </w:rPr>
        <w:t xml:space="preserve">has barely begun to run, and the </w:t>
      </w:r>
      <w:r w:rsidRPr="00634FF6">
        <w:rPr>
          <w:rStyle w:val="Emphasis"/>
        </w:rPr>
        <w:t>White House</w:t>
      </w:r>
      <w:r w:rsidRPr="00634FF6">
        <w:rPr>
          <w:u w:val="single"/>
        </w:rPr>
        <w:t xml:space="preserve"> and its allies are </w:t>
      </w:r>
      <w:r w:rsidRPr="00634FF6">
        <w:rPr>
          <w:rFonts w:ascii="Times New Roman" w:hAnsi="Times New Roman" w:cs="Times New Roman"/>
          <w:u w:val="single"/>
        </w:rPr>
        <w:t>‎</w:t>
      </w:r>
      <w:r w:rsidRPr="00634FF6">
        <w:rPr>
          <w:u w:val="single"/>
        </w:rPr>
        <w:t xml:space="preserve">already in </w:t>
      </w:r>
      <w:r w:rsidRPr="00634FF6">
        <w:rPr>
          <w:rStyle w:val="Emphasis"/>
        </w:rPr>
        <w:t>full sell-and-destroy mode</w:t>
      </w:r>
      <w:r w:rsidRPr="009A1BA3">
        <w:rPr>
          <w:sz w:val="14"/>
        </w:rPr>
        <w:t xml:space="preserve">. As details of the agreement are revealed, </w:t>
      </w:r>
      <w:r w:rsidRPr="009A1BA3">
        <w:rPr>
          <w:rFonts w:ascii="Times New Roman" w:hAnsi="Times New Roman" w:cs="Times New Roman"/>
          <w:sz w:val="14"/>
        </w:rPr>
        <w:t>‎</w:t>
      </w:r>
      <w:r w:rsidRPr="009A1BA3">
        <w:rPr>
          <w:sz w:val="14"/>
        </w:rPr>
        <w:t xml:space="preserve">including side agreements, the total collapse of our side's negotiating position in </w:t>
      </w:r>
      <w:r w:rsidRPr="009A1BA3">
        <w:rPr>
          <w:rFonts w:ascii="Times New Roman" w:hAnsi="Times New Roman" w:cs="Times New Roman"/>
          <w:sz w:val="14"/>
        </w:rPr>
        <w:t>‎</w:t>
      </w:r>
      <w:r w:rsidRPr="009A1BA3">
        <w:rPr>
          <w:sz w:val="14"/>
        </w:rPr>
        <w:t xml:space="preserve">the last few weeks of the talks has become more apparent. </w:t>
      </w:r>
      <w:r w:rsidRPr="00F532AF">
        <w:rPr>
          <w:u w:val="single"/>
        </w:rPr>
        <w:t xml:space="preserve">This should be an easy </w:t>
      </w:r>
      <w:r w:rsidRPr="00F532AF">
        <w:rPr>
          <w:rFonts w:ascii="Times New Roman" w:hAnsi="Times New Roman" w:cs="Times New Roman"/>
          <w:u w:val="single"/>
        </w:rPr>
        <w:t>‎</w:t>
      </w:r>
      <w:r w:rsidRPr="00F532AF">
        <w:rPr>
          <w:u w:val="single"/>
        </w:rPr>
        <w:t>deal to reject on the merits.</w:t>
      </w:r>
      <w:r w:rsidRPr="009A1BA3">
        <w:rPr>
          <w:sz w:val="14"/>
        </w:rPr>
        <w:t xml:space="preserve"> The promise of "anytime, anywhere" inspections </w:t>
      </w:r>
      <w:r w:rsidRPr="009A1BA3">
        <w:rPr>
          <w:rFonts w:ascii="Times New Roman" w:hAnsi="Times New Roman" w:cs="Times New Roman"/>
          <w:sz w:val="14"/>
        </w:rPr>
        <w:t>‎</w:t>
      </w:r>
      <w:r w:rsidRPr="009A1BA3">
        <w:rPr>
          <w:sz w:val="14"/>
        </w:rPr>
        <w:t xml:space="preserve">turned into 24-day advanced notice inspections. It was just rhetoric, claimed White </w:t>
      </w:r>
      <w:r w:rsidRPr="009A1BA3">
        <w:rPr>
          <w:rFonts w:ascii="Times New Roman" w:hAnsi="Times New Roman" w:cs="Times New Roman"/>
          <w:sz w:val="14"/>
        </w:rPr>
        <w:t>‎</w:t>
      </w:r>
      <w:r w:rsidRPr="009A1BA3">
        <w:rPr>
          <w:sz w:val="14"/>
        </w:rPr>
        <w:t xml:space="preserve">House adviser Ben Rhodes. We never meant it. Inspections at the </w:t>
      </w:r>
      <w:proofErr w:type="spellStart"/>
      <w:r w:rsidRPr="009A1BA3">
        <w:rPr>
          <w:sz w:val="14"/>
        </w:rPr>
        <w:t>Parchin</w:t>
      </w:r>
      <w:proofErr w:type="spellEnd"/>
      <w:r w:rsidRPr="009A1BA3">
        <w:rPr>
          <w:sz w:val="14"/>
        </w:rPr>
        <w:t xml:space="preserve"> facility, </w:t>
      </w:r>
      <w:r w:rsidRPr="009A1BA3">
        <w:rPr>
          <w:rFonts w:ascii="Times New Roman" w:hAnsi="Times New Roman" w:cs="Times New Roman"/>
          <w:sz w:val="14"/>
        </w:rPr>
        <w:t>‎</w:t>
      </w:r>
      <w:r w:rsidRPr="009A1BA3">
        <w:rPr>
          <w:sz w:val="14"/>
        </w:rPr>
        <w:t xml:space="preserve">where it is generally assumed military research and testing took place connected </w:t>
      </w:r>
      <w:r w:rsidRPr="009A1BA3">
        <w:rPr>
          <w:rFonts w:ascii="Times New Roman" w:hAnsi="Times New Roman" w:cs="Times New Roman"/>
          <w:sz w:val="14"/>
        </w:rPr>
        <w:t>‎</w:t>
      </w:r>
      <w:r w:rsidRPr="009A1BA3">
        <w:rPr>
          <w:sz w:val="14"/>
        </w:rPr>
        <w:t xml:space="preserve">with Iran's nuclear program, will now consist of the International Atomic Energy Agency examining samples </w:t>
      </w:r>
      <w:r w:rsidRPr="009A1BA3">
        <w:rPr>
          <w:rFonts w:ascii="Times New Roman" w:hAnsi="Times New Roman" w:cs="Times New Roman"/>
          <w:sz w:val="14"/>
        </w:rPr>
        <w:t>‎</w:t>
      </w:r>
      <w:r w:rsidRPr="009A1BA3">
        <w:rPr>
          <w:sz w:val="14"/>
        </w:rPr>
        <w:t xml:space="preserve">provided by the Iranians. The so-called snap-back sanctions to deal with Iranian </w:t>
      </w:r>
      <w:r w:rsidRPr="009A1BA3">
        <w:rPr>
          <w:rFonts w:ascii="Times New Roman" w:hAnsi="Times New Roman" w:cs="Times New Roman"/>
          <w:sz w:val="14"/>
        </w:rPr>
        <w:t>‎</w:t>
      </w:r>
      <w:r w:rsidRPr="009A1BA3">
        <w:rPr>
          <w:sz w:val="14"/>
        </w:rPr>
        <w:t xml:space="preserve">violations of the agreement will require a vote by five of eight voting members, </w:t>
      </w:r>
      <w:r w:rsidRPr="009A1BA3">
        <w:rPr>
          <w:rFonts w:ascii="Times New Roman" w:hAnsi="Times New Roman" w:cs="Times New Roman"/>
          <w:sz w:val="14"/>
        </w:rPr>
        <w:t>‎</w:t>
      </w:r>
      <w:r w:rsidRPr="009A1BA3">
        <w:rPr>
          <w:sz w:val="14"/>
        </w:rPr>
        <w:t xml:space="preserve">consisting of the P5+1, the EU and Iran, to certify noncompliance by Iran of the </w:t>
      </w:r>
      <w:r w:rsidRPr="009A1BA3">
        <w:rPr>
          <w:rFonts w:ascii="Times New Roman" w:hAnsi="Times New Roman" w:cs="Times New Roman"/>
          <w:sz w:val="14"/>
        </w:rPr>
        <w:t>‎</w:t>
      </w:r>
      <w:r w:rsidRPr="009A1BA3">
        <w:rPr>
          <w:sz w:val="14"/>
        </w:rPr>
        <w:t xml:space="preserve">agreement, and the reinstallation of sanctions. Given the desperation demonstrated </w:t>
      </w:r>
      <w:r w:rsidRPr="009A1BA3">
        <w:rPr>
          <w:rFonts w:ascii="Times New Roman" w:hAnsi="Times New Roman" w:cs="Times New Roman"/>
          <w:sz w:val="14"/>
        </w:rPr>
        <w:t>‎</w:t>
      </w:r>
      <w:r w:rsidRPr="009A1BA3">
        <w:rPr>
          <w:sz w:val="14"/>
        </w:rPr>
        <w:t xml:space="preserve">by the P5+1 to get the deal done, and the early schedules of commercial visits by </w:t>
      </w:r>
      <w:r w:rsidRPr="009A1BA3">
        <w:rPr>
          <w:rFonts w:ascii="Times New Roman" w:hAnsi="Times New Roman" w:cs="Times New Roman"/>
          <w:sz w:val="14"/>
        </w:rPr>
        <w:t>‎</w:t>
      </w:r>
      <w:r w:rsidRPr="009A1BA3">
        <w:rPr>
          <w:sz w:val="14"/>
        </w:rPr>
        <w:t xml:space="preserve">European leaders and companies to stake their claims to Iran, the chances that the </w:t>
      </w:r>
      <w:r w:rsidRPr="009A1BA3">
        <w:rPr>
          <w:rFonts w:ascii="Times New Roman" w:hAnsi="Times New Roman" w:cs="Times New Roman"/>
          <w:sz w:val="14"/>
        </w:rPr>
        <w:t>‎</w:t>
      </w:r>
      <w:r w:rsidRPr="009A1BA3">
        <w:rPr>
          <w:sz w:val="14"/>
        </w:rPr>
        <w:t xml:space="preserve">Europeans or the United States (at least one where Barack Obama or Hillary Clinton is </w:t>
      </w:r>
      <w:r w:rsidRPr="009A1BA3">
        <w:rPr>
          <w:rFonts w:ascii="Times New Roman" w:hAnsi="Times New Roman" w:cs="Times New Roman"/>
          <w:sz w:val="14"/>
        </w:rPr>
        <w:t>‎</w:t>
      </w:r>
      <w:r w:rsidRPr="009A1BA3">
        <w:rPr>
          <w:sz w:val="14"/>
        </w:rPr>
        <w:t xml:space="preserve">president) will vote to unravel their "diplomatic achievement" and commercial </w:t>
      </w:r>
      <w:r w:rsidRPr="009A1BA3">
        <w:rPr>
          <w:rFonts w:ascii="Times New Roman" w:hAnsi="Times New Roman" w:cs="Times New Roman"/>
          <w:sz w:val="14"/>
        </w:rPr>
        <w:t>‎</w:t>
      </w:r>
      <w:r w:rsidRPr="009A1BA3">
        <w:rPr>
          <w:sz w:val="14"/>
        </w:rPr>
        <w:t xml:space="preserve">deals, and restore international sanctions is zero. </w:t>
      </w:r>
      <w:r w:rsidRPr="009A1BA3">
        <w:rPr>
          <w:rFonts w:ascii="Times New Roman" w:hAnsi="Times New Roman" w:cs="Times New Roman"/>
          <w:sz w:val="14"/>
        </w:rPr>
        <w:t>‎</w:t>
      </w:r>
    </w:p>
    <w:p w:rsidR="00F7436A" w:rsidRPr="009A1BA3" w:rsidRDefault="00F7436A" w:rsidP="00F7436A">
      <w:pPr>
        <w:rPr>
          <w:sz w:val="14"/>
        </w:rPr>
      </w:pPr>
      <w:r w:rsidRPr="009A1BA3">
        <w:rPr>
          <w:sz w:val="14"/>
        </w:rPr>
        <w:t xml:space="preserve">Relief on sanctions on ballistic missiles and conventional arms sales were never </w:t>
      </w:r>
      <w:r w:rsidRPr="009A1BA3">
        <w:rPr>
          <w:rFonts w:ascii="Times New Roman" w:hAnsi="Times New Roman" w:cs="Times New Roman"/>
          <w:sz w:val="14"/>
        </w:rPr>
        <w:t>‎</w:t>
      </w:r>
      <w:r w:rsidRPr="009A1BA3">
        <w:rPr>
          <w:sz w:val="14"/>
        </w:rPr>
        <w:t xml:space="preserve">even discussed until the last week of the talks, and these sanctions will now expire </w:t>
      </w:r>
      <w:r w:rsidRPr="009A1BA3">
        <w:rPr>
          <w:rFonts w:ascii="Times New Roman" w:hAnsi="Times New Roman" w:cs="Times New Roman"/>
          <w:sz w:val="14"/>
        </w:rPr>
        <w:t>‎</w:t>
      </w:r>
      <w:r w:rsidRPr="009A1BA3">
        <w:rPr>
          <w:sz w:val="14"/>
        </w:rPr>
        <w:t xml:space="preserve">in a few years. This last late concession is easy to explain -- Iran asked for it. When </w:t>
      </w:r>
      <w:r w:rsidRPr="009A1BA3">
        <w:rPr>
          <w:rFonts w:ascii="Times New Roman" w:hAnsi="Times New Roman" w:cs="Times New Roman"/>
          <w:sz w:val="14"/>
        </w:rPr>
        <w:t>‎</w:t>
      </w:r>
      <w:r w:rsidRPr="009A1BA3">
        <w:rPr>
          <w:sz w:val="14"/>
        </w:rPr>
        <w:t xml:space="preserve">the Iranians understood there was no chance of America taking military action and </w:t>
      </w:r>
      <w:r w:rsidRPr="009A1BA3">
        <w:rPr>
          <w:rFonts w:ascii="Times New Roman" w:hAnsi="Times New Roman" w:cs="Times New Roman"/>
          <w:sz w:val="14"/>
        </w:rPr>
        <w:t>‎</w:t>
      </w:r>
      <w:r w:rsidRPr="009A1BA3">
        <w:rPr>
          <w:sz w:val="14"/>
        </w:rPr>
        <w:t xml:space="preserve">zero chance of America walking away from the negotiations whatever their </w:t>
      </w:r>
      <w:r w:rsidRPr="009A1BA3">
        <w:rPr>
          <w:rFonts w:ascii="Times New Roman" w:hAnsi="Times New Roman" w:cs="Times New Roman"/>
          <w:sz w:val="14"/>
        </w:rPr>
        <w:t>‎</w:t>
      </w:r>
      <w:r w:rsidRPr="009A1BA3">
        <w:rPr>
          <w:sz w:val="14"/>
        </w:rPr>
        <w:t xml:space="preserve">demands, it certainly made sense for the Iranians to demand more goodies before </w:t>
      </w:r>
      <w:r w:rsidRPr="009A1BA3">
        <w:rPr>
          <w:rFonts w:ascii="Times New Roman" w:hAnsi="Times New Roman" w:cs="Times New Roman"/>
          <w:sz w:val="14"/>
        </w:rPr>
        <w:t>‎</w:t>
      </w:r>
      <w:r w:rsidRPr="009A1BA3">
        <w:rPr>
          <w:sz w:val="14"/>
        </w:rPr>
        <w:t xml:space="preserve">the deal was finally inked. For all we know, the reported shouting match between </w:t>
      </w:r>
      <w:r w:rsidRPr="009A1BA3">
        <w:rPr>
          <w:rFonts w:ascii="Times New Roman" w:hAnsi="Times New Roman" w:cs="Times New Roman"/>
          <w:sz w:val="14"/>
        </w:rPr>
        <w:t>‎</w:t>
      </w:r>
      <w:r w:rsidRPr="009A1BA3">
        <w:rPr>
          <w:sz w:val="14"/>
        </w:rPr>
        <w:t xml:space="preserve">John Kerry and his Iranian counterpart in the final days was all for show (or hear). </w:t>
      </w:r>
      <w:r w:rsidRPr="009A1BA3">
        <w:rPr>
          <w:rFonts w:ascii="Times New Roman" w:hAnsi="Times New Roman" w:cs="Times New Roman"/>
          <w:sz w:val="14"/>
        </w:rPr>
        <w:t>‎</w:t>
      </w:r>
      <w:r w:rsidRPr="009A1BA3">
        <w:rPr>
          <w:sz w:val="14"/>
        </w:rPr>
        <w:t xml:space="preserve">If there has been a poorer performance in international diplomacy in American </w:t>
      </w:r>
      <w:r w:rsidRPr="009A1BA3">
        <w:rPr>
          <w:rFonts w:ascii="Times New Roman" w:hAnsi="Times New Roman" w:cs="Times New Roman"/>
          <w:sz w:val="14"/>
        </w:rPr>
        <w:t>‎</w:t>
      </w:r>
      <w:r w:rsidRPr="009A1BA3">
        <w:rPr>
          <w:sz w:val="14"/>
        </w:rPr>
        <w:t xml:space="preserve">history than Kerry's, it is hard to find, though the Nobel Committee's Neville Chamberlain peace </w:t>
      </w:r>
      <w:r w:rsidRPr="009A1BA3">
        <w:rPr>
          <w:rFonts w:ascii="Times New Roman" w:hAnsi="Times New Roman" w:cs="Times New Roman"/>
          <w:sz w:val="14"/>
        </w:rPr>
        <w:t>‎</w:t>
      </w:r>
      <w:r w:rsidRPr="009A1BA3">
        <w:rPr>
          <w:sz w:val="14"/>
        </w:rPr>
        <w:t xml:space="preserve">prize may still be awaiting. </w:t>
      </w:r>
      <w:r w:rsidRPr="009A1BA3">
        <w:rPr>
          <w:rFonts w:ascii="Times New Roman" w:hAnsi="Times New Roman" w:cs="Times New Roman"/>
          <w:sz w:val="14"/>
        </w:rPr>
        <w:t>‎</w:t>
      </w:r>
    </w:p>
    <w:p w:rsidR="00F7436A" w:rsidRPr="009A1BA3" w:rsidRDefault="00F7436A" w:rsidP="00F7436A">
      <w:pPr>
        <w:rPr>
          <w:sz w:val="14"/>
        </w:rPr>
      </w:pPr>
      <w:r w:rsidRPr="00F532AF">
        <w:rPr>
          <w:u w:val="single"/>
        </w:rPr>
        <w:t xml:space="preserve">The sell side by the administration is easy to see and probably </w:t>
      </w:r>
      <w:r w:rsidRPr="00CE6002">
        <w:rPr>
          <w:rStyle w:val="Emphasis"/>
        </w:rPr>
        <w:t>necessary</w:t>
      </w:r>
      <w:r w:rsidRPr="00F532AF">
        <w:rPr>
          <w:u w:val="single"/>
        </w:rPr>
        <w:t xml:space="preserve"> given the </w:t>
      </w:r>
      <w:r w:rsidRPr="00CE6002">
        <w:rPr>
          <w:rStyle w:val="Emphasis"/>
          <w:rFonts w:ascii="Times New Roman" w:hAnsi="Times New Roman" w:cs="Times New Roman"/>
        </w:rPr>
        <w:t>‎</w:t>
      </w:r>
      <w:r w:rsidRPr="00CE6002">
        <w:rPr>
          <w:rStyle w:val="Emphasis"/>
        </w:rPr>
        <w:t>pi</w:t>
      </w:r>
      <w:r w:rsidRPr="00CE6002">
        <w:rPr>
          <w:rStyle w:val="Emphasis"/>
          <w:rFonts w:cs="Georgia"/>
        </w:rPr>
        <w:t>ñ</w:t>
      </w:r>
      <w:r w:rsidRPr="00CE6002">
        <w:rPr>
          <w:rStyle w:val="Emphasis"/>
        </w:rPr>
        <w:t>ata-like quality</w:t>
      </w:r>
      <w:r w:rsidRPr="00F532AF">
        <w:rPr>
          <w:u w:val="single"/>
        </w:rPr>
        <w:t xml:space="preserve"> of the deal</w:t>
      </w:r>
      <w:r w:rsidRPr="009A1BA3">
        <w:rPr>
          <w:sz w:val="14"/>
        </w:rPr>
        <w:t xml:space="preserve">. The president and his team have been reduced to </w:t>
      </w:r>
      <w:r w:rsidRPr="009A1BA3">
        <w:rPr>
          <w:rFonts w:ascii="Times New Roman" w:hAnsi="Times New Roman" w:cs="Times New Roman"/>
          <w:sz w:val="14"/>
        </w:rPr>
        <w:t>‎</w:t>
      </w:r>
      <w:r w:rsidRPr="009A1BA3">
        <w:rPr>
          <w:sz w:val="14"/>
        </w:rPr>
        <w:t xml:space="preserve">arguing that all avenues to an Iranian bomb have been closed off for some time, </w:t>
      </w:r>
      <w:r w:rsidRPr="009A1BA3">
        <w:rPr>
          <w:rFonts w:ascii="Times New Roman" w:hAnsi="Times New Roman" w:cs="Times New Roman"/>
          <w:sz w:val="14"/>
        </w:rPr>
        <w:t>‎</w:t>
      </w:r>
      <w:r w:rsidRPr="009A1BA3">
        <w:rPr>
          <w:sz w:val="14"/>
        </w:rPr>
        <w:t xml:space="preserve">and that the alternative is war if Congress rejects the deal. However, the war option </w:t>
      </w:r>
      <w:r w:rsidRPr="009A1BA3">
        <w:rPr>
          <w:rFonts w:ascii="Times New Roman" w:hAnsi="Times New Roman" w:cs="Times New Roman"/>
          <w:sz w:val="14"/>
        </w:rPr>
        <w:t>‎</w:t>
      </w:r>
      <w:r w:rsidRPr="009A1BA3">
        <w:rPr>
          <w:sz w:val="14"/>
        </w:rPr>
        <w:t xml:space="preserve">is a fiction with this president, and the path to a bomb, if Iran chooses to break out, </w:t>
      </w:r>
      <w:r w:rsidRPr="009A1BA3">
        <w:rPr>
          <w:rFonts w:ascii="Times New Roman" w:hAnsi="Times New Roman" w:cs="Times New Roman"/>
          <w:sz w:val="14"/>
        </w:rPr>
        <w:t>‎</w:t>
      </w:r>
      <w:r w:rsidRPr="009A1BA3">
        <w:rPr>
          <w:sz w:val="14"/>
        </w:rPr>
        <w:t xml:space="preserve">may be just a few months longer than it was before a deal was signed. So too, in an </w:t>
      </w:r>
      <w:r w:rsidRPr="009A1BA3">
        <w:rPr>
          <w:rFonts w:ascii="Times New Roman" w:hAnsi="Times New Roman" w:cs="Times New Roman"/>
          <w:sz w:val="14"/>
        </w:rPr>
        <w:t>‎</w:t>
      </w:r>
      <w:r w:rsidRPr="009A1BA3">
        <w:rPr>
          <w:sz w:val="14"/>
        </w:rPr>
        <w:t xml:space="preserve">act of utter contempt of Congress, the president rushed to the U.N. Security Council </w:t>
      </w:r>
      <w:r w:rsidRPr="009A1BA3">
        <w:rPr>
          <w:rFonts w:ascii="Times New Roman" w:hAnsi="Times New Roman" w:cs="Times New Roman"/>
          <w:sz w:val="14"/>
        </w:rPr>
        <w:t>‎</w:t>
      </w:r>
      <w:r w:rsidRPr="009A1BA3">
        <w:rPr>
          <w:sz w:val="14"/>
        </w:rPr>
        <w:t xml:space="preserve">to get the deal endorsed before Congress considered the agreement, angering even </w:t>
      </w:r>
      <w:r w:rsidRPr="009A1BA3">
        <w:rPr>
          <w:rFonts w:ascii="Times New Roman" w:hAnsi="Times New Roman" w:cs="Times New Roman"/>
          <w:sz w:val="14"/>
        </w:rPr>
        <w:t>‎</w:t>
      </w:r>
      <w:r w:rsidRPr="009A1BA3">
        <w:rPr>
          <w:sz w:val="14"/>
        </w:rPr>
        <w:t xml:space="preserve">some Democrats in Congress, who do not see themselves as mere Obama puppets. </w:t>
      </w:r>
      <w:r w:rsidRPr="009A1BA3">
        <w:rPr>
          <w:rFonts w:ascii="Times New Roman" w:hAnsi="Times New Roman" w:cs="Times New Roman"/>
          <w:sz w:val="14"/>
        </w:rPr>
        <w:t>‎</w:t>
      </w:r>
    </w:p>
    <w:p w:rsidR="00F7436A" w:rsidRPr="009A1BA3" w:rsidRDefault="00F7436A" w:rsidP="00F7436A">
      <w:pPr>
        <w:rPr>
          <w:sz w:val="14"/>
        </w:rPr>
      </w:pPr>
      <w:r w:rsidRPr="00F532AF">
        <w:rPr>
          <w:u w:val="single"/>
        </w:rPr>
        <w:t xml:space="preserve">The president and vice president have been meeting with Democrats in the House </w:t>
      </w:r>
      <w:r w:rsidRPr="00F532AF">
        <w:rPr>
          <w:rFonts w:ascii="Times New Roman" w:hAnsi="Times New Roman" w:cs="Times New Roman"/>
          <w:u w:val="single"/>
        </w:rPr>
        <w:t>‎</w:t>
      </w:r>
      <w:r w:rsidRPr="00F532AF">
        <w:rPr>
          <w:u w:val="single"/>
        </w:rPr>
        <w:t xml:space="preserve">and Senate to do the </w:t>
      </w:r>
      <w:r w:rsidRPr="00CE6002">
        <w:rPr>
          <w:rStyle w:val="Emphasis"/>
        </w:rPr>
        <w:t>early lobbying</w:t>
      </w:r>
      <w:r w:rsidRPr="00F532AF">
        <w:rPr>
          <w:u w:val="single"/>
        </w:rPr>
        <w:t xml:space="preserve"> before the American Israel Public Affairs Committee and other groups get to </w:t>
      </w:r>
      <w:r w:rsidRPr="00F532AF">
        <w:rPr>
          <w:rFonts w:ascii="Times New Roman" w:hAnsi="Times New Roman" w:cs="Times New Roman"/>
          <w:u w:val="single"/>
        </w:rPr>
        <w:t>‎</w:t>
      </w:r>
      <w:r w:rsidRPr="00F532AF">
        <w:rPr>
          <w:u w:val="single"/>
        </w:rPr>
        <w:t>members</w:t>
      </w:r>
      <w:r w:rsidRPr="009A1BA3">
        <w:rPr>
          <w:sz w:val="14"/>
        </w:rPr>
        <w:t xml:space="preserve">. The testimony by administration defenders of the </w:t>
      </w:r>
      <w:r w:rsidRPr="009A1BA3">
        <w:rPr>
          <w:rFonts w:ascii="Times New Roman" w:hAnsi="Times New Roman" w:cs="Times New Roman"/>
          <w:sz w:val="14"/>
        </w:rPr>
        <w:t>‎</w:t>
      </w:r>
      <w:r w:rsidRPr="009A1BA3">
        <w:rPr>
          <w:sz w:val="14"/>
        </w:rPr>
        <w:t xml:space="preserve">deal in the Foreign Affairs committees of Congress has been pitched </w:t>
      </w:r>
      <w:r w:rsidRPr="00F532AF">
        <w:rPr>
          <w:u w:val="single"/>
        </w:rPr>
        <w:t xml:space="preserve">almost </w:t>
      </w:r>
      <w:r w:rsidRPr="00F532AF">
        <w:rPr>
          <w:rFonts w:ascii="Times New Roman" w:hAnsi="Times New Roman" w:cs="Times New Roman"/>
          <w:u w:val="single"/>
        </w:rPr>
        <w:t>‎</w:t>
      </w:r>
      <w:r w:rsidRPr="00F532AF">
        <w:rPr>
          <w:u w:val="single"/>
        </w:rPr>
        <w:t xml:space="preserve">exclusively to Democrats, under the assumption that Republicans in both the </w:t>
      </w:r>
      <w:r w:rsidRPr="00F532AF">
        <w:rPr>
          <w:rFonts w:ascii="Times New Roman" w:hAnsi="Times New Roman" w:cs="Times New Roman"/>
          <w:u w:val="single"/>
        </w:rPr>
        <w:t>‎</w:t>
      </w:r>
      <w:r w:rsidRPr="00F532AF">
        <w:rPr>
          <w:u w:val="single"/>
        </w:rPr>
        <w:t>House and Senate are set to vote no with few if any deal supporters.</w:t>
      </w:r>
      <w:r w:rsidRPr="009A1BA3">
        <w:rPr>
          <w:sz w:val="14"/>
        </w:rPr>
        <w:t xml:space="preserve"> </w:t>
      </w:r>
      <w:r w:rsidRPr="00F532AF">
        <w:rPr>
          <w:u w:val="single"/>
        </w:rPr>
        <w:t xml:space="preserve">The president </w:t>
      </w:r>
      <w:r w:rsidRPr="00F532AF">
        <w:rPr>
          <w:rFonts w:ascii="Times New Roman" w:hAnsi="Times New Roman" w:cs="Times New Roman"/>
          <w:u w:val="single"/>
        </w:rPr>
        <w:t>‎</w:t>
      </w:r>
      <w:r w:rsidRPr="00F532AF">
        <w:rPr>
          <w:u w:val="single"/>
        </w:rPr>
        <w:t xml:space="preserve">has made his </w:t>
      </w:r>
      <w:r w:rsidRPr="00E03272">
        <w:rPr>
          <w:rStyle w:val="Emphasis"/>
        </w:rPr>
        <w:t>regular tour of duty</w:t>
      </w:r>
      <w:r w:rsidRPr="009A1BA3">
        <w:rPr>
          <w:sz w:val="14"/>
        </w:rPr>
        <w:t xml:space="preserve"> on "The Daily Show with Jon Stewart" </w:t>
      </w:r>
      <w:r w:rsidRPr="00337DF2">
        <w:rPr>
          <w:u w:val="single"/>
        </w:rPr>
        <w:t xml:space="preserve">to attack opponents of </w:t>
      </w:r>
      <w:r w:rsidRPr="00337DF2">
        <w:rPr>
          <w:rFonts w:ascii="Times New Roman" w:hAnsi="Times New Roman" w:cs="Times New Roman"/>
          <w:u w:val="single"/>
        </w:rPr>
        <w:t>‎</w:t>
      </w:r>
      <w:r w:rsidRPr="00337DF2">
        <w:rPr>
          <w:u w:val="single"/>
        </w:rPr>
        <w:t>the deal as in the thrall of lobbyists and special interests</w:t>
      </w:r>
      <w:r w:rsidRPr="009A1BA3">
        <w:rPr>
          <w:sz w:val="14"/>
        </w:rPr>
        <w:t xml:space="preserve"> (meaning of course rich </w:t>
      </w:r>
      <w:r w:rsidRPr="009A1BA3">
        <w:rPr>
          <w:rFonts w:ascii="Times New Roman" w:hAnsi="Times New Roman" w:cs="Times New Roman"/>
          <w:sz w:val="14"/>
        </w:rPr>
        <w:t>‎</w:t>
      </w:r>
      <w:r w:rsidRPr="009A1BA3">
        <w:rPr>
          <w:sz w:val="14"/>
        </w:rPr>
        <w:t xml:space="preserve">Jews and AIPAC). </w:t>
      </w:r>
      <w:r w:rsidRPr="00337DF2">
        <w:rPr>
          <w:u w:val="single"/>
        </w:rPr>
        <w:t xml:space="preserve">The president brought along </w:t>
      </w:r>
      <w:r w:rsidRPr="00E03272">
        <w:rPr>
          <w:rStyle w:val="Emphasis"/>
        </w:rPr>
        <w:t>17 House Democrats</w:t>
      </w:r>
      <w:r w:rsidRPr="009A1BA3">
        <w:rPr>
          <w:sz w:val="14"/>
        </w:rPr>
        <w:t xml:space="preserve"> (and </w:t>
      </w:r>
      <w:r w:rsidRPr="009A1BA3">
        <w:rPr>
          <w:sz w:val="14"/>
        </w:rPr>
        <w:lastRenderedPageBreak/>
        <w:t xml:space="preserve">one </w:t>
      </w:r>
      <w:r w:rsidRPr="009A1BA3">
        <w:rPr>
          <w:rFonts w:ascii="Times New Roman" w:hAnsi="Times New Roman" w:cs="Times New Roman"/>
          <w:sz w:val="14"/>
        </w:rPr>
        <w:t>‎</w:t>
      </w:r>
      <w:r w:rsidRPr="009A1BA3">
        <w:rPr>
          <w:sz w:val="14"/>
        </w:rPr>
        <w:t xml:space="preserve">Republican) </w:t>
      </w:r>
      <w:r w:rsidRPr="00337DF2">
        <w:rPr>
          <w:u w:val="single"/>
        </w:rPr>
        <w:t xml:space="preserve">for his Air Force </w:t>
      </w:r>
      <w:proofErr w:type="gramStart"/>
      <w:r w:rsidRPr="00337DF2">
        <w:rPr>
          <w:u w:val="single"/>
        </w:rPr>
        <w:t>One</w:t>
      </w:r>
      <w:proofErr w:type="gramEnd"/>
      <w:r w:rsidRPr="00337DF2">
        <w:rPr>
          <w:u w:val="single"/>
        </w:rPr>
        <w:t xml:space="preserve"> trip to Kenya</w:t>
      </w:r>
      <w:r w:rsidRPr="009A1BA3">
        <w:rPr>
          <w:sz w:val="14"/>
        </w:rPr>
        <w:t xml:space="preserve">. The </w:t>
      </w:r>
      <w:r w:rsidRPr="00337DF2">
        <w:rPr>
          <w:u w:val="single"/>
        </w:rPr>
        <w:t>president has</w:t>
      </w:r>
      <w:r w:rsidRPr="009A1BA3">
        <w:rPr>
          <w:sz w:val="14"/>
        </w:rPr>
        <w:t xml:space="preserve"> had his </w:t>
      </w:r>
      <w:r w:rsidRPr="00337DF2">
        <w:rPr>
          <w:u w:val="single"/>
        </w:rPr>
        <w:t>sit-down</w:t>
      </w:r>
      <w:r w:rsidRPr="009A1BA3">
        <w:rPr>
          <w:sz w:val="14"/>
        </w:rPr>
        <w:t xml:space="preserve"> </w:t>
      </w:r>
      <w:r w:rsidRPr="00733B9B">
        <w:rPr>
          <w:rFonts w:ascii="Times New Roman" w:hAnsi="Times New Roman" w:cs="Times New Roman"/>
          <w:u w:val="single"/>
        </w:rPr>
        <w:t>‎</w:t>
      </w:r>
      <w:r w:rsidRPr="00733B9B">
        <w:rPr>
          <w:u w:val="single"/>
        </w:rPr>
        <w:t>with</w:t>
      </w:r>
      <w:r w:rsidRPr="009A1BA3">
        <w:rPr>
          <w:sz w:val="14"/>
        </w:rPr>
        <w:t xml:space="preserve"> the self-styled </w:t>
      </w:r>
      <w:proofErr w:type="spellStart"/>
      <w:r w:rsidRPr="009A1BA3">
        <w:rPr>
          <w:sz w:val="14"/>
        </w:rPr>
        <w:t>éminence</w:t>
      </w:r>
      <w:proofErr w:type="spellEnd"/>
      <w:r w:rsidRPr="009A1BA3">
        <w:rPr>
          <w:sz w:val="14"/>
        </w:rPr>
        <w:t xml:space="preserve"> </w:t>
      </w:r>
      <w:proofErr w:type="spellStart"/>
      <w:r w:rsidRPr="009A1BA3">
        <w:rPr>
          <w:sz w:val="14"/>
        </w:rPr>
        <w:t>grise</w:t>
      </w:r>
      <w:proofErr w:type="spellEnd"/>
      <w:r w:rsidRPr="009A1BA3">
        <w:rPr>
          <w:sz w:val="14"/>
        </w:rPr>
        <w:t xml:space="preserve"> of the establishment, </w:t>
      </w:r>
      <w:r w:rsidRPr="00733B9B">
        <w:rPr>
          <w:u w:val="single"/>
        </w:rPr>
        <w:t>Tom Friedman, to</w:t>
      </w:r>
      <w:r w:rsidRPr="009A1BA3">
        <w:rPr>
          <w:sz w:val="14"/>
        </w:rPr>
        <w:t xml:space="preserve"> </w:t>
      </w:r>
      <w:r w:rsidRPr="00337DF2">
        <w:rPr>
          <w:u w:val="single"/>
        </w:rPr>
        <w:t xml:space="preserve">provide </w:t>
      </w:r>
      <w:r w:rsidRPr="00337DF2">
        <w:rPr>
          <w:rFonts w:ascii="Times New Roman" w:hAnsi="Times New Roman" w:cs="Times New Roman"/>
          <w:u w:val="single"/>
        </w:rPr>
        <w:t>‎</w:t>
      </w:r>
      <w:r w:rsidRPr="00337DF2">
        <w:rPr>
          <w:u w:val="single"/>
        </w:rPr>
        <w:t>the talking points</w:t>
      </w:r>
      <w:r w:rsidRPr="009A1BA3">
        <w:rPr>
          <w:sz w:val="14"/>
        </w:rPr>
        <w:t xml:space="preserve"> for Friedman </w:t>
      </w:r>
      <w:r w:rsidRPr="00733B9B">
        <w:rPr>
          <w:u w:val="single"/>
        </w:rPr>
        <w:t>to write his predictable column outlining pros</w:t>
      </w:r>
      <w:r w:rsidRPr="009A1BA3">
        <w:rPr>
          <w:sz w:val="14"/>
        </w:rPr>
        <w:t xml:space="preserve"> and </w:t>
      </w:r>
      <w:r w:rsidRPr="009A1BA3">
        <w:rPr>
          <w:rFonts w:ascii="Times New Roman" w:hAnsi="Times New Roman" w:cs="Times New Roman"/>
          <w:sz w:val="14"/>
        </w:rPr>
        <w:t>‎</w:t>
      </w:r>
      <w:r w:rsidRPr="009A1BA3">
        <w:rPr>
          <w:sz w:val="14"/>
        </w:rPr>
        <w:t xml:space="preserve">cons of the </w:t>
      </w:r>
      <w:r w:rsidRPr="00733B9B">
        <w:rPr>
          <w:u w:val="single"/>
        </w:rPr>
        <w:t>deal</w:t>
      </w:r>
      <w:r w:rsidRPr="009A1BA3">
        <w:rPr>
          <w:sz w:val="14"/>
        </w:rPr>
        <w:t xml:space="preserve"> but </w:t>
      </w:r>
      <w:r w:rsidRPr="00733B9B">
        <w:rPr>
          <w:u w:val="single"/>
        </w:rPr>
        <w:t>winding up</w:t>
      </w:r>
      <w:r w:rsidRPr="009A1BA3">
        <w:rPr>
          <w:sz w:val="14"/>
        </w:rPr>
        <w:t xml:space="preserve"> of course </w:t>
      </w:r>
      <w:r w:rsidRPr="00733B9B">
        <w:rPr>
          <w:u w:val="single"/>
        </w:rPr>
        <w:t>with an endorsement</w:t>
      </w:r>
      <w:r w:rsidRPr="009A1BA3">
        <w:rPr>
          <w:sz w:val="14"/>
        </w:rPr>
        <w:t xml:space="preserve">. </w:t>
      </w:r>
      <w:r w:rsidRPr="009A1BA3">
        <w:rPr>
          <w:rFonts w:ascii="Times New Roman" w:hAnsi="Times New Roman" w:cs="Times New Roman"/>
          <w:sz w:val="14"/>
        </w:rPr>
        <w:t>‎</w:t>
      </w:r>
    </w:p>
    <w:p w:rsidR="00F7436A" w:rsidRPr="009A1BA3" w:rsidRDefault="00F7436A" w:rsidP="00F7436A">
      <w:pPr>
        <w:rPr>
          <w:sz w:val="14"/>
        </w:rPr>
      </w:pPr>
      <w:r w:rsidRPr="009A1BA3">
        <w:rPr>
          <w:sz w:val="14"/>
        </w:rPr>
        <w:t xml:space="preserve">Far uglier is the transparent attempt to portray opponents of the agreement as </w:t>
      </w:r>
      <w:r w:rsidRPr="009A1BA3">
        <w:rPr>
          <w:rFonts w:ascii="Times New Roman" w:hAnsi="Times New Roman" w:cs="Times New Roman"/>
          <w:sz w:val="14"/>
        </w:rPr>
        <w:t>‎</w:t>
      </w:r>
      <w:r w:rsidRPr="009A1BA3">
        <w:rPr>
          <w:sz w:val="14"/>
        </w:rPr>
        <w:t xml:space="preserve">racist. A column in The Washington Post by Colbert King does exactly that, suggesting that pretty much all </w:t>
      </w:r>
      <w:r w:rsidRPr="009A1BA3">
        <w:rPr>
          <w:rFonts w:ascii="Times New Roman" w:hAnsi="Times New Roman" w:cs="Times New Roman"/>
          <w:sz w:val="14"/>
        </w:rPr>
        <w:t>‎</w:t>
      </w:r>
      <w:r w:rsidRPr="009A1BA3">
        <w:rPr>
          <w:sz w:val="14"/>
        </w:rPr>
        <w:t xml:space="preserve">opposition to Obama on the Iran agreement and on anything else is due to his </w:t>
      </w:r>
      <w:r w:rsidRPr="009A1BA3">
        <w:rPr>
          <w:rFonts w:ascii="Times New Roman" w:hAnsi="Times New Roman" w:cs="Times New Roman"/>
          <w:sz w:val="14"/>
        </w:rPr>
        <w:t>‎</w:t>
      </w:r>
      <w:r w:rsidRPr="009A1BA3">
        <w:rPr>
          <w:sz w:val="14"/>
        </w:rPr>
        <w:t xml:space="preserve">race, and that blacks have figured this out and now despise Israeli Prime Minister </w:t>
      </w:r>
      <w:r w:rsidRPr="009A1BA3">
        <w:rPr>
          <w:rFonts w:ascii="Times New Roman" w:hAnsi="Times New Roman" w:cs="Times New Roman"/>
          <w:sz w:val="14"/>
        </w:rPr>
        <w:t>‎</w:t>
      </w:r>
      <w:r w:rsidRPr="009A1BA3">
        <w:rPr>
          <w:sz w:val="14"/>
        </w:rPr>
        <w:t xml:space="preserve">Benjamin Netanyahu for daring to challenge the White House yet again. The article basically </w:t>
      </w:r>
      <w:r w:rsidRPr="009A1BA3">
        <w:rPr>
          <w:rFonts w:ascii="Times New Roman" w:hAnsi="Times New Roman" w:cs="Times New Roman"/>
          <w:sz w:val="14"/>
        </w:rPr>
        <w:t>‎</w:t>
      </w:r>
      <w:r w:rsidRPr="009A1BA3">
        <w:rPr>
          <w:sz w:val="14"/>
        </w:rPr>
        <w:t xml:space="preserve">calls on Jewish opponents of the deal to back off if they want to preserve </w:t>
      </w:r>
      <w:r w:rsidRPr="009A1BA3">
        <w:rPr>
          <w:rFonts w:ascii="Times New Roman" w:hAnsi="Times New Roman" w:cs="Times New Roman"/>
          <w:sz w:val="14"/>
        </w:rPr>
        <w:t>‎</w:t>
      </w:r>
      <w:r w:rsidRPr="009A1BA3">
        <w:rPr>
          <w:sz w:val="14"/>
        </w:rPr>
        <w:t xml:space="preserve">harmonious relations with African-Americans. The exact same strategy played out </w:t>
      </w:r>
      <w:r w:rsidRPr="009A1BA3">
        <w:rPr>
          <w:rFonts w:ascii="Times New Roman" w:hAnsi="Times New Roman" w:cs="Times New Roman"/>
          <w:sz w:val="14"/>
        </w:rPr>
        <w:t>‎</w:t>
      </w:r>
      <w:r w:rsidRPr="009A1BA3">
        <w:rPr>
          <w:sz w:val="14"/>
        </w:rPr>
        <w:t xml:space="preserve">before Netanyahu's address to a joint session of Congress, when </w:t>
      </w:r>
      <w:r w:rsidRPr="009A44A6">
        <w:rPr>
          <w:u w:val="single"/>
        </w:rPr>
        <w:t xml:space="preserve">Obama met with </w:t>
      </w:r>
      <w:r w:rsidRPr="009A44A6">
        <w:rPr>
          <w:rFonts w:ascii="Times New Roman" w:hAnsi="Times New Roman" w:cs="Times New Roman"/>
          <w:u w:val="single"/>
        </w:rPr>
        <w:t>‎</w:t>
      </w:r>
      <w:r w:rsidRPr="009A44A6">
        <w:rPr>
          <w:u w:val="single"/>
        </w:rPr>
        <w:t xml:space="preserve">the </w:t>
      </w:r>
      <w:r w:rsidRPr="00E03272">
        <w:rPr>
          <w:rStyle w:val="Emphasis"/>
        </w:rPr>
        <w:t>Congressional Black Caucus</w:t>
      </w:r>
      <w:r w:rsidRPr="009A44A6">
        <w:rPr>
          <w:u w:val="single"/>
        </w:rPr>
        <w:t xml:space="preserve"> and African-American congressmen</w:t>
      </w:r>
      <w:r w:rsidRPr="009A1BA3">
        <w:rPr>
          <w:sz w:val="14"/>
        </w:rPr>
        <w:t xml:space="preserve">, having </w:t>
      </w:r>
      <w:r w:rsidRPr="009A1BA3">
        <w:rPr>
          <w:rFonts w:ascii="Times New Roman" w:hAnsi="Times New Roman" w:cs="Times New Roman"/>
          <w:sz w:val="14"/>
        </w:rPr>
        <w:t>‎</w:t>
      </w:r>
      <w:r w:rsidRPr="009A1BA3">
        <w:rPr>
          <w:sz w:val="14"/>
        </w:rPr>
        <w:t xml:space="preserve">received their talking points, then argued that Netanyahu was being disrespectful for </w:t>
      </w:r>
      <w:r w:rsidRPr="009A1BA3">
        <w:rPr>
          <w:rFonts w:ascii="Times New Roman" w:hAnsi="Times New Roman" w:cs="Times New Roman"/>
          <w:sz w:val="14"/>
        </w:rPr>
        <w:t>‎</w:t>
      </w:r>
      <w:r w:rsidRPr="009A1BA3">
        <w:rPr>
          <w:sz w:val="14"/>
        </w:rPr>
        <w:t xml:space="preserve">showing up to speak at the invitation of House Speaker John Boehner. A large number </w:t>
      </w:r>
      <w:r w:rsidRPr="009A1BA3">
        <w:rPr>
          <w:rFonts w:ascii="Times New Roman" w:hAnsi="Times New Roman" w:cs="Times New Roman"/>
          <w:sz w:val="14"/>
        </w:rPr>
        <w:t>‎</w:t>
      </w:r>
      <w:r w:rsidRPr="009A1BA3">
        <w:rPr>
          <w:sz w:val="14"/>
        </w:rPr>
        <w:t xml:space="preserve">of the roughly 60 Democrats who boycotted Netanyahu's talk were African-American. One </w:t>
      </w:r>
      <w:r w:rsidRPr="009A1BA3">
        <w:rPr>
          <w:rFonts w:ascii="Times New Roman" w:hAnsi="Times New Roman" w:cs="Times New Roman"/>
          <w:sz w:val="14"/>
        </w:rPr>
        <w:t>‎</w:t>
      </w:r>
      <w:r w:rsidRPr="009A1BA3">
        <w:rPr>
          <w:sz w:val="14"/>
        </w:rPr>
        <w:t xml:space="preserve">might argue that when a quarter of the Democratic Party's members in Congress </w:t>
      </w:r>
      <w:r w:rsidRPr="009A1BA3">
        <w:rPr>
          <w:rFonts w:ascii="Times New Roman" w:hAnsi="Times New Roman" w:cs="Times New Roman"/>
          <w:sz w:val="14"/>
        </w:rPr>
        <w:t>‎</w:t>
      </w:r>
      <w:r w:rsidRPr="009A1BA3">
        <w:rPr>
          <w:sz w:val="14"/>
        </w:rPr>
        <w:t xml:space="preserve">boycott a speech by the elected leader of an ally of the United States on an issue </w:t>
      </w:r>
      <w:r w:rsidRPr="009A1BA3">
        <w:rPr>
          <w:rFonts w:ascii="Times New Roman" w:hAnsi="Times New Roman" w:cs="Times New Roman"/>
          <w:sz w:val="14"/>
        </w:rPr>
        <w:t>‎</w:t>
      </w:r>
      <w:r w:rsidRPr="009A1BA3">
        <w:rPr>
          <w:sz w:val="14"/>
        </w:rPr>
        <w:t xml:space="preserve">critical to that country's survival, that the boycott action is what is really </w:t>
      </w:r>
      <w:r w:rsidRPr="009A1BA3">
        <w:rPr>
          <w:rFonts w:ascii="Times New Roman" w:hAnsi="Times New Roman" w:cs="Times New Roman"/>
          <w:sz w:val="14"/>
        </w:rPr>
        <w:t>‎</w:t>
      </w:r>
      <w:r w:rsidRPr="009A1BA3">
        <w:rPr>
          <w:sz w:val="14"/>
        </w:rPr>
        <w:t xml:space="preserve">disrespectful, and in fact unheard of in American history. But you might get called </w:t>
      </w:r>
      <w:r w:rsidRPr="009A1BA3">
        <w:rPr>
          <w:rFonts w:ascii="Times New Roman" w:hAnsi="Times New Roman" w:cs="Times New Roman"/>
          <w:sz w:val="14"/>
        </w:rPr>
        <w:t>‎</w:t>
      </w:r>
      <w:r w:rsidRPr="009A1BA3">
        <w:rPr>
          <w:sz w:val="14"/>
        </w:rPr>
        <w:t xml:space="preserve">a racist for saying that. </w:t>
      </w:r>
      <w:r w:rsidRPr="009A1BA3">
        <w:rPr>
          <w:rFonts w:ascii="Times New Roman" w:hAnsi="Times New Roman" w:cs="Times New Roman"/>
          <w:sz w:val="14"/>
        </w:rPr>
        <w:t>‎</w:t>
      </w:r>
    </w:p>
    <w:p w:rsidR="00F7436A" w:rsidRPr="009A1BA3" w:rsidRDefault="00F7436A" w:rsidP="00F7436A">
      <w:pPr>
        <w:rPr>
          <w:sz w:val="14"/>
        </w:rPr>
      </w:pPr>
      <w:r w:rsidRPr="009A1BA3">
        <w:rPr>
          <w:sz w:val="14"/>
        </w:rPr>
        <w:t xml:space="preserve">Predictably, House Minority Leader Nancy Pelosi declared herself very comfortable </w:t>
      </w:r>
      <w:r w:rsidRPr="009A1BA3">
        <w:rPr>
          <w:rFonts w:ascii="Times New Roman" w:hAnsi="Times New Roman" w:cs="Times New Roman"/>
          <w:sz w:val="14"/>
        </w:rPr>
        <w:t>‎</w:t>
      </w:r>
      <w:r w:rsidRPr="009A1BA3">
        <w:rPr>
          <w:sz w:val="14"/>
        </w:rPr>
        <w:t xml:space="preserve">with the Iran agreement, and unlike with the health care bill she helped steward to </w:t>
      </w:r>
      <w:r w:rsidRPr="009A1BA3">
        <w:rPr>
          <w:rFonts w:ascii="Times New Roman" w:hAnsi="Times New Roman" w:cs="Times New Roman"/>
          <w:sz w:val="14"/>
        </w:rPr>
        <w:t>‎</w:t>
      </w:r>
      <w:r w:rsidRPr="009A1BA3">
        <w:rPr>
          <w:sz w:val="14"/>
        </w:rPr>
        <w:t xml:space="preserve">the finish line, claimed to have read it. Skeptics abound, since her declaration of </w:t>
      </w:r>
      <w:r w:rsidRPr="009A1BA3">
        <w:rPr>
          <w:rFonts w:ascii="Times New Roman" w:hAnsi="Times New Roman" w:cs="Times New Roman"/>
          <w:sz w:val="14"/>
        </w:rPr>
        <w:t>‎</w:t>
      </w:r>
      <w:r w:rsidRPr="009A1BA3">
        <w:rPr>
          <w:sz w:val="14"/>
        </w:rPr>
        <w:t xml:space="preserve">support seemed to be ready to go immediately upon the deal's announcement. </w:t>
      </w:r>
      <w:r w:rsidRPr="009A1BA3">
        <w:rPr>
          <w:rFonts w:ascii="Times New Roman" w:hAnsi="Times New Roman" w:cs="Times New Roman"/>
          <w:sz w:val="14"/>
        </w:rPr>
        <w:t>‎</w:t>
      </w:r>
      <w:r w:rsidRPr="009A1BA3">
        <w:rPr>
          <w:sz w:val="14"/>
        </w:rPr>
        <w:t xml:space="preserve">While not a great thinker or analyst, Pelosi's role is more straightforward -- whip </w:t>
      </w:r>
      <w:r w:rsidRPr="009A1BA3">
        <w:rPr>
          <w:rFonts w:ascii="Times New Roman" w:hAnsi="Times New Roman" w:cs="Times New Roman"/>
          <w:sz w:val="14"/>
        </w:rPr>
        <w:t>‎</w:t>
      </w:r>
      <w:r w:rsidRPr="009A1BA3">
        <w:rPr>
          <w:sz w:val="14"/>
        </w:rPr>
        <w:t xml:space="preserve">her members into shape to insure the agreement is not derailed in Congress. Other </w:t>
      </w:r>
      <w:r w:rsidRPr="009A1BA3">
        <w:rPr>
          <w:rFonts w:ascii="Times New Roman" w:hAnsi="Times New Roman" w:cs="Times New Roman"/>
          <w:sz w:val="14"/>
        </w:rPr>
        <w:t>‎</w:t>
      </w:r>
      <w:r w:rsidRPr="009A1BA3">
        <w:rPr>
          <w:sz w:val="14"/>
        </w:rPr>
        <w:t xml:space="preserve">House Democrats were on board even before the deal was signed, with Illinois </w:t>
      </w:r>
      <w:r w:rsidRPr="009A1BA3">
        <w:rPr>
          <w:rFonts w:ascii="Times New Roman" w:hAnsi="Times New Roman" w:cs="Times New Roman"/>
          <w:sz w:val="14"/>
        </w:rPr>
        <w:t>‎</w:t>
      </w:r>
      <w:r w:rsidRPr="009A1BA3">
        <w:rPr>
          <w:sz w:val="14"/>
        </w:rPr>
        <w:t xml:space="preserve">horror, Congresswoman Jan Schakowsky, assisting her convicted felon husband as </w:t>
      </w:r>
      <w:r w:rsidRPr="009A1BA3">
        <w:rPr>
          <w:rFonts w:ascii="Times New Roman" w:hAnsi="Times New Roman" w:cs="Times New Roman"/>
          <w:sz w:val="14"/>
        </w:rPr>
        <w:t>‎</w:t>
      </w:r>
      <w:r w:rsidRPr="009A1BA3">
        <w:rPr>
          <w:sz w:val="14"/>
        </w:rPr>
        <w:t xml:space="preserve">he plotted media strategy to support the agreement with a collection of far-left </w:t>
      </w:r>
      <w:r w:rsidRPr="009A1BA3">
        <w:rPr>
          <w:rFonts w:ascii="Times New Roman" w:hAnsi="Times New Roman" w:cs="Times New Roman"/>
          <w:sz w:val="14"/>
        </w:rPr>
        <w:t>‎</w:t>
      </w:r>
      <w:r w:rsidRPr="009A1BA3">
        <w:rPr>
          <w:sz w:val="14"/>
        </w:rPr>
        <w:t>groups who naturally like a deal that is good for</w:t>
      </w:r>
      <w:r w:rsidR="008D0B07" w:rsidRPr="009A1BA3">
        <w:rPr>
          <w:sz w:val="14"/>
        </w:rPr>
        <w:t xml:space="preserve"> Iran and dangerous for Israel.</w:t>
      </w:r>
    </w:p>
    <w:p w:rsidR="00F7436A" w:rsidRPr="009A1BA3" w:rsidRDefault="00F7436A" w:rsidP="00F7436A">
      <w:pPr>
        <w:rPr>
          <w:sz w:val="14"/>
        </w:rPr>
      </w:pPr>
      <w:r w:rsidRPr="000E5C5C">
        <w:rPr>
          <w:u w:val="single"/>
        </w:rPr>
        <w:t xml:space="preserve">The focus </w:t>
      </w:r>
      <w:r w:rsidRPr="00934295">
        <w:rPr>
          <w:u w:val="single"/>
        </w:rPr>
        <w:t xml:space="preserve">of so much of the administration's effort so far on Democrats in the </w:t>
      </w:r>
      <w:r w:rsidRPr="00934295">
        <w:rPr>
          <w:rFonts w:ascii="Times New Roman" w:hAnsi="Times New Roman" w:cs="Times New Roman"/>
          <w:u w:val="single"/>
        </w:rPr>
        <w:t>‎</w:t>
      </w:r>
      <w:r w:rsidRPr="00934295">
        <w:rPr>
          <w:u w:val="single"/>
        </w:rPr>
        <w:t>House is telling about the state of play in Congress at the moment.</w:t>
      </w:r>
      <w:r w:rsidRPr="009A1BA3">
        <w:rPr>
          <w:sz w:val="14"/>
        </w:rPr>
        <w:t xml:space="preserve"> While </w:t>
      </w:r>
      <w:r w:rsidRPr="00934295">
        <w:rPr>
          <w:u w:val="single"/>
        </w:rPr>
        <w:t xml:space="preserve">the </w:t>
      </w:r>
      <w:r w:rsidRPr="00934295">
        <w:rPr>
          <w:rFonts w:ascii="Times New Roman" w:hAnsi="Times New Roman" w:cs="Times New Roman"/>
          <w:u w:val="single"/>
        </w:rPr>
        <w:t>‎</w:t>
      </w:r>
      <w:r w:rsidRPr="00934295">
        <w:rPr>
          <w:u w:val="single"/>
        </w:rPr>
        <w:t xml:space="preserve">administration is still </w:t>
      </w:r>
      <w:r w:rsidRPr="00E03272">
        <w:rPr>
          <w:rStyle w:val="Emphasis"/>
        </w:rPr>
        <w:t>in a strong position</w:t>
      </w:r>
      <w:r w:rsidRPr="009A1BA3">
        <w:rPr>
          <w:sz w:val="14"/>
        </w:rPr>
        <w:t xml:space="preserve">, </w:t>
      </w:r>
      <w:r w:rsidRPr="00BD0FB4">
        <w:rPr>
          <w:u w:val="single"/>
        </w:rPr>
        <w:t>the deal is</w:t>
      </w:r>
      <w:r w:rsidRPr="009A1BA3">
        <w:rPr>
          <w:sz w:val="14"/>
        </w:rPr>
        <w:t xml:space="preserve"> so </w:t>
      </w:r>
      <w:r w:rsidRPr="00BD0FB4">
        <w:rPr>
          <w:u w:val="single"/>
        </w:rPr>
        <w:t>visibly problematic</w:t>
      </w:r>
      <w:r w:rsidRPr="009A1BA3">
        <w:rPr>
          <w:sz w:val="14"/>
        </w:rPr>
        <w:t xml:space="preserve"> that </w:t>
      </w:r>
      <w:r w:rsidRPr="00BD0FB4">
        <w:rPr>
          <w:rFonts w:ascii="Times New Roman" w:hAnsi="Times New Roman" w:cs="Times New Roman"/>
          <w:u w:val="single"/>
        </w:rPr>
        <w:t>‎</w:t>
      </w:r>
      <w:r w:rsidRPr="00BD0FB4">
        <w:rPr>
          <w:u w:val="single"/>
        </w:rPr>
        <w:t>many members are uncomfortable with details</w:t>
      </w:r>
      <w:r w:rsidRPr="009A1BA3">
        <w:rPr>
          <w:sz w:val="14"/>
        </w:rPr>
        <w:t xml:space="preserve"> of the agreement. There are </w:t>
      </w:r>
      <w:r w:rsidRPr="009A1BA3">
        <w:rPr>
          <w:rFonts w:ascii="Times New Roman" w:hAnsi="Times New Roman" w:cs="Times New Roman"/>
          <w:sz w:val="14"/>
        </w:rPr>
        <w:t>‎</w:t>
      </w:r>
      <w:r w:rsidRPr="009A1BA3">
        <w:rPr>
          <w:sz w:val="14"/>
        </w:rPr>
        <w:t xml:space="preserve">potentially two stages to the vote in Congress. Republicans </w:t>
      </w:r>
      <w:r w:rsidRPr="009A1BA3">
        <w:rPr>
          <w:rFonts w:ascii="Times New Roman" w:hAnsi="Times New Roman" w:cs="Times New Roman"/>
          <w:sz w:val="14"/>
        </w:rPr>
        <w:t>‎</w:t>
      </w:r>
      <w:r w:rsidRPr="009A1BA3">
        <w:rPr>
          <w:sz w:val="14"/>
        </w:rPr>
        <w:t xml:space="preserve">control 247 of the 435 House seats, and a simple majority is all that is required to </w:t>
      </w:r>
      <w:r w:rsidRPr="009A1BA3">
        <w:rPr>
          <w:rFonts w:ascii="Times New Roman" w:hAnsi="Times New Roman" w:cs="Times New Roman"/>
          <w:sz w:val="14"/>
        </w:rPr>
        <w:t>‎</w:t>
      </w:r>
      <w:r w:rsidRPr="009A1BA3">
        <w:rPr>
          <w:sz w:val="14"/>
        </w:rPr>
        <w:t xml:space="preserve">take action in the House. On an initial consideration of the deal, </w:t>
      </w:r>
      <w:r w:rsidRPr="009A1BA3">
        <w:rPr>
          <w:sz w:val="14"/>
        </w:rPr>
        <w:lastRenderedPageBreak/>
        <w:t xml:space="preserve">even if some House </w:t>
      </w:r>
      <w:r w:rsidRPr="009A1BA3">
        <w:rPr>
          <w:rFonts w:ascii="Times New Roman" w:hAnsi="Times New Roman" w:cs="Times New Roman"/>
          <w:sz w:val="14"/>
        </w:rPr>
        <w:t>‎</w:t>
      </w:r>
      <w:r w:rsidRPr="009A1BA3">
        <w:rPr>
          <w:sz w:val="14"/>
        </w:rPr>
        <w:t xml:space="preserve">Republicans break with the party, the deal is certain to be rejected. In the initial </w:t>
      </w:r>
      <w:r w:rsidRPr="009A1BA3">
        <w:rPr>
          <w:rFonts w:ascii="Times New Roman" w:hAnsi="Times New Roman" w:cs="Times New Roman"/>
          <w:sz w:val="14"/>
        </w:rPr>
        <w:t>‎</w:t>
      </w:r>
      <w:r w:rsidRPr="009A1BA3">
        <w:rPr>
          <w:sz w:val="14"/>
        </w:rPr>
        <w:t xml:space="preserve">consideration in the Senate, 60 votes are needed to bring the resolution to the </w:t>
      </w:r>
      <w:r w:rsidRPr="009A1BA3">
        <w:rPr>
          <w:rFonts w:ascii="Times New Roman" w:hAnsi="Times New Roman" w:cs="Times New Roman"/>
          <w:sz w:val="14"/>
        </w:rPr>
        <w:t>‎</w:t>
      </w:r>
      <w:r w:rsidRPr="009A1BA3">
        <w:rPr>
          <w:sz w:val="14"/>
        </w:rPr>
        <w:t xml:space="preserve">floor, meaning that </w:t>
      </w:r>
      <w:r w:rsidRPr="00BD0FB4">
        <w:rPr>
          <w:u w:val="single"/>
        </w:rPr>
        <w:t xml:space="preserve">at least six Democrats would have to join 54 Republicans </w:t>
      </w:r>
      <w:r w:rsidRPr="00BD0FB4">
        <w:rPr>
          <w:rFonts w:ascii="Times New Roman" w:hAnsi="Times New Roman" w:cs="Times New Roman"/>
          <w:u w:val="single"/>
        </w:rPr>
        <w:t>‎‎</w:t>
      </w:r>
      <w:r w:rsidRPr="00BD0FB4">
        <w:rPr>
          <w:u w:val="single"/>
        </w:rPr>
        <w:t>(assuming they all stay in line) to bring a vote on the deal</w:t>
      </w:r>
      <w:r w:rsidRPr="009A1BA3">
        <w:rPr>
          <w:sz w:val="14"/>
        </w:rPr>
        <w:t xml:space="preserve">, where it would then be </w:t>
      </w:r>
      <w:r w:rsidRPr="009A1BA3">
        <w:rPr>
          <w:rFonts w:ascii="Times New Roman" w:hAnsi="Times New Roman" w:cs="Times New Roman"/>
          <w:sz w:val="14"/>
        </w:rPr>
        <w:t>‎</w:t>
      </w:r>
      <w:r w:rsidRPr="009A1BA3">
        <w:rPr>
          <w:sz w:val="14"/>
        </w:rPr>
        <w:t xml:space="preserve">voted down. </w:t>
      </w:r>
      <w:r w:rsidRPr="009A1BA3">
        <w:rPr>
          <w:rFonts w:ascii="Times New Roman" w:hAnsi="Times New Roman" w:cs="Times New Roman"/>
          <w:sz w:val="14"/>
        </w:rPr>
        <w:t>‎</w:t>
      </w:r>
    </w:p>
    <w:p w:rsidR="00F7436A" w:rsidRPr="009A1BA3" w:rsidRDefault="00F7436A" w:rsidP="00F7436A">
      <w:pPr>
        <w:rPr>
          <w:sz w:val="14"/>
        </w:rPr>
      </w:pPr>
      <w:r w:rsidRPr="00BD0FB4">
        <w:rPr>
          <w:u w:val="single"/>
        </w:rPr>
        <w:t>With the exception of</w:t>
      </w:r>
      <w:r w:rsidRPr="009A1BA3">
        <w:rPr>
          <w:sz w:val="14"/>
        </w:rPr>
        <w:t xml:space="preserve"> New Jersey Senator Robert </w:t>
      </w:r>
      <w:r w:rsidRPr="00BD0FB4">
        <w:rPr>
          <w:u w:val="single"/>
        </w:rPr>
        <w:t>Menendez</w:t>
      </w:r>
      <w:r w:rsidRPr="009A1BA3">
        <w:rPr>
          <w:sz w:val="14"/>
        </w:rPr>
        <w:t xml:space="preserve">, who seems certain to </w:t>
      </w:r>
      <w:r w:rsidRPr="009A1BA3">
        <w:rPr>
          <w:rFonts w:ascii="Times New Roman" w:hAnsi="Times New Roman" w:cs="Times New Roman"/>
          <w:sz w:val="14"/>
        </w:rPr>
        <w:t>‎</w:t>
      </w:r>
      <w:r w:rsidRPr="009A1BA3">
        <w:rPr>
          <w:sz w:val="14"/>
        </w:rPr>
        <w:t xml:space="preserve">vote no, </w:t>
      </w:r>
      <w:r w:rsidRPr="00BD0FB4">
        <w:rPr>
          <w:u w:val="single"/>
        </w:rPr>
        <w:t xml:space="preserve">other Democratic Senate members, who would seem to be naturals to </w:t>
      </w:r>
      <w:r w:rsidRPr="00BD0FB4">
        <w:rPr>
          <w:rFonts w:ascii="Times New Roman" w:hAnsi="Times New Roman" w:cs="Times New Roman"/>
          <w:u w:val="single"/>
        </w:rPr>
        <w:t>‎</w:t>
      </w:r>
      <w:r w:rsidRPr="00BD0FB4">
        <w:rPr>
          <w:u w:val="single"/>
        </w:rPr>
        <w:t>oppose the deal</w:t>
      </w:r>
      <w:r w:rsidRPr="009A1BA3">
        <w:rPr>
          <w:sz w:val="14"/>
        </w:rPr>
        <w:t xml:space="preserve">, such as New York Senator Chuck </w:t>
      </w:r>
      <w:r w:rsidRPr="00F4088B">
        <w:rPr>
          <w:rStyle w:val="Emphasis"/>
        </w:rPr>
        <w:t>Schumer</w:t>
      </w:r>
      <w:r w:rsidRPr="009A1BA3">
        <w:rPr>
          <w:sz w:val="14"/>
        </w:rPr>
        <w:t xml:space="preserve"> (who always claims to </w:t>
      </w:r>
      <w:r w:rsidRPr="009A1BA3">
        <w:rPr>
          <w:rFonts w:ascii="Times New Roman" w:hAnsi="Times New Roman" w:cs="Times New Roman"/>
          <w:sz w:val="14"/>
        </w:rPr>
        <w:t>‎</w:t>
      </w:r>
      <w:r w:rsidRPr="009A1BA3">
        <w:rPr>
          <w:sz w:val="14"/>
        </w:rPr>
        <w:t xml:space="preserve">be the protector of Jews and Israel in Congress) </w:t>
      </w:r>
      <w:r w:rsidRPr="00BD0FB4">
        <w:rPr>
          <w:u w:val="single"/>
        </w:rPr>
        <w:t xml:space="preserve">have so far not committed </w:t>
      </w:r>
      <w:r w:rsidRPr="00F4088B">
        <w:rPr>
          <w:rStyle w:val="Emphasis"/>
        </w:rPr>
        <w:t xml:space="preserve">either </w:t>
      </w:r>
      <w:r w:rsidRPr="00F4088B">
        <w:rPr>
          <w:rStyle w:val="Emphasis"/>
          <w:rFonts w:ascii="Times New Roman" w:hAnsi="Times New Roman" w:cs="Times New Roman"/>
        </w:rPr>
        <w:t>‎</w:t>
      </w:r>
      <w:r w:rsidRPr="00F4088B">
        <w:rPr>
          <w:rStyle w:val="Emphasis"/>
        </w:rPr>
        <w:t>way</w:t>
      </w:r>
      <w:r w:rsidRPr="009A1BA3">
        <w:rPr>
          <w:sz w:val="14"/>
        </w:rPr>
        <w:t>. A large rally in New York City this week</w:t>
      </w:r>
      <w:r w:rsidRPr="009A1BA3">
        <w:rPr>
          <w:rFonts w:ascii="Times New Roman" w:hAnsi="Times New Roman" w:cs="Times New Roman"/>
          <w:sz w:val="14"/>
        </w:rPr>
        <w:t>‎</w:t>
      </w:r>
      <w:r w:rsidRPr="009A1BA3">
        <w:rPr>
          <w:sz w:val="14"/>
        </w:rPr>
        <w:t xml:space="preserve"> aimed a lot of its fire at Schumer for his indecisiveness. Opponents of the deal </w:t>
      </w:r>
      <w:r w:rsidRPr="009A1BA3">
        <w:rPr>
          <w:rFonts w:ascii="Times New Roman" w:hAnsi="Times New Roman" w:cs="Times New Roman"/>
          <w:sz w:val="14"/>
        </w:rPr>
        <w:t>‎</w:t>
      </w:r>
      <w:r w:rsidRPr="009A1BA3">
        <w:rPr>
          <w:sz w:val="14"/>
        </w:rPr>
        <w:t xml:space="preserve">want a lot more from Schumer than announcing that he weighed and balanced </w:t>
      </w:r>
      <w:r w:rsidRPr="009A1BA3">
        <w:rPr>
          <w:rFonts w:ascii="Times New Roman" w:hAnsi="Times New Roman" w:cs="Times New Roman"/>
          <w:sz w:val="14"/>
        </w:rPr>
        <w:t>‎</w:t>
      </w:r>
      <w:r w:rsidRPr="009A1BA3">
        <w:rPr>
          <w:sz w:val="14"/>
        </w:rPr>
        <w:t xml:space="preserve">everything and decided to vote no. They want him to lobby another 15 or so </w:t>
      </w:r>
      <w:r w:rsidRPr="009A1BA3">
        <w:rPr>
          <w:rFonts w:ascii="Times New Roman" w:hAnsi="Times New Roman" w:cs="Times New Roman"/>
          <w:sz w:val="14"/>
        </w:rPr>
        <w:t>‎</w:t>
      </w:r>
      <w:r w:rsidRPr="009A1BA3">
        <w:rPr>
          <w:sz w:val="14"/>
        </w:rPr>
        <w:t xml:space="preserve">Senate members who may be on the fence on the deal -- to show some spine and </w:t>
      </w:r>
      <w:r w:rsidRPr="009A1BA3">
        <w:rPr>
          <w:rFonts w:ascii="Times New Roman" w:hAnsi="Times New Roman" w:cs="Times New Roman"/>
          <w:sz w:val="14"/>
        </w:rPr>
        <w:t>‎</w:t>
      </w:r>
      <w:r w:rsidRPr="009A1BA3">
        <w:rPr>
          <w:sz w:val="14"/>
        </w:rPr>
        <w:t xml:space="preserve">leadership. A simple no vote by Schumer with no lobbying effort on his part might </w:t>
      </w:r>
      <w:r w:rsidRPr="009A1BA3">
        <w:rPr>
          <w:rFonts w:ascii="Times New Roman" w:hAnsi="Times New Roman" w:cs="Times New Roman"/>
          <w:sz w:val="14"/>
        </w:rPr>
        <w:t>‎</w:t>
      </w:r>
      <w:r w:rsidRPr="009A1BA3">
        <w:rPr>
          <w:sz w:val="14"/>
        </w:rPr>
        <w:t xml:space="preserve">be the cautious path he chooses. He is </w:t>
      </w:r>
      <w:r w:rsidRPr="00186030">
        <w:rPr>
          <w:u w:val="single"/>
        </w:rPr>
        <w:t xml:space="preserve">in line to be the top Democrat in the </w:t>
      </w:r>
      <w:r w:rsidRPr="00186030">
        <w:rPr>
          <w:rFonts w:ascii="Times New Roman" w:hAnsi="Times New Roman" w:cs="Times New Roman"/>
          <w:u w:val="single"/>
        </w:rPr>
        <w:t>‎</w:t>
      </w:r>
      <w:r w:rsidRPr="00186030">
        <w:rPr>
          <w:u w:val="single"/>
        </w:rPr>
        <w:t>Senate</w:t>
      </w:r>
      <w:r w:rsidRPr="009A1BA3">
        <w:rPr>
          <w:sz w:val="14"/>
        </w:rPr>
        <w:t xml:space="preserve"> beginning in 2017 with Nevada Senator Harry Reid retiring, and </w:t>
      </w:r>
      <w:r w:rsidRPr="00186030">
        <w:rPr>
          <w:u w:val="single"/>
        </w:rPr>
        <w:t xml:space="preserve">as </w:t>
      </w:r>
      <w:proofErr w:type="gramStart"/>
      <w:r w:rsidRPr="00186030">
        <w:rPr>
          <w:u w:val="single"/>
        </w:rPr>
        <w:t>an</w:t>
      </w:r>
      <w:proofErr w:type="gramEnd"/>
      <w:r w:rsidRPr="00186030">
        <w:rPr>
          <w:u w:val="single"/>
        </w:rPr>
        <w:t xml:space="preserve"> </w:t>
      </w:r>
      <w:r w:rsidRPr="00186030">
        <w:rPr>
          <w:rFonts w:ascii="Times New Roman" w:hAnsi="Times New Roman" w:cs="Times New Roman"/>
          <w:u w:val="single"/>
        </w:rPr>
        <w:t>‎</w:t>
      </w:r>
      <w:r w:rsidRPr="00186030">
        <w:rPr>
          <w:u w:val="single"/>
        </w:rPr>
        <w:t xml:space="preserve">ambitious careerist, </w:t>
      </w:r>
      <w:r w:rsidRPr="00F4088B">
        <w:rPr>
          <w:rStyle w:val="Emphasis"/>
        </w:rPr>
        <w:t>would not want to be the one blamed</w:t>
      </w:r>
      <w:r w:rsidRPr="00186030">
        <w:rPr>
          <w:u w:val="single"/>
        </w:rPr>
        <w:t xml:space="preserve"> for the defeat of the </w:t>
      </w:r>
      <w:r w:rsidRPr="00186030">
        <w:rPr>
          <w:rFonts w:ascii="Times New Roman" w:hAnsi="Times New Roman" w:cs="Times New Roman"/>
          <w:u w:val="single"/>
        </w:rPr>
        <w:t>‎</w:t>
      </w:r>
      <w:r w:rsidRPr="00186030">
        <w:rPr>
          <w:u w:val="single"/>
        </w:rPr>
        <w:t>president's deal</w:t>
      </w:r>
      <w:r w:rsidRPr="009A1BA3">
        <w:rPr>
          <w:sz w:val="14"/>
        </w:rPr>
        <w:t xml:space="preserve">. That might lead to a challenger for the party leadership spot and </w:t>
      </w:r>
      <w:r w:rsidRPr="009A1BA3">
        <w:rPr>
          <w:rFonts w:ascii="Times New Roman" w:hAnsi="Times New Roman" w:cs="Times New Roman"/>
          <w:sz w:val="14"/>
        </w:rPr>
        <w:t>‎</w:t>
      </w:r>
      <w:r w:rsidRPr="009A1BA3">
        <w:rPr>
          <w:sz w:val="14"/>
        </w:rPr>
        <w:t>a ceiling on Schumer's ambitions.</w:t>
      </w:r>
      <w:r w:rsidRPr="009A1BA3">
        <w:rPr>
          <w:rFonts w:ascii="Times New Roman" w:hAnsi="Times New Roman" w:cs="Times New Roman"/>
          <w:sz w:val="14"/>
        </w:rPr>
        <w:t>‎</w:t>
      </w:r>
    </w:p>
    <w:p w:rsidR="00F7436A" w:rsidRPr="009A1BA3" w:rsidRDefault="00F7436A" w:rsidP="00F7436A">
      <w:pPr>
        <w:rPr>
          <w:sz w:val="14"/>
        </w:rPr>
      </w:pPr>
      <w:r w:rsidRPr="009A1BA3">
        <w:rPr>
          <w:sz w:val="14"/>
        </w:rPr>
        <w:lastRenderedPageBreak/>
        <w:t xml:space="preserve">The fact that </w:t>
      </w:r>
      <w:r w:rsidRPr="00186030">
        <w:rPr>
          <w:u w:val="single"/>
        </w:rPr>
        <w:t xml:space="preserve">the administration is </w:t>
      </w:r>
      <w:r w:rsidRPr="00F4088B">
        <w:rPr>
          <w:rStyle w:val="Emphasis"/>
        </w:rPr>
        <w:t>concentrating its efforts</w:t>
      </w:r>
      <w:r w:rsidRPr="00186030">
        <w:rPr>
          <w:u w:val="single"/>
        </w:rPr>
        <w:t xml:space="preserve"> on House Democrats </w:t>
      </w:r>
      <w:r w:rsidRPr="00186030">
        <w:rPr>
          <w:rFonts w:ascii="Times New Roman" w:hAnsi="Times New Roman" w:cs="Times New Roman"/>
          <w:u w:val="single"/>
        </w:rPr>
        <w:t>‎</w:t>
      </w:r>
      <w:r w:rsidRPr="00186030">
        <w:rPr>
          <w:u w:val="single"/>
        </w:rPr>
        <w:t xml:space="preserve">suggests that </w:t>
      </w:r>
      <w:r w:rsidRPr="00F4088B">
        <w:rPr>
          <w:rStyle w:val="Emphasis"/>
        </w:rPr>
        <w:t>they are anticipating an initial defeat</w:t>
      </w:r>
      <w:r w:rsidRPr="009A1BA3">
        <w:rPr>
          <w:sz w:val="14"/>
        </w:rPr>
        <w:t xml:space="preserve"> for the agreement in both the </w:t>
      </w:r>
      <w:r w:rsidRPr="009A1BA3">
        <w:rPr>
          <w:rFonts w:ascii="Times New Roman" w:hAnsi="Times New Roman" w:cs="Times New Roman"/>
          <w:sz w:val="14"/>
        </w:rPr>
        <w:t>‎</w:t>
      </w:r>
      <w:r w:rsidRPr="009A1BA3">
        <w:rPr>
          <w:sz w:val="14"/>
        </w:rPr>
        <w:t xml:space="preserve">House and Senate. </w:t>
      </w:r>
      <w:r w:rsidRPr="00186030">
        <w:rPr>
          <w:u w:val="single"/>
        </w:rPr>
        <w:t xml:space="preserve">That resolution of rejection would of course be vetoed by </w:t>
      </w:r>
      <w:r w:rsidRPr="00186030">
        <w:rPr>
          <w:rFonts w:ascii="Times New Roman" w:hAnsi="Times New Roman" w:cs="Times New Roman"/>
          <w:u w:val="single"/>
        </w:rPr>
        <w:t>‎</w:t>
      </w:r>
      <w:r w:rsidRPr="00186030">
        <w:rPr>
          <w:u w:val="single"/>
        </w:rPr>
        <w:t>Obama, requiring opponents to then muster a two-thirds majority</w:t>
      </w:r>
      <w:r w:rsidRPr="009A1BA3">
        <w:rPr>
          <w:sz w:val="14"/>
        </w:rPr>
        <w:t xml:space="preserve"> </w:t>
      </w:r>
      <w:r w:rsidRPr="00186030">
        <w:rPr>
          <w:u w:val="single"/>
        </w:rPr>
        <w:t xml:space="preserve">in both houses of </w:t>
      </w:r>
      <w:r w:rsidRPr="00186030">
        <w:rPr>
          <w:rFonts w:ascii="Times New Roman" w:hAnsi="Times New Roman" w:cs="Times New Roman"/>
          <w:u w:val="single"/>
        </w:rPr>
        <w:t>‎</w:t>
      </w:r>
      <w:r w:rsidRPr="00186030">
        <w:rPr>
          <w:u w:val="single"/>
        </w:rPr>
        <w:t>Congress to override the veto.</w:t>
      </w:r>
      <w:r w:rsidRPr="009A1BA3">
        <w:rPr>
          <w:sz w:val="14"/>
        </w:rPr>
        <w:t xml:space="preserve"> </w:t>
      </w:r>
      <w:r w:rsidRPr="00186030">
        <w:rPr>
          <w:u w:val="single"/>
        </w:rPr>
        <w:t>Assuming all</w:t>
      </w:r>
      <w:r w:rsidRPr="009A1BA3">
        <w:rPr>
          <w:sz w:val="14"/>
        </w:rPr>
        <w:t xml:space="preserve"> Republicans </w:t>
      </w:r>
      <w:r w:rsidRPr="00186030">
        <w:rPr>
          <w:u w:val="single"/>
        </w:rPr>
        <w:t>stick together,</w:t>
      </w:r>
      <w:r w:rsidRPr="009A1BA3">
        <w:rPr>
          <w:sz w:val="14"/>
        </w:rPr>
        <w:t xml:space="preserve"> that </w:t>
      </w:r>
      <w:r w:rsidRPr="00186030">
        <w:rPr>
          <w:u w:val="single"/>
        </w:rPr>
        <w:t xml:space="preserve">means </w:t>
      </w:r>
      <w:r w:rsidRPr="00186030">
        <w:rPr>
          <w:rFonts w:ascii="Times New Roman" w:hAnsi="Times New Roman" w:cs="Times New Roman"/>
          <w:u w:val="single"/>
        </w:rPr>
        <w:t>‎‎</w:t>
      </w:r>
      <w:r w:rsidRPr="00186030">
        <w:rPr>
          <w:u w:val="single"/>
        </w:rPr>
        <w:t>43 House Democrats and 13 Democratic senators</w:t>
      </w:r>
      <w:r w:rsidRPr="009A1BA3">
        <w:rPr>
          <w:sz w:val="14"/>
        </w:rPr>
        <w:t xml:space="preserve"> would </w:t>
      </w:r>
      <w:r w:rsidRPr="00D42579">
        <w:rPr>
          <w:u w:val="single"/>
        </w:rPr>
        <w:t xml:space="preserve">need to vote with </w:t>
      </w:r>
      <w:r w:rsidRPr="00D42579">
        <w:rPr>
          <w:rFonts w:ascii="Times New Roman" w:hAnsi="Times New Roman" w:cs="Times New Roman"/>
          <w:u w:val="single"/>
        </w:rPr>
        <w:t>‎</w:t>
      </w:r>
      <w:r w:rsidRPr="00D42579">
        <w:rPr>
          <w:u w:val="single"/>
        </w:rPr>
        <w:t>Republicans</w:t>
      </w:r>
      <w:r w:rsidRPr="009A1BA3">
        <w:rPr>
          <w:sz w:val="14"/>
        </w:rPr>
        <w:t xml:space="preserve">. The president would of course prefer that the opponents of the deal </w:t>
      </w:r>
      <w:r w:rsidRPr="009A1BA3">
        <w:rPr>
          <w:rFonts w:ascii="Times New Roman" w:hAnsi="Times New Roman" w:cs="Times New Roman"/>
          <w:sz w:val="14"/>
        </w:rPr>
        <w:t>‎</w:t>
      </w:r>
      <w:r w:rsidRPr="009A1BA3">
        <w:rPr>
          <w:sz w:val="14"/>
        </w:rPr>
        <w:t xml:space="preserve">are beaten back the first time Congress votes, which means that </w:t>
      </w:r>
      <w:r w:rsidRPr="00D42579">
        <w:rPr>
          <w:u w:val="single"/>
        </w:rPr>
        <w:t xml:space="preserve">no more than </w:t>
      </w:r>
      <w:r w:rsidRPr="00D42579">
        <w:rPr>
          <w:rFonts w:ascii="Times New Roman" w:hAnsi="Times New Roman" w:cs="Times New Roman"/>
          <w:u w:val="single"/>
        </w:rPr>
        <w:t>‎</w:t>
      </w:r>
      <w:r w:rsidRPr="00D42579">
        <w:rPr>
          <w:u w:val="single"/>
        </w:rPr>
        <w:t xml:space="preserve">five Democratic senators can vote with Republicans on the cloture bill to bring the </w:t>
      </w:r>
      <w:r w:rsidRPr="00D42579">
        <w:rPr>
          <w:rFonts w:ascii="Times New Roman" w:hAnsi="Times New Roman" w:cs="Times New Roman"/>
          <w:u w:val="single"/>
        </w:rPr>
        <w:t>‎</w:t>
      </w:r>
      <w:r w:rsidRPr="00D42579">
        <w:rPr>
          <w:u w:val="single"/>
        </w:rPr>
        <w:t>vote to the Senate</w:t>
      </w:r>
      <w:r w:rsidRPr="009A1BA3">
        <w:rPr>
          <w:sz w:val="14"/>
        </w:rPr>
        <w:t xml:space="preserve"> floor. </w:t>
      </w:r>
      <w:r w:rsidRPr="00D42579">
        <w:rPr>
          <w:u w:val="single"/>
        </w:rPr>
        <w:t>The focus on the House means the White House</w:t>
      </w:r>
      <w:r w:rsidRPr="009A1BA3">
        <w:rPr>
          <w:sz w:val="14"/>
        </w:rPr>
        <w:t xml:space="preserve"> may </w:t>
      </w:r>
      <w:r w:rsidRPr="009A1BA3">
        <w:rPr>
          <w:rFonts w:ascii="Times New Roman" w:hAnsi="Times New Roman" w:cs="Times New Roman"/>
          <w:sz w:val="14"/>
        </w:rPr>
        <w:t>‎</w:t>
      </w:r>
      <w:r w:rsidRPr="009A1BA3">
        <w:rPr>
          <w:sz w:val="14"/>
        </w:rPr>
        <w:t xml:space="preserve">expect to lose the initial vote in both houses of Congress, and </w:t>
      </w:r>
      <w:r w:rsidRPr="00D42579">
        <w:rPr>
          <w:u w:val="single"/>
        </w:rPr>
        <w:t xml:space="preserve">is </w:t>
      </w:r>
      <w:r w:rsidRPr="00F4088B">
        <w:rPr>
          <w:rStyle w:val="Emphasis"/>
        </w:rPr>
        <w:t xml:space="preserve">already working to </w:t>
      </w:r>
      <w:r w:rsidRPr="00F4088B">
        <w:rPr>
          <w:rStyle w:val="Emphasis"/>
          <w:rFonts w:ascii="Times New Roman" w:hAnsi="Times New Roman" w:cs="Times New Roman"/>
        </w:rPr>
        <w:t>‎</w:t>
      </w:r>
      <w:r w:rsidRPr="00F4088B">
        <w:rPr>
          <w:rStyle w:val="Emphasis"/>
        </w:rPr>
        <w:t>defeat the override vote</w:t>
      </w:r>
      <w:r w:rsidRPr="00D42579">
        <w:rPr>
          <w:u w:val="single"/>
        </w:rPr>
        <w:t xml:space="preserve">, </w:t>
      </w:r>
      <w:r w:rsidRPr="00F4088B">
        <w:rPr>
          <w:rStyle w:val="Emphasis"/>
        </w:rPr>
        <w:t>not the initial vote</w:t>
      </w:r>
      <w:r w:rsidRPr="00D42579">
        <w:rPr>
          <w:u w:val="single"/>
        </w:rPr>
        <w:t xml:space="preserve">, and has chosen the </w:t>
      </w:r>
      <w:r w:rsidRPr="00F4088B">
        <w:rPr>
          <w:rStyle w:val="Emphasis"/>
        </w:rPr>
        <w:t xml:space="preserve">easier branch of </w:t>
      </w:r>
      <w:r w:rsidRPr="00F4088B">
        <w:rPr>
          <w:rStyle w:val="Emphasis"/>
          <w:rFonts w:ascii="Times New Roman" w:hAnsi="Times New Roman" w:cs="Times New Roman"/>
        </w:rPr>
        <w:t>‎</w:t>
      </w:r>
      <w:r w:rsidRPr="00F4088B">
        <w:rPr>
          <w:rStyle w:val="Emphasis"/>
        </w:rPr>
        <w:t>Congress</w:t>
      </w:r>
      <w:r w:rsidRPr="00D42579">
        <w:rPr>
          <w:u w:val="single"/>
        </w:rPr>
        <w:t xml:space="preserve"> to win</w:t>
      </w:r>
      <w:r w:rsidRPr="009A1BA3">
        <w:rPr>
          <w:sz w:val="14"/>
        </w:rPr>
        <w:t xml:space="preserve"> -- since </w:t>
      </w:r>
      <w:r w:rsidRPr="00D42579">
        <w:rPr>
          <w:u w:val="single"/>
        </w:rPr>
        <w:t>House Democrats are more partisan and left-leaning</w:t>
      </w:r>
      <w:r w:rsidRPr="009A1BA3">
        <w:rPr>
          <w:sz w:val="14"/>
        </w:rPr>
        <w:t xml:space="preserve"> than </w:t>
      </w:r>
      <w:r w:rsidRPr="009A1BA3">
        <w:rPr>
          <w:rFonts w:ascii="Times New Roman" w:hAnsi="Times New Roman" w:cs="Times New Roman"/>
          <w:sz w:val="14"/>
        </w:rPr>
        <w:t>‎</w:t>
      </w:r>
      <w:r w:rsidRPr="009A1BA3">
        <w:rPr>
          <w:sz w:val="14"/>
        </w:rPr>
        <w:t xml:space="preserve">those in the Senate. </w:t>
      </w:r>
      <w:r w:rsidRPr="009A1BA3">
        <w:rPr>
          <w:rFonts w:ascii="Times New Roman" w:hAnsi="Times New Roman" w:cs="Times New Roman"/>
          <w:sz w:val="14"/>
        </w:rPr>
        <w:t>‎</w:t>
      </w:r>
    </w:p>
    <w:p w:rsidR="00F7436A" w:rsidRPr="009A1BA3" w:rsidRDefault="00F7436A" w:rsidP="00F7436A">
      <w:pPr>
        <w:rPr>
          <w:sz w:val="14"/>
        </w:rPr>
      </w:pPr>
      <w:r w:rsidRPr="009A1BA3">
        <w:rPr>
          <w:sz w:val="14"/>
        </w:rPr>
        <w:t xml:space="preserve">California Democratic Congressman Brad Sherman suggested that </w:t>
      </w:r>
      <w:r w:rsidRPr="00D42579">
        <w:rPr>
          <w:u w:val="single"/>
        </w:rPr>
        <w:t xml:space="preserve">quite a few </w:t>
      </w:r>
      <w:r w:rsidRPr="00D42579">
        <w:rPr>
          <w:rFonts w:ascii="Times New Roman" w:hAnsi="Times New Roman" w:cs="Times New Roman"/>
          <w:u w:val="single"/>
        </w:rPr>
        <w:t>‎</w:t>
      </w:r>
      <w:r w:rsidRPr="00D42579">
        <w:rPr>
          <w:u w:val="single"/>
        </w:rPr>
        <w:t xml:space="preserve">House Democrats may oppose the deal initially, but be more </w:t>
      </w:r>
      <w:r w:rsidRPr="00B02567">
        <w:rPr>
          <w:rStyle w:val="Emphasis"/>
        </w:rPr>
        <w:t xml:space="preserve">cautious of voting to </w:t>
      </w:r>
      <w:r w:rsidRPr="00B02567">
        <w:rPr>
          <w:rStyle w:val="Emphasis"/>
          <w:rFonts w:ascii="Times New Roman" w:hAnsi="Times New Roman" w:cs="Times New Roman"/>
        </w:rPr>
        <w:t>‎</w:t>
      </w:r>
      <w:r w:rsidRPr="00B02567">
        <w:rPr>
          <w:rStyle w:val="Emphasis"/>
        </w:rPr>
        <w:t>override</w:t>
      </w:r>
      <w:r w:rsidRPr="00D42579">
        <w:rPr>
          <w:u w:val="single"/>
        </w:rPr>
        <w:t xml:space="preserve"> a presidential veto, which puts them at war with the president</w:t>
      </w:r>
      <w:r w:rsidRPr="009A1BA3">
        <w:rPr>
          <w:sz w:val="14"/>
        </w:rPr>
        <w:t xml:space="preserve">. </w:t>
      </w:r>
      <w:r w:rsidRPr="009A1BA3">
        <w:rPr>
          <w:rFonts w:ascii="Times New Roman" w:hAnsi="Times New Roman" w:cs="Times New Roman"/>
          <w:sz w:val="14"/>
        </w:rPr>
        <w:t>‎</w:t>
      </w:r>
      <w:r w:rsidRPr="009A1BA3">
        <w:rPr>
          <w:sz w:val="14"/>
        </w:rPr>
        <w:t xml:space="preserve">Since the Republican House majority insures defeat for the deal the first time </w:t>
      </w:r>
      <w:r w:rsidRPr="009A1BA3">
        <w:rPr>
          <w:rFonts w:ascii="Times New Roman" w:hAnsi="Times New Roman" w:cs="Times New Roman"/>
          <w:sz w:val="14"/>
        </w:rPr>
        <w:t>‎</w:t>
      </w:r>
      <w:r w:rsidRPr="009A1BA3">
        <w:rPr>
          <w:sz w:val="14"/>
        </w:rPr>
        <w:t xml:space="preserve">through, voting no on the initial consideration is a free ride for Democrats in the </w:t>
      </w:r>
      <w:r w:rsidRPr="009A1BA3">
        <w:rPr>
          <w:rFonts w:ascii="Times New Roman" w:hAnsi="Times New Roman" w:cs="Times New Roman"/>
          <w:sz w:val="14"/>
        </w:rPr>
        <w:t>‎</w:t>
      </w:r>
      <w:r w:rsidRPr="009A1BA3">
        <w:rPr>
          <w:sz w:val="14"/>
        </w:rPr>
        <w:t xml:space="preserve">House. Sherman is one of </w:t>
      </w:r>
      <w:r w:rsidRPr="00BD250F">
        <w:rPr>
          <w:u w:val="single"/>
        </w:rPr>
        <w:t>18 Jewish House Democrats,</w:t>
      </w:r>
      <w:r w:rsidRPr="009A1BA3">
        <w:rPr>
          <w:sz w:val="14"/>
        </w:rPr>
        <w:t xml:space="preserve"> and </w:t>
      </w:r>
      <w:r w:rsidRPr="00BD250F">
        <w:rPr>
          <w:u w:val="single"/>
        </w:rPr>
        <w:t xml:space="preserve">only three are certain at </w:t>
      </w:r>
      <w:r w:rsidRPr="00BD250F">
        <w:rPr>
          <w:rFonts w:ascii="Times New Roman" w:hAnsi="Times New Roman" w:cs="Times New Roman"/>
          <w:u w:val="single"/>
        </w:rPr>
        <w:t>‎</w:t>
      </w:r>
      <w:r w:rsidRPr="00BD250F">
        <w:rPr>
          <w:u w:val="single"/>
        </w:rPr>
        <w:t>this point to side with the White House</w:t>
      </w:r>
      <w:r w:rsidRPr="009A1BA3">
        <w:rPr>
          <w:sz w:val="14"/>
        </w:rPr>
        <w:t xml:space="preserve"> -- Schakowsky, Steve Cohen of Tennessee </w:t>
      </w:r>
      <w:r w:rsidRPr="009A1BA3">
        <w:rPr>
          <w:rFonts w:ascii="Times New Roman" w:hAnsi="Times New Roman" w:cs="Times New Roman"/>
          <w:sz w:val="14"/>
        </w:rPr>
        <w:t>‎</w:t>
      </w:r>
      <w:r w:rsidRPr="009A1BA3">
        <w:rPr>
          <w:sz w:val="14"/>
        </w:rPr>
        <w:t xml:space="preserve">and Jon </w:t>
      </w:r>
      <w:proofErr w:type="spellStart"/>
      <w:r w:rsidRPr="009A1BA3">
        <w:rPr>
          <w:sz w:val="14"/>
        </w:rPr>
        <w:t>Yarmuth</w:t>
      </w:r>
      <w:proofErr w:type="spellEnd"/>
      <w:r w:rsidRPr="009A1BA3">
        <w:rPr>
          <w:sz w:val="14"/>
        </w:rPr>
        <w:t xml:space="preserve"> of Kentucky. </w:t>
      </w:r>
      <w:r w:rsidRPr="00CE6002">
        <w:rPr>
          <w:u w:val="single"/>
        </w:rPr>
        <w:t xml:space="preserve">If opponents are to have any chance to successfully </w:t>
      </w:r>
      <w:r w:rsidRPr="00CE6002">
        <w:rPr>
          <w:rFonts w:ascii="Times New Roman" w:hAnsi="Times New Roman" w:cs="Times New Roman"/>
          <w:u w:val="single"/>
        </w:rPr>
        <w:t>‎</w:t>
      </w:r>
      <w:r w:rsidRPr="00CE6002">
        <w:rPr>
          <w:u w:val="single"/>
        </w:rPr>
        <w:t xml:space="preserve">override a veto, the Jewish Democrats in both the House and Senate will be a </w:t>
      </w:r>
      <w:r w:rsidRPr="00B02567">
        <w:rPr>
          <w:rStyle w:val="Emphasis"/>
        </w:rPr>
        <w:t xml:space="preserve">key </w:t>
      </w:r>
      <w:r w:rsidRPr="00B02567">
        <w:rPr>
          <w:rStyle w:val="Emphasis"/>
          <w:rFonts w:ascii="Times New Roman" w:hAnsi="Times New Roman" w:cs="Times New Roman"/>
        </w:rPr>
        <w:t>‎</w:t>
      </w:r>
      <w:r w:rsidRPr="00B02567">
        <w:rPr>
          <w:rStyle w:val="Emphasis"/>
        </w:rPr>
        <w:t>component</w:t>
      </w:r>
      <w:r w:rsidRPr="00CE6002">
        <w:rPr>
          <w:u w:val="single"/>
        </w:rPr>
        <w:t xml:space="preserve"> of the coalition</w:t>
      </w:r>
      <w:r w:rsidRPr="009A1BA3">
        <w:rPr>
          <w:sz w:val="14"/>
        </w:rPr>
        <w:t xml:space="preserve">. With AIPAC taking on a rare public fight with a </w:t>
      </w:r>
      <w:r w:rsidRPr="009A1BA3">
        <w:rPr>
          <w:rFonts w:ascii="Times New Roman" w:hAnsi="Times New Roman" w:cs="Times New Roman"/>
          <w:sz w:val="14"/>
        </w:rPr>
        <w:t>‎</w:t>
      </w:r>
      <w:r w:rsidRPr="009A1BA3">
        <w:rPr>
          <w:sz w:val="14"/>
        </w:rPr>
        <w:t xml:space="preserve">president, this will be a test for them as well as the White House. We will see </w:t>
      </w:r>
      <w:r w:rsidRPr="009A1BA3">
        <w:rPr>
          <w:rFonts w:ascii="Times New Roman" w:hAnsi="Times New Roman" w:cs="Times New Roman"/>
          <w:sz w:val="14"/>
        </w:rPr>
        <w:t>‎</w:t>
      </w:r>
      <w:r w:rsidRPr="009A1BA3">
        <w:rPr>
          <w:sz w:val="14"/>
        </w:rPr>
        <w:t>whether party loyalty always trumps support for any issue or cause.</w:t>
      </w:r>
    </w:p>
    <w:p w:rsidR="00F7436A" w:rsidRPr="009A1BA3" w:rsidRDefault="00F7436A" w:rsidP="00F7436A">
      <w:pPr>
        <w:rPr>
          <w:sz w:val="14"/>
        </w:rPr>
      </w:pPr>
    </w:p>
    <w:p w:rsidR="00D966AD" w:rsidRPr="003B316E" w:rsidRDefault="003B316E" w:rsidP="00D966AD">
      <w:pPr>
        <w:pStyle w:val="Heading4"/>
      </w:pPr>
      <w:r>
        <w:t xml:space="preserve">Obama’s </w:t>
      </w:r>
      <w:r>
        <w:rPr>
          <w:u w:val="single"/>
        </w:rPr>
        <w:t>pushing hard</w:t>
      </w:r>
      <w:r>
        <w:t xml:space="preserve"> on Iran now</w:t>
      </w:r>
    </w:p>
    <w:p w:rsidR="00D966AD" w:rsidRPr="009A1BA3" w:rsidRDefault="00D966AD" w:rsidP="00D966AD">
      <w:pPr>
        <w:rPr>
          <w:rStyle w:val="Style13ptBold"/>
          <w:b w:val="0"/>
          <w:sz w:val="14"/>
        </w:rPr>
      </w:pPr>
      <w:proofErr w:type="spellStart"/>
      <w:r>
        <w:rPr>
          <w:rStyle w:val="Style13ptBold"/>
        </w:rPr>
        <w:t>Hattem</w:t>
      </w:r>
      <w:proofErr w:type="spellEnd"/>
      <w:r>
        <w:rPr>
          <w:rStyle w:val="Style13ptBold"/>
        </w:rPr>
        <w:t xml:space="preserve"> 7/25</w:t>
      </w:r>
      <w:r w:rsidRPr="009A1BA3">
        <w:rPr>
          <w:rStyle w:val="Style13ptBold"/>
          <w:b w:val="0"/>
          <w:sz w:val="14"/>
        </w:rPr>
        <w:t>/15 – congressional reporter for The Hill (Julian, Will Obama's Iran firewall hold</w:t>
      </w:r>
      <w:proofErr w:type="gramStart"/>
      <w:r w:rsidRPr="009A1BA3">
        <w:rPr>
          <w:rStyle w:val="Style13ptBold"/>
          <w:b w:val="0"/>
          <w:sz w:val="14"/>
        </w:rPr>
        <w:t>?,</w:t>
      </w:r>
      <w:proofErr w:type="gramEnd"/>
      <w:r w:rsidRPr="009A1BA3">
        <w:rPr>
          <w:rStyle w:val="Style13ptBold"/>
          <w:b w:val="0"/>
          <w:sz w:val="14"/>
        </w:rPr>
        <w:t xml:space="preserve"> The Hill, **http://thehill.com/policy/national-security/249173-will-obamas-iran-firewall-hold)//JJ</w:t>
      </w:r>
    </w:p>
    <w:p w:rsidR="00D966AD" w:rsidRPr="009A1BA3" w:rsidRDefault="00D966AD" w:rsidP="00D966AD">
      <w:pPr>
        <w:rPr>
          <w:rStyle w:val="Style13ptBold"/>
          <w:b w:val="0"/>
          <w:sz w:val="14"/>
        </w:rPr>
      </w:pPr>
      <w:r w:rsidRPr="009A1BA3">
        <w:rPr>
          <w:rStyle w:val="Style13ptBold"/>
          <w:b w:val="0"/>
          <w:sz w:val="14"/>
        </w:rPr>
        <w:t xml:space="preserve">President </w:t>
      </w:r>
      <w:r w:rsidRPr="002E255A">
        <w:rPr>
          <w:rStyle w:val="Style13ptBold"/>
          <w:b w:val="0"/>
          <w:u w:val="single"/>
        </w:rPr>
        <w:t xml:space="preserve">Obama is counting on House Democrats to be his </w:t>
      </w:r>
      <w:r w:rsidRPr="00F46A4F">
        <w:rPr>
          <w:rStyle w:val="Emphasis"/>
        </w:rPr>
        <w:t>last line of defense</w:t>
      </w:r>
      <w:r w:rsidRPr="002E255A">
        <w:rPr>
          <w:rStyle w:val="Style13ptBold"/>
          <w:b w:val="0"/>
          <w:u w:val="single"/>
        </w:rPr>
        <w:t xml:space="preserve"> against congressional opponents of the</w:t>
      </w:r>
      <w:r w:rsidRPr="009A1BA3">
        <w:rPr>
          <w:rStyle w:val="Style13ptBold"/>
          <w:b w:val="0"/>
          <w:sz w:val="14"/>
        </w:rPr>
        <w:t xml:space="preserve"> nuclear </w:t>
      </w:r>
      <w:r w:rsidRPr="002E255A">
        <w:rPr>
          <w:rStyle w:val="Style13ptBold"/>
          <w:b w:val="0"/>
          <w:u w:val="single"/>
        </w:rPr>
        <w:t>deal with Iran</w:t>
      </w:r>
      <w:r w:rsidRPr="009A1BA3">
        <w:rPr>
          <w:rStyle w:val="Style13ptBold"/>
          <w:b w:val="0"/>
          <w:sz w:val="14"/>
        </w:rPr>
        <w:t>.</w:t>
      </w:r>
    </w:p>
    <w:p w:rsidR="00D966AD" w:rsidRPr="009A1BA3" w:rsidRDefault="00D966AD" w:rsidP="00D966AD">
      <w:pPr>
        <w:rPr>
          <w:rStyle w:val="Style13ptBold"/>
          <w:b w:val="0"/>
          <w:sz w:val="14"/>
        </w:rPr>
      </w:pPr>
      <w:r w:rsidRPr="002E255A">
        <w:rPr>
          <w:rStyle w:val="Style13ptBold"/>
          <w:b w:val="0"/>
          <w:u w:val="single"/>
        </w:rPr>
        <w:t>Many key players remain undecided</w:t>
      </w:r>
      <w:r w:rsidRPr="009A1BA3">
        <w:rPr>
          <w:rStyle w:val="Style13ptBold"/>
          <w:b w:val="0"/>
          <w:sz w:val="14"/>
        </w:rPr>
        <w:t>, however, and some lawmakers are speculating that as much as half the House Democratic Caucus might be willing to buck the White House.</w:t>
      </w:r>
    </w:p>
    <w:p w:rsidR="00D966AD" w:rsidRPr="009A1BA3" w:rsidRDefault="00D966AD" w:rsidP="00D966AD">
      <w:pPr>
        <w:rPr>
          <w:rStyle w:val="Style13ptBold"/>
          <w:b w:val="0"/>
          <w:sz w:val="14"/>
        </w:rPr>
      </w:pPr>
      <w:r w:rsidRPr="009A1BA3">
        <w:rPr>
          <w:rStyle w:val="Style13ptBold"/>
          <w:b w:val="0"/>
          <w:sz w:val="14"/>
        </w:rPr>
        <w:t>“If [Republicans] bring before us a resolution that says ‘We hereby approve the deal,’ I think that as many as half the Democrats would vote against it,” Rep. Brad Sherman (D-Calif.), a critic of the Iran deal, said this week.</w:t>
      </w:r>
    </w:p>
    <w:p w:rsidR="00D966AD" w:rsidRPr="002E255A" w:rsidRDefault="00D966AD" w:rsidP="00D966AD">
      <w:pPr>
        <w:rPr>
          <w:rStyle w:val="Style13ptBold"/>
          <w:b w:val="0"/>
          <w:u w:val="single"/>
        </w:rPr>
      </w:pPr>
      <w:r w:rsidRPr="009A1BA3">
        <w:rPr>
          <w:rStyle w:val="Style13ptBold"/>
          <w:b w:val="0"/>
          <w:sz w:val="14"/>
        </w:rPr>
        <w:t xml:space="preserve">Facing unified Republican opposition to the deal, </w:t>
      </w:r>
      <w:r w:rsidRPr="002E255A">
        <w:rPr>
          <w:rStyle w:val="Style13ptBold"/>
          <w:b w:val="0"/>
          <w:u w:val="single"/>
        </w:rPr>
        <w:t xml:space="preserve">the </w:t>
      </w:r>
      <w:r w:rsidRPr="00FB0346">
        <w:rPr>
          <w:rStyle w:val="Emphasis"/>
        </w:rPr>
        <w:t>White House is working hard</w:t>
      </w:r>
      <w:r w:rsidRPr="002E255A">
        <w:rPr>
          <w:rStyle w:val="Style13ptBold"/>
          <w:b w:val="0"/>
          <w:u w:val="single"/>
        </w:rPr>
        <w:t xml:space="preserve"> to get House </w:t>
      </w:r>
      <w:r w:rsidRPr="00F46A4F">
        <w:rPr>
          <w:rStyle w:val="Emphasis"/>
        </w:rPr>
        <w:t>Democrats on board</w:t>
      </w:r>
      <w:r w:rsidRPr="002E255A">
        <w:rPr>
          <w:rStyle w:val="Style13ptBold"/>
          <w:b w:val="0"/>
          <w:u w:val="single"/>
        </w:rPr>
        <w:t>.</w:t>
      </w:r>
    </w:p>
    <w:p w:rsidR="00D966AD" w:rsidRPr="009A1BA3" w:rsidRDefault="00D966AD" w:rsidP="00D966AD">
      <w:pPr>
        <w:rPr>
          <w:rStyle w:val="Style13ptBold"/>
          <w:b w:val="0"/>
          <w:sz w:val="14"/>
        </w:rPr>
      </w:pPr>
      <w:r w:rsidRPr="002E255A">
        <w:rPr>
          <w:rStyle w:val="Style13ptBold"/>
          <w:b w:val="0"/>
          <w:u w:val="single"/>
        </w:rPr>
        <w:t>Top officials from Obama</w:t>
      </w:r>
      <w:r w:rsidRPr="009A1BA3">
        <w:rPr>
          <w:rStyle w:val="Style13ptBold"/>
          <w:b w:val="0"/>
          <w:sz w:val="14"/>
        </w:rPr>
        <w:t xml:space="preserve"> on down </w:t>
      </w:r>
      <w:r w:rsidRPr="00195E4C">
        <w:rPr>
          <w:rStyle w:val="Style13ptBold"/>
          <w:b w:val="0"/>
          <w:u w:val="single"/>
        </w:rPr>
        <w:t xml:space="preserve">have been </w:t>
      </w:r>
      <w:r w:rsidRPr="00FB0346">
        <w:rPr>
          <w:rStyle w:val="Emphasis"/>
        </w:rPr>
        <w:t>meeting personally</w:t>
      </w:r>
      <w:r w:rsidRPr="00195E4C">
        <w:rPr>
          <w:rStyle w:val="Style13ptBold"/>
          <w:b w:val="0"/>
          <w:u w:val="single"/>
        </w:rPr>
        <w:t xml:space="preserve"> with Democratic lawmakers in recent days, with the president even bringing some of them into the Situation Room to </w:t>
      </w:r>
      <w:r w:rsidRPr="00F46A4F">
        <w:rPr>
          <w:rStyle w:val="Emphasis"/>
        </w:rPr>
        <w:t>go over classified details</w:t>
      </w:r>
      <w:r w:rsidRPr="00195E4C">
        <w:rPr>
          <w:rStyle w:val="Style13ptBold"/>
          <w:b w:val="0"/>
          <w:u w:val="single"/>
        </w:rPr>
        <w:t>.</w:t>
      </w:r>
    </w:p>
    <w:p w:rsidR="00D966AD" w:rsidRPr="009A1BA3" w:rsidRDefault="00D966AD" w:rsidP="00D966AD">
      <w:pPr>
        <w:rPr>
          <w:rStyle w:val="Style13ptBold"/>
          <w:b w:val="0"/>
          <w:sz w:val="14"/>
        </w:rPr>
      </w:pPr>
      <w:r w:rsidRPr="009A1BA3">
        <w:rPr>
          <w:rStyle w:val="Style13ptBold"/>
          <w:b w:val="0"/>
          <w:sz w:val="14"/>
        </w:rPr>
        <w:lastRenderedPageBreak/>
        <w:t>At some point in September, Congress is expected to vote on the Iran deal. A vote against the pact would prevent Obama from lifting congressional sanctions on Iran, potent</w:t>
      </w:r>
      <w:r w:rsidR="00972D35" w:rsidRPr="009A1BA3">
        <w:rPr>
          <w:rStyle w:val="Style13ptBold"/>
          <w:b w:val="0"/>
          <w:sz w:val="14"/>
        </w:rPr>
        <w:t>ially blowing up the agreement.</w:t>
      </w:r>
    </w:p>
    <w:p w:rsidR="00D966AD" w:rsidRPr="00195E4C" w:rsidRDefault="00D966AD" w:rsidP="00D966AD">
      <w:pPr>
        <w:rPr>
          <w:rStyle w:val="Style13ptBold"/>
          <w:b w:val="0"/>
          <w:u w:val="single"/>
        </w:rPr>
      </w:pPr>
      <w:r w:rsidRPr="00195E4C">
        <w:rPr>
          <w:rStyle w:val="Style13ptBold"/>
          <w:b w:val="0"/>
          <w:u w:val="single"/>
        </w:rPr>
        <w:lastRenderedPageBreak/>
        <w:t>Should a resolution against the deal pass, Obama would almost certainly veto it, setting up a final showdown in Congress.</w:t>
      </w:r>
    </w:p>
    <w:p w:rsidR="00D966AD" w:rsidRPr="009A1BA3" w:rsidRDefault="00D966AD" w:rsidP="00D966AD">
      <w:pPr>
        <w:rPr>
          <w:rStyle w:val="Style13ptBold"/>
          <w:b w:val="0"/>
          <w:sz w:val="14"/>
        </w:rPr>
      </w:pPr>
    </w:p>
    <w:p w:rsidR="00D966AD" w:rsidRPr="009A1BA3" w:rsidRDefault="00D966AD" w:rsidP="00D966AD">
      <w:pPr>
        <w:rPr>
          <w:rStyle w:val="Style13ptBold"/>
          <w:b w:val="0"/>
          <w:sz w:val="14"/>
        </w:rPr>
      </w:pPr>
      <w:r w:rsidRPr="00195E4C">
        <w:rPr>
          <w:rStyle w:val="Style13ptBold"/>
          <w:b w:val="0"/>
          <w:u w:val="single"/>
        </w:rPr>
        <w:t>If Republicans were to override Obama in the Senate</w:t>
      </w:r>
      <w:r w:rsidRPr="009A1BA3">
        <w:rPr>
          <w:rStyle w:val="Style13ptBold"/>
          <w:b w:val="0"/>
          <w:sz w:val="14"/>
        </w:rPr>
        <w:t xml:space="preserve"> — </w:t>
      </w:r>
      <w:r w:rsidRPr="00FB0346">
        <w:rPr>
          <w:rStyle w:val="Emphasis"/>
        </w:rPr>
        <w:t>no small task</w:t>
      </w:r>
      <w:r w:rsidRPr="00195E4C">
        <w:rPr>
          <w:rStyle w:val="Style13ptBold"/>
          <w:b w:val="0"/>
          <w:u w:val="single"/>
        </w:rPr>
        <w:t>, since it would likely require at least 13 Democratic votes</w:t>
      </w:r>
      <w:r w:rsidRPr="009A1BA3">
        <w:rPr>
          <w:rStyle w:val="Style13ptBold"/>
          <w:b w:val="0"/>
          <w:sz w:val="14"/>
        </w:rPr>
        <w:t xml:space="preserve"> — </w:t>
      </w:r>
      <w:r w:rsidRPr="00195E4C">
        <w:rPr>
          <w:rStyle w:val="Style13ptBold"/>
          <w:b w:val="0"/>
          <w:u w:val="single"/>
        </w:rPr>
        <w:t>the fight could come down to House Democrats</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 xml:space="preserve">Assuming House Republicans vote in a unified bloc, </w:t>
      </w:r>
      <w:r w:rsidRPr="00E24B40">
        <w:rPr>
          <w:rStyle w:val="Style13ptBold"/>
          <w:b w:val="0"/>
          <w:u w:val="single"/>
        </w:rPr>
        <w:t>Democrats could afford to lose no more than 43 members to sustain an Obama veto</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 xml:space="preserve">But </w:t>
      </w:r>
      <w:r w:rsidRPr="00E24B40">
        <w:rPr>
          <w:rStyle w:val="Style13ptBold"/>
          <w:b w:val="0"/>
          <w:u w:val="single"/>
        </w:rPr>
        <w:t>corralling 145 lawmakers to back</w:t>
      </w:r>
      <w:r w:rsidRPr="009A1BA3">
        <w:rPr>
          <w:rStyle w:val="Style13ptBold"/>
          <w:b w:val="0"/>
          <w:sz w:val="14"/>
        </w:rPr>
        <w:t xml:space="preserve"> the president on </w:t>
      </w:r>
      <w:r w:rsidRPr="0016169B">
        <w:rPr>
          <w:rStyle w:val="Style13ptBold"/>
          <w:b w:val="0"/>
          <w:u w:val="single"/>
        </w:rPr>
        <w:t>Iran won’t be easy, given the likelihood of divisive vote that many lawmakers say will be among the most consequential of their careers.</w:t>
      </w:r>
    </w:p>
    <w:p w:rsidR="00D966AD" w:rsidRPr="009A1BA3" w:rsidRDefault="00D966AD" w:rsidP="00D966AD">
      <w:pPr>
        <w:rPr>
          <w:rStyle w:val="Style13ptBold"/>
          <w:b w:val="0"/>
          <w:sz w:val="14"/>
        </w:rPr>
      </w:pPr>
      <w:r w:rsidRPr="009A1BA3">
        <w:rPr>
          <w:rStyle w:val="Style13ptBold"/>
          <w:b w:val="0"/>
          <w:sz w:val="14"/>
        </w:rPr>
        <w:t xml:space="preserve">“I’ve got 60 days,” Rep. Eliot </w:t>
      </w:r>
      <w:r w:rsidRPr="0016169B">
        <w:rPr>
          <w:rStyle w:val="Emphasis"/>
        </w:rPr>
        <w:t>Engel</w:t>
      </w:r>
      <w:r w:rsidRPr="009A1BA3">
        <w:rPr>
          <w:rStyle w:val="Style13ptBold"/>
          <w:b w:val="0"/>
          <w:sz w:val="14"/>
        </w:rPr>
        <w:t xml:space="preserve"> (N.Y.) — the </w:t>
      </w:r>
      <w:r w:rsidRPr="00D66489">
        <w:rPr>
          <w:rStyle w:val="Style13ptBold"/>
          <w:b w:val="0"/>
          <w:u w:val="single"/>
        </w:rPr>
        <w:t>top Democrat on the House Foreign Affairs Committee</w:t>
      </w:r>
      <w:r w:rsidRPr="009A1BA3">
        <w:rPr>
          <w:rStyle w:val="Style13ptBold"/>
          <w:b w:val="0"/>
          <w:sz w:val="14"/>
        </w:rPr>
        <w:t xml:space="preserve"> — said on his way out of a closed-door briefing on Capitol Hill this week, when asked about whether he backs the deal.</w:t>
      </w:r>
    </w:p>
    <w:p w:rsidR="00D966AD" w:rsidRPr="009A1BA3" w:rsidRDefault="00D966AD" w:rsidP="00D966AD">
      <w:pPr>
        <w:rPr>
          <w:rStyle w:val="Style13ptBold"/>
          <w:b w:val="0"/>
          <w:sz w:val="14"/>
        </w:rPr>
      </w:pPr>
      <w:r w:rsidRPr="009A1BA3">
        <w:rPr>
          <w:rStyle w:val="Style13ptBold"/>
          <w:b w:val="0"/>
          <w:sz w:val="14"/>
        </w:rPr>
        <w:t>“</w:t>
      </w:r>
      <w:r w:rsidRPr="00D66489">
        <w:rPr>
          <w:rStyle w:val="Style13ptBold"/>
          <w:b w:val="0"/>
          <w:u w:val="single"/>
        </w:rPr>
        <w:t>I’m listening, learning and reading, and I have time to make a decision</w:t>
      </w:r>
      <w:r w:rsidRPr="009A1BA3">
        <w:rPr>
          <w:rStyle w:val="Style13ptBold"/>
          <w:b w:val="0"/>
          <w:sz w:val="14"/>
        </w:rPr>
        <w:t>.”</w:t>
      </w:r>
    </w:p>
    <w:p w:rsidR="00D966AD" w:rsidRPr="009A1BA3" w:rsidRDefault="00D966AD" w:rsidP="00D966AD">
      <w:pPr>
        <w:rPr>
          <w:rStyle w:val="Style13ptBold"/>
          <w:b w:val="0"/>
          <w:sz w:val="14"/>
        </w:rPr>
      </w:pPr>
      <w:r w:rsidRPr="00C532CA">
        <w:rPr>
          <w:rStyle w:val="Style13ptBold"/>
          <w:b w:val="0"/>
          <w:u w:val="single"/>
        </w:rPr>
        <w:t>After a Thursday morning meeting with Obama</w:t>
      </w:r>
      <w:r w:rsidRPr="009A1BA3">
        <w:rPr>
          <w:rStyle w:val="Style13ptBold"/>
          <w:b w:val="0"/>
          <w:sz w:val="14"/>
        </w:rPr>
        <w:t xml:space="preserve"> in the White House Situation Room, Rep. Adam </w:t>
      </w:r>
      <w:r w:rsidRPr="00C532CA">
        <w:rPr>
          <w:rStyle w:val="Emphasis"/>
        </w:rPr>
        <w:t>Schiff</w:t>
      </w:r>
      <w:r w:rsidRPr="009A1BA3">
        <w:rPr>
          <w:rStyle w:val="Style13ptBold"/>
          <w:b w:val="0"/>
          <w:sz w:val="14"/>
        </w:rPr>
        <w:t xml:space="preserve"> (Calif.) — the top Democrat on the Intelligence Committee and another key undecided vote — </w:t>
      </w:r>
      <w:r w:rsidRPr="00C532CA">
        <w:rPr>
          <w:rStyle w:val="Style13ptBold"/>
          <w:b w:val="0"/>
          <w:u w:val="single"/>
        </w:rPr>
        <w:t>told MSNBC that Obama is “well into the weeds on this issue” and</w:t>
      </w:r>
      <w:r w:rsidRPr="009A1BA3">
        <w:rPr>
          <w:rStyle w:val="Style13ptBold"/>
          <w:b w:val="0"/>
          <w:sz w:val="14"/>
        </w:rPr>
        <w:t xml:space="preserve"> appears </w:t>
      </w:r>
      <w:r w:rsidRPr="00FB0346">
        <w:rPr>
          <w:rStyle w:val="Emphasis"/>
        </w:rPr>
        <w:t>intent on making the case to Democrats</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w:t>
      </w:r>
      <w:r w:rsidRPr="00C532CA">
        <w:rPr>
          <w:rStyle w:val="Style13ptBold"/>
          <w:b w:val="0"/>
          <w:u w:val="single"/>
        </w:rPr>
        <w:t>He</w:t>
      </w:r>
      <w:r w:rsidRPr="009A1BA3">
        <w:rPr>
          <w:rStyle w:val="Style13ptBold"/>
          <w:b w:val="0"/>
          <w:sz w:val="14"/>
        </w:rPr>
        <w:t xml:space="preserve"> really, I think, feels very positive about this deal and </w:t>
      </w:r>
      <w:r w:rsidRPr="00C532CA">
        <w:rPr>
          <w:rStyle w:val="Style13ptBold"/>
          <w:b w:val="0"/>
          <w:u w:val="single"/>
        </w:rPr>
        <w:t>was ready to make the case to us</w:t>
      </w:r>
      <w:r w:rsidRPr="009A1BA3">
        <w:rPr>
          <w:rStyle w:val="Style13ptBold"/>
          <w:b w:val="0"/>
          <w:sz w:val="14"/>
        </w:rPr>
        <w:t>,” Schiff said. “He’s quite unequivocal about where he thinks the merits of the agreement are.”</w:t>
      </w:r>
    </w:p>
    <w:p w:rsidR="00D966AD" w:rsidRPr="009A1BA3" w:rsidRDefault="00D966AD" w:rsidP="00D966AD">
      <w:pPr>
        <w:rPr>
          <w:rStyle w:val="Style13ptBold"/>
          <w:b w:val="0"/>
          <w:sz w:val="14"/>
        </w:rPr>
      </w:pPr>
      <w:r w:rsidRPr="009A1BA3">
        <w:rPr>
          <w:rStyle w:val="Style13ptBold"/>
          <w:b w:val="0"/>
          <w:sz w:val="14"/>
        </w:rPr>
        <w:t xml:space="preserve">The </w:t>
      </w:r>
      <w:r w:rsidRPr="00FB0346">
        <w:rPr>
          <w:rStyle w:val="Emphasis"/>
        </w:rPr>
        <w:t>crucial role</w:t>
      </w:r>
      <w:r w:rsidRPr="00E957A3">
        <w:rPr>
          <w:rStyle w:val="Style13ptBold"/>
          <w:b w:val="0"/>
          <w:u w:val="single"/>
        </w:rPr>
        <w:t xml:space="preserve"> of the House Democrats in</w:t>
      </w:r>
      <w:r w:rsidRPr="009A1BA3">
        <w:rPr>
          <w:rStyle w:val="Style13ptBold"/>
          <w:b w:val="0"/>
          <w:sz w:val="14"/>
        </w:rPr>
        <w:t xml:space="preserve"> the </w:t>
      </w:r>
      <w:r w:rsidRPr="00E957A3">
        <w:rPr>
          <w:rStyle w:val="Style13ptBold"/>
          <w:b w:val="0"/>
          <w:u w:val="single"/>
        </w:rPr>
        <w:t>Iran</w:t>
      </w:r>
      <w:r w:rsidRPr="009A1BA3">
        <w:rPr>
          <w:rStyle w:val="Style13ptBold"/>
          <w:b w:val="0"/>
          <w:sz w:val="14"/>
        </w:rPr>
        <w:t xml:space="preserve"> debate </w:t>
      </w:r>
      <w:r w:rsidRPr="00E957A3">
        <w:rPr>
          <w:rStyle w:val="Style13ptBold"/>
          <w:b w:val="0"/>
          <w:u w:val="single"/>
        </w:rPr>
        <w:t>was apparent</w:t>
      </w:r>
      <w:r w:rsidRPr="009A1BA3">
        <w:rPr>
          <w:rStyle w:val="Style13ptBold"/>
          <w:b w:val="0"/>
          <w:sz w:val="14"/>
        </w:rPr>
        <w:t xml:space="preserve"> last week, </w:t>
      </w:r>
      <w:r w:rsidRPr="00E957A3">
        <w:rPr>
          <w:rStyle w:val="Style13ptBold"/>
          <w:b w:val="0"/>
          <w:u w:val="single"/>
        </w:rPr>
        <w:t>when</w:t>
      </w:r>
      <w:r w:rsidRPr="009A1BA3">
        <w:rPr>
          <w:rStyle w:val="Style13ptBold"/>
          <w:b w:val="0"/>
          <w:sz w:val="14"/>
        </w:rPr>
        <w:t xml:space="preserve"> Vice President </w:t>
      </w:r>
      <w:r w:rsidRPr="00E957A3">
        <w:rPr>
          <w:rStyle w:val="Style13ptBold"/>
          <w:b w:val="0"/>
          <w:u w:val="single"/>
        </w:rPr>
        <w:t xml:space="preserve">Biden </w:t>
      </w:r>
      <w:r w:rsidRPr="00FB0346">
        <w:rPr>
          <w:rStyle w:val="Emphasis"/>
        </w:rPr>
        <w:t>trekked to Capitol Hill</w:t>
      </w:r>
      <w:r w:rsidRPr="00E957A3">
        <w:rPr>
          <w:rStyle w:val="Style13ptBold"/>
          <w:b w:val="0"/>
          <w:u w:val="single"/>
        </w:rPr>
        <w:t xml:space="preserve"> to meet with them mere hours after the deal was struck.</w:t>
      </w:r>
      <w:r w:rsidRPr="009A1BA3">
        <w:rPr>
          <w:rStyle w:val="Style13ptBold"/>
          <w:b w:val="0"/>
          <w:sz w:val="14"/>
        </w:rPr>
        <w:t xml:space="preserve"> Biden gave a </w:t>
      </w:r>
      <w:r w:rsidRPr="00E957A3">
        <w:rPr>
          <w:rStyle w:val="Style13ptBold"/>
          <w:b w:val="0"/>
          <w:u w:val="single"/>
        </w:rPr>
        <w:t>detailed briefing on the diplomatic accord</w:t>
      </w:r>
      <w:r w:rsidRPr="009A1BA3">
        <w:rPr>
          <w:rStyle w:val="Style13ptBold"/>
          <w:b w:val="0"/>
          <w:sz w:val="14"/>
        </w:rPr>
        <w:t>, which aims to limit Iran’s ability to obtain a nuclear bomb in exchange for the reduction of global sanctions on its oil and financial sectors.</w:t>
      </w:r>
    </w:p>
    <w:p w:rsidR="00D966AD" w:rsidRPr="009A1BA3" w:rsidRDefault="00D966AD" w:rsidP="00D966AD">
      <w:pPr>
        <w:rPr>
          <w:rStyle w:val="Style13ptBold"/>
          <w:b w:val="0"/>
          <w:sz w:val="14"/>
        </w:rPr>
      </w:pPr>
      <w:r w:rsidRPr="009A1BA3">
        <w:rPr>
          <w:rStyle w:val="Style13ptBold"/>
          <w:b w:val="0"/>
          <w:sz w:val="14"/>
        </w:rPr>
        <w:t xml:space="preserve">This week, </w:t>
      </w:r>
      <w:r w:rsidRPr="00E957A3">
        <w:rPr>
          <w:rStyle w:val="Style13ptBold"/>
          <w:b w:val="0"/>
          <w:u w:val="single"/>
        </w:rPr>
        <w:t>Democrats</w:t>
      </w:r>
      <w:r w:rsidRPr="009A1BA3">
        <w:rPr>
          <w:rStyle w:val="Style13ptBold"/>
          <w:b w:val="0"/>
          <w:sz w:val="14"/>
        </w:rPr>
        <w:t xml:space="preserve"> appeared to be </w:t>
      </w:r>
      <w:r w:rsidRPr="00E957A3">
        <w:rPr>
          <w:rStyle w:val="Style13ptBold"/>
          <w:b w:val="0"/>
          <w:u w:val="single"/>
        </w:rPr>
        <w:t xml:space="preserve">the </w:t>
      </w:r>
      <w:r w:rsidRPr="00191588">
        <w:rPr>
          <w:rStyle w:val="Emphasis"/>
        </w:rPr>
        <w:t>main target</w:t>
      </w:r>
      <w:r w:rsidRPr="00E957A3">
        <w:rPr>
          <w:rStyle w:val="Style13ptBold"/>
          <w:b w:val="0"/>
          <w:u w:val="single"/>
        </w:rPr>
        <w:t xml:space="preserve"> of a closed-door briefing</w:t>
      </w:r>
      <w:r w:rsidRPr="009A1BA3">
        <w:rPr>
          <w:rStyle w:val="Style13ptBold"/>
          <w:b w:val="0"/>
          <w:sz w:val="14"/>
        </w:rPr>
        <w:t xml:space="preserve"> for the full House with Secretary of State John Kerry, Energy Secretary Ernest Moniz and Treasury Secretary Jack Lew. Kerry and Moniz followed up the next day with a closed-door meeting for Democrats only.</w:t>
      </w:r>
    </w:p>
    <w:p w:rsidR="00D966AD" w:rsidRPr="009A1BA3" w:rsidRDefault="00D966AD" w:rsidP="00D966AD">
      <w:pPr>
        <w:rPr>
          <w:rStyle w:val="Style13ptBold"/>
          <w:b w:val="0"/>
          <w:sz w:val="14"/>
        </w:rPr>
      </w:pPr>
      <w:r w:rsidRPr="00E957A3">
        <w:rPr>
          <w:rStyle w:val="Style13ptBold"/>
          <w:b w:val="0"/>
          <w:u w:val="single"/>
        </w:rPr>
        <w:t>The sales job has even gone international</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lastRenderedPageBreak/>
        <w:t>Obama is halfway through a six-day trip to Africa. At various points during the transcontinental journey, no fewer than 17 House Democrats will join him on Air Force One — a prime opportunity for him to talk up the Iran accord face-to-face.</w:t>
      </w:r>
    </w:p>
    <w:p w:rsidR="00D966AD" w:rsidRPr="009A1BA3" w:rsidRDefault="00D966AD" w:rsidP="00D966AD">
      <w:pPr>
        <w:rPr>
          <w:rStyle w:val="Style13ptBold"/>
          <w:b w:val="0"/>
          <w:sz w:val="14"/>
        </w:rPr>
      </w:pPr>
      <w:r w:rsidRPr="009A1BA3">
        <w:rPr>
          <w:rStyle w:val="Style13ptBold"/>
          <w:b w:val="0"/>
          <w:sz w:val="14"/>
        </w:rPr>
        <w:t xml:space="preserve">It’s </w:t>
      </w:r>
      <w:r w:rsidRPr="00B203D9">
        <w:rPr>
          <w:rStyle w:val="Style13ptBold"/>
          <w:b w:val="0"/>
          <w:u w:val="single"/>
        </w:rPr>
        <w:t>clear</w:t>
      </w:r>
      <w:r w:rsidRPr="009A1BA3">
        <w:rPr>
          <w:rStyle w:val="Style13ptBold"/>
          <w:b w:val="0"/>
          <w:sz w:val="14"/>
        </w:rPr>
        <w:t xml:space="preserve"> that </w:t>
      </w:r>
      <w:r w:rsidRPr="00B203D9">
        <w:rPr>
          <w:rStyle w:val="Style13ptBold"/>
          <w:b w:val="0"/>
          <w:u w:val="single"/>
        </w:rPr>
        <w:t>many lawmakers have deep reservations about the deal</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During the closed-door briefing with Kerry and Moniz on Thursday, Democrats brought up concerns that “after 15 years, Iran will be a nuclear threshold power,” Engel said.</w:t>
      </w:r>
    </w:p>
    <w:p w:rsidR="00D966AD" w:rsidRPr="009A1BA3" w:rsidRDefault="00D966AD" w:rsidP="00D966AD">
      <w:pPr>
        <w:rPr>
          <w:rStyle w:val="Style13ptBold"/>
          <w:b w:val="0"/>
          <w:sz w:val="14"/>
        </w:rPr>
      </w:pPr>
      <w:r w:rsidRPr="009A1BA3">
        <w:rPr>
          <w:rStyle w:val="Style13ptBold"/>
          <w:b w:val="0"/>
          <w:sz w:val="14"/>
        </w:rPr>
        <w:t>“In many ways this doesn’t prevent Iran from becoming a nuclear power... it just postpones it,” he added. “That’s my major concern.”</w:t>
      </w:r>
    </w:p>
    <w:p w:rsidR="00D966AD" w:rsidRPr="009A1BA3" w:rsidRDefault="00D966AD" w:rsidP="00D966AD">
      <w:pPr>
        <w:rPr>
          <w:rStyle w:val="Style13ptBold"/>
          <w:b w:val="0"/>
          <w:sz w:val="14"/>
        </w:rPr>
      </w:pPr>
      <w:r w:rsidRPr="009A1BA3">
        <w:rPr>
          <w:rStyle w:val="Style13ptBold"/>
          <w:b w:val="0"/>
          <w:sz w:val="14"/>
        </w:rPr>
        <w:t xml:space="preserve">Sherman said </w:t>
      </w:r>
      <w:r w:rsidRPr="00B203D9">
        <w:rPr>
          <w:rStyle w:val="Style13ptBold"/>
          <w:b w:val="0"/>
          <w:u w:val="single"/>
        </w:rPr>
        <w:t xml:space="preserve">Democrats </w:t>
      </w:r>
      <w:r w:rsidRPr="00191588">
        <w:rPr>
          <w:rStyle w:val="Emphasis"/>
        </w:rPr>
        <w:t>inclined to vote against the Iran deal</w:t>
      </w:r>
      <w:r w:rsidRPr="00B203D9">
        <w:rPr>
          <w:rStyle w:val="Style13ptBold"/>
          <w:b w:val="0"/>
          <w:u w:val="single"/>
        </w:rPr>
        <w:t xml:space="preserve"> might </w:t>
      </w:r>
      <w:r w:rsidRPr="00191588">
        <w:rPr>
          <w:rStyle w:val="Emphasis"/>
        </w:rPr>
        <w:t>choose not to override a veto</w:t>
      </w:r>
      <w:r w:rsidRPr="00B203D9">
        <w:rPr>
          <w:rStyle w:val="Style13ptBold"/>
          <w:b w:val="0"/>
          <w:u w:val="single"/>
        </w:rPr>
        <w:t>, if it comes to that</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 xml:space="preserve">“I could even see </w:t>
      </w:r>
      <w:r w:rsidRPr="00DB5A3C">
        <w:rPr>
          <w:rStyle w:val="Style13ptBold"/>
          <w:b w:val="0"/>
          <w:u w:val="single"/>
        </w:rPr>
        <w:t xml:space="preserve">Democrats </w:t>
      </w:r>
      <w:r w:rsidRPr="0005358C">
        <w:rPr>
          <w:rStyle w:val="Emphasis"/>
        </w:rPr>
        <w:t>voting differently</w:t>
      </w:r>
      <w:r w:rsidRPr="00DB5A3C">
        <w:rPr>
          <w:rStyle w:val="Style13ptBold"/>
          <w:b w:val="0"/>
          <w:u w:val="single"/>
        </w:rPr>
        <w:t xml:space="preserve"> on passage of a </w:t>
      </w:r>
      <w:r w:rsidRPr="0005358C">
        <w:rPr>
          <w:rStyle w:val="Emphasis"/>
        </w:rPr>
        <w:t>resolution of disapproval and on overriding a veto of that</w:t>
      </w:r>
      <w:r w:rsidRPr="009A1BA3">
        <w:rPr>
          <w:rStyle w:val="Style13ptBold"/>
          <w:b w:val="0"/>
          <w:sz w:val="14"/>
        </w:rPr>
        <w:t xml:space="preserve">,” Sherman said. “Because </w:t>
      </w:r>
      <w:r w:rsidRPr="00DB5A3C">
        <w:rPr>
          <w:rStyle w:val="Style13ptBold"/>
          <w:b w:val="0"/>
          <w:u w:val="single"/>
        </w:rPr>
        <w:t xml:space="preserve">the first vote would be a </w:t>
      </w:r>
      <w:r w:rsidRPr="0005358C">
        <w:rPr>
          <w:rStyle w:val="Emphasis"/>
        </w:rPr>
        <w:t>symbolic vote</w:t>
      </w:r>
      <w:r w:rsidRPr="009A1BA3">
        <w:rPr>
          <w:rStyle w:val="Style13ptBold"/>
          <w:b w:val="0"/>
          <w:sz w:val="14"/>
        </w:rPr>
        <w:t xml:space="preserve"> — ‘do we approve of the deal?’ — </w:t>
      </w:r>
      <w:proofErr w:type="gramStart"/>
      <w:r w:rsidRPr="00DB5A3C">
        <w:rPr>
          <w:rStyle w:val="Style13ptBold"/>
          <w:b w:val="0"/>
          <w:u w:val="single"/>
        </w:rPr>
        <w:t>the</w:t>
      </w:r>
      <w:proofErr w:type="gramEnd"/>
      <w:r w:rsidRPr="00DB5A3C">
        <w:rPr>
          <w:rStyle w:val="Style13ptBold"/>
          <w:b w:val="0"/>
          <w:u w:val="single"/>
        </w:rPr>
        <w:t xml:space="preserve"> second vote</w:t>
      </w:r>
      <w:r w:rsidRPr="009A1BA3">
        <w:rPr>
          <w:rStyle w:val="Style13ptBold"/>
          <w:b w:val="0"/>
          <w:sz w:val="14"/>
        </w:rPr>
        <w:t xml:space="preserve"> really </w:t>
      </w:r>
      <w:r w:rsidRPr="00DB5A3C">
        <w:rPr>
          <w:rStyle w:val="Style13ptBold"/>
          <w:b w:val="0"/>
          <w:u w:val="single"/>
        </w:rPr>
        <w:t xml:space="preserve">puts </w:t>
      </w:r>
      <w:r w:rsidRPr="00191588">
        <w:rPr>
          <w:rStyle w:val="Emphasis"/>
        </w:rPr>
        <w:t>Congress at war with the president</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lastRenderedPageBreak/>
        <w:t xml:space="preserve">Rep. Jan </w:t>
      </w:r>
      <w:r w:rsidRPr="00DB5A3C">
        <w:rPr>
          <w:rStyle w:val="Emphasis"/>
        </w:rPr>
        <w:t>Schakowsky</w:t>
      </w:r>
      <w:r w:rsidRPr="009A1BA3">
        <w:rPr>
          <w:rStyle w:val="Style13ptBold"/>
          <w:b w:val="0"/>
          <w:sz w:val="14"/>
        </w:rPr>
        <w:t xml:space="preserve"> (D-Ill.), a supporter of the deal, </w:t>
      </w:r>
      <w:r w:rsidRPr="00DB5A3C">
        <w:rPr>
          <w:rStyle w:val="Style13ptBold"/>
          <w:b w:val="0"/>
          <w:u w:val="single"/>
        </w:rPr>
        <w:t>brushed off speculation that many Democrats would break rank</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 xml:space="preserve">“I feel </w:t>
      </w:r>
      <w:r w:rsidRPr="00DB5A3C">
        <w:rPr>
          <w:rStyle w:val="Style13ptBold"/>
          <w:b w:val="0"/>
          <w:u w:val="single"/>
        </w:rPr>
        <w:t xml:space="preserve">very </w:t>
      </w:r>
      <w:r w:rsidRPr="00191588">
        <w:rPr>
          <w:rStyle w:val="Emphasis"/>
        </w:rPr>
        <w:t>optimistic</w:t>
      </w:r>
      <w:r w:rsidRPr="009A1BA3">
        <w:rPr>
          <w:rStyle w:val="Style13ptBold"/>
          <w:b w:val="0"/>
          <w:sz w:val="14"/>
        </w:rPr>
        <w:t xml:space="preserve"> that </w:t>
      </w:r>
      <w:r w:rsidRPr="00DB5A3C">
        <w:rPr>
          <w:rStyle w:val="Style13ptBold"/>
          <w:b w:val="0"/>
          <w:u w:val="single"/>
        </w:rPr>
        <w:t xml:space="preserve">we can </w:t>
      </w:r>
      <w:r w:rsidRPr="00191588">
        <w:rPr>
          <w:rStyle w:val="Emphasis"/>
        </w:rPr>
        <w:t>sustain a veto</w:t>
      </w:r>
      <w:r w:rsidRPr="009A1BA3">
        <w:rPr>
          <w:rStyle w:val="Style13ptBold"/>
          <w:b w:val="0"/>
          <w:sz w:val="14"/>
        </w:rPr>
        <w:t xml:space="preserve">,” she said. “I say that as someone who has </w:t>
      </w:r>
      <w:r w:rsidRPr="00DB5A3C">
        <w:rPr>
          <w:rStyle w:val="Style13ptBold"/>
          <w:b w:val="0"/>
          <w:u w:val="single"/>
        </w:rPr>
        <w:t xml:space="preserve">talked to </w:t>
      </w:r>
      <w:r w:rsidRPr="00191588">
        <w:rPr>
          <w:rStyle w:val="Emphasis"/>
        </w:rPr>
        <w:t>a lot of members</w:t>
      </w:r>
      <w:r w:rsidRPr="00DB5A3C">
        <w:rPr>
          <w:rStyle w:val="Style13ptBold"/>
          <w:b w:val="0"/>
          <w:u w:val="single"/>
        </w:rPr>
        <w:t xml:space="preserve"> and </w:t>
      </w:r>
      <w:r w:rsidRPr="00191588">
        <w:rPr>
          <w:rStyle w:val="Emphasis"/>
        </w:rPr>
        <w:t>collecting names</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“I feel optimistic that we will have enough.”</w:t>
      </w:r>
    </w:p>
    <w:p w:rsidR="00F7436A" w:rsidRDefault="00D966AD" w:rsidP="00D966AD">
      <w:pPr>
        <w:pStyle w:val="Heading3"/>
      </w:pPr>
      <w:r>
        <w:lastRenderedPageBreak/>
        <w:t>--</w:t>
      </w:r>
      <w:proofErr w:type="spellStart"/>
      <w:proofErr w:type="gramStart"/>
      <w:r>
        <w:t>iran</w:t>
      </w:r>
      <w:proofErr w:type="spellEnd"/>
      <w:proofErr w:type="gramEnd"/>
      <w:r>
        <w:t xml:space="preserve"> top priority</w:t>
      </w:r>
    </w:p>
    <w:p w:rsidR="00D966AD" w:rsidRPr="009A1BA3" w:rsidRDefault="00D966AD" w:rsidP="00D966AD">
      <w:pPr>
        <w:rPr>
          <w:sz w:val="14"/>
        </w:rPr>
      </w:pPr>
    </w:p>
    <w:p w:rsidR="00D966AD" w:rsidRDefault="00D966AD" w:rsidP="00D966AD">
      <w:pPr>
        <w:pStyle w:val="Heading4"/>
      </w:pPr>
      <w:r>
        <w:t>Iran is Obama’s top priority—using all his effort to get it passed</w:t>
      </w:r>
    </w:p>
    <w:p w:rsidR="00D966AD" w:rsidRPr="009A1BA3" w:rsidRDefault="00D966AD" w:rsidP="00D966AD">
      <w:pPr>
        <w:rPr>
          <w:sz w:val="14"/>
        </w:rPr>
      </w:pPr>
      <w:r w:rsidRPr="005E42C0">
        <w:rPr>
          <w:rStyle w:val="Style13ptBold"/>
        </w:rPr>
        <w:t>Fabian 7/24</w:t>
      </w:r>
      <w:r w:rsidRPr="009A1BA3">
        <w:rPr>
          <w:sz w:val="14"/>
        </w:rPr>
        <w:t xml:space="preserve">, staff writer at The Hill, (Jordan, 7/24/15, Obama confident Iran deal will survive Congress, The Hill, </w:t>
      </w:r>
      <w:hyperlink r:id="rId51" w:history="1">
        <w:r w:rsidRPr="009A1BA3">
          <w:rPr>
            <w:rStyle w:val="Hyperlink"/>
            <w:sz w:val="14"/>
          </w:rPr>
          <w:t>http://thehill.com/homenews/administration/249072-obama-confident-iran-deal-will-survive-congress)//kap</w:t>
        </w:r>
      </w:hyperlink>
    </w:p>
    <w:p w:rsidR="00D966AD" w:rsidRPr="009A1BA3" w:rsidRDefault="00D966AD" w:rsidP="00D966AD">
      <w:pPr>
        <w:rPr>
          <w:sz w:val="14"/>
        </w:rPr>
      </w:pPr>
      <w:r w:rsidRPr="009A1BA3">
        <w:rPr>
          <w:sz w:val="14"/>
        </w:rPr>
        <w:t xml:space="preserve">President </w:t>
      </w:r>
      <w:r w:rsidRPr="005E42C0">
        <w:rPr>
          <w:rStyle w:val="StyleUnderline"/>
        </w:rPr>
        <w:t>Obama</w:t>
      </w:r>
      <w:r w:rsidRPr="009A1BA3">
        <w:rPr>
          <w:sz w:val="14"/>
        </w:rPr>
        <w:t xml:space="preserve"> on Thursday </w:t>
      </w:r>
      <w:r w:rsidRPr="005E42C0">
        <w:rPr>
          <w:rStyle w:val="StyleUnderline"/>
        </w:rPr>
        <w:t>expressed confidence he will be able to prevent Congress from sinking the Iran nuclear agreement</w:t>
      </w:r>
      <w:r w:rsidRPr="009A1BA3">
        <w:rPr>
          <w:sz w:val="14"/>
        </w:rPr>
        <w:t xml:space="preserve">. </w:t>
      </w:r>
    </w:p>
    <w:p w:rsidR="00D966AD" w:rsidRPr="009A1BA3" w:rsidRDefault="00D966AD" w:rsidP="00D966AD">
      <w:pPr>
        <w:rPr>
          <w:sz w:val="14"/>
        </w:rPr>
      </w:pPr>
      <w:r w:rsidRPr="009A1BA3">
        <w:rPr>
          <w:sz w:val="14"/>
        </w:rPr>
        <w:t xml:space="preserve">“In Congress, </w:t>
      </w:r>
      <w:r w:rsidRPr="005E42C0">
        <w:rPr>
          <w:rStyle w:val="Emphasis"/>
        </w:rPr>
        <w:t>I'm</w:t>
      </w:r>
      <w:r w:rsidRPr="009A1BA3">
        <w:rPr>
          <w:sz w:val="14"/>
        </w:rPr>
        <w:t xml:space="preserve"> confident that we're </w:t>
      </w:r>
      <w:r w:rsidRPr="005E42C0">
        <w:rPr>
          <w:rStyle w:val="Emphasis"/>
        </w:rPr>
        <w:t>going to</w:t>
      </w:r>
      <w:r w:rsidRPr="009A1BA3">
        <w:rPr>
          <w:sz w:val="14"/>
        </w:rPr>
        <w:t xml:space="preserve"> be able to </w:t>
      </w:r>
      <w:r w:rsidRPr="005E42C0">
        <w:rPr>
          <w:rStyle w:val="Emphasis"/>
        </w:rPr>
        <w:t>make sure</w:t>
      </w:r>
      <w:r w:rsidRPr="009A1BA3">
        <w:rPr>
          <w:sz w:val="14"/>
        </w:rPr>
        <w:t xml:space="preserve"> that </w:t>
      </w:r>
      <w:r w:rsidRPr="005E42C0">
        <w:rPr>
          <w:rStyle w:val="Emphasis"/>
        </w:rPr>
        <w:t>the deal sticks</w:t>
      </w:r>
      <w:r w:rsidRPr="009A1BA3">
        <w:rPr>
          <w:sz w:val="14"/>
        </w:rPr>
        <w:t xml:space="preserve">,” Obama said in an interview with the BBC. </w:t>
      </w:r>
    </w:p>
    <w:p w:rsidR="00D966AD" w:rsidRPr="009A1BA3" w:rsidRDefault="00D966AD" w:rsidP="00D966AD">
      <w:pPr>
        <w:rPr>
          <w:sz w:val="14"/>
        </w:rPr>
      </w:pPr>
      <w:r w:rsidRPr="00D449AE">
        <w:rPr>
          <w:rStyle w:val="Emphasis"/>
        </w:rPr>
        <w:t>The White House has launched an aggressive lobbying blitz</w:t>
      </w:r>
      <w:r w:rsidRPr="005E42C0">
        <w:rPr>
          <w:rStyle w:val="StyleUnderline"/>
        </w:rPr>
        <w:t xml:space="preserve"> to ward off congressional opposition to the Iran nuclear deal</w:t>
      </w:r>
      <w:r w:rsidRPr="009A1BA3">
        <w:rPr>
          <w:sz w:val="14"/>
        </w:rPr>
        <w:t>. The agreement would lift economic sanctions on Iran in exchange for curbs on its nuclear program.</w:t>
      </w:r>
    </w:p>
    <w:p w:rsidR="00D966AD" w:rsidRPr="009A1BA3" w:rsidRDefault="00D966AD" w:rsidP="00D966AD">
      <w:pPr>
        <w:rPr>
          <w:sz w:val="14"/>
        </w:rPr>
      </w:pPr>
      <w:r w:rsidRPr="009A1BA3">
        <w:rPr>
          <w:sz w:val="14"/>
        </w:rPr>
        <w:t xml:space="preserve">Criticism on the Republican side has grown in recent days, making it increasingly likely the GOP-controlled Congress will vote to oppose the deal. </w:t>
      </w:r>
      <w:r w:rsidRPr="005E42C0">
        <w:rPr>
          <w:rStyle w:val="StyleUnderline"/>
        </w:rPr>
        <w:t>The White House has been determined to unify Democrats around the agreement, and perhaps win over some on the GOP side, in order to sustain an Obama veto</w:t>
      </w:r>
      <w:r w:rsidRPr="009A1BA3">
        <w:rPr>
          <w:sz w:val="14"/>
        </w:rPr>
        <w:t xml:space="preserve">. </w:t>
      </w:r>
    </w:p>
    <w:p w:rsidR="00D966AD" w:rsidRPr="009A1BA3" w:rsidRDefault="00D966AD" w:rsidP="00D966AD">
      <w:pPr>
        <w:rPr>
          <w:sz w:val="14"/>
        </w:rPr>
      </w:pPr>
      <w:r w:rsidRPr="005E42C0">
        <w:rPr>
          <w:rStyle w:val="StyleUnderline"/>
        </w:rPr>
        <w:t>Obama sought to rebut</w:t>
      </w:r>
      <w:r w:rsidRPr="009A1BA3">
        <w:rPr>
          <w:sz w:val="14"/>
        </w:rPr>
        <w:t xml:space="preserve"> an argument against the deal from </w:t>
      </w:r>
      <w:r w:rsidRPr="005E42C0">
        <w:rPr>
          <w:rStyle w:val="StyleUnderline"/>
        </w:rPr>
        <w:t>Republicans, and some Dem</w:t>
      </w:r>
      <w:r w:rsidRPr="009A1BA3">
        <w:rPr>
          <w:sz w:val="14"/>
        </w:rPr>
        <w:t>ocrat</w:t>
      </w:r>
      <w:r w:rsidRPr="005E42C0">
        <w:rPr>
          <w:rStyle w:val="StyleUnderline"/>
        </w:rPr>
        <w:t>s</w:t>
      </w:r>
      <w:r w:rsidRPr="009A1BA3">
        <w:rPr>
          <w:sz w:val="14"/>
        </w:rPr>
        <w:t xml:space="preserve">, that Iran will use billions of dollars from sanctions relief to boost funding to terrorist organizations across the Middle East. </w:t>
      </w:r>
    </w:p>
    <w:p w:rsidR="00D966AD" w:rsidRPr="009A1BA3" w:rsidRDefault="00D966AD" w:rsidP="00D966AD">
      <w:pPr>
        <w:rPr>
          <w:sz w:val="14"/>
        </w:rPr>
      </w:pPr>
      <w:r w:rsidRPr="009A1BA3">
        <w:rPr>
          <w:sz w:val="14"/>
        </w:rPr>
        <w:t xml:space="preserve">The president conceded that lifting sanctions will “probably” result in more funding for Iran's military but said economic penalties did not stop Iran from funneling money to groups such as Hamas and Hezbollah in the past. </w:t>
      </w:r>
    </w:p>
    <w:p w:rsidR="00D966AD" w:rsidRPr="009A1BA3" w:rsidRDefault="00D966AD" w:rsidP="00D966AD">
      <w:pPr>
        <w:rPr>
          <w:sz w:val="14"/>
        </w:rPr>
      </w:pPr>
      <w:r w:rsidRPr="009A1BA3">
        <w:rPr>
          <w:sz w:val="14"/>
        </w:rPr>
        <w:t>“Does the [Iran Revolutionary Guard Corps] or the Quds Force have more resources? Probably, as the economy in Iran improves,” Obama said. “But the challenge that we've had, when it comes to Hezbollah, for example, aiming rockets into Israel is not a shortage of resources.”</w:t>
      </w:r>
    </w:p>
    <w:p w:rsidR="00D966AD" w:rsidRPr="009A1BA3" w:rsidRDefault="00D966AD" w:rsidP="00D966AD">
      <w:pPr>
        <w:rPr>
          <w:sz w:val="14"/>
        </w:rPr>
      </w:pPr>
      <w:r w:rsidRPr="009A1BA3">
        <w:rPr>
          <w:sz w:val="14"/>
        </w:rPr>
        <w:t>The president added that “Iran has shown itself to be willing, even in the midst of real hardship, to fund what they consider to be strategy priorities.”</w:t>
      </w:r>
    </w:p>
    <w:p w:rsidR="00D966AD" w:rsidRPr="009A1BA3" w:rsidRDefault="00D966AD" w:rsidP="00D966AD">
      <w:pPr>
        <w:rPr>
          <w:sz w:val="14"/>
        </w:rPr>
      </w:pPr>
      <w:r w:rsidRPr="005E42C0">
        <w:rPr>
          <w:rStyle w:val="StyleUnderline"/>
        </w:rPr>
        <w:t>Obama</w:t>
      </w:r>
      <w:r w:rsidRPr="009A1BA3">
        <w:rPr>
          <w:sz w:val="14"/>
        </w:rPr>
        <w:t xml:space="preserve"> said the U.S. has </w:t>
      </w:r>
      <w:r w:rsidRPr="005E42C0">
        <w:rPr>
          <w:rStyle w:val="StyleUnderline"/>
        </w:rPr>
        <w:t>sent a “clear” message</w:t>
      </w:r>
      <w:r w:rsidRPr="009A1BA3">
        <w:rPr>
          <w:sz w:val="14"/>
        </w:rPr>
        <w:t xml:space="preserve"> to Iran, which has funded proxy wars in countries such as Yemen and </w:t>
      </w:r>
      <w:proofErr w:type="gramStart"/>
      <w:r w:rsidRPr="009A1BA3">
        <w:rPr>
          <w:sz w:val="14"/>
        </w:rPr>
        <w:t>Syria, that</w:t>
      </w:r>
      <w:proofErr w:type="gramEnd"/>
      <w:r w:rsidRPr="009A1BA3">
        <w:rPr>
          <w:sz w:val="14"/>
        </w:rPr>
        <w:t xml:space="preserve"> the U.S. is not afraid to step in with military force.</w:t>
      </w:r>
    </w:p>
    <w:p w:rsidR="00D966AD" w:rsidRPr="009A1BA3" w:rsidRDefault="00D966AD" w:rsidP="00D966AD">
      <w:pPr>
        <w:rPr>
          <w:sz w:val="14"/>
        </w:rPr>
      </w:pPr>
      <w:r w:rsidRPr="009A1BA3">
        <w:rPr>
          <w:sz w:val="14"/>
        </w:rPr>
        <w:t>“We are settling the Iran deal, but we still have a big account that we're going to have to work,” he said. “Hopefully some of it diplomatically, if necessary some of it militarily.”</w:t>
      </w:r>
    </w:p>
    <w:p w:rsidR="00D966AD" w:rsidRPr="009A1BA3" w:rsidRDefault="00D966AD" w:rsidP="00D966AD">
      <w:pPr>
        <w:rPr>
          <w:sz w:val="14"/>
        </w:rPr>
      </w:pPr>
      <w:r w:rsidRPr="009A1BA3">
        <w:rPr>
          <w:sz w:val="14"/>
        </w:rPr>
        <w:t>Obama voiced confidence that Iran would pump a major portion of its frozen assets back into its economy, which has been crippled by international sanctions related to its nuclear program.</w:t>
      </w:r>
    </w:p>
    <w:p w:rsidR="00D966AD" w:rsidRPr="009A1BA3" w:rsidRDefault="00D966AD" w:rsidP="00D966AD">
      <w:pPr>
        <w:rPr>
          <w:sz w:val="14"/>
        </w:rPr>
      </w:pPr>
      <w:r w:rsidRPr="009A1BA3">
        <w:rPr>
          <w:sz w:val="14"/>
        </w:rPr>
        <w:t>“A large portion of those funds are going to have to be used for them to rebuild their economy,” he said. “That was the mandate that elected [President Hassan] Rouhani. And the supreme leader is feeling pressure there.”</w:t>
      </w:r>
    </w:p>
    <w:p w:rsidR="00D966AD" w:rsidRPr="009A1BA3" w:rsidRDefault="00D966AD" w:rsidP="00D966AD">
      <w:pPr>
        <w:rPr>
          <w:sz w:val="14"/>
        </w:rPr>
      </w:pPr>
      <w:r w:rsidRPr="009A1BA3">
        <w:rPr>
          <w:sz w:val="14"/>
        </w:rPr>
        <w:t xml:space="preserve">That argument has not convinced critics of the agreement in Congress. </w:t>
      </w:r>
      <w:r w:rsidRPr="005E42C0">
        <w:rPr>
          <w:rStyle w:val="StyleUnderline"/>
        </w:rPr>
        <w:t>Some lawmakers</w:t>
      </w:r>
      <w:r w:rsidRPr="009A1BA3">
        <w:rPr>
          <w:sz w:val="14"/>
        </w:rPr>
        <w:t xml:space="preserve">, led by Sen. Bob Menendez (D-N.J.) </w:t>
      </w:r>
      <w:r w:rsidRPr="005E42C0">
        <w:rPr>
          <w:rStyle w:val="StyleUnderline"/>
        </w:rPr>
        <w:t>are threatening to reauthorize expiring sanctions on Iran,</w:t>
      </w:r>
      <w:r w:rsidRPr="009A1BA3">
        <w:rPr>
          <w:sz w:val="14"/>
        </w:rPr>
        <w:t xml:space="preserve"> even as lawmakers continue to review the terms</w:t>
      </w:r>
      <w:r w:rsidR="0014673E" w:rsidRPr="009A1BA3">
        <w:rPr>
          <w:sz w:val="14"/>
        </w:rPr>
        <w:t xml:space="preserve"> of the deal.</w:t>
      </w:r>
    </w:p>
    <w:p w:rsidR="00D966AD" w:rsidRDefault="00D966AD" w:rsidP="00D966AD">
      <w:pPr>
        <w:pStyle w:val="Heading3"/>
      </w:pPr>
      <w:proofErr w:type="gramStart"/>
      <w:r>
        <w:lastRenderedPageBreak/>
        <w:t>ex-</w:t>
      </w:r>
      <w:proofErr w:type="spellStart"/>
      <w:r>
        <w:t>im</w:t>
      </w:r>
      <w:proofErr w:type="spellEnd"/>
      <w:r>
        <w:t>/transport</w:t>
      </w:r>
      <w:proofErr w:type="gramEnd"/>
      <w:r>
        <w:t xml:space="preserve"> </w:t>
      </w:r>
      <w:r w:rsidR="00C9567D">
        <w:t>thumper</w:t>
      </w:r>
    </w:p>
    <w:p w:rsidR="00D966AD" w:rsidRPr="009A1BA3" w:rsidRDefault="00D966AD" w:rsidP="00D966AD">
      <w:pPr>
        <w:rPr>
          <w:sz w:val="14"/>
        </w:rPr>
      </w:pPr>
    </w:p>
    <w:p w:rsidR="00D966AD" w:rsidRPr="00313350" w:rsidRDefault="00D966AD" w:rsidP="00D966AD">
      <w:pPr>
        <w:pStyle w:val="Heading4"/>
        <w:rPr>
          <w:rStyle w:val="Style13ptBold"/>
          <w:b/>
        </w:rPr>
      </w:pPr>
      <w:r w:rsidRPr="00313350">
        <w:rPr>
          <w:rStyle w:val="Style13ptBold"/>
          <w:b/>
          <w:u w:val="single"/>
        </w:rPr>
        <w:t>Transportation</w:t>
      </w:r>
      <w:r>
        <w:rPr>
          <w:rStyle w:val="Style13ptBold"/>
          <w:b/>
        </w:rPr>
        <w:t xml:space="preserve"> and </w:t>
      </w:r>
      <w:r w:rsidRPr="00313350">
        <w:rPr>
          <w:rStyle w:val="Style13ptBold"/>
          <w:b/>
          <w:u w:val="single"/>
        </w:rPr>
        <w:t>Ex-</w:t>
      </w:r>
      <w:proofErr w:type="spellStart"/>
      <w:r w:rsidRPr="00313350">
        <w:rPr>
          <w:rStyle w:val="Style13ptBold"/>
          <w:b/>
          <w:u w:val="single"/>
        </w:rPr>
        <w:t>Im</w:t>
      </w:r>
      <w:proofErr w:type="spellEnd"/>
      <w:r>
        <w:rPr>
          <w:rStyle w:val="Style13ptBold"/>
          <w:b/>
        </w:rPr>
        <w:t xml:space="preserve"> thump – </w:t>
      </w:r>
      <w:r>
        <w:rPr>
          <w:rStyle w:val="Style13ptBold"/>
          <w:b/>
          <w:u w:val="single"/>
        </w:rPr>
        <w:t>Obama’s pushing</w:t>
      </w:r>
      <w:r>
        <w:rPr>
          <w:rStyle w:val="Style13ptBold"/>
          <w:b/>
        </w:rPr>
        <w:t xml:space="preserve"> and </w:t>
      </w:r>
      <w:r>
        <w:rPr>
          <w:rStyle w:val="Style13ptBold"/>
          <w:b/>
          <w:u w:val="single"/>
        </w:rPr>
        <w:t>top priority</w:t>
      </w:r>
    </w:p>
    <w:p w:rsidR="00D966AD" w:rsidRPr="009A1BA3" w:rsidRDefault="00D966AD" w:rsidP="00D966AD">
      <w:pPr>
        <w:rPr>
          <w:rStyle w:val="Style13ptBold"/>
          <w:b w:val="0"/>
          <w:sz w:val="14"/>
        </w:rPr>
      </w:pPr>
      <w:proofErr w:type="spellStart"/>
      <w:r>
        <w:rPr>
          <w:rStyle w:val="Style13ptBold"/>
        </w:rPr>
        <w:t>Schackford</w:t>
      </w:r>
      <w:proofErr w:type="spellEnd"/>
      <w:r>
        <w:rPr>
          <w:rStyle w:val="Style13ptBold"/>
        </w:rPr>
        <w:t xml:space="preserve"> 7/23</w:t>
      </w:r>
      <w:r w:rsidRPr="009A1BA3">
        <w:rPr>
          <w:rStyle w:val="Style13ptBold"/>
          <w:b w:val="0"/>
          <w:sz w:val="14"/>
        </w:rPr>
        <w:t xml:space="preserve">/15 – associate editor of Reason.com (Scott, White House Won't Let Go of </w:t>
      </w:r>
      <w:proofErr w:type="spellStart"/>
      <w:r w:rsidRPr="009A1BA3">
        <w:rPr>
          <w:rStyle w:val="Style13ptBold"/>
          <w:b w:val="0"/>
          <w:sz w:val="14"/>
        </w:rPr>
        <w:t>Cronyist</w:t>
      </w:r>
      <w:proofErr w:type="spellEnd"/>
      <w:r w:rsidRPr="009A1BA3">
        <w:rPr>
          <w:rStyle w:val="Style13ptBold"/>
          <w:b w:val="0"/>
          <w:sz w:val="14"/>
        </w:rPr>
        <w:t xml:space="preserve"> Ex-</w:t>
      </w:r>
      <w:proofErr w:type="spellStart"/>
      <w:r w:rsidRPr="009A1BA3">
        <w:rPr>
          <w:rStyle w:val="Style13ptBold"/>
          <w:b w:val="0"/>
          <w:sz w:val="14"/>
        </w:rPr>
        <w:t>Im</w:t>
      </w:r>
      <w:proofErr w:type="spellEnd"/>
      <w:r w:rsidRPr="009A1BA3">
        <w:rPr>
          <w:rStyle w:val="Style13ptBold"/>
          <w:b w:val="0"/>
          <w:sz w:val="14"/>
        </w:rPr>
        <w:t xml:space="preserve"> Bank, reason.com, http://reason.com/blog/2015/07/23/white-house-wont-let-go-of-cronyist-ex-i)//JJ</w:t>
      </w:r>
    </w:p>
    <w:p w:rsidR="00D966AD" w:rsidRPr="009A1BA3" w:rsidRDefault="00D966AD" w:rsidP="00D966AD">
      <w:pPr>
        <w:rPr>
          <w:rStyle w:val="Style13ptBold"/>
          <w:b w:val="0"/>
          <w:sz w:val="14"/>
        </w:rPr>
      </w:pPr>
      <w:r w:rsidRPr="009A1BA3">
        <w:rPr>
          <w:rStyle w:val="Style13ptBold"/>
          <w:b w:val="0"/>
          <w:sz w:val="14"/>
        </w:rPr>
        <w:t xml:space="preserve">Six years of </w:t>
      </w:r>
      <w:r w:rsidRPr="00247703">
        <w:rPr>
          <w:rStyle w:val="Style13ptBold"/>
          <w:b w:val="0"/>
          <w:u w:val="single"/>
        </w:rPr>
        <w:t xml:space="preserve">highway funding is currently </w:t>
      </w:r>
      <w:r w:rsidRPr="00313350">
        <w:rPr>
          <w:rStyle w:val="Emphasis"/>
        </w:rPr>
        <w:t>the focus</w:t>
      </w:r>
      <w:r w:rsidRPr="00247703">
        <w:rPr>
          <w:rStyle w:val="Style13ptBold"/>
          <w:b w:val="0"/>
          <w:u w:val="single"/>
        </w:rPr>
        <w:t xml:space="preserve"> of negotiations in Congress</w:t>
      </w:r>
      <w:r w:rsidRPr="009A1BA3">
        <w:rPr>
          <w:rStyle w:val="Style13ptBold"/>
          <w:b w:val="0"/>
          <w:sz w:val="14"/>
        </w:rPr>
        <w:t xml:space="preserve">. </w:t>
      </w:r>
      <w:r w:rsidRPr="00247703">
        <w:rPr>
          <w:rStyle w:val="Style13ptBold"/>
          <w:b w:val="0"/>
          <w:u w:val="single"/>
        </w:rPr>
        <w:t xml:space="preserve">Current federal transportation spending authorization expires at the end of July, so the legislature </w:t>
      </w:r>
      <w:r w:rsidRPr="00313350">
        <w:rPr>
          <w:rStyle w:val="Emphasis"/>
        </w:rPr>
        <w:t>has to pass something</w:t>
      </w:r>
      <w:r w:rsidRPr="00247703">
        <w:rPr>
          <w:rStyle w:val="Style13ptBold"/>
          <w:b w:val="0"/>
          <w:u w:val="single"/>
        </w:rPr>
        <w:t>.</w:t>
      </w:r>
      <w:r w:rsidRPr="009A1BA3">
        <w:rPr>
          <w:rStyle w:val="Style13ptBold"/>
          <w:b w:val="0"/>
          <w:sz w:val="14"/>
        </w:rPr>
        <w:t xml:space="preserve"> Because the legislature has to pass something, </w:t>
      </w:r>
      <w:r w:rsidRPr="00247703">
        <w:rPr>
          <w:rStyle w:val="Style13ptBold"/>
          <w:b w:val="0"/>
          <w:u w:val="single"/>
        </w:rPr>
        <w:t>people are trying to squeeze everything into it</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 xml:space="preserve">For example: </w:t>
      </w:r>
      <w:r w:rsidRPr="00685FEC">
        <w:rPr>
          <w:rStyle w:val="Style13ptBold"/>
          <w:b w:val="0"/>
          <w:u w:val="single"/>
        </w:rPr>
        <w:t>reauthorization of the United States Export-Import Bank</w:t>
      </w:r>
      <w:r w:rsidRPr="009A1BA3">
        <w:rPr>
          <w:rStyle w:val="Style13ptBold"/>
          <w:b w:val="0"/>
          <w:sz w:val="14"/>
        </w:rPr>
        <w:t xml:space="preserve">. The authority for this "service," a taxpayer-bankrolled loan program for major corporations like Boeing, General Electric, and John Deere, expired at the start of July. This is a very good thing. (If you don't know why, read this lengthy explanation by Reason columnist and </w:t>
      </w:r>
      <w:proofErr w:type="spellStart"/>
      <w:r w:rsidRPr="009A1BA3">
        <w:rPr>
          <w:rStyle w:val="Style13ptBold"/>
          <w:b w:val="0"/>
          <w:sz w:val="14"/>
        </w:rPr>
        <w:t>Mercatus</w:t>
      </w:r>
      <w:proofErr w:type="spellEnd"/>
      <w:r w:rsidRPr="009A1BA3">
        <w:rPr>
          <w:rStyle w:val="Style13ptBold"/>
          <w:b w:val="0"/>
          <w:sz w:val="14"/>
        </w:rPr>
        <w:t xml:space="preserve"> Center economist Veronique de </w:t>
      </w:r>
      <w:proofErr w:type="spellStart"/>
      <w:r w:rsidRPr="009A1BA3">
        <w:rPr>
          <w:rStyle w:val="Style13ptBold"/>
          <w:b w:val="0"/>
          <w:sz w:val="14"/>
        </w:rPr>
        <w:t>Rugy</w:t>
      </w:r>
      <w:proofErr w:type="spellEnd"/>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 xml:space="preserve">When he was a senator, Barack </w:t>
      </w:r>
      <w:r w:rsidRPr="00685FEC">
        <w:rPr>
          <w:rStyle w:val="Style13ptBold"/>
          <w:b w:val="0"/>
          <w:u w:val="single"/>
        </w:rPr>
        <w:t>Obama</w:t>
      </w:r>
      <w:r w:rsidRPr="009A1BA3">
        <w:rPr>
          <w:rStyle w:val="Style13ptBold"/>
          <w:b w:val="0"/>
          <w:sz w:val="14"/>
        </w:rPr>
        <w:t xml:space="preserve"> knew the program was nothing but corporate welfare. But now as president, he has flip-flopped and is trying to keep the institution alive. According to The Hill, the president </w:t>
      </w:r>
      <w:r w:rsidRPr="00685FEC">
        <w:rPr>
          <w:rStyle w:val="Style13ptBold"/>
          <w:b w:val="0"/>
          <w:u w:val="single"/>
        </w:rPr>
        <w:t>is "</w:t>
      </w:r>
      <w:r w:rsidRPr="00313350">
        <w:rPr>
          <w:rStyle w:val="Emphasis"/>
        </w:rPr>
        <w:t>insisting</w:t>
      </w:r>
      <w:r w:rsidRPr="00685FEC">
        <w:rPr>
          <w:rStyle w:val="Style13ptBold"/>
          <w:b w:val="0"/>
          <w:u w:val="single"/>
        </w:rPr>
        <w:t>" that reauthorization for the Ex-</w:t>
      </w:r>
      <w:proofErr w:type="spellStart"/>
      <w:r w:rsidRPr="00685FEC">
        <w:rPr>
          <w:rStyle w:val="Style13ptBold"/>
          <w:b w:val="0"/>
          <w:u w:val="single"/>
        </w:rPr>
        <w:t>Im</w:t>
      </w:r>
      <w:proofErr w:type="spellEnd"/>
      <w:r w:rsidRPr="00685FEC">
        <w:rPr>
          <w:rStyle w:val="Style13ptBold"/>
          <w:b w:val="0"/>
          <w:u w:val="single"/>
        </w:rPr>
        <w:t xml:space="preserve"> Bank be included in the transportation bill</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 xml:space="preserve">    The </w:t>
      </w:r>
      <w:r w:rsidRPr="001828EF">
        <w:rPr>
          <w:rStyle w:val="Emphasis"/>
        </w:rPr>
        <w:t>standoff</w:t>
      </w:r>
      <w:r w:rsidRPr="00BE3ACE">
        <w:rPr>
          <w:rStyle w:val="Style13ptBold"/>
          <w:b w:val="0"/>
          <w:u w:val="single"/>
        </w:rPr>
        <w:t xml:space="preserve"> has </w:t>
      </w:r>
      <w:r w:rsidRPr="001828EF">
        <w:rPr>
          <w:rStyle w:val="Emphasis"/>
        </w:rPr>
        <w:t>imperiled federal transportation funding</w:t>
      </w:r>
      <w:r w:rsidRPr="00BE3ACE">
        <w:rPr>
          <w:rStyle w:val="Style13ptBold"/>
          <w:b w:val="0"/>
          <w:u w:val="single"/>
        </w:rPr>
        <w:t xml:space="preserve"> that is scheduled to expire on July 31 without congressional action</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 xml:space="preserve">    White House press secretary Josh Earnest said Thursday that </w:t>
      </w:r>
      <w:r w:rsidRPr="001828EF">
        <w:rPr>
          <w:rStyle w:val="Emphasis"/>
        </w:rPr>
        <w:t>Obama is adamant</w:t>
      </w:r>
      <w:r w:rsidRPr="00BE3ACE">
        <w:rPr>
          <w:rStyle w:val="Style13ptBold"/>
          <w:b w:val="0"/>
          <w:u w:val="single"/>
        </w:rPr>
        <w:t xml:space="preserve"> the Ex-</w:t>
      </w:r>
      <w:proofErr w:type="spellStart"/>
      <w:r w:rsidRPr="00BE3ACE">
        <w:rPr>
          <w:rStyle w:val="Style13ptBold"/>
          <w:b w:val="0"/>
          <w:u w:val="single"/>
        </w:rPr>
        <w:t>Im</w:t>
      </w:r>
      <w:proofErr w:type="spellEnd"/>
      <w:r w:rsidRPr="00BE3ACE">
        <w:rPr>
          <w:rStyle w:val="Style13ptBold"/>
          <w:b w:val="0"/>
          <w:u w:val="single"/>
        </w:rPr>
        <w:t xml:space="preserve"> Bank renewal should be </w:t>
      </w:r>
      <w:r w:rsidRPr="001828EF">
        <w:rPr>
          <w:rStyle w:val="Emphasis"/>
        </w:rPr>
        <w:t>included</w:t>
      </w:r>
      <w:r w:rsidRPr="00BE3ACE">
        <w:rPr>
          <w:rStyle w:val="Style13ptBold"/>
          <w:b w:val="0"/>
          <w:u w:val="single"/>
        </w:rPr>
        <w:t xml:space="preserve"> in the transportation funding bill</w:t>
      </w:r>
      <w:r w:rsidRPr="001828EF">
        <w:rPr>
          <w:rStyle w:val="Style13ptBold"/>
          <w:b w:val="0"/>
          <w:u w:val="single"/>
        </w:rPr>
        <w:t>, despite the objections from the GOP-led House</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 xml:space="preserve">    "Surface </w:t>
      </w:r>
      <w:r w:rsidRPr="001828EF">
        <w:rPr>
          <w:rStyle w:val="Style13ptBold"/>
          <w:b w:val="0"/>
          <w:u w:val="single"/>
        </w:rPr>
        <w:t xml:space="preserve">transportation legislation is the </w:t>
      </w:r>
      <w:r w:rsidRPr="00313350">
        <w:rPr>
          <w:rStyle w:val="Emphasis"/>
        </w:rPr>
        <w:t>most likely legislative vehicle</w:t>
      </w:r>
      <w:r w:rsidRPr="009A1BA3">
        <w:rPr>
          <w:rStyle w:val="Style13ptBold"/>
          <w:b w:val="0"/>
          <w:sz w:val="14"/>
        </w:rPr>
        <w:t xml:space="preserve">, no pun intended, </w:t>
      </w:r>
      <w:r w:rsidRPr="001828EF">
        <w:rPr>
          <w:rStyle w:val="Style13ptBold"/>
          <w:b w:val="0"/>
          <w:u w:val="single"/>
        </w:rPr>
        <w:t xml:space="preserve">to </w:t>
      </w:r>
      <w:r w:rsidRPr="00313350">
        <w:rPr>
          <w:rStyle w:val="Emphasis"/>
        </w:rPr>
        <w:t>move before the end of the month</w:t>
      </w:r>
      <w:r w:rsidRPr="009A1BA3">
        <w:rPr>
          <w:rStyle w:val="Style13ptBold"/>
          <w:b w:val="0"/>
          <w:sz w:val="14"/>
        </w:rPr>
        <w:t xml:space="preserve">," he said. "That's why we've </w:t>
      </w:r>
      <w:r w:rsidRPr="001828EF">
        <w:rPr>
          <w:rStyle w:val="Style13ptBold"/>
          <w:b w:val="0"/>
          <w:u w:val="single"/>
        </w:rPr>
        <w:t>insisted</w:t>
      </w:r>
      <w:r w:rsidRPr="009A1BA3">
        <w:rPr>
          <w:rStyle w:val="Style13ptBold"/>
          <w:b w:val="0"/>
          <w:sz w:val="14"/>
        </w:rPr>
        <w:t xml:space="preserve"> that the provisions related to </w:t>
      </w:r>
      <w:r w:rsidRPr="001828EF">
        <w:rPr>
          <w:rStyle w:val="Style13ptBold"/>
          <w:b w:val="0"/>
          <w:u w:val="single"/>
        </w:rPr>
        <w:t>reauthorizing the Export-Import Bank</w:t>
      </w:r>
      <w:r w:rsidRPr="009A1BA3">
        <w:rPr>
          <w:rStyle w:val="Style13ptBold"/>
          <w:b w:val="0"/>
          <w:sz w:val="14"/>
        </w:rPr>
        <w:t xml:space="preserve"> should be </w:t>
      </w:r>
      <w:r w:rsidRPr="001828EF">
        <w:rPr>
          <w:rStyle w:val="Style13ptBold"/>
          <w:b w:val="0"/>
          <w:u w:val="single"/>
        </w:rPr>
        <w:t xml:space="preserve">added to any transportation bill that passes Congress </w:t>
      </w:r>
      <w:r w:rsidRPr="00313350">
        <w:rPr>
          <w:rStyle w:val="Emphasis"/>
        </w:rPr>
        <w:t>this month</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As The Hill notes, the legislation is 1,000 pages worth of stuff. The House authorized an $8 billion funding extension until the end of the year to try to keep the Senate from attaching the Ex-</w:t>
      </w:r>
      <w:proofErr w:type="spellStart"/>
      <w:r w:rsidRPr="009A1BA3">
        <w:rPr>
          <w:rStyle w:val="Style13ptBold"/>
          <w:b w:val="0"/>
          <w:sz w:val="14"/>
        </w:rPr>
        <w:t>Im</w:t>
      </w:r>
      <w:proofErr w:type="spellEnd"/>
      <w:r w:rsidRPr="009A1BA3">
        <w:rPr>
          <w:rStyle w:val="Style13ptBold"/>
          <w:b w:val="0"/>
          <w:sz w:val="14"/>
        </w:rPr>
        <w:t xml:space="preserve"> Bank reauthorization into the bill.</w:t>
      </w:r>
    </w:p>
    <w:p w:rsidR="00D966AD" w:rsidRPr="009A1BA3" w:rsidRDefault="00D966AD" w:rsidP="00D966AD">
      <w:pPr>
        <w:rPr>
          <w:rStyle w:val="Style13ptBold"/>
          <w:b w:val="0"/>
          <w:sz w:val="14"/>
        </w:rPr>
      </w:pPr>
      <w:r w:rsidRPr="009A1BA3">
        <w:rPr>
          <w:rStyle w:val="Style13ptBold"/>
          <w:b w:val="0"/>
          <w:sz w:val="14"/>
        </w:rPr>
        <w:t>Tim Carney of the Washington Examiner has been reporting on the corruption of the Ex-</w:t>
      </w:r>
      <w:proofErr w:type="spellStart"/>
      <w:r w:rsidRPr="009A1BA3">
        <w:rPr>
          <w:rStyle w:val="Style13ptBold"/>
          <w:b w:val="0"/>
          <w:sz w:val="14"/>
        </w:rPr>
        <w:t>Im</w:t>
      </w:r>
      <w:proofErr w:type="spellEnd"/>
      <w:r w:rsidRPr="009A1BA3">
        <w:rPr>
          <w:rStyle w:val="Style13ptBold"/>
          <w:b w:val="0"/>
          <w:sz w:val="14"/>
        </w:rPr>
        <w:t xml:space="preserve"> Bank for years as well. He noted yesterday that Boeing and General Electric, the two biggest beneficiaries of the bank, spent the most money lobbying last quarter, more than $17 million between the two of them. Carney tweeted a couple of hours ago that Sen. Marco </w:t>
      </w:r>
      <w:r w:rsidRPr="009A1BA3">
        <w:rPr>
          <w:rStyle w:val="Style13ptBold"/>
          <w:b w:val="0"/>
          <w:sz w:val="14"/>
        </w:rPr>
        <w:lastRenderedPageBreak/>
        <w:t>Rubio has introduced an amendment to the highway bill that would kill the bank and unload its assets to the treasury.</w:t>
      </w:r>
    </w:p>
    <w:p w:rsidR="00D966AD" w:rsidRPr="009A1BA3" w:rsidRDefault="00D966AD" w:rsidP="00D966AD">
      <w:pPr>
        <w:rPr>
          <w:sz w:val="14"/>
        </w:rPr>
      </w:pPr>
    </w:p>
    <w:p w:rsidR="00D966AD" w:rsidRDefault="00D966AD" w:rsidP="00D966AD">
      <w:pPr>
        <w:pStyle w:val="Heading4"/>
      </w:pPr>
      <w:r>
        <w:t>Obama is spending PC on Ex-</w:t>
      </w:r>
      <w:proofErr w:type="spellStart"/>
      <w:r>
        <w:t>Im</w:t>
      </w:r>
      <w:proofErr w:type="spellEnd"/>
      <w:r>
        <w:t xml:space="preserve"> now – it’s </w:t>
      </w:r>
      <w:r w:rsidRPr="004F76EE">
        <w:rPr>
          <w:u w:val="single"/>
        </w:rPr>
        <w:t>highly contentious.</w:t>
      </w:r>
      <w:r>
        <w:t xml:space="preserve"> </w:t>
      </w:r>
    </w:p>
    <w:p w:rsidR="00D966AD" w:rsidRPr="004F76EE" w:rsidRDefault="00D966AD" w:rsidP="00D966AD">
      <w:pPr>
        <w:rPr>
          <w:rStyle w:val="Style13ptBold"/>
        </w:rPr>
      </w:pPr>
      <w:r>
        <w:rPr>
          <w:rStyle w:val="Style13ptBold"/>
        </w:rPr>
        <w:t xml:space="preserve">Laing 7/22 </w:t>
      </w:r>
      <w:r w:rsidRPr="009A1BA3">
        <w:rPr>
          <w:sz w:val="14"/>
        </w:rPr>
        <w:t>– The Hill (Keith, “WH pushes Senate to renew Ex-</w:t>
      </w:r>
      <w:proofErr w:type="spellStart"/>
      <w:r w:rsidRPr="009A1BA3">
        <w:rPr>
          <w:sz w:val="14"/>
        </w:rPr>
        <w:t>Im</w:t>
      </w:r>
      <w:proofErr w:type="spellEnd"/>
      <w:r w:rsidRPr="009A1BA3">
        <w:rPr>
          <w:sz w:val="14"/>
        </w:rPr>
        <w:t xml:space="preserve"> bank in highway bill”, The Hill, 7/22/15, </w:t>
      </w:r>
      <w:hyperlink r:id="rId52" w:history="1">
        <w:r w:rsidRPr="009A1BA3">
          <w:rPr>
            <w:rStyle w:val="Hyperlink"/>
            <w:sz w:val="14"/>
          </w:rPr>
          <w:t>http://thehill.com/author/keith-laing</w:t>
        </w:r>
      </w:hyperlink>
      <w:r w:rsidRPr="009A1BA3">
        <w:rPr>
          <w:sz w:val="14"/>
        </w:rPr>
        <w:t>, accessed 7/23/15)//RZ</w:t>
      </w:r>
    </w:p>
    <w:p w:rsidR="00D966AD" w:rsidRPr="009A1BA3" w:rsidRDefault="00D966AD" w:rsidP="00D966AD">
      <w:pPr>
        <w:rPr>
          <w:sz w:val="14"/>
        </w:rPr>
      </w:pPr>
      <w:r w:rsidRPr="004F76EE">
        <w:rPr>
          <w:rStyle w:val="Emphasis"/>
        </w:rPr>
        <w:t>The White House is pushing</w:t>
      </w:r>
      <w:r w:rsidRPr="009A1BA3">
        <w:rPr>
          <w:sz w:val="14"/>
        </w:rPr>
        <w:t xml:space="preserve"> </w:t>
      </w:r>
      <w:r w:rsidRPr="004F76EE">
        <w:rPr>
          <w:rStyle w:val="StyleUnderline"/>
        </w:rPr>
        <w:t xml:space="preserve">senators to reauthorize the </w:t>
      </w:r>
      <w:r w:rsidRPr="004F76EE">
        <w:rPr>
          <w:rStyle w:val="Emphasis"/>
        </w:rPr>
        <w:t xml:space="preserve">controversial </w:t>
      </w:r>
      <w:r w:rsidRPr="004F76EE">
        <w:rPr>
          <w:rStyle w:val="StyleUnderline"/>
        </w:rPr>
        <w:t>Export-Import bank</w:t>
      </w:r>
      <w:r w:rsidRPr="009A1BA3">
        <w:rPr>
          <w:sz w:val="14"/>
        </w:rPr>
        <w:t xml:space="preserve"> </w:t>
      </w:r>
      <w:r w:rsidRPr="004F76EE">
        <w:rPr>
          <w:rStyle w:val="StyleUnderline"/>
        </w:rPr>
        <w:t>in must-pass transportation funding legislation that is being debated this week</w:t>
      </w:r>
      <w:r w:rsidRPr="009A1BA3">
        <w:rPr>
          <w:sz w:val="14"/>
        </w:rPr>
        <w:t xml:space="preserve">. </w:t>
      </w:r>
    </w:p>
    <w:p w:rsidR="00D966AD" w:rsidRPr="009A1BA3" w:rsidRDefault="00D966AD" w:rsidP="00D966AD">
      <w:pPr>
        <w:rPr>
          <w:sz w:val="14"/>
        </w:rPr>
      </w:pPr>
      <w:r w:rsidRPr="004F76EE">
        <w:rPr>
          <w:rStyle w:val="StyleUnderline"/>
        </w:rPr>
        <w:t>Republicans in the House have vocally objected</w:t>
      </w:r>
      <w:r w:rsidRPr="009A1BA3">
        <w:rPr>
          <w:sz w:val="14"/>
        </w:rPr>
        <w:t xml:space="preserve"> to the idea of including an extension of the Ex-</w:t>
      </w:r>
      <w:proofErr w:type="spellStart"/>
      <w:r w:rsidRPr="009A1BA3">
        <w:rPr>
          <w:sz w:val="14"/>
        </w:rPr>
        <w:t>Im</w:t>
      </w:r>
      <w:proofErr w:type="spellEnd"/>
      <w:r w:rsidRPr="009A1BA3">
        <w:rPr>
          <w:sz w:val="14"/>
        </w:rPr>
        <w:t xml:space="preserve"> Bank’s charter in their version of the new highway bill, but White House Press Secretary Josh Earnest said the Senate should press ahead with their proposal to combine the measures anyway. </w:t>
      </w:r>
    </w:p>
    <w:p w:rsidR="00D966AD" w:rsidRPr="009A1BA3" w:rsidRDefault="00D966AD" w:rsidP="00D966AD">
      <w:pPr>
        <w:rPr>
          <w:sz w:val="14"/>
        </w:rPr>
      </w:pPr>
      <w:r w:rsidRPr="009A1BA3">
        <w:rPr>
          <w:sz w:val="14"/>
        </w:rPr>
        <w:t>"</w:t>
      </w:r>
      <w:r w:rsidRPr="004F76EE">
        <w:rPr>
          <w:rStyle w:val="Emphasis"/>
        </w:rPr>
        <w:t>The president</w:t>
      </w:r>
      <w:r w:rsidRPr="004F76EE">
        <w:rPr>
          <w:rStyle w:val="StyleUnderline"/>
        </w:rPr>
        <w:t xml:space="preserve">, as you know, </w:t>
      </w:r>
      <w:r w:rsidRPr="004F76EE">
        <w:rPr>
          <w:rStyle w:val="Emphasis"/>
        </w:rPr>
        <w:t>has been a strong advocate</w:t>
      </w:r>
      <w:r w:rsidRPr="004F76EE">
        <w:rPr>
          <w:rStyle w:val="StyleUnderline"/>
        </w:rPr>
        <w:t xml:space="preserve"> [of] ensuring that Congress acts quickly to reauthorize the Ex-</w:t>
      </w:r>
      <w:proofErr w:type="spellStart"/>
      <w:r w:rsidRPr="004F76EE">
        <w:rPr>
          <w:rStyle w:val="StyleUnderline"/>
        </w:rPr>
        <w:t>Im</w:t>
      </w:r>
      <w:proofErr w:type="spellEnd"/>
      <w:r w:rsidRPr="004F76EE">
        <w:rPr>
          <w:rStyle w:val="StyleUnderline"/>
        </w:rPr>
        <w:t xml:space="preserve"> Bank</w:t>
      </w:r>
      <w:r w:rsidRPr="009A1BA3">
        <w:rPr>
          <w:sz w:val="14"/>
        </w:rPr>
        <w:t xml:space="preserve">," Earnest said. </w:t>
      </w:r>
    </w:p>
    <w:p w:rsidR="00D966AD" w:rsidRPr="009A1BA3" w:rsidRDefault="00D966AD" w:rsidP="00D966AD">
      <w:pPr>
        <w:rPr>
          <w:sz w:val="14"/>
        </w:rPr>
      </w:pPr>
      <w:r w:rsidRPr="009A1BA3">
        <w:rPr>
          <w:sz w:val="14"/>
        </w:rPr>
        <w:t xml:space="preserve">"Those who are more sophisticated observers of Congress, and for me it's </w:t>
      </w:r>
      <w:r w:rsidRPr="004F76EE">
        <w:rPr>
          <w:rStyle w:val="StyleUnderline"/>
        </w:rPr>
        <w:t xml:space="preserve">the </w:t>
      </w:r>
      <w:r w:rsidRPr="004F76EE">
        <w:rPr>
          <w:rStyle w:val="Emphasis"/>
        </w:rPr>
        <w:t>most likely vehicle to move through Congress next</w:t>
      </w:r>
      <w:r w:rsidRPr="004F76EE">
        <w:rPr>
          <w:rStyle w:val="StyleUnderline"/>
        </w:rPr>
        <w:t xml:space="preserve">, </w:t>
      </w:r>
      <w:r w:rsidRPr="004F76EE">
        <w:rPr>
          <w:rStyle w:val="Emphasis"/>
        </w:rPr>
        <w:t>is the extension of the transportation funding</w:t>
      </w:r>
      <w:r w:rsidRPr="009A1BA3">
        <w:rPr>
          <w:sz w:val="14"/>
        </w:rPr>
        <w:t xml:space="preserve">, </w:t>
      </w:r>
      <w:r w:rsidRPr="004F76EE">
        <w:rPr>
          <w:rStyle w:val="StyleUnderline"/>
        </w:rPr>
        <w:t>and that is why the administration does support whatever transportation vehicle moves, that it include legislation that reauthorize the Ex-</w:t>
      </w:r>
      <w:proofErr w:type="spellStart"/>
      <w:r w:rsidRPr="004F76EE">
        <w:rPr>
          <w:rStyle w:val="StyleUnderline"/>
        </w:rPr>
        <w:t>Im</w:t>
      </w:r>
      <w:proofErr w:type="spellEnd"/>
      <w:r w:rsidRPr="004F76EE">
        <w:rPr>
          <w:rStyle w:val="StyleUnderline"/>
        </w:rPr>
        <w:t xml:space="preserve"> Bank</w:t>
      </w:r>
      <w:r w:rsidRPr="009A1BA3">
        <w:rPr>
          <w:sz w:val="14"/>
        </w:rPr>
        <w:t>," he continued.</w:t>
      </w:r>
    </w:p>
    <w:p w:rsidR="00D966AD" w:rsidRPr="009A1BA3" w:rsidRDefault="00D966AD" w:rsidP="00D966AD">
      <w:pPr>
        <w:rPr>
          <w:sz w:val="14"/>
        </w:rPr>
      </w:pPr>
      <w:r w:rsidRPr="004F76EE">
        <w:rPr>
          <w:rStyle w:val="StyleUnderline"/>
        </w:rPr>
        <w:lastRenderedPageBreak/>
        <w:t>The House voted last Wednesday to approve a short-term $8 billion transportation extension</w:t>
      </w:r>
      <w:r w:rsidRPr="009A1BA3">
        <w:rPr>
          <w:sz w:val="14"/>
        </w:rPr>
        <w:t xml:space="preserve">, which lasts until December, in part </w:t>
      </w:r>
      <w:r w:rsidRPr="004F76EE">
        <w:rPr>
          <w:rStyle w:val="StyleUnderline"/>
        </w:rPr>
        <w:t xml:space="preserve">to </w:t>
      </w:r>
      <w:r w:rsidRPr="004F76EE">
        <w:rPr>
          <w:rStyle w:val="Emphasis"/>
        </w:rPr>
        <w:t>preempt the Senate</w:t>
      </w:r>
      <w:r w:rsidRPr="004F76EE">
        <w:rPr>
          <w:rStyle w:val="StyleUnderline"/>
        </w:rPr>
        <w:t xml:space="preserve"> from attaching Ex-</w:t>
      </w:r>
      <w:proofErr w:type="spellStart"/>
      <w:r w:rsidRPr="004F76EE">
        <w:rPr>
          <w:rStyle w:val="StyleUnderline"/>
        </w:rPr>
        <w:t>Im</w:t>
      </w:r>
      <w:proofErr w:type="spellEnd"/>
      <w:r w:rsidRPr="009A1BA3">
        <w:rPr>
          <w:sz w:val="14"/>
        </w:rPr>
        <w:t xml:space="preserve"> to a transportation bill. </w:t>
      </w:r>
    </w:p>
    <w:p w:rsidR="00D966AD" w:rsidRPr="009A1BA3" w:rsidRDefault="00D966AD" w:rsidP="00D966AD">
      <w:pPr>
        <w:rPr>
          <w:sz w:val="14"/>
        </w:rPr>
      </w:pPr>
      <w:r w:rsidRPr="009A1BA3">
        <w:rPr>
          <w:sz w:val="14"/>
        </w:rPr>
        <w:t xml:space="preserve">Lawmakers in the upper chamber have worked on a longer multi-year transportation bill, but </w:t>
      </w:r>
      <w:r w:rsidRPr="004F76EE">
        <w:rPr>
          <w:rStyle w:val="StyleUnderline"/>
        </w:rPr>
        <w:t>GOP leaders in the House have since insisted that the Senate drop Ex-</w:t>
      </w:r>
      <w:proofErr w:type="spellStart"/>
      <w:r w:rsidRPr="004F76EE">
        <w:rPr>
          <w:rStyle w:val="StyleUnderline"/>
        </w:rPr>
        <w:t>Im</w:t>
      </w:r>
      <w:proofErr w:type="spellEnd"/>
      <w:r w:rsidRPr="009A1BA3">
        <w:rPr>
          <w:sz w:val="14"/>
        </w:rPr>
        <w:t xml:space="preserve"> from its proposal before it is sent back over to their chamber. </w:t>
      </w:r>
    </w:p>
    <w:p w:rsidR="00D966AD" w:rsidRPr="009A1BA3" w:rsidRDefault="00D966AD" w:rsidP="00D966AD">
      <w:pPr>
        <w:rPr>
          <w:sz w:val="14"/>
        </w:rPr>
      </w:pPr>
      <w:r w:rsidRPr="009A1BA3">
        <w:rPr>
          <w:sz w:val="14"/>
        </w:rPr>
        <w:t>Earnest said Wednesday that "there's ample reason" to make this the Ex-</w:t>
      </w:r>
      <w:proofErr w:type="spellStart"/>
      <w:r w:rsidRPr="009A1BA3">
        <w:rPr>
          <w:sz w:val="14"/>
        </w:rPr>
        <w:t>Im</w:t>
      </w:r>
      <w:proofErr w:type="spellEnd"/>
      <w:r w:rsidRPr="009A1BA3">
        <w:rPr>
          <w:sz w:val="14"/>
        </w:rPr>
        <w:t xml:space="preserve"> Bank renewal a priority in the highway bill. </w:t>
      </w:r>
    </w:p>
    <w:p w:rsidR="00D966AD" w:rsidRPr="009A1BA3" w:rsidRDefault="00D966AD" w:rsidP="00D966AD">
      <w:pPr>
        <w:rPr>
          <w:sz w:val="14"/>
        </w:rPr>
      </w:pPr>
      <w:r w:rsidRPr="009A1BA3">
        <w:rPr>
          <w:sz w:val="14"/>
        </w:rPr>
        <w:t>"The president will talk about that a little bit later this afternoon, but [the Ex-</w:t>
      </w:r>
      <w:proofErr w:type="spellStart"/>
      <w:r w:rsidRPr="009A1BA3">
        <w:rPr>
          <w:sz w:val="14"/>
        </w:rPr>
        <w:t>Im</w:t>
      </w:r>
      <w:proofErr w:type="spellEnd"/>
      <w:r w:rsidRPr="009A1BA3">
        <w:rPr>
          <w:sz w:val="14"/>
        </w:rPr>
        <w:t xml:space="preserve"> bank] has been strongly supported by the past 13 presidents, both Democrats and Republicans," he said. </w:t>
      </w:r>
    </w:p>
    <w:p w:rsidR="00D966AD" w:rsidRPr="009A1BA3" w:rsidRDefault="00D966AD" w:rsidP="00D966AD">
      <w:pPr>
        <w:rPr>
          <w:sz w:val="14"/>
        </w:rPr>
      </w:pPr>
      <w:r w:rsidRPr="009A1BA3">
        <w:rPr>
          <w:sz w:val="14"/>
        </w:rPr>
        <w:t>"Just last year, the Ex-</w:t>
      </w:r>
      <w:proofErr w:type="spellStart"/>
      <w:r w:rsidRPr="009A1BA3">
        <w:rPr>
          <w:sz w:val="14"/>
        </w:rPr>
        <w:t>Im</w:t>
      </w:r>
      <w:proofErr w:type="spellEnd"/>
      <w:r w:rsidRPr="009A1BA3">
        <w:rPr>
          <w:sz w:val="14"/>
        </w:rPr>
        <w:t xml:space="preserve"> Bank actually supported 164,000 American jobs, on average, jobs that are supported by exports pay about 18 percent more. So, that's an indication that Ex-</w:t>
      </w:r>
      <w:proofErr w:type="spellStart"/>
      <w:r w:rsidRPr="009A1BA3">
        <w:rPr>
          <w:sz w:val="14"/>
        </w:rPr>
        <w:t>Im</w:t>
      </w:r>
      <w:proofErr w:type="spellEnd"/>
      <w:r w:rsidRPr="009A1BA3">
        <w:rPr>
          <w:sz w:val="14"/>
        </w:rPr>
        <w:t xml:space="preserve"> makes a substantial and important contribution to our economy, and the president is urging Congress to act quickly to reauthorize it," Earnest continued. </w:t>
      </w:r>
    </w:p>
    <w:p w:rsidR="00D966AD" w:rsidRPr="004F76EE" w:rsidRDefault="00D966AD" w:rsidP="00D966AD">
      <w:pPr>
        <w:rPr>
          <w:rStyle w:val="StyleUnderline"/>
        </w:rPr>
      </w:pPr>
      <w:r w:rsidRPr="004F76EE">
        <w:rPr>
          <w:rStyle w:val="StyleUnderline"/>
        </w:rPr>
        <w:t>The fight over whether reauthorization of the Ex-</w:t>
      </w:r>
      <w:proofErr w:type="spellStart"/>
      <w:r w:rsidRPr="004F76EE">
        <w:rPr>
          <w:rStyle w:val="StyleUnderline"/>
        </w:rPr>
        <w:t>Im</w:t>
      </w:r>
      <w:proofErr w:type="spellEnd"/>
      <w:r w:rsidRPr="004F76EE">
        <w:rPr>
          <w:rStyle w:val="StyleUnderline"/>
        </w:rPr>
        <w:t xml:space="preserve"> Bank, which expired in June, should be added to the highway bill comes as lawmakers are scrambling to prevent an interruption in the nation's transportation spending. </w:t>
      </w:r>
    </w:p>
    <w:p w:rsidR="00D966AD" w:rsidRPr="009A1BA3" w:rsidRDefault="00D966AD" w:rsidP="00D966AD">
      <w:pPr>
        <w:rPr>
          <w:sz w:val="14"/>
        </w:rPr>
      </w:pPr>
      <w:r w:rsidRPr="009A1BA3">
        <w:rPr>
          <w:sz w:val="14"/>
        </w:rPr>
        <w:t xml:space="preserve">The Department of Transportation has warned that it will have to cut back on payments to state and local </w:t>
      </w:r>
      <w:proofErr w:type="spellStart"/>
      <w:r w:rsidRPr="009A1BA3">
        <w:rPr>
          <w:sz w:val="14"/>
        </w:rPr>
        <w:t>goverments</w:t>
      </w:r>
      <w:proofErr w:type="spellEnd"/>
      <w:r w:rsidRPr="009A1BA3">
        <w:rPr>
          <w:sz w:val="14"/>
        </w:rPr>
        <w:t xml:space="preserve"> if </w:t>
      </w:r>
      <w:proofErr w:type="gramStart"/>
      <w:r w:rsidRPr="009A1BA3">
        <w:rPr>
          <w:sz w:val="14"/>
        </w:rPr>
        <w:t>its</w:t>
      </w:r>
      <w:proofErr w:type="gramEnd"/>
      <w:r w:rsidRPr="009A1BA3">
        <w:rPr>
          <w:sz w:val="14"/>
        </w:rPr>
        <w:t xml:space="preserve"> Highway Trust Fund is not replenished by the end of the month. The agency has said the fund will dip below a critical level of $4 billion unless Congress reaches an </w:t>
      </w:r>
      <w:proofErr w:type="spellStart"/>
      <w:r w:rsidRPr="009A1BA3">
        <w:rPr>
          <w:sz w:val="14"/>
        </w:rPr>
        <w:t>agrement</w:t>
      </w:r>
      <w:proofErr w:type="spellEnd"/>
      <w:r w:rsidRPr="009A1BA3">
        <w:rPr>
          <w:sz w:val="14"/>
        </w:rPr>
        <w:t xml:space="preserve"> on an extension. </w:t>
      </w:r>
    </w:p>
    <w:p w:rsidR="00D966AD" w:rsidRDefault="00D966AD" w:rsidP="00D966AD">
      <w:pPr>
        <w:rPr>
          <w:rStyle w:val="StyleUnderline"/>
        </w:rPr>
      </w:pPr>
      <w:r w:rsidRPr="004F76EE">
        <w:rPr>
          <w:rStyle w:val="StyleUnderline"/>
        </w:rPr>
        <w:t>Earnest said</w:t>
      </w:r>
      <w:r w:rsidRPr="009A1BA3">
        <w:rPr>
          <w:sz w:val="14"/>
        </w:rPr>
        <w:t xml:space="preserve"> the idea of </w:t>
      </w:r>
      <w:r w:rsidRPr="004F76EE">
        <w:rPr>
          <w:rStyle w:val="StyleUnderline"/>
        </w:rPr>
        <w:t>adding the Ex-</w:t>
      </w:r>
      <w:proofErr w:type="spellStart"/>
      <w:r w:rsidRPr="004F76EE">
        <w:rPr>
          <w:rStyle w:val="StyleUnderline"/>
        </w:rPr>
        <w:t>Im</w:t>
      </w:r>
      <w:proofErr w:type="spellEnd"/>
      <w:r w:rsidRPr="004F76EE">
        <w:rPr>
          <w:rStyle w:val="StyleUnderline"/>
        </w:rPr>
        <w:t xml:space="preserve"> bank renewal to the must-pass highway bill</w:t>
      </w:r>
      <w:r w:rsidRPr="009A1BA3">
        <w:rPr>
          <w:sz w:val="14"/>
        </w:rPr>
        <w:t xml:space="preserve"> </w:t>
      </w:r>
      <w:r w:rsidRPr="004F76EE">
        <w:rPr>
          <w:rStyle w:val="Emphasis"/>
        </w:rPr>
        <w:t>should not be as controversial as lawmakers</w:t>
      </w:r>
      <w:r w:rsidRPr="009A1BA3">
        <w:rPr>
          <w:sz w:val="14"/>
        </w:rPr>
        <w:t xml:space="preserve"> </w:t>
      </w:r>
      <w:r w:rsidRPr="004F76EE">
        <w:rPr>
          <w:rStyle w:val="StyleUnderline"/>
        </w:rPr>
        <w:t xml:space="preserve">in the House </w:t>
      </w:r>
      <w:r w:rsidRPr="004F76EE">
        <w:rPr>
          <w:rStyle w:val="Emphasis"/>
        </w:rPr>
        <w:t>have made it.</w:t>
      </w:r>
      <w:r w:rsidRPr="004F76EE">
        <w:rPr>
          <w:rStyle w:val="StyleUnderline"/>
        </w:rPr>
        <w:t xml:space="preserve"> </w:t>
      </w:r>
    </w:p>
    <w:p w:rsidR="00D966AD" w:rsidRPr="009A1BA3" w:rsidRDefault="00D966AD" w:rsidP="00D966AD">
      <w:pPr>
        <w:rPr>
          <w:rStyle w:val="Style13ptBold"/>
          <w:b w:val="0"/>
          <w:sz w:val="14"/>
        </w:rPr>
      </w:pPr>
    </w:p>
    <w:p w:rsidR="00D966AD" w:rsidRPr="001355B3" w:rsidRDefault="00D966AD" w:rsidP="00D966AD">
      <w:pPr>
        <w:pStyle w:val="Heading4"/>
        <w:rPr>
          <w:rStyle w:val="Style13ptBold"/>
          <w:b/>
        </w:rPr>
      </w:pPr>
      <w:r>
        <w:rPr>
          <w:rStyle w:val="Style13ptBold"/>
          <w:b/>
        </w:rPr>
        <w:t>Ex-</w:t>
      </w:r>
      <w:proofErr w:type="spellStart"/>
      <w:r>
        <w:rPr>
          <w:rStyle w:val="Style13ptBold"/>
          <w:b/>
        </w:rPr>
        <w:t>Im</w:t>
      </w:r>
      <w:proofErr w:type="spellEnd"/>
      <w:r>
        <w:rPr>
          <w:rStyle w:val="Style13ptBold"/>
          <w:b/>
        </w:rPr>
        <w:t xml:space="preserve"> reauthorization </w:t>
      </w:r>
      <w:r>
        <w:rPr>
          <w:rStyle w:val="Style13ptBold"/>
          <w:b/>
          <w:u w:val="single"/>
        </w:rPr>
        <w:t>thumps</w:t>
      </w:r>
      <w:r>
        <w:rPr>
          <w:rStyle w:val="Style13ptBold"/>
          <w:b/>
        </w:rPr>
        <w:t xml:space="preserve"> – </w:t>
      </w:r>
      <w:r>
        <w:rPr>
          <w:rStyle w:val="Style13ptBold"/>
          <w:b/>
          <w:u w:val="single"/>
        </w:rPr>
        <w:t>inclusion</w:t>
      </w:r>
      <w:r>
        <w:rPr>
          <w:rStyle w:val="Style13ptBold"/>
          <w:b/>
        </w:rPr>
        <w:t xml:space="preserve"> on transportation bill and </w:t>
      </w:r>
      <w:r w:rsidRPr="00452ED4">
        <w:rPr>
          <w:rStyle w:val="Style13ptBold"/>
          <w:b/>
          <w:u w:val="single"/>
        </w:rPr>
        <w:t>funding</w:t>
      </w:r>
      <w:r>
        <w:rPr>
          <w:rStyle w:val="Style13ptBold"/>
          <w:b/>
        </w:rPr>
        <w:t xml:space="preserve"> </w:t>
      </w:r>
      <w:r w:rsidRPr="00452ED4">
        <w:rPr>
          <w:rStyle w:val="Style13ptBold"/>
          <w:b/>
        </w:rPr>
        <w:t>is</w:t>
      </w:r>
      <w:r>
        <w:rPr>
          <w:rStyle w:val="Style13ptBold"/>
          <w:b/>
        </w:rPr>
        <w:t xml:space="preserve"> </w:t>
      </w:r>
      <w:r>
        <w:rPr>
          <w:rStyle w:val="Style13ptBold"/>
          <w:b/>
          <w:u w:val="single"/>
        </w:rPr>
        <w:t xml:space="preserve">extremely controversial </w:t>
      </w:r>
    </w:p>
    <w:p w:rsidR="00D966AD" w:rsidRPr="009A1BA3" w:rsidRDefault="00D966AD" w:rsidP="00D966AD">
      <w:pPr>
        <w:rPr>
          <w:rStyle w:val="Style13ptBold"/>
          <w:b w:val="0"/>
          <w:sz w:val="14"/>
        </w:rPr>
      </w:pPr>
      <w:r>
        <w:rPr>
          <w:rStyle w:val="Style13ptBold"/>
        </w:rPr>
        <w:t>Laing 7/23</w:t>
      </w:r>
      <w:r w:rsidRPr="009A1BA3">
        <w:rPr>
          <w:rStyle w:val="Style13ptBold"/>
          <w:b w:val="0"/>
          <w:sz w:val="14"/>
        </w:rPr>
        <w:t xml:space="preserve">/15 – congressional reporter for The Hill (Keith, </w:t>
      </w:r>
      <w:r w:rsidRPr="00062EB0">
        <w:rPr>
          <w:rStyle w:val="Style13ptBold"/>
          <w:b w:val="0"/>
          <w:u w:val="single"/>
        </w:rPr>
        <w:t>White House insists on attaching Ex-</w:t>
      </w:r>
      <w:proofErr w:type="spellStart"/>
      <w:r w:rsidRPr="00062EB0">
        <w:rPr>
          <w:rStyle w:val="Style13ptBold"/>
          <w:b w:val="0"/>
          <w:u w:val="single"/>
        </w:rPr>
        <w:t>Im</w:t>
      </w:r>
      <w:proofErr w:type="spellEnd"/>
      <w:r w:rsidRPr="00062EB0">
        <w:rPr>
          <w:rStyle w:val="Style13ptBold"/>
          <w:b w:val="0"/>
          <w:u w:val="single"/>
        </w:rPr>
        <w:t xml:space="preserve"> bank to highway bill</w:t>
      </w:r>
      <w:r w:rsidRPr="009A1BA3">
        <w:rPr>
          <w:rStyle w:val="Style13ptBold"/>
          <w:b w:val="0"/>
          <w:sz w:val="14"/>
        </w:rPr>
        <w:t>, The Hill, http://thehill.com/policy/transportation/248970-white-house-insists-on-attaching-ex-im-bank-to-highway-bill)//JJ</w:t>
      </w:r>
    </w:p>
    <w:p w:rsidR="00D966AD" w:rsidRPr="009A1BA3" w:rsidRDefault="00D966AD" w:rsidP="00D966AD">
      <w:pPr>
        <w:rPr>
          <w:rStyle w:val="Style13ptBold"/>
          <w:b w:val="0"/>
          <w:sz w:val="14"/>
        </w:rPr>
      </w:pPr>
      <w:r w:rsidRPr="009A1BA3">
        <w:rPr>
          <w:rStyle w:val="Style13ptBold"/>
          <w:b w:val="0"/>
          <w:sz w:val="14"/>
        </w:rPr>
        <w:t xml:space="preserve">President </w:t>
      </w:r>
      <w:r w:rsidRPr="001355B3">
        <w:rPr>
          <w:rStyle w:val="Emphasis"/>
        </w:rPr>
        <w:t>Obama is insisting</w:t>
      </w:r>
      <w:r w:rsidRPr="001355B3">
        <w:rPr>
          <w:rStyle w:val="Style13ptBold"/>
          <w:b w:val="0"/>
          <w:u w:val="single"/>
        </w:rPr>
        <w:t xml:space="preserve"> that lawmakers reauthorize the </w:t>
      </w:r>
      <w:r w:rsidRPr="001355B3">
        <w:rPr>
          <w:rStyle w:val="Emphasis"/>
        </w:rPr>
        <w:t>controversial Export-Import Bank</w:t>
      </w:r>
      <w:r w:rsidRPr="001355B3">
        <w:rPr>
          <w:rStyle w:val="Style13ptBold"/>
          <w:b w:val="0"/>
          <w:u w:val="single"/>
        </w:rPr>
        <w:t xml:space="preserve"> in must-pass transportation funding legislation</w:t>
      </w:r>
      <w:r w:rsidRPr="009A1BA3">
        <w:rPr>
          <w:rStyle w:val="Style13ptBold"/>
          <w:b w:val="0"/>
          <w:sz w:val="14"/>
        </w:rPr>
        <w:t xml:space="preserve"> that is being debated </w:t>
      </w:r>
      <w:r w:rsidRPr="001355B3">
        <w:rPr>
          <w:rStyle w:val="Style13ptBold"/>
          <w:b w:val="0"/>
          <w:u w:val="single"/>
        </w:rPr>
        <w:t>this week</w:t>
      </w:r>
      <w:r w:rsidRPr="009A1BA3">
        <w:rPr>
          <w:rStyle w:val="Style13ptBold"/>
          <w:b w:val="0"/>
          <w:sz w:val="14"/>
        </w:rPr>
        <w:t xml:space="preserve">, the White House said Thursday. </w:t>
      </w:r>
    </w:p>
    <w:p w:rsidR="00D966AD" w:rsidRPr="009A1BA3" w:rsidRDefault="00D966AD" w:rsidP="00D966AD">
      <w:pPr>
        <w:rPr>
          <w:rStyle w:val="Style13ptBold"/>
          <w:b w:val="0"/>
          <w:sz w:val="14"/>
        </w:rPr>
      </w:pPr>
      <w:r w:rsidRPr="008F4DF1">
        <w:rPr>
          <w:rStyle w:val="Style13ptBold"/>
          <w:b w:val="0"/>
          <w:u w:val="single"/>
        </w:rPr>
        <w:t xml:space="preserve">Republicans in the House have </w:t>
      </w:r>
      <w:r w:rsidRPr="008F4DF1">
        <w:rPr>
          <w:rStyle w:val="Emphasis"/>
        </w:rPr>
        <w:t>vocally objected</w:t>
      </w:r>
      <w:r w:rsidRPr="008F4DF1">
        <w:rPr>
          <w:rStyle w:val="Style13ptBold"/>
          <w:b w:val="0"/>
          <w:u w:val="single"/>
        </w:rPr>
        <w:t xml:space="preserve"> to the idea of including an extension of the Ex-</w:t>
      </w:r>
      <w:proofErr w:type="spellStart"/>
      <w:r w:rsidRPr="008F4DF1">
        <w:rPr>
          <w:rStyle w:val="Style13ptBold"/>
          <w:b w:val="0"/>
          <w:u w:val="single"/>
        </w:rPr>
        <w:t>Im</w:t>
      </w:r>
      <w:proofErr w:type="spellEnd"/>
      <w:r w:rsidRPr="008F4DF1">
        <w:rPr>
          <w:rStyle w:val="Style13ptBold"/>
          <w:b w:val="0"/>
          <w:u w:val="single"/>
        </w:rPr>
        <w:t xml:space="preserve"> Bank’s charter in the highway bill</w:t>
      </w:r>
      <w:r w:rsidRPr="009A1BA3">
        <w:rPr>
          <w:rStyle w:val="Style13ptBold"/>
          <w:b w:val="0"/>
          <w:sz w:val="14"/>
        </w:rPr>
        <w:t xml:space="preserve">, despite an apparent openness to the proposal in the Senate. </w:t>
      </w:r>
    </w:p>
    <w:p w:rsidR="00D966AD" w:rsidRPr="009A1BA3" w:rsidRDefault="00D966AD" w:rsidP="00D966AD">
      <w:pPr>
        <w:rPr>
          <w:rStyle w:val="Style13ptBold"/>
          <w:b w:val="0"/>
          <w:sz w:val="14"/>
        </w:rPr>
      </w:pPr>
      <w:r w:rsidRPr="009A1BA3">
        <w:rPr>
          <w:rStyle w:val="Style13ptBold"/>
          <w:b w:val="0"/>
          <w:sz w:val="14"/>
        </w:rPr>
        <w:t xml:space="preserve">The standoff has imperiled federal transportation funding that is scheduled to expire on July 31 without congressional action. </w:t>
      </w:r>
    </w:p>
    <w:p w:rsidR="00D966AD" w:rsidRPr="009A1BA3" w:rsidRDefault="00D966AD" w:rsidP="00D966AD">
      <w:pPr>
        <w:rPr>
          <w:rStyle w:val="Style13ptBold"/>
          <w:b w:val="0"/>
          <w:sz w:val="14"/>
        </w:rPr>
      </w:pPr>
      <w:r w:rsidRPr="009A1BA3">
        <w:rPr>
          <w:rStyle w:val="Style13ptBold"/>
          <w:b w:val="0"/>
          <w:sz w:val="14"/>
        </w:rPr>
        <w:t xml:space="preserve">White House press secretary Josh Earnest said Thursday that </w:t>
      </w:r>
      <w:r w:rsidRPr="00582840">
        <w:rPr>
          <w:rStyle w:val="Style13ptBold"/>
          <w:b w:val="0"/>
          <w:u w:val="single"/>
        </w:rPr>
        <w:t>Obama is adamant the Ex-</w:t>
      </w:r>
      <w:proofErr w:type="spellStart"/>
      <w:r w:rsidRPr="00582840">
        <w:rPr>
          <w:rStyle w:val="Style13ptBold"/>
          <w:b w:val="0"/>
          <w:u w:val="single"/>
        </w:rPr>
        <w:t>Im</w:t>
      </w:r>
      <w:proofErr w:type="spellEnd"/>
      <w:r w:rsidRPr="00582840">
        <w:rPr>
          <w:rStyle w:val="Style13ptBold"/>
          <w:b w:val="0"/>
          <w:u w:val="single"/>
        </w:rPr>
        <w:t xml:space="preserve"> Bank renewal should be included in the transportation funding bill, despite the objections from the GOP</w:t>
      </w:r>
      <w:r w:rsidRPr="009A1BA3">
        <w:rPr>
          <w:rStyle w:val="Style13ptBold"/>
          <w:b w:val="0"/>
          <w:sz w:val="14"/>
        </w:rPr>
        <w:t xml:space="preserve">-led House. </w:t>
      </w:r>
    </w:p>
    <w:p w:rsidR="00D966AD" w:rsidRPr="009A1BA3" w:rsidRDefault="00D966AD" w:rsidP="00D966AD">
      <w:pPr>
        <w:rPr>
          <w:rStyle w:val="Style13ptBold"/>
          <w:b w:val="0"/>
          <w:sz w:val="14"/>
        </w:rPr>
      </w:pPr>
      <w:r w:rsidRPr="009A1BA3">
        <w:rPr>
          <w:rStyle w:val="Style13ptBold"/>
          <w:b w:val="0"/>
          <w:sz w:val="14"/>
        </w:rPr>
        <w:t xml:space="preserve">"Surface </w:t>
      </w:r>
      <w:r w:rsidRPr="00582840">
        <w:rPr>
          <w:rStyle w:val="Style13ptBold"/>
          <w:b w:val="0"/>
          <w:u w:val="single"/>
        </w:rPr>
        <w:t>transportation legislation is the most likely legislative vehicle</w:t>
      </w:r>
      <w:r w:rsidRPr="009A1BA3">
        <w:rPr>
          <w:rStyle w:val="Style13ptBold"/>
          <w:b w:val="0"/>
          <w:sz w:val="14"/>
        </w:rPr>
        <w:t xml:space="preserve">, no pun intended, </w:t>
      </w:r>
      <w:r w:rsidRPr="00582840">
        <w:rPr>
          <w:rStyle w:val="Style13ptBold"/>
          <w:b w:val="0"/>
          <w:u w:val="single"/>
        </w:rPr>
        <w:t>to move before the end of the month</w:t>
      </w:r>
      <w:r w:rsidRPr="009A1BA3">
        <w:rPr>
          <w:rStyle w:val="Style13ptBold"/>
          <w:b w:val="0"/>
          <w:sz w:val="14"/>
        </w:rPr>
        <w:t xml:space="preserve">," he said. "That's why we've insisted that the provisions related to reauthorizing the Export-Import Bank should be added to any transportation bill that passes Congress this month." </w:t>
      </w:r>
    </w:p>
    <w:p w:rsidR="00D966AD" w:rsidRPr="009A1BA3" w:rsidRDefault="00D966AD" w:rsidP="00D966AD">
      <w:pPr>
        <w:rPr>
          <w:rStyle w:val="Style13ptBold"/>
          <w:b w:val="0"/>
          <w:sz w:val="14"/>
        </w:rPr>
      </w:pPr>
      <w:r w:rsidRPr="008F4DF1">
        <w:rPr>
          <w:rStyle w:val="Style13ptBold"/>
          <w:b w:val="0"/>
          <w:u w:val="single"/>
        </w:rPr>
        <w:t>The fight over whether reauthorization of the Ex-</w:t>
      </w:r>
      <w:proofErr w:type="spellStart"/>
      <w:r w:rsidRPr="008F4DF1">
        <w:rPr>
          <w:rStyle w:val="Style13ptBold"/>
          <w:b w:val="0"/>
          <w:u w:val="single"/>
        </w:rPr>
        <w:t>Im</w:t>
      </w:r>
      <w:proofErr w:type="spellEnd"/>
      <w:r w:rsidRPr="008F4DF1">
        <w:rPr>
          <w:rStyle w:val="Style13ptBold"/>
          <w:b w:val="0"/>
          <w:u w:val="single"/>
        </w:rPr>
        <w:t xml:space="preserve"> Bank</w:t>
      </w:r>
      <w:r w:rsidRPr="009A1BA3">
        <w:rPr>
          <w:rStyle w:val="Style13ptBold"/>
          <w:b w:val="0"/>
          <w:sz w:val="14"/>
        </w:rPr>
        <w:t xml:space="preserve">, which expired in June, </w:t>
      </w:r>
      <w:r w:rsidRPr="008F4DF1">
        <w:rPr>
          <w:rStyle w:val="Style13ptBold"/>
          <w:b w:val="0"/>
          <w:u w:val="single"/>
        </w:rPr>
        <w:t xml:space="preserve">should be added to the highway bill comes as lawmakers are scrambling to </w:t>
      </w:r>
      <w:r w:rsidRPr="009559FE">
        <w:rPr>
          <w:rStyle w:val="Emphasis"/>
        </w:rPr>
        <w:t>prevent an interruption in the nation's transportation spending</w:t>
      </w:r>
      <w:r w:rsidRPr="008F4DF1">
        <w:rPr>
          <w:rStyle w:val="Style13ptBold"/>
          <w:b w:val="0"/>
          <w:u w:val="single"/>
        </w:rPr>
        <w:t>.</w:t>
      </w:r>
      <w:r w:rsidRPr="009A1BA3">
        <w:rPr>
          <w:rStyle w:val="Style13ptBold"/>
          <w:b w:val="0"/>
          <w:sz w:val="14"/>
        </w:rPr>
        <w:t xml:space="preserve"> </w:t>
      </w:r>
    </w:p>
    <w:p w:rsidR="00D966AD" w:rsidRPr="009A1BA3" w:rsidRDefault="00D966AD" w:rsidP="00D966AD">
      <w:pPr>
        <w:rPr>
          <w:rStyle w:val="Style13ptBold"/>
          <w:b w:val="0"/>
          <w:sz w:val="14"/>
        </w:rPr>
      </w:pPr>
      <w:r w:rsidRPr="008F4DF1">
        <w:rPr>
          <w:rStyle w:val="Style13ptBold"/>
          <w:b w:val="0"/>
          <w:u w:val="single"/>
        </w:rPr>
        <w:t xml:space="preserve">GOP leaders are </w:t>
      </w:r>
      <w:r w:rsidRPr="009559FE">
        <w:rPr>
          <w:rStyle w:val="Emphasis"/>
        </w:rPr>
        <w:t>scrambling to meet a July 31 deadline</w:t>
      </w:r>
      <w:r w:rsidRPr="008F4DF1">
        <w:rPr>
          <w:rStyle w:val="Style13ptBold"/>
          <w:b w:val="0"/>
          <w:u w:val="single"/>
        </w:rPr>
        <w:t xml:space="preserve"> for replenishing the</w:t>
      </w:r>
      <w:r w:rsidRPr="009A1BA3">
        <w:rPr>
          <w:rStyle w:val="Style13ptBold"/>
          <w:b w:val="0"/>
          <w:sz w:val="14"/>
        </w:rPr>
        <w:t xml:space="preserve"> Department of Transportation's beleaguered </w:t>
      </w:r>
      <w:r w:rsidRPr="008F4DF1">
        <w:rPr>
          <w:rStyle w:val="Style13ptBold"/>
          <w:b w:val="0"/>
          <w:u w:val="single"/>
        </w:rPr>
        <w:t>Highway Trust Fund</w:t>
      </w:r>
      <w:r w:rsidRPr="009A1BA3">
        <w:rPr>
          <w:rStyle w:val="Style13ptBold"/>
          <w:b w:val="0"/>
          <w:sz w:val="14"/>
        </w:rPr>
        <w:t xml:space="preserve">. Transportation department officials have warned they will have to cut back on payments to states at the end of the month unless Congress reaches an agreement on a transportation funding extension. </w:t>
      </w:r>
    </w:p>
    <w:p w:rsidR="00D966AD" w:rsidRPr="008F4DF1" w:rsidRDefault="00D966AD" w:rsidP="00D966AD">
      <w:pPr>
        <w:rPr>
          <w:rStyle w:val="Style13ptBold"/>
          <w:b w:val="0"/>
          <w:u w:val="single"/>
        </w:rPr>
      </w:pPr>
      <w:r w:rsidRPr="008F4DF1">
        <w:rPr>
          <w:rStyle w:val="Style13ptBold"/>
          <w:b w:val="0"/>
          <w:u w:val="single"/>
        </w:rPr>
        <w:lastRenderedPageBreak/>
        <w:t xml:space="preserve">Lawmakers in the Senate have worked on a multi-year transportation bill, but GOP leaders in the House </w:t>
      </w:r>
      <w:r w:rsidRPr="00582840">
        <w:rPr>
          <w:rStyle w:val="Emphasis"/>
        </w:rPr>
        <w:t>resisted</w:t>
      </w:r>
      <w:r w:rsidRPr="008F4DF1">
        <w:rPr>
          <w:rStyle w:val="Style13ptBold"/>
          <w:b w:val="0"/>
          <w:u w:val="single"/>
        </w:rPr>
        <w:t xml:space="preserve"> the upper chamber's efforts to add the Ex-</w:t>
      </w:r>
      <w:proofErr w:type="spellStart"/>
      <w:r w:rsidRPr="008F4DF1">
        <w:rPr>
          <w:rStyle w:val="Style13ptBold"/>
          <w:b w:val="0"/>
          <w:u w:val="single"/>
        </w:rPr>
        <w:t>Im</w:t>
      </w:r>
      <w:proofErr w:type="spellEnd"/>
      <w:r w:rsidRPr="008F4DF1">
        <w:rPr>
          <w:rStyle w:val="Style13ptBold"/>
          <w:b w:val="0"/>
          <w:u w:val="single"/>
        </w:rPr>
        <w:t xml:space="preserve"> Bank renewal to its proposal. </w:t>
      </w:r>
    </w:p>
    <w:p w:rsidR="00D966AD" w:rsidRPr="009A1BA3" w:rsidRDefault="00D966AD" w:rsidP="00D966AD">
      <w:pPr>
        <w:rPr>
          <w:rStyle w:val="Style13ptBold"/>
          <w:b w:val="0"/>
          <w:sz w:val="14"/>
        </w:rPr>
      </w:pPr>
      <w:r w:rsidRPr="009A1BA3">
        <w:rPr>
          <w:rStyle w:val="Style13ptBold"/>
          <w:b w:val="0"/>
          <w:sz w:val="14"/>
        </w:rPr>
        <w:t>The House voted last Wednesday to approve a short-term $8 billion transportation extension, which lasts until December, in part to preempt the Senate from attaching Ex-</w:t>
      </w:r>
      <w:proofErr w:type="spellStart"/>
      <w:r w:rsidRPr="009A1BA3">
        <w:rPr>
          <w:rStyle w:val="Style13ptBold"/>
          <w:b w:val="0"/>
          <w:sz w:val="14"/>
        </w:rPr>
        <w:t>Im</w:t>
      </w:r>
      <w:proofErr w:type="spellEnd"/>
      <w:r w:rsidRPr="009A1BA3">
        <w:rPr>
          <w:rStyle w:val="Style13ptBold"/>
          <w:b w:val="0"/>
          <w:sz w:val="14"/>
        </w:rPr>
        <w:t xml:space="preserve"> to a transportation bill. </w:t>
      </w:r>
    </w:p>
    <w:p w:rsidR="00D966AD" w:rsidRPr="009A1BA3" w:rsidRDefault="00D966AD" w:rsidP="00D966AD">
      <w:pPr>
        <w:rPr>
          <w:rStyle w:val="Style13ptBold"/>
          <w:b w:val="0"/>
          <w:sz w:val="14"/>
        </w:rPr>
      </w:pPr>
      <w:r w:rsidRPr="009A1BA3">
        <w:rPr>
          <w:rStyle w:val="Style13ptBold"/>
          <w:b w:val="0"/>
          <w:sz w:val="14"/>
        </w:rPr>
        <w:lastRenderedPageBreak/>
        <w:t xml:space="preserve">Earnest said Thursday the </w:t>
      </w:r>
      <w:r w:rsidRPr="00582840">
        <w:rPr>
          <w:rStyle w:val="Style13ptBold"/>
          <w:b w:val="0"/>
          <w:u w:val="single"/>
        </w:rPr>
        <w:t xml:space="preserve">White House is still sorting through the </w:t>
      </w:r>
      <w:r w:rsidRPr="009559FE">
        <w:rPr>
          <w:rStyle w:val="Emphasis"/>
        </w:rPr>
        <w:t>various payment methods</w:t>
      </w:r>
      <w:r w:rsidRPr="00582840">
        <w:rPr>
          <w:rStyle w:val="Style13ptBold"/>
          <w:b w:val="0"/>
          <w:u w:val="single"/>
        </w:rPr>
        <w:t xml:space="preserve"> that are included in the Senate's long-term transportation bill proposal.</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 xml:space="preserve">"I can tell you that our team is still reviewing the legislation," he said. "It's more than 1,000 pages long. </w:t>
      </w:r>
    </w:p>
    <w:p w:rsidR="00D966AD" w:rsidRPr="009A1BA3" w:rsidRDefault="00D966AD" w:rsidP="00D966AD">
      <w:pPr>
        <w:rPr>
          <w:rStyle w:val="Style13ptBold"/>
          <w:b w:val="0"/>
          <w:sz w:val="14"/>
        </w:rPr>
      </w:pPr>
      <w:r w:rsidRPr="009A1BA3">
        <w:rPr>
          <w:rStyle w:val="Style13ptBold"/>
          <w:b w:val="0"/>
          <w:sz w:val="14"/>
        </w:rPr>
        <w:t>"The things that they are paying particular close attention to are the pay-</w:t>
      </w:r>
      <w:proofErr w:type="spellStart"/>
      <w:r w:rsidRPr="009A1BA3">
        <w:rPr>
          <w:rStyle w:val="Style13ptBold"/>
          <w:b w:val="0"/>
          <w:sz w:val="14"/>
        </w:rPr>
        <w:t>fors</w:t>
      </w:r>
      <w:proofErr w:type="spellEnd"/>
      <w:r w:rsidRPr="009A1BA3">
        <w:rPr>
          <w:rStyle w:val="Style13ptBold"/>
          <w:b w:val="0"/>
          <w:sz w:val="14"/>
        </w:rPr>
        <w:t>, the offsets if you will," Earnest continued. "</w:t>
      </w:r>
      <w:r w:rsidRPr="00582840">
        <w:rPr>
          <w:rStyle w:val="Style13ptBold"/>
          <w:b w:val="0"/>
          <w:u w:val="single"/>
        </w:rPr>
        <w:t xml:space="preserve">Whenever we're talking about </w:t>
      </w:r>
      <w:r w:rsidRPr="00582840">
        <w:rPr>
          <w:rStyle w:val="Emphasis"/>
        </w:rPr>
        <w:t>funding bills</w:t>
      </w:r>
      <w:r w:rsidRPr="00582840">
        <w:rPr>
          <w:rStyle w:val="Style13ptBold"/>
          <w:b w:val="0"/>
          <w:u w:val="single"/>
        </w:rPr>
        <w:t xml:space="preserve">, </w:t>
      </w:r>
      <w:r w:rsidRPr="00582840">
        <w:rPr>
          <w:rStyle w:val="Emphasis"/>
        </w:rPr>
        <w:t>Democrats and Republicans</w:t>
      </w:r>
      <w:r w:rsidRPr="00582840">
        <w:rPr>
          <w:rStyle w:val="Style13ptBold"/>
          <w:b w:val="0"/>
          <w:u w:val="single"/>
        </w:rPr>
        <w:t xml:space="preserve"> will have the </w:t>
      </w:r>
      <w:r w:rsidRPr="00582840">
        <w:rPr>
          <w:rStyle w:val="Emphasis"/>
        </w:rPr>
        <w:t>most heated disagreements</w:t>
      </w:r>
      <w:r w:rsidRPr="00582840">
        <w:rPr>
          <w:rStyle w:val="Style13ptBold"/>
          <w:b w:val="0"/>
          <w:u w:val="single"/>
        </w:rPr>
        <w:t xml:space="preserve"> when it comes to ensuring that these programs are properly funded, so that is getting some careful attention</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 xml:space="preserve">The Senate highway measure includes an approximately $47 billion package of offsets that relies largely on revenue from reducing interest rates paid by the Federal Reserve to large banks, selling oil from the Strategic Petroleum Reserve that is used to prevent energy crises and directing fees from the Transportation Security Administration and customs processing. </w:t>
      </w:r>
    </w:p>
    <w:p w:rsidR="00D966AD" w:rsidRPr="009A1BA3" w:rsidRDefault="00D966AD" w:rsidP="00D966AD">
      <w:pPr>
        <w:rPr>
          <w:rStyle w:val="Style13ptBold"/>
          <w:b w:val="0"/>
          <w:sz w:val="14"/>
        </w:rPr>
      </w:pPr>
      <w:r w:rsidRPr="009A1BA3">
        <w:rPr>
          <w:rStyle w:val="Style13ptBold"/>
          <w:b w:val="0"/>
          <w:sz w:val="14"/>
        </w:rPr>
        <w:t xml:space="preserve">Earnest said </w:t>
      </w:r>
      <w:r w:rsidRPr="00452ED4">
        <w:rPr>
          <w:rStyle w:val="Style13ptBold"/>
          <w:b w:val="0"/>
          <w:u w:val="single"/>
        </w:rPr>
        <w:t xml:space="preserve">the </w:t>
      </w:r>
      <w:r w:rsidRPr="009559FE">
        <w:rPr>
          <w:rStyle w:val="Emphasis"/>
        </w:rPr>
        <w:t>White House</w:t>
      </w:r>
      <w:r w:rsidRPr="00452ED4">
        <w:rPr>
          <w:rStyle w:val="Style13ptBold"/>
          <w:b w:val="0"/>
          <w:u w:val="single"/>
        </w:rPr>
        <w:t xml:space="preserve"> is</w:t>
      </w:r>
      <w:r w:rsidRPr="009A1BA3">
        <w:rPr>
          <w:rStyle w:val="Style13ptBold"/>
          <w:b w:val="0"/>
          <w:sz w:val="14"/>
        </w:rPr>
        <w:t xml:space="preserve"> also </w:t>
      </w:r>
      <w:r w:rsidRPr="00452ED4">
        <w:rPr>
          <w:rStyle w:val="Style13ptBold"/>
          <w:b w:val="0"/>
          <w:u w:val="single"/>
        </w:rPr>
        <w:t xml:space="preserve">paying attention to </w:t>
      </w:r>
      <w:r w:rsidRPr="009559FE">
        <w:rPr>
          <w:rStyle w:val="Emphasis"/>
        </w:rPr>
        <w:t>complaints</w:t>
      </w:r>
      <w:r w:rsidRPr="00452ED4">
        <w:rPr>
          <w:rStyle w:val="Style13ptBold"/>
          <w:b w:val="0"/>
          <w:u w:val="single"/>
        </w:rPr>
        <w:t xml:space="preserve"> from Democrats in the Senate about </w:t>
      </w:r>
      <w:r w:rsidRPr="009559FE">
        <w:rPr>
          <w:rStyle w:val="Emphasis"/>
        </w:rPr>
        <w:t>regulatory changes</w:t>
      </w:r>
      <w:r w:rsidRPr="00452ED4">
        <w:rPr>
          <w:rStyle w:val="Style13ptBold"/>
          <w:b w:val="0"/>
          <w:u w:val="single"/>
        </w:rPr>
        <w:t xml:space="preserve"> related to transportation safety initiatives that are included in the chamber's highway bill</w:t>
      </w:r>
      <w:r w:rsidRPr="009A1BA3">
        <w:rPr>
          <w:rStyle w:val="Style13ptBold"/>
          <w:b w:val="0"/>
          <w:sz w:val="14"/>
        </w:rPr>
        <w:t xml:space="preserve">. </w:t>
      </w:r>
    </w:p>
    <w:p w:rsidR="00D966AD" w:rsidRPr="009A1BA3" w:rsidRDefault="00D966AD" w:rsidP="00D966AD">
      <w:pPr>
        <w:rPr>
          <w:rStyle w:val="Style13ptBold"/>
          <w:b w:val="0"/>
          <w:sz w:val="14"/>
        </w:rPr>
      </w:pPr>
      <w:r w:rsidRPr="009A1BA3">
        <w:rPr>
          <w:rStyle w:val="Style13ptBold"/>
          <w:b w:val="0"/>
          <w:sz w:val="14"/>
        </w:rPr>
        <w:t xml:space="preserve">"There are </w:t>
      </w:r>
      <w:r w:rsidRPr="00452ED4">
        <w:rPr>
          <w:rStyle w:val="Emphasis"/>
        </w:rPr>
        <w:t>concerns</w:t>
      </w:r>
      <w:r w:rsidRPr="009A1BA3">
        <w:rPr>
          <w:rStyle w:val="Style13ptBold"/>
          <w:b w:val="0"/>
          <w:sz w:val="14"/>
        </w:rPr>
        <w:t xml:space="preserve"> that </w:t>
      </w:r>
      <w:r w:rsidRPr="00452ED4">
        <w:rPr>
          <w:rStyle w:val="Style13ptBold"/>
          <w:b w:val="0"/>
          <w:u w:val="single"/>
        </w:rPr>
        <w:t>have been raised about</w:t>
      </w:r>
      <w:r w:rsidRPr="009A1BA3">
        <w:rPr>
          <w:rStyle w:val="Style13ptBold"/>
          <w:b w:val="0"/>
          <w:sz w:val="14"/>
        </w:rPr>
        <w:t xml:space="preserve"> some of </w:t>
      </w:r>
      <w:r w:rsidRPr="00452ED4">
        <w:rPr>
          <w:rStyle w:val="Style13ptBold"/>
          <w:b w:val="0"/>
          <w:u w:val="single"/>
        </w:rPr>
        <w:t>the safety that have been included in the bill</w:t>
      </w:r>
      <w:r w:rsidRPr="009A1BA3">
        <w:rPr>
          <w:rStyle w:val="Style13ptBold"/>
          <w:b w:val="0"/>
          <w:sz w:val="14"/>
        </w:rPr>
        <w:t xml:space="preserve">," he said. "The Department of Transportation makes the safety of the American traveling public their top priority, so we're going to obviously take a look at some of the safety provisions that are in here." </w:t>
      </w:r>
    </w:p>
    <w:p w:rsidR="00D966AD" w:rsidRPr="009A1BA3" w:rsidRDefault="00D966AD" w:rsidP="00D966AD">
      <w:pPr>
        <w:rPr>
          <w:rStyle w:val="Style13ptBold"/>
          <w:b w:val="0"/>
          <w:sz w:val="14"/>
        </w:rPr>
      </w:pPr>
    </w:p>
    <w:p w:rsidR="00D966AD" w:rsidRDefault="00D966AD" w:rsidP="00D966AD">
      <w:pPr>
        <w:pStyle w:val="Heading3"/>
        <w:rPr>
          <w:rStyle w:val="Style13ptBold"/>
          <w:b/>
          <w:sz w:val="32"/>
        </w:rPr>
      </w:pPr>
      <w:r w:rsidRPr="00415217">
        <w:rPr>
          <w:rStyle w:val="Style13ptBold"/>
          <w:b/>
          <w:sz w:val="32"/>
        </w:rPr>
        <w:lastRenderedPageBreak/>
        <w:t xml:space="preserve">– </w:t>
      </w:r>
      <w:proofErr w:type="gramStart"/>
      <w:r w:rsidRPr="00415217">
        <w:rPr>
          <w:rStyle w:val="Style13ptBold"/>
          <w:b/>
          <w:sz w:val="32"/>
        </w:rPr>
        <w:t>at</w:t>
      </w:r>
      <w:proofErr w:type="gramEnd"/>
      <w:r w:rsidRPr="00415217">
        <w:rPr>
          <w:rStyle w:val="Style13ptBold"/>
          <w:b/>
          <w:sz w:val="32"/>
        </w:rPr>
        <w:t xml:space="preserve">: </w:t>
      </w:r>
      <w:proofErr w:type="spellStart"/>
      <w:r w:rsidRPr="00415217">
        <w:rPr>
          <w:rStyle w:val="Style13ptBold"/>
          <w:b/>
          <w:sz w:val="32"/>
        </w:rPr>
        <w:t>iran</w:t>
      </w:r>
      <w:proofErr w:type="spellEnd"/>
      <w:r w:rsidRPr="00415217">
        <w:rPr>
          <w:rStyle w:val="Style13ptBold"/>
          <w:b/>
          <w:sz w:val="32"/>
        </w:rPr>
        <w:t xml:space="preserve"> top priority</w:t>
      </w:r>
    </w:p>
    <w:p w:rsidR="00FC22DE" w:rsidRPr="009A1BA3" w:rsidRDefault="00FC22DE" w:rsidP="00FC22DE">
      <w:pPr>
        <w:rPr>
          <w:sz w:val="14"/>
        </w:rPr>
      </w:pPr>
    </w:p>
    <w:p w:rsidR="00D966AD" w:rsidRPr="00BB494E" w:rsidRDefault="00D966AD" w:rsidP="00D966AD">
      <w:pPr>
        <w:pStyle w:val="Heading4"/>
        <w:rPr>
          <w:rStyle w:val="Style13ptBold"/>
          <w:b/>
        </w:rPr>
      </w:pPr>
      <w:r>
        <w:rPr>
          <w:rStyle w:val="Style13ptBold"/>
          <w:b/>
        </w:rPr>
        <w:t>Ex-</w:t>
      </w:r>
      <w:proofErr w:type="spellStart"/>
      <w:r>
        <w:rPr>
          <w:rStyle w:val="Style13ptBold"/>
          <w:b/>
        </w:rPr>
        <w:t>Im</w:t>
      </w:r>
      <w:proofErr w:type="spellEnd"/>
      <w:r>
        <w:rPr>
          <w:rStyle w:val="Style13ptBold"/>
          <w:b/>
        </w:rPr>
        <w:t xml:space="preserve"> is the </w:t>
      </w:r>
      <w:r>
        <w:rPr>
          <w:rStyle w:val="Style13ptBold"/>
          <w:b/>
          <w:u w:val="single"/>
        </w:rPr>
        <w:t>top-priority</w:t>
      </w:r>
      <w:r>
        <w:rPr>
          <w:rStyle w:val="Style13ptBold"/>
          <w:b/>
        </w:rPr>
        <w:t xml:space="preserve"> and </w:t>
      </w:r>
      <w:r>
        <w:rPr>
          <w:rStyle w:val="Style13ptBold"/>
          <w:b/>
          <w:u w:val="single"/>
        </w:rPr>
        <w:t>Obama’s pushing</w:t>
      </w:r>
    </w:p>
    <w:p w:rsidR="00D966AD" w:rsidRPr="009A1BA3" w:rsidRDefault="00D966AD" w:rsidP="00D966AD">
      <w:pPr>
        <w:rPr>
          <w:rStyle w:val="Style13ptBold"/>
          <w:b w:val="0"/>
          <w:sz w:val="14"/>
        </w:rPr>
      </w:pPr>
      <w:r>
        <w:rPr>
          <w:rStyle w:val="Style13ptBold"/>
        </w:rPr>
        <w:t>Wolfgang 7/22</w:t>
      </w:r>
      <w:r w:rsidRPr="009A1BA3">
        <w:rPr>
          <w:rStyle w:val="Style13ptBold"/>
          <w:b w:val="0"/>
          <w:sz w:val="14"/>
        </w:rPr>
        <w:t>/15 – White House reporter for the Washington Times (Ben, Obama pushes for Ex-</w:t>
      </w:r>
      <w:proofErr w:type="spellStart"/>
      <w:r w:rsidRPr="009A1BA3">
        <w:rPr>
          <w:rStyle w:val="Style13ptBold"/>
          <w:b w:val="0"/>
          <w:sz w:val="14"/>
        </w:rPr>
        <w:t>Im</w:t>
      </w:r>
      <w:proofErr w:type="spellEnd"/>
      <w:r w:rsidRPr="009A1BA3">
        <w:rPr>
          <w:rStyle w:val="Style13ptBold"/>
          <w:b w:val="0"/>
          <w:sz w:val="14"/>
        </w:rPr>
        <w:t xml:space="preserve"> Bank renewal, chides lagging Congress, Washington Times, http://www.washingtontimes.com/news/2015/jul/22/obama-pushes-ex-im-bank-renewal-chides-congress/?page=all)//JJ</w:t>
      </w:r>
    </w:p>
    <w:p w:rsidR="00D966AD" w:rsidRPr="009A1BA3" w:rsidRDefault="00D966AD" w:rsidP="00D966AD">
      <w:pPr>
        <w:rPr>
          <w:sz w:val="14"/>
        </w:rPr>
      </w:pPr>
      <w:r w:rsidRPr="009A1BA3">
        <w:rPr>
          <w:sz w:val="14"/>
        </w:rPr>
        <w:t xml:space="preserve">President </w:t>
      </w:r>
      <w:r w:rsidRPr="0013210A">
        <w:rPr>
          <w:rStyle w:val="Emphasis"/>
        </w:rPr>
        <w:t>Obama</w:t>
      </w:r>
      <w:r w:rsidRPr="009A1BA3">
        <w:rPr>
          <w:sz w:val="14"/>
        </w:rPr>
        <w:t xml:space="preserve"> on Wednesday </w:t>
      </w:r>
      <w:r w:rsidRPr="0013210A">
        <w:rPr>
          <w:rStyle w:val="Emphasis"/>
        </w:rPr>
        <w:t>took Congress to task</w:t>
      </w:r>
      <w:r w:rsidRPr="009A1BA3">
        <w:rPr>
          <w:sz w:val="14"/>
        </w:rPr>
        <w:t xml:space="preserve"> and </w:t>
      </w:r>
      <w:r w:rsidRPr="003A7A06">
        <w:rPr>
          <w:u w:val="single"/>
        </w:rPr>
        <w:t>called for</w:t>
      </w:r>
      <w:r w:rsidRPr="009A1BA3">
        <w:rPr>
          <w:sz w:val="14"/>
        </w:rPr>
        <w:t xml:space="preserve"> the </w:t>
      </w:r>
      <w:r w:rsidRPr="0013210A">
        <w:rPr>
          <w:rStyle w:val="Emphasis"/>
        </w:rPr>
        <w:t>immediate reauthorization</w:t>
      </w:r>
      <w:r w:rsidRPr="003A7A06">
        <w:rPr>
          <w:u w:val="single"/>
        </w:rPr>
        <w:t xml:space="preserve"> of the Export-Import Bank</w:t>
      </w:r>
      <w:r w:rsidRPr="009A1BA3">
        <w:rPr>
          <w:sz w:val="14"/>
        </w:rPr>
        <w:t xml:space="preserve">, which has become a </w:t>
      </w:r>
      <w:r w:rsidRPr="003A7A06">
        <w:rPr>
          <w:u w:val="single"/>
        </w:rPr>
        <w:t>symbol in a larger ideological fight on Capitol Hill</w:t>
      </w:r>
      <w:r w:rsidRPr="009A1BA3">
        <w:rPr>
          <w:sz w:val="14"/>
        </w:rPr>
        <w:t>.</w:t>
      </w:r>
    </w:p>
    <w:p w:rsidR="00D966AD" w:rsidRPr="009A1BA3" w:rsidRDefault="00D966AD" w:rsidP="00D966AD">
      <w:pPr>
        <w:rPr>
          <w:sz w:val="14"/>
        </w:rPr>
      </w:pPr>
      <w:r w:rsidRPr="009A1BA3">
        <w:rPr>
          <w:sz w:val="14"/>
        </w:rPr>
        <w:t>The bank, which finances the sale of American exports to overseas buyers, lapsed on June 30, the first time the institution — better known as the Ex-</w:t>
      </w:r>
      <w:proofErr w:type="spellStart"/>
      <w:r w:rsidRPr="009A1BA3">
        <w:rPr>
          <w:sz w:val="14"/>
        </w:rPr>
        <w:t>Im</w:t>
      </w:r>
      <w:proofErr w:type="spellEnd"/>
      <w:r w:rsidRPr="009A1BA3">
        <w:rPr>
          <w:sz w:val="14"/>
        </w:rPr>
        <w:t xml:space="preserve"> Bank — ceased operations in its 81-year history. Some Republicans claim the bank is essentially corporate welfare, helping giant companies sell products abroad.</w:t>
      </w:r>
    </w:p>
    <w:p w:rsidR="00D966AD" w:rsidRPr="009A1BA3" w:rsidRDefault="00D966AD" w:rsidP="00D966AD">
      <w:pPr>
        <w:rPr>
          <w:sz w:val="14"/>
        </w:rPr>
      </w:pPr>
      <w:r w:rsidRPr="009A1BA3">
        <w:rPr>
          <w:sz w:val="14"/>
        </w:rPr>
        <w:t xml:space="preserve">But Mr. </w:t>
      </w:r>
      <w:r w:rsidRPr="003A7A06">
        <w:rPr>
          <w:u w:val="single"/>
        </w:rPr>
        <w:t>Obama and other supporters of</w:t>
      </w:r>
      <w:r w:rsidRPr="009A1BA3">
        <w:rPr>
          <w:sz w:val="14"/>
        </w:rPr>
        <w:t xml:space="preserve"> the </w:t>
      </w:r>
      <w:r w:rsidRPr="003A7A06">
        <w:rPr>
          <w:u w:val="single"/>
        </w:rPr>
        <w:t>Ex-</w:t>
      </w:r>
      <w:proofErr w:type="spellStart"/>
      <w:r w:rsidRPr="003A7A06">
        <w:rPr>
          <w:u w:val="single"/>
        </w:rPr>
        <w:t>Im</w:t>
      </w:r>
      <w:proofErr w:type="spellEnd"/>
      <w:r w:rsidRPr="009A1BA3">
        <w:rPr>
          <w:sz w:val="14"/>
        </w:rPr>
        <w:t xml:space="preserve"> Bank </w:t>
      </w:r>
      <w:r w:rsidRPr="003A7A06">
        <w:rPr>
          <w:u w:val="single"/>
        </w:rPr>
        <w:t xml:space="preserve">say it is small </w:t>
      </w:r>
      <w:r w:rsidRPr="009A1BA3">
        <w:rPr>
          <w:sz w:val="14"/>
        </w:rPr>
        <w:t xml:space="preserve">American </w:t>
      </w:r>
      <w:r w:rsidRPr="003A7A06">
        <w:rPr>
          <w:u w:val="single"/>
        </w:rPr>
        <w:t>businesses that benefit the most</w:t>
      </w:r>
      <w:r w:rsidRPr="009A1BA3">
        <w:rPr>
          <w:sz w:val="14"/>
        </w:rPr>
        <w:t>.</w:t>
      </w:r>
    </w:p>
    <w:p w:rsidR="00D966AD" w:rsidRPr="009A1BA3" w:rsidRDefault="00D966AD" w:rsidP="00D966AD">
      <w:pPr>
        <w:rPr>
          <w:sz w:val="14"/>
        </w:rPr>
      </w:pPr>
      <w:r w:rsidRPr="009A1BA3">
        <w:rPr>
          <w:sz w:val="14"/>
        </w:rPr>
        <w:t>“</w:t>
      </w:r>
      <w:r w:rsidRPr="00FB2518">
        <w:rPr>
          <w:u w:val="single"/>
        </w:rPr>
        <w:t>From coast to coast, people are being affected by this</w:t>
      </w:r>
      <w:r w:rsidRPr="009A1BA3">
        <w:rPr>
          <w:sz w:val="14"/>
        </w:rPr>
        <w:t xml:space="preserve">. We’ve heard stories from these companies right now that orders are on hold, business is in danger, potentially expansions will stall, fewer employees will be hired if we do not get this done. </w:t>
      </w:r>
      <w:r w:rsidRPr="00424250">
        <w:rPr>
          <w:u w:val="single"/>
        </w:rPr>
        <w:t>So we need to get this done</w:t>
      </w:r>
      <w:r w:rsidRPr="009A1BA3">
        <w:rPr>
          <w:sz w:val="14"/>
        </w:rPr>
        <w:t xml:space="preserve">,” Mr. </w:t>
      </w:r>
      <w:r w:rsidRPr="00424250">
        <w:rPr>
          <w:u w:val="single"/>
        </w:rPr>
        <w:t xml:space="preserve">Obama told reporters after a </w:t>
      </w:r>
      <w:r w:rsidRPr="0013210A">
        <w:rPr>
          <w:rStyle w:val="Emphasis"/>
        </w:rPr>
        <w:t>White House meeting</w:t>
      </w:r>
      <w:r w:rsidRPr="009A1BA3">
        <w:rPr>
          <w:sz w:val="14"/>
        </w:rPr>
        <w:t xml:space="preserve"> with small-business owners.</w:t>
      </w:r>
    </w:p>
    <w:p w:rsidR="00D966AD" w:rsidRPr="009A1BA3" w:rsidRDefault="00D966AD" w:rsidP="00D966AD">
      <w:pPr>
        <w:rPr>
          <w:sz w:val="14"/>
        </w:rPr>
      </w:pPr>
      <w:r w:rsidRPr="009A1BA3">
        <w:rPr>
          <w:sz w:val="14"/>
        </w:rPr>
        <w:t xml:space="preserve">“We </w:t>
      </w:r>
      <w:r w:rsidRPr="00424250">
        <w:rPr>
          <w:u w:val="single"/>
        </w:rPr>
        <w:t>can’t have American workers losing jobs because Congress doesn’t act</w:t>
      </w:r>
      <w:r w:rsidRPr="009A1BA3">
        <w:rPr>
          <w:sz w:val="14"/>
        </w:rPr>
        <w:t xml:space="preserve"> or because of some ideological arguments that don’t make any sense, </w:t>
      </w:r>
      <w:r w:rsidRPr="00424250">
        <w:rPr>
          <w:u w:val="single"/>
        </w:rPr>
        <w:t>don’t match up with the facts</w:t>
      </w:r>
      <w:r w:rsidRPr="009A1BA3">
        <w:rPr>
          <w:sz w:val="14"/>
        </w:rPr>
        <w:t>,” he said.</w:t>
      </w:r>
    </w:p>
    <w:p w:rsidR="00D966AD" w:rsidRPr="009A1BA3" w:rsidRDefault="00D966AD" w:rsidP="00D966AD">
      <w:pPr>
        <w:rPr>
          <w:sz w:val="14"/>
        </w:rPr>
      </w:pPr>
      <w:r w:rsidRPr="00424250">
        <w:rPr>
          <w:u w:val="single"/>
        </w:rPr>
        <w:t xml:space="preserve">The bank has become a </w:t>
      </w:r>
      <w:r w:rsidRPr="0013210A">
        <w:rPr>
          <w:rStyle w:val="Emphasis"/>
        </w:rPr>
        <w:t>key sticking point</w:t>
      </w:r>
      <w:r w:rsidRPr="00424250">
        <w:rPr>
          <w:u w:val="single"/>
        </w:rPr>
        <w:t xml:space="preserve"> in the </w:t>
      </w:r>
      <w:r w:rsidRPr="0013210A">
        <w:rPr>
          <w:rStyle w:val="Emphasis"/>
        </w:rPr>
        <w:t>legislative fight over federal highway funding</w:t>
      </w:r>
      <w:r w:rsidRPr="009A1BA3">
        <w:rPr>
          <w:sz w:val="14"/>
        </w:rPr>
        <w:t xml:space="preserve">. </w:t>
      </w:r>
      <w:r w:rsidRPr="00CC431A">
        <w:rPr>
          <w:u w:val="single"/>
        </w:rPr>
        <w:t>The House already has passed a highway funding bill that does not include renewal of the Ex-</w:t>
      </w:r>
      <w:proofErr w:type="spellStart"/>
      <w:r w:rsidRPr="00CC431A">
        <w:rPr>
          <w:u w:val="single"/>
        </w:rPr>
        <w:t>Im</w:t>
      </w:r>
      <w:proofErr w:type="spellEnd"/>
      <w:r w:rsidRPr="00CC431A">
        <w:rPr>
          <w:u w:val="single"/>
        </w:rPr>
        <w:t xml:space="preserve"> Bank, and the Senate currently is working on its own highway bill</w:t>
      </w:r>
      <w:r w:rsidRPr="009A1BA3">
        <w:rPr>
          <w:sz w:val="14"/>
        </w:rPr>
        <w:t>.</w:t>
      </w:r>
    </w:p>
    <w:p w:rsidR="00D966AD" w:rsidRPr="009A1BA3" w:rsidRDefault="00D966AD" w:rsidP="00D966AD">
      <w:pPr>
        <w:rPr>
          <w:sz w:val="14"/>
        </w:rPr>
      </w:pPr>
      <w:r w:rsidRPr="009A1BA3">
        <w:rPr>
          <w:sz w:val="14"/>
        </w:rPr>
        <w:t xml:space="preserve">The </w:t>
      </w:r>
      <w:r w:rsidRPr="0013210A">
        <w:rPr>
          <w:rStyle w:val="Emphasis"/>
        </w:rPr>
        <w:t>White House</w:t>
      </w:r>
      <w:r w:rsidRPr="009A1BA3">
        <w:rPr>
          <w:sz w:val="14"/>
        </w:rPr>
        <w:t xml:space="preserve"> has </w:t>
      </w:r>
      <w:r w:rsidRPr="0013210A">
        <w:rPr>
          <w:rStyle w:val="Emphasis"/>
        </w:rPr>
        <w:t>demanded</w:t>
      </w:r>
      <w:r w:rsidRPr="009A1BA3">
        <w:rPr>
          <w:sz w:val="14"/>
        </w:rPr>
        <w:t xml:space="preserve"> that a </w:t>
      </w:r>
      <w:r w:rsidRPr="00CC431A">
        <w:rPr>
          <w:u w:val="single"/>
        </w:rPr>
        <w:t>renewal of the bank be included in the final highway bill</w:t>
      </w:r>
      <w:r w:rsidRPr="009A1BA3">
        <w:rPr>
          <w:sz w:val="14"/>
        </w:rPr>
        <w:t>.</w:t>
      </w:r>
    </w:p>
    <w:p w:rsidR="00D966AD" w:rsidRPr="009A1BA3" w:rsidRDefault="00D966AD" w:rsidP="00D966AD">
      <w:pPr>
        <w:rPr>
          <w:sz w:val="14"/>
        </w:rPr>
      </w:pPr>
      <w:r w:rsidRPr="00CC431A">
        <w:rPr>
          <w:u w:val="single"/>
        </w:rPr>
        <w:t>White House</w:t>
      </w:r>
      <w:r w:rsidRPr="009A1BA3">
        <w:rPr>
          <w:sz w:val="14"/>
        </w:rPr>
        <w:t xml:space="preserve"> press secretary Josh Earnest </w:t>
      </w:r>
      <w:r w:rsidRPr="00CC431A">
        <w:rPr>
          <w:u w:val="single"/>
        </w:rPr>
        <w:t xml:space="preserve">stopped just short of </w:t>
      </w:r>
      <w:r w:rsidRPr="0013210A">
        <w:rPr>
          <w:rStyle w:val="Emphasis"/>
        </w:rPr>
        <w:t>issuing a veto threat</w:t>
      </w:r>
      <w:r w:rsidRPr="00CC431A">
        <w:rPr>
          <w:u w:val="single"/>
        </w:rPr>
        <w:t xml:space="preserve"> Wednesday</w:t>
      </w:r>
      <w:r w:rsidRPr="009A1BA3">
        <w:rPr>
          <w:sz w:val="14"/>
        </w:rPr>
        <w:t xml:space="preserve">, though he </w:t>
      </w:r>
      <w:r w:rsidRPr="00CC431A">
        <w:rPr>
          <w:u w:val="single"/>
        </w:rPr>
        <w:t>made the clear the president “</w:t>
      </w:r>
      <w:r w:rsidRPr="0013210A">
        <w:rPr>
          <w:rStyle w:val="Emphasis"/>
        </w:rPr>
        <w:t>will insist</w:t>
      </w:r>
      <w:r w:rsidRPr="00CC431A">
        <w:rPr>
          <w:u w:val="single"/>
        </w:rPr>
        <w:t>” that reauthorization be included in the broader highway package.</w:t>
      </w:r>
    </w:p>
    <w:p w:rsidR="00D966AD" w:rsidRPr="009A1BA3" w:rsidRDefault="00D966AD" w:rsidP="00D966AD">
      <w:pPr>
        <w:rPr>
          <w:sz w:val="14"/>
        </w:rPr>
      </w:pPr>
      <w:r w:rsidRPr="009A1BA3">
        <w:rPr>
          <w:sz w:val="14"/>
        </w:rPr>
        <w:t>“In this case, what I’m indicating is this — the</w:t>
      </w:r>
      <w:r w:rsidRPr="00CC431A">
        <w:rPr>
          <w:u w:val="single"/>
        </w:rPr>
        <w:t xml:space="preserve"> reauthorization of </w:t>
      </w:r>
      <w:r w:rsidRPr="0013210A">
        <w:rPr>
          <w:rStyle w:val="Emphasis"/>
        </w:rPr>
        <w:t>Ex-</w:t>
      </w:r>
      <w:proofErr w:type="spellStart"/>
      <w:r w:rsidRPr="0013210A">
        <w:rPr>
          <w:rStyle w:val="Emphasis"/>
        </w:rPr>
        <w:t>Im</w:t>
      </w:r>
      <w:proofErr w:type="spellEnd"/>
      <w:r w:rsidRPr="0013210A">
        <w:rPr>
          <w:rStyle w:val="Emphasis"/>
        </w:rPr>
        <w:t xml:space="preserve"> is a</w:t>
      </w:r>
      <w:r w:rsidRPr="00CC431A">
        <w:rPr>
          <w:u w:val="single"/>
        </w:rPr>
        <w:t xml:space="preserve"> </w:t>
      </w:r>
      <w:r w:rsidRPr="0013210A">
        <w:rPr>
          <w:rStyle w:val="Emphasis"/>
        </w:rPr>
        <w:t>priority of the president’s</w:t>
      </w:r>
      <w:r w:rsidRPr="009A1BA3">
        <w:rPr>
          <w:sz w:val="14"/>
        </w:rPr>
        <w:t>,” Mr. Earnest told reporters when asked if he was issuing a veto threat.</w:t>
      </w:r>
    </w:p>
    <w:p w:rsidR="00D966AD" w:rsidRPr="009A1BA3" w:rsidRDefault="00D966AD" w:rsidP="00D966AD">
      <w:pPr>
        <w:rPr>
          <w:sz w:val="14"/>
        </w:rPr>
      </w:pPr>
      <w:r w:rsidRPr="009A1BA3">
        <w:rPr>
          <w:sz w:val="14"/>
        </w:rPr>
        <w:t xml:space="preserve">With the bank’s future now in doubt, </w:t>
      </w:r>
      <w:r w:rsidRPr="00945C6C">
        <w:rPr>
          <w:u w:val="single"/>
        </w:rPr>
        <w:t xml:space="preserve">conservative critics of the institution are </w:t>
      </w:r>
      <w:r w:rsidRPr="0013210A">
        <w:rPr>
          <w:rStyle w:val="Emphasis"/>
        </w:rPr>
        <w:t>doubling down</w:t>
      </w:r>
      <w:r w:rsidRPr="00945C6C">
        <w:rPr>
          <w:u w:val="single"/>
        </w:rPr>
        <w:t xml:space="preserve"> in the effort to make sure it remains closed forever</w:t>
      </w:r>
      <w:r w:rsidRPr="009A1BA3">
        <w:rPr>
          <w:sz w:val="14"/>
        </w:rPr>
        <w:t>.</w:t>
      </w:r>
    </w:p>
    <w:p w:rsidR="00D966AD" w:rsidRPr="009A1BA3" w:rsidRDefault="00D966AD" w:rsidP="00D966AD">
      <w:pPr>
        <w:rPr>
          <w:sz w:val="14"/>
        </w:rPr>
      </w:pPr>
      <w:r w:rsidRPr="009A1BA3">
        <w:rPr>
          <w:sz w:val="14"/>
        </w:rPr>
        <w:t>“</w:t>
      </w:r>
      <w:r w:rsidRPr="00945C6C">
        <w:rPr>
          <w:rStyle w:val="Emphasis"/>
        </w:rPr>
        <w:t>This is a battle</w:t>
      </w:r>
      <w:r w:rsidRPr="009A1BA3">
        <w:rPr>
          <w:sz w:val="14"/>
        </w:rPr>
        <w:t>. Do you stand for the rich and powerful who corrupt Washington and use this institution against the American taxpayer, or do you stand with the taxpayer?” Sen. Ted Cruz, Texas Republican and 2016 presidential candidate, said at a recent news conference, flanked by leaders of the Club for Growth, Tea Party Patriots and other bank opponents.</w:t>
      </w:r>
    </w:p>
    <w:p w:rsidR="00D966AD" w:rsidRPr="00945C6C" w:rsidRDefault="00D966AD" w:rsidP="00D966AD">
      <w:pPr>
        <w:rPr>
          <w:u w:val="single"/>
        </w:rPr>
      </w:pPr>
      <w:r w:rsidRPr="009A1BA3">
        <w:rPr>
          <w:sz w:val="14"/>
        </w:rPr>
        <w:t xml:space="preserve">Mr. </w:t>
      </w:r>
      <w:r w:rsidRPr="00945C6C">
        <w:rPr>
          <w:u w:val="single"/>
        </w:rPr>
        <w:t>Cruz went on to pledge to use “any or all procedural tools” to stop the bank’s reauthorization.</w:t>
      </w:r>
    </w:p>
    <w:p w:rsidR="00D966AD" w:rsidRPr="009A1BA3" w:rsidRDefault="00D966AD" w:rsidP="00D966AD">
      <w:pPr>
        <w:rPr>
          <w:sz w:val="14"/>
        </w:rPr>
      </w:pPr>
      <w:r w:rsidRPr="009A1BA3">
        <w:rPr>
          <w:sz w:val="14"/>
        </w:rPr>
        <w:t>Mr. Obama on Wednesday also took direct aim at critics’ contention that the bank costs taxpayers money, saying the Treasury actually turns a profit through the repayment of loans.</w:t>
      </w:r>
    </w:p>
    <w:p w:rsidR="00D966AD" w:rsidRPr="009A1BA3" w:rsidRDefault="00D966AD" w:rsidP="00D966AD">
      <w:pPr>
        <w:rPr>
          <w:sz w:val="14"/>
        </w:rPr>
      </w:pPr>
      <w:r w:rsidRPr="00945C6C">
        <w:rPr>
          <w:u w:val="single"/>
        </w:rPr>
        <w:t xml:space="preserve">This should be a </w:t>
      </w:r>
      <w:r w:rsidRPr="00883422">
        <w:rPr>
          <w:rStyle w:val="Emphasis"/>
        </w:rPr>
        <w:t>no-brainer</w:t>
      </w:r>
      <w:r w:rsidRPr="009A1BA3">
        <w:rPr>
          <w:sz w:val="14"/>
        </w:rPr>
        <w:t>,” the president added.</w:t>
      </w:r>
    </w:p>
    <w:p w:rsidR="00D966AD" w:rsidRPr="009A1BA3" w:rsidRDefault="00D966AD" w:rsidP="00D966AD">
      <w:pPr>
        <w:rPr>
          <w:sz w:val="14"/>
        </w:rPr>
      </w:pPr>
      <w:r w:rsidRPr="009A1BA3">
        <w:rPr>
          <w:sz w:val="14"/>
        </w:rPr>
        <w:lastRenderedPageBreak/>
        <w:t>Following the meeting, about a dozen small-business owners also called for reauthorization.</w:t>
      </w:r>
    </w:p>
    <w:p w:rsidR="00D966AD" w:rsidRPr="009A1BA3" w:rsidRDefault="00D966AD" w:rsidP="00D966AD">
      <w:pPr>
        <w:rPr>
          <w:sz w:val="14"/>
        </w:rPr>
      </w:pPr>
      <w:r w:rsidRPr="009A1BA3">
        <w:rPr>
          <w:sz w:val="14"/>
        </w:rPr>
        <w:t>“The funding of the Ex-</w:t>
      </w:r>
      <w:proofErr w:type="spellStart"/>
      <w:r w:rsidRPr="009A1BA3">
        <w:rPr>
          <w:sz w:val="14"/>
        </w:rPr>
        <w:t>Im</w:t>
      </w:r>
      <w:proofErr w:type="spellEnd"/>
      <w:r w:rsidRPr="009A1BA3">
        <w:rPr>
          <w:sz w:val="14"/>
        </w:rPr>
        <w:t xml:space="preserve"> Bank, the defunding of it, has really put at risk probably 1,000 jobs,” said Jim </w:t>
      </w:r>
      <w:proofErr w:type="spellStart"/>
      <w:r w:rsidRPr="009A1BA3">
        <w:rPr>
          <w:sz w:val="14"/>
        </w:rPr>
        <w:t>Rutkowski</w:t>
      </w:r>
      <w:proofErr w:type="spellEnd"/>
      <w:r w:rsidRPr="009A1BA3">
        <w:rPr>
          <w:sz w:val="14"/>
        </w:rPr>
        <w:t xml:space="preserve"> Jr., general manager of Erie, Pennsylvania-based Industrial Sales and Manufacturing. “It’s something we have to have in our tool kit for us to be competitive in the world.”</w:t>
      </w:r>
    </w:p>
    <w:p w:rsidR="00D966AD" w:rsidRPr="009A1BA3" w:rsidRDefault="00D966AD" w:rsidP="00D966AD">
      <w:pPr>
        <w:rPr>
          <w:sz w:val="14"/>
        </w:rPr>
      </w:pPr>
      <w:r w:rsidRPr="00945C6C">
        <w:rPr>
          <w:u w:val="single"/>
        </w:rPr>
        <w:t>Congressional Democrats say</w:t>
      </w:r>
      <w:r w:rsidRPr="009A1BA3">
        <w:rPr>
          <w:sz w:val="14"/>
        </w:rPr>
        <w:t xml:space="preserve"> House Speaker John A. </w:t>
      </w:r>
      <w:r w:rsidRPr="00945C6C">
        <w:rPr>
          <w:u w:val="single"/>
        </w:rPr>
        <w:t>Boehner</w:t>
      </w:r>
      <w:r w:rsidRPr="009A1BA3">
        <w:rPr>
          <w:sz w:val="14"/>
        </w:rPr>
        <w:t xml:space="preserve"> of Ohio </w:t>
      </w:r>
      <w:r w:rsidRPr="00945C6C">
        <w:rPr>
          <w:u w:val="single"/>
        </w:rPr>
        <w:t>and</w:t>
      </w:r>
      <w:r w:rsidRPr="009A1BA3">
        <w:rPr>
          <w:sz w:val="14"/>
        </w:rPr>
        <w:t xml:space="preserve"> Senate Majority Leader Mitch </w:t>
      </w:r>
      <w:r w:rsidRPr="00945C6C">
        <w:rPr>
          <w:u w:val="single"/>
        </w:rPr>
        <w:t>McConnell</w:t>
      </w:r>
      <w:r w:rsidRPr="009A1BA3">
        <w:rPr>
          <w:sz w:val="14"/>
        </w:rPr>
        <w:t xml:space="preserve"> of Kentucky </w:t>
      </w:r>
      <w:r w:rsidRPr="00945C6C">
        <w:rPr>
          <w:u w:val="single"/>
        </w:rPr>
        <w:t xml:space="preserve">should </w:t>
      </w:r>
      <w:r w:rsidRPr="00883422">
        <w:rPr>
          <w:rStyle w:val="Emphasis"/>
        </w:rPr>
        <w:t>immediately call</w:t>
      </w:r>
      <w:r w:rsidRPr="00945C6C">
        <w:rPr>
          <w:u w:val="single"/>
        </w:rPr>
        <w:t xml:space="preserve"> for votes on a standalone bill reauthorizing the bank</w:t>
      </w:r>
      <w:r w:rsidRPr="009A1BA3">
        <w:rPr>
          <w:sz w:val="14"/>
        </w:rPr>
        <w:t>.</w:t>
      </w:r>
    </w:p>
    <w:p w:rsidR="00D966AD" w:rsidRPr="009A1BA3" w:rsidRDefault="00D966AD" w:rsidP="00D966AD">
      <w:pPr>
        <w:rPr>
          <w:sz w:val="14"/>
        </w:rPr>
      </w:pPr>
      <w:r w:rsidRPr="009A1BA3">
        <w:rPr>
          <w:sz w:val="14"/>
        </w:rPr>
        <w:t>“Reauthorizing Ex-</w:t>
      </w:r>
      <w:proofErr w:type="spellStart"/>
      <w:r w:rsidRPr="009A1BA3">
        <w:rPr>
          <w:sz w:val="14"/>
        </w:rPr>
        <w:t>Im</w:t>
      </w:r>
      <w:proofErr w:type="spellEnd"/>
      <w:r w:rsidRPr="009A1BA3">
        <w:rPr>
          <w:sz w:val="14"/>
        </w:rPr>
        <w:t xml:space="preserve"> has wide, bipartisan support in both chambers, and it’s time for Speaker Boehner and Leader McConnell to listen to their colleagues and the American people and hold a vote on a reauthorization bill. Our businesses and our economy </w:t>
      </w:r>
      <w:r w:rsidRPr="00883422">
        <w:rPr>
          <w:rStyle w:val="Emphasis"/>
        </w:rPr>
        <w:t>cannot afford</w:t>
      </w:r>
      <w:r w:rsidRPr="007645A8">
        <w:rPr>
          <w:u w:val="single"/>
        </w:rPr>
        <w:t xml:space="preserve"> to have </w:t>
      </w:r>
      <w:r w:rsidRPr="00883422">
        <w:rPr>
          <w:rStyle w:val="Emphasis"/>
        </w:rPr>
        <w:t>Congress delay any longer</w:t>
      </w:r>
      <w:r w:rsidRPr="009A1BA3">
        <w:rPr>
          <w:sz w:val="14"/>
        </w:rPr>
        <w:t>,” said Sen. Chris Coons, Delaware Democrat.</w:t>
      </w:r>
    </w:p>
    <w:p w:rsidR="00D966AD" w:rsidRDefault="00D966AD" w:rsidP="00D966AD">
      <w:pPr>
        <w:pStyle w:val="Heading3"/>
      </w:pPr>
      <w:r>
        <w:lastRenderedPageBreak/>
        <w:t>--at: not pushing ex-</w:t>
      </w:r>
      <w:proofErr w:type="spellStart"/>
      <w:r>
        <w:t>im</w:t>
      </w:r>
      <w:proofErr w:type="spellEnd"/>
    </w:p>
    <w:p w:rsidR="00D966AD" w:rsidRPr="009A1BA3" w:rsidRDefault="00D966AD" w:rsidP="00D966AD">
      <w:pPr>
        <w:rPr>
          <w:sz w:val="14"/>
        </w:rPr>
      </w:pPr>
    </w:p>
    <w:p w:rsidR="00D966AD" w:rsidRPr="009A1BA3" w:rsidRDefault="00D966AD" w:rsidP="00D966AD">
      <w:pPr>
        <w:rPr>
          <w:sz w:val="14"/>
        </w:rPr>
      </w:pPr>
    </w:p>
    <w:p w:rsidR="00D966AD" w:rsidRPr="00EE3A2D" w:rsidRDefault="00D966AD" w:rsidP="00D966AD">
      <w:pPr>
        <w:pStyle w:val="Heading4"/>
        <w:rPr>
          <w:color w:val="FF0000"/>
        </w:rPr>
      </w:pPr>
      <w:r>
        <w:rPr>
          <w:u w:val="single"/>
        </w:rPr>
        <w:t>Obama’s pushing</w:t>
      </w:r>
      <w:r>
        <w:t xml:space="preserve"> – </w:t>
      </w:r>
    </w:p>
    <w:p w:rsidR="00D966AD" w:rsidRPr="009A1BA3" w:rsidRDefault="00D966AD" w:rsidP="00D966AD">
      <w:pPr>
        <w:rPr>
          <w:rStyle w:val="Style13ptBold"/>
          <w:b w:val="0"/>
          <w:sz w:val="14"/>
        </w:rPr>
      </w:pPr>
      <w:r>
        <w:rPr>
          <w:rStyle w:val="Style13ptBold"/>
        </w:rPr>
        <w:t>Lederman and Werner 7/22</w:t>
      </w:r>
      <w:r w:rsidRPr="009A1BA3">
        <w:rPr>
          <w:rStyle w:val="Style13ptBold"/>
          <w:b w:val="0"/>
          <w:sz w:val="14"/>
        </w:rPr>
        <w:t>/15 – Associated Press (Josh and Erica, Chiding Congress on Ex-</w:t>
      </w:r>
      <w:proofErr w:type="spellStart"/>
      <w:r w:rsidRPr="009A1BA3">
        <w:rPr>
          <w:rStyle w:val="Style13ptBold"/>
          <w:b w:val="0"/>
          <w:sz w:val="14"/>
        </w:rPr>
        <w:t>Im</w:t>
      </w:r>
      <w:proofErr w:type="spellEnd"/>
      <w:r w:rsidRPr="009A1BA3">
        <w:rPr>
          <w:rStyle w:val="Style13ptBold"/>
          <w:b w:val="0"/>
          <w:sz w:val="14"/>
        </w:rPr>
        <w:t xml:space="preserve"> Bank's lapse, Obama warns US must not 'unilaterally disarm', U.S. News and World Report, </w:t>
      </w:r>
      <w:hyperlink r:id="rId53" w:history="1">
        <w:r w:rsidRPr="009A1BA3">
          <w:rPr>
            <w:rStyle w:val="Hyperlink"/>
            <w:sz w:val="14"/>
          </w:rPr>
          <w:t>http://www.usnews.com/news/business/articles/2015/07/22/obama-renewing-call-to-reauthorize-export-import-bank)//JJ</w:t>
        </w:r>
      </w:hyperlink>
    </w:p>
    <w:p w:rsidR="00D966AD" w:rsidRPr="009A1BA3" w:rsidRDefault="00D966AD" w:rsidP="00D966AD">
      <w:pPr>
        <w:rPr>
          <w:rStyle w:val="Style13ptBold"/>
          <w:b w:val="0"/>
          <w:sz w:val="14"/>
        </w:rPr>
      </w:pPr>
      <w:r w:rsidRPr="009A1BA3">
        <w:rPr>
          <w:rStyle w:val="Style13ptBold"/>
          <w:b w:val="0"/>
          <w:sz w:val="14"/>
        </w:rPr>
        <w:t xml:space="preserve">WASHINGTON (AP) — </w:t>
      </w:r>
      <w:r w:rsidRPr="008E004B">
        <w:rPr>
          <w:rStyle w:val="Emphasis"/>
        </w:rPr>
        <w:t>Chiding Congress</w:t>
      </w:r>
      <w:r w:rsidRPr="009A1BA3">
        <w:rPr>
          <w:rStyle w:val="Style13ptBold"/>
          <w:b w:val="0"/>
          <w:sz w:val="14"/>
        </w:rPr>
        <w:t xml:space="preserve"> in no uncertain terms, President Barack </w:t>
      </w:r>
      <w:r w:rsidRPr="008E004B">
        <w:rPr>
          <w:rStyle w:val="Emphasis"/>
        </w:rPr>
        <w:t>Obama</w:t>
      </w:r>
      <w:r w:rsidRPr="009A1BA3">
        <w:rPr>
          <w:rStyle w:val="Style13ptBold"/>
          <w:b w:val="0"/>
          <w:sz w:val="14"/>
        </w:rPr>
        <w:t xml:space="preserve"> warned Wednesday that American businesses are suffering while the Export-Import Bank lapses, and </w:t>
      </w:r>
      <w:r w:rsidRPr="008E004B">
        <w:rPr>
          <w:rStyle w:val="Emphasis"/>
        </w:rPr>
        <w:t>called on lawmakers to reauthorize the bank</w:t>
      </w:r>
      <w:r w:rsidRPr="00FF6156">
        <w:rPr>
          <w:rStyle w:val="Style13ptBold"/>
          <w:b w:val="0"/>
          <w:u w:val="single"/>
        </w:rPr>
        <w:t xml:space="preserve"> </w:t>
      </w:r>
      <w:r w:rsidRPr="008E004B">
        <w:rPr>
          <w:rStyle w:val="Emphasis"/>
        </w:rPr>
        <w:t>within days</w:t>
      </w:r>
      <w:r w:rsidRPr="009A1BA3">
        <w:rPr>
          <w:rStyle w:val="Style13ptBold"/>
          <w:b w:val="0"/>
          <w:sz w:val="14"/>
        </w:rPr>
        <w:t>.</w:t>
      </w:r>
    </w:p>
    <w:p w:rsidR="00D966AD" w:rsidRPr="009A1BA3" w:rsidRDefault="00D966AD" w:rsidP="00D966AD">
      <w:pPr>
        <w:rPr>
          <w:rStyle w:val="Style13ptBold"/>
          <w:b w:val="0"/>
          <w:sz w:val="14"/>
        </w:rPr>
      </w:pPr>
      <w:r w:rsidRPr="00FF6156">
        <w:rPr>
          <w:rStyle w:val="Style13ptBold"/>
          <w:b w:val="0"/>
          <w:u w:val="single"/>
        </w:rPr>
        <w:t>With Congress nearing</w:t>
      </w:r>
      <w:r w:rsidRPr="009A1BA3">
        <w:rPr>
          <w:rStyle w:val="Style13ptBold"/>
          <w:b w:val="0"/>
          <w:sz w:val="14"/>
        </w:rPr>
        <w:t xml:space="preserve"> its annual August </w:t>
      </w:r>
      <w:r w:rsidRPr="00DB65ED">
        <w:rPr>
          <w:rStyle w:val="Style13ptBold"/>
          <w:b w:val="0"/>
          <w:u w:val="single"/>
        </w:rPr>
        <w:t>recess, Obama said the U.S. "cannot</w:t>
      </w:r>
      <w:r w:rsidRPr="009A1BA3">
        <w:rPr>
          <w:rStyle w:val="Style13ptBold"/>
          <w:b w:val="0"/>
          <w:sz w:val="14"/>
        </w:rPr>
        <w:t xml:space="preserve"> leave these businesses hanging" by </w:t>
      </w:r>
      <w:r w:rsidRPr="00DB65ED">
        <w:rPr>
          <w:rStyle w:val="Style13ptBold"/>
          <w:b w:val="0"/>
          <w:u w:val="single"/>
        </w:rPr>
        <w:t>punt</w:t>
      </w:r>
      <w:r w:rsidRPr="009A1BA3">
        <w:rPr>
          <w:rStyle w:val="Style13ptBold"/>
          <w:b w:val="0"/>
          <w:sz w:val="14"/>
        </w:rPr>
        <w:t xml:space="preserve">ing </w:t>
      </w:r>
      <w:r w:rsidRPr="00DB65ED">
        <w:rPr>
          <w:rStyle w:val="Style13ptBold"/>
          <w:b w:val="0"/>
          <w:u w:val="single"/>
        </w:rPr>
        <w:t>a vote to renew the bank until after Congress returns.</w:t>
      </w:r>
      <w:r w:rsidRPr="009A1BA3">
        <w:rPr>
          <w:rStyle w:val="Style13ptBold"/>
          <w:b w:val="0"/>
          <w:sz w:val="14"/>
        </w:rPr>
        <w:t xml:space="preserve"> He said it was </w:t>
      </w:r>
      <w:r w:rsidRPr="00DB65ED">
        <w:rPr>
          <w:rStyle w:val="Style13ptBold"/>
          <w:b w:val="0"/>
          <w:u w:val="single"/>
        </w:rPr>
        <w:t>a "shame" that the bank had been allowed to expire</w:t>
      </w:r>
      <w:r w:rsidRPr="009A1BA3">
        <w:rPr>
          <w:rStyle w:val="Style13ptBold"/>
          <w:b w:val="0"/>
          <w:sz w:val="14"/>
        </w:rPr>
        <w:t xml:space="preserve">, and said the </w:t>
      </w:r>
      <w:r w:rsidRPr="00DB65ED">
        <w:rPr>
          <w:rStyle w:val="Style13ptBold"/>
          <w:b w:val="0"/>
          <w:u w:val="single"/>
        </w:rPr>
        <w:t>lapse puts the U.S. at a disadvantage</w:t>
      </w:r>
      <w:r w:rsidRPr="009A1BA3">
        <w:rPr>
          <w:rStyle w:val="Style13ptBold"/>
          <w:b w:val="0"/>
          <w:sz w:val="14"/>
        </w:rPr>
        <w:t xml:space="preserve"> because "every other advanced country has a program like this" </w:t>
      </w:r>
      <w:r w:rsidRPr="00DB65ED">
        <w:rPr>
          <w:rStyle w:val="Style13ptBold"/>
          <w:b w:val="0"/>
          <w:u w:val="single"/>
        </w:rPr>
        <w:t>to promote its exports</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w:t>
      </w:r>
      <w:r w:rsidRPr="00DB65ED">
        <w:rPr>
          <w:rStyle w:val="Style13ptBold"/>
          <w:b w:val="0"/>
          <w:u w:val="single"/>
        </w:rPr>
        <w:t>We cannot unilaterally disarm</w:t>
      </w:r>
      <w:r w:rsidRPr="009A1BA3">
        <w:rPr>
          <w:rStyle w:val="Style13ptBold"/>
          <w:b w:val="0"/>
          <w:sz w:val="14"/>
        </w:rPr>
        <w:t xml:space="preserve">," </w:t>
      </w:r>
      <w:r w:rsidRPr="00DB65ED">
        <w:rPr>
          <w:rStyle w:val="Style13ptBold"/>
          <w:b w:val="0"/>
          <w:u w:val="single"/>
        </w:rPr>
        <w:t>Obama said</w:t>
      </w:r>
      <w:r w:rsidRPr="009A1BA3">
        <w:rPr>
          <w:rStyle w:val="Style13ptBold"/>
          <w:b w:val="0"/>
          <w:sz w:val="14"/>
        </w:rPr>
        <w:t xml:space="preserve"> during a meeting in the Roosevelt Room with small businesses affected by the bank's expiration. "Orders are on hold. Businesses are in danger. </w:t>
      </w:r>
      <w:r w:rsidRPr="008E004B">
        <w:rPr>
          <w:rStyle w:val="Emphasis"/>
        </w:rPr>
        <w:t>We need to get this done</w:t>
      </w:r>
      <w:r w:rsidRPr="009A1BA3">
        <w:rPr>
          <w:rStyle w:val="Style13ptBold"/>
          <w:b w:val="0"/>
          <w:sz w:val="14"/>
        </w:rPr>
        <w:t>."</w:t>
      </w:r>
    </w:p>
    <w:p w:rsidR="00D966AD" w:rsidRPr="009A1BA3" w:rsidRDefault="00D966AD" w:rsidP="00D966AD">
      <w:pPr>
        <w:rPr>
          <w:rStyle w:val="Style13ptBold"/>
          <w:b w:val="0"/>
          <w:sz w:val="14"/>
        </w:rPr>
      </w:pPr>
      <w:r w:rsidRPr="009A1BA3">
        <w:rPr>
          <w:rStyle w:val="Style13ptBold"/>
          <w:b w:val="0"/>
          <w:sz w:val="14"/>
        </w:rPr>
        <w:t xml:space="preserve">An obscure federal agency unknown to most Americans, the Export-Import Bank underwrites loans to foreign companies that are purchasing American products, which helps U.S. businesses successfully market their products overseas. </w:t>
      </w:r>
      <w:r w:rsidRPr="00E5098E">
        <w:rPr>
          <w:rStyle w:val="Style13ptBold"/>
          <w:b w:val="0"/>
          <w:u w:val="single"/>
        </w:rPr>
        <w:t>Conservatives denounce it as corporate welfare, although Obama insisted that's not the case</w:t>
      </w:r>
      <w:r w:rsidRPr="009A1BA3">
        <w:rPr>
          <w:rStyle w:val="Style13ptBold"/>
          <w:b w:val="0"/>
          <w:sz w:val="14"/>
        </w:rPr>
        <w:t>. He said the U.S. Treasury actually benefits because the government makes money from the bank.</w:t>
      </w:r>
    </w:p>
    <w:p w:rsidR="00D966AD" w:rsidRPr="009A1BA3" w:rsidRDefault="00D966AD" w:rsidP="00D966AD">
      <w:pPr>
        <w:rPr>
          <w:rStyle w:val="Style13ptBold"/>
          <w:b w:val="0"/>
          <w:sz w:val="14"/>
        </w:rPr>
      </w:pPr>
      <w:r w:rsidRPr="009A1BA3">
        <w:rPr>
          <w:rStyle w:val="Style13ptBold"/>
          <w:b w:val="0"/>
          <w:sz w:val="14"/>
        </w:rPr>
        <w:t xml:space="preserve">The </w:t>
      </w:r>
      <w:r w:rsidRPr="00E5098E">
        <w:rPr>
          <w:rStyle w:val="Style13ptBold"/>
          <w:b w:val="0"/>
          <w:u w:val="single"/>
        </w:rPr>
        <w:t>bank's charter expired June 30</w:t>
      </w:r>
      <w:r w:rsidRPr="009A1BA3">
        <w:rPr>
          <w:rStyle w:val="Style13ptBold"/>
          <w:b w:val="0"/>
          <w:sz w:val="14"/>
        </w:rPr>
        <w:t xml:space="preserve"> for the first time in its 81-year history </w:t>
      </w:r>
      <w:r w:rsidRPr="00E5098E">
        <w:rPr>
          <w:rStyle w:val="Style13ptBold"/>
          <w:b w:val="0"/>
          <w:u w:val="single"/>
        </w:rPr>
        <w:t>because of congressional inaction. With conservative opponents celebrating its demise, prospects to revive it are uncertain</w:t>
      </w:r>
      <w:r w:rsidRPr="009A1BA3">
        <w:rPr>
          <w:rStyle w:val="Style13ptBold"/>
          <w:b w:val="0"/>
          <w:sz w:val="14"/>
        </w:rPr>
        <w:t>.</w:t>
      </w:r>
    </w:p>
    <w:p w:rsidR="00D966AD" w:rsidRPr="009A1BA3" w:rsidRDefault="00D966AD" w:rsidP="00D966AD">
      <w:pPr>
        <w:rPr>
          <w:rStyle w:val="Style13ptBold"/>
          <w:b w:val="0"/>
          <w:sz w:val="14"/>
        </w:rPr>
      </w:pPr>
      <w:r w:rsidRPr="00E5098E">
        <w:rPr>
          <w:rStyle w:val="Style13ptBold"/>
          <w:b w:val="0"/>
          <w:u w:val="single"/>
        </w:rPr>
        <w:t>Supporters in the Senate</w:t>
      </w:r>
      <w:r w:rsidRPr="009A1BA3">
        <w:rPr>
          <w:rStyle w:val="Style13ptBold"/>
          <w:b w:val="0"/>
          <w:sz w:val="14"/>
        </w:rPr>
        <w:t xml:space="preserve"> are </w:t>
      </w:r>
      <w:r w:rsidRPr="00E5098E">
        <w:rPr>
          <w:rStyle w:val="Style13ptBold"/>
          <w:b w:val="0"/>
          <w:u w:val="single"/>
        </w:rPr>
        <w:t xml:space="preserve">hoping to </w:t>
      </w:r>
      <w:r w:rsidRPr="008E004B">
        <w:rPr>
          <w:rStyle w:val="Emphasis"/>
        </w:rPr>
        <w:t>add it to must-pass highway legislation</w:t>
      </w:r>
      <w:r w:rsidRPr="009A1BA3">
        <w:rPr>
          <w:rStyle w:val="Style13ptBold"/>
          <w:b w:val="0"/>
          <w:sz w:val="14"/>
        </w:rPr>
        <w:t xml:space="preserve"> now being considered — and they have the votes to prevail — </w:t>
      </w:r>
      <w:r w:rsidRPr="00E5098E">
        <w:rPr>
          <w:rStyle w:val="Style13ptBold"/>
          <w:b w:val="0"/>
          <w:u w:val="single"/>
        </w:rPr>
        <w:t>but the underlying highway legislation may run into trouble</w:t>
      </w:r>
      <w:r w:rsidRPr="009A1BA3">
        <w:rPr>
          <w:rStyle w:val="Style13ptBold"/>
          <w:b w:val="0"/>
          <w:sz w:val="14"/>
        </w:rPr>
        <w:t xml:space="preserve">. The </w:t>
      </w:r>
      <w:r w:rsidRPr="00E5098E">
        <w:rPr>
          <w:rStyle w:val="Style13ptBold"/>
          <w:b w:val="0"/>
          <w:u w:val="single"/>
        </w:rPr>
        <w:t>House</w:t>
      </w:r>
      <w:r w:rsidRPr="009A1BA3">
        <w:rPr>
          <w:rStyle w:val="Style13ptBold"/>
          <w:b w:val="0"/>
          <w:sz w:val="14"/>
        </w:rPr>
        <w:t xml:space="preserve"> has </w:t>
      </w:r>
      <w:r w:rsidRPr="00E5098E">
        <w:rPr>
          <w:rStyle w:val="Style13ptBold"/>
          <w:b w:val="0"/>
          <w:u w:val="single"/>
        </w:rPr>
        <w:t>passed its own</w:t>
      </w:r>
      <w:r w:rsidRPr="009A1BA3">
        <w:rPr>
          <w:rStyle w:val="Style13ptBold"/>
          <w:b w:val="0"/>
          <w:sz w:val="14"/>
        </w:rPr>
        <w:t xml:space="preserve">, shorter highway bill </w:t>
      </w:r>
      <w:r w:rsidRPr="00E5098E">
        <w:rPr>
          <w:rStyle w:val="Style13ptBold"/>
          <w:b w:val="0"/>
          <w:u w:val="single"/>
        </w:rPr>
        <w:t>without the Export-Import Bank included, and House Republicans are opposed to the Senate bill</w:t>
      </w:r>
      <w:r w:rsidRPr="009A1BA3">
        <w:rPr>
          <w:rStyle w:val="Style13ptBold"/>
          <w:b w:val="0"/>
          <w:sz w:val="14"/>
        </w:rPr>
        <w:t>.</w:t>
      </w:r>
    </w:p>
    <w:p w:rsidR="00D966AD" w:rsidRPr="009A1BA3" w:rsidRDefault="00D966AD" w:rsidP="00D966AD">
      <w:pPr>
        <w:rPr>
          <w:rStyle w:val="Style13ptBold"/>
          <w:b w:val="0"/>
          <w:sz w:val="14"/>
        </w:rPr>
      </w:pPr>
      <w:r w:rsidRPr="00E5098E">
        <w:rPr>
          <w:rStyle w:val="Style13ptBold"/>
          <w:b w:val="0"/>
          <w:u w:val="single"/>
        </w:rPr>
        <w:t xml:space="preserve">The </w:t>
      </w:r>
      <w:r w:rsidRPr="008E004B">
        <w:rPr>
          <w:rStyle w:val="Emphasis"/>
        </w:rPr>
        <w:t>White House</w:t>
      </w:r>
      <w:r w:rsidRPr="009A1BA3">
        <w:rPr>
          <w:rStyle w:val="Style13ptBold"/>
          <w:b w:val="0"/>
          <w:sz w:val="14"/>
        </w:rPr>
        <w:t xml:space="preserve"> not only </w:t>
      </w:r>
      <w:r w:rsidRPr="00E5098E">
        <w:rPr>
          <w:rStyle w:val="Style13ptBold"/>
          <w:b w:val="0"/>
          <w:u w:val="single"/>
        </w:rPr>
        <w:t xml:space="preserve">supports adding the </w:t>
      </w:r>
      <w:r w:rsidRPr="008E004B">
        <w:rPr>
          <w:rStyle w:val="Emphasis"/>
        </w:rPr>
        <w:t>bank's reauthorization</w:t>
      </w:r>
      <w:r w:rsidRPr="00E5098E">
        <w:rPr>
          <w:rStyle w:val="Style13ptBold"/>
          <w:b w:val="0"/>
          <w:u w:val="single"/>
        </w:rPr>
        <w:t xml:space="preserve"> to the bill</w:t>
      </w:r>
      <w:r w:rsidRPr="009A1BA3">
        <w:rPr>
          <w:rStyle w:val="Style13ptBold"/>
          <w:b w:val="0"/>
          <w:sz w:val="14"/>
        </w:rPr>
        <w:t>, but "</w:t>
      </w:r>
      <w:r w:rsidRPr="0028080A">
        <w:rPr>
          <w:rStyle w:val="Emphasis"/>
        </w:rPr>
        <w:t>insists</w:t>
      </w:r>
      <w:r w:rsidRPr="00E5098E">
        <w:rPr>
          <w:rStyle w:val="Style13ptBold"/>
          <w:b w:val="0"/>
          <w:u w:val="single"/>
        </w:rPr>
        <w:t xml:space="preserve">" it be added to the </w:t>
      </w:r>
      <w:r w:rsidRPr="0028080A">
        <w:rPr>
          <w:rStyle w:val="Emphasis"/>
        </w:rPr>
        <w:t>crucial highway legislation</w:t>
      </w:r>
      <w:r w:rsidRPr="009A1BA3">
        <w:rPr>
          <w:rStyle w:val="Style13ptBold"/>
          <w:b w:val="0"/>
          <w:sz w:val="14"/>
        </w:rPr>
        <w:t>, White House spokesman Josh Earnest said Wednesday.</w:t>
      </w:r>
    </w:p>
    <w:p w:rsidR="00D966AD" w:rsidRPr="009A1BA3" w:rsidRDefault="00D966AD" w:rsidP="00D966AD">
      <w:pPr>
        <w:rPr>
          <w:rStyle w:val="Style13ptBold"/>
          <w:b w:val="0"/>
          <w:sz w:val="14"/>
        </w:rPr>
      </w:pPr>
      <w:r w:rsidRPr="009A1BA3">
        <w:rPr>
          <w:rStyle w:val="Style13ptBold"/>
          <w:b w:val="0"/>
          <w:sz w:val="14"/>
        </w:rPr>
        <w:lastRenderedPageBreak/>
        <w:t xml:space="preserve">Complicating matters, </w:t>
      </w:r>
      <w:r w:rsidRPr="0028080A">
        <w:rPr>
          <w:rStyle w:val="Style13ptBold"/>
          <w:b w:val="0"/>
          <w:u w:val="single"/>
        </w:rPr>
        <w:t>Congress' legislative session is drawing near its close</w:t>
      </w:r>
      <w:r w:rsidRPr="009A1BA3">
        <w:rPr>
          <w:rStyle w:val="Style13ptBold"/>
          <w:b w:val="0"/>
          <w:sz w:val="14"/>
        </w:rPr>
        <w:t xml:space="preserve">, so </w:t>
      </w:r>
      <w:r w:rsidRPr="0028080A">
        <w:rPr>
          <w:rStyle w:val="Style13ptBold"/>
          <w:b w:val="0"/>
          <w:u w:val="single"/>
        </w:rPr>
        <w:t>supporters face the prospect of running out of time to push the Export-Import Bank across the finish line before lawmakers leave</w:t>
      </w:r>
      <w:r w:rsidRPr="009A1BA3">
        <w:rPr>
          <w:rStyle w:val="Style13ptBold"/>
          <w:b w:val="0"/>
          <w:sz w:val="14"/>
        </w:rPr>
        <w:t xml:space="preserve"> Washington for their annual August recess.</w:t>
      </w:r>
    </w:p>
    <w:p w:rsidR="00D966AD" w:rsidRPr="009A1BA3" w:rsidRDefault="00D966AD" w:rsidP="00D966AD">
      <w:pPr>
        <w:rPr>
          <w:rStyle w:val="Style13ptBold"/>
          <w:b w:val="0"/>
          <w:sz w:val="14"/>
        </w:rPr>
      </w:pPr>
      <w:r w:rsidRPr="009A1BA3">
        <w:rPr>
          <w:rStyle w:val="Style13ptBold"/>
          <w:b w:val="0"/>
          <w:sz w:val="14"/>
        </w:rPr>
        <w:t>"</w:t>
      </w:r>
      <w:r w:rsidRPr="0028080A">
        <w:rPr>
          <w:rStyle w:val="Style13ptBold"/>
          <w:b w:val="0"/>
          <w:u w:val="single"/>
        </w:rPr>
        <w:t xml:space="preserve">This should be </w:t>
      </w:r>
      <w:r w:rsidRPr="0028080A">
        <w:rPr>
          <w:rStyle w:val="Emphasis"/>
        </w:rPr>
        <w:t>a no-brainer," Obama said</w:t>
      </w:r>
      <w:r w:rsidRPr="009A1BA3">
        <w:rPr>
          <w:rStyle w:val="Style13ptBold"/>
          <w:b w:val="0"/>
          <w:sz w:val="14"/>
        </w:rPr>
        <w:t xml:space="preserve">. In a jab at a controversial Republican presidential candidate, </w:t>
      </w:r>
      <w:r w:rsidRPr="0028080A">
        <w:rPr>
          <w:rStyle w:val="Style13ptBold"/>
          <w:b w:val="0"/>
          <w:u w:val="single"/>
        </w:rPr>
        <w:t>Obama</w:t>
      </w:r>
      <w:r w:rsidRPr="009A1BA3">
        <w:rPr>
          <w:rStyle w:val="Style13ptBold"/>
          <w:b w:val="0"/>
          <w:sz w:val="14"/>
        </w:rPr>
        <w:t xml:space="preserve"> said he </w:t>
      </w:r>
      <w:r w:rsidRPr="0028080A">
        <w:rPr>
          <w:rStyle w:val="Emphasis"/>
        </w:rPr>
        <w:t>feels strongly</w:t>
      </w:r>
      <w:r w:rsidRPr="0028080A">
        <w:rPr>
          <w:rStyle w:val="Style13ptBold"/>
          <w:b w:val="0"/>
          <w:u w:val="single"/>
        </w:rPr>
        <w:t xml:space="preserve"> about the bank</w:t>
      </w:r>
      <w:r w:rsidRPr="009A1BA3">
        <w:rPr>
          <w:rStyle w:val="Style13ptBold"/>
          <w:b w:val="0"/>
          <w:sz w:val="14"/>
        </w:rPr>
        <w:t xml:space="preserve"> even though "I know it's not as interesting as some of the other issues and Donald Trump and all that."</w:t>
      </w:r>
    </w:p>
    <w:p w:rsidR="00D966AD" w:rsidRPr="009A1BA3" w:rsidRDefault="00D966AD" w:rsidP="00D966AD">
      <w:pPr>
        <w:rPr>
          <w:rStyle w:val="Style13ptBold"/>
          <w:b w:val="0"/>
          <w:sz w:val="14"/>
        </w:rPr>
      </w:pPr>
      <w:r w:rsidRPr="009A1BA3">
        <w:rPr>
          <w:rStyle w:val="Style13ptBold"/>
          <w:b w:val="0"/>
          <w:sz w:val="14"/>
        </w:rPr>
        <w:t xml:space="preserve">The bank cannot currently make new loans or guarantees but remains in business to service billions in outstanding loans and guarantees. However, </w:t>
      </w:r>
      <w:proofErr w:type="gramStart"/>
      <w:r w:rsidRPr="009A1BA3">
        <w:rPr>
          <w:rStyle w:val="Style13ptBold"/>
          <w:b w:val="0"/>
          <w:sz w:val="14"/>
        </w:rPr>
        <w:t>its</w:t>
      </w:r>
      <w:proofErr w:type="gramEnd"/>
      <w:r w:rsidRPr="009A1BA3">
        <w:rPr>
          <w:rStyle w:val="Style13ptBold"/>
          <w:b w:val="0"/>
          <w:sz w:val="14"/>
        </w:rPr>
        <w:t xml:space="preserve"> funding runs out Sept. 30, so its </w:t>
      </w:r>
      <w:r w:rsidRPr="0028080A">
        <w:rPr>
          <w:rStyle w:val="Style13ptBold"/>
          <w:b w:val="0"/>
          <w:u w:val="single"/>
        </w:rPr>
        <w:t>outlook becomes even shakier if Congress does not act</w:t>
      </w:r>
      <w:r w:rsidRPr="009A1BA3">
        <w:rPr>
          <w:rStyle w:val="Style13ptBold"/>
          <w:b w:val="0"/>
          <w:sz w:val="14"/>
        </w:rPr>
        <w:t xml:space="preserve"> before then.</w:t>
      </w:r>
    </w:p>
    <w:p w:rsidR="00D966AD" w:rsidRPr="009A1BA3" w:rsidRDefault="00D966AD" w:rsidP="00D966AD">
      <w:pPr>
        <w:rPr>
          <w:rStyle w:val="Style13ptBold"/>
          <w:b w:val="0"/>
          <w:sz w:val="14"/>
        </w:rPr>
      </w:pPr>
    </w:p>
    <w:p w:rsidR="00D966AD" w:rsidRPr="00EE5CA0" w:rsidRDefault="00D966AD" w:rsidP="00D966AD">
      <w:pPr>
        <w:pStyle w:val="Heading4"/>
      </w:pPr>
      <w:r>
        <w:t>Obama is spending pc on ex-</w:t>
      </w:r>
      <w:proofErr w:type="spellStart"/>
      <w:r>
        <w:t>im</w:t>
      </w:r>
      <w:proofErr w:type="spellEnd"/>
    </w:p>
    <w:p w:rsidR="00D966AD" w:rsidRPr="009A1BA3" w:rsidRDefault="00D966AD" w:rsidP="00D966AD">
      <w:pPr>
        <w:rPr>
          <w:rStyle w:val="Style13ptBold"/>
          <w:b w:val="0"/>
          <w:sz w:val="14"/>
        </w:rPr>
      </w:pPr>
      <w:r>
        <w:rPr>
          <w:rStyle w:val="Style13ptBold"/>
        </w:rPr>
        <w:t>Fabian 7/22</w:t>
      </w:r>
      <w:r w:rsidRPr="009A1BA3">
        <w:rPr>
          <w:rStyle w:val="Style13ptBold"/>
          <w:b w:val="0"/>
          <w:sz w:val="14"/>
        </w:rPr>
        <w:t>/15 – reporter for the Hill (Jordan, Obama: Renewing Ex-</w:t>
      </w:r>
      <w:proofErr w:type="spellStart"/>
      <w:r w:rsidRPr="009A1BA3">
        <w:rPr>
          <w:rStyle w:val="Style13ptBold"/>
          <w:b w:val="0"/>
          <w:sz w:val="14"/>
        </w:rPr>
        <w:t>Im</w:t>
      </w:r>
      <w:proofErr w:type="spellEnd"/>
      <w:r w:rsidRPr="009A1BA3">
        <w:rPr>
          <w:rStyle w:val="Style13ptBold"/>
          <w:b w:val="0"/>
          <w:sz w:val="14"/>
        </w:rPr>
        <w:t xml:space="preserve"> a 'no-brainer' for Congress, The Hill, </w:t>
      </w:r>
      <w:proofErr w:type="gramStart"/>
      <w:r w:rsidRPr="009A1BA3">
        <w:rPr>
          <w:rStyle w:val="Style13ptBold"/>
          <w:b w:val="0"/>
          <w:sz w:val="14"/>
        </w:rPr>
        <w:t>http</w:t>
      </w:r>
      <w:proofErr w:type="gramEnd"/>
      <w:r w:rsidRPr="009A1BA3">
        <w:rPr>
          <w:rStyle w:val="Style13ptBold"/>
          <w:b w:val="0"/>
          <w:sz w:val="14"/>
        </w:rPr>
        <w:t>://thehill.com/homenews/administration/248864-obama-renewing-ex-im-a-no-brainer-for-congress)//JJ</w:t>
      </w:r>
    </w:p>
    <w:p w:rsidR="00D966AD" w:rsidRPr="009A1BA3" w:rsidRDefault="00D966AD" w:rsidP="00D966AD">
      <w:pPr>
        <w:rPr>
          <w:sz w:val="14"/>
        </w:rPr>
      </w:pPr>
      <w:r w:rsidRPr="009A1BA3">
        <w:rPr>
          <w:sz w:val="14"/>
        </w:rPr>
        <w:t xml:space="preserve">President </w:t>
      </w:r>
      <w:r w:rsidRPr="00BF0CE1">
        <w:rPr>
          <w:u w:val="single"/>
        </w:rPr>
        <w:t>Obama</w:t>
      </w:r>
      <w:r w:rsidRPr="009A1BA3">
        <w:rPr>
          <w:sz w:val="14"/>
        </w:rPr>
        <w:t xml:space="preserve"> on Wednesday </w:t>
      </w:r>
      <w:r w:rsidRPr="00BF0CE1">
        <w:rPr>
          <w:u w:val="single"/>
        </w:rPr>
        <w:t>called on Congress to reauthorize the Export-Import Bank</w:t>
      </w:r>
      <w:r w:rsidRPr="009A1BA3">
        <w:rPr>
          <w:sz w:val="14"/>
        </w:rPr>
        <w:t xml:space="preserve">, arguing its charter's lapse has hurt American businesses big and small. </w:t>
      </w:r>
    </w:p>
    <w:p w:rsidR="00D966AD" w:rsidRPr="009A1BA3" w:rsidRDefault="00D966AD" w:rsidP="00D966AD">
      <w:pPr>
        <w:rPr>
          <w:sz w:val="14"/>
        </w:rPr>
      </w:pPr>
      <w:r w:rsidRPr="009A1BA3">
        <w:rPr>
          <w:sz w:val="14"/>
        </w:rPr>
        <w:t>“</w:t>
      </w:r>
      <w:r w:rsidRPr="00BF0CE1">
        <w:rPr>
          <w:u w:val="single"/>
        </w:rPr>
        <w:t xml:space="preserve">We can't have American workers losing jobs because Congress doesn't act or because of some </w:t>
      </w:r>
      <w:r w:rsidRPr="00BF0CE1">
        <w:rPr>
          <w:rStyle w:val="Emphasis"/>
        </w:rPr>
        <w:t>ideological arguments</w:t>
      </w:r>
      <w:r w:rsidRPr="009A1BA3">
        <w:rPr>
          <w:sz w:val="14"/>
        </w:rPr>
        <w:t xml:space="preserve"> that don't make any sense [and] don't match up with the facts,” Obama said during a meeting in the Roosevelt Room with small-business owners affected by the bank’s expiration. </w:t>
      </w:r>
    </w:p>
    <w:p w:rsidR="00D966AD" w:rsidRPr="00BF0CE1" w:rsidRDefault="00D966AD" w:rsidP="00D966AD">
      <w:pPr>
        <w:rPr>
          <w:u w:val="single"/>
        </w:rPr>
      </w:pPr>
      <w:r w:rsidRPr="009A1BA3">
        <w:rPr>
          <w:sz w:val="14"/>
        </w:rPr>
        <w:t>Obama added it was</w:t>
      </w:r>
      <w:r w:rsidRPr="00BF0CE1">
        <w:rPr>
          <w:u w:val="single"/>
        </w:rPr>
        <w:t xml:space="preserve"> a “</w:t>
      </w:r>
      <w:r w:rsidRPr="00BF0CE1">
        <w:rPr>
          <w:rStyle w:val="Emphasis"/>
        </w:rPr>
        <w:t>shame” Congress</w:t>
      </w:r>
      <w:r w:rsidRPr="00BF0CE1">
        <w:rPr>
          <w:u w:val="single"/>
        </w:rPr>
        <w:t xml:space="preserve"> allowed the </w:t>
      </w:r>
      <w:r w:rsidRPr="00BF0CE1">
        <w:rPr>
          <w:rStyle w:val="Emphasis"/>
        </w:rPr>
        <w:t>bank’s charter to expire</w:t>
      </w:r>
      <w:r w:rsidRPr="00BF0CE1">
        <w:rPr>
          <w:u w:val="single"/>
        </w:rPr>
        <w:t xml:space="preserve"> and said “it’s a </w:t>
      </w:r>
      <w:r w:rsidRPr="00BF0CE1">
        <w:rPr>
          <w:rStyle w:val="Emphasis"/>
        </w:rPr>
        <w:t>no-brainer” to renew it</w:t>
      </w:r>
      <w:r w:rsidR="003E262E">
        <w:rPr>
          <w:u w:val="single"/>
        </w:rPr>
        <w:t xml:space="preserve">.  </w:t>
      </w:r>
      <w:r w:rsidRPr="00BF0CE1">
        <w:rPr>
          <w:u w:val="single"/>
        </w:rPr>
        <w:t xml:space="preserve"> </w:t>
      </w:r>
    </w:p>
    <w:p w:rsidR="00D966AD" w:rsidRPr="009A1BA3" w:rsidRDefault="00D966AD" w:rsidP="00D966AD">
      <w:pPr>
        <w:rPr>
          <w:sz w:val="14"/>
        </w:rPr>
      </w:pPr>
      <w:r w:rsidRPr="00BF0CE1">
        <w:rPr>
          <w:u w:val="single"/>
        </w:rPr>
        <w:t xml:space="preserve">The </w:t>
      </w:r>
      <w:r w:rsidRPr="00792B65">
        <w:rPr>
          <w:rStyle w:val="Emphasis"/>
        </w:rPr>
        <w:t>White House</w:t>
      </w:r>
      <w:r w:rsidRPr="00BF0CE1">
        <w:rPr>
          <w:u w:val="single"/>
        </w:rPr>
        <w:t xml:space="preserve"> is </w:t>
      </w:r>
      <w:r w:rsidRPr="00792B65">
        <w:rPr>
          <w:rStyle w:val="Emphasis"/>
        </w:rPr>
        <w:t>ramping up pressure</w:t>
      </w:r>
      <w:r w:rsidRPr="00BF0CE1">
        <w:rPr>
          <w:u w:val="single"/>
        </w:rPr>
        <w:t xml:space="preserve"> on Congress to renew Ex-</w:t>
      </w:r>
      <w:proofErr w:type="spellStart"/>
      <w:r w:rsidRPr="00BF0CE1">
        <w:rPr>
          <w:u w:val="single"/>
        </w:rPr>
        <w:t>Im</w:t>
      </w:r>
      <w:proofErr w:type="spellEnd"/>
      <w:r w:rsidRPr="00BF0CE1">
        <w:rPr>
          <w:u w:val="single"/>
        </w:rPr>
        <w:t xml:space="preserve"> before lawmakers leave for their August recess</w:t>
      </w:r>
      <w:r w:rsidRPr="009A1BA3">
        <w:rPr>
          <w:sz w:val="14"/>
        </w:rPr>
        <w:t xml:space="preserve">. </w:t>
      </w:r>
    </w:p>
    <w:p w:rsidR="00D966AD" w:rsidRPr="009A1BA3" w:rsidRDefault="00D966AD" w:rsidP="00D966AD">
      <w:pPr>
        <w:rPr>
          <w:sz w:val="14"/>
        </w:rPr>
      </w:pPr>
      <w:r w:rsidRPr="009A1BA3">
        <w:rPr>
          <w:sz w:val="14"/>
        </w:rPr>
        <w:t xml:space="preserve">The bank, which provides loan guarantees to businesses shipping their goods to overseas markets, lost its charter on June 30 due to congressional inaction. </w:t>
      </w:r>
    </w:p>
    <w:p w:rsidR="00D966AD" w:rsidRPr="009A1BA3" w:rsidRDefault="00D966AD" w:rsidP="00D966AD">
      <w:pPr>
        <w:rPr>
          <w:sz w:val="14"/>
        </w:rPr>
      </w:pPr>
      <w:r w:rsidRPr="00792B65">
        <w:rPr>
          <w:u w:val="single"/>
        </w:rPr>
        <w:t xml:space="preserve">Conservative members of the </w:t>
      </w:r>
      <w:r w:rsidRPr="00792B65">
        <w:rPr>
          <w:rStyle w:val="Emphasis"/>
        </w:rPr>
        <w:t>House and Senate</w:t>
      </w:r>
      <w:r w:rsidRPr="00792B65">
        <w:rPr>
          <w:u w:val="single"/>
        </w:rPr>
        <w:t xml:space="preserve"> want to </w:t>
      </w:r>
      <w:r w:rsidRPr="00792B65">
        <w:rPr>
          <w:rStyle w:val="Emphasis"/>
        </w:rPr>
        <w:t>eliminate the bank</w:t>
      </w:r>
      <w:r w:rsidRPr="009A1BA3">
        <w:rPr>
          <w:sz w:val="14"/>
        </w:rPr>
        <w:t>, calling it a form of "corporate welfare." General Electric, Boeing and Caterpillar have received almost 90 percent of the bank’s loan guarantees.</w:t>
      </w:r>
    </w:p>
    <w:p w:rsidR="00D966AD" w:rsidRPr="009A1BA3" w:rsidRDefault="00D966AD" w:rsidP="00D966AD">
      <w:pPr>
        <w:rPr>
          <w:sz w:val="14"/>
        </w:rPr>
      </w:pPr>
      <w:r w:rsidRPr="009A1BA3">
        <w:rPr>
          <w:sz w:val="14"/>
        </w:rPr>
        <w:t xml:space="preserve">But </w:t>
      </w:r>
      <w:r w:rsidRPr="00792B65">
        <w:rPr>
          <w:u w:val="single"/>
        </w:rPr>
        <w:t xml:space="preserve">the </w:t>
      </w:r>
      <w:r w:rsidRPr="00792B65">
        <w:rPr>
          <w:rStyle w:val="Emphasis"/>
        </w:rPr>
        <w:t>White House sought to undermine</w:t>
      </w:r>
      <w:r w:rsidRPr="00792B65">
        <w:rPr>
          <w:u w:val="single"/>
        </w:rPr>
        <w:t xml:space="preserve"> that argument</w:t>
      </w:r>
      <w:r w:rsidRPr="009A1BA3">
        <w:rPr>
          <w:sz w:val="14"/>
        </w:rPr>
        <w:t xml:space="preserve"> by meeting with small-business owners who benefit from the bank. </w:t>
      </w:r>
      <w:r w:rsidRPr="00792B65">
        <w:rPr>
          <w:u w:val="single"/>
        </w:rPr>
        <w:t>Obama is backed by a coalition of Democrats, business groups and some Republican allies in Congress</w:t>
      </w:r>
      <w:r w:rsidRPr="009A1BA3">
        <w:rPr>
          <w:sz w:val="14"/>
        </w:rPr>
        <w:t xml:space="preserve">. </w:t>
      </w:r>
    </w:p>
    <w:p w:rsidR="00D966AD" w:rsidRPr="009A1BA3" w:rsidRDefault="00D966AD" w:rsidP="00D966AD">
      <w:pPr>
        <w:rPr>
          <w:sz w:val="14"/>
        </w:rPr>
      </w:pPr>
      <w:r w:rsidRPr="009A1BA3">
        <w:rPr>
          <w:sz w:val="14"/>
        </w:rPr>
        <w:t xml:space="preserve">Obama dismissed the notion that the bank is a giveaway to big corporations, saying it “makes money for the U.S. government.” </w:t>
      </w:r>
    </w:p>
    <w:p w:rsidR="00D966AD" w:rsidRPr="009A1BA3" w:rsidRDefault="00D966AD" w:rsidP="00D966AD">
      <w:pPr>
        <w:rPr>
          <w:sz w:val="14"/>
        </w:rPr>
      </w:pPr>
      <w:r w:rsidRPr="009A1BA3">
        <w:rPr>
          <w:sz w:val="14"/>
        </w:rPr>
        <w:t xml:space="preserve">And he argued the bank’s lapse would put it the U.S. at a disadvantage because other countries have similar agencies that help their exporters. </w:t>
      </w:r>
    </w:p>
    <w:p w:rsidR="00D966AD" w:rsidRPr="009A1BA3" w:rsidRDefault="00D966AD" w:rsidP="00D966AD">
      <w:pPr>
        <w:rPr>
          <w:sz w:val="14"/>
        </w:rPr>
      </w:pPr>
      <w:r w:rsidRPr="00792B65">
        <w:rPr>
          <w:u w:val="single"/>
        </w:rPr>
        <w:t>The White House</w:t>
      </w:r>
      <w:r w:rsidRPr="009A1BA3">
        <w:rPr>
          <w:sz w:val="14"/>
        </w:rPr>
        <w:t xml:space="preserve"> on Wednesday said it </w:t>
      </w:r>
      <w:r w:rsidRPr="00792B65">
        <w:rPr>
          <w:u w:val="single"/>
        </w:rPr>
        <w:t xml:space="preserve">is </w:t>
      </w:r>
      <w:r w:rsidRPr="00792B65">
        <w:rPr>
          <w:rStyle w:val="Emphasis"/>
        </w:rPr>
        <w:t>urging the senators</w:t>
      </w:r>
      <w:r w:rsidRPr="00792B65">
        <w:rPr>
          <w:u w:val="single"/>
        </w:rPr>
        <w:t xml:space="preserve"> to include a measure renewing the bank on a </w:t>
      </w:r>
      <w:r w:rsidRPr="00792B65">
        <w:rPr>
          <w:rStyle w:val="Emphasis"/>
        </w:rPr>
        <w:t>must-pass bill</w:t>
      </w:r>
      <w:r w:rsidRPr="00792B65">
        <w:rPr>
          <w:u w:val="single"/>
        </w:rPr>
        <w:t xml:space="preserve"> to fund highway and transit projects</w:t>
      </w:r>
      <w:r w:rsidRPr="009A1BA3">
        <w:rPr>
          <w:sz w:val="14"/>
        </w:rPr>
        <w:t xml:space="preserve">. </w:t>
      </w:r>
    </w:p>
    <w:p w:rsidR="00D966AD" w:rsidRPr="009A1BA3" w:rsidRDefault="00D966AD" w:rsidP="00D966AD">
      <w:pPr>
        <w:rPr>
          <w:sz w:val="14"/>
        </w:rPr>
      </w:pPr>
      <w:r w:rsidRPr="009A1BA3">
        <w:rPr>
          <w:sz w:val="14"/>
        </w:rPr>
        <w:lastRenderedPageBreak/>
        <w:t xml:space="preserve">“As this legislation gets put together, we certainly would like to see and would </w:t>
      </w:r>
      <w:r w:rsidRPr="00792B65">
        <w:rPr>
          <w:u w:val="single"/>
        </w:rPr>
        <w:t>insist upon the inclusion of the reauthorization of the Export-Import Bank</w:t>
      </w:r>
      <w:r w:rsidRPr="009A1BA3">
        <w:rPr>
          <w:sz w:val="14"/>
        </w:rPr>
        <w:t>,” press secretary Josh Earnest said.</w:t>
      </w:r>
    </w:p>
    <w:p w:rsidR="00F51B5E" w:rsidRPr="009A1BA3" w:rsidRDefault="00F51B5E" w:rsidP="00F51B5E">
      <w:pPr>
        <w:rPr>
          <w:sz w:val="14"/>
        </w:rPr>
      </w:pPr>
    </w:p>
    <w:p w:rsidR="00F91ED0" w:rsidRDefault="00C51B6D" w:rsidP="00C51B6D">
      <w:pPr>
        <w:pStyle w:val="Heading2"/>
      </w:pPr>
      <w:r>
        <w:lastRenderedPageBreak/>
        <w:t>**impact-d</w:t>
      </w:r>
    </w:p>
    <w:p w:rsidR="00C51B6D" w:rsidRPr="009A1BA3" w:rsidRDefault="00C51B6D" w:rsidP="00C51B6D">
      <w:pPr>
        <w:rPr>
          <w:sz w:val="14"/>
        </w:rPr>
      </w:pPr>
    </w:p>
    <w:p w:rsidR="004275FF" w:rsidRDefault="004275FF" w:rsidP="004275FF">
      <w:pPr>
        <w:pStyle w:val="Heading3"/>
      </w:pPr>
      <w:r>
        <w:lastRenderedPageBreak/>
        <w:t xml:space="preserve">--normalize </w:t>
      </w:r>
      <w:proofErr w:type="spellStart"/>
      <w:r>
        <w:t>rels</w:t>
      </w:r>
      <w:proofErr w:type="spellEnd"/>
      <w:r>
        <w:t xml:space="preserve"> bad</w:t>
      </w:r>
    </w:p>
    <w:p w:rsidR="004275FF" w:rsidRDefault="004275FF" w:rsidP="004275FF">
      <w:pPr>
        <w:pStyle w:val="Heading4"/>
      </w:pPr>
      <w:r>
        <w:t xml:space="preserve">Normalizing relations with Cuba justifies endless violence and normalizes the Cuban government’s human rights abuses—this must be rejected in all instances </w:t>
      </w:r>
    </w:p>
    <w:p w:rsidR="004275FF" w:rsidRPr="009A1BA3" w:rsidRDefault="004275FF" w:rsidP="004275FF">
      <w:pPr>
        <w:rPr>
          <w:sz w:val="14"/>
        </w:rPr>
      </w:pPr>
      <w:r w:rsidRPr="00DC07AF">
        <w:rPr>
          <w:rStyle w:val="Style13ptBold"/>
        </w:rPr>
        <w:t>Smith 7/20</w:t>
      </w:r>
      <w:r w:rsidRPr="009A1BA3">
        <w:rPr>
          <w:sz w:val="14"/>
        </w:rPr>
        <w:t>, executive director of the Victims of Communism Memorial Foundation in Washington and contributor at CNN, (Marion, 7/20/15, Obama rewarding oppression in Cuba, CNN, http://www.cnn.com/2015/07/20/opinions/smith-embassy-cuba-opening/)//kap</w:t>
      </w:r>
    </w:p>
    <w:p w:rsidR="004275FF" w:rsidRPr="009A1BA3" w:rsidRDefault="004275FF" w:rsidP="004275FF">
      <w:pPr>
        <w:rPr>
          <w:sz w:val="14"/>
        </w:rPr>
      </w:pPr>
      <w:r w:rsidRPr="009A1BA3">
        <w:rPr>
          <w:sz w:val="14"/>
        </w:rPr>
        <w:t xml:space="preserve">(CNN) On Monday, for the first time in five decades, </w:t>
      </w:r>
      <w:r w:rsidRPr="007F6B2F">
        <w:rPr>
          <w:rStyle w:val="StyleUnderline"/>
        </w:rPr>
        <w:t>the flag of Cuba will fly over an embassy in the U</w:t>
      </w:r>
      <w:r w:rsidRPr="009A1BA3">
        <w:rPr>
          <w:sz w:val="14"/>
        </w:rPr>
        <w:t xml:space="preserve">nited </w:t>
      </w:r>
      <w:r w:rsidRPr="007F6B2F">
        <w:rPr>
          <w:rStyle w:val="StyleUnderline"/>
        </w:rPr>
        <w:t>S</w:t>
      </w:r>
      <w:r w:rsidRPr="009A1BA3">
        <w:rPr>
          <w:sz w:val="14"/>
        </w:rPr>
        <w:t xml:space="preserve">tates. But </w:t>
      </w:r>
      <w:r w:rsidRPr="007F6B2F">
        <w:rPr>
          <w:rStyle w:val="StyleUnderline"/>
        </w:rPr>
        <w:t>the event is marked by a cruel coincidence</w:t>
      </w:r>
      <w:r w:rsidRPr="009A1BA3">
        <w:rPr>
          <w:sz w:val="14"/>
        </w:rPr>
        <w:t xml:space="preserve"> -- </w:t>
      </w:r>
      <w:r w:rsidRPr="007F6B2F">
        <w:rPr>
          <w:rStyle w:val="StyleUnderline"/>
        </w:rPr>
        <w:t>the same week, the U</w:t>
      </w:r>
      <w:r w:rsidRPr="009A1BA3">
        <w:rPr>
          <w:sz w:val="14"/>
        </w:rPr>
        <w:t xml:space="preserve">nited </w:t>
      </w:r>
      <w:r w:rsidRPr="007F6B2F">
        <w:rPr>
          <w:rStyle w:val="StyleUnderline"/>
        </w:rPr>
        <w:t>S</w:t>
      </w:r>
      <w:r w:rsidRPr="009A1BA3">
        <w:rPr>
          <w:sz w:val="14"/>
        </w:rPr>
        <w:t xml:space="preserve">tates </w:t>
      </w:r>
      <w:r w:rsidRPr="007F6B2F">
        <w:rPr>
          <w:rStyle w:val="StyleUnderline"/>
        </w:rPr>
        <w:t>officially commemorates the plight of those languishing in captive nations around the world</w:t>
      </w:r>
      <w:r w:rsidRPr="009A1BA3">
        <w:rPr>
          <w:sz w:val="14"/>
        </w:rPr>
        <w:t>, a tradition started more than 50 years ago.</w:t>
      </w:r>
    </w:p>
    <w:p w:rsidR="004275FF" w:rsidRPr="009A1BA3" w:rsidRDefault="004275FF" w:rsidP="004275FF">
      <w:pPr>
        <w:rPr>
          <w:sz w:val="14"/>
        </w:rPr>
      </w:pPr>
      <w:r w:rsidRPr="009A1BA3">
        <w:rPr>
          <w:sz w:val="14"/>
        </w:rPr>
        <w:t xml:space="preserve">In 1959, the same year that Fidel Castro's forces proclaimed victory in Havana, Congress designated the third week of July as Captive Nations Week to express America's solidarity with citizens trapped under oppressive communist regimes. </w:t>
      </w:r>
      <w:r w:rsidRPr="007F6B2F">
        <w:rPr>
          <w:rStyle w:val="StyleUnderline"/>
        </w:rPr>
        <w:t xml:space="preserve">Congress recognized that communism "makes a mockery of the idea of peaceful co-existence between nations and constitutes a detriment to the natural bonds of understanding between </w:t>
      </w:r>
      <w:r w:rsidRPr="009A1BA3">
        <w:rPr>
          <w:sz w:val="14"/>
        </w:rPr>
        <w:t xml:space="preserve">the </w:t>
      </w:r>
      <w:r w:rsidRPr="007F6B2F">
        <w:rPr>
          <w:rStyle w:val="StyleUnderline"/>
        </w:rPr>
        <w:t>people</w:t>
      </w:r>
      <w:r w:rsidRPr="009A1BA3">
        <w:rPr>
          <w:sz w:val="14"/>
        </w:rPr>
        <w:t xml:space="preserve"> of the United States and other peoples." With this in mind, </w:t>
      </w:r>
      <w:r w:rsidRPr="007F6B2F">
        <w:rPr>
          <w:rStyle w:val="StyleUnderline"/>
        </w:rPr>
        <w:t>America would continue to show solidarity with the oppressed "until such time as freedom and independence shall have been achieved for all the captive nations of the world</w:t>
      </w:r>
      <w:r w:rsidRPr="009A1BA3">
        <w:rPr>
          <w:sz w:val="14"/>
        </w:rPr>
        <w:t>," as the first Captive Nations Week proclamation from President Dwight Eisenhower decreed.</w:t>
      </w:r>
    </w:p>
    <w:p w:rsidR="004275FF" w:rsidRPr="009A1BA3" w:rsidRDefault="004275FF" w:rsidP="004275FF">
      <w:pPr>
        <w:rPr>
          <w:sz w:val="14"/>
        </w:rPr>
      </w:pPr>
      <w:r w:rsidRPr="009A1BA3">
        <w:rPr>
          <w:sz w:val="14"/>
        </w:rPr>
        <w:t>Every president since, regardless of party, has followed this tradition, pledging to those in captivity that we would have their back. But this year, instead of reaffirming our commitment to all those seeking liberty, justice and self-determination, America has turned its back on them.</w:t>
      </w:r>
    </w:p>
    <w:p w:rsidR="004275FF" w:rsidRPr="009A1BA3" w:rsidRDefault="004275FF" w:rsidP="004275FF">
      <w:pPr>
        <w:rPr>
          <w:sz w:val="14"/>
        </w:rPr>
      </w:pPr>
      <w:r w:rsidRPr="007F6B2F">
        <w:rPr>
          <w:rStyle w:val="StyleUnderline"/>
        </w:rPr>
        <w:t xml:space="preserve">Instead of isolating and pressuring the repressive Cuban regime, </w:t>
      </w:r>
      <w:r w:rsidRPr="00DD243D">
        <w:rPr>
          <w:rStyle w:val="Emphasis"/>
        </w:rPr>
        <w:t>policymakers</w:t>
      </w:r>
      <w:r w:rsidRPr="007F6B2F">
        <w:rPr>
          <w:rStyle w:val="StyleUnderline"/>
        </w:rPr>
        <w:t xml:space="preserve"> in Washington are </w:t>
      </w:r>
      <w:r w:rsidRPr="00DD243D">
        <w:rPr>
          <w:rStyle w:val="Emphasis"/>
        </w:rPr>
        <w:t>rewarding</w:t>
      </w:r>
      <w:r w:rsidRPr="007F6B2F">
        <w:rPr>
          <w:rStyle w:val="StyleUnderline"/>
        </w:rPr>
        <w:t xml:space="preserve"> it with </w:t>
      </w:r>
      <w:r w:rsidRPr="00DD243D">
        <w:rPr>
          <w:rStyle w:val="Emphasis"/>
        </w:rPr>
        <w:t>increased trade relations and near-full diplomatic recognition</w:t>
      </w:r>
      <w:r w:rsidRPr="007F6B2F">
        <w:rPr>
          <w:rStyle w:val="StyleUnderline"/>
        </w:rPr>
        <w:t>. In welcoming the communist Castro regime back into the family of nations -- with no reform of the Cuban government -- the U.S. government has betrayed decades of sound bipartisan</w:t>
      </w:r>
      <w:r w:rsidRPr="009A1BA3">
        <w:rPr>
          <w:sz w:val="14"/>
        </w:rPr>
        <w:t xml:space="preserve"> policy inaugurated under President John F. Kennedy.</w:t>
      </w:r>
    </w:p>
    <w:p w:rsidR="004275FF" w:rsidRPr="009A1BA3" w:rsidRDefault="004275FF" w:rsidP="004275FF">
      <w:pPr>
        <w:rPr>
          <w:sz w:val="14"/>
        </w:rPr>
      </w:pPr>
      <w:r w:rsidRPr="009A1BA3">
        <w:rPr>
          <w:sz w:val="14"/>
        </w:rPr>
        <w:t>Today</w:t>
      </w:r>
      <w:r w:rsidRPr="007F6B2F">
        <w:rPr>
          <w:rStyle w:val="StyleUnderline"/>
        </w:rPr>
        <w:t>, scores of Cubans still languish in prison for such "crimes" as supporting democracy and a free press</w:t>
      </w:r>
      <w:r w:rsidRPr="009A1BA3">
        <w:rPr>
          <w:sz w:val="14"/>
        </w:rPr>
        <w:t xml:space="preserve">. In 2013, Human Rights Watch notes, a group of women who were peacefully demonstrating against the government were arrested, beaten, taken into a bus and dumped far from their homes. Just last month, Cuban human rights advocate Guillermo </w:t>
      </w:r>
      <w:proofErr w:type="spellStart"/>
      <w:r w:rsidRPr="009A1BA3">
        <w:rPr>
          <w:sz w:val="14"/>
        </w:rPr>
        <w:t>Fariñas</w:t>
      </w:r>
      <w:proofErr w:type="spellEnd"/>
      <w:r w:rsidRPr="009A1BA3">
        <w:rPr>
          <w:sz w:val="14"/>
        </w:rPr>
        <w:t xml:space="preserve"> came to Washington to accept the Truman-Reagan Medal of Freedom, which we awarded him for his more than two dozen hunger strikes against the communist government in Havana. Countless other dissidents and activists risk their life and livelihood every day resisting the restrictive and repressive regime.</w:t>
      </w:r>
    </w:p>
    <w:p w:rsidR="004275FF" w:rsidRPr="007F6B2F" w:rsidRDefault="004275FF" w:rsidP="004275FF">
      <w:pPr>
        <w:rPr>
          <w:rStyle w:val="StyleUnderline"/>
        </w:rPr>
      </w:pPr>
      <w:r w:rsidRPr="007F6B2F">
        <w:rPr>
          <w:rStyle w:val="StyleUnderline"/>
        </w:rPr>
        <w:t xml:space="preserve">Cuba's egregious human rights abuses notwithstanding, </w:t>
      </w:r>
      <w:r w:rsidRPr="00DD243D">
        <w:rPr>
          <w:rStyle w:val="Emphasis"/>
        </w:rPr>
        <w:t>America is proceeding to "normalize" relations with this wholly abnormal regime</w:t>
      </w:r>
      <w:r w:rsidRPr="007F6B2F">
        <w:rPr>
          <w:rStyle w:val="StyleUnderline"/>
        </w:rPr>
        <w:t>, as if the decades-long, bipartisan isolation of Cuba has all been the result of some silly misunderstanding.</w:t>
      </w:r>
    </w:p>
    <w:p w:rsidR="004275FF" w:rsidRPr="009A1BA3" w:rsidRDefault="004275FF" w:rsidP="004275FF">
      <w:pPr>
        <w:rPr>
          <w:sz w:val="14"/>
        </w:rPr>
      </w:pPr>
      <w:r w:rsidRPr="009A1BA3">
        <w:rPr>
          <w:sz w:val="14"/>
        </w:rPr>
        <w:t xml:space="preserve">Sadly, </w:t>
      </w:r>
      <w:r w:rsidRPr="00DD243D">
        <w:rPr>
          <w:rStyle w:val="Emphasis"/>
        </w:rPr>
        <w:t>America's willful blindness to the tyrannical abuses of other countries is now typical of its foreign</w:t>
      </w:r>
      <w:r w:rsidRPr="009A1BA3">
        <w:rPr>
          <w:sz w:val="14"/>
        </w:rPr>
        <w:t xml:space="preserve"> policy generally. Russian President Vladimir Putin's recent expansionist escapades in Georgia and eastern Ukraine signal the return of a neo-Soviet bluster that threatens stability and peace in the region. Meanwhile, inside Russia, government authorities systematically chip away at civil society and police remain idle as political opponents, minority groups, lesbians and gays are beaten by local mobs. So far, aside from the limited scope of the so-called </w:t>
      </w:r>
      <w:proofErr w:type="spellStart"/>
      <w:r w:rsidRPr="009A1BA3">
        <w:rPr>
          <w:sz w:val="14"/>
        </w:rPr>
        <w:t>Magnitsky</w:t>
      </w:r>
      <w:proofErr w:type="spellEnd"/>
      <w:r w:rsidRPr="009A1BA3">
        <w:rPr>
          <w:sz w:val="14"/>
        </w:rPr>
        <w:t xml:space="preserve"> Act, this </w:t>
      </w:r>
      <w:r w:rsidRPr="00DD243D">
        <w:rPr>
          <w:rStyle w:val="Emphasis"/>
        </w:rPr>
        <w:t>bluster and violence have been met with meekness and platitudes from Western and American leaders.</w:t>
      </w:r>
    </w:p>
    <w:p w:rsidR="004275FF" w:rsidRPr="00E3519C" w:rsidRDefault="004275FF" w:rsidP="004275FF">
      <w:pPr>
        <w:rPr>
          <w:rStyle w:val="StyleUnderline"/>
        </w:rPr>
      </w:pPr>
      <w:r w:rsidRPr="009A1BA3">
        <w:rPr>
          <w:sz w:val="14"/>
        </w:rPr>
        <w:lastRenderedPageBreak/>
        <w:t xml:space="preserve">As we commemorate Captive Nations Week, </w:t>
      </w:r>
      <w:r w:rsidRPr="00E3519C">
        <w:rPr>
          <w:rStyle w:val="Emphasis"/>
        </w:rPr>
        <w:t>America has become a captive nation itself</w:t>
      </w:r>
      <w:r w:rsidRPr="009A1BA3">
        <w:rPr>
          <w:sz w:val="14"/>
        </w:rPr>
        <w:t xml:space="preserve"> -- captive </w:t>
      </w:r>
      <w:r w:rsidRPr="00E3519C">
        <w:rPr>
          <w:rStyle w:val="StyleUnderline"/>
        </w:rPr>
        <w:t xml:space="preserve">to the idea that values are relative and </w:t>
      </w:r>
      <w:r w:rsidRPr="00E3519C">
        <w:rPr>
          <w:rStyle w:val="Emphasis"/>
        </w:rPr>
        <w:t>that we have no</w:t>
      </w:r>
      <w:r w:rsidRPr="00E3519C">
        <w:rPr>
          <w:rStyle w:val="StyleUnderline"/>
        </w:rPr>
        <w:t xml:space="preserve"> right or </w:t>
      </w:r>
      <w:r w:rsidRPr="00E3519C">
        <w:rPr>
          <w:rStyle w:val="Emphasis"/>
        </w:rPr>
        <w:t>authority to insist on human rights in</w:t>
      </w:r>
      <w:r w:rsidRPr="00E3519C">
        <w:rPr>
          <w:rStyle w:val="StyleUnderline"/>
        </w:rPr>
        <w:t xml:space="preserve"> our </w:t>
      </w:r>
      <w:r w:rsidRPr="00E3519C">
        <w:rPr>
          <w:rStyle w:val="Emphasis"/>
        </w:rPr>
        <w:t>dealings with other countries</w:t>
      </w:r>
      <w:r w:rsidRPr="00E3519C">
        <w:rPr>
          <w:rStyle w:val="StyleUnderline"/>
        </w:rPr>
        <w:t>.</w:t>
      </w:r>
    </w:p>
    <w:p w:rsidR="004275FF" w:rsidRDefault="004275FF" w:rsidP="004275FF">
      <w:pPr>
        <w:rPr>
          <w:rStyle w:val="StyleUnderline"/>
        </w:rPr>
      </w:pPr>
      <w:r w:rsidRPr="009A1BA3">
        <w:rPr>
          <w:rFonts w:ascii="Times New Roman" w:hAnsi="Times New Roman" w:cs="Times New Roman"/>
          <w:sz w:val="14"/>
        </w:rPr>
        <w:t>​</w:t>
      </w:r>
      <w:r w:rsidRPr="00E3519C">
        <w:rPr>
          <w:rStyle w:val="StyleUnderline"/>
        </w:rPr>
        <w:t xml:space="preserve">And </w:t>
      </w:r>
      <w:r w:rsidRPr="00E3519C">
        <w:rPr>
          <w:rStyle w:val="Emphasis"/>
        </w:rPr>
        <w:t>our actions</w:t>
      </w:r>
      <w:r w:rsidRPr="00E3519C">
        <w:rPr>
          <w:rStyle w:val="StyleUnderline"/>
        </w:rPr>
        <w:t xml:space="preserve"> -- or lack of them</w:t>
      </w:r>
      <w:r w:rsidRPr="009A1BA3">
        <w:rPr>
          <w:sz w:val="14"/>
        </w:rPr>
        <w:t xml:space="preserve"> -- are not just an offense to strategic logic; they are not just a violation of our decades-long, stated policy of solidarity with those in captive nations everywhere. They </w:t>
      </w:r>
      <w:r w:rsidRPr="00E3519C">
        <w:rPr>
          <w:rStyle w:val="Emphasis"/>
        </w:rPr>
        <w:t>are</w:t>
      </w:r>
      <w:r w:rsidRPr="009A1BA3">
        <w:rPr>
          <w:sz w:val="14"/>
        </w:rPr>
        <w:t xml:space="preserve">, in fact, </w:t>
      </w:r>
      <w:r w:rsidRPr="00E3519C">
        <w:rPr>
          <w:rStyle w:val="Emphasis"/>
        </w:rPr>
        <w:t>a cruel affront to the victims of communism</w:t>
      </w:r>
      <w:r w:rsidRPr="00E3519C">
        <w:rPr>
          <w:rStyle w:val="StyleUnderline"/>
        </w:rPr>
        <w:t xml:space="preserve"> past and present, </w:t>
      </w:r>
      <w:r w:rsidRPr="00E3519C">
        <w:rPr>
          <w:rStyle w:val="Emphasis"/>
        </w:rPr>
        <w:t>who look to the U</w:t>
      </w:r>
      <w:r w:rsidRPr="009A1BA3">
        <w:rPr>
          <w:sz w:val="14"/>
        </w:rPr>
        <w:t xml:space="preserve">nited </w:t>
      </w:r>
      <w:r w:rsidRPr="00E3519C">
        <w:rPr>
          <w:rStyle w:val="Emphasis"/>
        </w:rPr>
        <w:t>S</w:t>
      </w:r>
      <w:r w:rsidRPr="009A1BA3">
        <w:rPr>
          <w:sz w:val="14"/>
        </w:rPr>
        <w:t xml:space="preserve">tates </w:t>
      </w:r>
      <w:r w:rsidRPr="00E3519C">
        <w:rPr>
          <w:rStyle w:val="Emphasis"/>
        </w:rPr>
        <w:t>to resist totalitarianism boldly wherever it rears its head</w:t>
      </w:r>
      <w:r w:rsidRPr="00E3519C">
        <w:rPr>
          <w:rStyle w:val="StyleUnderline"/>
        </w:rPr>
        <w:t xml:space="preserve">. Instead, </w:t>
      </w:r>
      <w:r w:rsidRPr="00E3519C">
        <w:rPr>
          <w:rStyle w:val="Emphasis"/>
        </w:rPr>
        <w:t>we are sending the message that we simply don't care</w:t>
      </w:r>
      <w:r w:rsidRPr="00E3519C">
        <w:rPr>
          <w:rStyle w:val="StyleUnderline"/>
        </w:rPr>
        <w:t>, that we will do business with anyone.</w:t>
      </w:r>
    </w:p>
    <w:p w:rsidR="004275FF" w:rsidRDefault="004275FF" w:rsidP="004275FF">
      <w:pPr>
        <w:rPr>
          <w:rStyle w:val="StyleUnderline"/>
        </w:rPr>
      </w:pPr>
    </w:p>
    <w:p w:rsidR="004275FF" w:rsidRPr="009A1BA3" w:rsidRDefault="004275FF" w:rsidP="004275FF">
      <w:pPr>
        <w:rPr>
          <w:sz w:val="14"/>
        </w:rPr>
      </w:pPr>
    </w:p>
    <w:p w:rsidR="00C51B6D" w:rsidRDefault="00C51B6D" w:rsidP="00C51B6D">
      <w:pPr>
        <w:pStyle w:val="Heading3"/>
      </w:pPr>
      <w:r>
        <w:lastRenderedPageBreak/>
        <w:t>--at: u.s.-</w:t>
      </w:r>
      <w:proofErr w:type="spellStart"/>
      <w:r>
        <w:t>cuba</w:t>
      </w:r>
      <w:proofErr w:type="spellEnd"/>
      <w:r>
        <w:t xml:space="preserve"> </w:t>
      </w:r>
      <w:proofErr w:type="spellStart"/>
      <w:r>
        <w:t>rels</w:t>
      </w:r>
      <w:proofErr w:type="spellEnd"/>
    </w:p>
    <w:p w:rsidR="00C51B6D" w:rsidRPr="009A1BA3" w:rsidRDefault="00C51B6D" w:rsidP="00C51B6D">
      <w:pPr>
        <w:rPr>
          <w:sz w:val="14"/>
        </w:rPr>
      </w:pPr>
    </w:p>
    <w:p w:rsidR="007B46A8" w:rsidRPr="007B46A8" w:rsidRDefault="007B46A8" w:rsidP="007B46A8">
      <w:pPr>
        <w:pStyle w:val="Heading4"/>
      </w:pPr>
      <w:r>
        <w:t xml:space="preserve">Ideological differences </w:t>
      </w:r>
      <w:r>
        <w:rPr>
          <w:u w:val="single"/>
        </w:rPr>
        <w:t>tank relations</w:t>
      </w:r>
      <w:r>
        <w:t xml:space="preserve"> – </w:t>
      </w:r>
      <w:r>
        <w:rPr>
          <w:u w:val="single"/>
        </w:rPr>
        <w:t>normalization can’t solve</w:t>
      </w:r>
    </w:p>
    <w:p w:rsidR="007B46A8" w:rsidRPr="009A1BA3" w:rsidRDefault="007B46A8" w:rsidP="007B46A8">
      <w:pPr>
        <w:rPr>
          <w:sz w:val="14"/>
        </w:rPr>
      </w:pPr>
      <w:r w:rsidRPr="00895E1E">
        <w:rPr>
          <w:rStyle w:val="Style13ptBold"/>
        </w:rPr>
        <w:t>Crowley 7/20</w:t>
      </w:r>
      <w:r w:rsidRPr="009A1BA3">
        <w:rPr>
          <w:sz w:val="14"/>
        </w:rPr>
        <w:t>, staff writer at Politico, (Michael, 7/20/15, On Cuba and Iran, Barack Obama defies his critics, Politico, http://www.politico.com/story/2015/07/cuba-us-relations-john-kerry-hails-120372.html)//kap</w:t>
      </w:r>
    </w:p>
    <w:p w:rsidR="007B46A8" w:rsidRPr="00895E1E" w:rsidRDefault="007B46A8" w:rsidP="007B46A8">
      <w:pPr>
        <w:rPr>
          <w:rStyle w:val="StyleUnderline"/>
        </w:rPr>
      </w:pPr>
      <w:r w:rsidRPr="009A1BA3">
        <w:rPr>
          <w:sz w:val="14"/>
        </w:rPr>
        <w:t xml:space="preserve">After months of reacting to nonstop crises, Barack </w:t>
      </w:r>
      <w:r w:rsidRPr="00895E1E">
        <w:rPr>
          <w:rStyle w:val="StyleUnderline"/>
        </w:rPr>
        <w:t>Obama has reclaimed his foreign policy narrative this summer — at least for now.</w:t>
      </w:r>
    </w:p>
    <w:p w:rsidR="007B46A8" w:rsidRPr="009A1BA3" w:rsidRDefault="007B46A8" w:rsidP="007B46A8">
      <w:pPr>
        <w:rPr>
          <w:sz w:val="14"/>
        </w:rPr>
      </w:pPr>
      <w:r w:rsidRPr="009A1BA3">
        <w:rPr>
          <w:sz w:val="14"/>
        </w:rPr>
        <w:t xml:space="preserve">In the past week, </w:t>
      </w:r>
      <w:r w:rsidRPr="00895E1E">
        <w:rPr>
          <w:rStyle w:val="StyleUnderline"/>
        </w:rPr>
        <w:t>he</w:t>
      </w:r>
      <w:r w:rsidRPr="009A1BA3">
        <w:rPr>
          <w:sz w:val="14"/>
        </w:rPr>
        <w:t xml:space="preserve"> has </w:t>
      </w:r>
      <w:r w:rsidRPr="00895E1E">
        <w:rPr>
          <w:rStyle w:val="StyleUnderline"/>
        </w:rPr>
        <w:t>sealed the nuclear deal with Iran</w:t>
      </w:r>
      <w:r w:rsidRPr="009A1BA3">
        <w:rPr>
          <w:sz w:val="14"/>
        </w:rPr>
        <w:t xml:space="preserve"> he has sought since taking office. </w:t>
      </w:r>
      <w:r w:rsidRPr="00895E1E">
        <w:rPr>
          <w:rStyle w:val="StyleUnderline"/>
        </w:rPr>
        <w:t>And</w:t>
      </w:r>
      <w:r w:rsidRPr="009A1BA3">
        <w:rPr>
          <w:sz w:val="14"/>
        </w:rPr>
        <w:t xml:space="preserve"> on Monday, </w:t>
      </w:r>
      <w:r w:rsidRPr="00895E1E">
        <w:rPr>
          <w:rStyle w:val="StyleUnderline"/>
        </w:rPr>
        <w:t>he</w:t>
      </w:r>
      <w:r w:rsidRPr="009A1BA3">
        <w:rPr>
          <w:sz w:val="14"/>
        </w:rPr>
        <w:t xml:space="preserve"> officially </w:t>
      </w:r>
      <w:r w:rsidRPr="00895E1E">
        <w:rPr>
          <w:rStyle w:val="StyleUnderline"/>
        </w:rPr>
        <w:t>restored</w:t>
      </w:r>
      <w:r w:rsidRPr="009A1BA3">
        <w:rPr>
          <w:sz w:val="14"/>
        </w:rPr>
        <w:t xml:space="preserve"> full </w:t>
      </w:r>
      <w:r w:rsidRPr="00895E1E">
        <w:rPr>
          <w:rStyle w:val="StyleUnderline"/>
        </w:rPr>
        <w:t>diplomatic relations with Cuba</w:t>
      </w:r>
      <w:r w:rsidRPr="009A1BA3">
        <w:rPr>
          <w:sz w:val="14"/>
        </w:rPr>
        <w:t xml:space="preserve"> for the first time since 1961.</w:t>
      </w:r>
    </w:p>
    <w:p w:rsidR="007B46A8" w:rsidRPr="009A1BA3" w:rsidRDefault="007B46A8" w:rsidP="007B46A8">
      <w:pPr>
        <w:rPr>
          <w:sz w:val="14"/>
        </w:rPr>
      </w:pPr>
      <w:r w:rsidRPr="00895E1E">
        <w:rPr>
          <w:rStyle w:val="StyleUnderline"/>
        </w:rPr>
        <w:t>The two events were the product of a vision Obama</w:t>
      </w:r>
      <w:r w:rsidRPr="009A1BA3">
        <w:rPr>
          <w:sz w:val="14"/>
        </w:rPr>
        <w:t xml:space="preserve"> first a</w:t>
      </w:r>
      <w:r w:rsidRPr="00895E1E">
        <w:rPr>
          <w:rStyle w:val="StyleUnderline"/>
        </w:rPr>
        <w:t>r</w:t>
      </w:r>
      <w:r w:rsidRPr="009A1BA3">
        <w:rPr>
          <w:sz w:val="14"/>
        </w:rPr>
        <w:t xml:space="preserve">ticulated as a candidate in 2008, when he vowed </w:t>
      </w:r>
      <w:r w:rsidRPr="00895E1E">
        <w:rPr>
          <w:rStyle w:val="StyleUnderline"/>
        </w:rPr>
        <w:t>to challenge “conventional Washington thinking</w:t>
      </w:r>
      <w:r w:rsidRPr="009A1BA3">
        <w:rPr>
          <w:sz w:val="14"/>
        </w:rPr>
        <w:t>” about America’s role in the world and pledged a new era of diplomatic outreach.</w:t>
      </w:r>
    </w:p>
    <w:p w:rsidR="007B46A8" w:rsidRPr="009A1BA3" w:rsidRDefault="007B46A8" w:rsidP="007B46A8">
      <w:pPr>
        <w:rPr>
          <w:sz w:val="14"/>
        </w:rPr>
      </w:pPr>
      <w:r w:rsidRPr="009A1BA3">
        <w:rPr>
          <w:sz w:val="14"/>
        </w:rPr>
        <w:t>Secretary of State John Kerry commemorated the new Cuba policy by hosting Cuban Foreign Minister Bruno Rodríguez at the State Department on Monday, the first official visit by a top Cuban diplomat to Washington since 1958.</w:t>
      </w:r>
    </w:p>
    <w:p w:rsidR="007B46A8" w:rsidRPr="009A1BA3" w:rsidRDefault="007B46A8" w:rsidP="007B46A8">
      <w:pPr>
        <w:rPr>
          <w:sz w:val="14"/>
        </w:rPr>
      </w:pPr>
      <w:r w:rsidRPr="009A1BA3">
        <w:rPr>
          <w:sz w:val="14"/>
        </w:rPr>
        <w:t>“</w:t>
      </w:r>
      <w:r w:rsidRPr="00895E1E">
        <w:rPr>
          <w:rStyle w:val="StyleUnderline"/>
        </w:rPr>
        <w:t>The U</w:t>
      </w:r>
      <w:r w:rsidRPr="009A1BA3">
        <w:rPr>
          <w:sz w:val="14"/>
        </w:rPr>
        <w:t xml:space="preserve">nited </w:t>
      </w:r>
      <w:r w:rsidRPr="00895E1E">
        <w:rPr>
          <w:rStyle w:val="StyleUnderline"/>
        </w:rPr>
        <w:t>S</w:t>
      </w:r>
      <w:r w:rsidRPr="009A1BA3">
        <w:rPr>
          <w:sz w:val="14"/>
        </w:rPr>
        <w:t xml:space="preserve">tates </w:t>
      </w:r>
      <w:r w:rsidRPr="00895E1E">
        <w:rPr>
          <w:rStyle w:val="StyleUnderline"/>
        </w:rPr>
        <w:t>welcomes the new beginning of its relations with the people of the government of Cuba</w:t>
      </w:r>
      <w:r w:rsidRPr="009A1BA3">
        <w:rPr>
          <w:sz w:val="14"/>
        </w:rPr>
        <w:t>,” Kerry said, speaking in polished Spanish. “</w:t>
      </w:r>
      <w:r w:rsidRPr="00895E1E">
        <w:rPr>
          <w:rStyle w:val="StyleUnderline"/>
        </w:rPr>
        <w:t xml:space="preserve">We are determined to live as good neighbors </w:t>
      </w:r>
      <w:r w:rsidRPr="009A1BA3">
        <w:rPr>
          <w:sz w:val="14"/>
        </w:rPr>
        <w:t>on the basis of mutual respect.”</w:t>
      </w:r>
    </w:p>
    <w:p w:rsidR="007B46A8" w:rsidRPr="009A1BA3" w:rsidRDefault="007B46A8" w:rsidP="007B46A8">
      <w:pPr>
        <w:rPr>
          <w:sz w:val="14"/>
        </w:rPr>
      </w:pPr>
      <w:r w:rsidRPr="009A1BA3">
        <w:rPr>
          <w:sz w:val="14"/>
        </w:rPr>
        <w:t>The White House welcomed a sense that Obama is challenging old assumptions about U.S. foreign policy on multiple fronts. “This is yet another demonstration that we don’t have to be imprisoned by the past,” White House press secretary Josh Earnest said in a statement. (That past includes Kerry himself: In an October 2005 address at Georgetown University, Kerry named both Iran and Cuba as being among “regimes we rightfully despise.”)</w:t>
      </w:r>
    </w:p>
    <w:p w:rsidR="007B46A8" w:rsidRPr="009A1BA3" w:rsidRDefault="007B46A8" w:rsidP="007B46A8">
      <w:pPr>
        <w:rPr>
          <w:sz w:val="14"/>
        </w:rPr>
      </w:pPr>
      <w:r w:rsidRPr="009A1BA3">
        <w:rPr>
          <w:sz w:val="14"/>
        </w:rPr>
        <w:t>On a day when the United Nations Security Council approved a key component of the Iran nuclear deal, Republicans also drew a connection between Obama’s Iran and Cuba policies.</w:t>
      </w:r>
    </w:p>
    <w:p w:rsidR="007B46A8" w:rsidRPr="009A1BA3" w:rsidRDefault="007B46A8" w:rsidP="007B46A8">
      <w:pPr>
        <w:rPr>
          <w:sz w:val="14"/>
        </w:rPr>
      </w:pPr>
      <w:r w:rsidRPr="009A1BA3">
        <w:rPr>
          <w:sz w:val="14"/>
        </w:rPr>
        <w:t>“History will remember July 20, 2015, as Obama’s Capitulation Monday, the day two sworn enemies of the United States were able to outmaneuver President Obama to secure historic concessions,” Sen. Marco Rubio of Florida, a 2016 presidential contender, said in a statement.</w:t>
      </w:r>
    </w:p>
    <w:p w:rsidR="007B46A8" w:rsidRPr="009A1BA3" w:rsidRDefault="007B46A8" w:rsidP="007B46A8">
      <w:pPr>
        <w:rPr>
          <w:sz w:val="14"/>
        </w:rPr>
      </w:pPr>
      <w:r w:rsidRPr="00895E1E">
        <w:rPr>
          <w:rStyle w:val="Emphasis"/>
        </w:rPr>
        <w:t>Kerry</w:t>
      </w:r>
      <w:r w:rsidRPr="009A1BA3">
        <w:rPr>
          <w:sz w:val="14"/>
        </w:rPr>
        <w:t xml:space="preserve">, who will travel to Havana on Aug. 14 to raise the American flag over the U.S. Embassy there, </w:t>
      </w:r>
      <w:r w:rsidRPr="00895E1E">
        <w:rPr>
          <w:rStyle w:val="Emphasis"/>
        </w:rPr>
        <w:t>did not suggest</w:t>
      </w:r>
      <w:r w:rsidRPr="00895E1E">
        <w:rPr>
          <w:rStyle w:val="StyleUnderline"/>
        </w:rPr>
        <w:t xml:space="preserve"> on Monday that </w:t>
      </w:r>
      <w:r w:rsidRPr="00895E1E">
        <w:rPr>
          <w:rStyle w:val="Emphasis"/>
        </w:rPr>
        <w:t>Washington and Havana are now in perfect harmony</w:t>
      </w:r>
      <w:r w:rsidRPr="009A1BA3">
        <w:rPr>
          <w:sz w:val="14"/>
        </w:rPr>
        <w:t>. “</w:t>
      </w:r>
      <w:r w:rsidRPr="00895E1E">
        <w:rPr>
          <w:rStyle w:val="Emphasis"/>
        </w:rPr>
        <w:t>This does not signify an end to the differences that separate our governments</w:t>
      </w:r>
      <w:r w:rsidRPr="009A1BA3">
        <w:rPr>
          <w:sz w:val="14"/>
        </w:rPr>
        <w:t>,” he said. “But it does reflect the reality that the Cold War ended long ago.”</w:t>
      </w:r>
    </w:p>
    <w:p w:rsidR="007B46A8" w:rsidRPr="009A1BA3" w:rsidRDefault="007B46A8" w:rsidP="007B46A8">
      <w:pPr>
        <w:rPr>
          <w:sz w:val="14"/>
        </w:rPr>
      </w:pPr>
      <w:r w:rsidRPr="009A1BA3">
        <w:rPr>
          <w:sz w:val="14"/>
        </w:rPr>
        <w:t xml:space="preserve">Though different in their particulars, </w:t>
      </w:r>
      <w:r w:rsidRPr="00895E1E">
        <w:rPr>
          <w:rStyle w:val="Emphasis"/>
        </w:rPr>
        <w:t>Obama’s policies toward Cuba and Iran have</w:t>
      </w:r>
      <w:r w:rsidRPr="00895E1E">
        <w:rPr>
          <w:rStyle w:val="StyleUnderline"/>
        </w:rPr>
        <w:t xml:space="preserve"> some noteworthy </w:t>
      </w:r>
      <w:r w:rsidRPr="00895E1E">
        <w:rPr>
          <w:rStyle w:val="Emphasis"/>
        </w:rPr>
        <w:t>parallels</w:t>
      </w:r>
      <w:r w:rsidRPr="009A1BA3">
        <w:rPr>
          <w:sz w:val="14"/>
        </w:rPr>
        <w:t xml:space="preserve">. In both cases, </w:t>
      </w:r>
      <w:r w:rsidRPr="00895E1E">
        <w:rPr>
          <w:rStyle w:val="StyleUnderline"/>
        </w:rPr>
        <w:t>Republicans in Congress and on the 2016 presidential campaign trail are</w:t>
      </w:r>
      <w:r w:rsidRPr="009A1BA3">
        <w:rPr>
          <w:sz w:val="14"/>
        </w:rPr>
        <w:t xml:space="preserve"> almost </w:t>
      </w:r>
      <w:r w:rsidRPr="00895E1E">
        <w:rPr>
          <w:rStyle w:val="StyleUnderline"/>
        </w:rPr>
        <w:t>uniformly hostile</w:t>
      </w:r>
      <w:r w:rsidRPr="009A1BA3">
        <w:rPr>
          <w:sz w:val="14"/>
        </w:rPr>
        <w:t xml:space="preserve">. In both cases, </w:t>
      </w:r>
      <w:r w:rsidRPr="00895E1E">
        <w:rPr>
          <w:rStyle w:val="StyleUnderline"/>
        </w:rPr>
        <w:t>Kerry and Obama are betting that dialogue will encourage political reform and progress on shared interests</w:t>
      </w:r>
      <w:r w:rsidRPr="009A1BA3">
        <w:rPr>
          <w:sz w:val="14"/>
        </w:rPr>
        <w:t>.</w:t>
      </w:r>
    </w:p>
    <w:p w:rsidR="007B46A8" w:rsidRPr="009A1BA3" w:rsidRDefault="007B46A8" w:rsidP="007B46A8">
      <w:pPr>
        <w:rPr>
          <w:sz w:val="14"/>
        </w:rPr>
      </w:pPr>
      <w:r w:rsidRPr="009A1BA3">
        <w:rPr>
          <w:sz w:val="14"/>
        </w:rPr>
        <w:t>“Both governments are better served by engagement than by estrangement,” Kerry said Monday.</w:t>
      </w:r>
    </w:p>
    <w:p w:rsidR="007B46A8" w:rsidRPr="009A1BA3" w:rsidRDefault="007B46A8" w:rsidP="007B46A8">
      <w:pPr>
        <w:rPr>
          <w:sz w:val="14"/>
        </w:rPr>
      </w:pPr>
      <w:r w:rsidRPr="009A1BA3">
        <w:rPr>
          <w:sz w:val="14"/>
        </w:rPr>
        <w:lastRenderedPageBreak/>
        <w:t xml:space="preserve">And in both Cuba and Iran, administration </w:t>
      </w:r>
      <w:r w:rsidRPr="00895E1E">
        <w:rPr>
          <w:rStyle w:val="StyleUnderline"/>
        </w:rPr>
        <w:t>officials are warning that the new agreements will be tested</w:t>
      </w:r>
      <w:r w:rsidRPr="009A1BA3">
        <w:rPr>
          <w:sz w:val="14"/>
        </w:rPr>
        <w:t xml:space="preserve">. On Monday, Kerry cautioned that </w:t>
      </w:r>
      <w:r w:rsidRPr="00895E1E">
        <w:rPr>
          <w:rStyle w:val="StyleUnderline"/>
        </w:rPr>
        <w:t xml:space="preserve">the emerging relationship with Cuba </w:t>
      </w:r>
      <w:r w:rsidRPr="009A1BA3">
        <w:rPr>
          <w:sz w:val="14"/>
        </w:rPr>
        <w:t>would</w:t>
      </w:r>
      <w:r w:rsidRPr="00895E1E">
        <w:rPr>
          <w:rStyle w:val="StyleUnderline"/>
        </w:rPr>
        <w:t xml:space="preserve"> face “bumps </w:t>
      </w:r>
      <w:r w:rsidRPr="009A1BA3">
        <w:rPr>
          <w:sz w:val="14"/>
        </w:rPr>
        <w:t xml:space="preserve">in the road.” Likewise, Kerry said last week that </w:t>
      </w:r>
      <w:r w:rsidRPr="00895E1E">
        <w:rPr>
          <w:rStyle w:val="StyleUnderline"/>
        </w:rPr>
        <w:t>the Iran nuclear deal is likely to encounter glitches</w:t>
      </w:r>
      <w:r w:rsidRPr="009A1BA3">
        <w:rPr>
          <w:sz w:val="14"/>
        </w:rPr>
        <w:t>: “I’m not going to stand here and tell you that everything’s going to work without a bump, without a hitch in the road,” Kerry said.</w:t>
      </w:r>
    </w:p>
    <w:p w:rsidR="007B46A8" w:rsidRPr="00895E1E" w:rsidRDefault="007B46A8" w:rsidP="007B46A8">
      <w:pPr>
        <w:rPr>
          <w:rStyle w:val="Emphasis"/>
        </w:rPr>
      </w:pPr>
      <w:r w:rsidRPr="009A1BA3">
        <w:rPr>
          <w:sz w:val="14"/>
        </w:rPr>
        <w:t xml:space="preserve">In each case, </w:t>
      </w:r>
      <w:r w:rsidRPr="00895E1E">
        <w:rPr>
          <w:rStyle w:val="Emphasis"/>
        </w:rPr>
        <w:t>major ideological differences underlie the improved relationships</w:t>
      </w:r>
      <w:r w:rsidRPr="00895E1E">
        <w:rPr>
          <w:rStyle w:val="StyleUnderline"/>
        </w:rPr>
        <w:t xml:space="preserve">. Iran’s supreme leader speaks about the U.S. with open hostility, for instance, while </w:t>
      </w:r>
      <w:r w:rsidRPr="00895E1E">
        <w:rPr>
          <w:rStyle w:val="Emphasis"/>
        </w:rPr>
        <w:t>America and Iran compete for influence in Iraq.</w:t>
      </w:r>
    </w:p>
    <w:p w:rsidR="007B46A8" w:rsidRPr="00895E1E" w:rsidRDefault="007B46A8" w:rsidP="007B46A8">
      <w:pPr>
        <w:rPr>
          <w:rStyle w:val="StyleUnderline"/>
        </w:rPr>
      </w:pPr>
      <w:r w:rsidRPr="009A1BA3">
        <w:rPr>
          <w:sz w:val="14"/>
        </w:rPr>
        <w:t xml:space="preserve">And even as he and Kerry exchanged sunny words about new beginnings Monday, Cuba’s </w:t>
      </w:r>
      <w:r w:rsidRPr="00895E1E">
        <w:rPr>
          <w:rStyle w:val="StyleUnderline"/>
        </w:rPr>
        <w:t>Rodríguez reiterated his country’s demands for a total end to America’s economic embargo on Havana and insisted that</w:t>
      </w:r>
      <w:r w:rsidRPr="009A1BA3">
        <w:rPr>
          <w:sz w:val="14"/>
        </w:rPr>
        <w:t xml:space="preserve"> the U.S. military base at Cuba’s </w:t>
      </w:r>
      <w:r w:rsidRPr="00895E1E">
        <w:rPr>
          <w:rStyle w:val="StyleUnderline"/>
        </w:rPr>
        <w:t>Guantánamo</w:t>
      </w:r>
      <w:r w:rsidRPr="009A1BA3">
        <w:rPr>
          <w:sz w:val="14"/>
        </w:rPr>
        <w:t xml:space="preserve"> Bay occupies “illegally occupied territory” and </w:t>
      </w:r>
      <w:r w:rsidRPr="00895E1E">
        <w:rPr>
          <w:rStyle w:val="StyleUnderline"/>
        </w:rPr>
        <w:t>must be closed.</w:t>
      </w:r>
    </w:p>
    <w:p w:rsidR="007B46A8" w:rsidRPr="009A1BA3" w:rsidRDefault="007B46A8" w:rsidP="007B46A8">
      <w:pPr>
        <w:rPr>
          <w:sz w:val="14"/>
        </w:rPr>
      </w:pPr>
      <w:r w:rsidRPr="00895E1E">
        <w:rPr>
          <w:rStyle w:val="StyleUnderline"/>
        </w:rPr>
        <w:t>The Guantánamo base’s closure is not under consideration</w:t>
      </w:r>
      <w:r w:rsidRPr="009A1BA3">
        <w:rPr>
          <w:sz w:val="14"/>
        </w:rPr>
        <w:t>, even if Obama is trying to shutter the famous detention camp on its grounds.</w:t>
      </w:r>
    </w:p>
    <w:p w:rsidR="007B46A8" w:rsidRPr="009A1BA3" w:rsidRDefault="007B46A8" w:rsidP="00C51B6D">
      <w:pPr>
        <w:rPr>
          <w:sz w:val="14"/>
        </w:rPr>
      </w:pPr>
    </w:p>
    <w:p w:rsidR="00C51B6D" w:rsidRPr="00762410" w:rsidRDefault="00C51B6D" w:rsidP="00C51B6D">
      <w:pPr>
        <w:pStyle w:val="Heading4"/>
        <w:rPr>
          <w:rStyle w:val="StyleUnderline"/>
          <w:szCs w:val="26"/>
          <w:u w:val="none"/>
        </w:rPr>
      </w:pPr>
      <w:r w:rsidRPr="00762410">
        <w:rPr>
          <w:rStyle w:val="StyleUnderline"/>
          <w:szCs w:val="26"/>
          <w:u w:val="none"/>
        </w:rPr>
        <w:t>Alt cause to cooperation—American fugitives captive in Cuba</w:t>
      </w:r>
    </w:p>
    <w:p w:rsidR="00C51B6D" w:rsidRPr="009A1BA3" w:rsidRDefault="00C51B6D" w:rsidP="00C51B6D">
      <w:pPr>
        <w:rPr>
          <w:sz w:val="14"/>
        </w:rPr>
      </w:pPr>
      <w:proofErr w:type="spellStart"/>
      <w:r w:rsidRPr="00832BA6">
        <w:rPr>
          <w:rStyle w:val="Style13ptBold"/>
        </w:rPr>
        <w:t>Hattem</w:t>
      </w:r>
      <w:proofErr w:type="spellEnd"/>
      <w:r w:rsidRPr="00832BA6">
        <w:rPr>
          <w:rStyle w:val="Style13ptBold"/>
        </w:rPr>
        <w:t xml:space="preserve"> 7/24</w:t>
      </w:r>
      <w:r w:rsidRPr="009A1BA3">
        <w:rPr>
          <w:sz w:val="14"/>
        </w:rPr>
        <w:t>, staff writer at The Hill, (Julian, 7/24/15, House Dem demands fugitives in Cuba be returned to US, The Hill, http://thehill.com/policy/national-security/249103-house-dem-demands-fugitives-in-cuba-brought-back-to-us)//kap</w:t>
      </w:r>
    </w:p>
    <w:p w:rsidR="00C51B6D" w:rsidRPr="009A1BA3" w:rsidRDefault="00C51B6D" w:rsidP="00C51B6D">
      <w:pPr>
        <w:rPr>
          <w:sz w:val="14"/>
        </w:rPr>
      </w:pPr>
      <w:r w:rsidRPr="009A1BA3">
        <w:rPr>
          <w:sz w:val="14"/>
        </w:rPr>
        <w:t>Forty-four years ago, Rep. Jerry McNerney's (D-Calif.) airplane was hijacked by three men accused of killing a state trooper who then safely fled to Cuba.</w:t>
      </w:r>
    </w:p>
    <w:p w:rsidR="00C51B6D" w:rsidRPr="00832BA6" w:rsidRDefault="00C51B6D" w:rsidP="00C51B6D">
      <w:pPr>
        <w:rPr>
          <w:rStyle w:val="StyleUnderline"/>
        </w:rPr>
      </w:pPr>
      <w:r w:rsidRPr="009A1BA3">
        <w:rPr>
          <w:sz w:val="14"/>
        </w:rPr>
        <w:t xml:space="preserve">Now, </w:t>
      </w:r>
      <w:r w:rsidRPr="00832BA6">
        <w:rPr>
          <w:rStyle w:val="StyleUnderline"/>
        </w:rPr>
        <w:t>McNerney wants to make sure</w:t>
      </w:r>
      <w:r w:rsidRPr="009A1BA3">
        <w:rPr>
          <w:sz w:val="14"/>
        </w:rPr>
        <w:t xml:space="preserve"> that the last survivor of that hijacking and </w:t>
      </w:r>
      <w:r w:rsidRPr="00832BA6">
        <w:rPr>
          <w:rStyle w:val="StyleUnderline"/>
        </w:rPr>
        <w:t>all</w:t>
      </w:r>
      <w:r w:rsidRPr="009A1BA3">
        <w:rPr>
          <w:sz w:val="14"/>
        </w:rPr>
        <w:t xml:space="preserve"> other </w:t>
      </w:r>
      <w:r w:rsidRPr="00832BA6">
        <w:rPr>
          <w:rStyle w:val="StyleUnderline"/>
        </w:rPr>
        <w:t>fugitives who</w:t>
      </w:r>
      <w:r w:rsidRPr="009A1BA3">
        <w:rPr>
          <w:sz w:val="14"/>
        </w:rPr>
        <w:t xml:space="preserve"> have </w:t>
      </w:r>
      <w:r w:rsidRPr="00832BA6">
        <w:rPr>
          <w:rStyle w:val="StyleUnderline"/>
        </w:rPr>
        <w:t>sought asylum in Cuba are brought back to the U.S., as the two nations renew diplomatic relations.</w:t>
      </w:r>
    </w:p>
    <w:p w:rsidR="00C51B6D" w:rsidRPr="00832BA6" w:rsidRDefault="00C51B6D" w:rsidP="00C51B6D">
      <w:pPr>
        <w:rPr>
          <w:rStyle w:val="StyleUnderline"/>
        </w:rPr>
      </w:pPr>
      <w:r w:rsidRPr="009A1BA3">
        <w:rPr>
          <w:sz w:val="14"/>
        </w:rPr>
        <w:t>“</w:t>
      </w:r>
      <w:r w:rsidRPr="00832BA6">
        <w:rPr>
          <w:rStyle w:val="StyleUnderline"/>
        </w:rPr>
        <w:t>Currently, the U</w:t>
      </w:r>
      <w:r w:rsidRPr="009A1BA3">
        <w:rPr>
          <w:sz w:val="14"/>
        </w:rPr>
        <w:t>nited</w:t>
      </w:r>
      <w:r w:rsidRPr="00832BA6">
        <w:rPr>
          <w:rStyle w:val="StyleUnderline"/>
        </w:rPr>
        <w:t xml:space="preserve"> S</w:t>
      </w:r>
      <w:r w:rsidRPr="009A1BA3">
        <w:rPr>
          <w:sz w:val="14"/>
        </w:rPr>
        <w:t xml:space="preserve">tates </w:t>
      </w:r>
      <w:r w:rsidRPr="00832BA6">
        <w:rPr>
          <w:rStyle w:val="StyleUnderline"/>
        </w:rPr>
        <w:t>has no accurate figure on how many U.S. fugitives have been able to evade its justice system under the shield of Cuban asylum</w:t>
      </w:r>
      <w:r w:rsidRPr="009A1BA3">
        <w:rPr>
          <w:sz w:val="14"/>
        </w:rPr>
        <w:t>,” McNerney told Secretary of State John Kerry in a letter on Friday. “</w:t>
      </w:r>
      <w:r w:rsidRPr="00832BA6">
        <w:rPr>
          <w:rStyle w:val="StyleUnderline"/>
        </w:rPr>
        <w:t>We must work to ensure that those who have committed crimes are held accountable for their actions.”</w:t>
      </w:r>
    </w:p>
    <w:p w:rsidR="00C51B6D" w:rsidRPr="009A1BA3" w:rsidRDefault="00C51B6D" w:rsidP="00C51B6D">
      <w:pPr>
        <w:rPr>
          <w:sz w:val="14"/>
        </w:rPr>
      </w:pPr>
      <w:r w:rsidRPr="009A1BA3">
        <w:rPr>
          <w:sz w:val="14"/>
        </w:rPr>
        <w:t>In 1971, McNerney, then a 20-year-old student, was one of 150 passengers on a Chicago-bound TWA flight that was hijacked by Charles Hill and two other men.</w:t>
      </w:r>
    </w:p>
    <w:p w:rsidR="00C51B6D" w:rsidRPr="009A1BA3" w:rsidRDefault="00C51B6D" w:rsidP="00C51B6D">
      <w:pPr>
        <w:rPr>
          <w:sz w:val="14"/>
        </w:rPr>
      </w:pPr>
      <w:r w:rsidRPr="009A1BA3">
        <w:rPr>
          <w:sz w:val="14"/>
        </w:rPr>
        <w:t>“I looked behind me, and a couple guys behind me there was a guy with a gun," McNerney told the Stockton, Calif., Record earlier this year. “I thought ‘Jeez, looks like we’re not going to Chicago.' "</w:t>
      </w:r>
    </w:p>
    <w:p w:rsidR="00C51B6D" w:rsidRPr="009A1BA3" w:rsidRDefault="00C51B6D" w:rsidP="00C51B6D">
      <w:pPr>
        <w:rPr>
          <w:sz w:val="14"/>
        </w:rPr>
      </w:pPr>
      <w:r w:rsidRPr="009A1BA3">
        <w:rPr>
          <w:sz w:val="14"/>
        </w:rPr>
        <w:t xml:space="preserve">The men were allegedly fleeing charges stemming from the killing of a New Mexico state trooper, and had the flight rerouted to Cuba so they could seek asylum. McNerney and the other passengers were let off in Tampa, Fla. </w:t>
      </w:r>
    </w:p>
    <w:p w:rsidR="00C51B6D" w:rsidRPr="009A1BA3" w:rsidRDefault="00C51B6D" w:rsidP="00C51B6D">
      <w:pPr>
        <w:rPr>
          <w:sz w:val="14"/>
        </w:rPr>
      </w:pPr>
      <w:r w:rsidRPr="009A1BA3">
        <w:rPr>
          <w:sz w:val="14"/>
        </w:rPr>
        <w:t xml:space="preserve">The other two hijackers have died, but </w:t>
      </w:r>
      <w:r w:rsidRPr="00832BA6">
        <w:rPr>
          <w:rStyle w:val="StyleUnderline"/>
        </w:rPr>
        <w:t>Hill continues to live freely in Cuba</w:t>
      </w:r>
      <w:r w:rsidRPr="009A1BA3">
        <w:rPr>
          <w:sz w:val="14"/>
        </w:rPr>
        <w:t>.</w:t>
      </w:r>
    </w:p>
    <w:p w:rsidR="00C51B6D" w:rsidRPr="009A1BA3" w:rsidRDefault="00C51B6D" w:rsidP="00C51B6D">
      <w:pPr>
        <w:rPr>
          <w:sz w:val="14"/>
        </w:rPr>
      </w:pPr>
      <w:r w:rsidRPr="009A1BA3">
        <w:rPr>
          <w:sz w:val="14"/>
        </w:rPr>
        <w:t>“As a passenger of the hijacked plane, I am deeply saddened that Hill, and numerous other U.S. fugitives, have not been brought to justice,” McNerney wrote in his letter to Kerry.</w:t>
      </w:r>
    </w:p>
    <w:p w:rsidR="00C51B6D" w:rsidRPr="009A1BA3" w:rsidRDefault="00C51B6D" w:rsidP="00C51B6D">
      <w:pPr>
        <w:rPr>
          <w:sz w:val="14"/>
        </w:rPr>
      </w:pPr>
      <w:r w:rsidRPr="009A1BA3">
        <w:rPr>
          <w:sz w:val="14"/>
        </w:rPr>
        <w:t>Earlier this year, Hill told CNN that he is considering returning to face the music in the U.S.</w:t>
      </w:r>
    </w:p>
    <w:p w:rsidR="00C51B6D" w:rsidRPr="009A1BA3" w:rsidRDefault="00C51B6D" w:rsidP="00C51B6D">
      <w:pPr>
        <w:rPr>
          <w:sz w:val="14"/>
        </w:rPr>
      </w:pPr>
      <w:r w:rsidRPr="009A1BA3">
        <w:rPr>
          <w:sz w:val="14"/>
        </w:rPr>
        <w:t>“There are certain things in the United States I would just like to be able to go back and see,” Hill told CNN.</w:t>
      </w:r>
    </w:p>
    <w:p w:rsidR="00C51B6D" w:rsidRPr="009A1BA3" w:rsidRDefault="00C51B6D" w:rsidP="00C51B6D">
      <w:pPr>
        <w:rPr>
          <w:sz w:val="14"/>
        </w:rPr>
      </w:pPr>
      <w:r w:rsidRPr="009A1BA3">
        <w:rPr>
          <w:sz w:val="14"/>
        </w:rPr>
        <w:lastRenderedPageBreak/>
        <w:t>Critics of the Obama administration’s outreach with Cuba say that</w:t>
      </w:r>
      <w:r w:rsidRPr="00C51B6D">
        <w:rPr>
          <w:rStyle w:val="Emphasis"/>
        </w:rPr>
        <w:t xml:space="preserve"> the island nation’s policy of harboring fugitives like Hill is just one of many reasons why the U.S. should not be re-establishing ties.</w:t>
      </w:r>
    </w:p>
    <w:p w:rsidR="00C51B6D" w:rsidRPr="009A1BA3" w:rsidRDefault="00C51B6D" w:rsidP="00C51B6D">
      <w:pPr>
        <w:rPr>
          <w:sz w:val="14"/>
        </w:rPr>
      </w:pPr>
      <w:r w:rsidRPr="009A1BA3">
        <w:rPr>
          <w:sz w:val="14"/>
        </w:rPr>
        <w:t>The Cuban embassy opened its doors for the first time in five decades this week. Next month, Kerry will travel to Cuba to raise the flag at the U.S. embassy in Havana</w:t>
      </w:r>
    </w:p>
    <w:sectPr w:rsidR="00C51B6D" w:rsidRPr="009A1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7615364"/>
  </w:docVars>
  <w:rsids>
    <w:rsidRoot w:val="00A518C4"/>
    <w:rsid w:val="00012EAC"/>
    <w:rsid w:val="000164D9"/>
    <w:rsid w:val="0004748C"/>
    <w:rsid w:val="00050C92"/>
    <w:rsid w:val="00063103"/>
    <w:rsid w:val="00080D55"/>
    <w:rsid w:val="00093434"/>
    <w:rsid w:val="000A12B8"/>
    <w:rsid w:val="000A7C9B"/>
    <w:rsid w:val="000B0F1B"/>
    <w:rsid w:val="000B5CFE"/>
    <w:rsid w:val="000C5FBC"/>
    <w:rsid w:val="000D3BB6"/>
    <w:rsid w:val="000D5139"/>
    <w:rsid w:val="000D5430"/>
    <w:rsid w:val="000E2512"/>
    <w:rsid w:val="000F59DF"/>
    <w:rsid w:val="001116CF"/>
    <w:rsid w:val="00136C6A"/>
    <w:rsid w:val="00137DE2"/>
    <w:rsid w:val="0014393B"/>
    <w:rsid w:val="0014673E"/>
    <w:rsid w:val="00174CA5"/>
    <w:rsid w:val="00182D72"/>
    <w:rsid w:val="00185FF1"/>
    <w:rsid w:val="0018682A"/>
    <w:rsid w:val="00187E32"/>
    <w:rsid w:val="001923F5"/>
    <w:rsid w:val="00197755"/>
    <w:rsid w:val="001B1DBD"/>
    <w:rsid w:val="001B2230"/>
    <w:rsid w:val="001B2E3B"/>
    <w:rsid w:val="001D0C85"/>
    <w:rsid w:val="001D7A76"/>
    <w:rsid w:val="001F0FDF"/>
    <w:rsid w:val="001F3A05"/>
    <w:rsid w:val="00210839"/>
    <w:rsid w:val="00233BF7"/>
    <w:rsid w:val="00237752"/>
    <w:rsid w:val="00251F88"/>
    <w:rsid w:val="00262AEC"/>
    <w:rsid w:val="002801A9"/>
    <w:rsid w:val="00292E12"/>
    <w:rsid w:val="00295165"/>
    <w:rsid w:val="0029612A"/>
    <w:rsid w:val="002A02E5"/>
    <w:rsid w:val="002A081E"/>
    <w:rsid w:val="002B0CF1"/>
    <w:rsid w:val="002B6960"/>
    <w:rsid w:val="002D7351"/>
    <w:rsid w:val="002D761E"/>
    <w:rsid w:val="002F5AA4"/>
    <w:rsid w:val="002F7D98"/>
    <w:rsid w:val="0030054E"/>
    <w:rsid w:val="00314069"/>
    <w:rsid w:val="00327AD1"/>
    <w:rsid w:val="003358AE"/>
    <w:rsid w:val="0034617D"/>
    <w:rsid w:val="0035307E"/>
    <w:rsid w:val="00354CE7"/>
    <w:rsid w:val="0036471E"/>
    <w:rsid w:val="00375798"/>
    <w:rsid w:val="00386269"/>
    <w:rsid w:val="003B27D4"/>
    <w:rsid w:val="003B316E"/>
    <w:rsid w:val="003E262E"/>
    <w:rsid w:val="003F0158"/>
    <w:rsid w:val="003F172C"/>
    <w:rsid w:val="00415217"/>
    <w:rsid w:val="00415D46"/>
    <w:rsid w:val="0041681A"/>
    <w:rsid w:val="00416CA0"/>
    <w:rsid w:val="00425724"/>
    <w:rsid w:val="004275FF"/>
    <w:rsid w:val="00444B22"/>
    <w:rsid w:val="00446DB2"/>
    <w:rsid w:val="0044702A"/>
    <w:rsid w:val="00451372"/>
    <w:rsid w:val="00453EC4"/>
    <w:rsid w:val="004566AB"/>
    <w:rsid w:val="0049632F"/>
    <w:rsid w:val="004970C3"/>
    <w:rsid w:val="004A08B1"/>
    <w:rsid w:val="004A65C4"/>
    <w:rsid w:val="004C1AED"/>
    <w:rsid w:val="004F3873"/>
    <w:rsid w:val="005063CB"/>
    <w:rsid w:val="005124C9"/>
    <w:rsid w:val="00523D13"/>
    <w:rsid w:val="00531964"/>
    <w:rsid w:val="00531E9A"/>
    <w:rsid w:val="00550A16"/>
    <w:rsid w:val="00566C71"/>
    <w:rsid w:val="00571869"/>
    <w:rsid w:val="005738AF"/>
    <w:rsid w:val="00575145"/>
    <w:rsid w:val="005A60DC"/>
    <w:rsid w:val="005B12F7"/>
    <w:rsid w:val="005B1C67"/>
    <w:rsid w:val="005B4B57"/>
    <w:rsid w:val="005C0E86"/>
    <w:rsid w:val="005C4B20"/>
    <w:rsid w:val="00610768"/>
    <w:rsid w:val="00620E2E"/>
    <w:rsid w:val="00636A72"/>
    <w:rsid w:val="00644FCD"/>
    <w:rsid w:val="006823BB"/>
    <w:rsid w:val="00692A54"/>
    <w:rsid w:val="006976BB"/>
    <w:rsid w:val="006A11C0"/>
    <w:rsid w:val="006C5E6F"/>
    <w:rsid w:val="006E0820"/>
    <w:rsid w:val="006F2AFC"/>
    <w:rsid w:val="00705517"/>
    <w:rsid w:val="00706DF3"/>
    <w:rsid w:val="00727C16"/>
    <w:rsid w:val="00730BC9"/>
    <w:rsid w:val="00734F45"/>
    <w:rsid w:val="00740438"/>
    <w:rsid w:val="00740538"/>
    <w:rsid w:val="0074166D"/>
    <w:rsid w:val="007436F2"/>
    <w:rsid w:val="007740B7"/>
    <w:rsid w:val="00787B24"/>
    <w:rsid w:val="007B46A8"/>
    <w:rsid w:val="007B493E"/>
    <w:rsid w:val="007D7D4F"/>
    <w:rsid w:val="007E3D59"/>
    <w:rsid w:val="007E4F38"/>
    <w:rsid w:val="007E5BD9"/>
    <w:rsid w:val="00813319"/>
    <w:rsid w:val="0082239B"/>
    <w:rsid w:val="008346F3"/>
    <w:rsid w:val="008412D3"/>
    <w:rsid w:val="00844474"/>
    <w:rsid w:val="00847424"/>
    <w:rsid w:val="00855C1F"/>
    <w:rsid w:val="0086423D"/>
    <w:rsid w:val="008809B8"/>
    <w:rsid w:val="00890D93"/>
    <w:rsid w:val="008941C2"/>
    <w:rsid w:val="008A529F"/>
    <w:rsid w:val="008B21B1"/>
    <w:rsid w:val="008B7983"/>
    <w:rsid w:val="008C0B27"/>
    <w:rsid w:val="008C3C4E"/>
    <w:rsid w:val="008D0B07"/>
    <w:rsid w:val="008E5F44"/>
    <w:rsid w:val="008E7B12"/>
    <w:rsid w:val="008F4DEA"/>
    <w:rsid w:val="00911273"/>
    <w:rsid w:val="009127C6"/>
    <w:rsid w:val="00917964"/>
    <w:rsid w:val="00924C6B"/>
    <w:rsid w:val="00924EEF"/>
    <w:rsid w:val="00932677"/>
    <w:rsid w:val="009602CA"/>
    <w:rsid w:val="00961737"/>
    <w:rsid w:val="00972D35"/>
    <w:rsid w:val="009937F5"/>
    <w:rsid w:val="00993884"/>
    <w:rsid w:val="009A1BA3"/>
    <w:rsid w:val="009A33B5"/>
    <w:rsid w:val="009E2081"/>
    <w:rsid w:val="009E6E23"/>
    <w:rsid w:val="009F1A2D"/>
    <w:rsid w:val="009F1E0A"/>
    <w:rsid w:val="00A0460D"/>
    <w:rsid w:val="00A16518"/>
    <w:rsid w:val="00A276C6"/>
    <w:rsid w:val="00A518C4"/>
    <w:rsid w:val="00A6000E"/>
    <w:rsid w:val="00A75B7D"/>
    <w:rsid w:val="00A75E58"/>
    <w:rsid w:val="00A77F2A"/>
    <w:rsid w:val="00A830DD"/>
    <w:rsid w:val="00A86754"/>
    <w:rsid w:val="00A90092"/>
    <w:rsid w:val="00AB70AD"/>
    <w:rsid w:val="00AB7C68"/>
    <w:rsid w:val="00AC616D"/>
    <w:rsid w:val="00AC68C1"/>
    <w:rsid w:val="00AD349B"/>
    <w:rsid w:val="00AD5117"/>
    <w:rsid w:val="00AE2114"/>
    <w:rsid w:val="00B048A7"/>
    <w:rsid w:val="00B54502"/>
    <w:rsid w:val="00B619B5"/>
    <w:rsid w:val="00BC6A4B"/>
    <w:rsid w:val="00BD4E02"/>
    <w:rsid w:val="00BE7D96"/>
    <w:rsid w:val="00BF22E3"/>
    <w:rsid w:val="00BF36E8"/>
    <w:rsid w:val="00C27B4A"/>
    <w:rsid w:val="00C37FBA"/>
    <w:rsid w:val="00C46681"/>
    <w:rsid w:val="00C51B6D"/>
    <w:rsid w:val="00C522E3"/>
    <w:rsid w:val="00C5723F"/>
    <w:rsid w:val="00C57949"/>
    <w:rsid w:val="00C6418B"/>
    <w:rsid w:val="00C9567D"/>
    <w:rsid w:val="00CA4A88"/>
    <w:rsid w:val="00CB364C"/>
    <w:rsid w:val="00CB3D01"/>
    <w:rsid w:val="00CF4D87"/>
    <w:rsid w:val="00D143E0"/>
    <w:rsid w:val="00D15C81"/>
    <w:rsid w:val="00D233C1"/>
    <w:rsid w:val="00D24C83"/>
    <w:rsid w:val="00D265F7"/>
    <w:rsid w:val="00D33569"/>
    <w:rsid w:val="00D34778"/>
    <w:rsid w:val="00D404AE"/>
    <w:rsid w:val="00D45B60"/>
    <w:rsid w:val="00D53E93"/>
    <w:rsid w:val="00D63EAD"/>
    <w:rsid w:val="00D72C04"/>
    <w:rsid w:val="00D91224"/>
    <w:rsid w:val="00D94EEA"/>
    <w:rsid w:val="00D966AD"/>
    <w:rsid w:val="00D96874"/>
    <w:rsid w:val="00DA15A3"/>
    <w:rsid w:val="00DA1D56"/>
    <w:rsid w:val="00DD4038"/>
    <w:rsid w:val="00DD4C54"/>
    <w:rsid w:val="00DE1938"/>
    <w:rsid w:val="00E00457"/>
    <w:rsid w:val="00E137A5"/>
    <w:rsid w:val="00E15CDD"/>
    <w:rsid w:val="00E34423"/>
    <w:rsid w:val="00E41812"/>
    <w:rsid w:val="00E502BB"/>
    <w:rsid w:val="00E57975"/>
    <w:rsid w:val="00E60514"/>
    <w:rsid w:val="00E6317D"/>
    <w:rsid w:val="00E741E5"/>
    <w:rsid w:val="00EA1FBD"/>
    <w:rsid w:val="00EB02C1"/>
    <w:rsid w:val="00EB2A18"/>
    <w:rsid w:val="00EC6F6B"/>
    <w:rsid w:val="00ED20BA"/>
    <w:rsid w:val="00ED4ED6"/>
    <w:rsid w:val="00ED53CC"/>
    <w:rsid w:val="00ED5898"/>
    <w:rsid w:val="00EE0FC9"/>
    <w:rsid w:val="00EE3A2D"/>
    <w:rsid w:val="00F077E2"/>
    <w:rsid w:val="00F14D0D"/>
    <w:rsid w:val="00F15678"/>
    <w:rsid w:val="00F30160"/>
    <w:rsid w:val="00F35BAA"/>
    <w:rsid w:val="00F40E78"/>
    <w:rsid w:val="00F4703B"/>
    <w:rsid w:val="00F5193F"/>
    <w:rsid w:val="00F51B5E"/>
    <w:rsid w:val="00F652BE"/>
    <w:rsid w:val="00F7228C"/>
    <w:rsid w:val="00F7436A"/>
    <w:rsid w:val="00F74986"/>
    <w:rsid w:val="00F80BB7"/>
    <w:rsid w:val="00F91A98"/>
    <w:rsid w:val="00F91ED0"/>
    <w:rsid w:val="00F94B60"/>
    <w:rsid w:val="00F9574C"/>
    <w:rsid w:val="00FA2673"/>
    <w:rsid w:val="00FB1090"/>
    <w:rsid w:val="00FB7ECE"/>
    <w:rsid w:val="00FC22DE"/>
    <w:rsid w:val="00FC7B1C"/>
    <w:rsid w:val="00FD0654"/>
    <w:rsid w:val="00FD44FF"/>
    <w:rsid w:val="00FE0FD5"/>
    <w:rsid w:val="00FE2595"/>
    <w:rsid w:val="00FE7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97833F-0827-4D47-ABA7-D39B962C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D7A76"/>
    <w:rPr>
      <w:rFonts w:ascii="Garamond" w:hAnsi="Garamond"/>
    </w:rPr>
  </w:style>
  <w:style w:type="paragraph" w:styleId="Heading1">
    <w:name w:val="heading 1"/>
    <w:aliases w:val="Pocket"/>
    <w:basedOn w:val="Normal"/>
    <w:next w:val="Normal"/>
    <w:link w:val="Heading1Char"/>
    <w:autoRedefine/>
    <w:qFormat/>
    <w:rsid w:val="001D7A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D7A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D7A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AG"/>
    <w:basedOn w:val="Normal"/>
    <w:next w:val="Normal"/>
    <w:link w:val="Heading4Char"/>
    <w:autoRedefine/>
    <w:uiPriority w:val="3"/>
    <w:unhideWhenUsed/>
    <w:qFormat/>
    <w:rsid w:val="001D7A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D7A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A76"/>
  </w:style>
  <w:style w:type="character" w:customStyle="1" w:styleId="Heading1Char">
    <w:name w:val="Heading 1 Char"/>
    <w:aliases w:val="Pocket Char"/>
    <w:basedOn w:val="DefaultParagraphFont"/>
    <w:link w:val="Heading1"/>
    <w:rsid w:val="001D7A76"/>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1D7A76"/>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1D7A76"/>
    <w:rPr>
      <w:rFonts w:ascii="Garamond" w:eastAsiaTheme="majorEastAsia" w:hAnsi="Garamond"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
    <w:basedOn w:val="DefaultParagraphFont"/>
    <w:link w:val="Heading4"/>
    <w:uiPriority w:val="3"/>
    <w:rsid w:val="001D7A76"/>
    <w:rPr>
      <w:rFonts w:ascii="Garamond" w:eastAsiaTheme="majorEastAsia" w:hAnsi="Garamond"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1D7A76"/>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1D7A76"/>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1D7A76"/>
    <w:rPr>
      <w:u w:val="single"/>
    </w:rPr>
  </w:style>
  <w:style w:type="character" w:styleId="Hyperlink">
    <w:name w:val="Hyperlink"/>
    <w:aliases w:val="heading 1 (block title),Read,Important,Card Text,Internet Link,Analytic Text"/>
    <w:basedOn w:val="DefaultParagraphFont"/>
    <w:uiPriority w:val="99"/>
    <w:unhideWhenUsed/>
    <w:rsid w:val="001D7A76"/>
    <w:rPr>
      <w:color w:val="auto"/>
      <w:u w:val="none"/>
    </w:rPr>
  </w:style>
  <w:style w:type="character" w:styleId="FollowedHyperlink">
    <w:name w:val="FollowedHyperlink"/>
    <w:basedOn w:val="DefaultParagraphFont"/>
    <w:uiPriority w:val="99"/>
    <w:semiHidden/>
    <w:unhideWhenUsed/>
    <w:rsid w:val="001D7A76"/>
    <w:rPr>
      <w:color w:val="auto"/>
      <w:u w:val="none"/>
    </w:rPr>
  </w:style>
  <w:style w:type="paragraph" w:customStyle="1" w:styleId="textbold">
    <w:name w:val="text bold"/>
    <w:basedOn w:val="Normal"/>
    <w:link w:val="Emphasis"/>
    <w:uiPriority w:val="7"/>
    <w:qFormat/>
    <w:rsid w:val="00F35BAA"/>
    <w:pPr>
      <w:pBdr>
        <w:top w:val="single" w:sz="4" w:space="0" w:color="auto"/>
        <w:left w:val="single" w:sz="4" w:space="0" w:color="auto"/>
        <w:bottom w:val="single" w:sz="4" w:space="0" w:color="auto"/>
        <w:right w:val="single" w:sz="4" w:space="0" w:color="auto"/>
      </w:pBdr>
      <w:spacing w:line="256" w:lineRule="auto"/>
      <w:ind w:left="720"/>
      <w:jc w:val="both"/>
    </w:pPr>
    <w:rPr>
      <w:rFonts w:asciiTheme="minorHAnsi" w:hAnsiTheme="minorHAns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lu.org/blog/washington-markup/whats-next-surveillance-reform-after-usa-freedom-act" TargetMode="External"/><Relationship Id="rId18" Type="http://schemas.openxmlformats.org/officeDocument/2006/relationships/hyperlink" Target="http://www.theguardian.com/world/2015/jul/23/obama-team-attempts-to-persuade-us-lawmakers-to-endorse-iran-nuclear-deal)//JJ" TargetMode="External"/><Relationship Id="rId26" Type="http://schemas.openxmlformats.org/officeDocument/2006/relationships/hyperlink" Target="http://www.seattlepi.com/news/texas/article/Scuttling-Iran-deal-might-not-be-easy-for-next-6392212.php)//JJ" TargetMode="External"/><Relationship Id="rId39" Type="http://schemas.openxmlformats.org/officeDocument/2006/relationships/hyperlink" Target="http://www.usnews.com/news/business/articles/2015/07/22/obama-renewing-call-to-reauthorize-export-import-bank)//JJ" TargetMode="External"/><Relationship Id="rId21" Type="http://schemas.openxmlformats.org/officeDocument/2006/relationships/hyperlink" Target="http://www.rand.org/content/dam/rand/pubs/perspectives/PE100/PE135/RAND_PE135.pdf" TargetMode="External"/><Relationship Id="rId34" Type="http://schemas.openxmlformats.org/officeDocument/2006/relationships/hyperlink" Target="http://www.politico.com/story/2015/07/iran-deal-sales-pitch-changes-few-minds-on-the-hill-120487.html?hp=b1_r2)//JJ" TargetMode="External"/><Relationship Id="rId42" Type="http://schemas.openxmlformats.org/officeDocument/2006/relationships/hyperlink" Target="http://www.huffingtonpost.com/patrick-g-eddington/surveillance-reform-the-congressional-intelligence-complex-strikes-back_b_7622678.html" TargetMode="External"/><Relationship Id="rId47" Type="http://schemas.openxmlformats.org/officeDocument/2006/relationships/hyperlink" Target="http://thehill.com/policy/international/248454-deal-critic-iran-will-cheat)//kap" TargetMode="External"/><Relationship Id="rId50" Type="http://schemas.openxmlformats.org/officeDocument/2006/relationships/hyperlink" Target="http://thehill.com/homenews/administration/248576-cuba-us-reopen-embassies)//kap" TargetMode="External"/><Relationship Id="rId55" Type="http://schemas.openxmlformats.org/officeDocument/2006/relationships/theme" Target="theme/theme1.xml"/><Relationship Id="rId7" Type="http://schemas.openxmlformats.org/officeDocument/2006/relationships/hyperlink" Target="http://abcnews.go.com/Politics/wireStory/democratic-senator-leaning-support-iran-deal-32696324" TargetMode="External"/><Relationship Id="rId12" Type="http://schemas.openxmlformats.org/officeDocument/2006/relationships/hyperlink" Target="http://www.politico.com/story/2015/07/iran-deal-nancy-pelosi-supports-120224.html)//JJ" TargetMode="External"/><Relationship Id="rId17" Type="http://schemas.openxmlformats.org/officeDocument/2006/relationships/hyperlink" Target="http://thehill.com/blogs/floor-action/senate/248807-senate-gop-launches-preemptive-strike-against-iran-pitch" TargetMode="External"/><Relationship Id="rId25" Type="http://schemas.openxmlformats.org/officeDocument/2006/relationships/hyperlink" Target="http://thehill.com/homenews/administration/247852-obama-discusses-iran-nuke-deal-with-netanyahu)//kap" TargetMode="External"/><Relationship Id="rId33" Type="http://schemas.openxmlformats.org/officeDocument/2006/relationships/hyperlink" Target="http://www.wmur.com/politics/boehner-to-do-everything-to-block-iran-deal/34297928)//JJ" TargetMode="External"/><Relationship Id="rId38" Type="http://schemas.openxmlformats.org/officeDocument/2006/relationships/hyperlink" Target="http://thehill.com/author/keith-laing" TargetMode="External"/><Relationship Id="rId46" Type="http://schemas.openxmlformats.org/officeDocument/2006/relationships/hyperlink" Target="http://www.latimes.com/opinion/op-ed/la-oe-bolton-iran-military-option-20150726-story.html)//JJ" TargetMode="External"/><Relationship Id="rId2" Type="http://schemas.openxmlformats.org/officeDocument/2006/relationships/styles" Target="styles.xml"/><Relationship Id="rId16" Type="http://schemas.openxmlformats.org/officeDocument/2006/relationships/hyperlink" Target="http://nypost.com/2015/07/11/obama-is-facing-the-prison-facts/" TargetMode="External"/><Relationship Id="rId20" Type="http://schemas.openxmlformats.org/officeDocument/2006/relationships/hyperlink" Target="http://www.ft.com/cms/s/0/af170df6-4d1c-11e3-bf32-00144feabdc0.html" TargetMode="External"/><Relationship Id="rId29" Type="http://schemas.openxmlformats.org/officeDocument/2006/relationships/hyperlink" Target="http://blogs.rollcall.com/white-house/white-house-iran-deal-congress-united-nations/)//JJ" TargetMode="External"/><Relationship Id="rId41" Type="http://schemas.openxmlformats.org/officeDocument/2006/relationships/hyperlink" Target="https://www.eff.org/deeplinks/2013/10/polls-continue-show-majority-americans-against-nsa-spying"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nybooks.com/blogs/nyrblog/2015/jul/17/congress-iran-deal-goes-to-washington/)//JJ" TargetMode="External"/><Relationship Id="rId11" Type="http://schemas.openxmlformats.org/officeDocument/2006/relationships/hyperlink" Target="http://thehill.com/homenews/administration/248028-obama-defends-iran-deal)//kap" TargetMode="External"/><Relationship Id="rId24" Type="http://schemas.openxmlformats.org/officeDocument/2006/relationships/hyperlink" Target="http://www.geopoliticalmonitor.com/author/alessandrobruno/" TargetMode="External"/><Relationship Id="rId32" Type="http://schemas.openxmlformats.org/officeDocument/2006/relationships/hyperlink" Target="https://www.washingtonpost.com/opinions/obamas-secret-iran-deals-exposed/2015/07/27/26d14dbc-3460-11e5-8e66-07b4603ec92a_story.html)//JJ" TargetMode="External"/><Relationship Id="rId37" Type="http://schemas.openxmlformats.org/officeDocument/2006/relationships/hyperlink" Target="http://thehill.com/homenews/senate/247957-gop-crafts-attack-plan-on-iran-deal" TargetMode="External"/><Relationship Id="rId40" Type="http://schemas.openxmlformats.org/officeDocument/2006/relationships/hyperlink" Target="http://thehill.com/blogs/congress-blog/homeland-security/244891-surveillance-reform-wars-continue" TargetMode="External"/><Relationship Id="rId45" Type="http://schemas.openxmlformats.org/officeDocument/2006/relationships/hyperlink" Target="http://www.presstv.ir/Detail/2015/07/23/421554/Marco-Rubio-Iran-deal-US-president-" TargetMode="External"/><Relationship Id="rId53" Type="http://schemas.openxmlformats.org/officeDocument/2006/relationships/hyperlink" Target="http://www.usnews.com/news/business/articles/2015/07/22/obama-renewing-call-to-reauthorize-export-import-bank)//JJ" TargetMode="External"/><Relationship Id="rId5" Type="http://schemas.openxmlformats.org/officeDocument/2006/relationships/hyperlink" Target="http://thehill.com/homenews/administration/249072-obama-confident-iran-deal-will-survive-congress)//JJ" TargetMode="External"/><Relationship Id="rId15" Type="http://schemas.openxmlformats.org/officeDocument/2006/relationships/hyperlink" Target="http://www.washingtonmonthly.com/magazine/novemberdecember_2012/features/the_conservative_war_on_prison041104.php?page=all" TargetMode="External"/><Relationship Id="rId23" Type="http://schemas.openxmlformats.org/officeDocument/2006/relationships/hyperlink" Target="http://www.aljazeera.com/indepth/opinion/2015/07/iran-nuclear-deal-obama-doctrine-150721104156981.html" TargetMode="External"/><Relationship Id="rId28" Type="http://schemas.openxmlformats.org/officeDocument/2006/relationships/hyperlink" Target="http://www.cbsnews.com/news/un-security-council-vote-iran-nuclear-deal-resolution-us-congress-objections/" TargetMode="External"/><Relationship Id="rId36" Type="http://schemas.openxmlformats.org/officeDocument/2006/relationships/hyperlink" Target="http://www.nationaljournal.com/congress/the-obama-administration-tried-to-woo-congressional-skeptics-on-iran-the-results-won-t-shock-you-20150722)//JJ" TargetMode="External"/><Relationship Id="rId49" Type="http://schemas.openxmlformats.org/officeDocument/2006/relationships/hyperlink" Target="http://thehill.com/blogs/congress-blog/foreign-policy/249131-the-obama-doctrine-a-path-to-conflict)//JJ" TargetMode="External"/><Relationship Id="rId10" Type="http://schemas.openxmlformats.org/officeDocument/2006/relationships/hyperlink" Target="http://www.politico.com/story/2015/07/iran-deal-nancy-pelosi-supports-120224.html)//JJ" TargetMode="External"/><Relationship Id="rId19" Type="http://schemas.openxmlformats.org/officeDocument/2006/relationships/hyperlink" Target="http://thehill.com/policy/international/248444-energy-secretary-virtually-impossible-for-iran-to-hide-nuclear-activity)//kap" TargetMode="External"/><Relationship Id="rId31" Type="http://schemas.openxmlformats.org/officeDocument/2006/relationships/hyperlink" Target="http://www.realclearpolitics.com/articles/2015/07/22/wheres_schumer_on_iran_127492.html)//JJ" TargetMode="External"/><Relationship Id="rId44" Type="http://schemas.openxmlformats.org/officeDocument/2006/relationships/hyperlink" Target="https://www.weeklystandard.com/blogs/obamas-claim-war-if-congress-rejects-iran-deal-doesnt-pass-laugh-test_992618.html)//JJ" TargetMode="External"/><Relationship Id="rId52" Type="http://schemas.openxmlformats.org/officeDocument/2006/relationships/hyperlink" Target="http://thehill.com/author/keith-laing" TargetMode="External"/><Relationship Id="rId4" Type="http://schemas.openxmlformats.org/officeDocument/2006/relationships/webSettings" Target="webSettings.xml"/><Relationship Id="rId9" Type="http://schemas.openxmlformats.org/officeDocument/2006/relationships/hyperlink" Target="http://www.nationalinterest.org/feature/un-vote-doesnt-usurp-congress-iran-13374)//JJ" TargetMode="External"/><Relationship Id="rId14" Type="http://schemas.openxmlformats.org/officeDocument/2006/relationships/hyperlink" Target="http://foreignpolicy.com/2015/06/09/the-u-s-government-and-the-next-president-needs-to-take-cybersecurity-seriously/" TargetMode="External"/><Relationship Id="rId22" Type="http://schemas.openxmlformats.org/officeDocument/2006/relationships/hyperlink" Target="http://www.democracynow.org/2015/7/13/as_historic_iran_nuclear_deal_nears" TargetMode="External"/><Relationship Id="rId27" Type="http://schemas.openxmlformats.org/officeDocument/2006/relationships/hyperlink" Target="http://www.theguardian.com/world/2015/jul/21/iran-nuclear-deal-why-republican-promises-scrap-may-not-be-met" TargetMode="External"/><Relationship Id="rId30" Type="http://schemas.openxmlformats.org/officeDocument/2006/relationships/hyperlink" Target="http://thehill.com/blogs/pundits-blog/international/248597-getting-real-about-the-iran-deal" TargetMode="External"/><Relationship Id="rId35" Type="http://schemas.openxmlformats.org/officeDocument/2006/relationships/hyperlink" Target="http://spectator.org/articles/63507/below-headlines-real-obama-story)//JJ" TargetMode="External"/><Relationship Id="rId43" Type="http://schemas.openxmlformats.org/officeDocument/2006/relationships/hyperlink" Target="http://www.washingtonexaminer.com/why-team-obama-isnt-afraid-of-being-considered-soft-on-crime/article/2553860" TargetMode="External"/><Relationship Id="rId48" Type="http://schemas.openxmlformats.org/officeDocument/2006/relationships/hyperlink" Target="http://blogs.wsj.com/washwire/2015/07/21/the-risk-in-lifting-sanctions-and-pressure-on-iran-weapons-activities/" TargetMode="External"/><Relationship Id="rId8" Type="http://schemas.openxmlformats.org/officeDocument/2006/relationships/hyperlink" Target="http://www.politico.com/story/2015/07/iran-deal-opponents-tactic-obamacare-fight-120486.html" TargetMode="External"/><Relationship Id="rId51" Type="http://schemas.openxmlformats.org/officeDocument/2006/relationships/hyperlink" Target="http://thehill.com/homenews/administration/249072-obama-confident-iran-deal-will-survive-congress)//kap"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205</TotalTime>
  <Pages>176</Pages>
  <Words>67724</Words>
  <Characters>386030</Characters>
  <Application>Microsoft Office Word</Application>
  <DocSecurity>0</DocSecurity>
  <Lines>3216</Lines>
  <Paragraphs>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Jacobs</dc:creator>
  <cp:keywords/>
  <dc:description/>
  <cp:lastModifiedBy>debate</cp:lastModifiedBy>
  <cp:revision>117</cp:revision>
  <dcterms:created xsi:type="dcterms:W3CDTF">2015-07-28T15:34:00Z</dcterms:created>
  <dcterms:modified xsi:type="dcterms:W3CDTF">2015-07-28T19:20:00Z</dcterms:modified>
</cp:coreProperties>
</file>