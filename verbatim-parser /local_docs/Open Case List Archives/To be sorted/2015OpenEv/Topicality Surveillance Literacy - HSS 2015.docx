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366CC8" w14:textId="555A7392" w:rsidR="00663430" w:rsidRDefault="00663430" w:rsidP="00BC29DD">
      <w:pPr>
        <w:pStyle w:val="Heading3"/>
      </w:pPr>
      <w:r>
        <w:t>Explanation/Notes</w:t>
      </w:r>
    </w:p>
    <w:p w14:paraId="06D05204" w14:textId="77777777" w:rsidR="0010395B" w:rsidRDefault="00663430" w:rsidP="00BC29DD">
      <w:pPr>
        <w:pStyle w:val="Heading4"/>
      </w:pPr>
      <w:r>
        <w:t xml:space="preserve">This file contains </w:t>
      </w:r>
      <w:r w:rsidR="00B12B8E">
        <w:t>useful materials</w:t>
      </w:r>
      <w:r>
        <w:t xml:space="preserve"> for negative teams advancing topicality (or framework) arguments against cases that don’t defend a topical plan. </w:t>
      </w:r>
      <w:r w:rsidR="004A1574">
        <w:t xml:space="preserve">It includes </w:t>
      </w:r>
      <w:r w:rsidR="004A1574">
        <w:rPr>
          <w:i/>
        </w:rPr>
        <w:t>only</w:t>
      </w:r>
      <w:r w:rsidR="004A1574">
        <w:t xml:space="preserve"> topic-specific evidence. To use these materials, students will need to incorporate them into their larger topicality and framework files. </w:t>
      </w:r>
    </w:p>
    <w:p w14:paraId="3E530405" w14:textId="77777777" w:rsidR="0010395B" w:rsidRPr="0010395B" w:rsidRDefault="0010395B" w:rsidP="0010395B"/>
    <w:p w14:paraId="12212413" w14:textId="00E723BF" w:rsidR="00923DCF" w:rsidRDefault="00B12B8E" w:rsidP="00BC29DD">
      <w:pPr>
        <w:pStyle w:val="Heading4"/>
      </w:pPr>
      <w:r>
        <w:t xml:space="preserve">Students </w:t>
      </w:r>
      <w:r w:rsidR="00923DCF">
        <w:t>that prefer not to</w:t>
      </w:r>
      <w:r>
        <w:t xml:space="preserve"> read topicality or framework arguments can also consider using these materials to construct a critiq</w:t>
      </w:r>
      <w:r w:rsidR="00923DCF">
        <w:t xml:space="preserve">ue of non-topical affirmatives. Most of the evidence in this file will also be useful </w:t>
      </w:r>
      <w:r w:rsidR="000B30EB">
        <w:t xml:space="preserve">(if retagged) </w:t>
      </w:r>
      <w:r w:rsidR="00923DCF">
        <w:t xml:space="preserve">for affirmative teams when defending a topical plan against certain critiques. </w:t>
      </w:r>
    </w:p>
    <w:p w14:paraId="11CDFF0C" w14:textId="77777777" w:rsidR="0010395B" w:rsidRDefault="0010395B" w:rsidP="0010395B"/>
    <w:p w14:paraId="4AE75BC7" w14:textId="77777777" w:rsidR="001C6E6E" w:rsidRDefault="0010395B" w:rsidP="0010395B">
      <w:pPr>
        <w:pStyle w:val="Heading4"/>
      </w:pPr>
      <w:r>
        <w:t xml:space="preserve">Many cards can be used in more than one way. Students are encouraged to read through the file and reorganize it to suit their preferences and to reflect their judgments about the quality if each card. </w:t>
      </w:r>
      <w:r w:rsidR="001C6E6E">
        <w:t>Students that treat this file as a starting point and not as a plug-and-play strategy will be more successful.</w:t>
      </w:r>
    </w:p>
    <w:p w14:paraId="26BE3C63" w14:textId="28B8BEA8" w:rsidR="0010395B" w:rsidRPr="0010395B" w:rsidRDefault="001C6E6E" w:rsidP="001C6E6E">
      <w:bookmarkStart w:id="0" w:name="_GoBack"/>
      <w:bookmarkEnd w:id="0"/>
      <w:r>
        <w:t xml:space="preserve"> </w:t>
      </w:r>
    </w:p>
    <w:p w14:paraId="782806F8" w14:textId="77777777" w:rsidR="00663430" w:rsidRPr="00663430" w:rsidRDefault="00663430" w:rsidP="00663430"/>
    <w:p w14:paraId="525D28A9" w14:textId="08FBB9E8" w:rsidR="00AE65A5" w:rsidRDefault="00AE65A5" w:rsidP="00140C84">
      <w:pPr>
        <w:pStyle w:val="Heading3"/>
      </w:pPr>
      <w:r>
        <w:t>1NC — Surveillance Literacy</w:t>
      </w:r>
      <w:r w:rsidR="005D7754">
        <w:t xml:space="preserve"> Module</w:t>
      </w:r>
    </w:p>
    <w:p w14:paraId="227651AB" w14:textId="3C17B7C6" w:rsidR="00FB596F" w:rsidRDefault="005D7754" w:rsidP="00AE65A5">
      <w:pPr>
        <w:pStyle w:val="Heading4"/>
      </w:pPr>
      <w:proofErr w:type="gramStart"/>
      <w:r w:rsidRPr="005D7754">
        <w:t>(  )</w:t>
      </w:r>
      <w:proofErr w:type="gramEnd"/>
      <w:r>
        <w:rPr>
          <w:u w:val="single"/>
        </w:rPr>
        <w:t xml:space="preserve"> </w:t>
      </w:r>
      <w:r w:rsidR="00AE65A5" w:rsidRPr="00AE65A5">
        <w:rPr>
          <w:u w:val="single"/>
        </w:rPr>
        <w:t>Surveillance Literacy</w:t>
      </w:r>
      <w:r w:rsidR="00AE65A5">
        <w:t xml:space="preserve"> — </w:t>
      </w:r>
    </w:p>
    <w:p w14:paraId="74F1ED22" w14:textId="77777777" w:rsidR="005D7754" w:rsidRPr="005D7754" w:rsidRDefault="005D7754" w:rsidP="005D7754"/>
    <w:p w14:paraId="4892FF5E" w14:textId="2D4AB33A" w:rsidR="00AE65A5" w:rsidRDefault="00FB596F" w:rsidP="00AE65A5">
      <w:pPr>
        <w:pStyle w:val="Heading4"/>
      </w:pPr>
      <w:r w:rsidRPr="00FB596F">
        <w:rPr>
          <w:u w:val="single"/>
        </w:rPr>
        <w:t>First</w:t>
      </w:r>
      <w:r>
        <w:t xml:space="preserve">, </w:t>
      </w:r>
      <w:r w:rsidR="00AE65A5">
        <w:t>surveillance unique</w:t>
      </w:r>
      <w:r w:rsidR="00E84847">
        <w:t xml:space="preserve">ly threatens </w:t>
      </w:r>
      <w:r w:rsidR="00A71884">
        <w:t>students’</w:t>
      </w:r>
      <w:r w:rsidR="00E84847">
        <w:t xml:space="preserve"> freedoms. Debating </w:t>
      </w:r>
      <w:r w:rsidR="00E84847" w:rsidRPr="00E84847">
        <w:rPr>
          <w:u w:val="single"/>
        </w:rPr>
        <w:t>surveillance policy</w:t>
      </w:r>
      <w:r w:rsidR="00E84847">
        <w:t xml:space="preserve"> is vital to </w:t>
      </w:r>
      <w:r w:rsidR="00E84847" w:rsidRPr="00BB3DDD">
        <w:rPr>
          <w:u w:val="single"/>
        </w:rPr>
        <w:t>civic engagement</w:t>
      </w:r>
      <w:r w:rsidR="00BB3DDD">
        <w:t xml:space="preserve"> and </w:t>
      </w:r>
      <w:r w:rsidR="00BB3DDD" w:rsidRPr="00BB3DDD">
        <w:rPr>
          <w:u w:val="single"/>
        </w:rPr>
        <w:t>social change</w:t>
      </w:r>
      <w:r w:rsidR="00BB3DDD">
        <w:t xml:space="preserve">. </w:t>
      </w:r>
    </w:p>
    <w:p w14:paraId="4A5BA5F2" w14:textId="77777777" w:rsidR="00AE65A5" w:rsidRDefault="00AE65A5" w:rsidP="00AE65A5">
      <w:r w:rsidRPr="00C42470">
        <w:rPr>
          <w:rStyle w:val="Style13ptBold"/>
        </w:rPr>
        <w:t>Glaser 14</w:t>
      </w:r>
      <w:r>
        <w:t xml:space="preserve"> — April Glaser, Staff Activist at the Electronic Frontier Foundation, 2014 (“</w:t>
      </w:r>
      <w:r w:rsidRPr="00C42470">
        <w:t>17 Student Groups Pen Open Letters on the Toxicity of Mass Surveillance to Academic Freedom</w:t>
      </w:r>
      <w:r>
        <w:t>,” Electronic Frontier Foundation, June 9</w:t>
      </w:r>
      <w:r w:rsidRPr="00C42470">
        <w:rPr>
          <w:vertAlign w:val="superscript"/>
        </w:rPr>
        <w:t>th</w:t>
      </w:r>
      <w:r>
        <w:t xml:space="preserve">, Available Online at </w:t>
      </w:r>
      <w:hyperlink r:id="rId7" w:history="1">
        <w:r w:rsidRPr="00652333">
          <w:rPr>
            <w:rStyle w:val="Hyperlink"/>
          </w:rPr>
          <w:t>https://www.eff.org/deep</w:t>
        </w:r>
        <w:r w:rsidRPr="00652333">
          <w:rPr>
            <w:rStyle w:val="Hyperlink"/>
          </w:rPr>
          <w:t>l</w:t>
        </w:r>
        <w:r w:rsidRPr="00652333">
          <w:rPr>
            <w:rStyle w:val="Hyperlink"/>
          </w:rPr>
          <w:t>inks/2014/06/students-against-surveillance-17-university-groups-pen-open-letters-toxicity-mass</w:t>
        </w:r>
      </w:hyperlink>
      <w:r>
        <w:t>, Accessed 07-23-2015)</w:t>
      </w:r>
    </w:p>
    <w:p w14:paraId="38FA04DD" w14:textId="77777777" w:rsidR="00AE65A5" w:rsidRDefault="00AE65A5" w:rsidP="00AE65A5">
      <w:r w:rsidRPr="00476DD1">
        <w:rPr>
          <w:rStyle w:val="StyleUnderline"/>
          <w:highlight w:val="yellow"/>
        </w:rPr>
        <w:t xml:space="preserve">Students are </w:t>
      </w:r>
      <w:r w:rsidRPr="00476DD1">
        <w:rPr>
          <w:rStyle w:val="Emphasis"/>
          <w:highlight w:val="yellow"/>
        </w:rPr>
        <w:t>rising up and fighting</w:t>
      </w:r>
      <w:r w:rsidRPr="00476DD1">
        <w:rPr>
          <w:rStyle w:val="StyleUnderline"/>
          <w:highlight w:val="yellow"/>
        </w:rPr>
        <w:t xml:space="preserve"> to protect our Internet</w:t>
      </w:r>
      <w:r>
        <w:t xml:space="preserve">. In response to our call to action, </w:t>
      </w:r>
      <w:r w:rsidRPr="007D43C3">
        <w:rPr>
          <w:rStyle w:val="StyleUnderline"/>
        </w:rPr>
        <w:t xml:space="preserve">seventeen </w:t>
      </w:r>
      <w:r w:rsidRPr="00476DD1">
        <w:rPr>
          <w:rStyle w:val="StyleUnderline"/>
          <w:highlight w:val="yellow"/>
        </w:rPr>
        <w:t>university groups</w:t>
      </w:r>
      <w:r w:rsidRPr="007D43C3">
        <w:rPr>
          <w:rStyle w:val="StyleUnderline"/>
        </w:rPr>
        <w:t xml:space="preserve"> from across the U</w:t>
      </w:r>
      <w:r>
        <w:t xml:space="preserve">nited </w:t>
      </w:r>
      <w:r w:rsidRPr="007D43C3">
        <w:rPr>
          <w:rStyle w:val="StyleUnderline"/>
        </w:rPr>
        <w:t>S</w:t>
      </w:r>
      <w:r>
        <w:t xml:space="preserve">tates </w:t>
      </w:r>
      <w:r w:rsidRPr="00476DD1">
        <w:rPr>
          <w:rStyle w:val="StyleUnderline"/>
          <w:highlight w:val="yellow"/>
        </w:rPr>
        <w:t>have published open letters about the</w:t>
      </w:r>
      <w:r w:rsidRPr="007D43C3">
        <w:rPr>
          <w:rStyle w:val="StyleUnderline"/>
        </w:rPr>
        <w:t xml:space="preserve"> real </w:t>
      </w:r>
      <w:r w:rsidRPr="00476DD1">
        <w:rPr>
          <w:rStyle w:val="StyleUnderline"/>
          <w:highlight w:val="yellow"/>
        </w:rPr>
        <w:t>chilling effects mass surveillance is having</w:t>
      </w:r>
      <w:r w:rsidRPr="007D43C3">
        <w:rPr>
          <w:rStyle w:val="StyleUnderline"/>
        </w:rPr>
        <w:t xml:space="preserve"> right now </w:t>
      </w:r>
      <w:r w:rsidRPr="00476DD1">
        <w:rPr>
          <w:rStyle w:val="StyleUnderline"/>
          <w:highlight w:val="yellow"/>
        </w:rPr>
        <w:t>on academic freedom</w:t>
      </w:r>
      <w:r w:rsidRPr="007D43C3">
        <w:rPr>
          <w:rStyle w:val="StyleUnderline"/>
        </w:rPr>
        <w:t xml:space="preserve"> and life on campus</w:t>
      </w:r>
      <w:r>
        <w:t>.</w:t>
      </w:r>
    </w:p>
    <w:p w14:paraId="6A9964DB" w14:textId="77777777" w:rsidR="00AE65A5" w:rsidRDefault="00AE65A5" w:rsidP="00AE65A5">
      <w:r w:rsidRPr="004023EE">
        <w:rPr>
          <w:rStyle w:val="StyleUnderline"/>
          <w:highlight w:val="yellow"/>
        </w:rPr>
        <w:t>Universities are places where</w:t>
      </w:r>
      <w:r w:rsidRPr="007D43C3">
        <w:rPr>
          <w:rStyle w:val="StyleUnderline"/>
        </w:rPr>
        <w:t xml:space="preserve"> the free flow of </w:t>
      </w:r>
      <w:r w:rsidRPr="004023EE">
        <w:rPr>
          <w:rStyle w:val="StyleUnderline"/>
          <w:highlight w:val="yellow"/>
        </w:rPr>
        <w:t>new ideas and</w:t>
      </w:r>
      <w:r w:rsidRPr="007D43C3">
        <w:rPr>
          <w:rStyle w:val="StyleUnderline"/>
        </w:rPr>
        <w:t xml:space="preserve"> the </w:t>
      </w:r>
      <w:r w:rsidRPr="004023EE">
        <w:rPr>
          <w:rStyle w:val="StyleUnderline"/>
          <w:highlight w:val="yellow"/>
        </w:rPr>
        <w:t xml:space="preserve">discussion of controversial topics should be </w:t>
      </w:r>
      <w:r w:rsidRPr="004023EE">
        <w:rPr>
          <w:rStyle w:val="Emphasis"/>
          <w:highlight w:val="yellow"/>
        </w:rPr>
        <w:t>fostered</w:t>
      </w:r>
      <w:r w:rsidRPr="004023EE">
        <w:rPr>
          <w:rStyle w:val="Emphasis"/>
        </w:rPr>
        <w:t>, encouraged, and amplified</w:t>
      </w:r>
      <w:r w:rsidRPr="007D43C3">
        <w:rPr>
          <w:rStyle w:val="StyleUnderline"/>
        </w:rPr>
        <w:t xml:space="preserve">. </w:t>
      </w:r>
      <w:r w:rsidRPr="004023EE">
        <w:rPr>
          <w:rStyle w:val="StyleUnderline"/>
          <w:highlight w:val="yellow"/>
        </w:rPr>
        <w:t>But when</w:t>
      </w:r>
      <w:r w:rsidRPr="007D43C3">
        <w:rPr>
          <w:rStyle w:val="StyleUnderline"/>
        </w:rPr>
        <w:t xml:space="preserve"> students and researchers know that the </w:t>
      </w:r>
      <w:r w:rsidRPr="004023EE">
        <w:rPr>
          <w:rStyle w:val="StyleUnderline"/>
          <w:highlight w:val="yellow"/>
        </w:rPr>
        <w:t>government is recording</w:t>
      </w:r>
      <w:r w:rsidRPr="007D43C3">
        <w:rPr>
          <w:rStyle w:val="StyleUnderline"/>
        </w:rPr>
        <w:t xml:space="preserve"> our communications, </w:t>
      </w:r>
      <w:r w:rsidRPr="004023EE">
        <w:rPr>
          <w:rStyle w:val="StyleUnderline"/>
          <w:highlight w:val="yellow"/>
        </w:rPr>
        <w:t>our data</w:t>
      </w:r>
      <w:r w:rsidRPr="007D43C3">
        <w:rPr>
          <w:rStyle w:val="StyleUnderline"/>
        </w:rPr>
        <w:t xml:space="preserve">, and our online behavior, </w:t>
      </w:r>
      <w:r w:rsidRPr="004023EE">
        <w:rPr>
          <w:rStyle w:val="StyleUnderline"/>
          <w:highlight w:val="yellow"/>
        </w:rPr>
        <w:t xml:space="preserve">students </w:t>
      </w:r>
      <w:r w:rsidRPr="004023EE">
        <w:rPr>
          <w:rStyle w:val="Emphasis"/>
          <w:highlight w:val="yellow"/>
        </w:rPr>
        <w:t>can’t speak freely</w:t>
      </w:r>
      <w:r w:rsidRPr="004023EE">
        <w:rPr>
          <w:rStyle w:val="StyleUnderline"/>
          <w:highlight w:val="yellow"/>
        </w:rPr>
        <w:t xml:space="preserve">. Speech is </w:t>
      </w:r>
      <w:r w:rsidRPr="004023EE">
        <w:rPr>
          <w:rStyle w:val="Emphasis"/>
          <w:highlight w:val="yellow"/>
        </w:rPr>
        <w:t>chilled</w:t>
      </w:r>
      <w:r>
        <w:t>. In response, we launched our call for students across the country to write letters about the effects of illegal, unconstitutional government spying in their campus communities last month.</w:t>
      </w:r>
    </w:p>
    <w:p w14:paraId="19BF05D8" w14:textId="77777777" w:rsidR="00AE65A5" w:rsidRDefault="00AE65A5" w:rsidP="00AE65A5">
      <w:r w:rsidRPr="007D43C3">
        <w:rPr>
          <w:rStyle w:val="StyleUnderline"/>
        </w:rPr>
        <w:t>Students and researchers get it</w:t>
      </w:r>
      <w:r>
        <w:t>. “</w:t>
      </w:r>
      <w:r w:rsidRPr="007D43C3">
        <w:rPr>
          <w:rStyle w:val="StyleUnderline"/>
        </w:rPr>
        <w:t>Mass warrantless surveillance by</w:t>
      </w:r>
      <w:r>
        <w:t xml:space="preserve"> the </w:t>
      </w:r>
      <w:r w:rsidRPr="004023EE">
        <w:rPr>
          <w:rStyle w:val="StyleUnderline"/>
          <w:highlight w:val="yellow"/>
        </w:rPr>
        <w:t xml:space="preserve">NSA has restricted our ability to freely </w:t>
      </w:r>
      <w:r w:rsidRPr="004023EE">
        <w:rPr>
          <w:rStyle w:val="Emphasis"/>
          <w:highlight w:val="yellow"/>
        </w:rPr>
        <w:t>think</w:t>
      </w:r>
      <w:r w:rsidRPr="004023EE">
        <w:rPr>
          <w:rStyle w:val="StyleUnderline"/>
          <w:highlight w:val="yellow"/>
        </w:rPr>
        <w:t xml:space="preserve">, </w:t>
      </w:r>
      <w:r w:rsidRPr="004023EE">
        <w:rPr>
          <w:rStyle w:val="Emphasis"/>
          <w:highlight w:val="yellow"/>
        </w:rPr>
        <w:t>act</w:t>
      </w:r>
      <w:r w:rsidRPr="004023EE">
        <w:rPr>
          <w:rStyle w:val="StyleUnderline"/>
          <w:highlight w:val="yellow"/>
        </w:rPr>
        <w:t xml:space="preserve">, </w:t>
      </w:r>
      <w:r w:rsidRPr="004023EE">
        <w:rPr>
          <w:rStyle w:val="Emphasis"/>
          <w:highlight w:val="yellow"/>
        </w:rPr>
        <w:t>research</w:t>
      </w:r>
      <w:r w:rsidRPr="004023EE">
        <w:rPr>
          <w:rStyle w:val="StyleUnderline"/>
          <w:highlight w:val="yellow"/>
        </w:rPr>
        <w:t xml:space="preserve">, </w:t>
      </w:r>
      <w:r w:rsidRPr="004023EE">
        <w:rPr>
          <w:rStyle w:val="Emphasis"/>
          <w:highlight w:val="yellow"/>
        </w:rPr>
        <w:t>innovate</w:t>
      </w:r>
      <w:r w:rsidRPr="004023EE">
        <w:rPr>
          <w:rStyle w:val="StyleUnderline"/>
          <w:highlight w:val="yellow"/>
        </w:rPr>
        <w:t xml:space="preserve">, and </w:t>
      </w:r>
      <w:r w:rsidRPr="004023EE">
        <w:rPr>
          <w:rStyle w:val="Emphasis"/>
          <w:highlight w:val="yellow"/>
        </w:rPr>
        <w:t>share ideas</w:t>
      </w:r>
      <w:r w:rsidRPr="007D43C3">
        <w:rPr>
          <w:rStyle w:val="StyleUnderline"/>
        </w:rPr>
        <w:t xml:space="preserve"> in a multitude of ways</w:t>
      </w:r>
      <w:r>
        <w:t xml:space="preserve">,” reads the letter from Stanford University students penned by student Devon Kristine </w:t>
      </w:r>
      <w:proofErr w:type="spellStart"/>
      <w:r>
        <w:t>Zuegel</w:t>
      </w:r>
      <w:proofErr w:type="spellEnd"/>
      <w:r>
        <w:t>.</w:t>
      </w:r>
    </w:p>
    <w:p w14:paraId="504FF29B" w14:textId="77777777" w:rsidR="00AE65A5" w:rsidRDefault="00AE65A5" w:rsidP="00AE65A5">
      <w:r w:rsidRPr="004023EE">
        <w:rPr>
          <w:rStyle w:val="StyleUnderline"/>
          <w:highlight w:val="yellow"/>
        </w:rPr>
        <w:t xml:space="preserve">Students have been </w:t>
      </w:r>
      <w:r w:rsidRPr="004023EE">
        <w:rPr>
          <w:rStyle w:val="Emphasis"/>
          <w:highlight w:val="yellow"/>
        </w:rPr>
        <w:t>central to the movement</w:t>
      </w:r>
      <w:r w:rsidRPr="004023EE">
        <w:rPr>
          <w:rStyle w:val="StyleUnderline"/>
          <w:highlight w:val="yellow"/>
        </w:rPr>
        <w:t xml:space="preserve"> to</w:t>
      </w:r>
      <w:r w:rsidRPr="007D43C3">
        <w:rPr>
          <w:rStyle w:val="StyleUnderline"/>
        </w:rPr>
        <w:t xml:space="preserve"> put an </w:t>
      </w:r>
      <w:r w:rsidRPr="004023EE">
        <w:rPr>
          <w:rStyle w:val="StyleUnderline"/>
          <w:highlight w:val="yellow"/>
        </w:rPr>
        <w:t>end</w:t>
      </w:r>
      <w:r w:rsidRPr="007D43C3">
        <w:rPr>
          <w:rStyle w:val="StyleUnderline"/>
        </w:rPr>
        <w:t xml:space="preserve"> to illegal </w:t>
      </w:r>
      <w:r w:rsidRPr="004023EE">
        <w:rPr>
          <w:rStyle w:val="StyleUnderline"/>
          <w:highlight w:val="yellow"/>
        </w:rPr>
        <w:t>mass spying</w:t>
      </w:r>
      <w:r w:rsidRPr="007D43C3">
        <w:rPr>
          <w:rStyle w:val="StyleUnderline"/>
        </w:rPr>
        <w:t xml:space="preserve"> since Snowden’s leaks hit the press</w:t>
      </w:r>
      <w:r>
        <w:t xml:space="preserve">. As the letter from Temple University students notes, it was Temple student Ali Watkins, who broke the story last March about CIA surveillance of members of the Senate Intelligence Committee. </w:t>
      </w:r>
    </w:p>
    <w:p w14:paraId="261AF48F" w14:textId="77777777" w:rsidR="00AE65A5" w:rsidRDefault="00AE65A5" w:rsidP="00AE65A5">
      <w:r>
        <w:t>The campus letters also call attention to the effects of mass government surveillance on international students and global collaboration in research. These international connections are a bragging point of many academic institutions. But as the letters from Purdue University students and Queens College students note, “NSA surveillance specifically targets foreign nationals, regardless of whether they have actually done anything wrong.”</w:t>
      </w:r>
    </w:p>
    <w:p w14:paraId="7324DA07" w14:textId="77777777" w:rsidR="00AE65A5" w:rsidRDefault="00AE65A5" w:rsidP="00AE65A5">
      <w:r>
        <w:t xml:space="preserve">Both of these institutions are highly ranked, in part for their diverse, international student communities. And student activists on both campuses point out that mass government spying that targets non-US persons is not only discriminatory, but stifles student cross-cultural collaboration, especially on politically sensitive topics.  </w:t>
      </w:r>
    </w:p>
    <w:p w14:paraId="67CD34B4" w14:textId="77777777" w:rsidR="00AE65A5" w:rsidRDefault="00AE65A5" w:rsidP="00AE65A5">
      <w:r>
        <w:t>“Certain demographics of students, such as the LGBTQ community that remain closeted, could be made public,” wrote Liz Hawkins in the letter she composed from the University of Nevada in Las Vegas. “This also includes students in [search] of mental health care,” the UNLV student letter continues. And she’s right.</w:t>
      </w:r>
    </w:p>
    <w:p w14:paraId="466BC877" w14:textId="77777777" w:rsidR="00AE65A5" w:rsidRDefault="00AE65A5" w:rsidP="00AE65A5">
      <w:r w:rsidRPr="007D43C3">
        <w:rPr>
          <w:rStyle w:val="StyleUnderline"/>
        </w:rPr>
        <w:t>Students often come to universities excited to explore their identity and find community that might not have been available back home. But when we know that the government is collecting information and storing it in a way that could be potentially used against us, we don’t say what we would say otherwise. Students are less likely to associate with campus groups and less likely to engage fully in campus life</w:t>
      </w:r>
      <w:r>
        <w:t>.</w:t>
      </w:r>
    </w:p>
    <w:p w14:paraId="2FF6465D" w14:textId="77777777" w:rsidR="00AE65A5" w:rsidRDefault="00AE65A5" w:rsidP="00AE65A5">
      <w:r>
        <w:t xml:space="preserve">Our call to write letters was assisted by the organizing prowess of the Student Net Alliance (SNA), a group dedicated to bringing the fight for digital rights into campus communities all over the world. The SNA amplified the call to action into a campaign called Students Against Surveillance. And we’re glad they did. </w:t>
      </w:r>
      <w:r w:rsidRPr="0071732A">
        <w:rPr>
          <w:rStyle w:val="StyleUnderline"/>
          <w:highlight w:val="yellow"/>
        </w:rPr>
        <w:t xml:space="preserve">Students are </w:t>
      </w:r>
      <w:r w:rsidRPr="0071732A">
        <w:rPr>
          <w:rStyle w:val="Emphasis"/>
          <w:highlight w:val="yellow"/>
        </w:rPr>
        <w:t>powerful forces for change</w:t>
      </w:r>
      <w:r w:rsidRPr="00C42470">
        <w:rPr>
          <w:rStyle w:val="StyleUnderline"/>
        </w:rPr>
        <w:t>, and intuitively understand the potential of an open, free Internet, not hampered by intrusive government spying that undermines our basic rights, like our freedom of speech and freedom from unwarranted search and seizure</w:t>
      </w:r>
      <w:r>
        <w:t>.</w:t>
      </w:r>
    </w:p>
    <w:p w14:paraId="15F61C0E" w14:textId="77777777" w:rsidR="00AE65A5" w:rsidRDefault="00AE65A5" w:rsidP="00AE65A5">
      <w:r>
        <w:lastRenderedPageBreak/>
        <w:t xml:space="preserve">If you’re a student or a researcher and want to write an open letter to take a stand against NSA surveillance on your campus, see our letter-writing guide and get in touch with either the Student Net Alliance or with us. Writing a letter is a great way to spark debate on campus and build the foundation for future organizing. </w:t>
      </w:r>
      <w:r w:rsidRPr="0071732A">
        <w:rPr>
          <w:rStyle w:val="StyleUnderline"/>
          <w:highlight w:val="yellow"/>
        </w:rPr>
        <w:t>The fight against NSA spying is</w:t>
      </w:r>
      <w:r w:rsidRPr="00C42470">
        <w:rPr>
          <w:rStyle w:val="StyleUnderline"/>
        </w:rPr>
        <w:t xml:space="preserve"> going to be a </w:t>
      </w:r>
      <w:r w:rsidRPr="0071732A">
        <w:rPr>
          <w:rStyle w:val="StyleUnderline"/>
          <w:highlight w:val="yellow"/>
        </w:rPr>
        <w:t>long</w:t>
      </w:r>
      <w:r w:rsidRPr="00C42470">
        <w:rPr>
          <w:rStyle w:val="StyleUnderline"/>
        </w:rPr>
        <w:t xml:space="preserve"> one. And </w:t>
      </w:r>
      <w:r w:rsidRPr="0071732A">
        <w:rPr>
          <w:rStyle w:val="StyleUnderline"/>
          <w:highlight w:val="yellow"/>
        </w:rPr>
        <w:t xml:space="preserve">students will be </w:t>
      </w:r>
      <w:r w:rsidRPr="0071732A">
        <w:rPr>
          <w:rStyle w:val="Emphasis"/>
          <w:highlight w:val="yellow"/>
        </w:rPr>
        <w:t>a critical force</w:t>
      </w:r>
      <w:r w:rsidRPr="0071732A">
        <w:rPr>
          <w:rStyle w:val="StyleUnderline"/>
          <w:highlight w:val="yellow"/>
        </w:rPr>
        <w:t xml:space="preserve"> in building a movement to </w:t>
      </w:r>
      <w:r w:rsidRPr="0071732A">
        <w:rPr>
          <w:rStyle w:val="Emphasis"/>
          <w:highlight w:val="yellow"/>
        </w:rPr>
        <w:t>raise awareness</w:t>
      </w:r>
      <w:r w:rsidRPr="0071732A">
        <w:rPr>
          <w:rStyle w:val="StyleUnderline"/>
          <w:highlight w:val="yellow"/>
        </w:rPr>
        <w:t xml:space="preserve">, </w:t>
      </w:r>
      <w:r w:rsidRPr="0071732A">
        <w:rPr>
          <w:rStyle w:val="Emphasis"/>
          <w:highlight w:val="yellow"/>
        </w:rPr>
        <w:t>push for change</w:t>
      </w:r>
      <w:r w:rsidRPr="0071732A">
        <w:rPr>
          <w:rStyle w:val="StyleUnderline"/>
          <w:highlight w:val="yellow"/>
        </w:rPr>
        <w:t xml:space="preserve">, and </w:t>
      </w:r>
      <w:r w:rsidRPr="0071732A">
        <w:rPr>
          <w:rStyle w:val="Emphasis"/>
          <w:highlight w:val="yellow"/>
        </w:rPr>
        <w:t>put an end to mass</w:t>
      </w:r>
      <w:r w:rsidRPr="0071732A">
        <w:rPr>
          <w:rStyle w:val="Emphasis"/>
        </w:rPr>
        <w:t xml:space="preserve"> government </w:t>
      </w:r>
      <w:r w:rsidRPr="0071732A">
        <w:rPr>
          <w:rStyle w:val="Emphasis"/>
          <w:highlight w:val="yellow"/>
        </w:rPr>
        <w:t>surveillance</w:t>
      </w:r>
      <w:r>
        <w:t>.</w:t>
      </w:r>
    </w:p>
    <w:p w14:paraId="59BD2721" w14:textId="77777777" w:rsidR="00AE65A5" w:rsidRDefault="00AE65A5" w:rsidP="00AE65A5"/>
    <w:p w14:paraId="60BB76A2" w14:textId="5F095151" w:rsidR="00AC0258" w:rsidRPr="00F754E4" w:rsidRDefault="00BB3DDD" w:rsidP="00AC0258">
      <w:pPr>
        <w:pStyle w:val="Heading4"/>
      </w:pPr>
      <w:r w:rsidRPr="00BB3DDD">
        <w:rPr>
          <w:u w:val="single"/>
        </w:rPr>
        <w:t>Second</w:t>
      </w:r>
      <w:r>
        <w:t>, policy d</w:t>
      </w:r>
      <w:r w:rsidR="00AC0258">
        <w:t xml:space="preserve">ebate is an excellent forum for </w:t>
      </w:r>
      <w:r w:rsidR="00AC0258" w:rsidRPr="0077607A">
        <w:rPr>
          <w:u w:val="single"/>
        </w:rPr>
        <w:t>informed citizen participation</w:t>
      </w:r>
      <w:r w:rsidR="00AC0258">
        <w:t xml:space="preserve"> </w:t>
      </w:r>
      <w:r w:rsidR="005C5800">
        <w:t xml:space="preserve">in </w:t>
      </w:r>
      <w:r w:rsidR="00F754E4">
        <w:t>decision-making about</w:t>
      </w:r>
      <w:r w:rsidR="00AC0258">
        <w:t xml:space="preserve"> surveillance policy. This can </w:t>
      </w:r>
      <w:r w:rsidR="00AC0258" w:rsidRPr="0077607A">
        <w:rPr>
          <w:u w:val="single"/>
        </w:rPr>
        <w:t>overcome</w:t>
      </w:r>
      <w:r w:rsidR="00AC0258">
        <w:t xml:space="preserve"> p</w:t>
      </w:r>
      <w:r w:rsidR="00F754E4">
        <w:t xml:space="preserve">ublic apathy </w:t>
      </w:r>
      <w:r w:rsidR="00F754E4">
        <w:rPr>
          <w:i/>
          <w:u w:val="single"/>
        </w:rPr>
        <w:t>even though</w:t>
      </w:r>
      <w:r w:rsidR="00F754E4">
        <w:t xml:space="preserve"> fiat isn’t “real.” </w:t>
      </w:r>
    </w:p>
    <w:p w14:paraId="12C31FAA" w14:textId="77777777" w:rsidR="00AC0258" w:rsidRDefault="00AC0258" w:rsidP="00AC0258">
      <w:r>
        <w:rPr>
          <w:rStyle w:val="Style13ptBold"/>
        </w:rPr>
        <w:t>Snowden Commons 14</w:t>
      </w:r>
      <w:r>
        <w:t xml:space="preserve"> — Snowden Commons, a project created at the Berliner Gazette Conference that seeks to publicly share the Snowden document archive in public libraries throughout the world, 2014 (“</w:t>
      </w:r>
      <w:r w:rsidRPr="0077607A">
        <w:t>From the Snowden Files to the Snowden Commons: The Library as a Civic Hub</w:t>
      </w:r>
      <w:r>
        <w:t xml:space="preserve">,” </w:t>
      </w:r>
      <w:proofErr w:type="spellStart"/>
      <w:r>
        <w:rPr>
          <w:i/>
        </w:rPr>
        <w:t>Libreas</w:t>
      </w:r>
      <w:proofErr w:type="spellEnd"/>
      <w:r>
        <w:t xml:space="preserve">—an academic library journal, Number 26, Available Online at </w:t>
      </w:r>
      <w:hyperlink r:id="rId8" w:anchor="from-the-snowden-files-to-the-snowden-commons-the-library-as-a-civic" w:history="1">
        <w:r w:rsidRPr="00D809DC">
          <w:rPr>
            <w:rStyle w:val="Hyperlink"/>
          </w:rPr>
          <w:t>http://libreas.eu/ausgabe26/08anonym/#from-the-snowden-files-to-the-snowden-commons-the-library-as-a-civic</w:t>
        </w:r>
      </w:hyperlink>
      <w:r>
        <w:t>, Accessed 06-28-2015)</w:t>
      </w:r>
    </w:p>
    <w:p w14:paraId="62A26511" w14:textId="77777777" w:rsidR="00AC0258" w:rsidRDefault="00AC0258" w:rsidP="00AC0258">
      <w:r>
        <w:t>Citizen engagement in the Post-Snowden World</w:t>
      </w:r>
    </w:p>
    <w:p w14:paraId="0B0C32BE" w14:textId="77777777" w:rsidR="00AC0258" w:rsidRDefault="00AC0258" w:rsidP="00AC0258">
      <w:r w:rsidRPr="0077607A">
        <w:rPr>
          <w:rStyle w:val="StyleUnderline"/>
        </w:rPr>
        <w:t>The massive disclosure of</w:t>
      </w:r>
      <w:r>
        <w:t xml:space="preserve"> secret NSA </w:t>
      </w:r>
      <w:r w:rsidRPr="0077607A">
        <w:rPr>
          <w:rStyle w:val="StyleUnderline"/>
        </w:rPr>
        <w:t>documents by</w:t>
      </w:r>
      <w:r>
        <w:t xml:space="preserve"> Edward </w:t>
      </w:r>
      <w:r w:rsidRPr="0077607A">
        <w:rPr>
          <w:rStyle w:val="StyleUnderline"/>
          <w:highlight w:val="yellow"/>
        </w:rPr>
        <w:t xml:space="preserve">Snowden has created </w:t>
      </w:r>
      <w:r w:rsidRPr="0077607A">
        <w:rPr>
          <w:rStyle w:val="Emphasis"/>
          <w:highlight w:val="yellow"/>
        </w:rPr>
        <w:t>an epochal opportunity for dialogue and debate</w:t>
      </w:r>
      <w:r w:rsidRPr="0077607A">
        <w:rPr>
          <w:rStyle w:val="StyleUnderline"/>
          <w:highlight w:val="yellow"/>
        </w:rPr>
        <w:t>, not only about</w:t>
      </w:r>
      <w:r w:rsidRPr="0077607A">
        <w:rPr>
          <w:rStyle w:val="StyleUnderline"/>
        </w:rPr>
        <w:t xml:space="preserve"> the nature of state </w:t>
      </w:r>
      <w:r w:rsidRPr="0077607A">
        <w:rPr>
          <w:rStyle w:val="StyleUnderline"/>
          <w:highlight w:val="yellow"/>
        </w:rPr>
        <w:t>surveillance and</w:t>
      </w:r>
      <w:r w:rsidRPr="0077607A">
        <w:rPr>
          <w:rStyle w:val="StyleUnderline"/>
        </w:rPr>
        <w:t xml:space="preserve"> the right to </w:t>
      </w:r>
      <w:r w:rsidRPr="0077607A">
        <w:rPr>
          <w:rStyle w:val="StyleUnderline"/>
          <w:highlight w:val="yellow"/>
        </w:rPr>
        <w:t>privacy</w:t>
      </w:r>
      <w:r w:rsidRPr="0077607A">
        <w:rPr>
          <w:rStyle w:val="StyleUnderline"/>
        </w:rPr>
        <w:t xml:space="preserve"> in the digital age, </w:t>
      </w:r>
      <w:r w:rsidRPr="0077607A">
        <w:rPr>
          <w:rStyle w:val="StyleUnderline"/>
          <w:highlight w:val="yellow"/>
        </w:rPr>
        <w:t>but also</w:t>
      </w:r>
      <w:r w:rsidRPr="0077607A">
        <w:rPr>
          <w:rStyle w:val="StyleUnderline"/>
        </w:rPr>
        <w:t xml:space="preserve"> about </w:t>
      </w:r>
      <w:r w:rsidRPr="0077607A">
        <w:rPr>
          <w:rStyle w:val="StyleUnderline"/>
          <w:highlight w:val="yellow"/>
        </w:rPr>
        <w:t>human rights and</w:t>
      </w:r>
      <w:r w:rsidRPr="0077607A">
        <w:rPr>
          <w:rStyle w:val="StyleUnderline"/>
        </w:rPr>
        <w:t xml:space="preserve"> the future of </w:t>
      </w:r>
      <w:r w:rsidRPr="0077607A">
        <w:rPr>
          <w:rStyle w:val="StyleUnderline"/>
          <w:highlight w:val="yellow"/>
        </w:rPr>
        <w:t>democracy</w:t>
      </w:r>
      <w:r>
        <w:t xml:space="preserve">. We believe that </w:t>
      </w:r>
      <w:r w:rsidRPr="006C78AA">
        <w:rPr>
          <w:rStyle w:val="StyleUnderline"/>
          <w:highlight w:val="yellow"/>
        </w:rPr>
        <w:t>the Snowden files represent a crucial part of</w:t>
      </w:r>
      <w:r w:rsidRPr="0077607A">
        <w:rPr>
          <w:rStyle w:val="StyleUnderline"/>
        </w:rPr>
        <w:t xml:space="preserve"> the World Heritage of Contemporary Documentation: </w:t>
      </w:r>
      <w:r w:rsidRPr="006C78AA">
        <w:rPr>
          <w:rStyle w:val="Emphasis"/>
          <w:highlight w:val="yellow"/>
        </w:rPr>
        <w:t>the essential texts</w:t>
      </w:r>
      <w:r w:rsidRPr="006C78AA">
        <w:rPr>
          <w:rStyle w:val="StyleUnderline"/>
          <w:highlight w:val="yellow"/>
        </w:rPr>
        <w:t xml:space="preserve"> citizens must have the right to access so they can </w:t>
      </w:r>
      <w:r w:rsidRPr="006C78AA">
        <w:rPr>
          <w:rStyle w:val="Emphasis"/>
          <w:highlight w:val="yellow"/>
        </w:rPr>
        <w:t>fully participate in a democratic society</w:t>
      </w:r>
      <w:r w:rsidRPr="0077607A">
        <w:rPr>
          <w:rStyle w:val="StyleUnderline"/>
        </w:rPr>
        <w:t xml:space="preserve">, which is </w:t>
      </w:r>
      <w:r w:rsidRPr="006C78AA">
        <w:rPr>
          <w:rStyle w:val="StyleUnderline"/>
          <w:highlight w:val="yellow"/>
        </w:rPr>
        <w:t xml:space="preserve">based on </w:t>
      </w:r>
      <w:r w:rsidRPr="006C78AA">
        <w:rPr>
          <w:rStyle w:val="Emphasis"/>
          <w:highlight w:val="yellow"/>
        </w:rPr>
        <w:t>participatory and informed decision making</w:t>
      </w:r>
      <w:r>
        <w:t>. If this is, indeed, a Post-Snowden era, then we all must have the right to access the documents that initiated this new age.</w:t>
      </w:r>
    </w:p>
    <w:p w14:paraId="6E035646" w14:textId="77777777" w:rsidR="00AC0258" w:rsidRDefault="00AC0258" w:rsidP="00AC0258">
      <w:r w:rsidRPr="0077607A">
        <w:rPr>
          <w:rStyle w:val="StyleUnderline"/>
        </w:rPr>
        <w:t xml:space="preserve">Thus far, </w:t>
      </w:r>
      <w:r w:rsidRPr="006C78AA">
        <w:rPr>
          <w:rStyle w:val="StyleUnderline"/>
          <w:highlight w:val="yellow"/>
        </w:rPr>
        <w:t>the</w:t>
      </w:r>
      <w:r w:rsidRPr="0077607A">
        <w:rPr>
          <w:rStyle w:val="StyleUnderline"/>
        </w:rPr>
        <w:t xml:space="preserve"> Snowden </w:t>
      </w:r>
      <w:r w:rsidRPr="006C78AA">
        <w:rPr>
          <w:rStyle w:val="StyleUnderline"/>
          <w:highlight w:val="yellow"/>
        </w:rPr>
        <w:t xml:space="preserve">files have inspired </w:t>
      </w:r>
      <w:r w:rsidRPr="006C78AA">
        <w:rPr>
          <w:rStyle w:val="Emphasis"/>
          <w:highlight w:val="yellow"/>
        </w:rPr>
        <w:t>collaborations</w:t>
      </w:r>
      <w:r w:rsidRPr="006C78AA">
        <w:rPr>
          <w:rStyle w:val="StyleUnderline"/>
          <w:highlight w:val="yellow"/>
        </w:rPr>
        <w:t xml:space="preserve"> of experts, policy-makers, journalists, activists, artists and concerned citizens</w:t>
      </w:r>
      <w:r w:rsidRPr="0077607A">
        <w:rPr>
          <w:rStyle w:val="StyleUnderline"/>
        </w:rPr>
        <w:t xml:space="preserve">. We believe that </w:t>
      </w:r>
      <w:r w:rsidRPr="006C78AA">
        <w:rPr>
          <w:rStyle w:val="StyleUnderline"/>
          <w:highlight w:val="yellow"/>
        </w:rPr>
        <w:t>these critical alliances demonstrate the potential of the</w:t>
      </w:r>
      <w:r w:rsidRPr="0077607A">
        <w:rPr>
          <w:rStyle w:val="StyleUnderline"/>
        </w:rPr>
        <w:t xml:space="preserve"> Snowden </w:t>
      </w:r>
      <w:r w:rsidRPr="006C78AA">
        <w:rPr>
          <w:rStyle w:val="StyleUnderline"/>
          <w:highlight w:val="yellow"/>
        </w:rPr>
        <w:t xml:space="preserve">files to </w:t>
      </w:r>
      <w:r w:rsidRPr="006C78AA">
        <w:rPr>
          <w:rStyle w:val="Emphasis"/>
          <w:highlight w:val="yellow"/>
        </w:rPr>
        <w:t>mobilize a broad public engagement</w:t>
      </w:r>
      <w:r>
        <w:t xml:space="preserve">. New models of access and participation are needed. How can we support, build on and expand the existing initiatives to include the wider variety of people affected and concerned by these revelations and their implications, but who, at present, </w:t>
      </w:r>
      <w:proofErr w:type="gramStart"/>
      <w:r>
        <w:t>are</w:t>
      </w:r>
      <w:proofErr w:type="gramEnd"/>
      <w:r>
        <w:t xml:space="preserve"> not active?</w:t>
      </w:r>
    </w:p>
    <w:p w14:paraId="11119E90" w14:textId="77777777" w:rsidR="00AC0258" w:rsidRDefault="00AC0258" w:rsidP="00AC0258">
      <w:r w:rsidRPr="006C78AA">
        <w:rPr>
          <w:rStyle w:val="StyleUnderline"/>
          <w:highlight w:val="yellow"/>
        </w:rPr>
        <w:t>Most citizens have difficulty imagining the</w:t>
      </w:r>
      <w:r w:rsidRPr="0077607A">
        <w:rPr>
          <w:rStyle w:val="StyleUnderline"/>
        </w:rPr>
        <w:t xml:space="preserve"> scope of the </w:t>
      </w:r>
      <w:r w:rsidRPr="006C78AA">
        <w:rPr>
          <w:rStyle w:val="StyleUnderline"/>
          <w:highlight w:val="yellow"/>
        </w:rPr>
        <w:t>problem and how it is affecting their lives</w:t>
      </w:r>
      <w:r w:rsidRPr="0077607A">
        <w:rPr>
          <w:rStyle w:val="StyleUnderline"/>
        </w:rPr>
        <w:t xml:space="preserve"> and communities. </w:t>
      </w:r>
      <w:r w:rsidRPr="006C78AA">
        <w:rPr>
          <w:rStyle w:val="StyleUnderline"/>
          <w:highlight w:val="yellow"/>
        </w:rPr>
        <w:t>It would be comfortable to assume</w:t>
      </w:r>
      <w:r>
        <w:t xml:space="preserve"> that </w:t>
      </w:r>
      <w:r w:rsidRPr="006C78AA">
        <w:rPr>
          <w:rStyle w:val="StyleUnderline"/>
          <w:highlight w:val="yellow"/>
        </w:rPr>
        <w:t>the reason</w:t>
      </w:r>
      <w:r>
        <w:t xml:space="preserve"> that </w:t>
      </w:r>
      <w:r w:rsidRPr="0077607A">
        <w:rPr>
          <w:rStyle w:val="StyleUnderline"/>
        </w:rPr>
        <w:t>the population at large has not shown wide and sustained outrage</w:t>
      </w:r>
      <w:r>
        <w:t xml:space="preserve"> after the Snowden revelations, has not engaged with the released documents, </w:t>
      </w:r>
      <w:r w:rsidRPr="0077607A">
        <w:rPr>
          <w:rStyle w:val="StyleUnderline"/>
        </w:rPr>
        <w:t>and has not acted</w:t>
      </w:r>
      <w:r>
        <w:t xml:space="preserve"> upon them, </w:t>
      </w:r>
      <w:r w:rsidRPr="006C78AA">
        <w:rPr>
          <w:rStyle w:val="StyleUnderline"/>
          <w:highlight w:val="yellow"/>
        </w:rPr>
        <w:t>is</w:t>
      </w:r>
      <w:r w:rsidRPr="0077607A">
        <w:rPr>
          <w:rStyle w:val="StyleUnderline"/>
        </w:rPr>
        <w:t xml:space="preserve"> simply </w:t>
      </w:r>
      <w:r w:rsidRPr="006C78AA">
        <w:rPr>
          <w:rStyle w:val="StyleUnderline"/>
          <w:highlight w:val="yellow"/>
        </w:rPr>
        <w:t>apathy</w:t>
      </w:r>
      <w:r w:rsidRPr="0077607A">
        <w:rPr>
          <w:rStyle w:val="StyleUnderline"/>
        </w:rPr>
        <w:t xml:space="preserve">, hopelessness and a sense of defeat and resignation. We insist that </w:t>
      </w:r>
      <w:r w:rsidRPr="006C78AA">
        <w:rPr>
          <w:rStyle w:val="StyleUnderline"/>
          <w:highlight w:val="yellow"/>
        </w:rPr>
        <w:t xml:space="preserve">the </w:t>
      </w:r>
      <w:proofErr w:type="spellStart"/>
      <w:r w:rsidRPr="006C78AA">
        <w:rPr>
          <w:rStyle w:val="Emphasis"/>
          <w:highlight w:val="yellow"/>
        </w:rPr>
        <w:t>underacknowledged</w:t>
      </w:r>
      <w:proofErr w:type="spellEnd"/>
      <w:r w:rsidRPr="006C78AA">
        <w:rPr>
          <w:rStyle w:val="Emphasis"/>
          <w:highlight w:val="yellow"/>
        </w:rPr>
        <w:t xml:space="preserve"> reason</w:t>
      </w:r>
      <w:r w:rsidRPr="0077607A">
        <w:rPr>
          <w:rStyle w:val="StyleUnderline"/>
        </w:rPr>
        <w:t xml:space="preserve"> for this situation </w:t>
      </w:r>
      <w:r w:rsidRPr="006C78AA">
        <w:rPr>
          <w:rStyle w:val="StyleUnderline"/>
          <w:highlight w:val="yellow"/>
        </w:rPr>
        <w:t>is</w:t>
      </w:r>
      <w:r w:rsidRPr="0077607A">
        <w:rPr>
          <w:rStyle w:val="StyleUnderline"/>
        </w:rPr>
        <w:t xml:space="preserve"> that </w:t>
      </w:r>
      <w:r w:rsidRPr="006C78AA">
        <w:rPr>
          <w:rStyle w:val="StyleUnderline"/>
          <w:highlight w:val="yellow"/>
        </w:rPr>
        <w:t xml:space="preserve">we have </w:t>
      </w:r>
      <w:r w:rsidRPr="006C78AA">
        <w:rPr>
          <w:rStyle w:val="Emphasis"/>
          <w:highlight w:val="yellow"/>
        </w:rPr>
        <w:t>inadequate public institutions</w:t>
      </w:r>
      <w:r w:rsidRPr="006C78AA">
        <w:rPr>
          <w:rStyle w:val="StyleUnderline"/>
          <w:highlight w:val="yellow"/>
        </w:rPr>
        <w:t xml:space="preserve"> for sharing this information in a way that makes it</w:t>
      </w:r>
      <w:r w:rsidRPr="0077607A">
        <w:rPr>
          <w:rStyle w:val="StyleUnderline"/>
        </w:rPr>
        <w:t xml:space="preserve"> genuinely </w:t>
      </w:r>
      <w:r w:rsidRPr="006C78AA">
        <w:rPr>
          <w:rStyle w:val="StyleUnderline"/>
          <w:highlight w:val="yellow"/>
        </w:rPr>
        <w:t>accessible and understandable</w:t>
      </w:r>
      <w:r w:rsidRPr="0077607A">
        <w:rPr>
          <w:rStyle w:val="StyleUnderline"/>
        </w:rPr>
        <w:t xml:space="preserve"> to everyone, </w:t>
      </w:r>
      <w:r w:rsidRPr="006C78AA">
        <w:rPr>
          <w:rStyle w:val="StyleUnderline"/>
          <w:highlight w:val="yellow"/>
        </w:rPr>
        <w:t>public institutions providing spaces for</w:t>
      </w:r>
      <w:r w:rsidRPr="0077607A">
        <w:rPr>
          <w:rStyle w:val="StyleUnderline"/>
        </w:rPr>
        <w:t xml:space="preserve"> many forms of </w:t>
      </w:r>
      <w:r w:rsidRPr="006C78AA">
        <w:rPr>
          <w:rStyle w:val="Emphasis"/>
          <w:highlight w:val="yellow"/>
        </w:rPr>
        <w:t>collaboration</w:t>
      </w:r>
      <w:r w:rsidRPr="006C78AA">
        <w:rPr>
          <w:rStyle w:val="StyleUnderline"/>
          <w:highlight w:val="yellow"/>
        </w:rPr>
        <w:t xml:space="preserve"> and </w:t>
      </w:r>
      <w:r w:rsidRPr="006C78AA">
        <w:rPr>
          <w:rStyle w:val="Emphasis"/>
          <w:highlight w:val="yellow"/>
        </w:rPr>
        <w:t>mobilization for collective action</w:t>
      </w:r>
      <w:r>
        <w:t>.</w:t>
      </w:r>
    </w:p>
    <w:p w14:paraId="025679B7" w14:textId="77777777" w:rsidR="00AC0258" w:rsidRDefault="00AC0258" w:rsidP="00AE65A5"/>
    <w:p w14:paraId="289201B1" w14:textId="19128B69" w:rsidR="00FB596F" w:rsidRPr="00841369" w:rsidRDefault="005D7754" w:rsidP="00FB596F">
      <w:pPr>
        <w:pStyle w:val="Heading4"/>
      </w:pPr>
      <w:r w:rsidRPr="005D7754">
        <w:rPr>
          <w:u w:val="single"/>
        </w:rPr>
        <w:t>Third</w:t>
      </w:r>
      <w:r>
        <w:t>, s</w:t>
      </w:r>
      <w:r w:rsidR="00FB596F">
        <w:t xml:space="preserve">tudent-scholars </w:t>
      </w:r>
      <w:r w:rsidR="00FB596F" w:rsidRPr="00AC0258">
        <w:rPr>
          <w:i/>
          <w:u w:val="single"/>
        </w:rPr>
        <w:t>can</w:t>
      </w:r>
      <w:r w:rsidR="00FB596F">
        <w:t xml:space="preserve"> topical</w:t>
      </w:r>
      <w:r w:rsidR="00F754E4">
        <w:t xml:space="preserve">ly challenge mass surveillance with plans that defend </w:t>
      </w:r>
      <w:r>
        <w:rPr>
          <w:u w:val="single"/>
        </w:rPr>
        <w:t>negative state action</w:t>
      </w:r>
      <w:r>
        <w:t xml:space="preserve">. </w:t>
      </w:r>
      <w:r w:rsidR="00841369">
        <w:t xml:space="preserve">Neglecting this opportunity is a </w:t>
      </w:r>
      <w:r w:rsidR="00841369">
        <w:rPr>
          <w:u w:val="single"/>
        </w:rPr>
        <w:t>choice</w:t>
      </w:r>
      <w:r w:rsidR="00841369">
        <w:t xml:space="preserve"> that we critique. </w:t>
      </w:r>
    </w:p>
    <w:p w14:paraId="0457BBDF" w14:textId="77777777" w:rsidR="00FB596F" w:rsidRDefault="00FB596F" w:rsidP="00FB596F">
      <w:proofErr w:type="spellStart"/>
      <w:r w:rsidRPr="0026072D">
        <w:rPr>
          <w:rStyle w:val="Style13ptBold"/>
        </w:rPr>
        <w:t>Izquieta</w:t>
      </w:r>
      <w:proofErr w:type="spellEnd"/>
      <w:r w:rsidRPr="0026072D">
        <w:rPr>
          <w:rStyle w:val="Style13ptBold"/>
        </w:rPr>
        <w:t xml:space="preserve"> 14</w:t>
      </w:r>
      <w:r>
        <w:t xml:space="preserve"> — </w:t>
      </w:r>
      <w:r w:rsidRPr="0026072D">
        <w:t xml:space="preserve">Stephanie </w:t>
      </w:r>
      <w:proofErr w:type="spellStart"/>
      <w:r w:rsidRPr="0026072D">
        <w:t>Izquieta</w:t>
      </w:r>
      <w:proofErr w:type="spellEnd"/>
      <w:r>
        <w:t xml:space="preserve">, Board Member and Director of Congress at the Student Net Alliance—a </w:t>
      </w:r>
      <w:r w:rsidRPr="00092B6D">
        <w:t xml:space="preserve">student-run digital rights </w:t>
      </w:r>
      <w:r>
        <w:t xml:space="preserve">organization, Senior in the </w:t>
      </w:r>
      <w:r w:rsidRPr="00F32C61">
        <w:t>Philosophy, Politics &amp; Law</w:t>
      </w:r>
      <w:r>
        <w:t xml:space="preserve"> program at Binghamton University, 2014 (“</w:t>
      </w:r>
      <w:r w:rsidRPr="0026072D">
        <w:t>Binghamton University Students and Faculty Against Mass Surveillance</w:t>
      </w:r>
      <w:r>
        <w:t xml:space="preserve">,” Open Letter by Faculty and Students at </w:t>
      </w:r>
      <w:r>
        <w:lastRenderedPageBreak/>
        <w:t xml:space="preserve">Binghamton University, May, Available Online at </w:t>
      </w:r>
      <w:hyperlink r:id="rId9" w:history="1">
        <w:r w:rsidRPr="00652333">
          <w:rPr>
            <w:rStyle w:val="Hyperlink"/>
          </w:rPr>
          <w:t>http://studentsagainstsurveillance.com/Binghamton/</w:t>
        </w:r>
      </w:hyperlink>
      <w:r>
        <w:t>, Accessed 07-23-2015)</w:t>
      </w:r>
    </w:p>
    <w:p w14:paraId="34CF01F3" w14:textId="77777777" w:rsidR="00FB596F" w:rsidRDefault="00FB596F" w:rsidP="00FB596F">
      <w:r w:rsidRPr="00D12CD6">
        <w:rPr>
          <w:rStyle w:val="StyleUnderline"/>
        </w:rPr>
        <w:t xml:space="preserve">A free flow of ideas is the cornerstone of a strong and vibrant society. </w:t>
      </w:r>
      <w:r w:rsidRPr="002B5335">
        <w:rPr>
          <w:rStyle w:val="StyleUnderline"/>
          <w:highlight w:val="yellow"/>
        </w:rPr>
        <w:t>An informed citizenry is</w:t>
      </w:r>
      <w:r w:rsidRPr="00D12CD6">
        <w:rPr>
          <w:rStyle w:val="StyleUnderline"/>
        </w:rPr>
        <w:t xml:space="preserve"> one of the most </w:t>
      </w:r>
      <w:r w:rsidRPr="002B5335">
        <w:rPr>
          <w:rStyle w:val="StyleUnderline"/>
          <w:highlight w:val="yellow"/>
        </w:rPr>
        <w:t>important</w:t>
      </w:r>
      <w:r w:rsidRPr="00D12CD6">
        <w:rPr>
          <w:rStyle w:val="StyleUnderline"/>
        </w:rPr>
        <w:t xml:space="preserve"> guarantors of the integrity and security of a nation. </w:t>
      </w:r>
      <w:r w:rsidRPr="002B5335">
        <w:rPr>
          <w:rStyle w:val="StyleUnderline"/>
          <w:highlight w:val="yellow"/>
        </w:rPr>
        <w:t>As</w:t>
      </w:r>
      <w:r w:rsidRPr="00D12CD6">
        <w:rPr>
          <w:rStyle w:val="StyleUnderline"/>
        </w:rPr>
        <w:t xml:space="preserve"> a community of </w:t>
      </w:r>
      <w:r w:rsidRPr="002B5335">
        <w:rPr>
          <w:rStyle w:val="StyleUnderline"/>
          <w:highlight w:val="yellow"/>
        </w:rPr>
        <w:t>teachers and scholars</w:t>
      </w:r>
      <w:r>
        <w:t xml:space="preserve"> at Binghamton University, </w:t>
      </w:r>
      <w:r w:rsidRPr="002B5335">
        <w:rPr>
          <w:rStyle w:val="StyleUnderline"/>
          <w:highlight w:val="yellow"/>
        </w:rPr>
        <w:t>we</w:t>
      </w:r>
      <w:r w:rsidRPr="00D12CD6">
        <w:rPr>
          <w:rStyle w:val="StyleUnderline"/>
        </w:rPr>
        <w:t xml:space="preserve"> sign this letter in </w:t>
      </w:r>
      <w:r w:rsidRPr="002B5335">
        <w:rPr>
          <w:rStyle w:val="StyleUnderline"/>
          <w:highlight w:val="yellow"/>
        </w:rPr>
        <w:t>support</w:t>
      </w:r>
      <w:r w:rsidRPr="00D12CD6">
        <w:rPr>
          <w:rStyle w:val="StyleUnderline"/>
        </w:rPr>
        <w:t xml:space="preserve"> of </w:t>
      </w:r>
      <w:r w:rsidRPr="002B5335">
        <w:rPr>
          <w:rStyle w:val="StyleUnderline"/>
          <w:highlight w:val="yellow"/>
        </w:rPr>
        <w:t>digital rights and free speech</w:t>
      </w:r>
      <w:r>
        <w:t xml:space="preserve"> on campus, </w:t>
      </w:r>
      <w:r w:rsidRPr="002B5335">
        <w:rPr>
          <w:rStyle w:val="StyleUnderline"/>
          <w:highlight w:val="yellow"/>
        </w:rPr>
        <w:t>and</w:t>
      </w:r>
      <w:r w:rsidRPr="00D12CD6">
        <w:rPr>
          <w:rStyle w:val="StyleUnderline"/>
        </w:rPr>
        <w:t xml:space="preserve"> in </w:t>
      </w:r>
      <w:r w:rsidRPr="002B5335">
        <w:rPr>
          <w:rStyle w:val="StyleUnderline"/>
          <w:highlight w:val="yellow"/>
        </w:rPr>
        <w:t>object</w:t>
      </w:r>
      <w:r w:rsidRPr="00D12CD6">
        <w:rPr>
          <w:rStyle w:val="StyleUnderline"/>
        </w:rPr>
        <w:t xml:space="preserve">ion </w:t>
      </w:r>
      <w:r w:rsidRPr="002B5335">
        <w:rPr>
          <w:rStyle w:val="StyleUnderline"/>
          <w:highlight w:val="yellow"/>
        </w:rPr>
        <w:t>to</w:t>
      </w:r>
      <w:r w:rsidRPr="00D12CD6">
        <w:rPr>
          <w:rStyle w:val="StyleUnderline"/>
        </w:rPr>
        <w:t xml:space="preserve"> government </w:t>
      </w:r>
      <w:r w:rsidRPr="002B5335">
        <w:rPr>
          <w:rStyle w:val="StyleUnderline"/>
          <w:highlight w:val="yellow"/>
        </w:rPr>
        <w:t>surveillance</w:t>
      </w:r>
      <w:r>
        <w:t xml:space="preserve">. An important idea in the definition of a university is the notion of academic freedom. </w:t>
      </w:r>
      <w:r w:rsidRPr="00B714C9">
        <w:rPr>
          <w:rStyle w:val="StyleUnderline"/>
        </w:rPr>
        <w:t xml:space="preserve">Academic freedom is the belief that the freedom of inquiry by faculty members is essential to the mission of the academy as well as the principles of academia, and that </w:t>
      </w:r>
      <w:r w:rsidRPr="002B5335">
        <w:rPr>
          <w:rStyle w:val="StyleUnderline"/>
          <w:highlight w:val="yellow"/>
        </w:rPr>
        <w:t>scholars should have freedom to teach or communicate ideas or facts</w:t>
      </w:r>
      <w:r>
        <w:t xml:space="preserve"> (including those that are inconvenient to external political groups or to authorities) </w:t>
      </w:r>
      <w:r w:rsidRPr="00A01F2A">
        <w:rPr>
          <w:rStyle w:val="Emphasis"/>
          <w:highlight w:val="yellow"/>
        </w:rPr>
        <w:t>without being targeted for repression</w:t>
      </w:r>
      <w:r w:rsidRPr="00B714C9">
        <w:rPr>
          <w:rStyle w:val="StyleUnderline"/>
        </w:rPr>
        <w:t xml:space="preserve">, job loss, or imprisonment. </w:t>
      </w:r>
      <w:r w:rsidRPr="002B5335">
        <w:rPr>
          <w:rStyle w:val="StyleUnderline"/>
          <w:highlight w:val="yellow"/>
        </w:rPr>
        <w:t>Thanks to</w:t>
      </w:r>
      <w:r>
        <w:t xml:space="preserve"> whistleblower Edward </w:t>
      </w:r>
      <w:r w:rsidRPr="002B5335">
        <w:rPr>
          <w:rStyle w:val="StyleUnderline"/>
          <w:highlight w:val="yellow"/>
        </w:rPr>
        <w:t>Snowden, we</w:t>
      </w:r>
      <w:r>
        <w:t xml:space="preserve"> now </w:t>
      </w:r>
      <w:r w:rsidRPr="002B5335">
        <w:rPr>
          <w:rStyle w:val="StyleUnderline"/>
          <w:highlight w:val="yellow"/>
        </w:rPr>
        <w:t>know</w:t>
      </w:r>
      <w:r>
        <w:t xml:space="preserve"> that </w:t>
      </w:r>
      <w:r w:rsidRPr="002B5335">
        <w:rPr>
          <w:rStyle w:val="StyleUnderline"/>
          <w:highlight w:val="yellow"/>
        </w:rPr>
        <w:t xml:space="preserve">there exists </w:t>
      </w:r>
      <w:r w:rsidRPr="002B5335">
        <w:rPr>
          <w:rStyle w:val="Emphasis"/>
          <w:highlight w:val="yellow"/>
        </w:rPr>
        <w:t>a tangible threat to academic freedom</w:t>
      </w:r>
      <w:r w:rsidRPr="00B714C9">
        <w:rPr>
          <w:rStyle w:val="StyleUnderline"/>
        </w:rPr>
        <w:t xml:space="preserve"> and that our rights as cybercitizens are being violated. </w:t>
      </w:r>
      <w:r w:rsidRPr="002B5335">
        <w:rPr>
          <w:rStyle w:val="StyleUnderline"/>
          <w:highlight w:val="yellow"/>
        </w:rPr>
        <w:t xml:space="preserve">In an environment of mass surveillance, speech and academic freedom are </w:t>
      </w:r>
      <w:r w:rsidRPr="002B5335">
        <w:rPr>
          <w:rStyle w:val="Emphasis"/>
          <w:highlight w:val="yellow"/>
        </w:rPr>
        <w:t>chilled</w:t>
      </w:r>
      <w:r w:rsidRPr="002B5335">
        <w:rPr>
          <w:rStyle w:val="StyleUnderline"/>
          <w:highlight w:val="yellow"/>
        </w:rPr>
        <w:t xml:space="preserve">. </w:t>
      </w:r>
      <w:r w:rsidRPr="003521C5">
        <w:rPr>
          <w:rStyle w:val="StyleUnderline"/>
        </w:rPr>
        <w:t xml:space="preserve">We, as students and faculty of the global academic community, </w:t>
      </w:r>
      <w:r w:rsidRPr="003521C5">
        <w:rPr>
          <w:rStyle w:val="Emphasis"/>
        </w:rPr>
        <w:t>protest</w:t>
      </w:r>
      <w:r w:rsidRPr="003521C5">
        <w:rPr>
          <w:rStyle w:val="StyleUnderline"/>
        </w:rPr>
        <w:t>.</w:t>
      </w:r>
      <w:r w:rsidRPr="00B714C9">
        <w:rPr>
          <w:rStyle w:val="StyleUnderline"/>
        </w:rPr>
        <w:t xml:space="preserve"> Together, we are taking a stand against mass surveillance on our campus</w:t>
      </w:r>
      <w:r>
        <w:t>.</w:t>
      </w:r>
    </w:p>
    <w:p w14:paraId="048A9A01" w14:textId="77777777" w:rsidR="00FB596F" w:rsidRDefault="00FB596F" w:rsidP="00FB596F">
      <w:r>
        <w:t>While the bulk of the revelations on mass government surveillance are relatively new, studies show a marked shift in people’s online behavior [1]. Government surveillance negatively affects free speech and digital rights by:</w:t>
      </w:r>
    </w:p>
    <w:p w14:paraId="5442B9DB" w14:textId="77777777" w:rsidR="00FB596F" w:rsidRDefault="00FB596F" w:rsidP="00FB596F">
      <w:r>
        <w:t>* Undermining our ability to communicate and collaborate with our peers abroad by directly targeting non-US citizens, immigrants, and those connected to others outside of the United States, with programs like CO-TRAVELR [2], MYSTIC [3], and the Foreign Intelligence Surveillance Act (FISA) Court’s interpretation of Section 702 of the FISA Amendments Act [4].</w:t>
      </w:r>
    </w:p>
    <w:p w14:paraId="1EE0E7D1" w14:textId="77777777" w:rsidR="00FB596F" w:rsidRDefault="00FB596F" w:rsidP="00FB596F">
      <w:r>
        <w:t>* Targeting our Muslim and Arab peers by spying on religious student organizations and university prayer rooms [5]. This represses free speech among students and creates an atmosphere of fear.</w:t>
      </w:r>
    </w:p>
    <w:p w14:paraId="352A0DED" w14:textId="77777777" w:rsidR="00FB596F" w:rsidRDefault="00FB596F" w:rsidP="00FB596F">
      <w:r>
        <w:t>* Mapping and monitoring social networks [6], chilling our ability to organize and engage in political discourse.</w:t>
      </w:r>
    </w:p>
    <w:p w14:paraId="2964FE23" w14:textId="77777777" w:rsidR="00FB596F" w:rsidRDefault="00FB596F" w:rsidP="00FB596F">
      <w:r>
        <w:t xml:space="preserve">Accordingly, </w:t>
      </w:r>
      <w:r w:rsidRPr="00B714C9">
        <w:rPr>
          <w:rStyle w:val="StyleUnderline"/>
        </w:rPr>
        <w:t>we stand collectively for a university environment that decries digital surveillance and embodies principles of free speech and online privacy</w:t>
      </w:r>
      <w:r>
        <w:t xml:space="preserve">. As such, we are calling on the Binghamton University administration to develop policies that actively minimize on-campus surveillance and to foster a culture of digital freedom that is consonant with the commitments to academic freedom and freedom of speech that are at the heart of any institution of higher education. </w:t>
      </w:r>
      <w:r w:rsidRPr="003521C5">
        <w:rPr>
          <w:rStyle w:val="StyleUnderline"/>
          <w:highlight w:val="yellow"/>
        </w:rPr>
        <w:t>As members of the global academic community, we</w:t>
      </w:r>
      <w:r w:rsidRPr="0026072D">
        <w:rPr>
          <w:rStyle w:val="StyleUnderline"/>
        </w:rPr>
        <w:t xml:space="preserve"> sign this letter in protest. We </w:t>
      </w:r>
      <w:r w:rsidRPr="003521C5">
        <w:rPr>
          <w:rStyle w:val="Emphasis"/>
          <w:highlight w:val="yellow"/>
        </w:rPr>
        <w:t>protest the</w:t>
      </w:r>
      <w:r w:rsidRPr="003521C5">
        <w:rPr>
          <w:rStyle w:val="Emphasis"/>
        </w:rPr>
        <w:t xml:space="preserve"> U.S. </w:t>
      </w:r>
      <w:r w:rsidRPr="003521C5">
        <w:rPr>
          <w:rStyle w:val="Emphasis"/>
          <w:highlight w:val="yellow"/>
        </w:rPr>
        <w:t>surveillance state</w:t>
      </w:r>
      <w:r w:rsidRPr="003521C5">
        <w:rPr>
          <w:rStyle w:val="StyleUnderline"/>
          <w:highlight w:val="yellow"/>
        </w:rPr>
        <w:t xml:space="preserve"> and </w:t>
      </w:r>
      <w:r w:rsidRPr="003521C5">
        <w:rPr>
          <w:rStyle w:val="Emphasis"/>
          <w:highlight w:val="yellow"/>
        </w:rPr>
        <w:t>the chilling effects it has</w:t>
      </w:r>
      <w:r w:rsidRPr="003521C5">
        <w:rPr>
          <w:rStyle w:val="StyleUnderline"/>
          <w:highlight w:val="yellow"/>
        </w:rPr>
        <w:t xml:space="preserve"> on</w:t>
      </w:r>
      <w:r w:rsidRPr="0026072D">
        <w:rPr>
          <w:rStyle w:val="StyleUnderline"/>
        </w:rPr>
        <w:t xml:space="preserve"> our </w:t>
      </w:r>
      <w:r w:rsidRPr="003521C5">
        <w:rPr>
          <w:rStyle w:val="StyleUnderline"/>
          <w:highlight w:val="yellow"/>
        </w:rPr>
        <w:t xml:space="preserve">campus life. We </w:t>
      </w:r>
      <w:r w:rsidRPr="003521C5">
        <w:rPr>
          <w:rStyle w:val="Emphasis"/>
          <w:highlight w:val="yellow"/>
        </w:rPr>
        <w:t>call on the</w:t>
      </w:r>
      <w:r w:rsidRPr="003521C5">
        <w:rPr>
          <w:rStyle w:val="Emphasis"/>
        </w:rPr>
        <w:t xml:space="preserve"> U.S. </w:t>
      </w:r>
      <w:r w:rsidRPr="003521C5">
        <w:rPr>
          <w:rStyle w:val="Emphasis"/>
          <w:highlight w:val="yellow"/>
        </w:rPr>
        <w:t>government</w:t>
      </w:r>
      <w:r w:rsidRPr="003521C5">
        <w:rPr>
          <w:rStyle w:val="StyleUnderline"/>
          <w:highlight w:val="yellow"/>
        </w:rPr>
        <w:t xml:space="preserve"> to bring</w:t>
      </w:r>
      <w:r w:rsidRPr="0026072D">
        <w:rPr>
          <w:rStyle w:val="StyleUnderline"/>
        </w:rPr>
        <w:t xml:space="preserve"> the </w:t>
      </w:r>
      <w:r w:rsidRPr="003521C5">
        <w:rPr>
          <w:rStyle w:val="StyleUnderline"/>
          <w:highlight w:val="yellow"/>
        </w:rPr>
        <w:t xml:space="preserve">NSA </w:t>
      </w:r>
      <w:r w:rsidRPr="003521C5">
        <w:rPr>
          <w:rStyle w:val="Emphasis"/>
          <w:highlight w:val="yellow"/>
        </w:rPr>
        <w:t>back within</w:t>
      </w:r>
      <w:r w:rsidRPr="003521C5">
        <w:rPr>
          <w:rStyle w:val="Emphasis"/>
        </w:rPr>
        <w:t xml:space="preserve"> the </w:t>
      </w:r>
      <w:r w:rsidRPr="003521C5">
        <w:rPr>
          <w:rStyle w:val="Emphasis"/>
          <w:highlight w:val="yellow"/>
        </w:rPr>
        <w:t>bounds of the constitution</w:t>
      </w:r>
      <w:r>
        <w:t>.</w:t>
      </w:r>
    </w:p>
    <w:p w14:paraId="4A880F30" w14:textId="77777777" w:rsidR="00AC0258" w:rsidRPr="00AE65A5" w:rsidRDefault="00AC0258" w:rsidP="00AE65A5"/>
    <w:p w14:paraId="176D33D3" w14:textId="0278A484" w:rsidR="00F165DB" w:rsidRDefault="00F165DB" w:rsidP="00F165DB">
      <w:pPr>
        <w:pStyle w:val="Heading3"/>
      </w:pPr>
      <w:r>
        <w:lastRenderedPageBreak/>
        <w:t>Surveillance Literacy Explanation</w:t>
      </w:r>
      <w:r w:rsidR="001E15EC">
        <w:t>/Overview</w:t>
      </w:r>
    </w:p>
    <w:p w14:paraId="3F47C5F3" w14:textId="0F1D7CA6" w:rsidR="009D4347" w:rsidRPr="00655E6B" w:rsidRDefault="00E271FA" w:rsidP="00E271FA">
      <w:pPr>
        <w:pStyle w:val="Heading4"/>
      </w:pPr>
      <w:r>
        <w:t xml:space="preserve">Topicality is important because it promotes </w:t>
      </w:r>
      <w:r>
        <w:rPr>
          <w:u w:val="single"/>
        </w:rPr>
        <w:t>Surveillance Literacy</w:t>
      </w:r>
      <w:r>
        <w:t xml:space="preserve">. </w:t>
      </w:r>
      <w:r w:rsidR="00655E6B">
        <w:t xml:space="preserve">This is </w:t>
      </w:r>
      <w:r w:rsidR="00655E6B" w:rsidRPr="00655E6B">
        <w:rPr>
          <w:i/>
          <w:u w:val="single"/>
        </w:rPr>
        <w:t>only</w:t>
      </w:r>
      <w:r w:rsidR="00655E6B" w:rsidRPr="00655E6B">
        <w:t xml:space="preserve"> possible</w:t>
      </w:r>
      <w:r w:rsidR="00655E6B">
        <w:t xml:space="preserve"> when students debate </w:t>
      </w:r>
      <w:r w:rsidR="00655E6B">
        <w:rPr>
          <w:u w:val="single"/>
        </w:rPr>
        <w:t>topical policies</w:t>
      </w:r>
      <w:r w:rsidR="00655E6B">
        <w:t xml:space="preserve">. </w:t>
      </w:r>
    </w:p>
    <w:p w14:paraId="3ABE02A4" w14:textId="77777777" w:rsidR="0021049E" w:rsidRPr="0021049E" w:rsidRDefault="0021049E" w:rsidP="0021049E"/>
    <w:p w14:paraId="34BD67BA" w14:textId="74DF6F4E" w:rsidR="00F165DB" w:rsidRDefault="009D4347" w:rsidP="00E271FA">
      <w:pPr>
        <w:pStyle w:val="Heading4"/>
      </w:pPr>
      <w:proofErr w:type="gramStart"/>
      <w:r w:rsidRPr="009D4347">
        <w:rPr>
          <w:u w:val="single"/>
        </w:rPr>
        <w:t>First</w:t>
      </w:r>
      <w:r>
        <w:t xml:space="preserve">, </w:t>
      </w:r>
      <w:r w:rsidRPr="009D4347">
        <w:rPr>
          <w:u w:val="single"/>
        </w:rPr>
        <w:t xml:space="preserve">Student </w:t>
      </w:r>
      <w:r w:rsidR="0021049E">
        <w:rPr>
          <w:u w:val="single"/>
        </w:rPr>
        <w:t>Participation</w:t>
      </w:r>
      <w:r>
        <w:t>.</w:t>
      </w:r>
      <w:proofErr w:type="gramEnd"/>
      <w:r>
        <w:t xml:space="preserve"> </w:t>
      </w:r>
      <w:r w:rsidR="00E271FA">
        <w:t xml:space="preserve">This topic provides a </w:t>
      </w:r>
      <w:r w:rsidR="00E271FA" w:rsidRPr="009D4347">
        <w:rPr>
          <w:u w:val="single"/>
        </w:rPr>
        <w:t>unique opportunity</w:t>
      </w:r>
      <w:r w:rsidR="00E271FA">
        <w:t xml:space="preserve"> for students to express </w:t>
      </w:r>
      <w:r w:rsidR="007579D7" w:rsidRPr="009D4347">
        <w:rPr>
          <w:u w:val="single"/>
        </w:rPr>
        <w:t>informed</w:t>
      </w:r>
      <w:r w:rsidR="007579D7">
        <w:t xml:space="preserve"> and </w:t>
      </w:r>
      <w:r w:rsidR="007579D7" w:rsidRPr="009D4347">
        <w:rPr>
          <w:u w:val="single"/>
        </w:rPr>
        <w:t>well-researched</w:t>
      </w:r>
      <w:r w:rsidR="00E271FA">
        <w:t xml:space="preserve"> opinions about U.S. surveillance policy. Student participation </w:t>
      </w:r>
      <w:r w:rsidR="007579D7">
        <w:t xml:space="preserve">in the public dialogue about surveillance </w:t>
      </w:r>
      <w:r w:rsidR="00E271FA">
        <w:t xml:space="preserve">is </w:t>
      </w:r>
      <w:r w:rsidR="007579D7">
        <w:t xml:space="preserve">important because students like us are </w:t>
      </w:r>
      <w:r w:rsidR="007579D7" w:rsidRPr="009D4347">
        <w:rPr>
          <w:u w:val="single"/>
        </w:rPr>
        <w:t>instrumental</w:t>
      </w:r>
      <w:r w:rsidR="007579D7">
        <w:t xml:space="preserve"> to raising</w:t>
      </w:r>
      <w:r w:rsidR="0022049E">
        <w:t xml:space="preserve"> awareness and </w:t>
      </w:r>
      <w:r w:rsidR="007579D7" w:rsidRPr="007579D7">
        <w:t>push</w:t>
      </w:r>
      <w:r w:rsidR="007579D7">
        <w:t>ing</w:t>
      </w:r>
      <w:r w:rsidR="007579D7" w:rsidRPr="007579D7">
        <w:t xml:space="preserve"> for change</w:t>
      </w:r>
      <w:r w:rsidR="0022049E">
        <w:t xml:space="preserve"> — that’s Glaser, an EFF activist citing </w:t>
      </w:r>
      <w:r w:rsidR="0022049E" w:rsidRPr="0022049E">
        <w:rPr>
          <w:u w:val="single"/>
        </w:rPr>
        <w:t>seventeen university groups</w:t>
      </w:r>
      <w:r w:rsidR="0022049E">
        <w:t xml:space="preserve"> organizing to reform NSA policy. </w:t>
      </w:r>
    </w:p>
    <w:p w14:paraId="0414562A" w14:textId="77777777" w:rsidR="0022049E" w:rsidRDefault="0022049E" w:rsidP="0022049E"/>
    <w:p w14:paraId="1B3A4D38" w14:textId="1CC55F83" w:rsidR="0022049E" w:rsidRDefault="009D4347" w:rsidP="00B0762B">
      <w:pPr>
        <w:pStyle w:val="Heading4"/>
      </w:pPr>
      <w:proofErr w:type="gramStart"/>
      <w:r w:rsidRPr="00D70985">
        <w:rPr>
          <w:u w:val="single"/>
        </w:rPr>
        <w:t>Second</w:t>
      </w:r>
      <w:r>
        <w:t xml:space="preserve">, </w:t>
      </w:r>
      <w:r w:rsidR="0021049E">
        <w:rPr>
          <w:u w:val="single"/>
        </w:rPr>
        <w:t>Civic Engagement</w:t>
      </w:r>
      <w:r w:rsidR="00D70985">
        <w:t>.</w:t>
      </w:r>
      <w:proofErr w:type="gramEnd"/>
      <w:r w:rsidR="00D70985">
        <w:t xml:space="preserve"> </w:t>
      </w:r>
      <w:r w:rsidR="00B0762B">
        <w:t xml:space="preserve">Without surveillance literacy, students are </w:t>
      </w:r>
      <w:r w:rsidR="00B0762B">
        <w:rPr>
          <w:u w:val="single"/>
        </w:rPr>
        <w:t>excluded</w:t>
      </w:r>
      <w:r w:rsidR="00B0762B">
        <w:t xml:space="preserve"> from full participation in democratic decision-making processes. </w:t>
      </w:r>
      <w:r w:rsidR="006D6E37">
        <w:t xml:space="preserve">Citizens need to understand and engage with arguments by </w:t>
      </w:r>
      <w:r w:rsidR="006D6E37" w:rsidRPr="006D6E37">
        <w:rPr>
          <w:u w:val="single"/>
        </w:rPr>
        <w:t>experts</w:t>
      </w:r>
      <w:r w:rsidR="006D6E37" w:rsidRPr="006D6E37">
        <w:t xml:space="preserve">, </w:t>
      </w:r>
      <w:r w:rsidR="006D6E37" w:rsidRPr="006D6E37">
        <w:rPr>
          <w:u w:val="single"/>
        </w:rPr>
        <w:t>policy-makers</w:t>
      </w:r>
      <w:r w:rsidR="006D6E37" w:rsidRPr="006D6E37">
        <w:t xml:space="preserve">, </w:t>
      </w:r>
      <w:r w:rsidR="006D6E37" w:rsidRPr="006D6E37">
        <w:rPr>
          <w:u w:val="single"/>
        </w:rPr>
        <w:t>journalists</w:t>
      </w:r>
      <w:r w:rsidR="006D6E37" w:rsidRPr="006D6E37">
        <w:t xml:space="preserve">, </w:t>
      </w:r>
      <w:r w:rsidR="006D6E37" w:rsidRPr="006D6E37">
        <w:rPr>
          <w:u w:val="single"/>
        </w:rPr>
        <w:t>activists</w:t>
      </w:r>
      <w:r w:rsidR="006D6E37" w:rsidRPr="006D6E37">
        <w:t xml:space="preserve">, </w:t>
      </w:r>
      <w:r w:rsidR="006D6E37">
        <w:t xml:space="preserve">and </w:t>
      </w:r>
      <w:r w:rsidR="006D6E37" w:rsidRPr="006D6E37">
        <w:rPr>
          <w:u w:val="single"/>
        </w:rPr>
        <w:t>artists</w:t>
      </w:r>
      <w:r w:rsidR="006D6E37" w:rsidRPr="006D6E37">
        <w:t xml:space="preserve"> </w:t>
      </w:r>
      <w:r w:rsidR="006D6E37">
        <w:t>in order to effectively mobilize for coll</w:t>
      </w:r>
      <w:r w:rsidR="00A461D2">
        <w:t xml:space="preserve">ective action. Debate should be conceived of as a </w:t>
      </w:r>
      <w:r w:rsidR="00A461D2" w:rsidRPr="00A461D2">
        <w:t>“</w:t>
      </w:r>
      <w:r w:rsidR="00A461D2" w:rsidRPr="00A461D2">
        <w:rPr>
          <w:u w:val="single"/>
        </w:rPr>
        <w:t>civic hub</w:t>
      </w:r>
      <w:r w:rsidR="00A461D2" w:rsidRPr="00A461D2">
        <w:t>”</w:t>
      </w:r>
      <w:r w:rsidR="00A461D2">
        <w:t xml:space="preserve"> that provides space for these important discussions of surveillance policy — that’s Snowden Commons.</w:t>
      </w:r>
    </w:p>
    <w:p w14:paraId="405D2E2D" w14:textId="77777777" w:rsidR="00A461D2" w:rsidRDefault="00A461D2" w:rsidP="00A461D2"/>
    <w:p w14:paraId="7FFB37F1" w14:textId="6E606110" w:rsidR="00A461D2" w:rsidRDefault="0077684D" w:rsidP="00A461D2">
      <w:pPr>
        <w:pStyle w:val="Heading4"/>
      </w:pPr>
      <w:proofErr w:type="gramStart"/>
      <w:r w:rsidRPr="0077684D">
        <w:rPr>
          <w:u w:val="single"/>
        </w:rPr>
        <w:t>Third</w:t>
      </w:r>
      <w:r>
        <w:t xml:space="preserve">, </w:t>
      </w:r>
      <w:r w:rsidRPr="0077684D">
        <w:rPr>
          <w:u w:val="single"/>
        </w:rPr>
        <w:t>Negative State Action</w:t>
      </w:r>
      <w:r>
        <w:t>.</w:t>
      </w:r>
      <w:proofErr w:type="gramEnd"/>
      <w:r>
        <w:t xml:space="preserve"> Topical plans can oppose government surveillance </w:t>
      </w:r>
      <w:r>
        <w:rPr>
          <w:i/>
          <w:u w:val="single"/>
        </w:rPr>
        <w:t>without</w:t>
      </w:r>
      <w:r>
        <w:t xml:space="preserve"> defending the state </w:t>
      </w:r>
      <w:r w:rsidRPr="0077684D">
        <w:rPr>
          <w:i/>
        </w:rPr>
        <w:t>writ large</w:t>
      </w:r>
      <w:r>
        <w:t xml:space="preserve">. </w:t>
      </w:r>
      <w:r w:rsidR="007D5F51">
        <w:t xml:space="preserve">In response to the chilling effect caused by NSA, student-scholars should </w:t>
      </w:r>
      <w:r w:rsidR="007D5F51" w:rsidRPr="001E15EC">
        <w:rPr>
          <w:u w:val="single"/>
        </w:rPr>
        <w:t>protest the surveillance state</w:t>
      </w:r>
      <w:r w:rsidR="007D5F51">
        <w:t xml:space="preserve"> and </w:t>
      </w:r>
      <w:r w:rsidR="007D5F51" w:rsidRPr="001E15EC">
        <w:rPr>
          <w:u w:val="single"/>
        </w:rPr>
        <w:t>call on the government</w:t>
      </w:r>
      <w:r w:rsidR="007D5F51">
        <w:t xml:space="preserve"> to end </w:t>
      </w:r>
      <w:r w:rsidR="001E15EC">
        <w:t xml:space="preserve">these repressive programs — that’s </w:t>
      </w:r>
      <w:proofErr w:type="spellStart"/>
      <w:r w:rsidR="001E15EC">
        <w:t>Izquieta</w:t>
      </w:r>
      <w:proofErr w:type="spellEnd"/>
      <w:r w:rsidR="001E15EC">
        <w:t xml:space="preserve">, a student activist who leads the Student Net Alliance. </w:t>
      </w:r>
    </w:p>
    <w:p w14:paraId="7C88DDA3" w14:textId="77777777" w:rsidR="00655E6B" w:rsidRPr="00655E6B" w:rsidRDefault="00655E6B" w:rsidP="00655E6B"/>
    <w:p w14:paraId="05657E58" w14:textId="67366E6A" w:rsidR="00F165DB" w:rsidRDefault="00F165DB" w:rsidP="00140C84">
      <w:pPr>
        <w:pStyle w:val="Heading3"/>
      </w:pPr>
      <w:r>
        <w:lastRenderedPageBreak/>
        <w:t>They Say: “We Are Related To The Topic”</w:t>
      </w:r>
    </w:p>
    <w:p w14:paraId="79439BCF" w14:textId="5B736D1F" w:rsidR="00655E6B" w:rsidRDefault="00655E6B" w:rsidP="00655E6B">
      <w:pPr>
        <w:pStyle w:val="Heading4"/>
      </w:pPr>
      <w:r>
        <w:t xml:space="preserve">1. They skirt the </w:t>
      </w:r>
      <w:r w:rsidRPr="00655E6B">
        <w:rPr>
          <w:u w:val="single"/>
        </w:rPr>
        <w:t>central controversy</w:t>
      </w:r>
      <w:r>
        <w:t xml:space="preserve">: </w:t>
      </w:r>
      <w:r w:rsidRPr="00655E6B">
        <w:rPr>
          <w:i/>
        </w:rPr>
        <w:t>whether</w:t>
      </w:r>
      <w:r>
        <w:t xml:space="preserve"> and </w:t>
      </w:r>
      <w:r w:rsidRPr="00655E6B">
        <w:rPr>
          <w:i/>
        </w:rPr>
        <w:t>how</w:t>
      </w:r>
      <w:r>
        <w:t xml:space="preserve"> to curtail the U.S. government’s domestic surveillance. </w:t>
      </w:r>
      <w:r w:rsidR="001F4DBD">
        <w:t xml:space="preserve">Debates about </w:t>
      </w:r>
      <w:r w:rsidR="001F4DBD">
        <w:rPr>
          <w:u w:val="single"/>
        </w:rPr>
        <w:t>U.S. surveillance policies</w:t>
      </w:r>
      <w:r w:rsidR="001F4DBD">
        <w:t xml:space="preserve">—not surveillance </w:t>
      </w:r>
      <w:r w:rsidR="001F4DBD" w:rsidRPr="001F4DBD">
        <w:rPr>
          <w:i/>
        </w:rPr>
        <w:t>in general</w:t>
      </w:r>
      <w:r w:rsidR="001F4DBD">
        <w:t xml:space="preserve">—are vital to surveillance literacy. </w:t>
      </w:r>
    </w:p>
    <w:p w14:paraId="762E33BF" w14:textId="77777777" w:rsidR="001F4DBD" w:rsidRDefault="001F4DBD" w:rsidP="001F4DBD"/>
    <w:p w14:paraId="68DDF7F7" w14:textId="2C39BB6A" w:rsidR="00322DEF" w:rsidRPr="00322DEF" w:rsidRDefault="00322DEF" w:rsidP="00322DEF">
      <w:pPr>
        <w:pStyle w:val="Heading4"/>
      </w:pPr>
      <w:r>
        <w:t xml:space="preserve">2. Surveillance literacy requires knowledge of </w:t>
      </w:r>
      <w:r>
        <w:rPr>
          <w:u w:val="single"/>
        </w:rPr>
        <w:t>policy</w:t>
      </w:r>
      <w:r>
        <w:t xml:space="preserve"> issues. </w:t>
      </w:r>
      <w:r>
        <w:rPr>
          <w:i/>
          <w:u w:val="single"/>
        </w:rPr>
        <w:t>Only</w:t>
      </w:r>
      <w:r>
        <w:t xml:space="preserve"> topical debates require sufficient preparation and knowledge to </w:t>
      </w:r>
      <w:r w:rsidR="00057C81">
        <w:t xml:space="preserve">make </w:t>
      </w:r>
      <w:r w:rsidR="00057C81" w:rsidRPr="00057C81">
        <w:rPr>
          <w:u w:val="single"/>
        </w:rPr>
        <w:t>life-or-death decisions</w:t>
      </w:r>
      <w:r w:rsidR="00057C81">
        <w:t xml:space="preserve">. </w:t>
      </w:r>
    </w:p>
    <w:p w14:paraId="267E9E7E" w14:textId="77777777" w:rsidR="00322DEF" w:rsidRDefault="00322DEF" w:rsidP="00322DEF">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10" w:history="1">
        <w:r w:rsidRPr="00652333">
          <w:rPr>
            <w:rStyle w:val="Hyperlink"/>
          </w:rPr>
          <w:t>http://jnslp.com/wp-content/uploads/2013/04/National-Security-Law-Pedagogy-and-the-Role-of-Simulations.pdf</w:t>
        </w:r>
      </w:hyperlink>
      <w:r>
        <w:t>, Accessed 07-23-2015, p. 527-528)</w:t>
      </w:r>
    </w:p>
    <w:p w14:paraId="6293007E" w14:textId="77777777" w:rsidR="00322DEF" w:rsidRDefault="00322DEF" w:rsidP="00322DEF">
      <w:proofErr w:type="gramStart"/>
      <w:r>
        <w:t>5. Leadership</w:t>
      </w:r>
      <w:proofErr w:type="gramEnd"/>
      <w:r>
        <w:t>, Integrity and Good Judgment</w:t>
      </w:r>
    </w:p>
    <w:p w14:paraId="3C86CEDF" w14:textId="77777777" w:rsidR="00322DEF" w:rsidRDefault="00322DEF" w:rsidP="00322DEF">
      <w:r w:rsidRPr="00C80E20">
        <w:rPr>
          <w:rStyle w:val="StyleUnderline"/>
          <w:highlight w:val="yellow"/>
        </w:rPr>
        <w:t>National security law</w:t>
      </w:r>
      <w:r w:rsidRPr="00563663">
        <w:rPr>
          <w:rStyle w:val="StyleUnderline"/>
        </w:rPr>
        <w:t xml:space="preserve"> often </w:t>
      </w:r>
      <w:r w:rsidRPr="00C80E20">
        <w:rPr>
          <w:rStyle w:val="StyleUnderline"/>
          <w:highlight w:val="yellow"/>
        </w:rPr>
        <w:t xml:space="preserve">takes place in </w:t>
      </w:r>
      <w:r w:rsidRPr="00C80E20">
        <w:rPr>
          <w:rStyle w:val="Emphasis"/>
          <w:highlight w:val="yellow"/>
        </w:rPr>
        <w:t>a high stakes environment</w:t>
      </w:r>
      <w:r w:rsidRPr="00563663">
        <w:rPr>
          <w:rStyle w:val="StyleUnderline"/>
        </w:rPr>
        <w:t>. There is tremendous pressure</w:t>
      </w:r>
      <w:r>
        <w:t xml:space="preserve"> on attorneys operating in the field – not least because of [end page 527] the coercive nature of the authorities in question. The classified environment also plays a key role: many of the decisions made will never be known publicly, nor will they be examined outside of a small group of individuals – much less in a court of law. In this context, leadership, integrity, and good judgment stand paramount.</w:t>
      </w:r>
    </w:p>
    <w:p w14:paraId="742E3E13" w14:textId="3DD79744" w:rsidR="00322DEF" w:rsidRDefault="00322DEF" w:rsidP="00057C81">
      <w:r w:rsidRPr="0022730F">
        <w:rPr>
          <w:rStyle w:val="StyleUnderline"/>
          <w:highlight w:val="yellow"/>
        </w:rPr>
        <w:t>The types of powers at issue</w:t>
      </w:r>
      <w:r>
        <w:t xml:space="preserve"> in national security law </w:t>
      </w:r>
      <w:r w:rsidRPr="0022730F">
        <w:rPr>
          <w:rStyle w:val="StyleUnderline"/>
          <w:highlight w:val="yellow"/>
        </w:rPr>
        <w:t>are</w:t>
      </w:r>
      <w:r w:rsidRPr="00735515">
        <w:rPr>
          <w:rStyle w:val="StyleUnderline"/>
        </w:rPr>
        <w:t xml:space="preserve"> among </w:t>
      </w:r>
      <w:r w:rsidRPr="0022730F">
        <w:rPr>
          <w:rStyle w:val="Emphasis"/>
          <w:highlight w:val="yellow"/>
        </w:rPr>
        <w:t>the most coercive</w:t>
      </w:r>
      <w:r w:rsidRPr="0022730F">
        <w:rPr>
          <w:rStyle w:val="Emphasis"/>
        </w:rPr>
        <w:t xml:space="preserve"> authorities </w:t>
      </w:r>
      <w:r w:rsidRPr="0022730F">
        <w:rPr>
          <w:rStyle w:val="Emphasis"/>
          <w:highlight w:val="yellow"/>
        </w:rPr>
        <w:t>available to</w:t>
      </w:r>
      <w:r w:rsidRPr="0022730F">
        <w:rPr>
          <w:rStyle w:val="Emphasis"/>
        </w:rPr>
        <w:t xml:space="preserve"> the </w:t>
      </w:r>
      <w:r w:rsidRPr="0022730F">
        <w:rPr>
          <w:rStyle w:val="Emphasis"/>
          <w:highlight w:val="yellow"/>
        </w:rPr>
        <w:t>government</w:t>
      </w:r>
      <w:r w:rsidRPr="0022730F">
        <w:rPr>
          <w:rStyle w:val="StyleUnderline"/>
          <w:highlight w:val="yellow"/>
        </w:rPr>
        <w:t>. Decisions may result in</w:t>
      </w:r>
      <w:r>
        <w:t xml:space="preserve"> the </w:t>
      </w:r>
      <w:r w:rsidRPr="0022730F">
        <w:rPr>
          <w:rStyle w:val="Emphasis"/>
          <w:highlight w:val="yellow"/>
        </w:rPr>
        <w:t>death</w:t>
      </w:r>
      <w:r>
        <w:t xml:space="preserve"> of one or many human beings, the </w:t>
      </w:r>
      <w:r w:rsidRPr="0022730F">
        <w:rPr>
          <w:rStyle w:val="StyleUnderline"/>
          <w:highlight w:val="yellow"/>
        </w:rPr>
        <w:t xml:space="preserve">abridgment of </w:t>
      </w:r>
      <w:r w:rsidRPr="0022730F">
        <w:rPr>
          <w:rStyle w:val="Emphasis"/>
          <w:highlight w:val="yellow"/>
        </w:rPr>
        <w:t>rights</w:t>
      </w:r>
      <w:r w:rsidRPr="0022730F">
        <w:rPr>
          <w:rStyle w:val="StyleUnderline"/>
          <w:highlight w:val="yellow"/>
        </w:rPr>
        <w:t>, and</w:t>
      </w:r>
      <w:r>
        <w:t xml:space="preserve"> the </w:t>
      </w:r>
      <w:r w:rsidRPr="0022730F">
        <w:rPr>
          <w:rStyle w:val="StyleUnderline"/>
          <w:highlight w:val="yellow"/>
        </w:rPr>
        <w:t>bypassing</w:t>
      </w:r>
      <w:r>
        <w:t xml:space="preserve"> of </w:t>
      </w:r>
      <w:r w:rsidRPr="00735515">
        <w:t>protections</w:t>
      </w:r>
      <w:r>
        <w:t xml:space="preserve"> otherwise incorporated into </w:t>
      </w:r>
      <w:r w:rsidRPr="00735515">
        <w:rPr>
          <w:rStyle w:val="StyleUnderline"/>
        </w:rPr>
        <w:t xml:space="preserve">the </w:t>
      </w:r>
      <w:r w:rsidRPr="0022730F">
        <w:rPr>
          <w:rStyle w:val="StyleUnderline"/>
          <w:highlight w:val="yellow"/>
        </w:rPr>
        <w:t>law. The</w:t>
      </w:r>
      <w:r w:rsidRPr="00735515">
        <w:rPr>
          <w:rStyle w:val="StyleUnderline"/>
        </w:rPr>
        <w:t xml:space="preserve"> amount of </w:t>
      </w:r>
      <w:r w:rsidRPr="0022730F">
        <w:rPr>
          <w:rStyle w:val="StyleUnderline"/>
          <w:highlight w:val="yellow"/>
        </w:rPr>
        <w:t>pressure</w:t>
      </w:r>
      <w:r>
        <w:t xml:space="preserve"> under which this situation places attorneys </w:t>
      </w:r>
      <w:r w:rsidRPr="0022730F">
        <w:rPr>
          <w:rStyle w:val="StyleUnderline"/>
          <w:highlight w:val="yellow"/>
        </w:rPr>
        <w:t>is</w:t>
      </w:r>
      <w:r w:rsidRPr="00735515">
        <w:rPr>
          <w:rStyle w:val="StyleUnderline"/>
        </w:rPr>
        <w:t xml:space="preserve"> of a </w:t>
      </w:r>
      <w:r w:rsidRPr="0022730F">
        <w:rPr>
          <w:rStyle w:val="Emphasis"/>
          <w:highlight w:val="yellow"/>
        </w:rPr>
        <w:t>higher magnitude</w:t>
      </w:r>
      <w:r w:rsidRPr="0022730F">
        <w:rPr>
          <w:rStyle w:val="StyleUnderline"/>
          <w:highlight w:val="yellow"/>
        </w:rPr>
        <w:t xml:space="preserve"> than</w:t>
      </w:r>
      <w:r w:rsidRPr="00735515">
        <w:rPr>
          <w:rStyle w:val="StyleUnderline"/>
        </w:rPr>
        <w:t xml:space="preserve"> many </w:t>
      </w:r>
      <w:r w:rsidRPr="0022730F">
        <w:rPr>
          <w:rStyle w:val="StyleUnderline"/>
          <w:highlight w:val="yellow"/>
        </w:rPr>
        <w:t>other areas</w:t>
      </w:r>
      <w:r w:rsidRPr="00735515">
        <w:rPr>
          <w:rStyle w:val="StyleUnderline"/>
        </w:rPr>
        <w:t xml:space="preserve"> of the law. </w:t>
      </w:r>
      <w:r w:rsidRPr="0022730F">
        <w:rPr>
          <w:rStyle w:val="StyleUnderline"/>
          <w:highlight w:val="yellow"/>
        </w:rPr>
        <w:t xml:space="preserve">Added to this pressure is the </w:t>
      </w:r>
      <w:r w:rsidRPr="0022730F">
        <w:rPr>
          <w:rStyle w:val="Emphasis"/>
          <w:highlight w:val="yellow"/>
        </w:rPr>
        <w:t>highly political nature</w:t>
      </w:r>
      <w:r w:rsidRPr="0022730F">
        <w:rPr>
          <w:rStyle w:val="Emphasis"/>
        </w:rPr>
        <w:t xml:space="preserve"> of national security law</w:t>
      </w:r>
      <w:r w:rsidRPr="00735515">
        <w:rPr>
          <w:rStyle w:val="StyleUnderline"/>
        </w:rPr>
        <w:t xml:space="preserve"> </w:t>
      </w:r>
      <w:r w:rsidRPr="0022730F">
        <w:rPr>
          <w:rStyle w:val="StyleUnderline"/>
          <w:highlight w:val="yellow"/>
        </w:rPr>
        <w:t xml:space="preserve">and the necessity of understanding </w:t>
      </w:r>
      <w:r w:rsidRPr="0022730F">
        <w:rPr>
          <w:rStyle w:val="Emphasis"/>
          <w:highlight w:val="yellow"/>
        </w:rPr>
        <w:t>the</w:t>
      </w:r>
      <w:r w:rsidRPr="0022730F">
        <w:rPr>
          <w:rStyle w:val="Emphasis"/>
        </w:rPr>
        <w:t xml:space="preserve"> broader </w:t>
      </w:r>
      <w:r w:rsidRPr="0022730F">
        <w:rPr>
          <w:rStyle w:val="Emphasis"/>
          <w:highlight w:val="yellow"/>
        </w:rPr>
        <w:t>Washington context</w:t>
      </w:r>
      <w:r>
        <w:t xml:space="preserve">, </w:t>
      </w:r>
      <w:r w:rsidRPr="0022730F">
        <w:rPr>
          <w:rStyle w:val="StyleUnderline"/>
          <w:highlight w:val="yellow"/>
        </w:rPr>
        <w:t>within which</w:t>
      </w:r>
      <w:r w:rsidRPr="00735515">
        <w:rPr>
          <w:rStyle w:val="StyleUnderline"/>
        </w:rPr>
        <w:t xml:space="preserve"> individual </w:t>
      </w:r>
      <w:r w:rsidRPr="0022730F">
        <w:rPr>
          <w:rStyle w:val="StyleUnderline"/>
          <w:highlight w:val="yellow"/>
        </w:rPr>
        <w:t xml:space="preserve">decision-making, power relations, and institutional authorities compete. </w:t>
      </w:r>
      <w:r w:rsidRPr="0022730F">
        <w:rPr>
          <w:rStyle w:val="Emphasis"/>
          <w:highlight w:val="yellow"/>
        </w:rPr>
        <w:t>Policy concerns</w:t>
      </w:r>
      <w:r>
        <w:t xml:space="preserve"> similarly </w:t>
      </w:r>
      <w:r w:rsidRPr="0022730F">
        <w:rPr>
          <w:rStyle w:val="Emphasis"/>
          <w:highlight w:val="yellow"/>
        </w:rPr>
        <w:t>dominate the landscape</w:t>
      </w:r>
      <w:r>
        <w:t>. It is not enough for national security attorneys to claim that they simply deal in legal advice. Their analyses carry consequences for those exercising power, for those who are the targets of such power, and for the public at large. The function of leadership in this context may be more about process than substantive authority. It may be a willingness to act on critical thought and to accept the impact of legal analysis. It is closely bound to integrity and professional responsibility and the ability to retain good judgment in extraordinary circumstances.</w:t>
      </w:r>
    </w:p>
    <w:p w14:paraId="12D2E9AB" w14:textId="77777777" w:rsidR="00057C81" w:rsidRDefault="00057C81" w:rsidP="00057C81"/>
    <w:p w14:paraId="3E07732E" w14:textId="72973F1F" w:rsidR="00197C9E" w:rsidRPr="00197C9E" w:rsidRDefault="00197C9E" w:rsidP="00197C9E">
      <w:pPr>
        <w:pStyle w:val="Heading4"/>
      </w:pPr>
      <w:r>
        <w:t xml:space="preserve">3. </w:t>
      </w:r>
      <w:r>
        <w:rPr>
          <w:u w:val="single"/>
        </w:rPr>
        <w:t>Particularity</w:t>
      </w:r>
      <w:r>
        <w:t xml:space="preserve"> is </w:t>
      </w:r>
      <w:r w:rsidR="00855547">
        <w:t>essential</w:t>
      </w:r>
      <w:r>
        <w:t xml:space="preserve"> </w:t>
      </w:r>
      <w:r w:rsidR="00855547">
        <w:t xml:space="preserve">to meaningful surveillance debates. Totalizing positions aren’t debatable. </w:t>
      </w:r>
    </w:p>
    <w:p w14:paraId="3EDA852D" w14:textId="77777777" w:rsidR="00197C9E" w:rsidRDefault="00197C9E" w:rsidP="00197C9E">
      <w:r w:rsidRPr="0084414D">
        <w:rPr>
          <w:rStyle w:val="Style13ptBold"/>
        </w:rPr>
        <w:t>Haggerty 6</w:t>
      </w:r>
      <w:r>
        <w:t xml:space="preserve"> — </w:t>
      </w:r>
      <w:r w:rsidRPr="0084414D">
        <w:t>Kevin D. Haggerty</w:t>
      </w:r>
      <w:r>
        <w:t xml:space="preserve">, Director of the Criminology Program and Professor of Criminology and Sociology at the </w:t>
      </w:r>
      <w:r w:rsidRPr="0084414D">
        <w:t>University of Alberta</w:t>
      </w:r>
      <w:r>
        <w:t xml:space="preserve">, </w:t>
      </w:r>
      <w:r w:rsidRPr="00F50F73">
        <w:t xml:space="preserve">Editor of the </w:t>
      </w:r>
      <w:r w:rsidRPr="00F50F73">
        <w:rPr>
          <w:i/>
        </w:rPr>
        <w:t>Canadian Journal of Sociology</w:t>
      </w:r>
      <w:r>
        <w:t xml:space="preserve">, Book Editor for </w:t>
      </w:r>
      <w:r>
        <w:rPr>
          <w:i/>
        </w:rPr>
        <w:t>Surveillance &amp; Society</w:t>
      </w:r>
      <w:r>
        <w:t xml:space="preserve">, holds a </w:t>
      </w:r>
      <w:r w:rsidRPr="00F50F73">
        <w:t>Ph</w:t>
      </w:r>
      <w:r>
        <w:t>.</w:t>
      </w:r>
      <w:r w:rsidRPr="00F50F73">
        <w:t>D</w:t>
      </w:r>
      <w:r>
        <w:t xml:space="preserve">. in Sociology from the </w:t>
      </w:r>
      <w:r w:rsidRPr="00F50F73">
        <w:t>University of British Columbia</w:t>
      </w:r>
      <w:r>
        <w:t xml:space="preserve">, 2006 (“Tear Down The Walls: On Demolishing The </w:t>
      </w:r>
      <w:proofErr w:type="spellStart"/>
      <w:r>
        <w:t>Panopticon</w:t>
      </w:r>
      <w:proofErr w:type="spellEnd"/>
      <w:r>
        <w:t xml:space="preserve">,” </w:t>
      </w:r>
      <w:r w:rsidRPr="00F50F73">
        <w:rPr>
          <w:i/>
        </w:rPr>
        <w:t xml:space="preserve">Theorizing Surveillance: </w:t>
      </w:r>
      <w:r>
        <w:rPr>
          <w:i/>
        </w:rPr>
        <w:t xml:space="preserve">The </w:t>
      </w:r>
      <w:proofErr w:type="spellStart"/>
      <w:r>
        <w:rPr>
          <w:i/>
        </w:rPr>
        <w:t>Panopticon</w:t>
      </w:r>
      <w:proofErr w:type="spellEnd"/>
      <w:r>
        <w:rPr>
          <w:i/>
        </w:rPr>
        <w:t xml:space="preserve"> and B</w:t>
      </w:r>
      <w:r w:rsidRPr="00F50F73">
        <w:rPr>
          <w:i/>
        </w:rPr>
        <w:t>eyond</w:t>
      </w:r>
      <w:r>
        <w:t xml:space="preserve">, Edited by David Lyon, Published by </w:t>
      </w:r>
      <w:proofErr w:type="spellStart"/>
      <w:r w:rsidRPr="00F50F73">
        <w:t>Willan</w:t>
      </w:r>
      <w:proofErr w:type="spellEnd"/>
      <w:r w:rsidRPr="00F50F73">
        <w:t xml:space="preserve"> Publishing</w:t>
      </w:r>
      <w:r>
        <w:t>, ISBN 184392192</w:t>
      </w:r>
      <w:r w:rsidRPr="00F50F73">
        <w:t>9</w:t>
      </w:r>
      <w:r>
        <w:t>, p. 41)</w:t>
      </w:r>
    </w:p>
    <w:p w14:paraId="6033E48A" w14:textId="77777777" w:rsidR="00197C9E" w:rsidRDefault="00197C9E" w:rsidP="00197C9E">
      <w:r w:rsidRPr="0084414D">
        <w:rPr>
          <w:rStyle w:val="StyleUnderline"/>
        </w:rPr>
        <w:t xml:space="preserve">The </w:t>
      </w:r>
      <w:r w:rsidRPr="00DC3371">
        <w:rPr>
          <w:rStyle w:val="StyleUnderline"/>
          <w:highlight w:val="yellow"/>
        </w:rPr>
        <w:t xml:space="preserve">emphasis on </w:t>
      </w:r>
      <w:r w:rsidRPr="00DC3371">
        <w:rPr>
          <w:rStyle w:val="Emphasis"/>
          <w:highlight w:val="yellow"/>
        </w:rPr>
        <w:t>particular governmental projects</w:t>
      </w:r>
      <w:r>
        <w:t xml:space="preserve"> also </w:t>
      </w:r>
      <w:r w:rsidRPr="00DC3371">
        <w:rPr>
          <w:rStyle w:val="StyleUnderline"/>
          <w:highlight w:val="yellow"/>
        </w:rPr>
        <w:t>restrains</w:t>
      </w:r>
      <w:r w:rsidRPr="0084414D">
        <w:rPr>
          <w:rStyle w:val="StyleUnderline"/>
        </w:rPr>
        <w:t xml:space="preserve"> any </w:t>
      </w:r>
      <w:r w:rsidRPr="00DC3371">
        <w:rPr>
          <w:rStyle w:val="StyleUnderline"/>
          <w:highlight w:val="yellow"/>
        </w:rPr>
        <w:t xml:space="preserve">desire to conceptualize surveillance </w:t>
      </w:r>
      <w:r w:rsidRPr="00EA2384">
        <w:rPr>
          <w:rStyle w:val="Emphasis"/>
          <w:highlight w:val="yellow"/>
        </w:rPr>
        <w:t>tout court</w:t>
      </w:r>
      <w:r w:rsidRPr="00DC3371">
        <w:rPr>
          <w:rStyle w:val="StyleUnderline"/>
          <w:highlight w:val="yellow"/>
        </w:rPr>
        <w:t xml:space="preserve"> in </w:t>
      </w:r>
      <w:proofErr w:type="spellStart"/>
      <w:r w:rsidRPr="00DC3371">
        <w:rPr>
          <w:rStyle w:val="StyleUnderline"/>
          <w:highlight w:val="yellow"/>
        </w:rPr>
        <w:t>favour</w:t>
      </w:r>
      <w:proofErr w:type="spellEnd"/>
      <w:r w:rsidRPr="00DC3371">
        <w:rPr>
          <w:rStyle w:val="StyleUnderline"/>
          <w:highlight w:val="yellow"/>
        </w:rPr>
        <w:t xml:space="preserve"> of examining how </w:t>
      </w:r>
      <w:r w:rsidRPr="00DC3371">
        <w:rPr>
          <w:rStyle w:val="Emphasis"/>
          <w:highlight w:val="yellow"/>
        </w:rPr>
        <w:t>particular</w:t>
      </w:r>
      <w:r w:rsidRPr="00DC3371">
        <w:rPr>
          <w:rStyle w:val="StyleUnderline"/>
          <w:highlight w:val="yellow"/>
        </w:rPr>
        <w:t xml:space="preserve"> systems</w:t>
      </w:r>
      <w:r w:rsidRPr="0084414D">
        <w:rPr>
          <w:rStyle w:val="StyleUnderline"/>
        </w:rPr>
        <w:t xml:space="preserve"> of visibility </w:t>
      </w:r>
      <w:r w:rsidRPr="00DC3371">
        <w:rPr>
          <w:rStyle w:val="StyleUnderline"/>
          <w:highlight w:val="yellow"/>
        </w:rPr>
        <w:t xml:space="preserve">are deployed in the context of </w:t>
      </w:r>
      <w:r w:rsidRPr="00DC3371">
        <w:rPr>
          <w:rStyle w:val="Emphasis"/>
          <w:highlight w:val="yellow"/>
        </w:rPr>
        <w:t>specific governmental ambitions</w:t>
      </w:r>
      <w:r w:rsidRPr="00DC3371">
        <w:rPr>
          <w:rStyle w:val="StyleUnderline"/>
          <w:highlight w:val="yellow"/>
        </w:rPr>
        <w:t>. It allows for</w:t>
      </w:r>
      <w:r w:rsidRPr="0084414D">
        <w:rPr>
          <w:rStyle w:val="StyleUnderline"/>
        </w:rPr>
        <w:t xml:space="preserve"> a </w:t>
      </w:r>
      <w:r w:rsidRPr="00DC3371">
        <w:rPr>
          <w:rStyle w:val="StyleUnderline"/>
          <w:highlight w:val="yellow"/>
        </w:rPr>
        <w:t>focused consideration of</w:t>
      </w:r>
      <w:r w:rsidRPr="0084414D">
        <w:rPr>
          <w:rStyle w:val="StyleUnderline"/>
        </w:rPr>
        <w:t xml:space="preserve"> the </w:t>
      </w:r>
      <w:r w:rsidRPr="00DC3371">
        <w:rPr>
          <w:rStyle w:val="StyleUnderline"/>
          <w:highlight w:val="yellow"/>
        </w:rPr>
        <w:t xml:space="preserve">aims, dynamics and rationalizations of </w:t>
      </w:r>
      <w:r w:rsidRPr="00DC3371">
        <w:rPr>
          <w:rStyle w:val="Emphasis"/>
          <w:highlight w:val="yellow"/>
        </w:rPr>
        <w:t>particular surveillance projects</w:t>
      </w:r>
      <w:r w:rsidRPr="00DC3371">
        <w:rPr>
          <w:rStyle w:val="StyleUnderline"/>
          <w:highlight w:val="yellow"/>
        </w:rPr>
        <w:t>.</w:t>
      </w:r>
      <w:r w:rsidRPr="0084414D">
        <w:rPr>
          <w:rStyle w:val="StyleUnderline"/>
        </w:rPr>
        <w:t xml:space="preserve"> Such a focus can</w:t>
      </w:r>
      <w:r>
        <w:t xml:space="preserve"> also </w:t>
      </w:r>
      <w:r w:rsidRPr="0084414D">
        <w:rPr>
          <w:rStyle w:val="StyleUnderline"/>
        </w:rPr>
        <w:t xml:space="preserve">mitigate the tendency towards forms of dystopian technological determinism that are often apparent in the surveillance studies literature. Combining a normatively ambivalent stance with a </w:t>
      </w:r>
      <w:r w:rsidRPr="00DC3371">
        <w:rPr>
          <w:rStyle w:val="StyleUnderline"/>
          <w:highlight w:val="yellow"/>
        </w:rPr>
        <w:t xml:space="preserve">focus on </w:t>
      </w:r>
      <w:r w:rsidRPr="00DC3371">
        <w:rPr>
          <w:rStyle w:val="Emphasis"/>
          <w:highlight w:val="yellow"/>
        </w:rPr>
        <w:t>particular governmental projects</w:t>
      </w:r>
      <w:r w:rsidRPr="00DC3371">
        <w:rPr>
          <w:rStyle w:val="StyleUnderline"/>
          <w:highlight w:val="yellow"/>
        </w:rPr>
        <w:t xml:space="preserve"> allows for</w:t>
      </w:r>
      <w:r w:rsidRPr="0084414D">
        <w:rPr>
          <w:rStyle w:val="StyleUnderline"/>
        </w:rPr>
        <w:t xml:space="preserve"> the development of </w:t>
      </w:r>
      <w:r w:rsidRPr="00DC3371">
        <w:rPr>
          <w:rStyle w:val="Emphasis"/>
          <w:highlight w:val="yellow"/>
        </w:rPr>
        <w:t>a more refined normative stance</w:t>
      </w:r>
      <w:r w:rsidRPr="0084414D">
        <w:rPr>
          <w:rStyle w:val="StyleUnderline"/>
        </w:rPr>
        <w:t xml:space="preserve"> towards surveillance. </w:t>
      </w:r>
      <w:r w:rsidRPr="00DC3371">
        <w:rPr>
          <w:rStyle w:val="StyleUnderline"/>
          <w:highlight w:val="yellow"/>
        </w:rPr>
        <w:t xml:space="preserve">Surveillance is neither good nor bad. We can only develop a </w:t>
      </w:r>
      <w:r w:rsidRPr="00EA2384">
        <w:rPr>
          <w:rStyle w:val="Emphasis"/>
          <w:highlight w:val="yellow"/>
        </w:rPr>
        <w:t>meaningful normative position</w:t>
      </w:r>
      <w:r w:rsidRPr="00EA2384">
        <w:rPr>
          <w:rStyle w:val="StyleUnderline"/>
          <w:highlight w:val="yellow"/>
        </w:rPr>
        <w:t xml:space="preserve"> towards</w:t>
      </w:r>
      <w:r w:rsidRPr="0084414D">
        <w:rPr>
          <w:rStyle w:val="StyleUnderline"/>
        </w:rPr>
        <w:t xml:space="preserve"> surveillance </w:t>
      </w:r>
      <w:r w:rsidRPr="00EA2384">
        <w:rPr>
          <w:rStyle w:val="StyleUnderline"/>
          <w:highlight w:val="yellow"/>
        </w:rPr>
        <w:t>projects</w:t>
      </w:r>
      <w:r w:rsidRPr="0084414D">
        <w:rPr>
          <w:rStyle w:val="StyleUnderline"/>
        </w:rPr>
        <w:t xml:space="preserve"> that are coordinated and calibrated </w:t>
      </w:r>
      <w:r w:rsidRPr="00DC3371">
        <w:rPr>
          <w:rStyle w:val="StyleUnderline"/>
          <w:highlight w:val="yellow"/>
        </w:rPr>
        <w:t xml:space="preserve">in light of </w:t>
      </w:r>
      <w:r w:rsidRPr="00DC3371">
        <w:rPr>
          <w:rStyle w:val="Emphasis"/>
          <w:highlight w:val="yellow"/>
        </w:rPr>
        <w:t>particular governmental ambitions</w:t>
      </w:r>
      <w:r w:rsidRPr="00DC3371">
        <w:rPr>
          <w:rStyle w:val="StyleUnderline"/>
          <w:highlight w:val="yellow"/>
        </w:rPr>
        <w:t>. Such an emphasis</w:t>
      </w:r>
      <w:r>
        <w:t xml:space="preserve"> also </w:t>
      </w:r>
      <w:r w:rsidRPr="00DC3371">
        <w:rPr>
          <w:rStyle w:val="StyleUnderline"/>
          <w:highlight w:val="yellow"/>
        </w:rPr>
        <w:t>allows</w:t>
      </w:r>
      <w:r w:rsidRPr="0084414D">
        <w:rPr>
          <w:rStyle w:val="StyleUnderline"/>
        </w:rPr>
        <w:t xml:space="preserve"> for </w:t>
      </w:r>
      <w:r w:rsidRPr="00DC3371">
        <w:rPr>
          <w:rStyle w:val="StyleUnderline"/>
          <w:highlight w:val="yellow"/>
        </w:rPr>
        <w:t>analysis of</w:t>
      </w:r>
      <w:r w:rsidRPr="0084414D">
        <w:rPr>
          <w:rStyle w:val="StyleUnderline"/>
        </w:rPr>
        <w:t xml:space="preserve"> the </w:t>
      </w:r>
      <w:r w:rsidRPr="00DC3371">
        <w:rPr>
          <w:rStyle w:val="StyleUnderline"/>
          <w:highlight w:val="yellow"/>
        </w:rPr>
        <w:t>complexities and dynamics of</w:t>
      </w:r>
      <w:r w:rsidRPr="0084414D">
        <w:rPr>
          <w:rStyle w:val="StyleUnderline"/>
        </w:rPr>
        <w:t xml:space="preserve"> contemporary </w:t>
      </w:r>
      <w:r w:rsidRPr="00DC3371">
        <w:rPr>
          <w:rStyle w:val="StyleUnderline"/>
          <w:highlight w:val="yellow"/>
        </w:rPr>
        <w:t>surveillance politics</w:t>
      </w:r>
      <w:r w:rsidRPr="0084414D">
        <w:rPr>
          <w:rStyle w:val="StyleUnderline"/>
        </w:rPr>
        <w:t xml:space="preserve">, </w:t>
      </w:r>
      <w:r w:rsidRPr="00DC3371">
        <w:rPr>
          <w:rStyle w:val="StyleUnderline"/>
          <w:highlight w:val="yellow"/>
        </w:rPr>
        <w:t>as citizens</w:t>
      </w:r>
      <w:r w:rsidRPr="0084414D">
        <w:rPr>
          <w:rStyle w:val="StyleUnderline"/>
        </w:rPr>
        <w:t xml:space="preserve"> typically </w:t>
      </w:r>
      <w:r w:rsidRPr="00DC3371">
        <w:rPr>
          <w:rStyle w:val="StyleUnderline"/>
          <w:highlight w:val="yellow"/>
        </w:rPr>
        <w:t>do not oppose</w:t>
      </w:r>
      <w:r w:rsidRPr="0084414D">
        <w:rPr>
          <w:rStyle w:val="StyleUnderline"/>
        </w:rPr>
        <w:t xml:space="preserve"> or resist </w:t>
      </w:r>
      <w:r w:rsidRPr="00DC3371">
        <w:rPr>
          <w:rStyle w:val="StyleUnderline"/>
          <w:highlight w:val="yellow"/>
        </w:rPr>
        <w:t xml:space="preserve">surveillance in the </w:t>
      </w:r>
      <w:r w:rsidRPr="00DC3371">
        <w:rPr>
          <w:rStyle w:val="Emphasis"/>
          <w:highlight w:val="yellow"/>
        </w:rPr>
        <w:t>abstract</w:t>
      </w:r>
      <w:r w:rsidRPr="0084414D">
        <w:rPr>
          <w:rStyle w:val="StyleUnderline"/>
        </w:rPr>
        <w:t xml:space="preserve">, </w:t>
      </w:r>
      <w:r w:rsidRPr="00DC3371">
        <w:rPr>
          <w:rStyle w:val="StyleUnderline"/>
          <w:highlight w:val="yellow"/>
        </w:rPr>
        <w:t xml:space="preserve">but express concerns about </w:t>
      </w:r>
      <w:r w:rsidRPr="00DC3371">
        <w:rPr>
          <w:rStyle w:val="Emphasis"/>
          <w:highlight w:val="yellow"/>
        </w:rPr>
        <w:t>concrete manifestations</w:t>
      </w:r>
      <w:r w:rsidRPr="0084414D">
        <w:rPr>
          <w:rStyle w:val="Emphasis"/>
        </w:rPr>
        <w:t xml:space="preserve"> or imaginings</w:t>
      </w:r>
      <w:r w:rsidRPr="0084414D">
        <w:rPr>
          <w:rStyle w:val="StyleUnderline"/>
        </w:rPr>
        <w:t xml:space="preserve"> </w:t>
      </w:r>
      <w:r w:rsidRPr="00DC3371">
        <w:rPr>
          <w:rStyle w:val="StyleUnderline"/>
          <w:highlight w:val="yellow"/>
        </w:rPr>
        <w:t xml:space="preserve">of how surveillance is or will be deployed for </w:t>
      </w:r>
      <w:r w:rsidRPr="00DC3371">
        <w:rPr>
          <w:rStyle w:val="Emphasis"/>
          <w:highlight w:val="yellow"/>
        </w:rPr>
        <w:t>very specific purposes</w:t>
      </w:r>
      <w:r w:rsidRPr="00DC3371">
        <w:rPr>
          <w:rStyle w:val="StyleUnderline"/>
          <w:highlight w:val="yellow"/>
        </w:rPr>
        <w:t xml:space="preserve"> by </w:t>
      </w:r>
      <w:r w:rsidRPr="00DC3371">
        <w:rPr>
          <w:rStyle w:val="Emphasis"/>
          <w:highlight w:val="yellow"/>
        </w:rPr>
        <w:t>particular institutions</w:t>
      </w:r>
      <w:r>
        <w:t>.</w:t>
      </w:r>
    </w:p>
    <w:p w14:paraId="13B5BC5A" w14:textId="77777777" w:rsidR="00197C9E" w:rsidRDefault="00197C9E" w:rsidP="00057C81"/>
    <w:p w14:paraId="28D7C897" w14:textId="383C44EE" w:rsidR="00A24C42" w:rsidRPr="00444FEB" w:rsidRDefault="00855547" w:rsidP="00A24C42">
      <w:pPr>
        <w:pStyle w:val="Heading4"/>
      </w:pPr>
      <w:r>
        <w:t>4</w:t>
      </w:r>
      <w:r w:rsidR="00A24C42">
        <w:t xml:space="preserve">. </w:t>
      </w:r>
      <w:r w:rsidR="00A24C42" w:rsidRPr="00E55DAA">
        <w:rPr>
          <w:u w:val="single"/>
        </w:rPr>
        <w:t>Studying the details</w:t>
      </w:r>
      <w:r w:rsidR="00A24C42">
        <w:t xml:space="preserve"> is essential to surveillance literacy. General knowledge isn’t enough. </w:t>
      </w:r>
    </w:p>
    <w:p w14:paraId="79371654" w14:textId="77777777" w:rsidR="00A24C42" w:rsidRDefault="00A24C42" w:rsidP="00A24C42">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11" w:history="1">
        <w:r w:rsidRPr="00652333">
          <w:rPr>
            <w:rStyle w:val="Hyperlink"/>
          </w:rPr>
          <w:t>http://jnslp.com/wp-content/uploads/2013/04/National-Security-Law-Pedagogy-and-the-Role-of-Simulations.pdf</w:t>
        </w:r>
      </w:hyperlink>
      <w:r>
        <w:t>, Accessed 07-23-2015, p. 521)</w:t>
      </w:r>
    </w:p>
    <w:p w14:paraId="51608DAD" w14:textId="77777777" w:rsidR="00A24C42" w:rsidRDefault="00A24C42" w:rsidP="00A24C42">
      <w:r>
        <w:t>2. Factual Chaos and Uncertainty</w:t>
      </w:r>
    </w:p>
    <w:p w14:paraId="0027F4C0" w14:textId="77777777" w:rsidR="00A24C42" w:rsidRDefault="00A24C42" w:rsidP="00A24C42">
      <w:r w:rsidRPr="00D47FBC">
        <w:rPr>
          <w:rStyle w:val="StyleUnderline"/>
          <w:highlight w:val="yellow"/>
        </w:rPr>
        <w:t xml:space="preserve">One of the most important skills for students going into national security law is the ability to deal with </w:t>
      </w:r>
      <w:r w:rsidRPr="00D47FBC">
        <w:rPr>
          <w:rStyle w:val="Emphasis"/>
          <w:highlight w:val="yellow"/>
        </w:rPr>
        <w:t>factual chaos</w:t>
      </w:r>
      <w:r>
        <w:t xml:space="preserve">. The presentation of factual chaos significantly differs from the traditional model of legal education, in which students are provided a set of </w:t>
      </w:r>
      <w:proofErr w:type="gramStart"/>
      <w:r>
        <w:t>facts which</w:t>
      </w:r>
      <w:proofErr w:type="gramEnd"/>
      <w:r>
        <w:t xml:space="preserve"> they must analyze. </w:t>
      </w:r>
      <w:r w:rsidRPr="00D47FBC">
        <w:rPr>
          <w:rStyle w:val="StyleUnderline"/>
          <w:highlight w:val="yellow"/>
        </w:rPr>
        <w:t>Lawyers working in national security</w:t>
      </w:r>
      <w:r w:rsidRPr="00FB03BB">
        <w:rPr>
          <w:rStyle w:val="StyleUnderline"/>
        </w:rPr>
        <w:t xml:space="preserve"> law </w:t>
      </w:r>
      <w:r w:rsidRPr="00D47FBC">
        <w:rPr>
          <w:rStyle w:val="StyleUnderline"/>
          <w:highlight w:val="yellow"/>
        </w:rPr>
        <w:t>must figure out what info</w:t>
      </w:r>
      <w:r w:rsidRPr="00FB03BB">
        <w:rPr>
          <w:rStyle w:val="StyleUnderline"/>
        </w:rPr>
        <w:t xml:space="preserve">rmation </w:t>
      </w:r>
      <w:r w:rsidRPr="00D47FBC">
        <w:rPr>
          <w:rStyle w:val="StyleUnderline"/>
          <w:highlight w:val="yellow"/>
        </w:rPr>
        <w:t xml:space="preserve">they need, integrate </w:t>
      </w:r>
      <w:r w:rsidRPr="00D47FBC">
        <w:rPr>
          <w:rStyle w:val="Emphasis"/>
          <w:highlight w:val="yellow"/>
        </w:rPr>
        <w:t>enormous amounts of data</w:t>
      </w:r>
      <w:r w:rsidRPr="00D47FBC">
        <w:rPr>
          <w:rStyle w:val="StyleUnderline"/>
          <w:highlight w:val="yellow"/>
        </w:rPr>
        <w:t xml:space="preserve"> from </w:t>
      </w:r>
      <w:r w:rsidRPr="00D47FBC">
        <w:rPr>
          <w:rStyle w:val="Emphasis"/>
          <w:highlight w:val="yellow"/>
        </w:rPr>
        <w:t>numerous sources</w:t>
      </w:r>
      <w:r w:rsidRPr="00D47FBC">
        <w:rPr>
          <w:rStyle w:val="StyleUnderline"/>
          <w:highlight w:val="yellow"/>
        </w:rPr>
        <w:t>, determine which info</w:t>
      </w:r>
      <w:r w:rsidRPr="00FB03BB">
        <w:rPr>
          <w:rStyle w:val="StyleUnderline"/>
        </w:rPr>
        <w:t xml:space="preserve">rmation </w:t>
      </w:r>
      <w:r w:rsidRPr="00D47FBC">
        <w:rPr>
          <w:rStyle w:val="StyleUnderline"/>
          <w:highlight w:val="yellow"/>
        </w:rPr>
        <w:t xml:space="preserve">is </w:t>
      </w:r>
      <w:r w:rsidRPr="00D47FBC">
        <w:rPr>
          <w:rStyle w:val="Emphasis"/>
          <w:highlight w:val="yellow"/>
        </w:rPr>
        <w:t>reliable and relevant</w:t>
      </w:r>
      <w:r w:rsidRPr="00D47FBC">
        <w:rPr>
          <w:rStyle w:val="StyleUnderline"/>
          <w:highlight w:val="yellow"/>
        </w:rPr>
        <w:t xml:space="preserve">, and proceed with </w:t>
      </w:r>
      <w:r w:rsidRPr="00D47FBC">
        <w:rPr>
          <w:rStyle w:val="Emphasis"/>
          <w:highlight w:val="yellow"/>
        </w:rPr>
        <w:t>analysis and recommendations</w:t>
      </w:r>
      <w:r w:rsidRPr="00FB03BB">
        <w:rPr>
          <w:rStyle w:val="StyleUnderline"/>
        </w:rPr>
        <w:t>. Their recommendations</w:t>
      </w:r>
      <w:r>
        <w:t xml:space="preserve">, moreover, </w:t>
      </w:r>
      <w:r w:rsidRPr="00FB03BB">
        <w:rPr>
          <w:rStyle w:val="StyleUnderline"/>
        </w:rPr>
        <w:t>must be based on contingent conditions: facts may be classified and unavailable to the legal analyst, or facts may change as new information emerges</w:t>
      </w:r>
      <w:r>
        <w:t xml:space="preserve">. This is as true for government lawyers as it is for those outside of governmental structures. </w:t>
      </w:r>
      <w:r w:rsidRPr="00D47FBC">
        <w:rPr>
          <w:rStyle w:val="StyleUnderline"/>
          <w:highlight w:val="yellow"/>
        </w:rPr>
        <w:t xml:space="preserve">They must be aware of what is </w:t>
      </w:r>
      <w:r w:rsidRPr="00D47FBC">
        <w:rPr>
          <w:rStyle w:val="Emphasis"/>
          <w:highlight w:val="yellow"/>
        </w:rPr>
        <w:t>known</w:t>
      </w:r>
      <w:r w:rsidRPr="00D47FBC">
        <w:rPr>
          <w:rStyle w:val="StyleUnderline"/>
          <w:highlight w:val="yellow"/>
        </w:rPr>
        <w:t xml:space="preserve">, what is </w:t>
      </w:r>
      <w:r w:rsidRPr="00D47FBC">
        <w:rPr>
          <w:rStyle w:val="Emphasis"/>
          <w:highlight w:val="yellow"/>
        </w:rPr>
        <w:t>unsure</w:t>
      </w:r>
      <w:r w:rsidRPr="00D47FBC">
        <w:rPr>
          <w:rStyle w:val="StyleUnderline"/>
          <w:highlight w:val="yellow"/>
        </w:rPr>
        <w:t xml:space="preserve">, what is </w:t>
      </w:r>
      <w:r w:rsidRPr="00D47FBC">
        <w:rPr>
          <w:rStyle w:val="Emphasis"/>
          <w:highlight w:val="yellow"/>
        </w:rPr>
        <w:t>unknown</w:t>
      </w:r>
      <w:r w:rsidRPr="00D47FBC">
        <w:rPr>
          <w:rStyle w:val="StyleUnderline"/>
          <w:highlight w:val="yellow"/>
        </w:rPr>
        <w:t xml:space="preserve">, and the possibility of </w:t>
      </w:r>
      <w:r w:rsidRPr="00D47FBC">
        <w:rPr>
          <w:rStyle w:val="Emphasis"/>
          <w:highlight w:val="yellow"/>
        </w:rPr>
        <w:t>changing circumstances</w:t>
      </w:r>
      <w:r w:rsidRPr="00FB03BB">
        <w:rPr>
          <w:rStyle w:val="StyleUnderline"/>
        </w:rPr>
        <w:t>, and they must advise their clients, from the beginning, how the legal analysis might shift if the factual basis alters</w:t>
      </w:r>
      <w:r>
        <w:t>.</w:t>
      </w:r>
    </w:p>
    <w:p w14:paraId="48E58979" w14:textId="77777777" w:rsidR="00A24C42" w:rsidRDefault="00A24C42" w:rsidP="001F4DBD"/>
    <w:p w14:paraId="3260F818" w14:textId="111AB08B" w:rsidR="001121A0" w:rsidRPr="00A75388" w:rsidRDefault="00855547" w:rsidP="001121A0">
      <w:pPr>
        <w:pStyle w:val="Heading4"/>
        <w:rPr>
          <w:u w:val="single"/>
        </w:rPr>
      </w:pPr>
      <w:r>
        <w:t>5</w:t>
      </w:r>
      <w:r w:rsidR="001121A0">
        <w:t xml:space="preserve">. </w:t>
      </w:r>
      <w:r w:rsidR="001121A0" w:rsidRPr="001121A0">
        <w:rPr>
          <w:u w:val="single"/>
        </w:rPr>
        <w:t>Informed decision-making</w:t>
      </w:r>
      <w:r w:rsidR="001121A0">
        <w:t xml:space="preserve"> about national security requires </w:t>
      </w:r>
      <w:r w:rsidR="00A75388">
        <w:t>consideration of</w:t>
      </w:r>
      <w:r w:rsidR="001121A0">
        <w:t xml:space="preserve"> </w:t>
      </w:r>
      <w:r w:rsidR="00A75388">
        <w:rPr>
          <w:u w:val="single"/>
        </w:rPr>
        <w:t>policy considerations</w:t>
      </w:r>
      <w:r w:rsidR="00A75388">
        <w:t xml:space="preserve">. Surveillance literacy depends on </w:t>
      </w:r>
      <w:r w:rsidR="00A75388" w:rsidRPr="00A75388">
        <w:rPr>
          <w:u w:val="single"/>
        </w:rPr>
        <w:t>policy relevance</w:t>
      </w:r>
      <w:r w:rsidR="00A75388">
        <w:t xml:space="preserve">. </w:t>
      </w:r>
    </w:p>
    <w:p w14:paraId="4D1A87A3" w14:textId="77777777" w:rsidR="001121A0" w:rsidRDefault="001121A0" w:rsidP="001121A0">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12" w:history="1">
        <w:r w:rsidRPr="00652333">
          <w:rPr>
            <w:rStyle w:val="Hyperlink"/>
          </w:rPr>
          <w:t>http://jnslp.com/wp-content/uploads/2013/04/National-Security-Law-Pedagogy-and-the-Role-of-Simulations.pdf</w:t>
        </w:r>
      </w:hyperlink>
      <w:r>
        <w:t>, Accessed 07-23-2015, p. 523-524)</w:t>
      </w:r>
    </w:p>
    <w:p w14:paraId="0DD246AB" w14:textId="77777777" w:rsidR="001121A0" w:rsidRDefault="001121A0" w:rsidP="001121A0">
      <w:r>
        <w:t xml:space="preserve">c. Creative Problem Solving. </w:t>
      </w:r>
      <w:r w:rsidRPr="00624C9A">
        <w:rPr>
          <w:rStyle w:val="StyleUnderline"/>
        </w:rPr>
        <w:t>Part of dealing with factual uncertainty in a rapidly changing environment is learning how to construct new ways to address emerging issues</w:t>
      </w:r>
      <w:r>
        <w:t xml:space="preserve">. Admittedly, much has been made in the academy about the importance of problem-based learning as a method in developing students’ critical thinking skills.134 </w:t>
      </w:r>
      <w:r w:rsidRPr="00624C9A">
        <w:rPr>
          <w:rStyle w:val="StyleUnderline"/>
        </w:rPr>
        <w:t>Problem-solving</w:t>
      </w:r>
      <w:r>
        <w:t xml:space="preserve">, however, </w:t>
      </w:r>
      <w:r w:rsidRPr="00624C9A">
        <w:rPr>
          <w:rStyle w:val="StyleUnderline"/>
        </w:rPr>
        <w:t>is not merely a method of</w:t>
      </w:r>
      <w:r>
        <w:t xml:space="preserve"> [end page 523] </w:t>
      </w:r>
      <w:r w:rsidRPr="00624C9A">
        <w:rPr>
          <w:rStyle w:val="StyleUnderline"/>
        </w:rPr>
        <w:t>teaching. It is itself a goal for the type of activities in which lawyers will be engaged</w:t>
      </w:r>
      <w:r>
        <w:t xml:space="preserve">. The means-ends distinction is an important one to make here. </w:t>
      </w:r>
      <w:proofErr w:type="gramStart"/>
      <w:r w:rsidRPr="00624C9A">
        <w:rPr>
          <w:rStyle w:val="StyleUnderline"/>
        </w:rPr>
        <w:t>Problem-solving</w:t>
      </w:r>
      <w:proofErr w:type="gramEnd"/>
      <w:r w:rsidRPr="00624C9A">
        <w:rPr>
          <w:rStyle w:val="StyleUnderline"/>
        </w:rPr>
        <w:t xml:space="preserve"> in a classroom environment may be merely a conduit for learning a specific area of the law or a limited set of skills. But </w:t>
      </w:r>
      <w:r w:rsidRPr="001121A0">
        <w:rPr>
          <w:rStyle w:val="StyleUnderline"/>
          <w:highlight w:val="yellow"/>
        </w:rPr>
        <w:t xml:space="preserve">problem-solving as an end suggests the accumulation of a broader set of tools, such as familiarity with multidisciplinary </w:t>
      </w:r>
      <w:r w:rsidRPr="001121A0">
        <w:rPr>
          <w:rStyle w:val="StyleUnderline"/>
          <w:highlight w:val="yellow"/>
        </w:rPr>
        <w:lastRenderedPageBreak/>
        <w:t>approaches, creativity and originality, sequencing, collaboration, identification of</w:t>
      </w:r>
      <w:r w:rsidRPr="00624C9A">
        <w:rPr>
          <w:rStyle w:val="StyleUnderline"/>
        </w:rPr>
        <w:t xml:space="preserve"> contributors’ </w:t>
      </w:r>
      <w:r w:rsidRPr="001121A0">
        <w:rPr>
          <w:rStyle w:val="StyleUnderline"/>
          <w:highlight w:val="yellow"/>
        </w:rPr>
        <w:t xml:space="preserve">expertise, and how to </w:t>
      </w:r>
      <w:r w:rsidRPr="001121A0">
        <w:rPr>
          <w:rStyle w:val="Emphasis"/>
          <w:highlight w:val="yellow"/>
        </w:rPr>
        <w:t>leverage each skill set</w:t>
      </w:r>
      <w:r>
        <w:t>.</w:t>
      </w:r>
    </w:p>
    <w:p w14:paraId="56EDC86A" w14:textId="77777777" w:rsidR="001121A0" w:rsidRDefault="001121A0" w:rsidP="001121A0">
      <w:r w:rsidRPr="001121A0">
        <w:rPr>
          <w:rStyle w:val="StyleUnderline"/>
          <w:highlight w:val="yellow"/>
        </w:rPr>
        <w:t>This</w:t>
      </w:r>
      <w:r w:rsidRPr="00624C9A">
        <w:rPr>
          <w:rStyle w:val="StyleUnderline"/>
        </w:rPr>
        <w:t xml:space="preserve"> goal presents itself in the context of fact-finding, but</w:t>
      </w:r>
      <w:r>
        <w:t xml:space="preserve"> it </w:t>
      </w:r>
      <w:r w:rsidRPr="001121A0">
        <w:rPr>
          <w:rStyle w:val="StyleUnderline"/>
          <w:highlight w:val="yellow"/>
        </w:rPr>
        <w:t>draws</w:t>
      </w:r>
      <w:r>
        <w:t xml:space="preserve"> equally </w:t>
      </w:r>
      <w:r w:rsidRPr="001121A0">
        <w:rPr>
          <w:rStyle w:val="StyleUnderline"/>
          <w:highlight w:val="yellow"/>
        </w:rPr>
        <w:t>on</w:t>
      </w:r>
      <w:r w:rsidRPr="00624C9A">
        <w:rPr>
          <w:rStyle w:val="StyleUnderline"/>
        </w:rPr>
        <w:t xml:space="preserve"> strong </w:t>
      </w:r>
      <w:r w:rsidRPr="001121A0">
        <w:rPr>
          <w:rStyle w:val="StyleUnderline"/>
          <w:highlight w:val="yellow"/>
        </w:rPr>
        <w:t>understanding</w:t>
      </w:r>
      <w:r w:rsidRPr="00624C9A">
        <w:rPr>
          <w:rStyle w:val="StyleUnderline"/>
        </w:rPr>
        <w:t xml:space="preserve"> of legal </w:t>
      </w:r>
      <w:r w:rsidRPr="001121A0">
        <w:rPr>
          <w:rStyle w:val="Emphasis"/>
          <w:highlight w:val="yellow"/>
        </w:rPr>
        <w:t>authorities and practices</w:t>
      </w:r>
      <w:r w:rsidRPr="001121A0">
        <w:rPr>
          <w:rStyle w:val="StyleUnderline"/>
          <w:highlight w:val="yellow"/>
        </w:rPr>
        <w:t xml:space="preserve">, </w:t>
      </w:r>
      <w:r w:rsidRPr="001121A0">
        <w:rPr>
          <w:rStyle w:val="Emphasis"/>
          <w:highlight w:val="yellow"/>
        </w:rPr>
        <w:t>the Washington context</w:t>
      </w:r>
      <w:r w:rsidRPr="001121A0">
        <w:rPr>
          <w:rStyle w:val="StyleUnderline"/>
          <w:highlight w:val="yellow"/>
        </w:rPr>
        <w:t xml:space="preserve">, and </w:t>
      </w:r>
      <w:r w:rsidRPr="001121A0">
        <w:rPr>
          <w:rStyle w:val="Emphasis"/>
          <w:highlight w:val="yellow"/>
        </w:rPr>
        <w:t>policy considerations</w:t>
      </w:r>
      <w:r>
        <w:t xml:space="preserve">. Similarly, like the factors highlighted in the first pedagogical goal, </w:t>
      </w:r>
      <w:r w:rsidRPr="00C14EE0">
        <w:rPr>
          <w:rStyle w:val="StyleUnderline"/>
        </w:rPr>
        <w:t xml:space="preserve">adding to the tensions inherent in factual analysis is the abbreviated timeline in which national security attorneys must operate. Time may not be a commodity in surplus. This means that </w:t>
      </w:r>
      <w:r w:rsidRPr="001121A0">
        <w:rPr>
          <w:rStyle w:val="StyleUnderline"/>
          <w:highlight w:val="yellow"/>
        </w:rPr>
        <w:t xml:space="preserve">national security legal education must not only develop students’ </w:t>
      </w:r>
      <w:r w:rsidRPr="001121A0">
        <w:rPr>
          <w:rStyle w:val="Emphasis"/>
          <w:highlight w:val="yellow"/>
        </w:rPr>
        <w:t>complex fact-finding skills</w:t>
      </w:r>
      <w:r w:rsidRPr="001121A0">
        <w:rPr>
          <w:rStyle w:val="StyleUnderline"/>
          <w:highlight w:val="yellow"/>
        </w:rPr>
        <w:t xml:space="preserve"> and their ability to provide </w:t>
      </w:r>
      <w:r w:rsidRPr="001121A0">
        <w:rPr>
          <w:rStyle w:val="Emphasis"/>
          <w:highlight w:val="yellow"/>
        </w:rPr>
        <w:t>contingent analysis</w:t>
      </w:r>
      <w:r w:rsidRPr="001121A0">
        <w:rPr>
          <w:rStyle w:val="StyleUnderline"/>
          <w:highlight w:val="yellow"/>
        </w:rPr>
        <w:t xml:space="preserve">, but it must teach them how to </w:t>
      </w:r>
      <w:r w:rsidRPr="001121A0">
        <w:rPr>
          <w:rStyle w:val="Emphasis"/>
          <w:highlight w:val="yellow"/>
        </w:rPr>
        <w:t>swiftly and efficiently engage in these activities</w:t>
      </w:r>
      <w:r>
        <w:t>.</w:t>
      </w:r>
    </w:p>
    <w:p w14:paraId="3937F28E" w14:textId="77777777" w:rsidR="001121A0" w:rsidRDefault="001121A0" w:rsidP="001F4DBD"/>
    <w:p w14:paraId="7F8184A8" w14:textId="64AFC1B6" w:rsidR="00BE3247" w:rsidRPr="00444FEB" w:rsidRDefault="00855547" w:rsidP="00BE3247">
      <w:pPr>
        <w:pStyle w:val="Heading4"/>
      </w:pPr>
      <w:r>
        <w:t>6</w:t>
      </w:r>
      <w:r w:rsidR="00A75388">
        <w:t xml:space="preserve">. </w:t>
      </w:r>
      <w:r w:rsidR="00A953EA">
        <w:t xml:space="preserve">Only </w:t>
      </w:r>
      <w:r w:rsidR="00A953EA" w:rsidRPr="00A953EA">
        <w:rPr>
          <w:u w:val="single"/>
        </w:rPr>
        <w:t>topical</w:t>
      </w:r>
      <w:r w:rsidR="00A953EA">
        <w:t xml:space="preserve"> debates promote surveillance literacy. </w:t>
      </w:r>
      <w:r w:rsidR="00675C30">
        <w:t xml:space="preserve">Debates that are </w:t>
      </w:r>
      <w:r w:rsidR="00675C30" w:rsidRPr="00A953EA">
        <w:rPr>
          <w:i/>
        </w:rPr>
        <w:t>related</w:t>
      </w:r>
      <w:r w:rsidR="00675C30">
        <w:t xml:space="preserve"> to the topic don’t teach </w:t>
      </w:r>
      <w:r w:rsidR="00675C30" w:rsidRPr="00A953EA">
        <w:rPr>
          <w:u w:val="single"/>
        </w:rPr>
        <w:t>essential skills</w:t>
      </w:r>
      <w:r w:rsidR="00675C30">
        <w:t xml:space="preserve">. </w:t>
      </w:r>
    </w:p>
    <w:p w14:paraId="26CB128D" w14:textId="77777777" w:rsidR="00BE3247" w:rsidRDefault="00BE3247" w:rsidP="00BE3247">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13" w:history="1">
        <w:r w:rsidRPr="00652333">
          <w:rPr>
            <w:rStyle w:val="Hyperlink"/>
          </w:rPr>
          <w:t>http://jnslp.com/wp-content/uploads/2013/04/National-Security-Law-Pedagogy-and-the-Role-of-Simulations.pdf</w:t>
        </w:r>
      </w:hyperlink>
      <w:r>
        <w:t>, Accessed 07-23-2015, p. 515-516)</w:t>
      </w:r>
    </w:p>
    <w:p w14:paraId="579365E4" w14:textId="77777777" w:rsidR="00BE3247" w:rsidRDefault="00BE3247" w:rsidP="00BE3247">
      <w:r>
        <w:t>B. National Security Pedagogy</w:t>
      </w:r>
    </w:p>
    <w:p w14:paraId="4CB8BE49" w14:textId="77777777" w:rsidR="00BE3247" w:rsidRDefault="00BE3247" w:rsidP="00BE3247">
      <w:r w:rsidRPr="00F37E72">
        <w:rPr>
          <w:rStyle w:val="StyleUnderline"/>
        </w:rPr>
        <w:t xml:space="preserve">In contrast to the traditional pedagogical approach, </w:t>
      </w:r>
      <w:r w:rsidRPr="00BE3247">
        <w:rPr>
          <w:rStyle w:val="StyleUnderline"/>
          <w:highlight w:val="yellow"/>
        </w:rPr>
        <w:t>six goals</w:t>
      </w:r>
      <w:r>
        <w:t xml:space="preserve"> in particular </w:t>
      </w:r>
      <w:r w:rsidRPr="00BE3247">
        <w:rPr>
          <w:rStyle w:val="StyleUnderline"/>
          <w:highlight w:val="yellow"/>
        </w:rPr>
        <w:t>stand out in</w:t>
      </w:r>
      <w:r>
        <w:t xml:space="preserve"> considering the role of </w:t>
      </w:r>
      <w:r w:rsidRPr="00F37E72">
        <w:rPr>
          <w:rStyle w:val="StyleUnderline"/>
        </w:rPr>
        <w:t xml:space="preserve">legal </w:t>
      </w:r>
      <w:r w:rsidRPr="00BE3247">
        <w:rPr>
          <w:rStyle w:val="StyleUnderline"/>
          <w:highlight w:val="yellow"/>
        </w:rPr>
        <w:t>education with regard to national</w:t>
      </w:r>
      <w:r>
        <w:t xml:space="preserve"> [end page 515] </w:t>
      </w:r>
      <w:r w:rsidRPr="00BE3247">
        <w:rPr>
          <w:rStyle w:val="StyleUnderline"/>
          <w:highlight w:val="yellow"/>
        </w:rPr>
        <w:t>security law:</w:t>
      </w:r>
      <w:r w:rsidRPr="00BE3247">
        <w:t xml:space="preserve"> (</w:t>
      </w:r>
      <w:r>
        <w:t xml:space="preserve">1) </w:t>
      </w:r>
      <w:r w:rsidRPr="00BE3247">
        <w:rPr>
          <w:rStyle w:val="StyleUnderline"/>
          <w:highlight w:val="yellow"/>
        </w:rPr>
        <w:t>understanding</w:t>
      </w:r>
      <w:r w:rsidRPr="00F37E72">
        <w:rPr>
          <w:rStyle w:val="StyleUnderline"/>
        </w:rPr>
        <w:t xml:space="preserve"> the </w:t>
      </w:r>
      <w:r w:rsidRPr="00BE3247">
        <w:rPr>
          <w:rStyle w:val="StyleUnderline"/>
          <w:highlight w:val="yellow"/>
        </w:rPr>
        <w:t xml:space="preserve">law </w:t>
      </w:r>
      <w:r w:rsidRPr="00BE3247">
        <w:rPr>
          <w:rStyle w:val="Emphasis"/>
          <w:highlight w:val="yellow"/>
        </w:rPr>
        <w:t>as applied</w:t>
      </w:r>
      <w:r w:rsidRPr="00BE3247">
        <w:rPr>
          <w:rStyle w:val="StyleUnderline"/>
          <w:highlight w:val="yellow"/>
        </w:rPr>
        <w:t xml:space="preserve"> (that is</w:t>
      </w:r>
      <w:r w:rsidRPr="00F37E72">
        <w:rPr>
          <w:rStyle w:val="StyleUnderline"/>
        </w:rPr>
        <w:t xml:space="preserve">, </w:t>
      </w:r>
      <w:r w:rsidRPr="00BE3247">
        <w:rPr>
          <w:rStyle w:val="StyleUnderline"/>
          <w:highlight w:val="yellow"/>
        </w:rPr>
        <w:t>knowledge of relevant legal authorities and processes, understanding</w:t>
      </w:r>
      <w:r>
        <w:t xml:space="preserve"> what can be termed </w:t>
      </w:r>
      <w:r w:rsidRPr="00BE3247">
        <w:rPr>
          <w:rStyle w:val="StyleUnderline"/>
          <w:highlight w:val="yellow"/>
        </w:rPr>
        <w:t>“</w:t>
      </w:r>
      <w:r w:rsidRPr="00BE3247">
        <w:rPr>
          <w:rStyle w:val="Emphasis"/>
          <w:highlight w:val="yellow"/>
        </w:rPr>
        <w:t>the Washington context</w:t>
      </w:r>
      <w:r w:rsidRPr="00BE3247">
        <w:rPr>
          <w:rStyle w:val="StyleUnderline"/>
          <w:highlight w:val="yellow"/>
        </w:rPr>
        <w:t xml:space="preserve">”, and considering </w:t>
      </w:r>
      <w:r w:rsidRPr="00BE3247">
        <w:rPr>
          <w:rStyle w:val="Emphasis"/>
          <w:highlight w:val="yellow"/>
        </w:rPr>
        <w:t>the broader policy environment</w:t>
      </w:r>
      <w:r w:rsidRPr="00BE3247">
        <w:rPr>
          <w:rStyle w:val="StyleUnderline"/>
          <w:highlight w:val="yellow"/>
        </w:rPr>
        <w:t>),</w:t>
      </w:r>
      <w:r>
        <w:t xml:space="preserve"> (2) </w:t>
      </w:r>
      <w:r w:rsidRPr="00BE3247">
        <w:rPr>
          <w:rStyle w:val="StyleUnderline"/>
          <w:highlight w:val="yellow"/>
        </w:rPr>
        <w:t xml:space="preserve">dealing with </w:t>
      </w:r>
      <w:r w:rsidRPr="00BE3247">
        <w:rPr>
          <w:rStyle w:val="Emphasis"/>
          <w:highlight w:val="yellow"/>
        </w:rPr>
        <w:t>factual chaos and uncertainty</w:t>
      </w:r>
      <w:r w:rsidRPr="00BE3247">
        <w:rPr>
          <w:rStyle w:val="StyleUnderline"/>
          <w:highlight w:val="yellow"/>
        </w:rPr>
        <w:t>,</w:t>
      </w:r>
      <w:r>
        <w:t xml:space="preserve"> (3) </w:t>
      </w:r>
      <w:r w:rsidRPr="00BE3247">
        <w:rPr>
          <w:rStyle w:val="StyleUnderline"/>
          <w:highlight w:val="yellow"/>
        </w:rPr>
        <w:t xml:space="preserve">obtaining </w:t>
      </w:r>
      <w:r w:rsidRPr="00BE3247">
        <w:rPr>
          <w:rStyle w:val="Emphasis"/>
          <w:highlight w:val="yellow"/>
        </w:rPr>
        <w:t>critical distance</w:t>
      </w:r>
      <w:r w:rsidRPr="00B716FC">
        <w:rPr>
          <w:rStyle w:val="StyleUnderline"/>
        </w:rPr>
        <w:t xml:space="preserve"> despite significant pressure,</w:t>
      </w:r>
      <w:r>
        <w:t xml:space="preserve"> (4) </w:t>
      </w:r>
      <w:r w:rsidRPr="00BE3247">
        <w:rPr>
          <w:rStyle w:val="StyleUnderline"/>
          <w:highlight w:val="yellow"/>
        </w:rPr>
        <w:t>developing</w:t>
      </w:r>
      <w:r w:rsidRPr="00B716FC">
        <w:rPr>
          <w:rStyle w:val="StyleUnderline"/>
        </w:rPr>
        <w:t xml:space="preserve"> nontraditional </w:t>
      </w:r>
      <w:r w:rsidRPr="00BE3247">
        <w:rPr>
          <w:rStyle w:val="Emphasis"/>
          <w:highlight w:val="yellow"/>
        </w:rPr>
        <w:t>written and oral communication skills</w:t>
      </w:r>
      <w:r w:rsidRPr="00BE3247">
        <w:rPr>
          <w:rStyle w:val="StyleUnderline"/>
          <w:highlight w:val="yellow"/>
        </w:rPr>
        <w:t>,</w:t>
      </w:r>
      <w:r>
        <w:t xml:space="preserve"> (5) </w:t>
      </w:r>
      <w:r w:rsidRPr="00BE3247">
        <w:rPr>
          <w:rStyle w:val="StyleUnderline"/>
          <w:highlight w:val="yellow"/>
        </w:rPr>
        <w:t>demonstrating</w:t>
      </w:r>
      <w:r w:rsidRPr="00B716FC">
        <w:rPr>
          <w:rStyle w:val="StyleUnderline"/>
        </w:rPr>
        <w:t xml:space="preserve"> leadership, integrity, and </w:t>
      </w:r>
      <w:r w:rsidRPr="00BE3247">
        <w:rPr>
          <w:rStyle w:val="StyleUnderline"/>
          <w:highlight w:val="yellow"/>
        </w:rPr>
        <w:t xml:space="preserve">good judgment in </w:t>
      </w:r>
      <w:r w:rsidRPr="00BE3247">
        <w:rPr>
          <w:rStyle w:val="Emphasis"/>
          <w:highlight w:val="yellow"/>
        </w:rPr>
        <w:t>a high-stakes, highly-charged environment</w:t>
      </w:r>
      <w:r w:rsidRPr="00BE3247">
        <w:rPr>
          <w:rStyle w:val="StyleUnderline"/>
          <w:highlight w:val="yellow"/>
        </w:rPr>
        <w:t>, and</w:t>
      </w:r>
      <w:r>
        <w:t xml:space="preserve"> (6) </w:t>
      </w:r>
      <w:r w:rsidRPr="00BE3247">
        <w:rPr>
          <w:rStyle w:val="StyleUnderline"/>
          <w:highlight w:val="yellow"/>
        </w:rPr>
        <w:t xml:space="preserve">creating opportunities for </w:t>
      </w:r>
      <w:r w:rsidRPr="00BE3247">
        <w:rPr>
          <w:rStyle w:val="Emphasis"/>
          <w:highlight w:val="yellow"/>
        </w:rPr>
        <w:t>future learning</w:t>
      </w:r>
      <w:r w:rsidRPr="00BE3247">
        <w:rPr>
          <w:rStyle w:val="StyleUnderline"/>
          <w:highlight w:val="yellow"/>
        </w:rPr>
        <w:t>. Students</w:t>
      </w:r>
      <w:r>
        <w:t xml:space="preserve">, moreover, </w:t>
      </w:r>
      <w:r w:rsidRPr="00BE3247">
        <w:rPr>
          <w:rStyle w:val="StyleUnderline"/>
          <w:highlight w:val="yellow"/>
        </w:rPr>
        <w:t xml:space="preserve">must </w:t>
      </w:r>
      <w:r w:rsidRPr="00BE3247">
        <w:rPr>
          <w:rStyle w:val="Emphasis"/>
          <w:highlight w:val="yellow"/>
        </w:rPr>
        <w:t>integrate these skills</w:t>
      </w:r>
      <w:r w:rsidRPr="00BE3247">
        <w:rPr>
          <w:rStyle w:val="StyleUnderline"/>
          <w:highlight w:val="yellow"/>
        </w:rPr>
        <w:t xml:space="preserve">, performing on </w:t>
      </w:r>
      <w:r w:rsidRPr="00BE3247">
        <w:rPr>
          <w:rStyle w:val="Emphasis"/>
          <w:highlight w:val="yellow"/>
        </w:rPr>
        <w:t>multiple levels at once</w:t>
      </w:r>
      <w:r>
        <w:t xml:space="preserve">.127 </w:t>
      </w:r>
      <w:proofErr w:type="gramStart"/>
      <w:r>
        <w:t>These</w:t>
      </w:r>
      <w:proofErr w:type="gramEnd"/>
      <w:r>
        <w:t xml:space="preserve"> goals are not conclusive – nor are they necessarily exclusive to national security law. But calling attention to them suggests that </w:t>
      </w:r>
      <w:r w:rsidRPr="00B716FC">
        <w:rPr>
          <w:rStyle w:val="StyleUnderline"/>
        </w:rPr>
        <w:t>more careful examination of the field</w:t>
      </w:r>
      <w:r>
        <w:t xml:space="preserve">, and not just legal education writ large, </w:t>
      </w:r>
      <w:r w:rsidRPr="00B716FC">
        <w:rPr>
          <w:rStyle w:val="StyleUnderline"/>
        </w:rPr>
        <w:t xml:space="preserve">may yield </w:t>
      </w:r>
      <w:r w:rsidRPr="002B46D7">
        <w:rPr>
          <w:rStyle w:val="Emphasis"/>
        </w:rPr>
        <w:t>a more effective method</w:t>
      </w:r>
      <w:r w:rsidRPr="00B716FC">
        <w:rPr>
          <w:rStyle w:val="StyleUnderline"/>
        </w:rPr>
        <w:t xml:space="preserve"> of developing the next generation of national security lawyers</w:t>
      </w:r>
      <w:r>
        <w:t>.</w:t>
      </w:r>
    </w:p>
    <w:p w14:paraId="7D45F2D3" w14:textId="77777777" w:rsidR="00BE3247" w:rsidRDefault="00BE3247" w:rsidP="001F4DBD"/>
    <w:p w14:paraId="35F88FA5" w14:textId="3D168673" w:rsidR="005D4419" w:rsidRPr="00444FEB" w:rsidRDefault="00855547" w:rsidP="005D4419">
      <w:pPr>
        <w:pStyle w:val="Heading4"/>
      </w:pPr>
      <w:r>
        <w:t>7</w:t>
      </w:r>
      <w:r w:rsidR="00A953EA">
        <w:t xml:space="preserve">. </w:t>
      </w:r>
      <w:r w:rsidR="005D4419">
        <w:t>Learning the “</w:t>
      </w:r>
      <w:r w:rsidR="005D4419" w:rsidRPr="00E354BA">
        <w:rPr>
          <w:u w:val="single"/>
        </w:rPr>
        <w:t>Washington context</w:t>
      </w:r>
      <w:r w:rsidR="005D4419">
        <w:t xml:space="preserve">” of national security law is important. </w:t>
      </w:r>
    </w:p>
    <w:p w14:paraId="1BAB7C98" w14:textId="77777777" w:rsidR="005D4419" w:rsidRDefault="005D4419" w:rsidP="005D4419">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14" w:history="1">
        <w:r w:rsidRPr="00652333">
          <w:rPr>
            <w:rStyle w:val="Hyperlink"/>
          </w:rPr>
          <w:t>http://jnslp.com/wp-content/uploads/2013/04/National-Security-Law-Pedagogy-and-the-Role-of-Simulations.pdf</w:t>
        </w:r>
      </w:hyperlink>
      <w:r>
        <w:t>, Accessed 07-23-2015, p. 518-519)</w:t>
      </w:r>
    </w:p>
    <w:p w14:paraId="1CD789EB" w14:textId="77777777" w:rsidR="005D4419" w:rsidRDefault="005D4419" w:rsidP="005D4419">
      <w:r>
        <w:t xml:space="preserve">b. “Washington Context.” While recognizing the importance of </w:t>
      </w:r>
      <w:r w:rsidRPr="00AA0D82">
        <w:rPr>
          <w:rStyle w:val="StyleUnderline"/>
          <w:highlight w:val="yellow"/>
        </w:rPr>
        <w:t>legal authorities</w:t>
      </w:r>
      <w:r w:rsidRPr="006E3E75">
        <w:rPr>
          <w:rStyle w:val="StyleUnderline"/>
        </w:rPr>
        <w:t xml:space="preserve"> and processes</w:t>
      </w:r>
      <w:r>
        <w:t xml:space="preserve">, </w:t>
      </w:r>
      <w:r w:rsidRPr="006E3E75">
        <w:rPr>
          <w:rStyle w:val="StyleUnderline"/>
        </w:rPr>
        <w:t>in</w:t>
      </w:r>
      <w:r>
        <w:t xml:space="preserve"> the field of </w:t>
      </w:r>
      <w:r w:rsidRPr="006E3E75">
        <w:rPr>
          <w:rStyle w:val="StyleUnderline"/>
        </w:rPr>
        <w:t>national security law</w:t>
      </w:r>
      <w:r>
        <w:t xml:space="preserve"> both </w:t>
      </w:r>
      <w:r w:rsidRPr="00AA0D82">
        <w:rPr>
          <w:rStyle w:val="StyleUnderline"/>
          <w:highlight w:val="yellow"/>
        </w:rPr>
        <w:t>may be overridden by considerations unique to</w:t>
      </w:r>
      <w:r>
        <w:t xml:space="preserve"> what may be called </w:t>
      </w:r>
      <w:r w:rsidRPr="00AA0D82">
        <w:rPr>
          <w:rStyle w:val="StyleUnderline"/>
          <w:highlight w:val="yellow"/>
        </w:rPr>
        <w:t>the “Washington context.”</w:t>
      </w:r>
      <w:r w:rsidRPr="006E3E75">
        <w:rPr>
          <w:rStyle w:val="StyleUnderline"/>
        </w:rPr>
        <w:t xml:space="preserve"> The inherent political friction between the branches of government, the institutional frictions between departments and agencies, and the interpersonal components that accompany the exercise of </w:t>
      </w:r>
      <w:r w:rsidRPr="006E3E75">
        <w:rPr>
          <w:rStyle w:val="StyleUnderline"/>
        </w:rPr>
        <w:lastRenderedPageBreak/>
        <w:t>power all influence the manner in which national security law evolves</w:t>
      </w:r>
      <w:r w:rsidRPr="00164C9C">
        <w:rPr>
          <w:rStyle w:val="StyleUnderline"/>
        </w:rPr>
        <w:t xml:space="preserve">. </w:t>
      </w:r>
      <w:r w:rsidRPr="006F6ABB">
        <w:rPr>
          <w:rStyle w:val="StyleUnderline"/>
          <w:highlight w:val="yellow"/>
        </w:rPr>
        <w:t>To the extent that</w:t>
      </w:r>
      <w:r>
        <w:t xml:space="preserve"> law </w:t>
      </w:r>
      <w:r w:rsidRPr="006F6ABB">
        <w:rPr>
          <w:rStyle w:val="StyleUnderline"/>
          <w:highlight w:val="yellow"/>
        </w:rPr>
        <w:t>schools ignore this</w:t>
      </w:r>
      <w:r w:rsidRPr="00164C9C">
        <w:rPr>
          <w:rStyle w:val="StyleUnderline"/>
        </w:rPr>
        <w:t xml:space="preserve"> aspect</w:t>
      </w:r>
      <w:r w:rsidRPr="006E3E75">
        <w:rPr>
          <w:rStyle w:val="StyleUnderline"/>
        </w:rPr>
        <w:t xml:space="preserve"> of the </w:t>
      </w:r>
      <w:r w:rsidRPr="00164C9C">
        <w:rPr>
          <w:rStyle w:val="StyleUnderline"/>
        </w:rPr>
        <w:t xml:space="preserve">practice, </w:t>
      </w:r>
      <w:r w:rsidRPr="006F6ABB">
        <w:rPr>
          <w:rStyle w:val="StyleUnderline"/>
          <w:highlight w:val="yellow"/>
        </w:rPr>
        <w:t xml:space="preserve">they do students </w:t>
      </w:r>
      <w:r w:rsidRPr="006F6ABB">
        <w:rPr>
          <w:rStyle w:val="Emphasis"/>
          <w:highlight w:val="yellow"/>
        </w:rPr>
        <w:t>a great disservice</w:t>
      </w:r>
      <w:r>
        <w:t>. Students may, for instance, (correctly) read Homeland Security Presidential Directive (HSPD)-5 and the Homeland Security Act of 2002 to mean that the Secretary of Homeland Security has the authority to order an evacuation of the capitol. To act on this authority, however, without direct communication with (and permission from) the White House, would be inappropriate. This type of Washington-based, political authority is critical to the exercise of power.</w:t>
      </w:r>
    </w:p>
    <w:p w14:paraId="13D2C6C7" w14:textId="77777777" w:rsidR="005D4419" w:rsidRDefault="005D4419" w:rsidP="005D4419">
      <w:r>
        <w:t xml:space="preserve">Herein lies the rub: </w:t>
      </w:r>
      <w:r w:rsidRPr="00164C9C">
        <w:rPr>
          <w:rStyle w:val="StyleUnderline"/>
        </w:rPr>
        <w:t>national security instruments often incorporate power that has significant domestic and international political ramifications. The stakes are</w:t>
      </w:r>
      <w:r>
        <w:t xml:space="preserve"> [end page 518] </w:t>
      </w:r>
      <w:r w:rsidRPr="00164C9C">
        <w:rPr>
          <w:rStyle w:val="StyleUnderline"/>
        </w:rPr>
        <w:t xml:space="preserve">high. </w:t>
      </w:r>
      <w:r w:rsidRPr="006F6ABB">
        <w:rPr>
          <w:rStyle w:val="StyleUnderline"/>
          <w:highlight w:val="yellow"/>
        </w:rPr>
        <w:t>It is</w:t>
      </w:r>
      <w:r w:rsidRPr="00164C9C">
        <w:rPr>
          <w:rStyle w:val="StyleUnderline"/>
        </w:rPr>
        <w:t xml:space="preserve"> thus </w:t>
      </w:r>
      <w:r w:rsidRPr="006F6ABB">
        <w:rPr>
          <w:rStyle w:val="Emphasis"/>
          <w:highlight w:val="yellow"/>
        </w:rPr>
        <w:t>imperative</w:t>
      </w:r>
      <w:r w:rsidRPr="006F6ABB">
        <w:rPr>
          <w:rStyle w:val="StyleUnderline"/>
          <w:highlight w:val="yellow"/>
        </w:rPr>
        <w:t xml:space="preserve"> that students </w:t>
      </w:r>
      <w:r w:rsidRPr="006F6ABB">
        <w:rPr>
          <w:rStyle w:val="Emphasis"/>
          <w:highlight w:val="yellow"/>
        </w:rPr>
        <w:t>understand</w:t>
      </w:r>
      <w:r w:rsidRPr="006F6ABB">
        <w:rPr>
          <w:rStyle w:val="Emphasis"/>
        </w:rPr>
        <w:t xml:space="preserve"> the </w:t>
      </w:r>
      <w:r w:rsidRPr="006F6ABB">
        <w:rPr>
          <w:rStyle w:val="Emphasis"/>
          <w:highlight w:val="yellow"/>
        </w:rPr>
        <w:t>broader authorities and processes</w:t>
      </w:r>
      <w:r w:rsidRPr="006F6ABB">
        <w:rPr>
          <w:rStyle w:val="Emphasis"/>
        </w:rPr>
        <w:t xml:space="preserve"> at work</w:t>
      </w:r>
      <w:r w:rsidRPr="00164C9C">
        <w:rPr>
          <w:rStyle w:val="StyleUnderline"/>
        </w:rPr>
        <w:t>. Such processes extend beyond the executive branch to dealings with Congress</w:t>
      </w:r>
      <w:r>
        <w:t xml:space="preserve"> – a branch often sidelined in law school curricula. </w:t>
      </w:r>
      <w:r w:rsidRPr="006F6ABB">
        <w:rPr>
          <w:rStyle w:val="StyleUnderline"/>
          <w:highlight w:val="yellow"/>
        </w:rPr>
        <w:t>Lawyers</w:t>
      </w:r>
      <w:r w:rsidRPr="00164C9C">
        <w:rPr>
          <w:rStyle w:val="StyleUnderline"/>
        </w:rPr>
        <w:t xml:space="preserve"> working in the field</w:t>
      </w:r>
      <w:r>
        <w:t xml:space="preserve">, from the executive branch and legislative branches to private industry, </w:t>
      </w:r>
      <w:r w:rsidRPr="006F6ABB">
        <w:rPr>
          <w:rStyle w:val="StyleUnderline"/>
          <w:highlight w:val="yellow"/>
        </w:rPr>
        <w:t>must</w:t>
      </w:r>
      <w:r w:rsidRPr="00164C9C">
        <w:rPr>
          <w:rStyle w:val="StyleUnderline"/>
        </w:rPr>
        <w:t xml:space="preserve"> </w:t>
      </w:r>
      <w:r w:rsidRPr="006F6ABB">
        <w:rPr>
          <w:rStyle w:val="StyleUnderline"/>
          <w:highlight w:val="yellow"/>
        </w:rPr>
        <w:t>understand</w:t>
      </w:r>
      <w:r w:rsidRPr="00164C9C">
        <w:rPr>
          <w:rStyle w:val="StyleUnderline"/>
        </w:rPr>
        <w:t xml:space="preserve"> the </w:t>
      </w:r>
      <w:r w:rsidRPr="006F6ABB">
        <w:rPr>
          <w:rStyle w:val="StyleUnderline"/>
          <w:highlight w:val="yellow"/>
        </w:rPr>
        <w:t>political processes</w:t>
      </w:r>
      <w:r w:rsidRPr="00164C9C">
        <w:rPr>
          <w:rStyle w:val="StyleUnderline"/>
        </w:rPr>
        <w:t xml:space="preserve"> in Congress </w:t>
      </w:r>
      <w:r w:rsidRPr="006F6ABB">
        <w:rPr>
          <w:rStyle w:val="StyleUnderline"/>
          <w:highlight w:val="yellow"/>
        </w:rPr>
        <w:t xml:space="preserve">in order to be </w:t>
      </w:r>
      <w:r w:rsidRPr="006F6ABB">
        <w:rPr>
          <w:rStyle w:val="Emphasis"/>
          <w:highlight w:val="yellow"/>
        </w:rPr>
        <w:t>more effective</w:t>
      </w:r>
      <w:r w:rsidRPr="006F6ABB">
        <w:rPr>
          <w:rStyle w:val="StyleUnderline"/>
          <w:highlight w:val="yellow"/>
        </w:rPr>
        <w:t>. The</w:t>
      </w:r>
      <w:r w:rsidRPr="00164C9C">
        <w:rPr>
          <w:rStyle w:val="StyleUnderline"/>
        </w:rPr>
        <w:t xml:space="preserve"> relative </w:t>
      </w:r>
      <w:r w:rsidRPr="006F6ABB">
        <w:rPr>
          <w:rStyle w:val="StyleUnderline"/>
          <w:highlight w:val="yellow"/>
        </w:rPr>
        <w:t>strength of</w:t>
      </w:r>
      <w:r w:rsidRPr="00164C9C">
        <w:rPr>
          <w:rStyle w:val="StyleUnderline"/>
        </w:rPr>
        <w:t xml:space="preserve"> different </w:t>
      </w:r>
      <w:r w:rsidRPr="006F6ABB">
        <w:rPr>
          <w:rStyle w:val="StyleUnderline"/>
          <w:highlight w:val="yellow"/>
        </w:rPr>
        <w:t>committees, the contours of legislative oversight, the range of policy documents</w:t>
      </w:r>
      <w:r w:rsidRPr="00164C9C">
        <w:rPr>
          <w:rStyle w:val="StyleUnderline"/>
        </w:rPr>
        <w:t xml:space="preserve"> applicable to the field</w:t>
      </w:r>
      <w:r>
        <w:t xml:space="preserve"> (and required by Congress via statute), </w:t>
      </w:r>
      <w:r w:rsidRPr="006F6ABB">
        <w:rPr>
          <w:rStyle w:val="StyleUnderline"/>
          <w:highlight w:val="yellow"/>
        </w:rPr>
        <w:t>the formal and informal mechanisms to obtain information</w:t>
      </w:r>
      <w:r w:rsidRPr="00164C9C">
        <w:rPr>
          <w:rStyle w:val="StyleUnderline"/>
        </w:rPr>
        <w:t xml:space="preserve"> relating to executive branch national security matters, </w:t>
      </w:r>
      <w:r w:rsidRPr="006F6ABB">
        <w:rPr>
          <w:rStyle w:val="StyleUnderline"/>
          <w:highlight w:val="yellow"/>
        </w:rPr>
        <w:t xml:space="preserve">the role of party politics – </w:t>
      </w:r>
      <w:r w:rsidRPr="006F6ABB">
        <w:rPr>
          <w:rStyle w:val="Emphasis"/>
          <w:highlight w:val="yellow"/>
        </w:rPr>
        <w:t>all prove relevant</w:t>
      </w:r>
      <w:r w:rsidRPr="00164C9C">
        <w:rPr>
          <w:rStyle w:val="StyleUnderline"/>
        </w:rPr>
        <w:t>. Understanding political authority extends to chain of command, as well as inter-agency processes</w:t>
      </w:r>
      <w:r>
        <w:t>.</w:t>
      </w:r>
    </w:p>
    <w:p w14:paraId="7AFF7A02" w14:textId="77777777" w:rsidR="005D4419" w:rsidRDefault="005D4419" w:rsidP="001F4DBD"/>
    <w:p w14:paraId="487DD984" w14:textId="7ECA4AB0" w:rsidR="00203225" w:rsidRPr="00203225" w:rsidRDefault="00855547" w:rsidP="00203225">
      <w:pPr>
        <w:pStyle w:val="Heading4"/>
      </w:pPr>
      <w:r>
        <w:t>8</w:t>
      </w:r>
      <w:r w:rsidR="00A953EA">
        <w:t xml:space="preserve">. </w:t>
      </w:r>
      <w:r w:rsidR="00203225">
        <w:t xml:space="preserve">It is </w:t>
      </w:r>
      <w:r w:rsidR="00203225">
        <w:rPr>
          <w:u w:val="single"/>
        </w:rPr>
        <w:t>irresponsible</w:t>
      </w:r>
      <w:r w:rsidR="00203225">
        <w:t xml:space="preserve"> to ignore policy consequences </w:t>
      </w:r>
      <w:r w:rsidR="00EA7298">
        <w:t>when debating</w:t>
      </w:r>
      <w:r w:rsidR="00203225">
        <w:t xml:space="preserve"> national security law. </w:t>
      </w:r>
    </w:p>
    <w:p w14:paraId="1F0E7765" w14:textId="77777777" w:rsidR="00203225" w:rsidRDefault="00203225" w:rsidP="00203225">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15" w:history="1">
        <w:r w:rsidRPr="00652333">
          <w:rPr>
            <w:rStyle w:val="Hyperlink"/>
          </w:rPr>
          <w:t>http://jnslp.com/wp-content/uploads/2013/04/National-Security-Law-Pedagogy-and-the-Role-of-Simulations.pdf</w:t>
        </w:r>
      </w:hyperlink>
      <w:r>
        <w:t>, Accessed 07-23-2015, p. 519-520)</w:t>
      </w:r>
    </w:p>
    <w:p w14:paraId="09071A63" w14:textId="77777777" w:rsidR="00203225" w:rsidRDefault="00203225" w:rsidP="00203225">
      <w:r>
        <w:t>c. Policy Environment. The “Washington context” can be distinguished from a second area in which political considerations enter into national security law: namely, the broader policy environment. One way to understand this is in terms of the push and pull of policymaking. In the Washington context, law constitutes just one of many competing demands that policymakers take into account before deciding which actions to pursue. In the latter area, the impact of the actions taken is felt in both the domestic and international arena. Each constitutes an ex ante consideration for lawyers operating in this domain.</w:t>
      </w:r>
    </w:p>
    <w:p w14:paraId="708C0062" w14:textId="77777777" w:rsidR="00203225" w:rsidRDefault="00203225" w:rsidP="00203225">
      <w:r w:rsidRPr="00FC378B">
        <w:rPr>
          <w:rStyle w:val="StyleUnderline"/>
        </w:rPr>
        <w:t>Within government practice, in determining which course to set, the role that law plays may be just one of many competing demands on the policymaker’s decision-making strategy. In order to secure a place for legal considerations, lawyers must</w:t>
      </w:r>
      <w:r>
        <w:t xml:space="preserve"> therefore </w:t>
      </w:r>
      <w:r w:rsidRPr="00FC378B">
        <w:rPr>
          <w:rStyle w:val="StyleUnderline"/>
        </w:rPr>
        <w:t>be cognizant of the different pressures influencing the process. Part of this is learning how to communicate clearly with those involved in making and implementing policy. It also entails developing a feel for when and how to initiate appropriate participation</w:t>
      </w:r>
      <w:r>
        <w:t>. That is, lawyers must insert themselves into the conversation, representing the interests of law itself.</w:t>
      </w:r>
    </w:p>
    <w:p w14:paraId="45F7A730" w14:textId="77777777" w:rsidR="00203225" w:rsidRDefault="00203225" w:rsidP="00203225">
      <w:r w:rsidRPr="00A2109E">
        <w:rPr>
          <w:rStyle w:val="StyleUnderline"/>
        </w:rPr>
        <w:t>In policy discussions, lawyers are often not seated at the table</w:t>
      </w:r>
      <w:r>
        <w:t xml:space="preserve">. They may be a “plus one” in the discussion, and, in this capacity, </w:t>
      </w:r>
      <w:r w:rsidRPr="00A2109E">
        <w:rPr>
          <w:rStyle w:val="StyleUnderline"/>
        </w:rPr>
        <w:t>they must come to terms with the fact that the law is only one consideration at play. They may have to accept being relegated to a supporting role, with their recommendations overridden</w:t>
      </w:r>
      <w:r>
        <w:t xml:space="preserve">. In this context, they must grapple with not just personality management, but issues related to ego and subordination. They must then decide how to react to each situation, when and how to take the initiative, when to concede, and when to proceed through other channels. In brief, </w:t>
      </w:r>
      <w:r w:rsidRPr="00A2109E">
        <w:rPr>
          <w:rStyle w:val="StyleUnderline"/>
        </w:rPr>
        <w:t xml:space="preserve">they must learn both how to insert legal considerations into what is </w:t>
      </w:r>
      <w:proofErr w:type="gramStart"/>
      <w:r w:rsidRPr="00A2109E">
        <w:rPr>
          <w:rStyle w:val="StyleUnderline"/>
        </w:rPr>
        <w:lastRenderedPageBreak/>
        <w:t>essentially</w:t>
      </w:r>
      <w:proofErr w:type="gramEnd"/>
      <w:r w:rsidRPr="00A2109E">
        <w:rPr>
          <w:rStyle w:val="StyleUnderline"/>
        </w:rPr>
        <w:t xml:space="preserve"> a policy debate, and how to treat the outcome of such efforts in the context of professional and personal goals</w:t>
      </w:r>
      <w:r>
        <w:t>.</w:t>
      </w:r>
    </w:p>
    <w:p w14:paraId="48D5B261" w14:textId="77777777" w:rsidR="00203225" w:rsidRDefault="00203225" w:rsidP="00203225">
      <w:r w:rsidRPr="00A2109E">
        <w:rPr>
          <w:rStyle w:val="StyleUnderline"/>
        </w:rPr>
        <w:t>At the back end, legal recommendations carry with them strong policy implications</w:t>
      </w:r>
      <w:r>
        <w:t xml:space="preserve">. It is worth noting at the outset that there is disagreement over whether national security lawyers need to take this into account. Professor John </w:t>
      </w:r>
      <w:proofErr w:type="spellStart"/>
      <w:r>
        <w:t>Yoo</w:t>
      </w:r>
      <w:proofErr w:type="spellEnd"/>
      <w:r>
        <w:t>, for instance, argues that it is not the national security lawyer’s role to think about the policy impact of legal advice given – even when delivered at the [end page 519] highest levels of government.129 The logic behind this arrangement is that separating law from policy is essential to good lawyering, and that to combine policy considerations with strict legal analysis undermines the strength of the intellectual endeavor, as well as the integrity of the advisory system itself. As an ex ante consideration, taking into account either competing interests or the resulting policy impact thus runs counter to the purpose of obtaining strict legal advice. Instead, it is for policymakers to balance competing concerns and to determine the most appropriate course of action.</w:t>
      </w:r>
    </w:p>
    <w:p w14:paraId="49291A31" w14:textId="77777777" w:rsidR="00203225" w:rsidRDefault="00203225" w:rsidP="00203225">
      <w:r>
        <w:t xml:space="preserve">There is much to commend this strict adherence to the distinction between law and policy. </w:t>
      </w:r>
      <w:r w:rsidRPr="00922B76">
        <w:rPr>
          <w:rStyle w:val="StyleUnderline"/>
        </w:rPr>
        <w:t xml:space="preserve">The problem with </w:t>
      </w:r>
      <w:r w:rsidRPr="00203225">
        <w:rPr>
          <w:rStyle w:val="StyleUnderline"/>
          <w:highlight w:val="yellow"/>
        </w:rPr>
        <w:t>this approach</w:t>
      </w:r>
      <w:r>
        <w:t xml:space="preserve">, however, </w:t>
      </w:r>
      <w:r w:rsidRPr="00922B76">
        <w:rPr>
          <w:rStyle w:val="StyleUnderline"/>
        </w:rPr>
        <w:t xml:space="preserve">is that it </w:t>
      </w:r>
      <w:r w:rsidRPr="00203225">
        <w:rPr>
          <w:rStyle w:val="StyleUnderline"/>
          <w:highlight w:val="yellow"/>
        </w:rPr>
        <w:t>results in a</w:t>
      </w:r>
      <w:r w:rsidRPr="00922B76">
        <w:rPr>
          <w:rStyle w:val="StyleUnderline"/>
        </w:rPr>
        <w:t xml:space="preserve"> sort of </w:t>
      </w:r>
      <w:r w:rsidRPr="00203225">
        <w:rPr>
          <w:rStyle w:val="Emphasis"/>
          <w:highlight w:val="yellow"/>
        </w:rPr>
        <w:t>false silo</w:t>
      </w:r>
      <w:r w:rsidRPr="00922B76">
        <w:rPr>
          <w:rStyle w:val="StyleUnderline"/>
        </w:rPr>
        <w:t xml:space="preserve">, </w:t>
      </w:r>
      <w:r w:rsidRPr="00203225">
        <w:rPr>
          <w:rStyle w:val="StyleUnderline"/>
          <w:highlight w:val="yellow"/>
        </w:rPr>
        <w:t>where lawyers</w:t>
      </w:r>
      <w:r w:rsidRPr="00922B76">
        <w:rPr>
          <w:rStyle w:val="StyleUnderline"/>
        </w:rPr>
        <w:t xml:space="preserve"> ostensibly </w:t>
      </w:r>
      <w:r w:rsidRPr="00203225">
        <w:rPr>
          <w:rStyle w:val="StyleUnderline"/>
          <w:highlight w:val="yellow"/>
        </w:rPr>
        <w:t>operate</w:t>
      </w:r>
      <w:r w:rsidRPr="00203225">
        <w:rPr>
          <w:rStyle w:val="StyleUnderline"/>
        </w:rPr>
        <w:t xml:space="preserve"> in</w:t>
      </w:r>
      <w:r w:rsidRPr="00922B76">
        <w:rPr>
          <w:rStyle w:val="StyleUnderline"/>
        </w:rPr>
        <w:t xml:space="preserve"> a manner completely </w:t>
      </w:r>
      <w:r w:rsidRPr="00203225">
        <w:rPr>
          <w:rStyle w:val="Emphasis"/>
          <w:highlight w:val="yellow"/>
        </w:rPr>
        <w:t>insulated</w:t>
      </w:r>
      <w:r w:rsidRPr="00203225">
        <w:rPr>
          <w:rStyle w:val="StyleUnderline"/>
          <w:highlight w:val="yellow"/>
        </w:rPr>
        <w:t xml:space="preserve"> from policy concerns. In national security law, this is </w:t>
      </w:r>
      <w:r w:rsidRPr="00203225">
        <w:rPr>
          <w:rStyle w:val="Emphasis"/>
          <w:highlight w:val="yellow"/>
        </w:rPr>
        <w:t>simply not the case</w:t>
      </w:r>
      <w:r w:rsidRPr="00922B76">
        <w:rPr>
          <w:rStyle w:val="StyleUnderline"/>
        </w:rPr>
        <w:t>. Law and policy</w:t>
      </w:r>
      <w:r>
        <w:t xml:space="preserve"> – for reasons discussed in Part I of this article – </w:t>
      </w:r>
      <w:r w:rsidRPr="00922B76">
        <w:rPr>
          <w:rStyle w:val="StyleUnderline"/>
        </w:rPr>
        <w:t>often overlap</w:t>
      </w:r>
      <w:r>
        <w:t>.</w:t>
      </w:r>
    </w:p>
    <w:p w14:paraId="48DE934E" w14:textId="77777777" w:rsidR="00203225" w:rsidRDefault="00203225" w:rsidP="00203225">
      <w:r w:rsidRPr="00922B76">
        <w:rPr>
          <w:rStyle w:val="StyleUnderline"/>
        </w:rPr>
        <w:t xml:space="preserve">The result of </w:t>
      </w:r>
      <w:r w:rsidRPr="005D4419">
        <w:rPr>
          <w:rStyle w:val="StyleUnderline"/>
          <w:highlight w:val="yellow"/>
        </w:rPr>
        <w:t xml:space="preserve">attempting to </w:t>
      </w:r>
      <w:r w:rsidRPr="00203225">
        <w:rPr>
          <w:rStyle w:val="Emphasis"/>
          <w:highlight w:val="yellow"/>
        </w:rPr>
        <w:t>ignore the policy side</w:t>
      </w:r>
      <w:r w:rsidRPr="00922B76">
        <w:rPr>
          <w:rStyle w:val="StyleUnderline"/>
        </w:rPr>
        <w:t xml:space="preserve"> of the equation</w:t>
      </w:r>
      <w:r>
        <w:t xml:space="preserve">, moreover, </w:t>
      </w:r>
      <w:r w:rsidRPr="005D4419">
        <w:rPr>
          <w:rStyle w:val="StyleUnderline"/>
          <w:highlight w:val="yellow"/>
        </w:rPr>
        <w:t>may sideline law at the front end:</w:t>
      </w:r>
      <w:r>
        <w:t xml:space="preserve"> that is, when lawyers present not just a particular legal analysis, but act to insert considerations of law qua law into the policymaker’s </w:t>
      </w:r>
      <w:proofErr w:type="spellStart"/>
      <w:r>
        <w:t>decisionmaking</w:t>
      </w:r>
      <w:proofErr w:type="spellEnd"/>
      <w:r>
        <w:t xml:space="preserve"> process. Here, </w:t>
      </w:r>
      <w:r w:rsidRPr="005D4419">
        <w:rPr>
          <w:rStyle w:val="StyleUnderline"/>
          <w:highlight w:val="yellow"/>
        </w:rPr>
        <w:t>identifying and thinking about competing policy concerns provides</w:t>
      </w:r>
      <w:r w:rsidRPr="00922B76">
        <w:rPr>
          <w:rStyle w:val="StyleUnderline"/>
        </w:rPr>
        <w:t xml:space="preserve"> lawyers with </w:t>
      </w:r>
      <w:r w:rsidRPr="005D4419">
        <w:rPr>
          <w:rStyle w:val="Emphasis"/>
          <w:highlight w:val="yellow"/>
        </w:rPr>
        <w:t>important knowledge</w:t>
      </w:r>
      <w:r w:rsidRPr="00922B76">
        <w:rPr>
          <w:rStyle w:val="StyleUnderline"/>
        </w:rPr>
        <w:t xml:space="preserve"> about how and when to insert legal considerations</w:t>
      </w:r>
      <w:r>
        <w:t>.</w:t>
      </w:r>
    </w:p>
    <w:p w14:paraId="1DC5F872" w14:textId="77777777" w:rsidR="00203225" w:rsidRDefault="00203225" w:rsidP="00203225">
      <w:r w:rsidRPr="005D4419">
        <w:rPr>
          <w:rStyle w:val="StyleUnderline"/>
          <w:highlight w:val="yellow"/>
        </w:rPr>
        <w:t>Failure to take account of policy concerns may</w:t>
      </w:r>
      <w:r>
        <w:t xml:space="preserve"> further </w:t>
      </w:r>
      <w:r w:rsidRPr="005D4419">
        <w:rPr>
          <w:rStyle w:val="StyleUnderline"/>
          <w:highlight w:val="yellow"/>
        </w:rPr>
        <w:t xml:space="preserve">entail </w:t>
      </w:r>
      <w:r w:rsidRPr="00203225">
        <w:rPr>
          <w:rStyle w:val="Emphasis"/>
          <w:highlight w:val="yellow"/>
        </w:rPr>
        <w:t>a breach of professional responsibility</w:t>
      </w:r>
      <w:r w:rsidRPr="005D4419">
        <w:rPr>
          <w:rStyle w:val="StyleUnderline"/>
          <w:highlight w:val="yellow"/>
        </w:rPr>
        <w:t xml:space="preserve"> and </w:t>
      </w:r>
      <w:r w:rsidRPr="00203225">
        <w:rPr>
          <w:rStyle w:val="Emphasis"/>
          <w:highlight w:val="yellow"/>
        </w:rPr>
        <w:t>ethical obligations</w:t>
      </w:r>
      <w:r w:rsidRPr="005D4419">
        <w:rPr>
          <w:rStyle w:val="StyleUnderline"/>
          <w:highlight w:val="yellow"/>
        </w:rPr>
        <w:t xml:space="preserve"> at the back end</w:t>
      </w:r>
      <w:r>
        <w:t xml:space="preserve">. It may be, for instance, that there is no legal bar to acting in a certain manner. (It is precisely for this reason that criminal law continues to evolve.) But </w:t>
      </w:r>
      <w:r w:rsidRPr="00514689">
        <w:rPr>
          <w:rStyle w:val="StyleUnderline"/>
        </w:rPr>
        <w:t>absence of prohibition does not automatically translate into permission for action</w:t>
      </w:r>
      <w:r>
        <w:t xml:space="preserve">. A strict legal analysis may thus suggest legality, where the actual implications of such actions would run contrary to legal or ethical norms. The role of national security law is here of great importance: </w:t>
      </w:r>
      <w:r w:rsidRPr="00514689">
        <w:rPr>
          <w:rStyle w:val="StyleUnderline"/>
        </w:rPr>
        <w:t>as an exercise of power</w:t>
      </w:r>
      <w:r>
        <w:t xml:space="preserve"> – indeed, at one extreme, the most coercive powers available to the state – </w:t>
      </w:r>
      <w:r w:rsidRPr="00514689">
        <w:rPr>
          <w:rStyle w:val="StyleUnderline"/>
        </w:rPr>
        <w:t>failure to take into account the implications of the legal analysis may suggest a failure of professional responsibility</w:t>
      </w:r>
      <w:r>
        <w:t>.</w:t>
      </w:r>
    </w:p>
    <w:p w14:paraId="6A1526C9" w14:textId="77777777" w:rsidR="00203225" w:rsidRPr="001F4DBD" w:rsidRDefault="00203225" w:rsidP="001F4DBD"/>
    <w:p w14:paraId="2E36B412" w14:textId="77777777" w:rsidR="00F165DB" w:rsidRPr="00F165DB" w:rsidRDefault="00F165DB" w:rsidP="00F165DB"/>
    <w:p w14:paraId="36E4802E" w14:textId="042BC07E" w:rsidR="00140C84" w:rsidRDefault="00140C84" w:rsidP="00140C84">
      <w:pPr>
        <w:pStyle w:val="Heading3"/>
      </w:pPr>
      <w:r>
        <w:lastRenderedPageBreak/>
        <w:t>They Say: “Topic Not Personally Relevant To Us”</w:t>
      </w:r>
    </w:p>
    <w:p w14:paraId="4A671CAD" w14:textId="000065F2" w:rsidR="00140C84" w:rsidRPr="00FB1FE3" w:rsidRDefault="00560CFA" w:rsidP="00140C84">
      <w:pPr>
        <w:pStyle w:val="Heading4"/>
      </w:pPr>
      <w:r w:rsidRPr="00560CFA">
        <w:t xml:space="preserve">1. </w:t>
      </w:r>
      <w:r w:rsidR="00140C84" w:rsidRPr="00B4312A">
        <w:rPr>
          <w:i/>
          <w:u w:val="single"/>
        </w:rPr>
        <w:t>Every</w:t>
      </w:r>
      <w:r w:rsidR="00140C84">
        <w:t xml:space="preserve"> student’s freedoms are undermined by NSA surveillance.</w:t>
      </w:r>
    </w:p>
    <w:p w14:paraId="70C3F994" w14:textId="77777777" w:rsidR="00140C84" w:rsidRDefault="00140C84" w:rsidP="00140C84">
      <w:proofErr w:type="spellStart"/>
      <w:r w:rsidRPr="00B97891">
        <w:rPr>
          <w:rStyle w:val="Style13ptBold"/>
        </w:rPr>
        <w:t>Collison</w:t>
      </w:r>
      <w:proofErr w:type="spellEnd"/>
      <w:r w:rsidRPr="00B97891">
        <w:rPr>
          <w:rStyle w:val="Style13ptBold"/>
        </w:rPr>
        <w:t xml:space="preserve"> et al. 14</w:t>
      </w:r>
      <w:r>
        <w:t xml:space="preserve"> — Tommy </w:t>
      </w:r>
      <w:proofErr w:type="spellStart"/>
      <w:r>
        <w:t>Collison</w:t>
      </w:r>
      <w:proofErr w:type="spellEnd"/>
      <w:r>
        <w:t xml:space="preserve">, Student at New York University, et al., with Luc </w:t>
      </w:r>
      <w:proofErr w:type="spellStart"/>
      <w:r>
        <w:t>Lewitanski</w:t>
      </w:r>
      <w:proofErr w:type="spellEnd"/>
      <w:r>
        <w:t xml:space="preserve">, and Hannah </w:t>
      </w:r>
      <w:proofErr w:type="spellStart"/>
      <w:r>
        <w:t>Weverka</w:t>
      </w:r>
      <w:proofErr w:type="spellEnd"/>
      <w:r>
        <w:t>, 2014 (“</w:t>
      </w:r>
      <w:r w:rsidRPr="005C7AC3">
        <w:t>New York University Students &amp; Faculty Protest Mass Surveillance</w:t>
      </w:r>
      <w:r>
        <w:t xml:space="preserve">,” Open Letter by Faculty and Students at New York University, April, Available Online at </w:t>
      </w:r>
      <w:hyperlink r:id="rId16" w:history="1">
        <w:r w:rsidRPr="00652333">
          <w:rPr>
            <w:rStyle w:val="Hyperlink"/>
          </w:rPr>
          <w:t>http://studentsagainstsurveillance.com/NYU/</w:t>
        </w:r>
      </w:hyperlink>
      <w:r>
        <w:t>, Accessed 07-23-2015)</w:t>
      </w:r>
    </w:p>
    <w:p w14:paraId="294A8FB7" w14:textId="77777777" w:rsidR="00140C84" w:rsidRDefault="00140C84" w:rsidP="00140C84">
      <w:r>
        <w:t xml:space="preserve">We came to New York University with the hope that we could learn with confidence, without fear that what we are studying or investigating could potentially be used against us. Given what we now know from Edward Snowden’s leaks, we no longer have that assurance. </w:t>
      </w:r>
      <w:r w:rsidRPr="00006EDB">
        <w:rPr>
          <w:rStyle w:val="StyleUnderline"/>
          <w:highlight w:val="yellow"/>
        </w:rPr>
        <w:t>In</w:t>
      </w:r>
      <w:r w:rsidRPr="00B97891">
        <w:rPr>
          <w:rStyle w:val="StyleUnderline"/>
        </w:rPr>
        <w:t xml:space="preserve"> an environment of </w:t>
      </w:r>
      <w:r w:rsidRPr="00006EDB">
        <w:rPr>
          <w:rStyle w:val="StyleUnderline"/>
          <w:highlight w:val="yellow"/>
        </w:rPr>
        <w:t>mass surveillance</w:t>
      </w:r>
      <w:r w:rsidRPr="00B97891">
        <w:rPr>
          <w:rStyle w:val="StyleUnderline"/>
        </w:rPr>
        <w:t xml:space="preserve">, </w:t>
      </w:r>
      <w:r w:rsidRPr="00006EDB">
        <w:rPr>
          <w:rStyle w:val="StyleUnderline"/>
          <w:highlight w:val="yellow"/>
        </w:rPr>
        <w:t>speech and academic freedom are chilled</w:t>
      </w:r>
      <w:r w:rsidRPr="00B97891">
        <w:rPr>
          <w:rStyle w:val="StyleUnderline"/>
        </w:rPr>
        <w:t xml:space="preserve">. People are afraid to speak freely. </w:t>
      </w:r>
      <w:r w:rsidRPr="00006EDB">
        <w:rPr>
          <w:rStyle w:val="StyleUnderline"/>
          <w:highlight w:val="yellow"/>
        </w:rPr>
        <w:t>This is not</w:t>
      </w:r>
      <w:r w:rsidRPr="00B97891">
        <w:rPr>
          <w:rStyle w:val="StyleUnderline"/>
        </w:rPr>
        <w:t xml:space="preserve"> a </w:t>
      </w:r>
      <w:r w:rsidRPr="00006EDB">
        <w:rPr>
          <w:rStyle w:val="StyleUnderline"/>
          <w:highlight w:val="yellow"/>
        </w:rPr>
        <w:t>healthy</w:t>
      </w:r>
      <w:r w:rsidRPr="00B97891">
        <w:rPr>
          <w:rStyle w:val="StyleUnderline"/>
        </w:rPr>
        <w:t xml:space="preserve"> environment </w:t>
      </w:r>
      <w:r w:rsidRPr="00006EDB">
        <w:rPr>
          <w:rStyle w:val="StyleUnderline"/>
          <w:highlight w:val="yellow"/>
        </w:rPr>
        <w:t>for learning</w:t>
      </w:r>
      <w:r>
        <w:t>.</w:t>
      </w:r>
    </w:p>
    <w:p w14:paraId="2C781727" w14:textId="77777777" w:rsidR="00140C84" w:rsidRDefault="00140C84" w:rsidP="00140C84">
      <w:r w:rsidRPr="00B97891">
        <w:rPr>
          <w:rStyle w:val="StyleUnderline"/>
        </w:rPr>
        <w:t xml:space="preserve">We, as members of the NYU community, protest. Together, we are </w:t>
      </w:r>
      <w:r w:rsidRPr="003236BE">
        <w:rPr>
          <w:rStyle w:val="Emphasis"/>
        </w:rPr>
        <w:t>taking a stand against mass surveillance</w:t>
      </w:r>
      <w:r w:rsidRPr="00B97891">
        <w:rPr>
          <w:rStyle w:val="StyleUnderline"/>
        </w:rPr>
        <w:t xml:space="preserve"> on our campus</w:t>
      </w:r>
      <w:r>
        <w:t>.</w:t>
      </w:r>
    </w:p>
    <w:p w14:paraId="161D0B70" w14:textId="77777777" w:rsidR="00140C84" w:rsidRDefault="00140C84" w:rsidP="00140C84">
      <w:r w:rsidRPr="00006EDB">
        <w:rPr>
          <w:rStyle w:val="StyleUnderline"/>
          <w:highlight w:val="yellow"/>
        </w:rPr>
        <w:t xml:space="preserve">If you're </w:t>
      </w:r>
      <w:r w:rsidRPr="00006EDB">
        <w:rPr>
          <w:rStyle w:val="Emphasis"/>
          <w:highlight w:val="yellow"/>
        </w:rPr>
        <w:t>using the Internet</w:t>
      </w:r>
      <w:r w:rsidRPr="00006EDB">
        <w:rPr>
          <w:rStyle w:val="StyleUnderline"/>
          <w:highlight w:val="yellow"/>
        </w:rPr>
        <w:t>, you can bet</w:t>
      </w:r>
      <w:r w:rsidRPr="00B97891">
        <w:rPr>
          <w:rStyle w:val="StyleUnderline"/>
        </w:rPr>
        <w:t xml:space="preserve"> the </w:t>
      </w:r>
      <w:r w:rsidRPr="00006EDB">
        <w:rPr>
          <w:rStyle w:val="StyleUnderline"/>
          <w:highlight w:val="yellow"/>
        </w:rPr>
        <w:t xml:space="preserve">NSA is watching. They keep a record of </w:t>
      </w:r>
      <w:r w:rsidRPr="00006EDB">
        <w:rPr>
          <w:rStyle w:val="Emphasis"/>
          <w:highlight w:val="yellow"/>
        </w:rPr>
        <w:t>what you’ve visited</w:t>
      </w:r>
      <w:r w:rsidRPr="00006EDB">
        <w:rPr>
          <w:rStyle w:val="StyleUnderline"/>
          <w:highlight w:val="yellow"/>
        </w:rPr>
        <w:t xml:space="preserve"> and </w:t>
      </w:r>
      <w:r w:rsidRPr="00006EDB">
        <w:rPr>
          <w:rStyle w:val="Emphasis"/>
          <w:highlight w:val="yellow"/>
        </w:rPr>
        <w:t>whom you’ve been talking to</w:t>
      </w:r>
      <w:r w:rsidRPr="00B97891">
        <w:rPr>
          <w:rStyle w:val="StyleUnderline"/>
        </w:rPr>
        <w:t xml:space="preserve">. The </w:t>
      </w:r>
      <w:r w:rsidRPr="00006EDB">
        <w:rPr>
          <w:rStyle w:val="StyleUnderline"/>
          <w:highlight w:val="yellow"/>
        </w:rPr>
        <w:t xml:space="preserve">NSA has the ability to build </w:t>
      </w:r>
      <w:r w:rsidRPr="00006EDB">
        <w:rPr>
          <w:rStyle w:val="Emphasis"/>
          <w:highlight w:val="yellow"/>
        </w:rPr>
        <w:t>a complete picture of your day-to-day activities</w:t>
      </w:r>
      <w:r>
        <w:t>.</w:t>
      </w:r>
    </w:p>
    <w:p w14:paraId="734C7A1D" w14:textId="77777777" w:rsidR="00140C84" w:rsidRDefault="00140C84" w:rsidP="00140C84">
      <w:r>
        <w:t>Why is the NSA doing this? If it’s to prevent terrorism or keep the public safe, it’s not working. On December 12, 2013, the President’s Review Group found that this data collection was “not essential to preventing attacks”. [1]</w:t>
      </w:r>
    </w:p>
    <w:p w14:paraId="57F58DBD" w14:textId="77777777" w:rsidR="00140C84" w:rsidRDefault="00140C84" w:rsidP="00140C84">
      <w:r>
        <w:t>The NSA’s mass surveillance programs are ineffective and present a huge potential for abuse.</w:t>
      </w:r>
    </w:p>
    <w:p w14:paraId="024B7863" w14:textId="77777777" w:rsidR="00140C84" w:rsidRDefault="00140C84" w:rsidP="00140C84">
      <w:r>
        <w:t>Their grounds for surveillance are loosely based on association: currently, everyone who is “three hops” away from anyone deemed suspicious by the NSA falls victim to government surveillance. [2] That means if you have called a Pizza Hut, and a known drug dealer has called that Pizza Hut, then the NSA is currently keeping records of your actions -- and the actions of everyone you’ve spoken to. But it’s even broader than that: we know from the leaked Verizon order that “...every call in, to, or from the United States“ is collected by the NSA. [3] That’s every call, regardless of due process or whether or not you’re suspected of doing anything wrong.</w:t>
      </w:r>
    </w:p>
    <w:p w14:paraId="24561095" w14:textId="77777777" w:rsidR="00140C84" w:rsidRDefault="00140C84" w:rsidP="00140C84">
      <w:r w:rsidRPr="00B97891">
        <w:rPr>
          <w:rStyle w:val="StyleUnderline"/>
        </w:rPr>
        <w:t xml:space="preserve">The </w:t>
      </w:r>
      <w:r w:rsidRPr="00006EDB">
        <w:rPr>
          <w:rStyle w:val="StyleUnderline"/>
          <w:highlight w:val="yellow"/>
        </w:rPr>
        <w:t xml:space="preserve">NSA can analyze </w:t>
      </w:r>
      <w:r w:rsidRPr="00006EDB">
        <w:rPr>
          <w:rStyle w:val="Emphasis"/>
          <w:highlight w:val="yellow"/>
        </w:rPr>
        <w:t>your texts and Facebook chats</w:t>
      </w:r>
      <w:r w:rsidRPr="00006EDB">
        <w:rPr>
          <w:rStyle w:val="StyleUnderline"/>
          <w:highlight w:val="yellow"/>
        </w:rPr>
        <w:t xml:space="preserve">, read </w:t>
      </w:r>
      <w:r w:rsidRPr="00006EDB">
        <w:rPr>
          <w:rStyle w:val="Emphasis"/>
          <w:highlight w:val="yellow"/>
        </w:rPr>
        <w:t>your emails</w:t>
      </w:r>
      <w:r w:rsidRPr="003236BE">
        <w:rPr>
          <w:rStyle w:val="Emphasis"/>
        </w:rPr>
        <w:t xml:space="preserve"> to friends and family</w:t>
      </w:r>
      <w:r w:rsidRPr="00B97891">
        <w:rPr>
          <w:rStyle w:val="StyleUnderline"/>
        </w:rPr>
        <w:t xml:space="preserve">, </w:t>
      </w:r>
      <w:r w:rsidRPr="00006EDB">
        <w:rPr>
          <w:rStyle w:val="StyleUnderline"/>
          <w:highlight w:val="yellow"/>
        </w:rPr>
        <w:t xml:space="preserve">and monitor </w:t>
      </w:r>
      <w:r w:rsidRPr="00006EDB">
        <w:rPr>
          <w:rStyle w:val="Emphasis"/>
          <w:highlight w:val="yellow"/>
        </w:rPr>
        <w:t>your bank transactions and web browsing</w:t>
      </w:r>
      <w:r w:rsidRPr="003236BE">
        <w:rPr>
          <w:rStyle w:val="Emphasis"/>
        </w:rPr>
        <w:t xml:space="preserve"> activity</w:t>
      </w:r>
      <w:r>
        <w:t xml:space="preserve"> (even if you’re using Incognito or Private Browsing mode). [4]</w:t>
      </w:r>
    </w:p>
    <w:p w14:paraId="14C6FAD4" w14:textId="77777777" w:rsidR="00140C84" w:rsidRDefault="00140C84" w:rsidP="00140C84">
      <w:r>
        <w:t>What are the effects on our university population?</w:t>
      </w:r>
    </w:p>
    <w:p w14:paraId="30914134" w14:textId="77777777" w:rsidR="00140C84" w:rsidRDefault="00140C84" w:rsidP="00140C84">
      <w:r>
        <w:t xml:space="preserve">* </w:t>
      </w:r>
      <w:r w:rsidRPr="00B97891">
        <w:rPr>
          <w:rStyle w:val="StyleUnderline"/>
        </w:rPr>
        <w:t xml:space="preserve">Anyone researching controversial topics could be monitored, and that data </w:t>
      </w:r>
      <w:proofErr w:type="gramStart"/>
      <w:r w:rsidRPr="00B97891">
        <w:rPr>
          <w:rStyle w:val="StyleUnderline"/>
        </w:rPr>
        <w:t>could</w:t>
      </w:r>
      <w:proofErr w:type="gramEnd"/>
      <w:r w:rsidRPr="00B97891">
        <w:rPr>
          <w:rStyle w:val="StyleUnderline"/>
        </w:rPr>
        <w:t xml:space="preserve"> be used against them</w:t>
      </w:r>
      <w:r>
        <w:t>.</w:t>
      </w:r>
    </w:p>
    <w:p w14:paraId="4F7F257B" w14:textId="77777777" w:rsidR="00140C84" w:rsidRDefault="00140C84" w:rsidP="00140C84">
      <w:r>
        <w:t xml:space="preserve">* </w:t>
      </w:r>
      <w:r w:rsidRPr="00B97891">
        <w:rPr>
          <w:rStyle w:val="StyleUnderline"/>
        </w:rPr>
        <w:t>LGBTQ students and faculty who have not publicized their sexuality can</w:t>
      </w:r>
      <w:r>
        <w:t xml:space="preserve"> now </w:t>
      </w:r>
      <w:r w:rsidRPr="00B97891">
        <w:rPr>
          <w:rStyle w:val="StyleUnderline"/>
        </w:rPr>
        <w:t>assume</w:t>
      </w:r>
      <w:r>
        <w:t xml:space="preserve"> that </w:t>
      </w:r>
      <w:r w:rsidRPr="00B97891">
        <w:rPr>
          <w:rStyle w:val="StyleUnderline"/>
        </w:rPr>
        <w:t>the government</w:t>
      </w:r>
      <w:r>
        <w:t xml:space="preserve"> has information that </w:t>
      </w:r>
      <w:r w:rsidRPr="00B97891">
        <w:rPr>
          <w:rStyle w:val="StyleUnderline"/>
        </w:rPr>
        <w:t>could out them</w:t>
      </w:r>
      <w:r>
        <w:t>.</w:t>
      </w:r>
    </w:p>
    <w:p w14:paraId="5BCDC55C" w14:textId="77777777" w:rsidR="00140C84" w:rsidRDefault="00140C84" w:rsidP="00140C84">
      <w:r>
        <w:t xml:space="preserve">* </w:t>
      </w:r>
      <w:r w:rsidRPr="00B97891">
        <w:rPr>
          <w:rStyle w:val="StyleUnderline"/>
        </w:rPr>
        <w:t>Students seeking mental health assistance may stop seeking care for fear of that information becoming public</w:t>
      </w:r>
      <w:r>
        <w:t>.</w:t>
      </w:r>
    </w:p>
    <w:p w14:paraId="001946EC" w14:textId="77777777" w:rsidR="00140C84" w:rsidRDefault="00140C84" w:rsidP="00140C84">
      <w:r>
        <w:t xml:space="preserve">* </w:t>
      </w:r>
      <w:r w:rsidRPr="00B97891">
        <w:rPr>
          <w:rStyle w:val="StyleUnderline"/>
        </w:rPr>
        <w:t>International students may find a US education less appealing, as being a non-US citizen is an automatic criterion for being spied on</w:t>
      </w:r>
      <w:r>
        <w:t>.</w:t>
      </w:r>
    </w:p>
    <w:p w14:paraId="64C27FCF" w14:textId="77777777" w:rsidR="00140C84" w:rsidRDefault="00140C84" w:rsidP="00140C84">
      <w:r>
        <w:t xml:space="preserve">* </w:t>
      </w:r>
      <w:r w:rsidRPr="00B97891">
        <w:rPr>
          <w:rStyle w:val="StyleUnderline"/>
        </w:rPr>
        <w:t>You may be less inclined to collaborate on sensitive research with a partner in a different country, because you no longer do so privately</w:t>
      </w:r>
      <w:r>
        <w:t>.</w:t>
      </w:r>
    </w:p>
    <w:p w14:paraId="14AE0B42" w14:textId="77777777" w:rsidR="00140C84" w:rsidRDefault="00140C84" w:rsidP="00140C84">
      <w:r>
        <w:t>What’s more, our Muslim and Arab peers are being targeted. In February 2012, the AP reported that the NYPD was monitoring Muslim student organizations at NYU, Columbia, and Yale. [5] We now know that the NSA tracked the pornography viewing habits of Muslim clerics to uncover material it could use to ruin the clerics’ reputations. [6] In a democracy, people should be free to practice whatever religion they choose without fear of being profiled and tracked like criminals.</w:t>
      </w:r>
    </w:p>
    <w:p w14:paraId="73F2A908" w14:textId="77777777" w:rsidR="00140C84" w:rsidRDefault="00140C84" w:rsidP="00140C84">
      <w:r w:rsidRPr="001A43B3">
        <w:rPr>
          <w:rStyle w:val="StyleUnderline"/>
        </w:rPr>
        <w:t xml:space="preserve">Mass surveillance has created </w:t>
      </w:r>
      <w:r w:rsidRPr="003236BE">
        <w:rPr>
          <w:rStyle w:val="Emphasis"/>
        </w:rPr>
        <w:t xml:space="preserve">a </w:t>
      </w:r>
      <w:proofErr w:type="spellStart"/>
      <w:r w:rsidRPr="003236BE">
        <w:rPr>
          <w:rStyle w:val="Emphasis"/>
        </w:rPr>
        <w:t>panopticon</w:t>
      </w:r>
      <w:proofErr w:type="spellEnd"/>
      <w:r w:rsidRPr="001A43B3">
        <w:rPr>
          <w:rStyle w:val="StyleUnderline"/>
        </w:rPr>
        <w:t xml:space="preserve">: </w:t>
      </w:r>
      <w:r w:rsidRPr="00006EDB">
        <w:rPr>
          <w:rStyle w:val="StyleUnderline"/>
          <w:highlight w:val="yellow"/>
        </w:rPr>
        <w:t>even if we aren’t</w:t>
      </w:r>
      <w:r w:rsidRPr="001A43B3">
        <w:rPr>
          <w:rStyle w:val="StyleUnderline"/>
        </w:rPr>
        <w:t xml:space="preserve"> all being </w:t>
      </w:r>
      <w:r w:rsidRPr="00006EDB">
        <w:rPr>
          <w:rStyle w:val="Emphasis"/>
          <w:highlight w:val="yellow"/>
        </w:rPr>
        <w:t>individually</w:t>
      </w:r>
      <w:r w:rsidRPr="00006EDB">
        <w:rPr>
          <w:rStyle w:val="StyleUnderline"/>
          <w:highlight w:val="yellow"/>
        </w:rPr>
        <w:t xml:space="preserve"> observed, we are compelled to act </w:t>
      </w:r>
      <w:r w:rsidRPr="00006EDB">
        <w:rPr>
          <w:rStyle w:val="Emphasis"/>
          <w:highlight w:val="yellow"/>
        </w:rPr>
        <w:t>as if we are</w:t>
      </w:r>
      <w:r w:rsidRPr="001A43B3">
        <w:rPr>
          <w:rStyle w:val="StyleUnderline"/>
        </w:rPr>
        <w:t xml:space="preserve">. We have a right to </w:t>
      </w:r>
      <w:r w:rsidRPr="003236BE">
        <w:rPr>
          <w:rStyle w:val="Emphasis"/>
        </w:rPr>
        <w:t>free spaces</w:t>
      </w:r>
      <w:r w:rsidRPr="001A43B3">
        <w:rPr>
          <w:rStyle w:val="StyleUnderline"/>
        </w:rPr>
        <w:t xml:space="preserve"> such as universities where we can </w:t>
      </w:r>
      <w:r w:rsidRPr="003236BE">
        <w:rPr>
          <w:rStyle w:val="Emphasis"/>
        </w:rPr>
        <w:t>explore ideas and experiment</w:t>
      </w:r>
      <w:r w:rsidRPr="001A43B3">
        <w:rPr>
          <w:rStyle w:val="StyleUnderline"/>
        </w:rPr>
        <w:t xml:space="preserve"> without fear of retribution. We have a right to live in a society </w:t>
      </w:r>
      <w:r w:rsidRPr="003236BE">
        <w:rPr>
          <w:rStyle w:val="Emphasis"/>
        </w:rPr>
        <w:t>free of the need to self-censor</w:t>
      </w:r>
      <w:r>
        <w:t xml:space="preserve">. The First Amendment protects not only the right to speak and associate </w:t>
      </w:r>
      <w:proofErr w:type="gramStart"/>
      <w:r>
        <w:t>freely,</w:t>
      </w:r>
      <w:proofErr w:type="gramEnd"/>
      <w:r>
        <w:t xml:space="preserve"> it provides the right to </w:t>
      </w:r>
      <w:r>
        <w:lastRenderedPageBreak/>
        <w:t xml:space="preserve">do so without fear. Sadly, what we know about the </w:t>
      </w:r>
      <w:r w:rsidRPr="001A43B3">
        <w:rPr>
          <w:rStyle w:val="StyleUnderline"/>
        </w:rPr>
        <w:t>NSA shows</w:t>
      </w:r>
      <w:r>
        <w:t xml:space="preserve"> us that </w:t>
      </w:r>
      <w:r w:rsidRPr="001A43B3">
        <w:rPr>
          <w:rStyle w:val="StyleUnderline"/>
        </w:rPr>
        <w:t>the</w:t>
      </w:r>
      <w:r>
        <w:t xml:space="preserve"> US </w:t>
      </w:r>
      <w:r w:rsidRPr="001A43B3">
        <w:rPr>
          <w:rStyle w:val="StyleUnderline"/>
        </w:rPr>
        <w:t>government is not valuing</w:t>
      </w:r>
      <w:r>
        <w:t xml:space="preserve"> its own </w:t>
      </w:r>
      <w:r w:rsidRPr="001A43B3">
        <w:rPr>
          <w:rStyle w:val="StyleUnderline"/>
        </w:rPr>
        <w:t>rule of law and democratic principles</w:t>
      </w:r>
      <w:r>
        <w:t xml:space="preserve">. The </w:t>
      </w:r>
      <w:r w:rsidRPr="001A43B3">
        <w:rPr>
          <w:rStyle w:val="StyleUnderline"/>
        </w:rPr>
        <w:t>NSA has set up the infrastructure for a surveillance state</w:t>
      </w:r>
      <w:r>
        <w:t>. Must we wait until it falls into the hands of the next J. Edgar Hoover or Joseph McCarthy before we feel concerned?</w:t>
      </w:r>
    </w:p>
    <w:p w14:paraId="3F4B91BD" w14:textId="77777777" w:rsidR="00140C84" w:rsidRDefault="00140C84" w:rsidP="00140C84">
      <w:r>
        <w:t xml:space="preserve">As members of the New York University community, we sign this letter in protest. </w:t>
      </w:r>
      <w:r w:rsidRPr="001A43B3">
        <w:rPr>
          <w:rStyle w:val="StyleUnderline"/>
        </w:rPr>
        <w:t xml:space="preserve">We protest the U.S. surveillance state and the </w:t>
      </w:r>
      <w:r w:rsidRPr="003236BE">
        <w:rPr>
          <w:rStyle w:val="Emphasis"/>
        </w:rPr>
        <w:t>chilling effects</w:t>
      </w:r>
      <w:r w:rsidRPr="001A43B3">
        <w:rPr>
          <w:rStyle w:val="StyleUnderline"/>
        </w:rPr>
        <w:t xml:space="preserve"> it has on our campus life. </w:t>
      </w:r>
      <w:r w:rsidRPr="00006EDB">
        <w:rPr>
          <w:rStyle w:val="StyleUnderline"/>
          <w:highlight w:val="yellow"/>
        </w:rPr>
        <w:t>We call on the</w:t>
      </w:r>
      <w:r w:rsidRPr="001A43B3">
        <w:rPr>
          <w:rStyle w:val="StyleUnderline"/>
        </w:rPr>
        <w:t xml:space="preserve"> U.S. </w:t>
      </w:r>
      <w:r w:rsidRPr="00006EDB">
        <w:rPr>
          <w:rStyle w:val="StyleUnderline"/>
          <w:highlight w:val="yellow"/>
        </w:rPr>
        <w:t xml:space="preserve">government to </w:t>
      </w:r>
      <w:r w:rsidRPr="00006EDB">
        <w:rPr>
          <w:rStyle w:val="Emphasis"/>
          <w:highlight w:val="yellow"/>
        </w:rPr>
        <w:t>bring</w:t>
      </w:r>
      <w:r w:rsidRPr="003236BE">
        <w:rPr>
          <w:rStyle w:val="Emphasis"/>
        </w:rPr>
        <w:t xml:space="preserve"> the </w:t>
      </w:r>
      <w:r w:rsidRPr="00006EDB">
        <w:rPr>
          <w:rStyle w:val="Emphasis"/>
          <w:highlight w:val="yellow"/>
        </w:rPr>
        <w:t>NSA back within the</w:t>
      </w:r>
      <w:r w:rsidRPr="003236BE">
        <w:rPr>
          <w:rStyle w:val="Emphasis"/>
        </w:rPr>
        <w:t xml:space="preserve"> bounds of the </w:t>
      </w:r>
      <w:r w:rsidRPr="00006EDB">
        <w:rPr>
          <w:rStyle w:val="Emphasis"/>
          <w:highlight w:val="yellow"/>
        </w:rPr>
        <w:t>constitution</w:t>
      </w:r>
      <w:r w:rsidRPr="001A43B3">
        <w:rPr>
          <w:rStyle w:val="StyleUnderline"/>
        </w:rPr>
        <w:t xml:space="preserve">. We want to learn and explore according to our curiosity and we want to do so </w:t>
      </w:r>
      <w:r w:rsidRPr="003236BE">
        <w:rPr>
          <w:rStyle w:val="Emphasis"/>
        </w:rPr>
        <w:t>without fear of being treated as criminals</w:t>
      </w:r>
      <w:r>
        <w:t>.</w:t>
      </w:r>
    </w:p>
    <w:p w14:paraId="7918E070" w14:textId="77777777" w:rsidR="00140C84" w:rsidRDefault="00140C84" w:rsidP="00140C84"/>
    <w:p w14:paraId="3F72FFFF" w14:textId="67901DA9" w:rsidR="007C5F99" w:rsidRDefault="007C5F99" w:rsidP="007C5F99">
      <w:pPr>
        <w:pStyle w:val="Heading4"/>
      </w:pPr>
      <w:r>
        <w:t xml:space="preserve">2. </w:t>
      </w:r>
      <w:r>
        <w:rPr>
          <w:i/>
          <w:u w:val="single"/>
        </w:rPr>
        <w:t>All</w:t>
      </w:r>
      <w:r>
        <w:t xml:space="preserve"> debaters have a personal connection to NSA surveillance. We’re </w:t>
      </w:r>
      <w:r w:rsidRPr="00D3354E">
        <w:rPr>
          <w:i/>
          <w:u w:val="single"/>
        </w:rPr>
        <w:t>all</w:t>
      </w:r>
      <w:r>
        <w:t xml:space="preserve"> being targeted as “suspicious persons” because we’ve been researching surveillance policy. </w:t>
      </w:r>
    </w:p>
    <w:p w14:paraId="39D3A83D" w14:textId="77777777" w:rsidR="007C5F99" w:rsidRPr="00D3354E" w:rsidRDefault="007C5F99" w:rsidP="007C5F99">
      <w:proofErr w:type="spellStart"/>
      <w:r w:rsidRPr="00D3354E">
        <w:rPr>
          <w:rStyle w:val="Style13ptBold"/>
        </w:rPr>
        <w:t>Zetter</w:t>
      </w:r>
      <w:proofErr w:type="spellEnd"/>
      <w:r w:rsidRPr="00D3354E">
        <w:rPr>
          <w:rStyle w:val="Style13ptBold"/>
        </w:rPr>
        <w:t xml:space="preserve"> 14</w:t>
      </w:r>
      <w:r>
        <w:t xml:space="preserve"> — Kim </w:t>
      </w:r>
      <w:proofErr w:type="spellStart"/>
      <w:r>
        <w:t>Zetter</w:t>
      </w:r>
      <w:proofErr w:type="spellEnd"/>
      <w:r>
        <w:t xml:space="preserve">, Senior Staff Reporter at </w:t>
      </w:r>
      <w:r w:rsidRPr="00D3354E">
        <w:rPr>
          <w:i/>
        </w:rPr>
        <w:t>Wired</w:t>
      </w:r>
      <w:r>
        <w:t xml:space="preserve"> covering </w:t>
      </w:r>
      <w:r w:rsidRPr="00D3354E">
        <w:t>cybercrime, privacy, and security</w:t>
      </w:r>
      <w:r>
        <w:t xml:space="preserve">, </w:t>
      </w:r>
      <w:r w:rsidRPr="00D3354E">
        <w:t>2014</w:t>
      </w:r>
      <w:r>
        <w:t xml:space="preserve"> (“The NSA is Targeting Users of Privacy Services, Leaked Code Shows,” </w:t>
      </w:r>
      <w:r>
        <w:rPr>
          <w:i/>
        </w:rPr>
        <w:t>Wired</w:t>
      </w:r>
      <w:r>
        <w:t>, July 3</w:t>
      </w:r>
      <w:r w:rsidRPr="00D3354E">
        <w:rPr>
          <w:vertAlign w:val="superscript"/>
        </w:rPr>
        <w:t>rd</w:t>
      </w:r>
      <w:r>
        <w:t xml:space="preserve">, Available Online at </w:t>
      </w:r>
      <w:hyperlink r:id="rId17" w:history="1">
        <w:r w:rsidRPr="00D809DC">
          <w:rPr>
            <w:rStyle w:val="Hyperlink"/>
          </w:rPr>
          <w:t>http://www.wired.com/2014/07/nsa-targets-users-of-privacy-services/</w:t>
        </w:r>
      </w:hyperlink>
      <w:r>
        <w:t>, Accessed 06-29-2015)</w:t>
      </w:r>
    </w:p>
    <w:p w14:paraId="07E9F465" w14:textId="77777777" w:rsidR="007C5F99" w:rsidRDefault="007C5F99" w:rsidP="007C5F99">
      <w:r w:rsidRPr="00D3354E">
        <w:rPr>
          <w:rStyle w:val="StyleUnderline"/>
          <w:highlight w:val="yellow"/>
        </w:rPr>
        <w:t>If you use Tor or any</w:t>
      </w:r>
      <w:r>
        <w:t xml:space="preserve"> of a number of </w:t>
      </w:r>
      <w:r w:rsidRPr="00D3354E">
        <w:rPr>
          <w:rStyle w:val="StyleUnderline"/>
        </w:rPr>
        <w:t xml:space="preserve">other </w:t>
      </w:r>
      <w:r w:rsidRPr="00D3354E">
        <w:rPr>
          <w:rStyle w:val="StyleUnderline"/>
          <w:highlight w:val="yellow"/>
        </w:rPr>
        <w:t>privacy services</w:t>
      </w:r>
      <w:r w:rsidRPr="00D3354E">
        <w:rPr>
          <w:rStyle w:val="StyleUnderline"/>
        </w:rPr>
        <w:t xml:space="preserve"> online </w:t>
      </w:r>
      <w:r w:rsidRPr="00D3354E">
        <w:rPr>
          <w:rStyle w:val="Emphasis"/>
          <w:highlight w:val="yellow"/>
        </w:rPr>
        <w:t>or even visit their web sites to read about the services</w:t>
      </w:r>
      <w:r w:rsidRPr="00D3354E">
        <w:rPr>
          <w:rStyle w:val="StyleUnderline"/>
          <w:highlight w:val="yellow"/>
        </w:rPr>
        <w:t>, there’s a good chance your IP</w:t>
      </w:r>
      <w:r w:rsidRPr="00D3354E">
        <w:rPr>
          <w:rStyle w:val="StyleUnderline"/>
        </w:rPr>
        <w:t xml:space="preserve"> address </w:t>
      </w:r>
      <w:r w:rsidRPr="00D3354E">
        <w:rPr>
          <w:rStyle w:val="StyleUnderline"/>
          <w:highlight w:val="yellow"/>
        </w:rPr>
        <w:t>has been collected and stored by</w:t>
      </w:r>
      <w:r>
        <w:t xml:space="preserve"> the </w:t>
      </w:r>
      <w:r w:rsidRPr="00D3354E">
        <w:rPr>
          <w:rStyle w:val="StyleUnderline"/>
          <w:highlight w:val="yellow"/>
        </w:rPr>
        <w:t>NSA</w:t>
      </w:r>
      <w:r w:rsidRPr="00D3354E">
        <w:rPr>
          <w:rStyle w:val="StyleUnderline"/>
        </w:rPr>
        <w:t>, according to top-secret source code for a program</w:t>
      </w:r>
      <w:r>
        <w:t xml:space="preserve"> the </w:t>
      </w:r>
      <w:r w:rsidRPr="00D3354E">
        <w:rPr>
          <w:rStyle w:val="StyleUnderline"/>
        </w:rPr>
        <w:t>NSA uses to conduct internet surveillance</w:t>
      </w:r>
      <w:r>
        <w:t>.</w:t>
      </w:r>
    </w:p>
    <w:p w14:paraId="35517E10" w14:textId="77777777" w:rsidR="007C5F99" w:rsidRDefault="007C5F99" w:rsidP="007C5F99">
      <w:r w:rsidRPr="00D3354E">
        <w:rPr>
          <w:rStyle w:val="StyleUnderline"/>
          <w:highlight w:val="yellow"/>
        </w:rPr>
        <w:t>There’s</w:t>
      </w:r>
      <w:r w:rsidRPr="00D3354E">
        <w:rPr>
          <w:rStyle w:val="StyleUnderline"/>
        </w:rPr>
        <w:t xml:space="preserve"> also </w:t>
      </w:r>
      <w:r w:rsidRPr="00D3354E">
        <w:rPr>
          <w:rStyle w:val="StyleUnderline"/>
          <w:highlight w:val="yellow"/>
        </w:rPr>
        <w:t xml:space="preserve">a good chance you’ve been tagged </w:t>
      </w:r>
      <w:r w:rsidRPr="00D3354E">
        <w:rPr>
          <w:rStyle w:val="Emphasis"/>
          <w:highlight w:val="yellow"/>
        </w:rPr>
        <w:t>for simply reading news articles</w:t>
      </w:r>
      <w:r w:rsidRPr="00D3354E">
        <w:rPr>
          <w:rStyle w:val="StyleUnderline"/>
          <w:highlight w:val="yellow"/>
        </w:rPr>
        <w:t xml:space="preserve"> about these services</w:t>
      </w:r>
      <w:r>
        <w:t xml:space="preserve"> published by Wired and other sites.</w:t>
      </w:r>
    </w:p>
    <w:p w14:paraId="125E0E92" w14:textId="77777777" w:rsidR="007C5F99" w:rsidRDefault="007C5F99" w:rsidP="007C5F99">
      <w:r w:rsidRPr="00D3354E">
        <w:rPr>
          <w:rStyle w:val="StyleUnderline"/>
        </w:rPr>
        <w:t>This is according to code</w:t>
      </w:r>
      <w:r>
        <w:t xml:space="preserve">, obtained and analyzed by journalists and others in Germany, </w:t>
      </w:r>
      <w:r w:rsidRPr="00D3354E">
        <w:rPr>
          <w:rStyle w:val="StyleUnderline"/>
        </w:rPr>
        <w:t>which for the first time reveals the extent of some of the wide-spread tracking</w:t>
      </w:r>
      <w:r>
        <w:t xml:space="preserve"> the </w:t>
      </w:r>
      <w:r w:rsidRPr="00D3354E">
        <w:rPr>
          <w:rStyle w:val="StyleUnderline"/>
        </w:rPr>
        <w:t>NSA conducts on people using or interested in using privatizing tools and services—a list that includes journalists and their sources, human rights activists, political dissidents living under oppressive countries and many others who have various reasons for needing to shield their identity and their online activity</w:t>
      </w:r>
      <w:r>
        <w:t>.</w:t>
      </w:r>
    </w:p>
    <w:p w14:paraId="3D61B9F3" w14:textId="77777777" w:rsidR="007C5F99" w:rsidRDefault="007C5F99" w:rsidP="007C5F99">
      <w:r>
        <w:t xml:space="preserve">The source code, for the NSA system known as </w:t>
      </w:r>
      <w:proofErr w:type="spellStart"/>
      <w:r>
        <w:t>XKeyscore</w:t>
      </w:r>
      <w:proofErr w:type="spellEnd"/>
      <w:r>
        <w:t xml:space="preserve">, is used in the collection and analysis of internet traffic, and reveals that </w:t>
      </w:r>
      <w:r w:rsidRPr="00D3354E">
        <w:rPr>
          <w:rStyle w:val="Emphasis"/>
        </w:rPr>
        <w:t xml:space="preserve">simply </w:t>
      </w:r>
      <w:r w:rsidRPr="00D3354E">
        <w:rPr>
          <w:rStyle w:val="Emphasis"/>
          <w:highlight w:val="yellow"/>
        </w:rPr>
        <w:t>searching</w:t>
      </w:r>
      <w:r w:rsidRPr="00D3354E">
        <w:rPr>
          <w:rStyle w:val="Emphasis"/>
        </w:rPr>
        <w:t xml:space="preserve"> the web </w:t>
      </w:r>
      <w:r w:rsidRPr="00D3354E">
        <w:rPr>
          <w:rStyle w:val="Emphasis"/>
          <w:highlight w:val="yellow"/>
        </w:rPr>
        <w:t>for privacy tools</w:t>
      </w:r>
      <w:r w:rsidRPr="00D3354E">
        <w:rPr>
          <w:rStyle w:val="Emphasis"/>
        </w:rPr>
        <w:t xml:space="preserve"> online</w:t>
      </w:r>
      <w:r w:rsidRPr="00D3354E">
        <w:rPr>
          <w:rStyle w:val="StyleUnderline"/>
        </w:rPr>
        <w:t xml:space="preserve"> </w:t>
      </w:r>
      <w:r w:rsidRPr="00D3354E">
        <w:rPr>
          <w:rStyle w:val="StyleUnderline"/>
          <w:highlight w:val="yellow"/>
        </w:rPr>
        <w:t>is enough to get</w:t>
      </w:r>
      <w:r w:rsidRPr="00D3354E">
        <w:rPr>
          <w:rStyle w:val="StyleUnderline"/>
        </w:rPr>
        <w:t xml:space="preserve"> the </w:t>
      </w:r>
      <w:r w:rsidRPr="00D3354E">
        <w:rPr>
          <w:rStyle w:val="StyleUnderline"/>
          <w:highlight w:val="yellow"/>
        </w:rPr>
        <w:t>NSA to label you an “extremist” and target your IP</w:t>
      </w:r>
      <w:r w:rsidRPr="00D3354E">
        <w:rPr>
          <w:rStyle w:val="StyleUnderline"/>
        </w:rPr>
        <w:t xml:space="preserve"> address </w:t>
      </w:r>
      <w:r w:rsidRPr="00D3354E">
        <w:rPr>
          <w:rStyle w:val="StyleUnderline"/>
          <w:highlight w:val="yellow"/>
        </w:rPr>
        <w:t>for inclusion in its database</w:t>
      </w:r>
      <w:r>
        <w:t>.</w:t>
      </w:r>
    </w:p>
    <w:p w14:paraId="692780FB" w14:textId="77777777" w:rsidR="007C5F99" w:rsidRDefault="007C5F99" w:rsidP="007C5F99">
      <w:r w:rsidRPr="00D3354E">
        <w:t xml:space="preserve">But the </w:t>
      </w:r>
      <w:r w:rsidRPr="00D3354E">
        <w:rPr>
          <w:rStyle w:val="StyleUnderline"/>
        </w:rPr>
        <w:t>NSA’s analysis isn’t limited to tracking metadata</w:t>
      </w:r>
      <w:r w:rsidRPr="00D3354E">
        <w:t xml:space="preserve"> like IP addresses. </w:t>
      </w:r>
      <w:r w:rsidRPr="00D3354E">
        <w:rPr>
          <w:rStyle w:val="StyleUnderline"/>
        </w:rPr>
        <w:t xml:space="preserve">The system also conducts deep-packet inspection of emails that users exchange with the Tor </w:t>
      </w:r>
      <w:proofErr w:type="spellStart"/>
      <w:r w:rsidRPr="00D3354E">
        <w:rPr>
          <w:rStyle w:val="StyleUnderline"/>
        </w:rPr>
        <w:t>anonymizing</w:t>
      </w:r>
      <w:proofErr w:type="spellEnd"/>
      <w:r w:rsidRPr="00D3354E">
        <w:rPr>
          <w:rStyle w:val="StyleUnderline"/>
        </w:rPr>
        <w:t xml:space="preserve"> service</w:t>
      </w:r>
      <w:r w:rsidRPr="00D3354E">
        <w:t xml:space="preserve"> to obtain information that Tor conveys to users of so-called Tor “bridges.”</w:t>
      </w:r>
    </w:p>
    <w:p w14:paraId="2B8C17FE" w14:textId="77777777" w:rsidR="007C5F99" w:rsidRDefault="007C5F99" w:rsidP="007C5F99">
      <w:r w:rsidRPr="00D3354E">
        <w:rPr>
          <w:rStyle w:val="StyleUnderline"/>
        </w:rPr>
        <w:t>Legal experts say</w:t>
      </w:r>
      <w:r>
        <w:t xml:space="preserve"> the </w:t>
      </w:r>
      <w:r w:rsidRPr="00D3354E">
        <w:rPr>
          <w:rStyle w:val="StyleUnderline"/>
        </w:rPr>
        <w:t>widespread targeting of people engaged in constitutionally protected activity like visiting web sites and reading articles</w:t>
      </w:r>
      <w:r>
        <w:t xml:space="preserve">, </w:t>
      </w:r>
      <w:r w:rsidRPr="00D3354E">
        <w:rPr>
          <w:rStyle w:val="StyleUnderline"/>
        </w:rPr>
        <w:t>raises questions about the legal authority</w:t>
      </w:r>
      <w:r>
        <w:t xml:space="preserve"> the </w:t>
      </w:r>
      <w:r w:rsidRPr="00D3354E">
        <w:rPr>
          <w:rStyle w:val="StyleUnderline"/>
        </w:rPr>
        <w:t>NSA is using to track users in this way</w:t>
      </w:r>
      <w:r>
        <w:t>.</w:t>
      </w:r>
    </w:p>
    <w:p w14:paraId="388139F3" w14:textId="77777777" w:rsidR="007C5F99" w:rsidRDefault="007C5F99" w:rsidP="007C5F99">
      <w:r>
        <w:t>“</w:t>
      </w:r>
      <w:r w:rsidRPr="00D3354E">
        <w:rPr>
          <w:rStyle w:val="StyleUnderline"/>
        </w:rPr>
        <w:t>Under</w:t>
      </w:r>
      <w:r>
        <w:t xml:space="preserve"> [the </w:t>
      </w:r>
      <w:r w:rsidRPr="00D3354E">
        <w:rPr>
          <w:rStyle w:val="StyleUnderline"/>
        </w:rPr>
        <w:t>F</w:t>
      </w:r>
      <w:r>
        <w:t xml:space="preserve">oreign </w:t>
      </w:r>
      <w:r w:rsidRPr="00D3354E">
        <w:rPr>
          <w:rStyle w:val="StyleUnderline"/>
        </w:rPr>
        <w:t>I</w:t>
      </w:r>
      <w:r>
        <w:t xml:space="preserve">ntelligence </w:t>
      </w:r>
      <w:r w:rsidRPr="00D3354E">
        <w:rPr>
          <w:rStyle w:val="StyleUnderline"/>
        </w:rPr>
        <w:t>S</w:t>
      </w:r>
      <w:r>
        <w:t xml:space="preserve">urveillance </w:t>
      </w:r>
      <w:r w:rsidRPr="00D3354E">
        <w:rPr>
          <w:rStyle w:val="StyleUnderline"/>
        </w:rPr>
        <w:t>A</w:t>
      </w:r>
      <w:r>
        <w:t xml:space="preserve">ct] </w:t>
      </w:r>
      <w:r w:rsidRPr="00D3354E">
        <w:rPr>
          <w:rStyle w:val="StyleUnderline"/>
        </w:rPr>
        <w:t>there are numerous places where it says you shouldn’t be targeting people on the basis of activities protected by the First Amendment</w:t>
      </w:r>
      <w:r>
        <w:t xml:space="preserve">,” </w:t>
      </w:r>
      <w:r w:rsidRPr="00D3354E">
        <w:rPr>
          <w:rStyle w:val="StyleUnderline"/>
        </w:rPr>
        <w:t>says</w:t>
      </w:r>
      <w:r>
        <w:t xml:space="preserve"> Kurt </w:t>
      </w:r>
      <w:proofErr w:type="spellStart"/>
      <w:r w:rsidRPr="00D3354E">
        <w:rPr>
          <w:rStyle w:val="StyleUnderline"/>
        </w:rPr>
        <w:t>Opsahl</w:t>
      </w:r>
      <w:proofErr w:type="spellEnd"/>
      <w:r w:rsidRPr="00D3354E">
        <w:rPr>
          <w:rStyle w:val="StyleUnderline"/>
        </w:rPr>
        <w:t>, deputy general counsel for</w:t>
      </w:r>
      <w:r>
        <w:t xml:space="preserve"> the </w:t>
      </w:r>
      <w:r w:rsidRPr="00D3354E">
        <w:rPr>
          <w:rStyle w:val="StyleUnderline"/>
        </w:rPr>
        <w:t>E</w:t>
      </w:r>
      <w:r>
        <w:t xml:space="preserve">lectronic </w:t>
      </w:r>
      <w:r w:rsidRPr="00D3354E">
        <w:rPr>
          <w:rStyle w:val="StyleUnderline"/>
        </w:rPr>
        <w:t>F</w:t>
      </w:r>
      <w:r>
        <w:t xml:space="preserve">rontier </w:t>
      </w:r>
      <w:r w:rsidRPr="00D3354E">
        <w:rPr>
          <w:rStyle w:val="StyleUnderline"/>
        </w:rPr>
        <w:t>F</w:t>
      </w:r>
      <w:r>
        <w:t>oundation. “</w:t>
      </w:r>
      <w:r w:rsidRPr="00D3354E">
        <w:rPr>
          <w:rStyle w:val="StyleUnderline"/>
        </w:rPr>
        <w:t>I can’t see how this activity could have been properly authorized under FISA</w:t>
      </w:r>
      <w:r>
        <w:t xml:space="preserve">. This is suggesting then that </w:t>
      </w:r>
      <w:r w:rsidRPr="00D3354E">
        <w:rPr>
          <w:rStyle w:val="StyleUnderline"/>
        </w:rPr>
        <w:t>they have come up with some other theory of authorizing this</w:t>
      </w:r>
      <w:r>
        <w:t>.”</w:t>
      </w:r>
    </w:p>
    <w:p w14:paraId="5098EE7A" w14:textId="77777777" w:rsidR="007C5F99" w:rsidRDefault="007C5F99" w:rsidP="007C5F99">
      <w:r w:rsidRPr="00D3354E">
        <w:rPr>
          <w:rStyle w:val="StyleUnderline"/>
          <w:highlight w:val="yellow"/>
        </w:rPr>
        <w:lastRenderedPageBreak/>
        <w:t>The findings</w:t>
      </w:r>
      <w:r>
        <w:t xml:space="preserve"> also </w:t>
      </w:r>
      <w:r w:rsidRPr="00D3354E">
        <w:rPr>
          <w:rStyle w:val="StyleUnderline"/>
          <w:highlight w:val="yellow"/>
        </w:rPr>
        <w:t>contradict NSA</w:t>
      </w:r>
      <w:r w:rsidRPr="00D3354E">
        <w:rPr>
          <w:rStyle w:val="StyleUnderline"/>
        </w:rPr>
        <w:t xml:space="preserve"> longstanding </w:t>
      </w:r>
      <w:r w:rsidRPr="00D3354E">
        <w:rPr>
          <w:rStyle w:val="StyleUnderline"/>
          <w:highlight w:val="yellow"/>
        </w:rPr>
        <w:t>claims that its surveillance targets only those suspected of engaging in activity that threatens national security</w:t>
      </w:r>
      <w:r>
        <w:t>.</w:t>
      </w:r>
    </w:p>
    <w:p w14:paraId="160197F0" w14:textId="77777777" w:rsidR="007C5F99" w:rsidRDefault="007C5F99" w:rsidP="007C5F99">
      <w:r>
        <w:t>“</w:t>
      </w:r>
      <w:r w:rsidRPr="00D3354E">
        <w:rPr>
          <w:rStyle w:val="StyleUnderline"/>
          <w:highlight w:val="yellow"/>
        </w:rPr>
        <w:t xml:space="preserve">They say ‘We’re not doing indiscriminate searches,’ but </w:t>
      </w:r>
      <w:r w:rsidRPr="00D3354E">
        <w:rPr>
          <w:rStyle w:val="Emphasis"/>
          <w:highlight w:val="yellow"/>
        </w:rPr>
        <w:t>this is indiscriminate</w:t>
      </w:r>
      <w:r>
        <w:t xml:space="preserve">,” </w:t>
      </w:r>
      <w:proofErr w:type="spellStart"/>
      <w:r>
        <w:t>Opsahl</w:t>
      </w:r>
      <w:proofErr w:type="spellEnd"/>
      <w:r>
        <w:t xml:space="preserve"> notes. “</w:t>
      </w:r>
      <w:r w:rsidRPr="00D3354E">
        <w:rPr>
          <w:rStyle w:val="StyleUnderline"/>
          <w:highlight w:val="yellow"/>
        </w:rPr>
        <w:t>It’s saying</w:t>
      </w:r>
      <w:r w:rsidRPr="00D3354E">
        <w:rPr>
          <w:rStyle w:val="StyleUnderline"/>
        </w:rPr>
        <w:t xml:space="preserve"> that </w:t>
      </w:r>
      <w:r w:rsidRPr="00D3354E">
        <w:rPr>
          <w:rStyle w:val="StyleUnderline"/>
          <w:highlight w:val="yellow"/>
        </w:rPr>
        <w:t>anyone</w:t>
      </w:r>
      <w:r w:rsidRPr="00D3354E">
        <w:rPr>
          <w:rStyle w:val="StyleUnderline"/>
        </w:rPr>
        <w:t xml:space="preserve"> who is </w:t>
      </w:r>
      <w:r w:rsidRPr="00D3354E">
        <w:rPr>
          <w:rStyle w:val="StyleUnderline"/>
          <w:highlight w:val="yellow"/>
        </w:rPr>
        <w:t>looking for</w:t>
      </w:r>
      <w:r w:rsidRPr="00D3354E">
        <w:rPr>
          <w:rStyle w:val="StyleUnderline"/>
        </w:rPr>
        <w:t xml:space="preserve"> those various [</w:t>
      </w:r>
      <w:r w:rsidRPr="00D3354E">
        <w:rPr>
          <w:rStyle w:val="StyleUnderline"/>
          <w:highlight w:val="yellow"/>
        </w:rPr>
        <w:t>services</w:t>
      </w:r>
      <w:r w:rsidRPr="00D3354E">
        <w:rPr>
          <w:rStyle w:val="StyleUnderline"/>
        </w:rPr>
        <w:t xml:space="preserve">] </w:t>
      </w:r>
      <w:r w:rsidRPr="00D3354E">
        <w:rPr>
          <w:rStyle w:val="StyleUnderline"/>
          <w:highlight w:val="yellow"/>
        </w:rPr>
        <w:t xml:space="preserve">are </w:t>
      </w:r>
      <w:r w:rsidRPr="00D3354E">
        <w:rPr>
          <w:rStyle w:val="Emphasis"/>
          <w:highlight w:val="yellow"/>
        </w:rPr>
        <w:t>suspicious persons</w:t>
      </w:r>
      <w:r>
        <w:t>.”</w:t>
      </w:r>
    </w:p>
    <w:p w14:paraId="562E8EF4" w14:textId="77777777" w:rsidR="007C5F99" w:rsidRDefault="007C5F99" w:rsidP="007C5F99">
      <w:r>
        <w:t>He notes that the NSA actions are at clear odds with statements from former U.S. Secretary of State Hilary Clinton and others in the government about the importance of privacy services and tools to protect First Amendment freedoms.</w:t>
      </w:r>
    </w:p>
    <w:p w14:paraId="532F0C64" w14:textId="77777777" w:rsidR="007C5F99" w:rsidRDefault="007C5F99" w:rsidP="007C5F99">
      <w:r>
        <w:t>“One hand of the government is promoting tools for human rights advocates and political dissidents to be able to communicate and is championing that activity,” he says. “While another branch of the government is determining that that activity is suspicious and requires tracking. This may intimidate people from using these very important tools and have a chilling effect that could undermine the free expression of ideas throughout the world.”</w:t>
      </w:r>
    </w:p>
    <w:p w14:paraId="4EFB4BCB" w14:textId="77777777" w:rsidR="007C5F99" w:rsidRDefault="007C5F99" w:rsidP="007C5F99">
      <w:r w:rsidRPr="00D3354E">
        <w:rPr>
          <w:rStyle w:val="StyleUnderline"/>
        </w:rPr>
        <w:t>The findings were uncovered and published by</w:t>
      </w:r>
      <w:r>
        <w:t xml:space="preserve"> </w:t>
      </w:r>
      <w:proofErr w:type="spellStart"/>
      <w:r>
        <w:t>Norddeutscher</w:t>
      </w:r>
      <w:proofErr w:type="spellEnd"/>
      <w:r>
        <w:t xml:space="preserve"> </w:t>
      </w:r>
      <w:proofErr w:type="spellStart"/>
      <w:r>
        <w:t>Rundfunk</w:t>
      </w:r>
      <w:proofErr w:type="spellEnd"/>
      <w:r>
        <w:t xml:space="preserve"> and </w:t>
      </w:r>
      <w:proofErr w:type="spellStart"/>
      <w:r>
        <w:t>Westdeutscher</w:t>
      </w:r>
      <w:proofErr w:type="spellEnd"/>
      <w:r>
        <w:t xml:space="preserve"> </w:t>
      </w:r>
      <w:proofErr w:type="spellStart"/>
      <w:r>
        <w:t>Rundfunk</w:t>
      </w:r>
      <w:proofErr w:type="spellEnd"/>
      <w:r>
        <w:t>—</w:t>
      </w:r>
      <w:r w:rsidRPr="00D3354E">
        <w:rPr>
          <w:rStyle w:val="StyleUnderline"/>
        </w:rPr>
        <w:t xml:space="preserve">two public </w:t>
      </w:r>
      <w:proofErr w:type="gramStart"/>
      <w:r w:rsidRPr="00D3354E">
        <w:rPr>
          <w:rStyle w:val="StyleUnderline"/>
        </w:rPr>
        <w:t>radio</w:t>
      </w:r>
      <w:proofErr w:type="gramEnd"/>
      <w:r w:rsidRPr="00D3354E">
        <w:rPr>
          <w:rStyle w:val="StyleUnderline"/>
        </w:rPr>
        <w:t xml:space="preserve"> and TV broadcasting organizations in Germany. An English-language analysis of the findings</w:t>
      </w:r>
      <w:r>
        <w:t xml:space="preserve">, along with parts of the source code for the </w:t>
      </w:r>
      <w:proofErr w:type="spellStart"/>
      <w:r>
        <w:t>XKeyscore</w:t>
      </w:r>
      <w:proofErr w:type="spellEnd"/>
      <w:r>
        <w:t xml:space="preserve"> program—</w:t>
      </w:r>
      <w:r w:rsidRPr="00D3354E">
        <w:rPr>
          <w:rStyle w:val="StyleUnderline"/>
        </w:rPr>
        <w:t>was also published by</w:t>
      </w:r>
      <w:r>
        <w:t xml:space="preserve"> Jacob </w:t>
      </w:r>
      <w:proofErr w:type="spellStart"/>
      <w:r w:rsidRPr="00D3354E">
        <w:rPr>
          <w:rStyle w:val="StyleUnderline"/>
        </w:rPr>
        <w:t>Appelbaum</w:t>
      </w:r>
      <w:proofErr w:type="spellEnd"/>
      <w:r w:rsidRPr="00D3354E">
        <w:rPr>
          <w:rStyle w:val="StyleUnderline"/>
        </w:rPr>
        <w:t>, a well-known American developer employed by the Tor Project</w:t>
      </w:r>
      <w:r>
        <w:t>, and two others in Germany who play significant roles in Tor.</w:t>
      </w:r>
    </w:p>
    <w:p w14:paraId="4AD7961D" w14:textId="77777777" w:rsidR="00140C84" w:rsidRDefault="00140C84" w:rsidP="0044738B"/>
    <w:p w14:paraId="7DA7AFB6" w14:textId="7A8A35EF" w:rsidR="00560CFA" w:rsidRPr="007C5F99" w:rsidRDefault="00560CFA" w:rsidP="00560CFA">
      <w:pPr>
        <w:pStyle w:val="Heading4"/>
      </w:pPr>
      <w:r>
        <w:t xml:space="preserve">3. </w:t>
      </w:r>
      <w:r w:rsidR="007C5F99">
        <w:t xml:space="preserve">This is </w:t>
      </w:r>
      <w:r w:rsidR="007C5F99" w:rsidRPr="007C5F99">
        <w:rPr>
          <w:u w:val="single"/>
        </w:rPr>
        <w:t>fundamentally selfish</w:t>
      </w:r>
      <w:r w:rsidR="007C5F99">
        <w:t xml:space="preserve">. </w:t>
      </w:r>
      <w:r>
        <w:t xml:space="preserve">Even if </w:t>
      </w:r>
      <w:r w:rsidR="007C5F99">
        <w:t xml:space="preserve">the affirmative debaters don’t feel personally harmed by surveillance, </w:t>
      </w:r>
      <w:r w:rsidR="007C5F99">
        <w:rPr>
          <w:u w:val="single"/>
        </w:rPr>
        <w:t>others do</w:t>
      </w:r>
      <w:r w:rsidR="007C5F99">
        <w:t xml:space="preserve">. This topic is worth debating. </w:t>
      </w:r>
    </w:p>
    <w:p w14:paraId="250CC8D6" w14:textId="77777777" w:rsidR="00560CFA" w:rsidRDefault="00560CFA" w:rsidP="00560CFA">
      <w:proofErr w:type="spellStart"/>
      <w:r w:rsidRPr="004033D7">
        <w:rPr>
          <w:rStyle w:val="Style13ptBold"/>
        </w:rPr>
        <w:t>Shackford</w:t>
      </w:r>
      <w:proofErr w:type="spellEnd"/>
      <w:r w:rsidRPr="004033D7">
        <w:rPr>
          <w:rStyle w:val="Style13ptBold"/>
        </w:rPr>
        <w:t xml:space="preserve"> 13</w:t>
      </w:r>
      <w:r>
        <w:t xml:space="preserve"> — Scott </w:t>
      </w:r>
      <w:proofErr w:type="spellStart"/>
      <w:r>
        <w:t>Shackford</w:t>
      </w:r>
      <w:proofErr w:type="spellEnd"/>
      <w:r>
        <w:t>, Associate E</w:t>
      </w:r>
      <w:r w:rsidRPr="004033D7">
        <w:t xml:space="preserve">ditor at </w:t>
      </w:r>
      <w:r>
        <w:rPr>
          <w:i/>
        </w:rPr>
        <w:t>Reason</w:t>
      </w:r>
      <w:r>
        <w:t xml:space="preserve">, former Editor of </w:t>
      </w:r>
      <w:r>
        <w:rPr>
          <w:i/>
        </w:rPr>
        <w:t xml:space="preserve">Freedom </w:t>
      </w:r>
      <w:r w:rsidRPr="004033D7">
        <w:rPr>
          <w:i/>
        </w:rPr>
        <w:t>Communications</w:t>
      </w:r>
      <w:r>
        <w:t xml:space="preserve">—a libertarian media organization, </w:t>
      </w:r>
      <w:r w:rsidRPr="004033D7">
        <w:t>2013</w:t>
      </w:r>
      <w:r>
        <w:t xml:space="preserve"> (“</w:t>
      </w:r>
      <w:r w:rsidRPr="004033D7">
        <w:t>3 Reasons the ‘Nothing to Hide’ Crowd Should Be Worried About Government Surveillance</w:t>
      </w:r>
      <w:r>
        <w:t xml:space="preserve">,” </w:t>
      </w:r>
      <w:r>
        <w:rPr>
          <w:i/>
        </w:rPr>
        <w:t>Reason</w:t>
      </w:r>
      <w:r>
        <w:t>, June 12</w:t>
      </w:r>
      <w:r w:rsidRPr="004033D7">
        <w:rPr>
          <w:vertAlign w:val="superscript"/>
        </w:rPr>
        <w:t>th</w:t>
      </w:r>
      <w:r>
        <w:t xml:space="preserve">, Available Online at </w:t>
      </w:r>
      <w:hyperlink r:id="rId18" w:history="1">
        <w:r w:rsidRPr="00E50C4A">
          <w:rPr>
            <w:rStyle w:val="Hyperlink"/>
          </w:rPr>
          <w:t>https://reason.com/archives/2013/06/12/three-reasons-the-nothing-to-hide-crowd</w:t>
        </w:r>
      </w:hyperlink>
      <w:r>
        <w:t xml:space="preserve">, Accessed 06-17-2015) </w:t>
      </w:r>
    </w:p>
    <w:p w14:paraId="76818CFC" w14:textId="77777777" w:rsidR="00560CFA" w:rsidRDefault="00560CFA" w:rsidP="00560CFA">
      <w:r w:rsidRPr="004033D7">
        <w:rPr>
          <w:rStyle w:val="StyleUnderline"/>
        </w:rPr>
        <w:t>The “nothing to hide” crowd's involvement in political activism is likely limited. That’s perfectly fine. Nobody should feel obligated to join</w:t>
      </w:r>
      <w:r>
        <w:t xml:space="preserve"> the </w:t>
      </w:r>
      <w:r w:rsidRPr="004033D7">
        <w:rPr>
          <w:rStyle w:val="StyleUnderline"/>
        </w:rPr>
        <w:t>Occupy</w:t>
      </w:r>
      <w:r>
        <w:t xml:space="preserve"> movement </w:t>
      </w:r>
      <w:r w:rsidRPr="004033D7">
        <w:rPr>
          <w:rStyle w:val="StyleUnderline"/>
        </w:rPr>
        <w:t>or a Tea Party</w:t>
      </w:r>
      <w:r>
        <w:t xml:space="preserve"> organization </w:t>
      </w:r>
      <w:r w:rsidRPr="004033D7">
        <w:rPr>
          <w:rStyle w:val="StyleUnderline"/>
        </w:rPr>
        <w:t xml:space="preserve">or be the kind of person who might end up on a politician’s </w:t>
      </w:r>
      <w:proofErr w:type="gramStart"/>
      <w:r w:rsidRPr="004033D7">
        <w:rPr>
          <w:rStyle w:val="StyleUnderline"/>
        </w:rPr>
        <w:t>enemies</w:t>
      </w:r>
      <w:proofErr w:type="gramEnd"/>
      <w:r w:rsidRPr="004033D7">
        <w:rPr>
          <w:rStyle w:val="StyleUnderline"/>
        </w:rPr>
        <w:t xml:space="preserve"> list. But </w:t>
      </w:r>
      <w:r w:rsidRPr="004033D7">
        <w:rPr>
          <w:rStyle w:val="StyleUnderline"/>
          <w:highlight w:val="yellow"/>
        </w:rPr>
        <w:t xml:space="preserve">to say “I have nothing to hide” is </w:t>
      </w:r>
      <w:r w:rsidRPr="004033D7">
        <w:rPr>
          <w:rStyle w:val="Emphasis"/>
          <w:highlight w:val="yellow"/>
        </w:rPr>
        <w:t>a fundamentally selfish declaration</w:t>
      </w:r>
      <w:r w:rsidRPr="004033D7">
        <w:rPr>
          <w:rStyle w:val="StyleUnderline"/>
          <w:highlight w:val="yellow"/>
        </w:rPr>
        <w:t>. What about parents, sisters, brothers, partners, and other loved ones? Can we say the same for them</w:t>
      </w:r>
      <w:r w:rsidRPr="00C12885">
        <w:rPr>
          <w:rStyle w:val="StyleUnderline"/>
          <w:highlight w:val="yellow"/>
        </w:rPr>
        <w:t>? You don’t have to have an illness whose suffering can be eased with</w:t>
      </w:r>
      <w:r w:rsidRPr="004033D7">
        <w:rPr>
          <w:rStyle w:val="StyleUnderline"/>
        </w:rPr>
        <w:t xml:space="preserve"> the use of </w:t>
      </w:r>
      <w:r w:rsidRPr="00C12885">
        <w:rPr>
          <w:rStyle w:val="StyleUnderline"/>
          <w:highlight w:val="yellow"/>
        </w:rPr>
        <w:t>medical marijuana to be concerned</w:t>
      </w:r>
      <w:r w:rsidRPr="004033D7">
        <w:rPr>
          <w:rStyle w:val="StyleUnderline"/>
        </w:rPr>
        <w:t xml:space="preserve"> about the way the federal government treats this industry. </w:t>
      </w:r>
      <w:r w:rsidRPr="00C12885">
        <w:rPr>
          <w:rStyle w:val="StyleUnderline"/>
          <w:highlight w:val="yellow"/>
        </w:rPr>
        <w:t>Would you say, “I don’t need medical marijuana so I don’t care if they imprison those who do”?</w:t>
      </w:r>
      <w:r w:rsidRPr="004033D7">
        <w:rPr>
          <w:rStyle w:val="StyleUnderline"/>
        </w:rPr>
        <w:t xml:space="preserve"> Sadly, some people do. </w:t>
      </w:r>
      <w:r w:rsidRPr="004033D7">
        <w:rPr>
          <w:rStyle w:val="StyleUnderline"/>
          <w:highlight w:val="yellow"/>
        </w:rPr>
        <w:t>Fundamentally, saying “I have nothing to hide,” is similar to saying “</w:t>
      </w:r>
      <w:r w:rsidRPr="004033D7">
        <w:rPr>
          <w:rStyle w:val="Emphasis"/>
          <w:highlight w:val="yellow"/>
        </w:rPr>
        <w:t>I don’t care about those who do</w:t>
      </w:r>
      <w:r w:rsidRPr="004033D7">
        <w:rPr>
          <w:rStyle w:val="StyleUnderline"/>
          <w:highlight w:val="yellow"/>
        </w:rPr>
        <w:t>.”</w:t>
      </w:r>
    </w:p>
    <w:p w14:paraId="638197C1" w14:textId="77777777" w:rsidR="00560CFA" w:rsidRDefault="00560CFA" w:rsidP="0044738B"/>
    <w:p w14:paraId="176A9794" w14:textId="47090A10" w:rsidR="003E65AA" w:rsidRDefault="003E65AA" w:rsidP="003E65AA">
      <w:pPr>
        <w:pStyle w:val="Heading4"/>
      </w:pPr>
      <w:r>
        <w:t xml:space="preserve">4. Surveillance </w:t>
      </w:r>
      <w:r w:rsidRPr="00140C84">
        <w:rPr>
          <w:u w:val="single"/>
        </w:rPr>
        <w:t>disproportionately</w:t>
      </w:r>
      <w:r>
        <w:t xml:space="preserve"> affects students. </w:t>
      </w:r>
    </w:p>
    <w:p w14:paraId="6F45B712" w14:textId="77777777" w:rsidR="003E65AA" w:rsidRPr="00A02C6C" w:rsidRDefault="003E65AA" w:rsidP="003E65AA">
      <w:proofErr w:type="spellStart"/>
      <w:r w:rsidRPr="00A02C6C">
        <w:rPr>
          <w:rStyle w:val="Style13ptBold"/>
        </w:rPr>
        <w:t>Russaw</w:t>
      </w:r>
      <w:proofErr w:type="spellEnd"/>
      <w:r w:rsidRPr="00A02C6C">
        <w:rPr>
          <w:rStyle w:val="Style13ptBold"/>
        </w:rPr>
        <w:t xml:space="preserve"> 13</w:t>
      </w:r>
      <w:r>
        <w:t xml:space="preserve"> — </w:t>
      </w:r>
      <w:r w:rsidRPr="00A02C6C">
        <w:t xml:space="preserve">Jeanine </w:t>
      </w:r>
      <w:proofErr w:type="spellStart"/>
      <w:r w:rsidRPr="00A02C6C">
        <w:t>Russaw</w:t>
      </w:r>
      <w:proofErr w:type="spellEnd"/>
      <w:r>
        <w:t>, multimedia journalist, now works as a Digital Production Assistant and Researcher for NBC Nightly News, 2013 (“</w:t>
      </w:r>
      <w:r w:rsidRPr="00A02C6C">
        <w:t>NSA monitoring directly impacts student internet activity</w:t>
      </w:r>
      <w:r>
        <w:t xml:space="preserve">,” </w:t>
      </w:r>
      <w:r>
        <w:rPr>
          <w:i/>
        </w:rPr>
        <w:t xml:space="preserve">The </w:t>
      </w:r>
      <w:proofErr w:type="spellStart"/>
      <w:r>
        <w:rPr>
          <w:i/>
        </w:rPr>
        <w:t>Russaw</w:t>
      </w:r>
      <w:proofErr w:type="spellEnd"/>
      <w:r>
        <w:rPr>
          <w:i/>
        </w:rPr>
        <w:t xml:space="preserve"> Report</w:t>
      </w:r>
      <w:r>
        <w:t xml:space="preserve">—Jeanine </w:t>
      </w:r>
      <w:proofErr w:type="spellStart"/>
      <w:r>
        <w:t>Russaw’s</w:t>
      </w:r>
      <w:proofErr w:type="spellEnd"/>
      <w:r>
        <w:t xml:space="preserve"> blog, December 18</w:t>
      </w:r>
      <w:r w:rsidRPr="00A02C6C">
        <w:rPr>
          <w:vertAlign w:val="superscript"/>
        </w:rPr>
        <w:t>th</w:t>
      </w:r>
      <w:r>
        <w:t xml:space="preserve">, Available Online at </w:t>
      </w:r>
      <w:hyperlink r:id="rId19" w:history="1">
        <w:r w:rsidRPr="00652333">
          <w:rPr>
            <w:rStyle w:val="Hyperlink"/>
          </w:rPr>
          <w:t>http://russawreport.org/2013/12/18/nsa-monitoring-directly-impacts-student-internet-activity-2/</w:t>
        </w:r>
      </w:hyperlink>
      <w:r>
        <w:t>, Accessed 07-23-2015)</w:t>
      </w:r>
    </w:p>
    <w:p w14:paraId="608D111E" w14:textId="77777777" w:rsidR="003E65AA" w:rsidRDefault="003E65AA" w:rsidP="003E65AA">
      <w:r w:rsidRPr="0044738B">
        <w:rPr>
          <w:rStyle w:val="StyleUnderline"/>
          <w:highlight w:val="yellow"/>
        </w:rPr>
        <w:t>The goal of</w:t>
      </w:r>
      <w:r>
        <w:t xml:space="preserve"> the National Security Agency [</w:t>
      </w:r>
      <w:r w:rsidRPr="0044738B">
        <w:rPr>
          <w:rStyle w:val="StyleUnderline"/>
          <w:highlight w:val="yellow"/>
        </w:rPr>
        <w:t>NSA</w:t>
      </w:r>
      <w:r>
        <w:t xml:space="preserve">] </w:t>
      </w:r>
      <w:r w:rsidRPr="0044738B">
        <w:rPr>
          <w:rStyle w:val="StyleUnderline"/>
          <w:highlight w:val="yellow"/>
        </w:rPr>
        <w:t xml:space="preserve">appears to come at the expense of </w:t>
      </w:r>
      <w:r w:rsidRPr="0044738B">
        <w:rPr>
          <w:rStyle w:val="Emphasis"/>
          <w:highlight w:val="yellow"/>
        </w:rPr>
        <w:t>student freedom of expression</w:t>
      </w:r>
      <w:r w:rsidRPr="0044738B">
        <w:rPr>
          <w:rStyle w:val="StyleUnderline"/>
          <w:highlight w:val="yellow"/>
        </w:rPr>
        <w:t xml:space="preserve"> on the </w:t>
      </w:r>
      <w:proofErr w:type="gramStart"/>
      <w:r w:rsidRPr="0044738B">
        <w:rPr>
          <w:rStyle w:val="StyleUnderline"/>
          <w:highlight w:val="yellow"/>
        </w:rPr>
        <w:t>internet</w:t>
      </w:r>
      <w:proofErr w:type="gramEnd"/>
      <w:r w:rsidRPr="0044738B">
        <w:rPr>
          <w:rStyle w:val="StyleUnderline"/>
        </w:rPr>
        <w:t>. A cultural climate of intrusion may be the inevitable aftermath of its mission</w:t>
      </w:r>
      <w:r>
        <w:t xml:space="preserve"> “to protect U.S. national security systems and to produce foreign signals intelligence information.”</w:t>
      </w:r>
    </w:p>
    <w:p w14:paraId="1ED6952D" w14:textId="77777777" w:rsidR="003E65AA" w:rsidRDefault="003E65AA" w:rsidP="003E65AA">
      <w:r>
        <w:t>Brian Ogilvie, Hampton University alum and writer of Today’s Transcendence, is an active follower of the news on NSA monitoring—including recent debate between NSA representatives and leaders of the New York Civil Liberties Union [NYCLU].</w:t>
      </w:r>
    </w:p>
    <w:p w14:paraId="29259AB1" w14:textId="77777777" w:rsidR="003E65AA" w:rsidRDefault="003E65AA" w:rsidP="003E65AA">
      <w:r>
        <w:t>“It [</w:t>
      </w:r>
      <w:r w:rsidRPr="0044738B">
        <w:rPr>
          <w:rStyle w:val="StyleUnderline"/>
          <w:highlight w:val="yellow"/>
        </w:rPr>
        <w:t>NSA</w:t>
      </w:r>
      <w:r>
        <w:t xml:space="preserve">] </w:t>
      </w:r>
      <w:r w:rsidRPr="0044738B">
        <w:rPr>
          <w:rStyle w:val="StyleUnderline"/>
          <w:highlight w:val="yellow"/>
        </w:rPr>
        <w:t>affects</w:t>
      </w:r>
      <w:r>
        <w:t xml:space="preserve"> college </w:t>
      </w:r>
      <w:r w:rsidRPr="0044738B">
        <w:rPr>
          <w:rStyle w:val="StyleUnderline"/>
          <w:highlight w:val="yellow"/>
        </w:rPr>
        <w:t xml:space="preserve">students </w:t>
      </w:r>
      <w:r w:rsidRPr="0044738B">
        <w:rPr>
          <w:rStyle w:val="Emphasis"/>
          <w:highlight w:val="yellow"/>
        </w:rPr>
        <w:t>more than any other single demographic</w:t>
      </w:r>
      <w:r>
        <w:t>,” Ogilvie said. “</w:t>
      </w:r>
      <w:r w:rsidRPr="0044738B">
        <w:rPr>
          <w:rStyle w:val="StyleUnderline"/>
          <w:highlight w:val="yellow"/>
        </w:rPr>
        <w:t>As students are the early-adopters of</w:t>
      </w:r>
      <w:r>
        <w:t xml:space="preserve"> all things </w:t>
      </w:r>
      <w:r w:rsidRPr="0044738B">
        <w:rPr>
          <w:rStyle w:val="StyleUnderline"/>
          <w:highlight w:val="yellow"/>
        </w:rPr>
        <w:t>tech</w:t>
      </w:r>
      <w:r w:rsidRPr="0044738B">
        <w:rPr>
          <w:rStyle w:val="StyleUnderline"/>
        </w:rPr>
        <w:t xml:space="preserve">nology, whatever </w:t>
      </w:r>
      <w:r w:rsidRPr="0044738B">
        <w:rPr>
          <w:rStyle w:val="StyleUnderline"/>
          <w:highlight w:val="yellow"/>
        </w:rPr>
        <w:t>conclusions</w:t>
      </w:r>
      <w:r w:rsidRPr="0044738B">
        <w:rPr>
          <w:rStyle w:val="StyleUnderline"/>
        </w:rPr>
        <w:t xml:space="preserve"> </w:t>
      </w:r>
      <w:r w:rsidRPr="0044738B">
        <w:rPr>
          <w:rStyle w:val="StyleUnderline"/>
        </w:rPr>
        <w:lastRenderedPageBreak/>
        <w:t xml:space="preserve">you draw </w:t>
      </w:r>
      <w:r w:rsidRPr="0044738B">
        <w:rPr>
          <w:rStyle w:val="StyleUnderline"/>
          <w:highlight w:val="yellow"/>
        </w:rPr>
        <w:t>about the issue you’d</w:t>
      </w:r>
      <w:r w:rsidRPr="0044738B">
        <w:rPr>
          <w:rStyle w:val="StyleUnderline"/>
        </w:rPr>
        <w:t xml:space="preserve"> have to </w:t>
      </w:r>
      <w:r w:rsidRPr="0044738B">
        <w:rPr>
          <w:rStyle w:val="StyleUnderline"/>
          <w:highlight w:val="yellow"/>
        </w:rPr>
        <w:t xml:space="preserve">amplify further </w:t>
      </w:r>
      <w:r w:rsidRPr="0044738B">
        <w:rPr>
          <w:rStyle w:val="Emphasis"/>
          <w:highlight w:val="yellow"/>
        </w:rPr>
        <w:t>specifically for that age group</w:t>
      </w:r>
      <w:r>
        <w:t>.”</w:t>
      </w:r>
    </w:p>
    <w:p w14:paraId="274B8644" w14:textId="77777777" w:rsidR="003E65AA" w:rsidRDefault="003E65AA" w:rsidP="0044738B"/>
    <w:p w14:paraId="4BA6C547" w14:textId="2730DAF1" w:rsidR="00140C84" w:rsidRDefault="00140C84" w:rsidP="00140C84">
      <w:pPr>
        <w:pStyle w:val="Heading3"/>
      </w:pPr>
      <w:r>
        <w:lastRenderedPageBreak/>
        <w:t>They Say: “Surveillance Debates Inevitable Elsewhere”</w:t>
      </w:r>
    </w:p>
    <w:p w14:paraId="19EC67B5" w14:textId="1ECEC60C" w:rsidR="003E65AA" w:rsidRDefault="003E65AA" w:rsidP="00140C84">
      <w:pPr>
        <w:pStyle w:val="Heading4"/>
      </w:pPr>
      <w:r>
        <w:t xml:space="preserve">1. </w:t>
      </w:r>
      <w:r w:rsidR="003C080D">
        <w:t xml:space="preserve">Even if others will debate surveillance in other venues, </w:t>
      </w:r>
      <w:r w:rsidR="003C080D" w:rsidRPr="003C080D">
        <w:rPr>
          <w:u w:val="single"/>
        </w:rPr>
        <w:t>w</w:t>
      </w:r>
      <w:r w:rsidRPr="003C080D">
        <w:rPr>
          <w:u w:val="single"/>
        </w:rPr>
        <w:t>e</w:t>
      </w:r>
      <w:r>
        <w:t xml:space="preserve"> should take advantage of </w:t>
      </w:r>
      <w:r w:rsidRPr="003C080D">
        <w:rPr>
          <w:i/>
          <w:u w:val="single"/>
        </w:rPr>
        <w:t>this opportunity</w:t>
      </w:r>
      <w:r>
        <w:t xml:space="preserve"> to participate</w:t>
      </w:r>
      <w:r w:rsidR="00B4312A">
        <w:t xml:space="preserve"> in the dialogue</w:t>
      </w:r>
      <w:r>
        <w:t xml:space="preserve">. Student involvement is </w:t>
      </w:r>
      <w:r w:rsidR="003C080D">
        <w:t xml:space="preserve">vital because we are most harmed by surveillance. </w:t>
      </w:r>
    </w:p>
    <w:p w14:paraId="72AA44C8" w14:textId="77777777" w:rsidR="003C080D" w:rsidRPr="003C080D" w:rsidRDefault="003C080D" w:rsidP="003C080D"/>
    <w:p w14:paraId="61DA7FDA" w14:textId="1D534786" w:rsidR="00140C84" w:rsidRPr="00D97F73" w:rsidRDefault="003E65AA" w:rsidP="00140C84">
      <w:pPr>
        <w:pStyle w:val="Heading4"/>
      </w:pPr>
      <w:r>
        <w:t>2</w:t>
      </w:r>
      <w:r w:rsidR="007C5F99">
        <w:t xml:space="preserve">. </w:t>
      </w:r>
      <w:r w:rsidR="00140C84">
        <w:t xml:space="preserve">If </w:t>
      </w:r>
      <w:r w:rsidR="00140C84" w:rsidRPr="00140C84">
        <w:rPr>
          <w:u w:val="single"/>
        </w:rPr>
        <w:t>students like us</w:t>
      </w:r>
      <w:r w:rsidR="00140C84">
        <w:t xml:space="preserve"> don’t debate surveillance policy, </w:t>
      </w:r>
      <w:r w:rsidR="00140C84" w:rsidRPr="00140C84">
        <w:rPr>
          <w:i/>
          <w:u w:val="single"/>
        </w:rPr>
        <w:t>no one will</w:t>
      </w:r>
      <w:r w:rsidR="00140C84">
        <w:t xml:space="preserve">. </w:t>
      </w:r>
    </w:p>
    <w:p w14:paraId="1667A890" w14:textId="77777777" w:rsidR="00140C84" w:rsidRPr="00D47801" w:rsidRDefault="00140C84" w:rsidP="00140C84">
      <w:r w:rsidRPr="00D47801">
        <w:rPr>
          <w:rStyle w:val="Style13ptBold"/>
        </w:rPr>
        <w:t>Tempera 13</w:t>
      </w:r>
      <w:r>
        <w:t xml:space="preserve"> — Jackie Tempera, </w:t>
      </w:r>
      <w:r w:rsidRPr="00D47801">
        <w:t xml:space="preserve">Summer </w:t>
      </w:r>
      <w:r>
        <w:rPr>
          <w:i/>
        </w:rPr>
        <w:t>USA Today</w:t>
      </w:r>
      <w:r w:rsidRPr="00D47801">
        <w:t xml:space="preserve"> Collegiate Correspondent</w:t>
      </w:r>
      <w:r>
        <w:t>, Journalism Student at Emerson College, 2013 (“</w:t>
      </w:r>
      <w:r w:rsidRPr="00D47801">
        <w:t>Viewpoint: Where are the college students protesting NSA surveillance</w:t>
      </w:r>
      <w:proofErr w:type="gramStart"/>
      <w:r w:rsidRPr="00D47801">
        <w:t>?</w:t>
      </w:r>
      <w:r>
        <w:t>,</w:t>
      </w:r>
      <w:proofErr w:type="gramEnd"/>
      <w:r>
        <w:t xml:space="preserve">” </w:t>
      </w:r>
      <w:r>
        <w:rPr>
          <w:i/>
        </w:rPr>
        <w:t>USA Today</w:t>
      </w:r>
      <w:r>
        <w:t>, June 19</w:t>
      </w:r>
      <w:r w:rsidRPr="00D47801">
        <w:rPr>
          <w:vertAlign w:val="superscript"/>
        </w:rPr>
        <w:t>th</w:t>
      </w:r>
      <w:r>
        <w:t xml:space="preserve">, Available Online at </w:t>
      </w:r>
      <w:hyperlink r:id="rId20" w:history="1">
        <w:r w:rsidRPr="00652333">
          <w:rPr>
            <w:rStyle w:val="Hyperlink"/>
          </w:rPr>
          <w:t>http://college.usatoday.com/2013/06/19/opinion-where-are-the-college-students-protesting-nsa-surveillance/</w:t>
        </w:r>
      </w:hyperlink>
      <w:r>
        <w:t>, Accessed 07-24-2015)</w:t>
      </w:r>
    </w:p>
    <w:p w14:paraId="21BA520A" w14:textId="77777777" w:rsidR="00140C84" w:rsidRDefault="00140C84" w:rsidP="00140C84">
      <w:r w:rsidRPr="00D97F73">
        <w:rPr>
          <w:rStyle w:val="StyleUnderline"/>
          <w:highlight w:val="yellow"/>
        </w:rPr>
        <w:t>The college-age generation has been known as</w:t>
      </w:r>
      <w:r w:rsidRPr="00786333">
        <w:rPr>
          <w:rStyle w:val="StyleUnderline"/>
        </w:rPr>
        <w:t xml:space="preserve"> the </w:t>
      </w:r>
      <w:r w:rsidRPr="00D97F73">
        <w:rPr>
          <w:rStyle w:val="StyleUnderline"/>
        </w:rPr>
        <w:t>protesters</w:t>
      </w:r>
      <w:r w:rsidRPr="00786333">
        <w:rPr>
          <w:rStyle w:val="StyleUnderline"/>
        </w:rPr>
        <w:t xml:space="preserve">, the action takers, </w:t>
      </w:r>
      <w:proofErr w:type="spellStart"/>
      <w:r w:rsidRPr="00786333">
        <w:rPr>
          <w:rStyle w:val="StyleUnderline"/>
        </w:rPr>
        <w:t>ralliers</w:t>
      </w:r>
      <w:proofErr w:type="spellEnd"/>
      <w:r w:rsidRPr="00786333">
        <w:rPr>
          <w:rStyle w:val="StyleUnderline"/>
        </w:rPr>
        <w:t xml:space="preserve"> and picketers. The </w:t>
      </w:r>
      <w:r w:rsidRPr="00D97F73">
        <w:rPr>
          <w:rStyle w:val="Emphasis"/>
          <w:highlight w:val="yellow"/>
        </w:rPr>
        <w:t>outspoken policy influencers</w:t>
      </w:r>
      <w:r w:rsidRPr="00786333">
        <w:rPr>
          <w:rStyle w:val="StyleUnderline"/>
        </w:rPr>
        <w:t xml:space="preserve"> and the liberals — working the First Amendment</w:t>
      </w:r>
      <w:r>
        <w:t xml:space="preserve"> nearly since its inception.</w:t>
      </w:r>
    </w:p>
    <w:p w14:paraId="03EA062E" w14:textId="77777777" w:rsidR="00140C84" w:rsidRDefault="00140C84" w:rsidP="00140C84">
      <w:r w:rsidRPr="00786333">
        <w:rPr>
          <w:rStyle w:val="StyleUnderline"/>
        </w:rPr>
        <w:t>Where is that attitude now?</w:t>
      </w:r>
      <w:r>
        <w:t xml:space="preserve"> </w:t>
      </w:r>
      <w:proofErr w:type="gramStart"/>
      <w:r>
        <w:t>Apparently in Hong Kong, where hundreds of demonstrators stood in support of Snowden last week.</w:t>
      </w:r>
      <w:proofErr w:type="gramEnd"/>
    </w:p>
    <w:p w14:paraId="43FBBD32" w14:textId="77777777" w:rsidR="00140C84" w:rsidRPr="00D97F73" w:rsidRDefault="00140C84" w:rsidP="00140C84">
      <w:pPr>
        <w:rPr>
          <w:rStyle w:val="Emphasis"/>
        </w:rPr>
      </w:pPr>
      <w:r w:rsidRPr="00786333">
        <w:rPr>
          <w:rStyle w:val="StyleUnderline"/>
        </w:rPr>
        <w:t xml:space="preserve">Wake up, undergrads. Channel that 1960s student fighting for civil rights or the hippie anti-war protester. </w:t>
      </w:r>
      <w:r w:rsidRPr="00D97F73">
        <w:rPr>
          <w:rStyle w:val="StyleUnderline"/>
          <w:highlight w:val="yellow"/>
        </w:rPr>
        <w:t>Form an opinion, and act on it. If</w:t>
      </w:r>
      <w:r w:rsidRPr="00786333">
        <w:rPr>
          <w:rStyle w:val="StyleUnderline"/>
        </w:rPr>
        <w:t xml:space="preserve"> we </w:t>
      </w:r>
      <w:r w:rsidRPr="00D97F73">
        <w:rPr>
          <w:rStyle w:val="StyleUnderline"/>
          <w:highlight w:val="yellow"/>
        </w:rPr>
        <w:t>students don’t</w:t>
      </w:r>
      <w:r w:rsidRPr="00786333">
        <w:rPr>
          <w:rStyle w:val="StyleUnderline"/>
        </w:rPr>
        <w:t xml:space="preserve"> support whistle-blowers and </w:t>
      </w:r>
      <w:r w:rsidRPr="00D97F73">
        <w:rPr>
          <w:rStyle w:val="StyleUnderline"/>
          <w:highlight w:val="yellow"/>
        </w:rPr>
        <w:t xml:space="preserve">oppose government surveillance, </w:t>
      </w:r>
      <w:r w:rsidRPr="00D97F73">
        <w:rPr>
          <w:rStyle w:val="Emphasis"/>
          <w:highlight w:val="yellow"/>
        </w:rPr>
        <w:t>who will?</w:t>
      </w:r>
    </w:p>
    <w:p w14:paraId="2B9600A1" w14:textId="77777777" w:rsidR="00140C84" w:rsidRDefault="00140C84" w:rsidP="00140C84">
      <w:r>
        <w:t>It should make you at least a little uneasy that all this information is being cataloged. Didn’t anyone else read 1984 in high school?</w:t>
      </w:r>
    </w:p>
    <w:p w14:paraId="34A2F5AF" w14:textId="77777777" w:rsidR="00140C84" w:rsidRDefault="00140C84" w:rsidP="00140C84">
      <w:r w:rsidRPr="00786333">
        <w:rPr>
          <w:rStyle w:val="StyleUnderline"/>
        </w:rPr>
        <w:t>Snowden revealing this government secret is something college students should live for. That spunky, fight-the-power attitude should run deep in the veins of students everywhere. He should be supported</w:t>
      </w:r>
      <w:r>
        <w:t xml:space="preserve">. Not turned on or given a simple, “Meh” while you try to figure out the name of </w:t>
      </w:r>
      <w:proofErr w:type="spellStart"/>
      <w:r>
        <w:t>Kanye</w:t>
      </w:r>
      <w:proofErr w:type="spellEnd"/>
      <w:r>
        <w:t xml:space="preserve"> West and Kim </w:t>
      </w:r>
      <w:proofErr w:type="spellStart"/>
      <w:r>
        <w:t>Kardashian’s</w:t>
      </w:r>
      <w:proofErr w:type="spellEnd"/>
      <w:r>
        <w:t xml:space="preserve"> new baby. (Be careful where you look, too, because the government might be recording the search.)</w:t>
      </w:r>
    </w:p>
    <w:p w14:paraId="6AB80234" w14:textId="77777777" w:rsidR="00140C84" w:rsidRDefault="00140C84" w:rsidP="00140C84">
      <w:r w:rsidRPr="00786333">
        <w:rPr>
          <w:rStyle w:val="StyleUnderline"/>
        </w:rPr>
        <w:t xml:space="preserve">So read an article. Talk to a friend and think about what is happening. </w:t>
      </w:r>
      <w:r w:rsidRPr="00D97F73">
        <w:rPr>
          <w:rStyle w:val="StyleUnderline"/>
          <w:highlight w:val="yellow"/>
        </w:rPr>
        <w:t xml:space="preserve">Be inspired and stop perpetuating the </w:t>
      </w:r>
      <w:r w:rsidRPr="00D97F73">
        <w:rPr>
          <w:rStyle w:val="Emphasis"/>
          <w:highlight w:val="yellow"/>
        </w:rPr>
        <w:t>self-involved Generation-Y stereotype</w:t>
      </w:r>
      <w:r w:rsidRPr="00D97F73">
        <w:rPr>
          <w:rStyle w:val="StyleUnderline"/>
          <w:highlight w:val="yellow"/>
        </w:rPr>
        <w:t xml:space="preserve">. Call a senator, hold a protest or create a </w:t>
      </w:r>
      <w:proofErr w:type="spellStart"/>
      <w:r w:rsidRPr="00D97F73">
        <w:rPr>
          <w:rStyle w:val="StyleUnderline"/>
          <w:highlight w:val="yellow"/>
        </w:rPr>
        <w:t>hashtag</w:t>
      </w:r>
      <w:proofErr w:type="spellEnd"/>
      <w:r>
        <w:t xml:space="preserve">. For all I care, </w:t>
      </w:r>
      <w:r w:rsidRPr="00786333">
        <w:rPr>
          <w:rStyle w:val="StyleUnderline"/>
        </w:rPr>
        <w:t xml:space="preserve">vehemently argue for it — </w:t>
      </w:r>
      <w:r w:rsidRPr="00D97F73">
        <w:rPr>
          <w:rStyle w:val="StyleUnderline"/>
          <w:highlight w:val="yellow"/>
        </w:rPr>
        <w:t xml:space="preserve">just </w:t>
      </w:r>
      <w:r w:rsidRPr="00D97F73">
        <w:rPr>
          <w:rStyle w:val="Emphasis"/>
          <w:highlight w:val="yellow"/>
        </w:rPr>
        <w:t>do something</w:t>
      </w:r>
      <w:r>
        <w:t>.</w:t>
      </w:r>
    </w:p>
    <w:p w14:paraId="1BC4A429" w14:textId="77777777" w:rsidR="00140C84" w:rsidRPr="00140C84" w:rsidRDefault="00140C84" w:rsidP="00140C84"/>
    <w:p w14:paraId="3CD13385" w14:textId="695D1A38" w:rsidR="00140C84" w:rsidRDefault="003C080D" w:rsidP="00140C84">
      <w:pPr>
        <w:pStyle w:val="Heading4"/>
      </w:pPr>
      <w:r>
        <w:t>3</w:t>
      </w:r>
      <w:r w:rsidR="007C5F99">
        <w:t xml:space="preserve">. </w:t>
      </w:r>
      <w:r w:rsidR="00140C84">
        <w:t xml:space="preserve">This topic is a </w:t>
      </w:r>
      <w:r w:rsidR="00140C84">
        <w:rPr>
          <w:u w:val="single"/>
        </w:rPr>
        <w:t xml:space="preserve">once </w:t>
      </w:r>
      <w:r w:rsidR="00140C84" w:rsidRPr="00C55680">
        <w:rPr>
          <w:u w:val="single"/>
        </w:rPr>
        <w:t>in a generation</w:t>
      </w:r>
      <w:r w:rsidR="00140C84">
        <w:t xml:space="preserve"> chance for ordinary citizens to </w:t>
      </w:r>
      <w:r w:rsidR="00AE65A5">
        <w:t>shape the surveillance debate.</w:t>
      </w:r>
      <w:r>
        <w:t xml:space="preserve"> Neglecting it leaves our perspectives </w:t>
      </w:r>
      <w:r w:rsidR="00273F99">
        <w:rPr>
          <w:u w:val="single"/>
        </w:rPr>
        <w:t>unexpressed</w:t>
      </w:r>
      <w:r>
        <w:t xml:space="preserve">.  </w:t>
      </w:r>
    </w:p>
    <w:p w14:paraId="40B238D4" w14:textId="77777777" w:rsidR="00140C84" w:rsidRPr="000C5684" w:rsidRDefault="00140C84" w:rsidP="00140C84">
      <w:proofErr w:type="spellStart"/>
      <w:r w:rsidRPr="000C5684">
        <w:rPr>
          <w:rStyle w:val="Style13ptBold"/>
        </w:rPr>
        <w:t>Froomkin</w:t>
      </w:r>
      <w:proofErr w:type="spellEnd"/>
      <w:r w:rsidRPr="000C5684">
        <w:rPr>
          <w:rStyle w:val="Style13ptBold"/>
        </w:rPr>
        <w:t xml:space="preserve"> 13</w:t>
      </w:r>
      <w:r>
        <w:t xml:space="preserve"> — Dan </w:t>
      </w:r>
      <w:proofErr w:type="spellStart"/>
      <w:r>
        <w:t>Froomkin</w:t>
      </w:r>
      <w:proofErr w:type="spellEnd"/>
      <w:r>
        <w:t xml:space="preserve">, </w:t>
      </w:r>
      <w:r w:rsidRPr="005A31DB">
        <w:t xml:space="preserve">Senior Washington Correspondent for the </w:t>
      </w:r>
      <w:r w:rsidRPr="005A31DB">
        <w:rPr>
          <w:i/>
        </w:rPr>
        <w:t>Huffington Post</w:t>
      </w:r>
      <w:r>
        <w:t xml:space="preserve">, former Columnist for </w:t>
      </w:r>
      <w:r>
        <w:rPr>
          <w:i/>
        </w:rPr>
        <w:t xml:space="preserve">The Washington </w:t>
      </w:r>
      <w:r w:rsidRPr="00684629">
        <w:rPr>
          <w:i/>
        </w:rPr>
        <w:t>Post</w:t>
      </w:r>
      <w:r>
        <w:t xml:space="preserve">, </w:t>
      </w:r>
      <w:r w:rsidRPr="00684629">
        <w:t>2013</w:t>
      </w:r>
      <w:r>
        <w:t xml:space="preserve"> (“</w:t>
      </w:r>
      <w:r w:rsidRPr="000C5684">
        <w:t>Politicians, press dodge crucial debate on surveillance</w:t>
      </w:r>
      <w:r>
        <w:t xml:space="preserve">,” </w:t>
      </w:r>
      <w:r>
        <w:rPr>
          <w:i/>
        </w:rPr>
        <w:t>Al Jazeera America</w:t>
      </w:r>
      <w:r>
        <w:t>, October 9</w:t>
      </w:r>
      <w:r w:rsidRPr="000C5684">
        <w:rPr>
          <w:vertAlign w:val="superscript"/>
        </w:rPr>
        <w:t>th</w:t>
      </w:r>
      <w:r>
        <w:t xml:space="preserve">, Available Online at </w:t>
      </w:r>
      <w:hyperlink r:id="rId21" w:history="1">
        <w:r w:rsidRPr="00652333">
          <w:rPr>
            <w:rStyle w:val="Hyperlink"/>
          </w:rPr>
          <w:t>http://america.aljazeera.com/articles/2013/10/9/nsa-surveillancesnowdenprivacydebate.html</w:t>
        </w:r>
      </w:hyperlink>
      <w:r>
        <w:t>, Accessed 07-24-2015)</w:t>
      </w:r>
    </w:p>
    <w:p w14:paraId="103AE9BF" w14:textId="77777777" w:rsidR="00140C84" w:rsidRDefault="00140C84" w:rsidP="00140C84">
      <w:r>
        <w:t xml:space="preserve">Throughout all the bombshell revelations this summer about U.S. government surveillance, President Barack </w:t>
      </w:r>
      <w:r w:rsidRPr="000C5684">
        <w:rPr>
          <w:rStyle w:val="StyleUnderline"/>
        </w:rPr>
        <w:t>Obama and</w:t>
      </w:r>
      <w:r>
        <w:t xml:space="preserve"> top intelligence </w:t>
      </w:r>
      <w:r w:rsidRPr="000C5684">
        <w:rPr>
          <w:rStyle w:val="StyleUnderline"/>
        </w:rPr>
        <w:t>officials have insisted they welcome a public debate</w:t>
      </w:r>
      <w:r>
        <w:t xml:space="preserve"> on the balance between security and privacy.</w:t>
      </w:r>
    </w:p>
    <w:p w14:paraId="3F25F7DD" w14:textId="77777777" w:rsidR="00140C84" w:rsidRDefault="00140C84" w:rsidP="00140C84">
      <w:r w:rsidRPr="000C5684">
        <w:rPr>
          <w:rStyle w:val="StyleUnderline"/>
        </w:rPr>
        <w:t>But in reality, they could not be trying</w:t>
      </w:r>
      <w:r>
        <w:t xml:space="preserve"> much </w:t>
      </w:r>
      <w:r w:rsidRPr="000C5684">
        <w:rPr>
          <w:rStyle w:val="StyleUnderline"/>
        </w:rPr>
        <w:t>harder to stifle it</w:t>
      </w:r>
      <w:r>
        <w:t>.</w:t>
      </w:r>
    </w:p>
    <w:p w14:paraId="2EA2AAF5" w14:textId="77777777" w:rsidR="00140C84" w:rsidRDefault="00140C84" w:rsidP="00140C84">
      <w:r>
        <w:t>Thanks to the bountiful leaks from Edward Snowden to The Guardian and other newspapers, the public is finally getting an accurate sense of the vast U.S. electronic surveillance regime that collects, connects and retains massive amounts of information about all of us — although government officials are asking us to believe that almost none of it ever gets looked at by anyone.</w:t>
      </w:r>
    </w:p>
    <w:p w14:paraId="31855265" w14:textId="77777777" w:rsidR="00140C84" w:rsidRDefault="00140C84" w:rsidP="00140C84">
      <w:r>
        <w:t>Far from being forthcoming, however, when administration representatives have made themselves available for questions, their answers have been defensive — often vague or overly narrow, misleading or plainly untruthful. In oversight hearings, they have attacked the leaks and the leaker, made unsubstantiated complaints about press coverage, misrepresented the concerns of privacy advocates and employed scare tactics.</w:t>
      </w:r>
    </w:p>
    <w:p w14:paraId="62B6BAEA" w14:textId="77777777" w:rsidR="00140C84" w:rsidRDefault="00140C84" w:rsidP="00140C84">
      <w:r>
        <w:lastRenderedPageBreak/>
        <w:t>Sen. Ron Wyden, D-Ore., has been one of the few members of Congress to complain about it, raising one subterfuge in particular: "After years of stonewalling on whether the government has ever tracked or planned to track the location of law-abiding Americans through their cellphones," he said in a statement last week, "once again, the intelligence leadership has decided to leave most of the real story secret — even when the truth would not compromise national security."</w:t>
      </w:r>
    </w:p>
    <w:p w14:paraId="172D9520" w14:textId="77777777" w:rsidR="00140C84" w:rsidRDefault="00140C84" w:rsidP="00140C84">
      <w:r>
        <w:t>The president has charged two ostensibly independent commissions to report back to him on some possible reforms, but he has indicated he thinks the most that might be needed is some tweaks. "People may want to jigger slightly sort of the balance between the information that we can get versus the incremental encroachments on privacy that if haven't already taken place, might take place in a future administration, or as technologies develop further," Obama told reporters in August.</w:t>
      </w:r>
    </w:p>
    <w:p w14:paraId="4ABEB89A" w14:textId="77777777" w:rsidR="00140C84" w:rsidRDefault="00140C84" w:rsidP="00140C84">
      <w:r w:rsidRPr="003464FC">
        <w:rPr>
          <w:rStyle w:val="StyleUnderline"/>
        </w:rPr>
        <w:t xml:space="preserve">What </w:t>
      </w:r>
      <w:r w:rsidRPr="005A4ECE">
        <w:rPr>
          <w:rStyle w:val="StyleUnderline"/>
          <w:highlight w:val="yellow"/>
        </w:rPr>
        <w:t>the nation needs</w:t>
      </w:r>
      <w:r>
        <w:t xml:space="preserve">, however, </w:t>
      </w:r>
      <w:r w:rsidRPr="003464FC">
        <w:rPr>
          <w:rStyle w:val="StyleUnderline"/>
        </w:rPr>
        <w:t>is</w:t>
      </w:r>
      <w:r>
        <w:t xml:space="preserve"> not reassurance from politicians about a few secret changes to covert programs. We need </w:t>
      </w:r>
      <w:r w:rsidRPr="005A4ECE">
        <w:rPr>
          <w:rStyle w:val="Emphasis"/>
          <w:highlight w:val="yellow"/>
        </w:rPr>
        <w:t>an accessible public discussion</w:t>
      </w:r>
      <w:r w:rsidRPr="003464FC">
        <w:rPr>
          <w:rStyle w:val="StyleUnderline"/>
        </w:rPr>
        <w:t xml:space="preserve"> of what privacy means in this new era</w:t>
      </w:r>
      <w:r>
        <w:t>.</w:t>
      </w:r>
    </w:p>
    <w:p w14:paraId="11BCCCD5" w14:textId="77777777" w:rsidR="00140C84" w:rsidRDefault="00140C84" w:rsidP="00140C84">
      <w:r>
        <w:t>Americans have historically had a reasonable expectation that the government was not watching their every move. But the kind of ubiquitous surveillance that once required a massive application of manpower is now cheap, and will soon be effortless.</w:t>
      </w:r>
    </w:p>
    <w:p w14:paraId="130AB58A" w14:textId="77777777" w:rsidR="00140C84" w:rsidRDefault="00140C84" w:rsidP="00140C84">
      <w:r>
        <w:t>Thanks to the Snowden revelations, we now know that the government already sweeps up vast amounts of information about Americans, including "metadata" showing whom they talk to, and email, public and commercial information including bank codes, insurance information, Facebook profiles, transportation manifests and GPS-location data.</w:t>
      </w:r>
    </w:p>
    <w:p w14:paraId="1CE31E6A" w14:textId="77777777" w:rsidR="00140C84" w:rsidRDefault="00140C84" w:rsidP="00140C84">
      <w:r>
        <w:t>When you add all that up — even if the government stops short of actually listening in on your phone calls and reading your emails — there is basically no privacy left.</w:t>
      </w:r>
    </w:p>
    <w:p w14:paraId="50129396" w14:textId="77777777" w:rsidR="00140C84" w:rsidRDefault="00140C84" w:rsidP="00140C84">
      <w:r>
        <w:t>So the central questions posed by the Snowden revelations are these: Is there still a right to privacy in the modern age? And if so, how far does it extend?</w:t>
      </w:r>
    </w:p>
    <w:p w14:paraId="73B4BB7A" w14:textId="77777777" w:rsidR="00140C84" w:rsidRPr="005A4ECE" w:rsidRDefault="00140C84" w:rsidP="00140C84">
      <w:pPr>
        <w:rPr>
          <w:rStyle w:val="Emphasis"/>
        </w:rPr>
      </w:pPr>
      <w:r>
        <w:t xml:space="preserve">And because congressional leaders appear disinclined to call attention to their own historical submissiveness to the executive branch in this area — even though they control the funding and oversight of the intelligence agencies — </w:t>
      </w:r>
      <w:r w:rsidRPr="004D23F5">
        <w:rPr>
          <w:rStyle w:val="StyleUnderline"/>
        </w:rPr>
        <w:t xml:space="preserve">the following </w:t>
      </w:r>
      <w:r w:rsidRPr="005A4ECE">
        <w:rPr>
          <w:rStyle w:val="StyleUnderline"/>
          <w:highlight w:val="yellow"/>
        </w:rPr>
        <w:t>questions</w:t>
      </w:r>
      <w:r>
        <w:t xml:space="preserve"> will </w:t>
      </w:r>
      <w:r w:rsidRPr="005A4ECE">
        <w:rPr>
          <w:rStyle w:val="StyleUnderline"/>
          <w:highlight w:val="yellow"/>
        </w:rPr>
        <w:t>need to be addressed in</w:t>
      </w:r>
      <w:r>
        <w:t xml:space="preserve"> public by the media, through probing journalism, on-the-record interviews, public-records requests, and town halls and other </w:t>
      </w:r>
      <w:r w:rsidRPr="005A4ECE">
        <w:rPr>
          <w:rStyle w:val="Emphasis"/>
          <w:highlight w:val="yellow"/>
        </w:rPr>
        <w:t>public forums</w:t>
      </w:r>
      <w:r w:rsidRPr="005A4ECE">
        <w:rPr>
          <w:rStyle w:val="StyleUnderline"/>
          <w:highlight w:val="yellow"/>
        </w:rPr>
        <w:t xml:space="preserve"> that encourage </w:t>
      </w:r>
      <w:r w:rsidRPr="005A4ECE">
        <w:rPr>
          <w:rStyle w:val="Emphasis"/>
          <w:highlight w:val="yellow"/>
        </w:rPr>
        <w:t>citizen involvement:</w:t>
      </w:r>
    </w:p>
    <w:p w14:paraId="77893D4A" w14:textId="77777777" w:rsidR="00140C84" w:rsidRDefault="00140C84" w:rsidP="00140C84">
      <w:r w:rsidRPr="005A4ECE">
        <w:rPr>
          <w:rStyle w:val="StyleUnderline"/>
          <w:highlight w:val="yellow"/>
        </w:rPr>
        <w:t>Do</w:t>
      </w:r>
      <w:r>
        <w:t xml:space="preserve"> American </w:t>
      </w:r>
      <w:r w:rsidRPr="005A4ECE">
        <w:rPr>
          <w:rStyle w:val="StyleUnderline"/>
          <w:highlight w:val="yellow"/>
        </w:rPr>
        <w:t>citizens have a right to private electronic communication?</w:t>
      </w:r>
      <w:r>
        <w:t xml:space="preserve"> Does anyone else, here or abroad? </w:t>
      </w:r>
      <w:r w:rsidRPr="005A4ECE">
        <w:rPr>
          <w:rStyle w:val="StyleUnderline"/>
          <w:highlight w:val="yellow"/>
        </w:rPr>
        <w:t>Does that</w:t>
      </w:r>
      <w:r w:rsidRPr="004D23F5">
        <w:rPr>
          <w:rStyle w:val="StyleUnderline"/>
        </w:rPr>
        <w:t xml:space="preserve"> right </w:t>
      </w:r>
      <w:r w:rsidRPr="005A4ECE">
        <w:rPr>
          <w:rStyle w:val="StyleUnderline"/>
          <w:highlight w:val="yellow"/>
        </w:rPr>
        <w:t>protect just</w:t>
      </w:r>
      <w:r>
        <w:t xml:space="preserve"> the </w:t>
      </w:r>
      <w:r w:rsidRPr="005A4ECE">
        <w:rPr>
          <w:rStyle w:val="StyleUnderline"/>
          <w:highlight w:val="yellow"/>
        </w:rPr>
        <w:t>content</w:t>
      </w:r>
      <w:r>
        <w:t xml:space="preserve"> of their communications, </w:t>
      </w:r>
      <w:r w:rsidRPr="005A4ECE">
        <w:rPr>
          <w:rStyle w:val="StyleUnderline"/>
          <w:highlight w:val="yellow"/>
        </w:rPr>
        <w:t>or</w:t>
      </w:r>
      <w:r>
        <w:t xml:space="preserve"> the </w:t>
      </w:r>
      <w:r w:rsidRPr="005A4ECE">
        <w:rPr>
          <w:rStyle w:val="StyleUnderline"/>
          <w:highlight w:val="yellow"/>
        </w:rPr>
        <w:t>metadata</w:t>
      </w:r>
      <w:r>
        <w:t xml:space="preserve"> about those communications </w:t>
      </w:r>
      <w:r w:rsidRPr="005A4ECE">
        <w:rPr>
          <w:rStyle w:val="StyleUnderline"/>
          <w:highlight w:val="yellow"/>
        </w:rPr>
        <w:t>as well?</w:t>
      </w:r>
      <w:r>
        <w:t xml:space="preserve"> Or does the government's duty to protect Americans justify the collection, storage, analysis and monitoring of every electronic communication between persons?</w:t>
      </w:r>
    </w:p>
    <w:p w14:paraId="67013764" w14:textId="77777777" w:rsidR="00140C84" w:rsidRDefault="00140C84" w:rsidP="00140C84">
      <w:r>
        <w:t>Although most people travel openly in public and do not take precautions about being seen, they do not thereby consent to being tracked. Nor do they expect their phones to be used as tracking devices. So should there be limits to the government's use of location data gathered from cell phones, mobile apps and public video cameras?</w:t>
      </w:r>
    </w:p>
    <w:p w14:paraId="34B6ECBE" w14:textId="77777777" w:rsidR="00140C84" w:rsidRDefault="00140C84" w:rsidP="00140C84">
      <w:r>
        <w:t>What is permissible for other governments to do to Americans? Is the U.S. government protecting Americans from surveillance by foreign governments, or is it sharing our secrets with them? Does the U.S. intelligence community recognize any privacy rights at all for citizens of other countries?</w:t>
      </w:r>
    </w:p>
    <w:p w14:paraId="68A500B3" w14:textId="77777777" w:rsidR="00140C84" w:rsidRDefault="00140C84" w:rsidP="00140C84">
      <w:r>
        <w:t>What about attorney-client privilege? Doctor-patient confidentiality? Journalist-source secrecy? Should those be shielded from the scrutiny of U.S. intelligence, either at home or abroad? Should U.S. legislators and judges be subject to the same surveillance as everyone else?</w:t>
      </w:r>
    </w:p>
    <w:p w14:paraId="1D18BE67" w14:textId="77777777" w:rsidR="00140C84" w:rsidRDefault="00140C84" w:rsidP="00140C84">
      <w:r>
        <w:t>Is the very act of collecting massive amounts of information about Americans and putting it into a giant database a violation of privacy? Or does it matter only when and if that information is accessed and used by officials?</w:t>
      </w:r>
    </w:p>
    <w:p w14:paraId="594D340F" w14:textId="77777777" w:rsidR="00140C84" w:rsidRDefault="00140C84" w:rsidP="00140C84">
      <w:r>
        <w:t xml:space="preserve">Secure encryption protects Internet commerce, provides security and authenticates identity. Should Americans grant the government the power to undermine it? </w:t>
      </w:r>
      <w:proofErr w:type="gramStart"/>
      <w:r>
        <w:t>If so, under what circumstances?</w:t>
      </w:r>
      <w:proofErr w:type="gramEnd"/>
    </w:p>
    <w:p w14:paraId="01D2F799" w14:textId="77777777" w:rsidR="00140C84" w:rsidRDefault="00140C84" w:rsidP="00140C84">
      <w:r>
        <w:t>And why should we trust what government officials say about surveillance programs? If nothing else, the Snowden leaks have made it painfully obvious that officials have misled the public for a very long time.</w:t>
      </w:r>
    </w:p>
    <w:p w14:paraId="15715B63" w14:textId="77777777" w:rsidR="00140C84" w:rsidRDefault="00140C84" w:rsidP="00140C84">
      <w:r>
        <w:t>Despite such dishonesty, Americans are being asked to trust that the government will access its massive databases only for legitimate investigative purposes. We are being asked to trust the intelligence community to police itself.</w:t>
      </w:r>
    </w:p>
    <w:p w14:paraId="38CB9E4A" w14:textId="77777777" w:rsidR="00140C84" w:rsidRDefault="00140C84" w:rsidP="00140C84">
      <w:r>
        <w:t>How can the public be confident that any of the rules meant to protect its privacy are really being enforced? How can we be confident that the government can even keep track of what it is doing?</w:t>
      </w:r>
    </w:p>
    <w:p w14:paraId="768445A3" w14:textId="77777777" w:rsidR="00140C84" w:rsidRDefault="00140C84" w:rsidP="00140C84">
      <w:r>
        <w:t>Finally, how much of the surveillance regime itself really needs to be secret? Al-Qaeda operatives are surely aware that the government is watching them in countless ways. What could more disclosure about the general nature of the programs tell them that they do not already surmise? How can Americans assert their rights against encroachment from such programs if they remain ignorant about them?</w:t>
      </w:r>
    </w:p>
    <w:p w14:paraId="4B70665D" w14:textId="77777777" w:rsidR="00140C84" w:rsidRDefault="00140C84" w:rsidP="00140C84">
      <w:r>
        <w:t>The Snowden revelations have been so numerous that they are still being processed, and more are to come. Predicting the public's reaction is difficult: More shocks could bring numbness and paralysis — or they could stimulate the public's desire for a coming-to-terms.</w:t>
      </w:r>
    </w:p>
    <w:p w14:paraId="3213EA35" w14:textId="77777777" w:rsidR="00140C84" w:rsidRDefault="00140C84" w:rsidP="00140C84">
      <w:r>
        <w:t>The public and the press have perhaps been cowed from demanding a more open and frank discussion of these issues in deference to national security concerns. But the Snowden revelations demand more of us.</w:t>
      </w:r>
    </w:p>
    <w:p w14:paraId="410CC6B9" w14:textId="77777777" w:rsidR="00140C84" w:rsidRDefault="00140C84" w:rsidP="00140C84">
      <w:r w:rsidRPr="002E393B">
        <w:rPr>
          <w:rStyle w:val="StyleUnderline"/>
        </w:rPr>
        <w:lastRenderedPageBreak/>
        <w:t xml:space="preserve">The nature of </w:t>
      </w:r>
      <w:r w:rsidRPr="005A4ECE">
        <w:rPr>
          <w:rStyle w:val="StyleUnderline"/>
          <w:highlight w:val="yellow"/>
        </w:rPr>
        <w:t xml:space="preserve">privacy is </w:t>
      </w:r>
      <w:r w:rsidRPr="005A4ECE">
        <w:rPr>
          <w:rStyle w:val="Emphasis"/>
          <w:highlight w:val="yellow"/>
        </w:rPr>
        <w:t>too important</w:t>
      </w:r>
      <w:r w:rsidRPr="005A4ECE">
        <w:rPr>
          <w:rStyle w:val="StyleUnderline"/>
          <w:highlight w:val="yellow"/>
        </w:rPr>
        <w:t xml:space="preserve"> to be determined by</w:t>
      </w:r>
      <w:r w:rsidRPr="002E393B">
        <w:rPr>
          <w:rStyle w:val="StyleUnderline"/>
        </w:rPr>
        <w:t xml:space="preserve"> a small group of </w:t>
      </w:r>
      <w:r w:rsidRPr="005A4ECE">
        <w:rPr>
          <w:rStyle w:val="StyleUnderline"/>
          <w:highlight w:val="yellow"/>
        </w:rPr>
        <w:t xml:space="preserve">experts </w:t>
      </w:r>
      <w:r w:rsidRPr="005A4ECE">
        <w:rPr>
          <w:rStyle w:val="Emphasis"/>
          <w:highlight w:val="yellow"/>
        </w:rPr>
        <w:t>behind closed doors</w:t>
      </w:r>
      <w:r w:rsidRPr="005A4ECE">
        <w:rPr>
          <w:rStyle w:val="StyleUnderline"/>
          <w:highlight w:val="yellow"/>
        </w:rPr>
        <w:t>. This</w:t>
      </w:r>
      <w:r w:rsidRPr="002E393B">
        <w:rPr>
          <w:rStyle w:val="StyleUnderline"/>
        </w:rPr>
        <w:t xml:space="preserve"> is the kind of </w:t>
      </w:r>
      <w:r w:rsidRPr="005A4ECE">
        <w:rPr>
          <w:rStyle w:val="StyleUnderline"/>
          <w:highlight w:val="yellow"/>
        </w:rPr>
        <w:t>debate</w:t>
      </w:r>
      <w:r w:rsidRPr="002E393B">
        <w:rPr>
          <w:rStyle w:val="StyleUnderline"/>
        </w:rPr>
        <w:t xml:space="preserve"> that </w:t>
      </w:r>
      <w:r w:rsidRPr="005A4ECE">
        <w:rPr>
          <w:rStyle w:val="StyleUnderline"/>
          <w:highlight w:val="yellow"/>
        </w:rPr>
        <w:t xml:space="preserve">comes around only </w:t>
      </w:r>
      <w:r w:rsidRPr="005A4ECE">
        <w:rPr>
          <w:rStyle w:val="Emphasis"/>
          <w:highlight w:val="yellow"/>
        </w:rPr>
        <w:t>once in a generation</w:t>
      </w:r>
      <w:r w:rsidRPr="002E393B">
        <w:rPr>
          <w:rStyle w:val="StyleUnderline"/>
        </w:rPr>
        <w:t xml:space="preserve">, </w:t>
      </w:r>
      <w:r w:rsidRPr="005A4ECE">
        <w:rPr>
          <w:rStyle w:val="StyleUnderline"/>
          <w:highlight w:val="yellow"/>
        </w:rPr>
        <w:t>and is</w:t>
      </w:r>
      <w:r w:rsidRPr="002E393B">
        <w:rPr>
          <w:rStyle w:val="StyleUnderline"/>
        </w:rPr>
        <w:t xml:space="preserve"> possibly even </w:t>
      </w:r>
      <w:r w:rsidRPr="005A4ECE">
        <w:rPr>
          <w:rStyle w:val="Emphasis"/>
          <w:highlight w:val="yellow"/>
        </w:rPr>
        <w:t>unique to this moment in history</w:t>
      </w:r>
      <w:r w:rsidRPr="002E393B">
        <w:rPr>
          <w:rStyle w:val="StyleUnderline"/>
        </w:rPr>
        <w:t xml:space="preserve"> as our analog world transitions to a digital one</w:t>
      </w:r>
      <w:r>
        <w:t>.</w:t>
      </w:r>
    </w:p>
    <w:p w14:paraId="22308E63" w14:textId="77777777" w:rsidR="00140C84" w:rsidRDefault="00140C84" w:rsidP="00140C84">
      <w:r w:rsidRPr="002E393B">
        <w:rPr>
          <w:rStyle w:val="StyleUnderline"/>
        </w:rPr>
        <w:t>The future of this debate depends on how the national press responds. It could allow the story to fade into</w:t>
      </w:r>
      <w:r>
        <w:t xml:space="preserve"> just so much more </w:t>
      </w:r>
      <w:r w:rsidRPr="002E393B">
        <w:rPr>
          <w:rStyle w:val="StyleUnderline"/>
        </w:rPr>
        <w:t xml:space="preserve">background noise. Or </w:t>
      </w:r>
      <w:r w:rsidRPr="00C55680">
        <w:rPr>
          <w:rStyle w:val="StyleUnderline"/>
          <w:highlight w:val="yellow"/>
        </w:rPr>
        <w:t>the press could</w:t>
      </w:r>
      <w:r w:rsidRPr="002E393B">
        <w:rPr>
          <w:rStyle w:val="StyleUnderline"/>
        </w:rPr>
        <w:t xml:space="preserve"> embrace its rightful role as the </w:t>
      </w:r>
      <w:r w:rsidRPr="00C55680">
        <w:rPr>
          <w:rStyle w:val="StyleUnderline"/>
          <w:highlight w:val="yellow"/>
        </w:rPr>
        <w:t>champion</w:t>
      </w:r>
      <w:r w:rsidRPr="002E393B">
        <w:rPr>
          <w:rStyle w:val="StyleUnderline"/>
        </w:rPr>
        <w:t xml:space="preserve"> of the </w:t>
      </w:r>
      <w:r w:rsidRPr="00C55680">
        <w:rPr>
          <w:rStyle w:val="StyleUnderline"/>
          <w:highlight w:val="yellow"/>
        </w:rPr>
        <w:t>public interest</w:t>
      </w:r>
      <w:r w:rsidRPr="002E393B">
        <w:rPr>
          <w:rStyle w:val="StyleUnderline"/>
        </w:rPr>
        <w:t xml:space="preserve">, </w:t>
      </w:r>
      <w:r w:rsidRPr="00C55680">
        <w:rPr>
          <w:rStyle w:val="StyleUnderline"/>
          <w:highlight w:val="yellow"/>
        </w:rPr>
        <w:t xml:space="preserve">and make sure </w:t>
      </w:r>
      <w:r w:rsidRPr="00C55680">
        <w:rPr>
          <w:rStyle w:val="Emphasis"/>
          <w:highlight w:val="yellow"/>
        </w:rPr>
        <w:t>regular</w:t>
      </w:r>
      <w:r w:rsidRPr="009B70C9">
        <w:rPr>
          <w:rStyle w:val="Emphasis"/>
        </w:rPr>
        <w:t xml:space="preserve"> American </w:t>
      </w:r>
      <w:r w:rsidRPr="00C55680">
        <w:rPr>
          <w:rStyle w:val="Emphasis"/>
          <w:highlight w:val="yellow"/>
        </w:rPr>
        <w:t>citizens are a party to important decisions</w:t>
      </w:r>
      <w:r w:rsidRPr="00C55680">
        <w:rPr>
          <w:rStyle w:val="StyleUnderline"/>
          <w:highlight w:val="yellow"/>
        </w:rPr>
        <w:t xml:space="preserve"> about what is private</w:t>
      </w:r>
      <w:r w:rsidRPr="002E393B">
        <w:rPr>
          <w:rStyle w:val="StyleUnderline"/>
        </w:rPr>
        <w:t xml:space="preserve"> and what is not </w:t>
      </w:r>
      <w:r w:rsidRPr="00C55680">
        <w:rPr>
          <w:rStyle w:val="StyleUnderline"/>
          <w:highlight w:val="yellow"/>
        </w:rPr>
        <w:t>in the digital age</w:t>
      </w:r>
      <w:r>
        <w:t>.</w:t>
      </w:r>
    </w:p>
    <w:p w14:paraId="184C2918" w14:textId="77777777" w:rsidR="00140C84" w:rsidRDefault="00140C84" w:rsidP="00140C84"/>
    <w:p w14:paraId="6975E2B0" w14:textId="55DFFBFB" w:rsidR="00BE3247" w:rsidRPr="00817F0E" w:rsidRDefault="00BE3247" w:rsidP="00BE3247">
      <w:pPr>
        <w:pStyle w:val="Heading4"/>
      </w:pPr>
      <w:r>
        <w:t xml:space="preserve">4. Citizen engagement on the issue of surveillance is </w:t>
      </w:r>
      <w:r w:rsidRPr="005E6C6A">
        <w:rPr>
          <w:i/>
          <w:u w:val="single"/>
        </w:rPr>
        <w:t>important</w:t>
      </w:r>
      <w:r>
        <w:t xml:space="preserve"> </w:t>
      </w:r>
      <w:r w:rsidRPr="0065645C">
        <w:t xml:space="preserve">but </w:t>
      </w:r>
      <w:r w:rsidRPr="0065645C">
        <w:rPr>
          <w:i/>
          <w:u w:val="single"/>
        </w:rPr>
        <w:t>low</w:t>
      </w:r>
      <w:r>
        <w:t xml:space="preserve">. Our impact is </w:t>
      </w:r>
      <w:r w:rsidRPr="00BE3247">
        <w:rPr>
          <w:u w:val="single"/>
        </w:rPr>
        <w:t>unique</w:t>
      </w:r>
      <w:r>
        <w:t xml:space="preserve">. </w:t>
      </w:r>
    </w:p>
    <w:p w14:paraId="6A8679EA" w14:textId="77777777" w:rsidR="00BE3247" w:rsidRDefault="00BE3247" w:rsidP="00BE3247">
      <w:r w:rsidRPr="00817F0E">
        <w:rPr>
          <w:rStyle w:val="Style13ptBold"/>
        </w:rPr>
        <w:t>Lyon et al. 12</w:t>
      </w:r>
      <w:r>
        <w:t xml:space="preserve"> — </w:t>
      </w:r>
      <w:r w:rsidRPr="00817F0E">
        <w:t>David Lyon, Director of the Surveillance Studies Centre, Queen’s Rese</w:t>
      </w:r>
      <w:r>
        <w:t>arch Chair in Surveillance Stu</w:t>
      </w:r>
      <w:r w:rsidRPr="00817F0E">
        <w:t>dies</w:t>
      </w:r>
      <w:r>
        <w:t>,</w:t>
      </w:r>
      <w:r w:rsidRPr="00817F0E">
        <w:t xml:space="preserve"> and Professor of Sociology at Queen’s University</w:t>
      </w:r>
      <w:r>
        <w:t xml:space="preserve">, </w:t>
      </w:r>
      <w:r w:rsidRPr="00817F0E">
        <w:t xml:space="preserve">Fellow of the Royal Society of Canada, </w:t>
      </w:r>
      <w:r>
        <w:t>recipient of</w:t>
      </w:r>
      <w:r w:rsidRPr="00817F0E">
        <w:t xml:space="preserve"> a Lifetime Achievement Award from the American Sociological Association Communication and Information Technology Section and an Outstanding Contribution Award from </w:t>
      </w:r>
      <w:r>
        <w:t xml:space="preserve">the </w:t>
      </w:r>
      <w:r w:rsidRPr="00817F0E">
        <w:t>Canadian Sociological Association</w:t>
      </w:r>
      <w:r>
        <w:t>, holds a Ph.D. in Social Science and H</w:t>
      </w:r>
      <w:r w:rsidRPr="00817F0E">
        <w:t xml:space="preserve">istory </w:t>
      </w:r>
      <w:r>
        <w:t>from</w:t>
      </w:r>
      <w:r w:rsidRPr="00817F0E">
        <w:t xml:space="preserve"> the University of Bradford</w:t>
      </w:r>
      <w:r>
        <w:t xml:space="preserve">, </w:t>
      </w:r>
      <w:r w:rsidRPr="00817F0E">
        <w:t>Kevin D. Haggerty</w:t>
      </w:r>
      <w:r>
        <w:t xml:space="preserve">, </w:t>
      </w:r>
      <w:r w:rsidRPr="00817F0E">
        <w:t xml:space="preserve">Professor of Sociology and Criminology at the University of Alberta, </w:t>
      </w:r>
      <w:r>
        <w:t>M</w:t>
      </w:r>
      <w:r w:rsidRPr="00817F0E">
        <w:t xml:space="preserve">ember of the </w:t>
      </w:r>
      <w:r>
        <w:t>Executive T</w:t>
      </w:r>
      <w:r w:rsidRPr="00817F0E">
        <w:t>eam for the New Transparency Major Collaborative Research Initiative</w:t>
      </w:r>
      <w:r>
        <w:t>, holds a Ph.D. in Sociology from the University of British Columbia,</w:t>
      </w:r>
      <w:r w:rsidRPr="00817F0E">
        <w:t xml:space="preserve"> and </w:t>
      </w:r>
      <w:proofErr w:type="spellStart"/>
      <w:r w:rsidRPr="00817F0E">
        <w:t>Kirstie</w:t>
      </w:r>
      <w:proofErr w:type="spellEnd"/>
      <w:r w:rsidRPr="00817F0E">
        <w:t xml:space="preserve"> Ball</w:t>
      </w:r>
      <w:r>
        <w:t xml:space="preserve">, </w:t>
      </w:r>
      <w:r w:rsidRPr="0065645C">
        <w:t>Reader in Surveillance and Organization at the Open University Business School</w:t>
      </w:r>
      <w:r>
        <w:t>, 2012 (“</w:t>
      </w:r>
      <w:r w:rsidRPr="00817F0E">
        <w:t>Introducing surveillance studies</w:t>
      </w:r>
      <w:r>
        <w:t xml:space="preserve">,” </w:t>
      </w:r>
      <w:proofErr w:type="spellStart"/>
      <w:r w:rsidRPr="00817F0E">
        <w:rPr>
          <w:i/>
        </w:rPr>
        <w:t>Routledge</w:t>
      </w:r>
      <w:proofErr w:type="spellEnd"/>
      <w:r w:rsidRPr="00817F0E">
        <w:rPr>
          <w:i/>
        </w:rPr>
        <w:t xml:space="preserve"> Handbook of Surveillance Studies</w:t>
      </w:r>
      <w:r>
        <w:t xml:space="preserve">, </w:t>
      </w:r>
      <w:r w:rsidRPr="00817F0E">
        <w:t xml:space="preserve">Edited by </w:t>
      </w:r>
      <w:proofErr w:type="spellStart"/>
      <w:r w:rsidRPr="00817F0E">
        <w:t>Kirstie</w:t>
      </w:r>
      <w:proofErr w:type="spellEnd"/>
      <w:r w:rsidRPr="00817F0E">
        <w:t xml:space="preserve"> Ball, Kevin D. Haggerty</w:t>
      </w:r>
      <w:r>
        <w:t>,</w:t>
      </w:r>
      <w:r w:rsidRPr="00817F0E">
        <w:t xml:space="preserve"> and David Lyon</w:t>
      </w:r>
      <w:r>
        <w:t xml:space="preserve">, Published by </w:t>
      </w:r>
      <w:proofErr w:type="spellStart"/>
      <w:r>
        <w:t>Routledge</w:t>
      </w:r>
      <w:proofErr w:type="spellEnd"/>
      <w:r>
        <w:t>, ISBN 978041558883</w:t>
      </w:r>
      <w:r w:rsidRPr="00817F0E">
        <w:t>6</w:t>
      </w:r>
      <w:r>
        <w:t>, p. 4)</w:t>
      </w:r>
    </w:p>
    <w:p w14:paraId="43FFE923" w14:textId="77777777" w:rsidR="00BE3247" w:rsidRDefault="00BE3247" w:rsidP="00BE3247">
      <w:r w:rsidRPr="00817F0E">
        <w:rPr>
          <w:rStyle w:val="StyleUnderline"/>
          <w:highlight w:val="yellow"/>
        </w:rPr>
        <w:t xml:space="preserve">Any resistance to surveillance ultimately depends upon </w:t>
      </w:r>
      <w:r w:rsidRPr="00817F0E">
        <w:rPr>
          <w:rStyle w:val="Emphasis"/>
          <w:highlight w:val="yellow"/>
        </w:rPr>
        <w:t>an informed, motivated and engaged citizenry</w:t>
      </w:r>
      <w:r w:rsidRPr="00817F0E">
        <w:t xml:space="preserve">. This points to the fact that perhaps </w:t>
      </w:r>
      <w:r w:rsidRPr="00817F0E">
        <w:rPr>
          <w:rStyle w:val="StyleUnderline"/>
          <w:highlight w:val="yellow"/>
        </w:rPr>
        <w:t>one</w:t>
      </w:r>
      <w:r w:rsidRPr="00817F0E">
        <w:rPr>
          <w:rStyle w:val="StyleUnderline"/>
        </w:rPr>
        <w:t xml:space="preserve"> of the </w:t>
      </w:r>
      <w:r w:rsidRPr="00817F0E">
        <w:rPr>
          <w:rStyle w:val="StyleUnderline"/>
          <w:highlight w:val="yellow"/>
        </w:rPr>
        <w:t>great</w:t>
      </w:r>
      <w:r w:rsidRPr="00817F0E">
        <w:rPr>
          <w:rStyle w:val="StyleUnderline"/>
        </w:rPr>
        <w:t xml:space="preserve">est </w:t>
      </w:r>
      <w:r w:rsidRPr="00817F0E">
        <w:rPr>
          <w:rStyle w:val="StyleUnderline"/>
          <w:highlight w:val="yellow"/>
        </w:rPr>
        <w:t>surprise</w:t>
      </w:r>
      <w:r w:rsidRPr="00817F0E">
        <w:rPr>
          <w:rStyle w:val="StyleUnderline"/>
        </w:rPr>
        <w:t xml:space="preserve">s </w:t>
      </w:r>
      <w:r w:rsidRPr="00817F0E">
        <w:rPr>
          <w:rStyle w:val="StyleUnderline"/>
          <w:highlight w:val="yellow"/>
        </w:rPr>
        <w:t>in</w:t>
      </w:r>
      <w:r w:rsidRPr="00817F0E">
        <w:rPr>
          <w:rStyle w:val="StyleUnderline"/>
        </w:rPr>
        <w:t xml:space="preserve"> the field of </w:t>
      </w:r>
      <w:r w:rsidRPr="00817F0E">
        <w:rPr>
          <w:rStyle w:val="StyleUnderline"/>
          <w:highlight w:val="yellow"/>
        </w:rPr>
        <w:t xml:space="preserve">surveillance studies has been </w:t>
      </w:r>
      <w:r w:rsidRPr="00817F0E">
        <w:rPr>
          <w:rStyle w:val="Emphasis"/>
          <w:highlight w:val="yellow"/>
        </w:rPr>
        <w:t>the comparatively muted public response</w:t>
      </w:r>
      <w:r w:rsidRPr="00817F0E">
        <w:rPr>
          <w:rStyle w:val="StyleUnderline"/>
          <w:highlight w:val="yellow"/>
        </w:rPr>
        <w:t xml:space="preserve"> to</w:t>
      </w:r>
      <w:r w:rsidRPr="00817F0E">
        <w:rPr>
          <w:rStyle w:val="StyleUnderline"/>
        </w:rPr>
        <w:t xml:space="preserve"> developments in surveillance that seem</w:t>
      </w:r>
      <w:r w:rsidRPr="00817F0E">
        <w:t xml:space="preserve"> to be </w:t>
      </w:r>
      <w:r w:rsidRPr="00817F0E">
        <w:rPr>
          <w:rStyle w:val="StyleUnderline"/>
          <w:highlight w:val="yellow"/>
        </w:rPr>
        <w:t>self-evident threats to</w:t>
      </w:r>
      <w:r w:rsidRPr="00817F0E">
        <w:rPr>
          <w:rStyle w:val="StyleUnderline"/>
        </w:rPr>
        <w:t xml:space="preserve"> personal </w:t>
      </w:r>
      <w:r w:rsidRPr="00817F0E">
        <w:rPr>
          <w:rStyle w:val="StyleUnderline"/>
          <w:highlight w:val="yellow"/>
        </w:rPr>
        <w:t>liberties</w:t>
      </w:r>
      <w:r w:rsidRPr="00817F0E">
        <w:rPr>
          <w:rStyle w:val="StyleUnderline"/>
        </w:rPr>
        <w:t>. One wants to</w:t>
      </w:r>
      <w:r w:rsidRPr="00817F0E">
        <w:t xml:space="preserve"> be careful here </w:t>
      </w:r>
      <w:r w:rsidRPr="00817F0E">
        <w:rPr>
          <w:rStyle w:val="StyleUnderline"/>
        </w:rPr>
        <w:t>not</w:t>
      </w:r>
      <w:r w:rsidRPr="00817F0E">
        <w:t xml:space="preserve"> to </w:t>
      </w:r>
      <w:r w:rsidRPr="00817F0E">
        <w:rPr>
          <w:rStyle w:val="StyleUnderline"/>
        </w:rPr>
        <w:t>discount the vital efforts by anti-surveillance activists and concerned citizens</w:t>
      </w:r>
      <w:r w:rsidRPr="00817F0E">
        <w:t xml:space="preserve">, </w:t>
      </w:r>
      <w:r w:rsidRPr="00817F0E">
        <w:rPr>
          <w:rStyle w:val="StyleUnderline"/>
        </w:rPr>
        <w:t>and</w:t>
      </w:r>
      <w:r w:rsidRPr="00817F0E">
        <w:t xml:space="preserve"> some of </w:t>
      </w:r>
      <w:r w:rsidRPr="00817F0E">
        <w:rPr>
          <w:rStyle w:val="StyleUnderline"/>
        </w:rPr>
        <w:t>the important anti-surveillance victories</w:t>
      </w:r>
      <w:r w:rsidRPr="00817F0E">
        <w:t xml:space="preserve"> that </w:t>
      </w:r>
      <w:r w:rsidRPr="00817F0E">
        <w:rPr>
          <w:rStyle w:val="StyleUnderline"/>
        </w:rPr>
        <w:t>they have won. At the same time, it is clear that by and large the public has enthusiastically or resignedly accepted such technologies</w:t>
      </w:r>
      <w:r w:rsidRPr="00817F0E">
        <w:t>, accepting claims that they are viable ways to secure profit, increase security, or simply as fun devices to play with (</w:t>
      </w:r>
      <w:proofErr w:type="spellStart"/>
      <w:r w:rsidRPr="00817F0E">
        <w:t>Ellerbrok</w:t>
      </w:r>
      <w:proofErr w:type="spellEnd"/>
      <w:r w:rsidRPr="00817F0E">
        <w:t xml:space="preserve">, forthcoming). </w:t>
      </w:r>
      <w:r w:rsidRPr="00817F0E">
        <w:rPr>
          <w:rStyle w:val="StyleUnderline"/>
          <w:highlight w:val="yellow"/>
        </w:rPr>
        <w:t xml:space="preserve">This </w:t>
      </w:r>
      <w:r w:rsidRPr="00817F0E">
        <w:rPr>
          <w:rStyle w:val="Emphasis"/>
          <w:highlight w:val="yellow"/>
        </w:rPr>
        <w:t>muted public response</w:t>
      </w:r>
      <w:r w:rsidRPr="00817F0E">
        <w:rPr>
          <w:rStyle w:val="StyleUnderline"/>
        </w:rPr>
        <w:t xml:space="preserve">, combined with a new willingness by individuals to hand over information on assorted social media applications, </w:t>
      </w:r>
      <w:r w:rsidRPr="00817F0E">
        <w:rPr>
          <w:rStyle w:val="StyleUnderline"/>
          <w:highlight w:val="yellow"/>
        </w:rPr>
        <w:t>has challenged</w:t>
      </w:r>
      <w:r w:rsidRPr="00817F0E">
        <w:rPr>
          <w:rStyle w:val="StyleUnderline"/>
        </w:rPr>
        <w:t xml:space="preserve"> many </w:t>
      </w:r>
      <w:r w:rsidRPr="00817F0E">
        <w:rPr>
          <w:rStyle w:val="StyleUnderline"/>
          <w:highlight w:val="yellow"/>
        </w:rPr>
        <w:t>assumptions</w:t>
      </w:r>
      <w:r w:rsidRPr="00817F0E">
        <w:rPr>
          <w:rStyle w:val="StyleUnderline"/>
        </w:rPr>
        <w:t xml:space="preserve"> that </w:t>
      </w:r>
      <w:r w:rsidRPr="00817F0E">
        <w:rPr>
          <w:rStyle w:val="StyleUnderline"/>
          <w:highlight w:val="yellow"/>
        </w:rPr>
        <w:t>scholars have about citizen engagement and the politics of surveillance</w:t>
      </w:r>
      <w:r w:rsidRPr="00817F0E">
        <w:t>.</w:t>
      </w:r>
    </w:p>
    <w:p w14:paraId="3C216D96" w14:textId="77777777" w:rsidR="00BE3247" w:rsidRDefault="00BE3247" w:rsidP="00140C84"/>
    <w:p w14:paraId="2746C8FD" w14:textId="316C874A" w:rsidR="00D172C0" w:rsidRDefault="00D172C0" w:rsidP="00AE65A5">
      <w:pPr>
        <w:pStyle w:val="Heading3"/>
      </w:pPr>
      <w:r>
        <w:lastRenderedPageBreak/>
        <w:t>They Say: “Surveillance Debates Inaccessible”</w:t>
      </w:r>
    </w:p>
    <w:p w14:paraId="27EB736A" w14:textId="7D80BCD0" w:rsidR="00D172C0" w:rsidRDefault="00D42B48" w:rsidP="00D172C0">
      <w:pPr>
        <w:pStyle w:val="Heading4"/>
      </w:pPr>
      <w:r>
        <w:t xml:space="preserve">1. </w:t>
      </w:r>
      <w:r w:rsidR="00E55DAA">
        <w:t xml:space="preserve">Surveillance expertise is </w:t>
      </w:r>
      <w:r w:rsidR="00E55DAA" w:rsidRPr="00E55DAA">
        <w:rPr>
          <w:u w:val="single"/>
        </w:rPr>
        <w:t>accessible</w:t>
      </w:r>
      <w:r w:rsidR="00E55DAA">
        <w:t xml:space="preserve"> and </w:t>
      </w:r>
      <w:r w:rsidR="00E55DAA" w:rsidRPr="00E55DAA">
        <w:rPr>
          <w:u w:val="single"/>
        </w:rPr>
        <w:t>important</w:t>
      </w:r>
      <w:r w:rsidR="00E55DAA">
        <w:t xml:space="preserve">. </w:t>
      </w:r>
      <w:r w:rsidR="00D172C0">
        <w:t xml:space="preserve">Preparing for and participating in debates about surveillance policy transforms students into </w:t>
      </w:r>
      <w:r w:rsidR="00D172C0" w:rsidRPr="00474E85">
        <w:rPr>
          <w:u w:val="single"/>
        </w:rPr>
        <w:t>citizen-experts</w:t>
      </w:r>
      <w:r w:rsidR="00E55DAA">
        <w:t>.</w:t>
      </w:r>
    </w:p>
    <w:p w14:paraId="0EB774AA" w14:textId="77777777" w:rsidR="00D172C0" w:rsidRDefault="00D172C0" w:rsidP="00D172C0">
      <w:r>
        <w:rPr>
          <w:rStyle w:val="Style13ptBold"/>
        </w:rPr>
        <w:t>Batterman 15</w:t>
      </w:r>
      <w:r>
        <w:t xml:space="preserve"> — Bill Batterman, Associate Director of Debate at Woodward Academy, 2015</w:t>
      </w:r>
      <w:r w:rsidRPr="0099573B">
        <w:t xml:space="preserve"> </w:t>
      </w:r>
      <w:r>
        <w:t>(“</w:t>
      </w:r>
      <w:r w:rsidRPr="000F6953">
        <w:t>How To Become A Citizen-Expert On NSA Surveillance: A Guide For Debaters</w:t>
      </w:r>
      <w:r>
        <w:t xml:space="preserve">,” </w:t>
      </w:r>
      <w:r>
        <w:rPr>
          <w:i/>
        </w:rPr>
        <w:t>The 3NR</w:t>
      </w:r>
      <w:r>
        <w:t>—a blog about high school debate, May 20</w:t>
      </w:r>
      <w:r w:rsidRPr="000F6953">
        <w:rPr>
          <w:vertAlign w:val="superscript"/>
        </w:rPr>
        <w:t>th</w:t>
      </w:r>
      <w:r>
        <w:t xml:space="preserve">, Available Online at </w:t>
      </w:r>
      <w:hyperlink r:id="rId22" w:history="1">
        <w:r w:rsidRPr="00652333">
          <w:rPr>
            <w:rStyle w:val="Hyperlink"/>
          </w:rPr>
          <w:t>http://the3nr.com/2015/05/20/how-to-become-a-citizen-expert-on-nsa-surveillance-a-guide-for-debaters/</w:t>
        </w:r>
      </w:hyperlink>
      <w:r>
        <w:t>, Accessed 07-24-2015)</w:t>
      </w:r>
    </w:p>
    <w:p w14:paraId="2F03585A" w14:textId="77777777" w:rsidR="00D172C0" w:rsidRDefault="00D172C0" w:rsidP="00D172C0">
      <w:r w:rsidRPr="00C61F6D">
        <w:rPr>
          <w:rStyle w:val="StyleUnderline"/>
          <w:highlight w:val="yellow"/>
        </w:rPr>
        <w:t>One</w:t>
      </w:r>
      <w:r w:rsidRPr="000F6953">
        <w:rPr>
          <w:rStyle w:val="StyleUnderline"/>
        </w:rPr>
        <w:t xml:space="preserve"> of the most </w:t>
      </w:r>
      <w:r w:rsidRPr="00C61F6D">
        <w:rPr>
          <w:rStyle w:val="StyleUnderline"/>
          <w:highlight w:val="yellow"/>
        </w:rPr>
        <w:t>intriguing thing</w:t>
      </w:r>
      <w:r w:rsidRPr="000F6953">
        <w:rPr>
          <w:rStyle w:val="StyleUnderline"/>
        </w:rPr>
        <w:t xml:space="preserve">s </w:t>
      </w:r>
      <w:r w:rsidRPr="00C61F6D">
        <w:rPr>
          <w:rStyle w:val="StyleUnderline"/>
          <w:highlight w:val="yellow"/>
        </w:rPr>
        <w:t>about the</w:t>
      </w:r>
      <w:r w:rsidRPr="000F6953">
        <w:rPr>
          <w:rStyle w:val="StyleUnderline"/>
        </w:rPr>
        <w:t xml:space="preserve"> surveillance </w:t>
      </w:r>
      <w:r w:rsidRPr="00C61F6D">
        <w:rPr>
          <w:rStyle w:val="StyleUnderline"/>
          <w:highlight w:val="yellow"/>
        </w:rPr>
        <w:t>topic is that there are a</w:t>
      </w:r>
      <w:r w:rsidRPr="000F6953">
        <w:rPr>
          <w:rStyle w:val="StyleUnderline"/>
        </w:rPr>
        <w:t xml:space="preserve"> relatively </w:t>
      </w:r>
      <w:r w:rsidRPr="00C61F6D">
        <w:rPr>
          <w:rStyle w:val="StyleUnderline"/>
          <w:highlight w:val="yellow"/>
        </w:rPr>
        <w:t>small number of experts</w:t>
      </w:r>
      <w:r w:rsidRPr="000F6953">
        <w:rPr>
          <w:rStyle w:val="StyleUnderline"/>
        </w:rPr>
        <w:t xml:space="preserve"> on this subject area. </w:t>
      </w:r>
      <w:r w:rsidRPr="00C61F6D">
        <w:rPr>
          <w:rStyle w:val="StyleUnderline"/>
          <w:highlight w:val="yellow"/>
        </w:rPr>
        <w:t>Because</w:t>
      </w:r>
      <w:r w:rsidRPr="000F6953">
        <w:rPr>
          <w:rStyle w:val="StyleUnderline"/>
        </w:rPr>
        <w:t xml:space="preserve"> the </w:t>
      </w:r>
      <w:r w:rsidRPr="00C61F6D">
        <w:rPr>
          <w:rStyle w:val="StyleUnderline"/>
          <w:highlight w:val="yellow"/>
        </w:rPr>
        <w:t>Snowden revelations are only a few years old and new info</w:t>
      </w:r>
      <w:r w:rsidRPr="000F6953">
        <w:rPr>
          <w:rStyle w:val="StyleUnderline"/>
        </w:rPr>
        <w:t xml:space="preserve">rmation about NSA programs </w:t>
      </w:r>
      <w:r w:rsidRPr="00C61F6D">
        <w:rPr>
          <w:rStyle w:val="StyleUnderline"/>
          <w:highlight w:val="yellow"/>
        </w:rPr>
        <w:t xml:space="preserve">continues to surface, </w:t>
      </w:r>
      <w:r w:rsidRPr="00C61F6D">
        <w:rPr>
          <w:rStyle w:val="Emphasis"/>
          <w:highlight w:val="yellow"/>
        </w:rPr>
        <w:t>diligent (and ongoing) research</w:t>
      </w:r>
      <w:r w:rsidRPr="00C61F6D">
        <w:rPr>
          <w:rStyle w:val="StyleUnderline"/>
          <w:highlight w:val="yellow"/>
        </w:rPr>
        <w:t xml:space="preserve"> is required to stay up-to-date and </w:t>
      </w:r>
      <w:proofErr w:type="gramStart"/>
      <w:r w:rsidRPr="00C61F6D">
        <w:rPr>
          <w:rStyle w:val="StyleUnderline"/>
          <w:highlight w:val="yellow"/>
        </w:rPr>
        <w:t>well-informed</w:t>
      </w:r>
      <w:proofErr w:type="gramEnd"/>
      <w:r w:rsidRPr="00C61F6D">
        <w:rPr>
          <w:rStyle w:val="StyleUnderline"/>
          <w:highlight w:val="yellow"/>
        </w:rPr>
        <w:t>. To understand these</w:t>
      </w:r>
      <w:r w:rsidRPr="000F6953">
        <w:rPr>
          <w:rStyle w:val="StyleUnderline"/>
        </w:rPr>
        <w:t xml:space="preserve"> complicated </w:t>
      </w:r>
      <w:r w:rsidRPr="00C61F6D">
        <w:rPr>
          <w:rStyle w:val="StyleUnderline"/>
          <w:highlight w:val="yellow"/>
        </w:rPr>
        <w:t>issues</w:t>
      </w:r>
      <w:r w:rsidRPr="000F6953">
        <w:rPr>
          <w:rStyle w:val="StyleUnderline"/>
        </w:rPr>
        <w:t xml:space="preserve"> also </w:t>
      </w:r>
      <w:r w:rsidRPr="00C61F6D">
        <w:rPr>
          <w:rStyle w:val="StyleUnderline"/>
          <w:highlight w:val="yellow"/>
        </w:rPr>
        <w:t xml:space="preserve">requires competency in </w:t>
      </w:r>
      <w:r w:rsidRPr="00C61F6D">
        <w:rPr>
          <w:rStyle w:val="Emphasis"/>
          <w:highlight w:val="yellow"/>
        </w:rPr>
        <w:t>a wide range of disciplines</w:t>
      </w:r>
      <w:r w:rsidRPr="00C61F6D">
        <w:rPr>
          <w:rStyle w:val="StyleUnderline"/>
          <w:highlight w:val="yellow"/>
        </w:rPr>
        <w:t xml:space="preserve">—including a background in </w:t>
      </w:r>
      <w:r w:rsidRPr="00C61F6D">
        <w:rPr>
          <w:rStyle w:val="Emphasis"/>
          <w:highlight w:val="yellow"/>
        </w:rPr>
        <w:t>i</w:t>
      </w:r>
      <w:r w:rsidRPr="00605A30">
        <w:rPr>
          <w:rStyle w:val="Emphasis"/>
        </w:rPr>
        <w:t xml:space="preserve">nformation </w:t>
      </w:r>
      <w:r w:rsidRPr="00C61F6D">
        <w:rPr>
          <w:rStyle w:val="Emphasis"/>
          <w:highlight w:val="yellow"/>
        </w:rPr>
        <w:t>t</w:t>
      </w:r>
      <w:r w:rsidRPr="00605A30">
        <w:rPr>
          <w:rStyle w:val="Emphasis"/>
        </w:rPr>
        <w:t xml:space="preserve">echnology </w:t>
      </w:r>
      <w:r w:rsidRPr="00C61F6D">
        <w:rPr>
          <w:rStyle w:val="Emphasis"/>
          <w:highlight w:val="yellow"/>
        </w:rPr>
        <w:t>and the Internet</w:t>
      </w:r>
      <w:r w:rsidRPr="00C61F6D">
        <w:rPr>
          <w:rStyle w:val="StyleUnderline"/>
          <w:highlight w:val="yellow"/>
        </w:rPr>
        <w:t xml:space="preserve">, </w:t>
      </w:r>
      <w:r w:rsidRPr="00C61F6D">
        <w:rPr>
          <w:rStyle w:val="Emphasis"/>
          <w:highlight w:val="yellow"/>
        </w:rPr>
        <w:t>constitutional law</w:t>
      </w:r>
      <w:r w:rsidRPr="00C61F6D">
        <w:rPr>
          <w:rStyle w:val="StyleUnderline"/>
          <w:highlight w:val="yellow"/>
        </w:rPr>
        <w:t xml:space="preserve">, and </w:t>
      </w:r>
      <w:r w:rsidRPr="00C61F6D">
        <w:rPr>
          <w:rStyle w:val="Emphasis"/>
          <w:highlight w:val="yellow"/>
        </w:rPr>
        <w:t>security policy</w:t>
      </w:r>
      <w:r>
        <w:t>.</w:t>
      </w:r>
    </w:p>
    <w:p w14:paraId="2E61502F" w14:textId="77777777" w:rsidR="00D172C0" w:rsidRDefault="00D172C0" w:rsidP="00D172C0">
      <w:r w:rsidRPr="000F6953">
        <w:rPr>
          <w:rStyle w:val="StyleUnderline"/>
        </w:rPr>
        <w:t xml:space="preserve">While preparing for this topic, </w:t>
      </w:r>
      <w:r w:rsidRPr="00634698">
        <w:rPr>
          <w:rStyle w:val="StyleUnderline"/>
          <w:highlight w:val="yellow"/>
        </w:rPr>
        <w:t>debaters have the opportunity to become</w:t>
      </w:r>
      <w:r w:rsidRPr="000F6953">
        <w:rPr>
          <w:rStyle w:val="StyleUnderline"/>
        </w:rPr>
        <w:t xml:space="preserve"> </w:t>
      </w:r>
      <w:r w:rsidRPr="00605A30">
        <w:rPr>
          <w:rStyle w:val="Emphasis"/>
        </w:rPr>
        <w:t xml:space="preserve">true </w:t>
      </w:r>
      <w:r w:rsidRPr="00634698">
        <w:rPr>
          <w:rStyle w:val="Emphasis"/>
          <w:highlight w:val="yellow"/>
        </w:rPr>
        <w:t>subject area experts</w:t>
      </w:r>
      <w:r w:rsidRPr="00634698">
        <w:rPr>
          <w:rStyle w:val="StyleUnderline"/>
          <w:highlight w:val="yellow"/>
        </w:rPr>
        <w:t xml:space="preserve"> with</w:t>
      </w:r>
      <w:r w:rsidRPr="000F6953">
        <w:rPr>
          <w:rStyle w:val="StyleUnderline"/>
        </w:rPr>
        <w:t xml:space="preserve"> wide-ranging and </w:t>
      </w:r>
      <w:r w:rsidRPr="00634698">
        <w:rPr>
          <w:rStyle w:val="StyleUnderline"/>
          <w:highlight w:val="yellow"/>
        </w:rPr>
        <w:t>thorough knowledge of</w:t>
      </w:r>
      <w:r>
        <w:t xml:space="preserve"> the </w:t>
      </w:r>
      <w:r w:rsidRPr="000F6953">
        <w:rPr>
          <w:rStyle w:val="StyleUnderline"/>
        </w:rPr>
        <w:t xml:space="preserve">NSA’s </w:t>
      </w:r>
      <w:r w:rsidRPr="00634698">
        <w:rPr>
          <w:rStyle w:val="StyleUnderline"/>
          <w:highlight w:val="yellow"/>
        </w:rPr>
        <w:t>surveillance programs,</w:t>
      </w:r>
      <w:r w:rsidRPr="000F6953">
        <w:rPr>
          <w:rStyle w:val="StyleUnderline"/>
        </w:rPr>
        <w:t xml:space="preserve"> the </w:t>
      </w:r>
      <w:r w:rsidRPr="00634698">
        <w:rPr>
          <w:rStyle w:val="StyleUnderline"/>
          <w:highlight w:val="yellow"/>
        </w:rPr>
        <w:t>legal challenges</w:t>
      </w:r>
      <w:r w:rsidRPr="000F6953">
        <w:rPr>
          <w:rStyle w:val="StyleUnderline"/>
        </w:rPr>
        <w:t xml:space="preserve"> being mounted against them, </w:t>
      </w:r>
      <w:r w:rsidRPr="00634698">
        <w:rPr>
          <w:rStyle w:val="StyleUnderline"/>
          <w:highlight w:val="yellow"/>
        </w:rPr>
        <w:t>and</w:t>
      </w:r>
      <w:r w:rsidRPr="000F6953">
        <w:rPr>
          <w:rStyle w:val="StyleUnderline"/>
        </w:rPr>
        <w:t xml:space="preserve"> the breadth of </w:t>
      </w:r>
      <w:r w:rsidRPr="00634698">
        <w:rPr>
          <w:rStyle w:val="StyleUnderline"/>
          <w:highlight w:val="yellow"/>
        </w:rPr>
        <w:t>policy and legal arguments</w:t>
      </w:r>
      <w:r w:rsidRPr="000F6953">
        <w:rPr>
          <w:rStyle w:val="StyleUnderline"/>
        </w:rPr>
        <w:t xml:space="preserve"> marshaled for and against them in Congress and the courts. </w:t>
      </w:r>
      <w:r w:rsidRPr="00634698">
        <w:rPr>
          <w:rStyle w:val="StyleUnderline"/>
          <w:highlight w:val="yellow"/>
        </w:rPr>
        <w:t xml:space="preserve">To fully participate in </w:t>
      </w:r>
      <w:r w:rsidRPr="00634698">
        <w:rPr>
          <w:rStyle w:val="Emphasis"/>
          <w:highlight w:val="yellow"/>
        </w:rPr>
        <w:t>an informed democratic debate</w:t>
      </w:r>
      <w:r w:rsidRPr="000F6953">
        <w:rPr>
          <w:rStyle w:val="StyleUnderline"/>
        </w:rPr>
        <w:t xml:space="preserve"> about surveillance policy, </w:t>
      </w:r>
      <w:r w:rsidRPr="00634698">
        <w:rPr>
          <w:rStyle w:val="StyleUnderline"/>
          <w:highlight w:val="yellow"/>
        </w:rPr>
        <w:t xml:space="preserve">citizens need </w:t>
      </w:r>
      <w:r w:rsidRPr="00634698">
        <w:rPr>
          <w:rStyle w:val="Emphasis"/>
          <w:highlight w:val="yellow"/>
        </w:rPr>
        <w:t>deep content knowledge</w:t>
      </w:r>
      <w:r w:rsidRPr="000F6953">
        <w:rPr>
          <w:rStyle w:val="StyleUnderline"/>
        </w:rPr>
        <w:t xml:space="preserve"> about the issues involved</w:t>
      </w:r>
      <w:r>
        <w:t xml:space="preserve">. Thankfully, </w:t>
      </w:r>
      <w:r w:rsidRPr="00634698">
        <w:rPr>
          <w:rStyle w:val="StyleUnderline"/>
          <w:highlight w:val="yellow"/>
        </w:rPr>
        <w:t xml:space="preserve">the opportunity to become </w:t>
      </w:r>
      <w:r w:rsidRPr="00634698">
        <w:rPr>
          <w:rStyle w:val="Emphasis"/>
          <w:highlight w:val="yellow"/>
        </w:rPr>
        <w:t>a citizen-expert</w:t>
      </w:r>
      <w:r w:rsidRPr="000F6953">
        <w:rPr>
          <w:rStyle w:val="StyleUnderline"/>
        </w:rPr>
        <w:t xml:space="preserve"> in NSA surveillance policies </w:t>
      </w:r>
      <w:r w:rsidRPr="00634698">
        <w:rPr>
          <w:rStyle w:val="StyleUnderline"/>
          <w:highlight w:val="yellow"/>
        </w:rPr>
        <w:t xml:space="preserve">is open to </w:t>
      </w:r>
      <w:r w:rsidRPr="00634698">
        <w:rPr>
          <w:rStyle w:val="Emphasis"/>
          <w:highlight w:val="yellow"/>
        </w:rPr>
        <w:t>any</w:t>
      </w:r>
      <w:r w:rsidRPr="00634698">
        <w:rPr>
          <w:rStyle w:val="StyleUnderline"/>
          <w:highlight w:val="yellow"/>
        </w:rPr>
        <w:t xml:space="preserve"> debater willing to invest</w:t>
      </w:r>
      <w:r w:rsidRPr="000F6953">
        <w:rPr>
          <w:rStyle w:val="StyleUnderline"/>
        </w:rPr>
        <w:t xml:space="preserve"> the </w:t>
      </w:r>
      <w:r w:rsidRPr="00634698">
        <w:rPr>
          <w:rStyle w:val="StyleUnderline"/>
          <w:highlight w:val="yellow"/>
        </w:rPr>
        <w:t>time and effort</w:t>
      </w:r>
      <w:r w:rsidRPr="000F6953">
        <w:rPr>
          <w:rStyle w:val="StyleUnderline"/>
        </w:rPr>
        <w:t xml:space="preserve"> to do so</w:t>
      </w:r>
      <w:r>
        <w:t>.</w:t>
      </w:r>
    </w:p>
    <w:p w14:paraId="664DEC98" w14:textId="77777777" w:rsidR="00D172C0" w:rsidRDefault="00D172C0" w:rsidP="00D172C0">
      <w:proofErr w:type="gramStart"/>
      <w:r>
        <w:t>But how?</w:t>
      </w:r>
      <w:proofErr w:type="gramEnd"/>
      <w:r>
        <w:t xml:space="preserve"> Where should one start? Below the fold, a five-step guide is offered to help students dive in to the NSA surveillance debate. Working through this material won’t be easy, of course. But for the dedicated student, following this blueprint will provide the deep background knowledge needed to fully delve into the intimidatingly broad and complex surveillance policy literature base.</w:t>
      </w:r>
    </w:p>
    <w:p w14:paraId="567A7509" w14:textId="77777777" w:rsidR="00D172C0" w:rsidRDefault="00D172C0" w:rsidP="00D172C0">
      <w:r>
        <w:t xml:space="preserve">1. Read Glenn Greenwald’s No Place To Hide: Edward Snowden, the NSA, and the U.S. Surveillance State. Published in mid-2014, this book is the definitive account of Snowden’s disclosures about NSA surveillance. The first two chapters read more like a spy thriller than an anti-surveillance polemic as Greenwald chronicles his interactions with Snowden; it is a genuinely fascinating story that is as illuminating as it is entertaining. The rest of the book proceeds with an explanation of what Snowden’s document archive revealed as well as the moral and legal consequences of the NSA’s surveillance regime. Because material from Snowden’s archive is peppered throughout the book, readers are offered an insightful look at the NSA’s operations as well as their institutional culture (which seems to include a </w:t>
      </w:r>
      <w:proofErr w:type="spellStart"/>
      <w:r>
        <w:t>cliched</w:t>
      </w:r>
      <w:proofErr w:type="spellEnd"/>
      <w:r>
        <w:t xml:space="preserve"> obsession with </w:t>
      </w:r>
      <w:proofErr w:type="spellStart"/>
      <w:r>
        <w:t>Powerpoint</w:t>
      </w:r>
      <w:proofErr w:type="spellEnd"/>
      <w:r>
        <w:t>). For ease of reference, these documents are also neatly packaged for download from Greenwald’s site. Reading this book will give debaters an outstanding foundation for their NSA research (as well as quite a few good cards).</w:t>
      </w:r>
    </w:p>
    <w:p w14:paraId="32E8B0BD" w14:textId="77777777" w:rsidR="00D172C0" w:rsidRDefault="00D172C0" w:rsidP="00D172C0">
      <w:r>
        <w:t xml:space="preserve">2. Watch Laura </w:t>
      </w:r>
      <w:proofErr w:type="spellStart"/>
      <w:r>
        <w:t>Poitras’s</w:t>
      </w:r>
      <w:proofErr w:type="spellEnd"/>
      <w:r>
        <w:t xml:space="preserve"> </w:t>
      </w:r>
      <w:proofErr w:type="spellStart"/>
      <w:r>
        <w:t>Citizenfour</w:t>
      </w:r>
      <w:proofErr w:type="spellEnd"/>
      <w:r>
        <w:t xml:space="preserve"> documentary. This is something of a film companion to Greenwald’s No Place To Hide; Greenwald and </w:t>
      </w:r>
      <w:proofErr w:type="spellStart"/>
      <w:r>
        <w:t>Poitras</w:t>
      </w:r>
      <w:proofErr w:type="spellEnd"/>
      <w:r>
        <w:t xml:space="preserve"> worked closely with Snowden (and with one another) and Greenwald is a main character in the film. The winner of the 2015 Academy Award for Best Documentary Feature, </w:t>
      </w:r>
      <w:proofErr w:type="spellStart"/>
      <w:r>
        <w:t>Citizenfour</w:t>
      </w:r>
      <w:proofErr w:type="spellEnd"/>
      <w:r>
        <w:t xml:space="preserve"> is considered the third entry in a trilogy of acclaimed documentary films by </w:t>
      </w:r>
      <w:proofErr w:type="spellStart"/>
      <w:r>
        <w:t>Poitras</w:t>
      </w:r>
      <w:proofErr w:type="spellEnd"/>
      <w:r>
        <w:t xml:space="preserve"> that also includes My Country, My Country (about the U.S. occupation of Iraq) and The Oath (about the U.S. war on terror). It is both a riveting thriller and an informative complement to Greenwald’s reporting. Debaters will benefit greatly from watching </w:t>
      </w:r>
      <w:proofErr w:type="spellStart"/>
      <w:r>
        <w:t>Citizenfour</w:t>
      </w:r>
      <w:proofErr w:type="spellEnd"/>
      <w:r>
        <w:t>, a film that should be “required viewing” for anyone researching surveillance.</w:t>
      </w:r>
    </w:p>
    <w:p w14:paraId="23D10DAA" w14:textId="77777777" w:rsidR="00D172C0" w:rsidRDefault="00D172C0" w:rsidP="00D172C0">
      <w:r>
        <w:t xml:space="preserve">3. Read the Electronic Frontier Foundation‘s “NSA Spying on Americans” site. One of the groups (along with the ACLU) at the forefront of legal challenges to NSA spying, the EFF has created an exhaustive resource that includes FAQs, an overview of how NSA surveillance works, profiles of key officials, a repository of NSA primary sources, an explanation of the state secrets privilege, a timeline of events related to NSA surveillance, and a “word games” glossary of contested terms. The EFF site also includes comprehensive information about important legal challenges to NSA surveillance including ACLU v. Clapper, First Unitarian Church of Los Angeles v. NSA, Jewel v. NSA, </w:t>
      </w:r>
      <w:proofErr w:type="spellStart"/>
      <w:r>
        <w:t>Klayman</w:t>
      </w:r>
      <w:proofErr w:type="spellEnd"/>
      <w:r>
        <w:t xml:space="preserve"> v. Obama, Shubert v. </w:t>
      </w:r>
      <w:r>
        <w:lastRenderedPageBreak/>
        <w:t>Obama, and Smith v. Obama. A debater that thoroughly studied the material on the EFF site would develop a strong working knowledge of the factual and legal issues involved with NSA surveillance.</w:t>
      </w:r>
    </w:p>
    <w:p w14:paraId="260605C8" w14:textId="77777777" w:rsidR="00D172C0" w:rsidRDefault="00D172C0" w:rsidP="00D172C0">
      <w:r>
        <w:t xml:space="preserve">4. Review </w:t>
      </w:r>
      <w:proofErr w:type="spellStart"/>
      <w:r>
        <w:t>ProPublica‘s</w:t>
      </w:r>
      <w:proofErr w:type="spellEnd"/>
      <w:r>
        <w:t xml:space="preserve"> summaries of NSA programs and legal challenges to them. A non-profit and independent investigative news organization, </w:t>
      </w:r>
      <w:proofErr w:type="spellStart"/>
      <w:r>
        <w:t>ProPublica</w:t>
      </w:r>
      <w:proofErr w:type="spellEnd"/>
      <w:r>
        <w:t xml:space="preserve"> has done extensive reporting on NSA surveillance. Their summary of the NSA’s programs is presented in a single “matrix” that divides programs into quadrants: foreign-bulk, foreign-targeted, domestic-bulk, and domestic-targeted. </w:t>
      </w:r>
      <w:proofErr w:type="gramStart"/>
      <w:r>
        <w:t>The chart is accompanied by a sortable, text-based listing (including links to articles from various publications detailing each program), an FAQ article, a podcast, and an online quiz</w:t>
      </w:r>
      <w:proofErr w:type="gramEnd"/>
      <w:r>
        <w:t xml:space="preserve">. Another FAQ about NSA surveillance (from 2013) is also helpful. In addition, </w:t>
      </w:r>
      <w:proofErr w:type="spellStart"/>
      <w:r>
        <w:t>ProPublica‘s</w:t>
      </w:r>
      <w:proofErr w:type="spellEnd"/>
      <w:r>
        <w:t xml:space="preserve"> summary of legal challenges to the NSA’s programs is authoritative. As of this writing, it aggregates information about 39 cases and includes the date of filing, the case name, where the case was filed, what is being challenged, a summary of the case, and the current status of the case. When available, the page includes links to the complaints as well as any decisions that have been issued. This is more useful than one might initially think because these resources are located on a variety of sites that would otherwise be relatively difficult (or at least time-consuming) to compile. Thanks to </w:t>
      </w:r>
      <w:proofErr w:type="spellStart"/>
      <w:r>
        <w:t>ProPublica</w:t>
      </w:r>
      <w:proofErr w:type="spellEnd"/>
      <w:r>
        <w:t xml:space="preserve">, all of this information is already </w:t>
      </w:r>
      <w:proofErr w:type="gramStart"/>
      <w:r>
        <w:t>easily-accessible</w:t>
      </w:r>
      <w:proofErr w:type="gramEnd"/>
      <w:r>
        <w:t xml:space="preserve"> for debaters willing to read and learn it.</w:t>
      </w:r>
    </w:p>
    <w:p w14:paraId="50188706" w14:textId="77777777" w:rsidR="00D172C0" w:rsidRDefault="00D172C0" w:rsidP="00D172C0">
      <w:r>
        <w:t xml:space="preserve">5. Read the Privacy and Civil Liberties Oversight Board‘s oversight reports about NSA surveillance. Formed by Congress in 2004 as an independent federal agency within the executive branch and tasked with reviewing counter-terrorism laws to ensure that they respect individual privacy and civil liberties, the PCLOB has issued three reports: Report on the Telephone Records Program Conducted under Section 215 of the USA PATRIOT Act and on the Operations of the Foreign Intelligence Surveillance Court (January 23, 2014), Report on the Surveillance Program Operated Pursuant to Section 702 of the Foreign Intelligence Surveillance Act (July 2, 2014), and a Recommendations Assessment Report (January 29, 2015), a follow-up to the previous reports. The PCLOB reports contain thorough explanations of the NSA programs and the legal and policy issues they raise. Debaters that have already read No Place To Hide, watched </w:t>
      </w:r>
      <w:proofErr w:type="spellStart"/>
      <w:r>
        <w:t>Citizenfour</w:t>
      </w:r>
      <w:proofErr w:type="spellEnd"/>
      <w:r>
        <w:t xml:space="preserve">, and scoured the EFF and </w:t>
      </w:r>
      <w:proofErr w:type="spellStart"/>
      <w:r>
        <w:t>ProPublica</w:t>
      </w:r>
      <w:proofErr w:type="spellEnd"/>
      <w:r>
        <w:t xml:space="preserve"> sites will be </w:t>
      </w:r>
      <w:proofErr w:type="gramStart"/>
      <w:r>
        <w:t>well-prepared</w:t>
      </w:r>
      <w:proofErr w:type="gramEnd"/>
      <w:r>
        <w:t xml:space="preserve"> to digest (and critically analyze) this material.</w:t>
      </w:r>
    </w:p>
    <w:p w14:paraId="5800C1F4" w14:textId="77777777" w:rsidR="00D172C0" w:rsidRDefault="00D172C0" w:rsidP="00D172C0">
      <w:r w:rsidRPr="000F6953">
        <w:rPr>
          <w:rStyle w:val="StyleUnderline"/>
        </w:rPr>
        <w:t xml:space="preserve">Why go through the trouble of learning so much about </w:t>
      </w:r>
      <w:r w:rsidRPr="00634698">
        <w:rPr>
          <w:rStyle w:val="StyleUnderline"/>
          <w:highlight w:val="yellow"/>
        </w:rPr>
        <w:t>NSA surveillance</w:t>
      </w:r>
      <w:r w:rsidRPr="000F6953">
        <w:rPr>
          <w:rStyle w:val="StyleUnderline"/>
        </w:rPr>
        <w:t>?</w:t>
      </w:r>
      <w:r>
        <w:t xml:space="preserve"> Setting aside that </w:t>
      </w:r>
      <w:r w:rsidRPr="000F6953">
        <w:rPr>
          <w:rStyle w:val="StyleUnderline"/>
        </w:rPr>
        <w:t xml:space="preserve">it </w:t>
      </w:r>
      <w:r w:rsidRPr="00634698">
        <w:rPr>
          <w:rStyle w:val="StyleUnderline"/>
          <w:highlight w:val="yellow"/>
        </w:rPr>
        <w:t xml:space="preserve">is </w:t>
      </w:r>
      <w:r w:rsidRPr="00634698">
        <w:rPr>
          <w:rStyle w:val="Emphasis"/>
          <w:highlight w:val="yellow"/>
        </w:rPr>
        <w:t>an incredibly important issue</w:t>
      </w:r>
      <w:r w:rsidRPr="00634698">
        <w:rPr>
          <w:rStyle w:val="StyleUnderline"/>
          <w:highlight w:val="yellow"/>
        </w:rPr>
        <w:t xml:space="preserve"> about which citizens need to be </w:t>
      </w:r>
      <w:r w:rsidRPr="00634698">
        <w:rPr>
          <w:rStyle w:val="Emphasis"/>
          <w:highlight w:val="yellow"/>
        </w:rPr>
        <w:t>informed and engaged</w:t>
      </w:r>
      <w:r w:rsidRPr="00634698">
        <w:rPr>
          <w:rStyle w:val="StyleUnderline"/>
          <w:highlight w:val="yellow"/>
        </w:rPr>
        <w:t xml:space="preserve"> so that government policies are </w:t>
      </w:r>
      <w:r w:rsidRPr="00634698">
        <w:rPr>
          <w:rStyle w:val="Emphasis"/>
          <w:highlight w:val="yellow"/>
        </w:rPr>
        <w:t>held accountable to public scrutiny</w:t>
      </w:r>
      <w:r>
        <w:t>, debates about the NSA will be ubiquitous at next year’s tournaments. For those that debated recent topics, NSA surveillance will be the Cuba Embargo or Offshore Drilling affirmative of the surveillance topic. While there are important debates to have about other federal surveillance programs, the NSA is definitely the “core of the topic.” And by becoming an expert in NSA surveillance, students will have the background knowledge needed to dive into other parts of the surveillance policy literature.</w:t>
      </w:r>
    </w:p>
    <w:p w14:paraId="301D8023" w14:textId="77777777" w:rsidR="00D172C0" w:rsidRDefault="00D172C0" w:rsidP="00D172C0">
      <w:r>
        <w:t xml:space="preserve">Will the materials outlined by this blueprint teach a student all there is to learn about NSA surveillance? </w:t>
      </w:r>
      <w:proofErr w:type="gramStart"/>
      <w:r>
        <w:t>Of course not.</w:t>
      </w:r>
      <w:proofErr w:type="gramEnd"/>
      <w:r>
        <w:t xml:space="preserve"> But it will go a long way toward transforming debaters into informed citizen-experts capable of participating in—and winning—high-level debates about surveillance policy.</w:t>
      </w:r>
    </w:p>
    <w:p w14:paraId="626C0DC8" w14:textId="77777777" w:rsidR="00E55DAA" w:rsidRDefault="00E55DAA" w:rsidP="00D172C0">
      <w:pPr>
        <w:rPr>
          <w:rFonts w:eastAsiaTheme="majorEastAsia" w:cstheme="majorBidi"/>
          <w:b/>
          <w:bCs/>
          <w:sz w:val="24"/>
          <w:szCs w:val="26"/>
        </w:rPr>
      </w:pPr>
    </w:p>
    <w:p w14:paraId="4ED866FB" w14:textId="7BCA9B76" w:rsidR="00D42B48" w:rsidRDefault="00E02B8C" w:rsidP="00D42B48">
      <w:pPr>
        <w:pStyle w:val="Heading4"/>
      </w:pPr>
      <w:r>
        <w:t xml:space="preserve">2. Students need to </w:t>
      </w:r>
      <w:r w:rsidR="00BC476C">
        <w:t>be</w:t>
      </w:r>
      <w:r>
        <w:t xml:space="preserve"> </w:t>
      </w:r>
      <w:r w:rsidR="00BC476C" w:rsidRPr="00BC476C">
        <w:rPr>
          <w:u w:val="single"/>
        </w:rPr>
        <w:t>tech literate</w:t>
      </w:r>
      <w:r w:rsidR="00BC476C">
        <w:t xml:space="preserve"> to influence the surveillance debate. This is </w:t>
      </w:r>
      <w:r w:rsidR="00BC476C">
        <w:rPr>
          <w:u w:val="single"/>
        </w:rPr>
        <w:t>relatively easy</w:t>
      </w:r>
      <w:r w:rsidR="00BC476C">
        <w:t xml:space="preserve"> but </w:t>
      </w:r>
      <w:r w:rsidR="00BC476C">
        <w:rPr>
          <w:u w:val="single"/>
        </w:rPr>
        <w:t>incredibly important</w:t>
      </w:r>
      <w:r w:rsidR="00BC476C">
        <w:t xml:space="preserve">.  </w:t>
      </w:r>
    </w:p>
    <w:p w14:paraId="434EBF6E" w14:textId="3B1AE73E" w:rsidR="00BC476C" w:rsidRPr="00BC476C" w:rsidRDefault="002F6EE4" w:rsidP="00BC476C">
      <w:proofErr w:type="spellStart"/>
      <w:r w:rsidRPr="002F6EE4">
        <w:rPr>
          <w:rStyle w:val="Style13ptBold"/>
        </w:rPr>
        <w:t>Meinrath</w:t>
      </w:r>
      <w:proofErr w:type="spellEnd"/>
      <w:r w:rsidRPr="002F6EE4">
        <w:rPr>
          <w:rStyle w:val="Style13ptBold"/>
        </w:rPr>
        <w:t xml:space="preserve"> and </w:t>
      </w:r>
      <w:proofErr w:type="spellStart"/>
      <w:r w:rsidRPr="002F6EE4">
        <w:rPr>
          <w:rStyle w:val="Style13ptBold"/>
        </w:rPr>
        <w:t>Ammori</w:t>
      </w:r>
      <w:proofErr w:type="spellEnd"/>
      <w:r w:rsidRPr="002F6EE4">
        <w:rPr>
          <w:rStyle w:val="Style13ptBold"/>
        </w:rPr>
        <w:t xml:space="preserve"> 12</w:t>
      </w:r>
      <w:r>
        <w:t xml:space="preserve"> — </w:t>
      </w:r>
      <w:proofErr w:type="spellStart"/>
      <w:r w:rsidR="00BC476C">
        <w:t>Sascha</w:t>
      </w:r>
      <w:proofErr w:type="spellEnd"/>
      <w:r w:rsidR="00BC476C">
        <w:t xml:space="preserve"> </w:t>
      </w:r>
      <w:proofErr w:type="spellStart"/>
      <w:r w:rsidR="00BC476C">
        <w:t>Meinrath</w:t>
      </w:r>
      <w:proofErr w:type="spellEnd"/>
      <w:r w:rsidR="00BC476C">
        <w:t xml:space="preserve">, Vice President </w:t>
      </w:r>
      <w:r w:rsidR="002F46EC">
        <w:t>and Founder and Director of the Open Technology Institute at</w:t>
      </w:r>
      <w:r w:rsidR="00BC476C">
        <w:t xml:space="preserve"> the New America Foundation, </w:t>
      </w:r>
      <w:r w:rsidR="00E07F46">
        <w:t xml:space="preserve">holds a Ph.D. in Communications and Media from the </w:t>
      </w:r>
      <w:r w:rsidR="00E07F46" w:rsidRPr="00E07F46">
        <w:t xml:space="preserve">Institute of Communications Research </w:t>
      </w:r>
      <w:r w:rsidR="00E07F46">
        <w:t xml:space="preserve">at the University of Illinois, </w:t>
      </w:r>
      <w:r w:rsidR="00BC476C">
        <w:t xml:space="preserve">and Marvin </w:t>
      </w:r>
      <w:proofErr w:type="spellStart"/>
      <w:r w:rsidR="00BC476C">
        <w:t>Ammori</w:t>
      </w:r>
      <w:proofErr w:type="spellEnd"/>
      <w:r w:rsidR="00BC476C">
        <w:t xml:space="preserve">, Bernard L. </w:t>
      </w:r>
      <w:proofErr w:type="spellStart"/>
      <w:r w:rsidR="00BC476C">
        <w:t>Scwartz</w:t>
      </w:r>
      <w:proofErr w:type="spellEnd"/>
      <w:r w:rsidR="00BC476C">
        <w:t xml:space="preserve"> Fellow at the New America Foundation, Principal of the </w:t>
      </w:r>
      <w:proofErr w:type="spellStart"/>
      <w:r w:rsidR="00BC476C">
        <w:t>Ammori</w:t>
      </w:r>
      <w:proofErr w:type="spellEnd"/>
      <w:r w:rsidR="00BC476C">
        <w:t xml:space="preserve"> Group—a law firm, holds a J.D. from Harvard Law School, 2012 (“</w:t>
      </w:r>
      <w:r w:rsidRPr="002F6EE4">
        <w:t xml:space="preserve">Internet Freedom </w:t>
      </w:r>
      <w:r>
        <w:t>and the</w:t>
      </w:r>
      <w:r w:rsidRPr="002F6EE4">
        <w:t xml:space="preserve"> Role </w:t>
      </w:r>
      <w:r>
        <w:t>of an</w:t>
      </w:r>
      <w:r w:rsidRPr="002F6EE4">
        <w:t xml:space="preserve"> Informed Citizenry </w:t>
      </w:r>
      <w:r>
        <w:t>at the</w:t>
      </w:r>
      <w:r w:rsidRPr="002F6EE4">
        <w:t xml:space="preserve"> Dawn </w:t>
      </w:r>
      <w:r>
        <w:t>of the</w:t>
      </w:r>
      <w:r w:rsidRPr="002F6EE4">
        <w:t xml:space="preserve"> Information Age</w:t>
      </w:r>
      <w:r>
        <w:t xml:space="preserve">,” </w:t>
      </w:r>
      <w:r w:rsidRPr="002F6EE4">
        <w:rPr>
          <w:i/>
        </w:rPr>
        <w:t>Emory International Law Review</w:t>
      </w:r>
      <w:r>
        <w:t xml:space="preserve"> (</w:t>
      </w:r>
      <w:r w:rsidRPr="002F6EE4">
        <w:t>26 Emory Int'l L. Rev. 921</w:t>
      </w:r>
      <w:r>
        <w:t>), Available Online to Subscribing Institutions via Lexis-Nexis)</w:t>
      </w:r>
    </w:p>
    <w:p w14:paraId="62A90EC6" w14:textId="3E5D4204" w:rsidR="00D42B48" w:rsidRDefault="00D42B48" w:rsidP="00D42B48">
      <w:r w:rsidRPr="00E02B8C">
        <w:rPr>
          <w:rStyle w:val="StyleUnderline"/>
          <w:highlight w:val="yellow"/>
        </w:rPr>
        <w:t>In</w:t>
      </w:r>
      <w:r>
        <w:t xml:space="preserve"> Washington, </w:t>
      </w:r>
      <w:r w:rsidRPr="00E02B8C">
        <w:rPr>
          <w:rStyle w:val="StyleUnderline"/>
          <w:highlight w:val="yellow"/>
        </w:rPr>
        <w:t>D.C.</w:t>
      </w:r>
      <w:r>
        <w:t xml:space="preserve">, </w:t>
      </w:r>
      <w:r w:rsidRPr="00E02B8C">
        <w:rPr>
          <w:rStyle w:val="StyleUnderline"/>
          <w:highlight w:val="yellow"/>
        </w:rPr>
        <w:t>claims are</w:t>
      </w:r>
      <w:r>
        <w:t xml:space="preserve"> still </w:t>
      </w:r>
      <w:r w:rsidRPr="00D42B48">
        <w:rPr>
          <w:rStyle w:val="StyleUnderline"/>
        </w:rPr>
        <w:t xml:space="preserve">being </w:t>
      </w:r>
      <w:r w:rsidRPr="00E02B8C">
        <w:rPr>
          <w:rStyle w:val="StyleUnderline"/>
          <w:highlight w:val="yellow"/>
        </w:rPr>
        <w:t>made that we can create</w:t>
      </w:r>
      <w:r w:rsidRPr="00D42B48">
        <w:rPr>
          <w:rStyle w:val="StyleUnderline"/>
        </w:rPr>
        <w:t xml:space="preserve"> the </w:t>
      </w:r>
      <w:r w:rsidRPr="00E02B8C">
        <w:rPr>
          <w:rStyle w:val="StyleUnderline"/>
          <w:highlight w:val="yellow"/>
        </w:rPr>
        <w:t>perfect surveillance and</w:t>
      </w:r>
      <w:r w:rsidRPr="00D42B48">
        <w:rPr>
          <w:rStyle w:val="StyleUnderline"/>
        </w:rPr>
        <w:t xml:space="preserve"> monitoring tools</w:t>
      </w:r>
      <w:r>
        <w:t xml:space="preserve"> (for copyright and law enforcement), </w:t>
      </w:r>
      <w:r w:rsidRPr="00D42B48">
        <w:rPr>
          <w:rStyle w:val="StyleUnderline"/>
        </w:rPr>
        <w:t xml:space="preserve">and the </w:t>
      </w:r>
      <w:r w:rsidRPr="00E02B8C">
        <w:rPr>
          <w:rStyle w:val="StyleUnderline"/>
          <w:highlight w:val="yellow"/>
        </w:rPr>
        <w:t>perfect circumvention</w:t>
      </w:r>
      <w:r w:rsidRPr="00D42B48">
        <w:rPr>
          <w:rStyle w:val="StyleUnderline"/>
        </w:rPr>
        <w:t xml:space="preserve"> tools</w:t>
      </w:r>
      <w:r>
        <w:t xml:space="preserve"> (to get around surveillance and monitoring). </w:t>
      </w:r>
      <w:r w:rsidRPr="00D42B48">
        <w:rPr>
          <w:rStyle w:val="StyleUnderline"/>
        </w:rPr>
        <w:t xml:space="preserve">Much </w:t>
      </w:r>
      <w:r w:rsidRPr="00E02B8C">
        <w:rPr>
          <w:rStyle w:val="StyleUnderline"/>
          <w:highlight w:val="yellow"/>
        </w:rPr>
        <w:t>like</w:t>
      </w:r>
      <w:r w:rsidRPr="00D42B48">
        <w:rPr>
          <w:rStyle w:val="StyleUnderline"/>
        </w:rPr>
        <w:t xml:space="preserve"> the paradox of </w:t>
      </w:r>
      <w:r w:rsidRPr="00E02B8C">
        <w:rPr>
          <w:rStyle w:val="StyleUnderline"/>
          <w:highlight w:val="yellow"/>
        </w:rPr>
        <w:t>an unstoppable force meeting an immovable object, this debate</w:t>
      </w:r>
      <w:r>
        <w:t xml:space="preserve">, as currently formulated, </w:t>
      </w:r>
      <w:r w:rsidRPr="00E02B8C">
        <w:rPr>
          <w:rStyle w:val="StyleUnderline"/>
          <w:highlight w:val="yellow"/>
        </w:rPr>
        <w:t xml:space="preserve">has </w:t>
      </w:r>
      <w:r w:rsidRPr="00E02B8C">
        <w:rPr>
          <w:rStyle w:val="Emphasis"/>
          <w:highlight w:val="yellow"/>
        </w:rPr>
        <w:t>no resolution</w:t>
      </w:r>
      <w:r>
        <w:t>.</w:t>
      </w:r>
    </w:p>
    <w:p w14:paraId="0AA89D45" w14:textId="77777777" w:rsidR="00D42B48" w:rsidRDefault="00D42B48" w:rsidP="00D42B48">
      <w:r>
        <w:t xml:space="preserve"> [*938]  This is why we need to change how we think about the problems facing us at the dawn of the Information Age and the solutions we devise.</w:t>
      </w:r>
    </w:p>
    <w:p w14:paraId="01A623A8" w14:textId="77777777" w:rsidR="00D42B48" w:rsidRDefault="00D42B48" w:rsidP="00D42B48">
      <w:r>
        <w:t xml:space="preserve">Because our work puts us in direct contact with some of the brightest hackers on the planet, we have already seen near-term technologies that fundamentally alter existing surveillance paradigms and business models. The </w:t>
      </w:r>
      <w:proofErr w:type="spellStart"/>
      <w:r>
        <w:t>Serval</w:t>
      </w:r>
      <w:proofErr w:type="spellEnd"/>
      <w:r>
        <w:t xml:space="preserve"> project in Australia is already meshing together cell phones; n58 </w:t>
      </w:r>
      <w:proofErr w:type="spellStart"/>
      <w:r>
        <w:t>Cryptocat</w:t>
      </w:r>
      <w:proofErr w:type="spellEnd"/>
      <w:r>
        <w:t xml:space="preserve"> allows secure communications through existing (decidedly insecure) social media platforms, such as Facebook chat; n59 post-</w:t>
      </w:r>
      <w:proofErr w:type="spellStart"/>
      <w:r>
        <w:t>Megaupload</w:t>
      </w:r>
      <w:proofErr w:type="spellEnd"/>
      <w:r>
        <w:t xml:space="preserve"> file-sharing systems are being set up as we speak; n60 </w:t>
      </w:r>
      <w:proofErr w:type="spellStart"/>
      <w:r>
        <w:t>OpenBTS</w:t>
      </w:r>
      <w:proofErr w:type="spellEnd"/>
      <w:r>
        <w:t xml:space="preserve"> in California and along with several talented Moscow-based hackers have already developed an open GSM stack, allowing anyone to set up their own cell phone base station. </w:t>
      </w:r>
      <w:proofErr w:type="gramStart"/>
      <w:r>
        <w:t>n61</w:t>
      </w:r>
      <w:proofErr w:type="gramEnd"/>
    </w:p>
    <w:p w14:paraId="5DB2915D" w14:textId="77777777" w:rsidR="00D42B48" w:rsidRDefault="00D42B48" w:rsidP="00D42B48">
      <w:r w:rsidRPr="00E02B8C">
        <w:rPr>
          <w:rStyle w:val="StyleUnderline"/>
          <w:highlight w:val="yellow"/>
        </w:rPr>
        <w:t>The questions</w:t>
      </w:r>
      <w:r w:rsidRPr="00D42B48">
        <w:rPr>
          <w:rStyle w:val="StyleUnderline"/>
        </w:rPr>
        <w:t xml:space="preserve"> before us </w:t>
      </w:r>
      <w:r w:rsidRPr="00E02B8C">
        <w:rPr>
          <w:rStyle w:val="StyleUnderline"/>
          <w:highlight w:val="yellow"/>
        </w:rPr>
        <w:t>are not whether we should allow</w:t>
      </w:r>
      <w:r w:rsidRPr="00D42B48">
        <w:rPr>
          <w:rStyle w:val="StyleUnderline"/>
        </w:rPr>
        <w:t xml:space="preserve"> these </w:t>
      </w:r>
      <w:r w:rsidRPr="00E02B8C">
        <w:rPr>
          <w:rStyle w:val="StyleUnderline"/>
          <w:highlight w:val="yellow"/>
        </w:rPr>
        <w:t>tech</w:t>
      </w:r>
      <w:r w:rsidRPr="00D42B48">
        <w:rPr>
          <w:rStyle w:val="StyleUnderline"/>
        </w:rPr>
        <w:t xml:space="preserve">nologies </w:t>
      </w:r>
      <w:r w:rsidRPr="00E02B8C">
        <w:rPr>
          <w:rStyle w:val="StyleUnderline"/>
          <w:highlight w:val="yellow"/>
        </w:rPr>
        <w:t>to exist, but</w:t>
      </w:r>
      <w:r>
        <w:t xml:space="preserve"> rather, </w:t>
      </w:r>
      <w:r w:rsidRPr="00D42B48">
        <w:rPr>
          <w:rStyle w:val="StyleUnderline"/>
        </w:rPr>
        <w:t>whether we want the coming transitions to be graceful or disruptive</w:t>
      </w:r>
      <w:r>
        <w:t xml:space="preserve">, </w:t>
      </w:r>
      <w:r w:rsidRPr="00D42B48">
        <w:rPr>
          <w:rStyle w:val="StyleUnderline"/>
        </w:rPr>
        <w:t xml:space="preserve">and </w:t>
      </w:r>
      <w:r w:rsidRPr="00E02B8C">
        <w:rPr>
          <w:rStyle w:val="StyleUnderline"/>
          <w:highlight w:val="yellow"/>
        </w:rPr>
        <w:t xml:space="preserve">whether we will make policy in these important areas </w:t>
      </w:r>
      <w:r w:rsidRPr="00E02B8C">
        <w:rPr>
          <w:rStyle w:val="Emphasis"/>
          <w:highlight w:val="yellow"/>
        </w:rPr>
        <w:t>with blissful technological ignorance</w:t>
      </w:r>
      <w:r w:rsidRPr="00E02B8C">
        <w:rPr>
          <w:rStyle w:val="StyleUnderline"/>
          <w:highlight w:val="yellow"/>
        </w:rPr>
        <w:t xml:space="preserve"> or </w:t>
      </w:r>
      <w:r w:rsidRPr="00E02B8C">
        <w:rPr>
          <w:rStyle w:val="Emphasis"/>
          <w:highlight w:val="yellow"/>
        </w:rPr>
        <w:t>the benefit of expertise</w:t>
      </w:r>
      <w:r w:rsidRPr="00E02B8C">
        <w:rPr>
          <w:rStyle w:val="StyleUnderline"/>
          <w:highlight w:val="yellow"/>
        </w:rPr>
        <w:t xml:space="preserve"> from</w:t>
      </w:r>
      <w:r w:rsidRPr="00D42B48">
        <w:rPr>
          <w:rStyle w:val="StyleUnderline"/>
        </w:rPr>
        <w:t xml:space="preserve"> the </w:t>
      </w:r>
      <w:r w:rsidRPr="00E02B8C">
        <w:rPr>
          <w:rStyle w:val="StyleUnderline"/>
          <w:highlight w:val="yellow"/>
        </w:rPr>
        <w:t>people who understand</w:t>
      </w:r>
      <w:r w:rsidRPr="00D42B48">
        <w:rPr>
          <w:rStyle w:val="StyleUnderline"/>
        </w:rPr>
        <w:t xml:space="preserve"> these transformative </w:t>
      </w:r>
      <w:r w:rsidRPr="00E02B8C">
        <w:rPr>
          <w:rStyle w:val="StyleUnderline"/>
          <w:highlight w:val="yellow"/>
        </w:rPr>
        <w:t>tech</w:t>
      </w:r>
      <w:r w:rsidRPr="00D42B48">
        <w:rPr>
          <w:rStyle w:val="StyleUnderline"/>
        </w:rPr>
        <w:t>nologies</w:t>
      </w:r>
      <w:r>
        <w:t>.</w:t>
      </w:r>
    </w:p>
    <w:p w14:paraId="02589C61" w14:textId="48D51707" w:rsidR="00D42B48" w:rsidRDefault="00D42B48" w:rsidP="00D42B48">
      <w:r>
        <w:t>Conclusion</w:t>
      </w:r>
    </w:p>
    <w:p w14:paraId="1C73DCBA" w14:textId="77777777" w:rsidR="00D42B48" w:rsidRDefault="00D42B48" w:rsidP="00D42B48">
      <w:r>
        <w:t xml:space="preserve">We realize our readers are likely lawyers - and lawyers who will be leaders in our computer-mediated civil society in just a few short years. </w:t>
      </w:r>
      <w:r w:rsidRPr="00E02B8C">
        <w:rPr>
          <w:rStyle w:val="StyleUnderline"/>
          <w:highlight w:val="yellow"/>
        </w:rPr>
        <w:t>We urge</w:t>
      </w:r>
      <w:r w:rsidRPr="00D42B48">
        <w:rPr>
          <w:rStyle w:val="StyleUnderline"/>
        </w:rPr>
        <w:t xml:space="preserve"> you to make </w:t>
      </w:r>
      <w:r w:rsidRPr="00E02B8C">
        <w:rPr>
          <w:rStyle w:val="StyleUnderline"/>
          <w:highlight w:val="yellow"/>
        </w:rPr>
        <w:t xml:space="preserve">an effort to </w:t>
      </w:r>
      <w:r w:rsidRPr="00E02B8C">
        <w:rPr>
          <w:rStyle w:val="Emphasis"/>
          <w:highlight w:val="yellow"/>
        </w:rPr>
        <w:t>understand the Internet's legal and technical underpinnings</w:t>
      </w:r>
      <w:r>
        <w:t xml:space="preserve">; your ability to post a story on </w:t>
      </w:r>
      <w:proofErr w:type="spellStart"/>
      <w:r>
        <w:t>Tumblr</w:t>
      </w:r>
      <w:proofErr w:type="spellEnd"/>
      <w:r>
        <w:t xml:space="preserve"> or a picture on </w:t>
      </w:r>
      <w:proofErr w:type="spellStart"/>
      <w:r>
        <w:t>Instagram</w:t>
      </w:r>
      <w:proofErr w:type="spellEnd"/>
      <w:r>
        <w:t xml:space="preserve"> is just the tip of the iceberg. </w:t>
      </w:r>
      <w:r w:rsidRPr="00E02B8C">
        <w:rPr>
          <w:rStyle w:val="StyleUnderline"/>
          <w:highlight w:val="yellow"/>
        </w:rPr>
        <w:t>Without understanding</w:t>
      </w:r>
      <w:r w:rsidRPr="00D42B48">
        <w:rPr>
          <w:rStyle w:val="StyleUnderline"/>
        </w:rPr>
        <w:t xml:space="preserve"> what is invisible below the surface, </w:t>
      </w:r>
      <w:r w:rsidRPr="00E02B8C">
        <w:rPr>
          <w:rStyle w:val="StyleUnderline"/>
          <w:highlight w:val="yellow"/>
        </w:rPr>
        <w:t xml:space="preserve">you could formulate </w:t>
      </w:r>
      <w:r w:rsidRPr="00E02B8C">
        <w:rPr>
          <w:rStyle w:val="Emphasis"/>
          <w:highlight w:val="yellow"/>
        </w:rPr>
        <w:t>untold harms</w:t>
      </w:r>
      <w:r w:rsidRPr="00E02B8C">
        <w:rPr>
          <w:rStyle w:val="StyleUnderline"/>
          <w:highlight w:val="yellow"/>
        </w:rPr>
        <w:t>; but</w:t>
      </w:r>
      <w:r>
        <w:t xml:space="preserve"> likewise, </w:t>
      </w:r>
      <w:r w:rsidRPr="00E02B8C">
        <w:rPr>
          <w:rStyle w:val="StyleUnderline"/>
          <w:highlight w:val="yellow"/>
        </w:rPr>
        <w:t xml:space="preserve">with </w:t>
      </w:r>
      <w:r w:rsidRPr="00E02B8C">
        <w:rPr>
          <w:rStyle w:val="Emphasis"/>
          <w:highlight w:val="yellow"/>
        </w:rPr>
        <w:t>a modicum of technical acumen</w:t>
      </w:r>
      <w:r w:rsidRPr="00D42B48">
        <w:rPr>
          <w:rStyle w:val="StyleUnderline"/>
        </w:rPr>
        <w:t xml:space="preserve"> to assist your endeavors, </w:t>
      </w:r>
      <w:r w:rsidRPr="00E02B8C">
        <w:rPr>
          <w:rStyle w:val="StyleUnderline"/>
          <w:highlight w:val="yellow"/>
        </w:rPr>
        <w:t xml:space="preserve">you could help </w:t>
      </w:r>
      <w:r w:rsidRPr="00E02B8C">
        <w:rPr>
          <w:rStyle w:val="Emphasis"/>
          <w:highlight w:val="yellow"/>
        </w:rPr>
        <w:t>the tech</w:t>
      </w:r>
      <w:r w:rsidRPr="00E02B8C">
        <w:rPr>
          <w:rStyle w:val="Emphasis"/>
        </w:rPr>
        <w:t xml:space="preserve">nologically </w:t>
      </w:r>
      <w:r w:rsidRPr="00E02B8C">
        <w:rPr>
          <w:rStyle w:val="Emphasis"/>
          <w:highlight w:val="yellow"/>
        </w:rPr>
        <w:t>illiterate policymakers in D.C.</w:t>
      </w:r>
      <w:r w:rsidRPr="00E02B8C">
        <w:rPr>
          <w:rStyle w:val="StyleUnderline"/>
          <w:highlight w:val="yellow"/>
        </w:rPr>
        <w:t xml:space="preserve"> steer the ship</w:t>
      </w:r>
      <w:r w:rsidRPr="00D42B48">
        <w:rPr>
          <w:rStyle w:val="StyleUnderline"/>
        </w:rPr>
        <w:t xml:space="preserve"> of state </w:t>
      </w:r>
      <w:r w:rsidRPr="00E02B8C">
        <w:rPr>
          <w:rStyle w:val="Emphasis"/>
          <w:highlight w:val="yellow"/>
        </w:rPr>
        <w:t>clear of impending disaster</w:t>
      </w:r>
      <w:r>
        <w:t>.</w:t>
      </w:r>
    </w:p>
    <w:p w14:paraId="15837CD1" w14:textId="77777777" w:rsidR="00067CC3" w:rsidRDefault="00067CC3" w:rsidP="00D172C0"/>
    <w:p w14:paraId="1F81DD2E" w14:textId="0E8604C9" w:rsidR="00A24C42" w:rsidRDefault="00A24C42" w:rsidP="00A24C42">
      <w:pPr>
        <w:pStyle w:val="Heading3"/>
      </w:pPr>
      <w:r>
        <w:lastRenderedPageBreak/>
        <w:t xml:space="preserve">They Say: “Topical Debates Preclude Critical </w:t>
      </w:r>
      <w:r w:rsidR="00FA3DC1">
        <w:t>Arguments”</w:t>
      </w:r>
    </w:p>
    <w:p w14:paraId="46723CC1" w14:textId="03475F3F" w:rsidR="00FA3DC1" w:rsidRPr="00FA3DC1" w:rsidRDefault="00FA3DC1" w:rsidP="00FA3DC1">
      <w:pPr>
        <w:pStyle w:val="Heading4"/>
      </w:pPr>
      <w:r>
        <w:t xml:space="preserve">1. Topical plans can be </w:t>
      </w:r>
      <w:r>
        <w:rPr>
          <w:u w:val="single"/>
        </w:rPr>
        <w:t>negative state action</w:t>
      </w:r>
      <w:r>
        <w:t xml:space="preserve">. Advocates of change don’t need to defend the state </w:t>
      </w:r>
      <w:r>
        <w:rPr>
          <w:i/>
        </w:rPr>
        <w:t>writ large</w:t>
      </w:r>
      <w:r>
        <w:t xml:space="preserve">. The </w:t>
      </w:r>
      <w:proofErr w:type="spellStart"/>
      <w:r>
        <w:t>aff</w:t>
      </w:r>
      <w:proofErr w:type="spellEnd"/>
      <w:r>
        <w:t xml:space="preserve"> can critique surveillance policy as long as they couple this with </w:t>
      </w:r>
      <w:r w:rsidRPr="00FA3DC1">
        <w:rPr>
          <w:u w:val="single"/>
        </w:rPr>
        <w:t>a topical plan</w:t>
      </w:r>
      <w:r>
        <w:t xml:space="preserve">. </w:t>
      </w:r>
    </w:p>
    <w:p w14:paraId="665082BD" w14:textId="77777777" w:rsidR="00FA3DC1" w:rsidRDefault="00FA3DC1" w:rsidP="00FA3DC1"/>
    <w:p w14:paraId="76FDA981" w14:textId="262516CC" w:rsidR="003F33F1" w:rsidRPr="003F33F1" w:rsidRDefault="003F33F1" w:rsidP="003F33F1">
      <w:pPr>
        <w:pStyle w:val="Heading4"/>
      </w:pPr>
      <w:r>
        <w:t xml:space="preserve">2. Critical theory divorced from policy proposals fails </w:t>
      </w:r>
      <w:r w:rsidRPr="003F33F1">
        <w:rPr>
          <w:i/>
          <w:u w:val="single"/>
        </w:rPr>
        <w:t>in the context of surveillance</w:t>
      </w:r>
      <w:r>
        <w:t xml:space="preserve">. </w:t>
      </w:r>
    </w:p>
    <w:p w14:paraId="7C5CBCD6" w14:textId="77777777" w:rsidR="003F33F1" w:rsidRPr="008A226C" w:rsidRDefault="003F33F1" w:rsidP="003F33F1">
      <w:r w:rsidRPr="00EF67C3">
        <w:rPr>
          <w:rStyle w:val="Style13ptBold"/>
        </w:rPr>
        <w:t>Cohen 15</w:t>
      </w:r>
      <w:r>
        <w:t xml:space="preserve"> — Julie E. Cohen, </w:t>
      </w:r>
      <w:r w:rsidRPr="00EF67C3">
        <w:t xml:space="preserve">Mark </w:t>
      </w:r>
      <w:proofErr w:type="spellStart"/>
      <w:r w:rsidRPr="00EF67C3">
        <w:t>Claster</w:t>
      </w:r>
      <w:proofErr w:type="spellEnd"/>
      <w:r w:rsidRPr="00EF67C3">
        <w:t xml:space="preserve"> </w:t>
      </w:r>
      <w:proofErr w:type="spellStart"/>
      <w:r w:rsidRPr="00EF67C3">
        <w:t>Mamolen</w:t>
      </w:r>
      <w:proofErr w:type="spellEnd"/>
      <w:r w:rsidRPr="00EF67C3">
        <w:t xml:space="preserve"> Professor of Law and Technology</w:t>
      </w:r>
      <w:r>
        <w:t xml:space="preserve"> at the Georgetown University Law Center, M</w:t>
      </w:r>
      <w:r w:rsidRPr="00AF0067">
        <w:t>ember of the Advisory Board of the Electronic Privacy Information Center</w:t>
      </w:r>
      <w:r>
        <w:t>, holds a J.D. from Harvard University, 2015 (“</w:t>
      </w:r>
      <w:r w:rsidRPr="008A226C">
        <w:t>Studying Law Studying Surveillance</w:t>
      </w:r>
      <w:r>
        <w:t xml:space="preserve">,” </w:t>
      </w:r>
      <w:r>
        <w:rPr>
          <w:i/>
        </w:rPr>
        <w:t>Surveillance &amp; Society</w:t>
      </w:r>
      <w:r>
        <w:t xml:space="preserve">, Volume 13, Issue 1, Available Online at </w:t>
      </w:r>
      <w:hyperlink r:id="rId23" w:history="1">
        <w:r w:rsidRPr="00652333">
          <w:rPr>
            <w:rStyle w:val="Hyperlink"/>
          </w:rPr>
          <w:t>http://library.queensu.ca/ojs/index.php/surveillance-and-society/article/viewFile/law/lawsurv</w:t>
        </w:r>
      </w:hyperlink>
      <w:r>
        <w:t>, Accessed 07-21-2015, p. 96-97)</w:t>
      </w:r>
    </w:p>
    <w:p w14:paraId="0CC54B11" w14:textId="77777777" w:rsidR="003F33F1" w:rsidRDefault="003F33F1" w:rsidP="003F33F1">
      <w:r>
        <w:t>Surveillance Studies and Law</w:t>
      </w:r>
    </w:p>
    <w:p w14:paraId="07DD7F41" w14:textId="77777777" w:rsidR="003F33F1" w:rsidRDefault="003F33F1" w:rsidP="003F33F1">
      <w:r w:rsidRPr="00DB2DFD">
        <w:rPr>
          <w:rStyle w:val="StyleUnderline"/>
        </w:rPr>
        <w:t xml:space="preserve">Relative to legal scholarship, work in </w:t>
      </w:r>
      <w:r w:rsidRPr="00AF0067">
        <w:rPr>
          <w:rStyle w:val="StyleUnderline"/>
          <w:highlight w:val="yellow"/>
        </w:rPr>
        <w:t>Surveillance Studies</w:t>
      </w:r>
      <w:r w:rsidRPr="00DB2DFD">
        <w:rPr>
          <w:rStyle w:val="StyleUnderline"/>
        </w:rPr>
        <w:t xml:space="preserve"> is more likely to build from a</w:t>
      </w:r>
      <w:r>
        <w:t xml:space="preserve"> solid </w:t>
      </w:r>
      <w:r w:rsidRPr="00DB2DFD">
        <w:rPr>
          <w:rStyle w:val="StyleUnderline"/>
        </w:rPr>
        <w:t>foundation in</w:t>
      </w:r>
      <w:r>
        <w:t xml:space="preserve"> contemporary social </w:t>
      </w:r>
      <w:r w:rsidRPr="00DB2DFD">
        <w:rPr>
          <w:rStyle w:val="StyleUnderline"/>
        </w:rPr>
        <w:t>theory</w:t>
      </w:r>
      <w:r>
        <w:t xml:space="preserve">. Even so, </w:t>
      </w:r>
      <w:r w:rsidRPr="00DB2DFD">
        <w:rPr>
          <w:rStyle w:val="StyleUnderline"/>
        </w:rPr>
        <w:t xml:space="preserve">such </w:t>
      </w:r>
      <w:r w:rsidRPr="00AF0067">
        <w:rPr>
          <w:rStyle w:val="StyleUnderline"/>
          <w:highlight w:val="yellow"/>
        </w:rPr>
        <w:t>work often reflects</w:t>
      </w:r>
      <w:r>
        <w:t xml:space="preserve"> both </w:t>
      </w:r>
      <w:r w:rsidRPr="00DB2DFD">
        <w:rPr>
          <w:rStyle w:val="StyleUnderline"/>
        </w:rPr>
        <w:t xml:space="preserve">an </w:t>
      </w:r>
      <w:r w:rsidRPr="00AF0067">
        <w:rPr>
          <w:rStyle w:val="Emphasis"/>
          <w:highlight w:val="yellow"/>
        </w:rPr>
        <w:t>insufficient grasp of the complexity</w:t>
      </w:r>
      <w:r w:rsidRPr="00AF0067">
        <w:rPr>
          <w:rStyle w:val="StyleUnderline"/>
          <w:highlight w:val="yellow"/>
        </w:rPr>
        <w:t xml:space="preserve"> of the legal system</w:t>
      </w:r>
      <w:r>
        <w:t xml:space="preserve"> in action </w:t>
      </w:r>
      <w:r w:rsidRPr="00AF0067">
        <w:rPr>
          <w:rStyle w:val="StyleUnderline"/>
          <w:highlight w:val="yellow"/>
        </w:rPr>
        <w:t>and lack of interest in</w:t>
      </w:r>
      <w:r w:rsidRPr="00DB2DFD">
        <w:rPr>
          <w:rStyle w:val="StyleUnderline"/>
        </w:rPr>
        <w:t xml:space="preserve"> the </w:t>
      </w:r>
      <w:r w:rsidRPr="00AF0067">
        <w:rPr>
          <w:rStyle w:val="StyleUnderline"/>
          <w:highlight w:val="yellow"/>
        </w:rPr>
        <w:t>ways</w:t>
      </w:r>
      <w:r w:rsidRPr="00DB2DFD">
        <w:rPr>
          <w:rStyle w:val="StyleUnderline"/>
        </w:rPr>
        <w:t xml:space="preserve"> that </w:t>
      </w:r>
      <w:r w:rsidRPr="00AF0067">
        <w:rPr>
          <w:rStyle w:val="StyleUnderline"/>
          <w:highlight w:val="yellow"/>
        </w:rPr>
        <w:t>legal</w:t>
      </w:r>
      <w:r w:rsidRPr="00DB2DFD">
        <w:rPr>
          <w:rStyle w:val="StyleUnderline"/>
        </w:rPr>
        <w:t xml:space="preserve"> and regulatory </w:t>
      </w:r>
      <w:r w:rsidRPr="00AF0067">
        <w:rPr>
          <w:rStyle w:val="StyleUnderline"/>
          <w:highlight w:val="yellow"/>
        </w:rPr>
        <w:t>actors understand, conduct, and contest surveillance</w:t>
      </w:r>
      <w:r>
        <w:t xml:space="preserve">. By this I don’t mean to suggest that Surveillance Studies scholars need law degrees, but only to point out what ought to be obvious but often isn’t: legal processes are social processes, too, and </w:t>
      </w:r>
      <w:r w:rsidRPr="009A5641">
        <w:rPr>
          <w:rStyle w:val="StyleUnderline"/>
        </w:rPr>
        <w:t xml:space="preserve">in overlooking these processes, Surveillance Studies </w:t>
      </w:r>
      <w:r w:rsidRPr="00AF0067">
        <w:rPr>
          <w:rStyle w:val="StyleUnderline"/>
          <w:highlight w:val="yellow"/>
        </w:rPr>
        <w:t>scholars</w:t>
      </w:r>
      <w:r>
        <w:t xml:space="preserve"> also </w:t>
      </w:r>
      <w:r w:rsidRPr="00AF0067">
        <w:rPr>
          <w:rStyle w:val="StyleUnderline"/>
          <w:highlight w:val="yellow"/>
        </w:rPr>
        <w:t>engage in</w:t>
      </w:r>
      <w:r w:rsidRPr="009A5641">
        <w:rPr>
          <w:rStyle w:val="StyleUnderline"/>
        </w:rPr>
        <w:t xml:space="preserve"> a form of </w:t>
      </w:r>
      <w:r w:rsidRPr="00AF0067">
        <w:rPr>
          <w:rStyle w:val="Emphasis"/>
          <w:highlight w:val="yellow"/>
        </w:rPr>
        <w:t>black-boxing</w:t>
      </w:r>
      <w:r w:rsidRPr="00AF0067">
        <w:rPr>
          <w:rStyle w:val="StyleUnderline"/>
          <w:highlight w:val="yellow"/>
        </w:rPr>
        <w:t xml:space="preserve"> that treats law as monolithic and surveillance and government as interchangeable</w:t>
      </w:r>
      <w:r w:rsidRPr="009A5641">
        <w:rPr>
          <w:rStyle w:val="StyleUnderline"/>
        </w:rPr>
        <w:t xml:space="preserve">. Legal actors engage in a variety of discursive and normative strategies by which institutions and resources are mobilized around surveillance, and understanding those strategies is essential to the development of </w:t>
      </w:r>
      <w:proofErr w:type="gramStart"/>
      <w:r w:rsidRPr="009A5641">
        <w:rPr>
          <w:rStyle w:val="StyleUnderline"/>
        </w:rPr>
        <w:t>an archaeology</w:t>
      </w:r>
      <w:proofErr w:type="gramEnd"/>
      <w:r w:rsidRPr="009A5641">
        <w:rPr>
          <w:rStyle w:val="StyleUnderline"/>
        </w:rPr>
        <w:t xml:space="preserve"> of surveillance practices. Work in </w:t>
      </w:r>
      <w:r w:rsidRPr="001F61A6">
        <w:rPr>
          <w:rStyle w:val="StyleUnderline"/>
          <w:highlight w:val="yellow"/>
        </w:rPr>
        <w:t>Surveillance Studies</w:t>
      </w:r>
      <w:r>
        <w:t xml:space="preserve"> also </w:t>
      </w:r>
      <w:r w:rsidRPr="001F61A6">
        <w:rPr>
          <w:rStyle w:val="StyleUnderline"/>
          <w:highlight w:val="yellow"/>
        </w:rPr>
        <w:t>favors</w:t>
      </w:r>
      <w:r w:rsidRPr="009A5641">
        <w:rPr>
          <w:rStyle w:val="StyleUnderline"/>
        </w:rPr>
        <w:t xml:space="preserve"> a type of </w:t>
      </w:r>
      <w:r w:rsidRPr="001F61A6">
        <w:rPr>
          <w:rStyle w:val="StyleUnderline"/>
          <w:highlight w:val="yellow"/>
        </w:rPr>
        <w:t xml:space="preserve">theoretical jargon that can seem </w:t>
      </w:r>
      <w:r w:rsidRPr="001F61A6">
        <w:rPr>
          <w:rStyle w:val="Emphasis"/>
          <w:highlight w:val="yellow"/>
        </w:rPr>
        <w:t>impenetrable and</w:t>
      </w:r>
      <w:r>
        <w:t xml:space="preserve">, more importantly, </w:t>
      </w:r>
      <w:r w:rsidRPr="001F61A6">
        <w:rPr>
          <w:rStyle w:val="Emphasis"/>
          <w:highlight w:val="yellow"/>
        </w:rPr>
        <w:t>unrewarding</w:t>
      </w:r>
      <w:r w:rsidRPr="001F61A6">
        <w:rPr>
          <w:rStyle w:val="StyleUnderline"/>
          <w:highlight w:val="yellow"/>
        </w:rPr>
        <w:t xml:space="preserve"> to</w:t>
      </w:r>
      <w:r w:rsidRPr="009A5641">
        <w:rPr>
          <w:rStyle w:val="StyleUnderline"/>
        </w:rPr>
        <w:t xml:space="preserve"> those in </w:t>
      </w:r>
      <w:r w:rsidRPr="001F61A6">
        <w:rPr>
          <w:rStyle w:val="StyleUnderline"/>
          <w:highlight w:val="yellow"/>
        </w:rPr>
        <w:t>law and policy communities</w:t>
      </w:r>
      <w:r>
        <w:t>. As I’ve written elsewhere (Cohen 2012a: 29), “</w:t>
      </w:r>
      <w:r w:rsidRPr="001F61A6">
        <w:rPr>
          <w:rStyle w:val="StyleUnderline"/>
          <w:highlight w:val="yellow"/>
        </w:rPr>
        <w:t>[</w:t>
      </w:r>
      <w:proofErr w:type="gramStart"/>
      <w:r w:rsidRPr="001F61A6">
        <w:rPr>
          <w:rStyle w:val="StyleUnderline"/>
          <w:highlight w:val="yellow"/>
        </w:rPr>
        <w:t>t]</w:t>
      </w:r>
      <w:proofErr w:type="spellStart"/>
      <w:r w:rsidRPr="001F61A6">
        <w:rPr>
          <w:rStyle w:val="StyleUnderline"/>
          <w:highlight w:val="yellow"/>
        </w:rPr>
        <w:t>oo</w:t>
      </w:r>
      <w:proofErr w:type="spellEnd"/>
      <w:proofErr w:type="gramEnd"/>
      <w:r w:rsidRPr="001F61A6">
        <w:rPr>
          <w:rStyle w:val="StyleUnderline"/>
          <w:highlight w:val="yellow"/>
        </w:rPr>
        <w:t xml:space="preserve"> many</w:t>
      </w:r>
      <w:r w:rsidRPr="009A5641">
        <w:rPr>
          <w:rStyle w:val="StyleUnderline"/>
        </w:rPr>
        <w:t xml:space="preserve"> such </w:t>
      </w:r>
      <w:r w:rsidRPr="001F61A6">
        <w:rPr>
          <w:rStyle w:val="StyleUnderline"/>
          <w:highlight w:val="yellow"/>
        </w:rPr>
        <w:t>works</w:t>
      </w:r>
      <w:r w:rsidRPr="009A5641">
        <w:rPr>
          <w:rStyle w:val="StyleUnderline"/>
        </w:rPr>
        <w:t xml:space="preserve"> find power everywhere and hope nowhere, and seem to </w:t>
      </w:r>
      <w:r w:rsidRPr="001F61A6">
        <w:rPr>
          <w:rStyle w:val="StyleUnderline"/>
          <w:highlight w:val="yellow"/>
        </w:rPr>
        <w:t>offer</w:t>
      </w:r>
      <w:r w:rsidRPr="009A5641">
        <w:rPr>
          <w:rStyle w:val="StyleUnderline"/>
        </w:rPr>
        <w:t xml:space="preserve"> well-meaning </w:t>
      </w:r>
      <w:r w:rsidRPr="001F61A6">
        <w:rPr>
          <w:rStyle w:val="StyleUnderline"/>
          <w:highlight w:val="yellow"/>
        </w:rPr>
        <w:t xml:space="preserve">policy makers little more than </w:t>
      </w:r>
      <w:r w:rsidRPr="001F61A6">
        <w:rPr>
          <w:rStyle w:val="Emphasis"/>
          <w:highlight w:val="yellow"/>
        </w:rPr>
        <w:t>a prescription for despair</w:t>
      </w:r>
      <w:r>
        <w:t>.” Returning to the topics already discussed, let us consider some ways in which Surveillance Studies might benefit from dialogue with law.</w:t>
      </w:r>
    </w:p>
    <w:p w14:paraId="57679D4E" w14:textId="77777777" w:rsidR="003F33F1" w:rsidRDefault="003F33F1" w:rsidP="003F33F1">
      <w:r>
        <w:t xml:space="preserve">Let us return first to the problem of </w:t>
      </w:r>
      <w:proofErr w:type="gramStart"/>
      <w:r>
        <w:t>digitally-enhanced</w:t>
      </w:r>
      <w:proofErr w:type="gramEnd"/>
      <w:r>
        <w:t xml:space="preserve"> surveillance by law enforcement—the problem of the high-resolution mosaic. As discussed in the section above, </w:t>
      </w:r>
      <w:r w:rsidRPr="009A5641">
        <w:rPr>
          <w:rStyle w:val="StyleUnderline"/>
        </w:rPr>
        <w:t>works by Surveillance Studies scholars</w:t>
      </w:r>
      <w:r>
        <w:t xml:space="preserve"> exploring issues of mobility and control </w:t>
      </w:r>
      <w:r w:rsidRPr="009A5641">
        <w:rPr>
          <w:rStyle w:val="StyleUnderline"/>
        </w:rPr>
        <w:t>offer profound insights into the ways in which continual observation shapes spaces and subjectivities</w:t>
      </w:r>
      <w:r>
        <w:t xml:space="preserve">—the precise questions about which, as we have already seen, [end page 96] judges and legal scholars alike are skeptical. Such works reveal the extent to which pervasive surveillance of public spaces is emerging as a new and powerful mode of ordering the public and social life of civil society. </w:t>
      </w:r>
      <w:r w:rsidRPr="001F61A6">
        <w:rPr>
          <w:rStyle w:val="StyleUnderline"/>
          <w:highlight w:val="yellow"/>
        </w:rPr>
        <w:t>They offer rich food for thought—</w:t>
      </w:r>
      <w:r w:rsidRPr="001F61A6">
        <w:rPr>
          <w:rStyle w:val="Emphasis"/>
          <w:highlight w:val="yellow"/>
        </w:rPr>
        <w:t>but not for action</w:t>
      </w:r>
      <w:r>
        <w:t xml:space="preserve">. Networked surveillance is increasingly a fact of contemporary public life, and totalizing theories about its power don’t take us very far toward gaining regulatory traction on it. That enterprise is, moreover, essential even if it entails an inevitable quantum of self-delusion. Acknowledgment of pervasive social shaping by networked surveillance need not preclude legal protection for </w:t>
      </w:r>
      <w:proofErr w:type="gramStart"/>
      <w:r>
        <w:t>socially-shaped</w:t>
      </w:r>
      <w:proofErr w:type="gramEnd"/>
      <w:r>
        <w:t xml:space="preserve"> subjects, but that project requires attention to detail. To put the point a different way, </w:t>
      </w:r>
      <w:r w:rsidRPr="00932AE2">
        <w:rPr>
          <w:rStyle w:val="StyleUnderline"/>
        </w:rPr>
        <w:t xml:space="preserve">the networked democratic society and the totalitarian state may be points on a continuum rather than binary opposites, but the fact that the continuum exists is still worth something. If so, </w:t>
      </w:r>
      <w:r w:rsidRPr="001F61A6">
        <w:rPr>
          <w:rStyle w:val="StyleUnderline"/>
          <w:highlight w:val="yellow"/>
        </w:rPr>
        <w:t>one needs tools</w:t>
      </w:r>
      <w:r w:rsidRPr="00932AE2">
        <w:rPr>
          <w:rStyle w:val="StyleUnderline"/>
        </w:rPr>
        <w:t xml:space="preserve"> for assessment and differentiation that </w:t>
      </w:r>
      <w:r w:rsidRPr="001F61A6">
        <w:rPr>
          <w:rStyle w:val="StyleUnderline"/>
          <w:highlight w:val="yellow"/>
        </w:rPr>
        <w:t>Surveillance Studies does not</w:t>
      </w:r>
      <w:r w:rsidRPr="00932AE2">
        <w:rPr>
          <w:rStyle w:val="StyleUnderline"/>
        </w:rPr>
        <w:t xml:space="preserve"> seem to </w:t>
      </w:r>
      <w:r w:rsidRPr="001F61A6">
        <w:rPr>
          <w:rStyle w:val="StyleUnderline"/>
          <w:highlight w:val="yellow"/>
        </w:rPr>
        <w:t>provide</w:t>
      </w:r>
      <w:r>
        <w:t>.</w:t>
      </w:r>
    </w:p>
    <w:p w14:paraId="3D0A981F" w14:textId="77777777" w:rsidR="003F33F1" w:rsidRDefault="003F33F1" w:rsidP="003F33F1">
      <w:r w:rsidRPr="005D2574">
        <w:rPr>
          <w:rStyle w:val="StyleUnderline"/>
        </w:rPr>
        <w:t>As an example of this</w:t>
      </w:r>
      <w:r>
        <w:t xml:space="preserve"> sort of </w:t>
      </w:r>
      <w:r w:rsidRPr="005D2574">
        <w:rPr>
          <w:rStyle w:val="StyleUnderline"/>
        </w:rPr>
        <w:t xml:space="preserve">approach within legal scholarship, </w:t>
      </w:r>
      <w:r w:rsidRPr="00AE470B">
        <w:rPr>
          <w:rStyle w:val="StyleUnderline"/>
          <w:highlight w:val="yellow"/>
        </w:rPr>
        <w:t>consider a recent article by</w:t>
      </w:r>
      <w:r>
        <w:t xml:space="preserve"> legal scholars Danielle </w:t>
      </w:r>
      <w:r w:rsidRPr="00AE470B">
        <w:rPr>
          <w:rStyle w:val="StyleUnderline"/>
          <w:highlight w:val="yellow"/>
        </w:rPr>
        <w:t>Citron and</w:t>
      </w:r>
      <w:r>
        <w:t xml:space="preserve"> David </w:t>
      </w:r>
      <w:r w:rsidRPr="00AE470B">
        <w:rPr>
          <w:rStyle w:val="StyleUnderline"/>
          <w:highlight w:val="yellow"/>
        </w:rPr>
        <w:t>Gray</w:t>
      </w:r>
      <w:r>
        <w:t xml:space="preserve"> (2013), </w:t>
      </w:r>
      <w:r w:rsidRPr="00AE470B">
        <w:rPr>
          <w:rStyle w:val="StyleUnderline"/>
          <w:highlight w:val="yellow"/>
        </w:rPr>
        <w:t>which proposes</w:t>
      </w:r>
      <w:r>
        <w:t xml:space="preserve"> that courts and legislators undertake what they term </w:t>
      </w:r>
      <w:r w:rsidRPr="00AE470B">
        <w:rPr>
          <w:rStyle w:val="StyleUnderline"/>
          <w:highlight w:val="yellow"/>
        </w:rPr>
        <w:t>a technology-centered approach</w:t>
      </w:r>
      <w:r w:rsidRPr="005D2574">
        <w:rPr>
          <w:rStyle w:val="StyleUnderline"/>
        </w:rPr>
        <w:t xml:space="preserve"> to regulating surveillance. They would have courts and legislators ask whether particular technologies facilitate total surveillance and, if so, act to put in place comprehensive procedures for approving and overseeing their use. </w:t>
      </w:r>
      <w:r w:rsidRPr="00AE470B">
        <w:rPr>
          <w:rStyle w:val="StyleUnderline"/>
          <w:highlight w:val="yellow"/>
        </w:rPr>
        <w:t>From a Surveillance Studies perspective, this</w:t>
      </w:r>
      <w:r w:rsidRPr="005D2574">
        <w:rPr>
          <w:rStyle w:val="StyleUnderline"/>
        </w:rPr>
        <w:t xml:space="preserve"> approach </w:t>
      </w:r>
      <w:r w:rsidRPr="00AE470B">
        <w:rPr>
          <w:rStyle w:val="Emphasis"/>
          <w:highlight w:val="yellow"/>
        </w:rPr>
        <w:t>lacks theoretical purity</w:t>
      </w:r>
      <w:r w:rsidRPr="00AE470B">
        <w:rPr>
          <w:rStyle w:val="StyleUnderline"/>
          <w:highlight w:val="yellow"/>
        </w:rPr>
        <w:t xml:space="preserve"> because its</w:t>
      </w:r>
      <w:r w:rsidRPr="005D2574">
        <w:rPr>
          <w:rStyle w:val="StyleUnderline"/>
        </w:rPr>
        <w:t xml:space="preserve"> technology-specific </w:t>
      </w:r>
      <w:r w:rsidRPr="00AE470B">
        <w:rPr>
          <w:rStyle w:val="StyleUnderline"/>
          <w:highlight w:val="yellow"/>
        </w:rPr>
        <w:t>focus appears to ignore</w:t>
      </w:r>
      <w:r w:rsidRPr="005D2574">
        <w:rPr>
          <w:rStyle w:val="StyleUnderline"/>
        </w:rPr>
        <w:t xml:space="preserve"> the fact </w:t>
      </w:r>
      <w:r w:rsidRPr="00AE470B">
        <w:rPr>
          <w:rStyle w:val="StyleUnderline"/>
          <w:highlight w:val="yellow"/>
        </w:rPr>
        <w:t>that</w:t>
      </w:r>
      <w:r w:rsidRPr="005D2574">
        <w:rPr>
          <w:rStyle w:val="StyleUnderline"/>
        </w:rPr>
        <w:t xml:space="preserve"> total </w:t>
      </w:r>
      <w:r w:rsidRPr="00AE470B">
        <w:rPr>
          <w:rStyle w:val="StyleUnderline"/>
          <w:highlight w:val="yellow"/>
        </w:rPr>
        <w:t>surveillance</w:t>
      </w:r>
      <w:r w:rsidRPr="005D2574">
        <w:rPr>
          <w:rStyle w:val="StyleUnderline"/>
        </w:rPr>
        <w:t xml:space="preserve"> also </w:t>
      </w:r>
      <w:r w:rsidRPr="00AE470B">
        <w:rPr>
          <w:rStyle w:val="StyleUnderline"/>
          <w:highlight w:val="yellow"/>
        </w:rPr>
        <w:t>can emerge via</w:t>
      </w:r>
      <w:r w:rsidRPr="005D2574">
        <w:rPr>
          <w:rStyle w:val="StyleUnderline"/>
        </w:rPr>
        <w:t xml:space="preserve"> the </w:t>
      </w:r>
      <w:r w:rsidRPr="00AE470B">
        <w:rPr>
          <w:rStyle w:val="StyleUnderline"/>
          <w:highlight w:val="yellow"/>
        </w:rPr>
        <w:t>fusion of data streams</w:t>
      </w:r>
      <w:r w:rsidRPr="005D2574">
        <w:rPr>
          <w:rStyle w:val="StyleUnderline"/>
        </w:rPr>
        <w:t xml:space="preserve"> originating from various sources. </w:t>
      </w:r>
      <w:r w:rsidRPr="00AE470B">
        <w:rPr>
          <w:rStyle w:val="StyleUnderline"/>
          <w:highlight w:val="yellow"/>
        </w:rPr>
        <w:t xml:space="preserve">But the proposal is </w:t>
      </w:r>
      <w:r w:rsidRPr="00AE470B">
        <w:rPr>
          <w:rStyle w:val="Emphasis"/>
          <w:highlight w:val="yellow"/>
        </w:rPr>
        <w:t>pragmatic</w:t>
      </w:r>
      <w:r w:rsidRPr="00AE470B">
        <w:rPr>
          <w:rStyle w:val="StyleUnderline"/>
          <w:highlight w:val="yellow"/>
        </w:rPr>
        <w:t xml:space="preserve">; it does not so much </w:t>
      </w:r>
      <w:r w:rsidRPr="009110C2">
        <w:rPr>
          <w:rStyle w:val="Emphasis"/>
          <w:highlight w:val="yellow"/>
        </w:rPr>
        <w:t>ignore</w:t>
      </w:r>
      <w:r w:rsidRPr="00AE470B">
        <w:rPr>
          <w:rStyle w:val="StyleUnderline"/>
          <w:highlight w:val="yellow"/>
        </w:rPr>
        <w:t xml:space="preserve"> that risk as </w:t>
      </w:r>
      <w:r w:rsidRPr="009110C2">
        <w:rPr>
          <w:rStyle w:val="Emphasis"/>
          <w:highlight w:val="yellow"/>
        </w:rPr>
        <w:t>bracket it while pursuing the narrower goal</w:t>
      </w:r>
      <w:r w:rsidRPr="00AE470B">
        <w:rPr>
          <w:rStyle w:val="StyleUnderline"/>
          <w:highlight w:val="yellow"/>
        </w:rPr>
        <w:t xml:space="preserve"> of gaining a regulatory foothold</w:t>
      </w:r>
      <w:r w:rsidRPr="005D2574">
        <w:rPr>
          <w:rStyle w:val="StyleUnderline"/>
        </w:rPr>
        <w:t xml:space="preserve"> within the data streams. And because it focuses on the data streams themselves, it is administrable in a way that schemes based on linear timelines and artificial distinctions between different types of surveillance are not. </w:t>
      </w:r>
      <w:r w:rsidRPr="00AE470B">
        <w:rPr>
          <w:rStyle w:val="StyleUnderline"/>
          <w:highlight w:val="yellow"/>
        </w:rPr>
        <w:t>One can envision</w:t>
      </w:r>
      <w:r w:rsidRPr="005D2574">
        <w:rPr>
          <w:rStyle w:val="StyleUnderline"/>
        </w:rPr>
        <w:t xml:space="preserve"> both </w:t>
      </w:r>
      <w:r w:rsidRPr="00AE470B">
        <w:rPr>
          <w:rStyle w:val="StyleUnderline"/>
          <w:highlight w:val="yellow"/>
        </w:rPr>
        <w:t xml:space="preserve">courts and legislatures </w:t>
      </w:r>
      <w:r w:rsidRPr="00AE470B">
        <w:rPr>
          <w:rStyle w:val="Emphasis"/>
          <w:highlight w:val="yellow"/>
        </w:rPr>
        <w:t>implementing</w:t>
      </w:r>
      <w:r w:rsidRPr="00AE470B">
        <w:rPr>
          <w:rStyle w:val="StyleUnderline"/>
          <w:highlight w:val="yellow"/>
        </w:rPr>
        <w:t xml:space="preserve"> the</w:t>
      </w:r>
      <w:r w:rsidRPr="005D2574">
        <w:rPr>
          <w:rStyle w:val="StyleUnderline"/>
        </w:rPr>
        <w:t xml:space="preserve"> Citron and Gray </w:t>
      </w:r>
      <w:r w:rsidRPr="00AE470B">
        <w:rPr>
          <w:rStyle w:val="StyleUnderline"/>
          <w:highlight w:val="yellow"/>
        </w:rPr>
        <w:t>proposal in a way that enables far better oversight</w:t>
      </w:r>
      <w:r w:rsidRPr="005D2574">
        <w:rPr>
          <w:rStyle w:val="StyleUnderline"/>
        </w:rPr>
        <w:t xml:space="preserve"> of what law enforcement is doing</w:t>
      </w:r>
      <w:r>
        <w:t>.</w:t>
      </w:r>
    </w:p>
    <w:p w14:paraId="5A7AAE7C" w14:textId="77777777" w:rsidR="003F33F1" w:rsidRDefault="003F33F1" w:rsidP="003F33F1"/>
    <w:p w14:paraId="2F84A0FE" w14:textId="50A588BA" w:rsidR="003F33F1" w:rsidRDefault="003F33F1" w:rsidP="003F33F1">
      <w:pPr>
        <w:pStyle w:val="Heading4"/>
      </w:pPr>
      <w:r>
        <w:t xml:space="preserve">3. </w:t>
      </w:r>
      <w:r w:rsidR="006943DC">
        <w:t xml:space="preserve">Debating </w:t>
      </w:r>
      <w:r w:rsidR="006943DC" w:rsidRPr="006943DC">
        <w:rPr>
          <w:u w:val="single"/>
        </w:rPr>
        <w:t>surveillance policy levers</w:t>
      </w:r>
      <w:r w:rsidR="006943DC">
        <w:t xml:space="preserve"> is essential to implement insights from critical theory. They can read a topical plan with a critical advantage.  </w:t>
      </w:r>
    </w:p>
    <w:p w14:paraId="0E20F0DD" w14:textId="77777777" w:rsidR="003F33F1" w:rsidRPr="008A226C" w:rsidRDefault="003F33F1" w:rsidP="003F33F1">
      <w:r w:rsidRPr="00EF67C3">
        <w:rPr>
          <w:rStyle w:val="Style13ptBold"/>
        </w:rPr>
        <w:t>Cohen 15</w:t>
      </w:r>
      <w:r>
        <w:t xml:space="preserve"> — Julie E. Cohen, </w:t>
      </w:r>
      <w:r w:rsidRPr="00EF67C3">
        <w:t xml:space="preserve">Mark </w:t>
      </w:r>
      <w:proofErr w:type="spellStart"/>
      <w:r w:rsidRPr="00EF67C3">
        <w:t>Claster</w:t>
      </w:r>
      <w:proofErr w:type="spellEnd"/>
      <w:r w:rsidRPr="00EF67C3">
        <w:t xml:space="preserve"> </w:t>
      </w:r>
      <w:proofErr w:type="spellStart"/>
      <w:r w:rsidRPr="00EF67C3">
        <w:t>Mamolen</w:t>
      </w:r>
      <w:proofErr w:type="spellEnd"/>
      <w:r w:rsidRPr="00EF67C3">
        <w:t xml:space="preserve"> Professor of Law and Technology</w:t>
      </w:r>
      <w:r>
        <w:t xml:space="preserve"> at the Georgetown University Law Center, M</w:t>
      </w:r>
      <w:r w:rsidRPr="00AF0067">
        <w:t>ember of the Advisory Board of the Electronic Privacy Information Center</w:t>
      </w:r>
      <w:r>
        <w:t>, holds a J.D. from Harvard University, 2015 (“</w:t>
      </w:r>
      <w:r w:rsidRPr="008A226C">
        <w:t>Studying Law Studying Surveillance</w:t>
      </w:r>
      <w:r>
        <w:t xml:space="preserve">,” </w:t>
      </w:r>
      <w:r>
        <w:rPr>
          <w:i/>
        </w:rPr>
        <w:t>Surveillance &amp; Society</w:t>
      </w:r>
      <w:r>
        <w:t xml:space="preserve">, Volume 13, Issue 1, Available Online at </w:t>
      </w:r>
      <w:hyperlink r:id="rId24" w:history="1">
        <w:r w:rsidRPr="00652333">
          <w:rPr>
            <w:rStyle w:val="Hyperlink"/>
          </w:rPr>
          <w:t>http://library.queensu.ca/ojs/index.php/surveillance-and-society/article/viewFile/law/lawsurv</w:t>
        </w:r>
      </w:hyperlink>
      <w:r>
        <w:t>, Accessed 07-21-2015, p. 99)</w:t>
      </w:r>
    </w:p>
    <w:p w14:paraId="20C517CB" w14:textId="77777777" w:rsidR="003F33F1" w:rsidRDefault="003F33F1" w:rsidP="003F33F1">
      <w:r>
        <w:t>Conclusion: Doing Law-and-Surveillance-Studies Differently</w:t>
      </w:r>
    </w:p>
    <w:p w14:paraId="442E817D" w14:textId="77777777" w:rsidR="003F33F1" w:rsidRDefault="003F33F1" w:rsidP="003F33F1">
      <w:r w:rsidRPr="006602BD">
        <w:rPr>
          <w:rStyle w:val="StyleUnderline"/>
        </w:rPr>
        <w:t>The prospects for fruitful interchange and collaboration between legal scholars and Surveillance Studies scholars are likely to remain complicated by pronounced differences in underlying theoretical orientation</w:t>
      </w:r>
      <w:r>
        <w:t xml:space="preserve">. But since Surveillance Studies is itself an </w:t>
      </w:r>
      <w:proofErr w:type="spellStart"/>
      <w:r>
        <w:t>interdiscipline</w:t>
      </w:r>
      <w:proofErr w:type="spellEnd"/>
      <w:r>
        <w:t xml:space="preserve"> (Garber 2001), and since legal scholarship has thrived on interdisciplinary exploration, the prospects for effective communication also seem reasonably good. </w:t>
      </w:r>
      <w:r w:rsidRPr="00E931D4">
        <w:rPr>
          <w:rStyle w:val="StyleUnderline"/>
          <w:highlight w:val="yellow"/>
        </w:rPr>
        <w:t>Bridging</w:t>
      </w:r>
      <w:r w:rsidRPr="006602BD">
        <w:rPr>
          <w:rStyle w:val="StyleUnderline"/>
        </w:rPr>
        <w:t xml:space="preserve"> the </w:t>
      </w:r>
      <w:r w:rsidRPr="00E931D4">
        <w:rPr>
          <w:rStyle w:val="StyleUnderline"/>
          <w:highlight w:val="yellow"/>
        </w:rPr>
        <w:t>gaps requires</w:t>
      </w:r>
      <w:r>
        <w:t xml:space="preserve">, first and foremost, </w:t>
      </w:r>
      <w:r w:rsidRPr="006602BD">
        <w:rPr>
          <w:rStyle w:val="StyleUnderline"/>
        </w:rPr>
        <w:t>efforts by emissaries from both traditions to foster a more tolerant and curious dialogue directed toward improved understanding and</w:t>
      </w:r>
      <w:r>
        <w:t xml:space="preserve">, ultimately, toward </w:t>
      </w:r>
      <w:r w:rsidRPr="00E931D4">
        <w:rPr>
          <w:rStyle w:val="Emphasis"/>
          <w:highlight w:val="yellow"/>
        </w:rPr>
        <w:t>methodological hybridization</w:t>
      </w:r>
      <w:r w:rsidRPr="006602BD">
        <w:rPr>
          <w:rStyle w:val="StyleUnderline"/>
        </w:rPr>
        <w:t xml:space="preserve">. Within one’s own academic community, it can become too easy to mistake consensus on methodological conventions for epistemological rigor, and to forget that </w:t>
      </w:r>
      <w:r w:rsidRPr="008D6528">
        <w:rPr>
          <w:rStyle w:val="StyleUnderline"/>
          <w:highlight w:val="yellow"/>
        </w:rPr>
        <w:t>methodological strength</w:t>
      </w:r>
      <w:r w:rsidRPr="006602BD">
        <w:rPr>
          <w:rStyle w:val="StyleUnderline"/>
        </w:rPr>
        <w:t xml:space="preserve"> also </w:t>
      </w:r>
      <w:r w:rsidRPr="008D6528">
        <w:rPr>
          <w:rStyle w:val="StyleUnderline"/>
          <w:highlight w:val="yellow"/>
        </w:rPr>
        <w:t xml:space="preserve">derives from refusal to be </w:t>
      </w:r>
      <w:r w:rsidRPr="008D6528">
        <w:rPr>
          <w:rStyle w:val="Emphasis"/>
          <w:highlight w:val="yellow"/>
        </w:rPr>
        <w:t>hemmed in</w:t>
      </w:r>
      <w:r w:rsidRPr="008D6528">
        <w:rPr>
          <w:rStyle w:val="StyleUnderline"/>
          <w:highlight w:val="yellow"/>
        </w:rPr>
        <w:t xml:space="preserve"> by disciplinary boundaries</w:t>
      </w:r>
      <w:r>
        <w:t>.</w:t>
      </w:r>
    </w:p>
    <w:p w14:paraId="472A81D6" w14:textId="77777777" w:rsidR="003F33F1" w:rsidRDefault="003F33F1" w:rsidP="003F33F1">
      <w:r>
        <w:t xml:space="preserve">From the standpoint of theory, </w:t>
      </w:r>
      <w:r w:rsidRPr="00E931D4">
        <w:rPr>
          <w:rStyle w:val="StyleUnderline"/>
          <w:highlight w:val="yellow"/>
        </w:rPr>
        <w:t>a</w:t>
      </w:r>
      <w:r w:rsidRPr="006602BD">
        <w:rPr>
          <w:rStyle w:val="StyleUnderline"/>
        </w:rPr>
        <w:t xml:space="preserve"> more sustained </w:t>
      </w:r>
      <w:r w:rsidRPr="00E931D4">
        <w:rPr>
          <w:rStyle w:val="StyleUnderline"/>
          <w:highlight w:val="yellow"/>
        </w:rPr>
        <w:t>dialogue between law and Surveillance Studies would count as</w:t>
      </w:r>
      <w:r w:rsidRPr="006602BD">
        <w:rPr>
          <w:rStyle w:val="StyleUnderline"/>
        </w:rPr>
        <w:t xml:space="preserve"> a </w:t>
      </w:r>
      <w:r w:rsidRPr="00E931D4">
        <w:rPr>
          <w:rStyle w:val="StyleUnderline"/>
          <w:highlight w:val="yellow"/>
        </w:rPr>
        <w:t>success if it</w:t>
      </w:r>
      <w:r w:rsidRPr="006602BD">
        <w:rPr>
          <w:rStyle w:val="StyleUnderline"/>
        </w:rPr>
        <w:t xml:space="preserve"> produced a mode of inquiry about surveillance that </w:t>
      </w:r>
      <w:r w:rsidRPr="00E931D4">
        <w:rPr>
          <w:rStyle w:val="StyleUnderline"/>
          <w:highlight w:val="yellow"/>
        </w:rPr>
        <w:t>melded</w:t>
      </w:r>
      <w:r w:rsidRPr="006602BD">
        <w:rPr>
          <w:rStyle w:val="StyleUnderline"/>
        </w:rPr>
        <w:t xml:space="preserve"> the </w:t>
      </w:r>
      <w:r w:rsidRPr="00E931D4">
        <w:rPr>
          <w:rStyle w:val="StyleUnderline"/>
          <w:highlight w:val="yellow"/>
        </w:rPr>
        <w:t>theoretical sophistication</w:t>
      </w:r>
      <w:r w:rsidRPr="006602BD">
        <w:rPr>
          <w:rStyle w:val="StyleUnderline"/>
        </w:rPr>
        <w:t xml:space="preserve"> of Surveillance Studies </w:t>
      </w:r>
      <w:r w:rsidRPr="00E931D4">
        <w:rPr>
          <w:rStyle w:val="StyleUnderline"/>
          <w:highlight w:val="yellow"/>
        </w:rPr>
        <w:t>with lawyerly attention to</w:t>
      </w:r>
      <w:r w:rsidRPr="006602BD">
        <w:rPr>
          <w:rStyle w:val="StyleUnderline"/>
        </w:rPr>
        <w:t xml:space="preserve"> the </w:t>
      </w:r>
      <w:r w:rsidRPr="00E931D4">
        <w:rPr>
          <w:rStyle w:val="Emphasis"/>
          <w:highlight w:val="yellow"/>
        </w:rPr>
        <w:t>details</w:t>
      </w:r>
      <w:r w:rsidRPr="006602BD">
        <w:rPr>
          <w:rStyle w:val="StyleUnderline"/>
        </w:rPr>
        <w:t xml:space="preserve">, </w:t>
      </w:r>
      <w:r w:rsidRPr="00E931D4">
        <w:rPr>
          <w:rStyle w:val="Emphasis"/>
        </w:rPr>
        <w:t>mechanisms</w:t>
      </w:r>
      <w:r w:rsidRPr="006602BD">
        <w:rPr>
          <w:rStyle w:val="StyleUnderline"/>
        </w:rPr>
        <w:t xml:space="preserve">, and interests that constitute surveillance practices as legal practices, </w:t>
      </w:r>
      <w:r w:rsidRPr="00E931D4">
        <w:rPr>
          <w:rStyle w:val="StyleUnderline"/>
          <w:highlight w:val="yellow"/>
        </w:rPr>
        <w:t>and to</w:t>
      </w:r>
      <w:r w:rsidRPr="006602BD">
        <w:rPr>
          <w:rStyle w:val="StyleUnderline"/>
        </w:rPr>
        <w:t xml:space="preserve"> the </w:t>
      </w:r>
      <w:r w:rsidRPr="00E931D4">
        <w:rPr>
          <w:rStyle w:val="StyleUnderline"/>
          <w:highlight w:val="yellow"/>
        </w:rPr>
        <w:t xml:space="preserve">kinds of framing that </w:t>
      </w:r>
      <w:r w:rsidRPr="00E931D4">
        <w:rPr>
          <w:rStyle w:val="Emphasis"/>
          <w:highlight w:val="yellow"/>
        </w:rPr>
        <w:t>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6E3A67">
        <w:rPr>
          <w:rStyle w:val="StyleUnderline"/>
        </w:rPr>
        <w:t>Surveillance Studies scholars need to do more to resist their own penchant for totalizing dystopian narratives, and should delve more deeply into the legal and regulatory realpolitik that surrounds the administration of surveillance systems</w:t>
      </w:r>
      <w:r>
        <w:t>; legal scholars can help by demystifying legal and regulatory processes.</w:t>
      </w:r>
    </w:p>
    <w:p w14:paraId="44C3B806" w14:textId="77777777" w:rsidR="003F33F1" w:rsidRDefault="003F33F1" w:rsidP="003F33F1">
      <w:r>
        <w:t xml:space="preserve">From a legal scholar’s perspective, however, </w:t>
      </w:r>
      <w:r w:rsidRPr="006E3A67">
        <w:rPr>
          <w:rStyle w:val="StyleUnderline"/>
          <w:highlight w:val="yellow"/>
        </w:rPr>
        <w:t xml:space="preserve">theory achieves its highest value when it becomes a tool for forcing </w:t>
      </w:r>
      <w:r w:rsidRPr="006E3A67">
        <w:rPr>
          <w:rStyle w:val="Emphasis"/>
          <w:highlight w:val="yellow"/>
        </w:rPr>
        <w:t>productive confrontations</w:t>
      </w:r>
      <w:r w:rsidRPr="006E3A67">
        <w:rPr>
          <w:rStyle w:val="StyleUnderline"/>
          <w:highlight w:val="yellow"/>
        </w:rPr>
        <w:t xml:space="preserve"> about how to respond to </w:t>
      </w:r>
      <w:r w:rsidRPr="006E3A67">
        <w:rPr>
          <w:rStyle w:val="Emphasis"/>
          <w:highlight w:val="yellow"/>
        </w:rPr>
        <w:t>real problems</w:t>
      </w:r>
      <w:r>
        <w:t xml:space="preserve">. And so I think </w:t>
      </w:r>
      <w:r w:rsidRPr="00372BD2">
        <w:rPr>
          <w:rStyle w:val="StyleUnderline"/>
          <w:highlight w:val="yellow"/>
        </w:rPr>
        <w:t>it would count as a</w:t>
      </w:r>
      <w:r w:rsidRPr="006E3A67">
        <w:rPr>
          <w:rStyle w:val="StyleUnderline"/>
        </w:rPr>
        <w:t xml:space="preserve">n even </w:t>
      </w:r>
      <w:r w:rsidRPr="00372BD2">
        <w:rPr>
          <w:rStyle w:val="StyleUnderline"/>
          <w:highlight w:val="yellow"/>
        </w:rPr>
        <w:t>big</w:t>
      </w:r>
      <w:r w:rsidRPr="006E3A67">
        <w:rPr>
          <w:rStyle w:val="StyleUnderline"/>
        </w:rPr>
        <w:t xml:space="preserve">ger </w:t>
      </w:r>
      <w:r w:rsidRPr="00372BD2">
        <w:rPr>
          <w:rStyle w:val="StyleUnderline"/>
          <w:highlight w:val="yellow"/>
        </w:rPr>
        <w:t>success if dialogue</w:t>
      </w:r>
      <w:r w:rsidRPr="006E3A67">
        <w:rPr>
          <w:rStyle w:val="StyleUnderline"/>
        </w:rPr>
        <w:t xml:space="preserve"> between law and Surveillance Studies </w:t>
      </w:r>
      <w:r w:rsidRPr="00372BD2">
        <w:rPr>
          <w:rStyle w:val="StyleUnderline"/>
          <w:highlight w:val="yellow"/>
        </w:rPr>
        <w:t>generated</w:t>
      </w:r>
      <w:r w:rsidRPr="006E3A67">
        <w:rPr>
          <w:rStyle w:val="StyleUnderline"/>
        </w:rPr>
        <w:t xml:space="preserve"> not only a hybridized theoretical discourse of law-and-Surveillance-Studies but also the beginnings of </w:t>
      </w:r>
      <w:r w:rsidRPr="00372BD2">
        <w:rPr>
          <w:rStyle w:val="Emphasis"/>
          <w:highlight w:val="yellow"/>
        </w:rPr>
        <w:t>a more accessible policy discourse about surveillance and privacy</w:t>
      </w:r>
      <w:r w:rsidRPr="00372BD2">
        <w:rPr>
          <w:rStyle w:val="StyleUnderline"/>
          <w:highlight w:val="yellow"/>
        </w:rPr>
        <w:t xml:space="preserve">, along with </w:t>
      </w:r>
      <w:r w:rsidRPr="00372BD2">
        <w:rPr>
          <w:rStyle w:val="Emphasis"/>
          <w:highlight w:val="yellow"/>
        </w:rPr>
        <w:t>reform proposals</w:t>
      </w:r>
      <w:r w:rsidRPr="00372BD2">
        <w:rPr>
          <w:rStyle w:val="StyleUnderline"/>
          <w:highlight w:val="yellow"/>
        </w:rPr>
        <w:t xml:space="preserve"> designed to put</w:t>
      </w:r>
      <w:r w:rsidRPr="006E3A67">
        <w:rPr>
          <w:rStyle w:val="StyleUnderline"/>
        </w:rPr>
        <w:t xml:space="preserve"> the animating </w:t>
      </w:r>
      <w:r w:rsidRPr="00372BD2">
        <w:rPr>
          <w:rStyle w:val="StyleUnderline"/>
          <w:highlight w:val="yellow"/>
        </w:rPr>
        <w:t>concepts</w:t>
      </w:r>
      <w:r w:rsidRPr="006E3A67">
        <w:rPr>
          <w:rStyle w:val="StyleUnderline"/>
        </w:rPr>
        <w:t xml:space="preserve"> behind such a discourse </w:t>
      </w:r>
      <w:r w:rsidRPr="00372BD2">
        <w:rPr>
          <w:rStyle w:val="StyleUnderline"/>
          <w:highlight w:val="yellow"/>
        </w:rPr>
        <w:t>into practice</w:t>
      </w:r>
      <w:r>
        <w:t xml:space="preserve">. Here </w:t>
      </w:r>
      <w:r w:rsidRPr="00372BD2">
        <w:rPr>
          <w:rStyle w:val="StyleUnderline"/>
          <w:highlight w:val="yellow"/>
        </w:rPr>
        <w:t xml:space="preserve">the goal would be </w:t>
      </w:r>
      <w:proofErr w:type="gramStart"/>
      <w:r w:rsidRPr="00372BD2">
        <w:rPr>
          <w:rStyle w:val="StyleUnderline"/>
          <w:highlight w:val="yellow"/>
        </w:rPr>
        <w:t>a hybridization</w:t>
      </w:r>
      <w:proofErr w:type="gramEnd"/>
      <w:r w:rsidRPr="00372BD2">
        <w:rPr>
          <w:rStyle w:val="StyleUnderline"/>
          <w:highlight w:val="yellow"/>
        </w:rPr>
        <w:t xml:space="preserve"> between law’s</w:t>
      </w:r>
      <w:r w:rsidRPr="006E3A67">
        <w:rPr>
          <w:rStyle w:val="StyleUnderline"/>
        </w:rPr>
        <w:t xml:space="preserve"> ingrained </w:t>
      </w:r>
      <w:r w:rsidRPr="00372BD2">
        <w:rPr>
          <w:rStyle w:val="StyleUnderline"/>
          <w:highlight w:val="yellow"/>
        </w:rPr>
        <w:t>pragmatism and Surveillance Studies’ attentiveness to the social and cultural processes</w:t>
      </w:r>
      <w:r w:rsidRPr="006E3A67">
        <w:rPr>
          <w:rStyle w:val="StyleUnderline"/>
        </w:rPr>
        <w:t xml:space="preserve"> through which surveillance is experienced and assimilated. </w:t>
      </w:r>
      <w:r w:rsidRPr="00372BD2">
        <w:rPr>
          <w:rStyle w:val="StyleUnderline"/>
          <w:highlight w:val="yellow"/>
        </w:rPr>
        <w:t>Working together, legal</w:t>
      </w:r>
      <w:r w:rsidRPr="006E3A67">
        <w:rPr>
          <w:rStyle w:val="StyleUnderline"/>
        </w:rPr>
        <w:t xml:space="preserve"> scholars </w:t>
      </w:r>
      <w:r w:rsidRPr="00372BD2">
        <w:rPr>
          <w:rStyle w:val="StyleUnderline"/>
          <w:highlight w:val="yellow"/>
        </w:rPr>
        <w:t>and Surveillance Studies scholars might advance</w:t>
      </w:r>
      <w:r w:rsidRPr="006E3A67">
        <w:rPr>
          <w:rStyle w:val="StyleUnderline"/>
        </w:rPr>
        <w:t xml:space="preserve"> the project of formulating </w:t>
      </w:r>
      <w:r w:rsidRPr="00372BD2">
        <w:rPr>
          <w:rStyle w:val="StyleUnderline"/>
          <w:highlight w:val="yellow"/>
        </w:rPr>
        <w:t>working definitions of privacy interests</w:t>
      </w:r>
      <w:r w:rsidRPr="006E3A67">
        <w:rPr>
          <w:rStyle w:val="StyleUnderline"/>
        </w:rPr>
        <w:t xml:space="preserve"> and harms, </w:t>
      </w:r>
      <w:r w:rsidRPr="00372BD2">
        <w:rPr>
          <w:rStyle w:val="StyleUnderline"/>
          <w:highlight w:val="yellow"/>
        </w:rPr>
        <w:t>and</w:t>
      </w:r>
      <w:r w:rsidRPr="006E3A67">
        <w:rPr>
          <w:rStyle w:val="StyleUnderline"/>
        </w:rPr>
        <w:t xml:space="preserve"> might </w:t>
      </w:r>
      <w:r w:rsidRPr="00372BD2">
        <w:rPr>
          <w:rStyle w:val="StyleUnderline"/>
          <w:highlight w:val="yellow"/>
        </w:rPr>
        <w:t xml:space="preserve">develop </w:t>
      </w:r>
      <w:r w:rsidRPr="00372BD2">
        <w:rPr>
          <w:rStyle w:val="Emphasis"/>
          <w:highlight w:val="yellow"/>
        </w:rPr>
        <w:t>more sophisticated projections</w:t>
      </w:r>
      <w:r w:rsidRPr="00372BD2">
        <w:rPr>
          <w:rStyle w:val="StyleUnderline"/>
          <w:highlight w:val="yellow"/>
        </w:rPr>
        <w:t xml:space="preserve"> of</w:t>
      </w:r>
      <w:r w:rsidRPr="006E3A67">
        <w:rPr>
          <w:rStyle w:val="StyleUnderline"/>
        </w:rPr>
        <w:t xml:space="preserve"> the </w:t>
      </w:r>
      <w:r w:rsidRPr="00372BD2">
        <w:rPr>
          <w:rStyle w:val="StyleUnderline"/>
          <w:highlight w:val="yellow"/>
        </w:rPr>
        <w:t xml:space="preserve">likely effects of </w:t>
      </w:r>
      <w:r w:rsidRPr="00372BD2">
        <w:rPr>
          <w:rStyle w:val="Emphasis"/>
          <w:highlight w:val="yellow"/>
        </w:rPr>
        <w:t>different policy levers</w:t>
      </w:r>
      <w:r w:rsidRPr="00372BD2">
        <w:rPr>
          <w:rStyle w:val="StyleUnderline"/>
          <w:highlight w:val="yellow"/>
        </w:rPr>
        <w:t xml:space="preserve"> that could be brought to bear on systems of surveillance</w:t>
      </w:r>
      <w:r>
        <w:t>.</w:t>
      </w:r>
    </w:p>
    <w:p w14:paraId="64F3C5F1" w14:textId="77777777" w:rsidR="003F33F1" w:rsidRDefault="003F33F1" w:rsidP="00FA3DC1"/>
    <w:p w14:paraId="7C1C5514" w14:textId="02D4B54C" w:rsidR="00FA3DC1" w:rsidRPr="00FA3DC1" w:rsidRDefault="006943DC" w:rsidP="00FA3DC1">
      <w:pPr>
        <w:pStyle w:val="Heading4"/>
      </w:pPr>
      <w:r>
        <w:t>4</w:t>
      </w:r>
      <w:r w:rsidR="00FA3DC1">
        <w:t xml:space="preserve">. Topical debates promote </w:t>
      </w:r>
      <w:r w:rsidR="00FA3DC1" w:rsidRPr="00A24C42">
        <w:rPr>
          <w:u w:val="single"/>
        </w:rPr>
        <w:t>critical thinking skills</w:t>
      </w:r>
      <w:r w:rsidR="00FA3DC1">
        <w:t xml:space="preserve"> that are </w:t>
      </w:r>
      <w:r w:rsidR="00FA3DC1">
        <w:rPr>
          <w:u w:val="single"/>
        </w:rPr>
        <w:t>particularly important</w:t>
      </w:r>
      <w:r w:rsidR="00FA3DC1">
        <w:t xml:space="preserve"> in the context of the topic. Topicality </w:t>
      </w:r>
      <w:r w:rsidR="00FA3DC1">
        <w:rPr>
          <w:i/>
          <w:u w:val="single"/>
        </w:rPr>
        <w:t>doesn’t</w:t>
      </w:r>
      <w:r w:rsidR="00FA3DC1">
        <w:t xml:space="preserve"> exclude critique. </w:t>
      </w:r>
    </w:p>
    <w:p w14:paraId="65F8C7AA" w14:textId="77777777" w:rsidR="00FA3DC1" w:rsidRDefault="00FA3DC1" w:rsidP="00FA3DC1">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25" w:history="1">
        <w:r w:rsidRPr="00652333">
          <w:rPr>
            <w:rStyle w:val="Hyperlink"/>
          </w:rPr>
          <w:t>http://jnslp.com/wp-content/uploads/2013/04/National-Security-Law-Pedagogy-and-the-Role-of-Simulations.pdf</w:t>
        </w:r>
      </w:hyperlink>
      <w:r>
        <w:t>, Accessed 07-23-2015, p. 524-525)</w:t>
      </w:r>
    </w:p>
    <w:p w14:paraId="1410B813" w14:textId="77777777" w:rsidR="00FA3DC1" w:rsidRDefault="00FA3DC1" w:rsidP="00FA3DC1">
      <w:r>
        <w:t>3. Critical Distance</w:t>
      </w:r>
    </w:p>
    <w:p w14:paraId="60727948" w14:textId="77777777" w:rsidR="00FA3DC1" w:rsidRDefault="00FA3DC1" w:rsidP="00FA3DC1">
      <w:r>
        <w:t xml:space="preserve">As was recognized more than a century ago, </w:t>
      </w:r>
      <w:r w:rsidRPr="00E45AA2">
        <w:rPr>
          <w:rStyle w:val="StyleUnderline"/>
          <w:highlight w:val="yellow"/>
        </w:rPr>
        <w:t xml:space="preserve">analytical skills </w:t>
      </w:r>
      <w:r w:rsidRPr="00E45AA2">
        <w:rPr>
          <w:rStyle w:val="Emphasis"/>
          <w:highlight w:val="yellow"/>
        </w:rPr>
        <w:t>by themselves</w:t>
      </w:r>
      <w:r w:rsidRPr="00E45AA2">
        <w:rPr>
          <w:rStyle w:val="StyleUnderline"/>
          <w:highlight w:val="yellow"/>
        </w:rPr>
        <w:t xml:space="preserve"> are insufficient</w:t>
      </w:r>
      <w:r w:rsidRPr="00713865">
        <w:rPr>
          <w:rStyle w:val="StyleUnderline"/>
        </w:rPr>
        <w:t xml:space="preserve"> training</w:t>
      </w:r>
      <w:r>
        <w:t xml:space="preserve"> for individuals moving into the legal profession.135 </w:t>
      </w:r>
      <w:r w:rsidRPr="00E45AA2">
        <w:rPr>
          <w:rStyle w:val="StyleUnderline"/>
          <w:highlight w:val="yellow"/>
        </w:rPr>
        <w:t>Critical thinking provides</w:t>
      </w:r>
      <w:r w:rsidRPr="00713865">
        <w:rPr>
          <w:rStyle w:val="StyleUnderline"/>
        </w:rPr>
        <w:t xml:space="preserve"> the </w:t>
      </w:r>
      <w:r w:rsidRPr="00E45AA2">
        <w:rPr>
          <w:rStyle w:val="StyleUnderline"/>
        </w:rPr>
        <w:t>necessary distance</w:t>
      </w:r>
      <w:r w:rsidRPr="00713865">
        <w:rPr>
          <w:rStyle w:val="StyleUnderline"/>
        </w:rPr>
        <w:t xml:space="preserve"> from the law that is required in order to move the legal system forward</w:t>
      </w:r>
      <w:r>
        <w:t>. Critical thought, influenced by the Ancient Greek tradition, finds itself bound up in the Socratic method of dialogue that continues to define the legal academy. But it goes beyond such constructs as well.</w:t>
      </w:r>
    </w:p>
    <w:p w14:paraId="22A3AAD5" w14:textId="77777777" w:rsidR="00FA3DC1" w:rsidRDefault="00FA3DC1" w:rsidP="00FA3DC1">
      <w:r>
        <w:t xml:space="preserve">Scholars and educators disagree, of course, on what exactly critical thinking entails.136 </w:t>
      </w:r>
      <w:proofErr w:type="gramStart"/>
      <w:r>
        <w:t>For</w:t>
      </w:r>
      <w:proofErr w:type="gramEnd"/>
      <w:r>
        <w:t xml:space="preserve"> purposes of our present discussion, I understand it as the </w:t>
      </w:r>
      <w:proofErr w:type="spellStart"/>
      <w:r>
        <w:t>metaconversation</w:t>
      </w:r>
      <w:proofErr w:type="spellEnd"/>
      <w:r>
        <w:t xml:space="preserve"> in the law. </w:t>
      </w:r>
      <w:r w:rsidRPr="00713865">
        <w:rPr>
          <w:rStyle w:val="StyleUnderline"/>
        </w:rPr>
        <w:t xml:space="preserve">Whereas legal analysis and substantive knowledge focus on the law as it is and how to work within the existing structures, </w:t>
      </w:r>
      <w:r w:rsidRPr="00E45AA2">
        <w:rPr>
          <w:rStyle w:val="StyleUnderline"/>
          <w:highlight w:val="yellow"/>
        </w:rPr>
        <w:t>critical thought provides distance and allows students to engage in</w:t>
      </w:r>
      <w:r w:rsidRPr="00713865">
        <w:rPr>
          <w:rStyle w:val="StyleUnderline"/>
        </w:rPr>
        <w:t xml:space="preserve"> purposeful </w:t>
      </w:r>
      <w:r w:rsidRPr="00E45AA2">
        <w:rPr>
          <w:rStyle w:val="StyleUnderline"/>
          <w:highlight w:val="yellow"/>
        </w:rPr>
        <w:t>discussion of theoretical constructs that deepen</w:t>
      </w:r>
      <w:r w:rsidRPr="00713865">
        <w:rPr>
          <w:rStyle w:val="StyleUnderline"/>
        </w:rPr>
        <w:t xml:space="preserve"> our </w:t>
      </w:r>
      <w:r w:rsidRPr="00E45AA2">
        <w:rPr>
          <w:rStyle w:val="StyleUnderline"/>
          <w:highlight w:val="yellow"/>
        </w:rPr>
        <w:t>understanding of both</w:t>
      </w:r>
      <w:r w:rsidRPr="00713865">
        <w:rPr>
          <w:rStyle w:val="StyleUnderline"/>
        </w:rPr>
        <w:t xml:space="preserve"> the </w:t>
      </w:r>
      <w:r w:rsidRPr="00E45AA2">
        <w:rPr>
          <w:rStyle w:val="StyleUnderline"/>
          <w:highlight w:val="yellow"/>
        </w:rPr>
        <w:t>actual</w:t>
      </w:r>
      <w:r>
        <w:t xml:space="preserve"> [end page 524] </w:t>
      </w:r>
      <w:r w:rsidRPr="00E45AA2">
        <w:rPr>
          <w:rStyle w:val="StyleUnderline"/>
          <w:highlight w:val="yellow"/>
        </w:rPr>
        <w:t>and potential</w:t>
      </w:r>
      <w:r w:rsidRPr="00713865">
        <w:rPr>
          <w:rStyle w:val="StyleUnderline"/>
        </w:rPr>
        <w:t xml:space="preserve"> constructs of </w:t>
      </w:r>
      <w:r w:rsidRPr="00E45AA2">
        <w:rPr>
          <w:rStyle w:val="StyleUnderline"/>
          <w:highlight w:val="yellow"/>
        </w:rPr>
        <w:t>law</w:t>
      </w:r>
      <w:r w:rsidRPr="00713865">
        <w:rPr>
          <w:rStyle w:val="StyleUnderline"/>
        </w:rPr>
        <w:t>. It is inherently reflective</w:t>
      </w:r>
      <w:r>
        <w:t>.</w:t>
      </w:r>
    </w:p>
    <w:p w14:paraId="7BDD6187" w14:textId="77777777" w:rsidR="00FA3DC1" w:rsidRDefault="00FA3DC1" w:rsidP="00FA3DC1">
      <w:r w:rsidRPr="00E45AA2">
        <w:rPr>
          <w:rStyle w:val="StyleUnderline"/>
          <w:highlight w:val="yellow"/>
        </w:rPr>
        <w:t>For</w:t>
      </w:r>
      <w:r w:rsidRPr="00713865">
        <w:rPr>
          <w:rStyle w:val="StyleUnderline"/>
        </w:rPr>
        <w:t xml:space="preserve"> the purpose of practicing </w:t>
      </w:r>
      <w:r w:rsidRPr="00E45AA2">
        <w:rPr>
          <w:rStyle w:val="Emphasis"/>
          <w:highlight w:val="yellow"/>
        </w:rPr>
        <w:t>national security law</w:t>
      </w:r>
      <w:r w:rsidRPr="00E45AA2">
        <w:rPr>
          <w:rStyle w:val="StyleUnderline"/>
          <w:highlight w:val="yellow"/>
        </w:rPr>
        <w:t xml:space="preserve">, critical thought is </w:t>
      </w:r>
      <w:r w:rsidRPr="00E45AA2">
        <w:rPr>
          <w:rStyle w:val="Emphasis"/>
          <w:highlight w:val="yellow"/>
        </w:rPr>
        <w:t>paramount</w:t>
      </w:r>
      <w:r>
        <w:t>. This is true partly because of the unique conditions that tend to accompany the introduction of national security provisions: these are often introduced in the midst of an emergency. Their creation of new powers frequently has significant implications for distribution of authority at a federal level, a diminished role for state and local government in the federalism realm, and a direct impact on individual rights.137 Constitutional implications demand careful scrutiny.</w:t>
      </w:r>
    </w:p>
    <w:p w14:paraId="76F36210" w14:textId="77777777" w:rsidR="00FA3DC1" w:rsidRDefault="00FA3DC1" w:rsidP="00FA3DC1">
      <w:r>
        <w:t xml:space="preserve">Yet at the time of an attack, enormous pressure is on officials and legislators to act and to be seen to act to respond.138 </w:t>
      </w:r>
      <w:proofErr w:type="gramStart"/>
      <w:r>
        <w:t>With</w:t>
      </w:r>
      <w:proofErr w:type="gramEnd"/>
      <w:r>
        <w:t xml:space="preserve"> the impact on rights, in particular, foremost in legislators’ minds, the first recourse often is to make any new powers temporary. However, they rarely turn out to be so, instead becoming embedded in the legislative framework and providing a baseline on which further measures are built.139 In order to withdraw them, legislators must demonstrate either that the provisions are not effective or that no violence will ensue upon their withdrawal (either way, a demanding proof). Alternatively, legislators would have to acknowledge that some level of violence may be tolerated – a step no politician is willing to take.</w:t>
      </w:r>
    </w:p>
    <w:p w14:paraId="720600E9" w14:textId="77777777" w:rsidR="00FA3DC1" w:rsidRDefault="00FA3DC1" w:rsidP="00FA3DC1">
      <w:r>
        <w:t xml:space="preserve">Any new powers, introduced in the heat of the moment, may become a permanent part of the statutory and regulatory regime. They may not operate the way in which they were intended. They may impact certain groups in a disparate manner. They may have unintended and detrimental consequences. Therefore, </w:t>
      </w:r>
      <w:r w:rsidRPr="00E45AA2">
        <w:rPr>
          <w:rStyle w:val="StyleUnderline"/>
          <w:highlight w:val="yellow"/>
        </w:rPr>
        <w:t>it is necessary</w:t>
      </w:r>
      <w:r w:rsidRPr="005C6675">
        <w:rPr>
          <w:rStyle w:val="StyleUnderline"/>
        </w:rPr>
        <w:t xml:space="preserve"> for national security lawyers </w:t>
      </w:r>
      <w:r w:rsidRPr="00E45AA2">
        <w:rPr>
          <w:rStyle w:val="StyleUnderline"/>
        </w:rPr>
        <w:t>to</w:t>
      </w:r>
      <w:r w:rsidRPr="005C6675">
        <w:rPr>
          <w:rStyle w:val="StyleUnderline"/>
        </w:rPr>
        <w:t xml:space="preserve"> be able </w:t>
      </w:r>
      <w:r w:rsidRPr="00E45AA2">
        <w:rPr>
          <w:rStyle w:val="StyleUnderline"/>
          <w:highlight w:val="yellow"/>
        </w:rPr>
        <w:t>to view</w:t>
      </w:r>
      <w:r>
        <w:t xml:space="preserve"> such provisions, and related </w:t>
      </w:r>
      <w:r w:rsidRPr="00E45AA2">
        <w:rPr>
          <w:rStyle w:val="StyleUnderline"/>
          <w:highlight w:val="yellow"/>
        </w:rPr>
        <w:t>policy decisions</w:t>
      </w:r>
      <w:r>
        <w:t xml:space="preserve">, </w:t>
      </w:r>
      <w:r w:rsidRPr="00444FEB">
        <w:rPr>
          <w:rStyle w:val="StyleUnderline"/>
          <w:highlight w:val="yellow"/>
        </w:rPr>
        <w:t>from a distance and</w:t>
      </w:r>
      <w:r w:rsidRPr="005C6675">
        <w:rPr>
          <w:rStyle w:val="StyleUnderline"/>
        </w:rPr>
        <w:t xml:space="preserve"> to be able to think through them outside of the contemporary context</w:t>
      </w:r>
      <w:r>
        <w:t>.</w:t>
      </w:r>
    </w:p>
    <w:p w14:paraId="6B5DE9A5" w14:textId="77777777" w:rsidR="00FA3DC1" w:rsidRDefault="00FA3DC1" w:rsidP="00FA3DC1">
      <w:r>
        <w:t xml:space="preserve">There are many other reasons such critical analysis matters that reflect in other areas of the law. </w:t>
      </w:r>
      <w:r w:rsidRPr="00444FEB">
        <w:rPr>
          <w:rStyle w:val="StyleUnderline"/>
          <w:highlight w:val="yellow"/>
        </w:rPr>
        <w:t xml:space="preserve">The ability to </w:t>
      </w:r>
      <w:r w:rsidRPr="00444FEB">
        <w:rPr>
          <w:rStyle w:val="Emphasis"/>
          <w:highlight w:val="yellow"/>
        </w:rPr>
        <w:t>recognize problems</w:t>
      </w:r>
      <w:r w:rsidRPr="00444FEB">
        <w:rPr>
          <w:rStyle w:val="StyleUnderline"/>
          <w:highlight w:val="yellow"/>
        </w:rPr>
        <w:t xml:space="preserve">, </w:t>
      </w:r>
      <w:r w:rsidRPr="00444FEB">
        <w:rPr>
          <w:rStyle w:val="Emphasis"/>
          <w:highlight w:val="yellow"/>
        </w:rPr>
        <w:t>articulate underlying assumptions and values</w:t>
      </w:r>
      <w:r w:rsidRPr="00444FEB">
        <w:rPr>
          <w:rStyle w:val="StyleUnderline"/>
          <w:highlight w:val="yellow"/>
        </w:rPr>
        <w:t xml:space="preserve">, </w:t>
      </w:r>
      <w:r w:rsidRPr="00444FEB">
        <w:rPr>
          <w:rStyle w:val="Emphasis"/>
          <w:highlight w:val="yellow"/>
        </w:rPr>
        <w:t>understand how language is being used</w:t>
      </w:r>
      <w:r w:rsidRPr="00444FEB">
        <w:rPr>
          <w:rStyle w:val="StyleUnderline"/>
          <w:highlight w:val="yellow"/>
        </w:rPr>
        <w:t xml:space="preserve">, </w:t>
      </w:r>
      <w:r w:rsidRPr="00444FEB">
        <w:rPr>
          <w:rStyle w:val="Emphasis"/>
          <w:highlight w:val="yellow"/>
        </w:rPr>
        <w:t>assess whether argument is logical</w:t>
      </w:r>
      <w:r w:rsidRPr="00444FEB">
        <w:rPr>
          <w:rStyle w:val="StyleUnderline"/>
          <w:highlight w:val="yellow"/>
        </w:rPr>
        <w:t xml:space="preserve">, </w:t>
      </w:r>
      <w:r w:rsidRPr="00444FEB">
        <w:rPr>
          <w:rStyle w:val="Emphasis"/>
          <w:highlight w:val="yellow"/>
        </w:rPr>
        <w:t>test conclusions</w:t>
      </w:r>
      <w:r w:rsidRPr="00444FEB">
        <w:rPr>
          <w:rStyle w:val="StyleUnderline"/>
          <w:highlight w:val="yellow"/>
        </w:rPr>
        <w:t xml:space="preserve">, and </w:t>
      </w:r>
      <w:r w:rsidRPr="00444FEB">
        <w:rPr>
          <w:rStyle w:val="Emphasis"/>
          <w:highlight w:val="yellow"/>
        </w:rPr>
        <w:t>determine and analyze pertinent information</w:t>
      </w:r>
      <w:r w:rsidRPr="00444FEB">
        <w:rPr>
          <w:rStyle w:val="StyleUnderline"/>
          <w:highlight w:val="yellow"/>
        </w:rPr>
        <w:t xml:space="preserve"> depends on </w:t>
      </w:r>
      <w:r w:rsidRPr="00444FEB">
        <w:rPr>
          <w:rStyle w:val="StyleUnderline"/>
          <w:highlight w:val="yellow"/>
        </w:rPr>
        <w:lastRenderedPageBreak/>
        <w:t>critical thinking skills</w:t>
      </w:r>
      <w:r>
        <w:t xml:space="preserve">. Indeed, one could draw argue that </w:t>
      </w:r>
      <w:r w:rsidRPr="005C6675">
        <w:rPr>
          <w:rStyle w:val="StyleUnderline"/>
        </w:rPr>
        <w:t>it is the goal of higher education to build the capacity to engage in critical thought</w:t>
      </w:r>
      <w:r>
        <w:t xml:space="preserve">. Deeply humanistic theories underlie this approach. </w:t>
      </w:r>
      <w:r w:rsidRPr="005C6675">
        <w:rPr>
          <w:rStyle w:val="StyleUnderline"/>
        </w:rPr>
        <w:t xml:space="preserve">The ability to develop </w:t>
      </w:r>
      <w:r w:rsidRPr="00444FEB">
        <w:rPr>
          <w:rStyle w:val="StyleUnderline"/>
          <w:highlight w:val="yellow"/>
        </w:rPr>
        <w:t>discerning judgment</w:t>
      </w:r>
      <w:r>
        <w:t xml:space="preserve"> – the very meaning of the Greek term, [Greek term here] – </w:t>
      </w:r>
      <w:r w:rsidRPr="00444FEB">
        <w:rPr>
          <w:rStyle w:val="StyleUnderline"/>
          <w:highlight w:val="yellow"/>
        </w:rPr>
        <w:t xml:space="preserve">provides the basis for </w:t>
      </w:r>
      <w:r w:rsidRPr="00444FEB">
        <w:rPr>
          <w:rStyle w:val="Emphasis"/>
          <w:highlight w:val="yellow"/>
        </w:rPr>
        <w:t>advancing the human condition</w:t>
      </w:r>
      <w:r w:rsidRPr="00444FEB">
        <w:rPr>
          <w:rStyle w:val="StyleUnderline"/>
          <w:highlight w:val="yellow"/>
        </w:rPr>
        <w:t xml:space="preserve"> through</w:t>
      </w:r>
      <w:r w:rsidRPr="005C6675">
        <w:rPr>
          <w:rStyle w:val="StyleUnderline"/>
        </w:rPr>
        <w:t xml:space="preserve"> reason and </w:t>
      </w:r>
      <w:r w:rsidRPr="00444FEB">
        <w:rPr>
          <w:rStyle w:val="StyleUnderline"/>
          <w:highlight w:val="yellow"/>
        </w:rPr>
        <w:t>intellectual engagement</w:t>
      </w:r>
      <w:r>
        <w:t>.</w:t>
      </w:r>
    </w:p>
    <w:p w14:paraId="2E548919" w14:textId="77777777" w:rsidR="00FA3DC1" w:rsidRPr="00FA3DC1" w:rsidRDefault="00FA3DC1" w:rsidP="00FA3DC1"/>
    <w:p w14:paraId="13ABB54D" w14:textId="099260DC" w:rsidR="00C13878" w:rsidRDefault="00C13878" w:rsidP="00C37541">
      <w:pPr>
        <w:pStyle w:val="Heading3"/>
      </w:pPr>
      <w:r>
        <w:lastRenderedPageBreak/>
        <w:t>They Say: “Topical Debates Require Unethical Defense of the State”</w:t>
      </w:r>
    </w:p>
    <w:p w14:paraId="132B19DB" w14:textId="77777777" w:rsidR="00C13878" w:rsidRPr="00FA3DC1" w:rsidRDefault="00C13878" w:rsidP="00C13878">
      <w:pPr>
        <w:pStyle w:val="Heading4"/>
      </w:pPr>
      <w:r>
        <w:t xml:space="preserve">1. Topical plans can be </w:t>
      </w:r>
      <w:r>
        <w:rPr>
          <w:u w:val="single"/>
        </w:rPr>
        <w:t>negative state action</w:t>
      </w:r>
      <w:r>
        <w:t xml:space="preserve">. Advocates of change don’t need to defend the state </w:t>
      </w:r>
      <w:r>
        <w:rPr>
          <w:i/>
        </w:rPr>
        <w:t>writ large</w:t>
      </w:r>
      <w:r>
        <w:t xml:space="preserve">. The </w:t>
      </w:r>
      <w:proofErr w:type="spellStart"/>
      <w:r>
        <w:t>aff</w:t>
      </w:r>
      <w:proofErr w:type="spellEnd"/>
      <w:r>
        <w:t xml:space="preserve"> can critique surveillance policy as long as they couple this with </w:t>
      </w:r>
      <w:r w:rsidRPr="00FA3DC1">
        <w:rPr>
          <w:u w:val="single"/>
        </w:rPr>
        <w:t>a topical plan</w:t>
      </w:r>
      <w:r>
        <w:t xml:space="preserve">. </w:t>
      </w:r>
    </w:p>
    <w:p w14:paraId="04B79DBD" w14:textId="77777777" w:rsidR="00C13878" w:rsidRPr="00C13878" w:rsidRDefault="00C13878" w:rsidP="00C13878"/>
    <w:p w14:paraId="79639CE2" w14:textId="5065D048" w:rsidR="00C13878" w:rsidRDefault="00C13878" w:rsidP="00C13878">
      <w:pPr>
        <w:pStyle w:val="Heading4"/>
      </w:pPr>
      <w:r>
        <w:t xml:space="preserve">2. Responding to NSA surveillance by demanding abolition of the state is </w:t>
      </w:r>
      <w:r w:rsidRPr="001B6B50">
        <w:rPr>
          <w:u w:val="single"/>
        </w:rPr>
        <w:t>counterproductive</w:t>
      </w:r>
      <w:r>
        <w:t xml:space="preserve">. </w:t>
      </w:r>
      <w:r w:rsidR="00414F51">
        <w:t>Calls for</w:t>
      </w:r>
      <w:r>
        <w:t xml:space="preserve"> </w:t>
      </w:r>
      <w:r>
        <w:rPr>
          <w:u w:val="single"/>
        </w:rPr>
        <w:t>negative state action</w:t>
      </w:r>
      <w:r>
        <w:t xml:space="preserve"> </w:t>
      </w:r>
      <w:r w:rsidR="00414F51">
        <w:t>are</w:t>
      </w:r>
      <w:r>
        <w:t xml:space="preserve"> a more effective challenge. “Reformism bad” </w:t>
      </w:r>
      <w:r w:rsidRPr="001B6B50">
        <w:rPr>
          <w:u w:val="single"/>
        </w:rPr>
        <w:t>oversimplifies</w:t>
      </w:r>
      <w:r>
        <w:t xml:space="preserve">.   </w:t>
      </w:r>
    </w:p>
    <w:p w14:paraId="7D868B93" w14:textId="77777777" w:rsidR="00C13878" w:rsidRPr="00F363C4" w:rsidRDefault="00C13878" w:rsidP="00C13878">
      <w:proofErr w:type="spellStart"/>
      <w:r w:rsidRPr="00367B0E">
        <w:rPr>
          <w:rStyle w:val="Style13ptBold"/>
        </w:rPr>
        <w:t>Weiland</w:t>
      </w:r>
      <w:proofErr w:type="spellEnd"/>
      <w:r w:rsidRPr="00367B0E">
        <w:rPr>
          <w:rStyle w:val="Style13ptBold"/>
        </w:rPr>
        <w:t xml:space="preserve"> 13</w:t>
      </w:r>
      <w:r>
        <w:t xml:space="preserve"> — </w:t>
      </w:r>
      <w:r w:rsidRPr="00F363C4">
        <w:t xml:space="preserve">Jeremy </w:t>
      </w:r>
      <w:proofErr w:type="spellStart"/>
      <w:r w:rsidRPr="00F363C4">
        <w:t>Weiland</w:t>
      </w:r>
      <w:proofErr w:type="spellEnd"/>
      <w:r>
        <w:t xml:space="preserve">, Activist who has worked with Occupy Richmond and Richmond Industrial Workers of the World, Contributing Writer at the Center for a Stateless Society and Attack The System, Software Developer who has worked for </w:t>
      </w:r>
      <w:proofErr w:type="spellStart"/>
      <w:r>
        <w:t>CustomInk</w:t>
      </w:r>
      <w:proofErr w:type="spellEnd"/>
      <w:r>
        <w:t xml:space="preserve">, </w:t>
      </w:r>
      <w:proofErr w:type="spellStart"/>
      <w:r>
        <w:t>Jobaio</w:t>
      </w:r>
      <w:proofErr w:type="spellEnd"/>
      <w:r>
        <w:t xml:space="preserve">, 6th Density LLC, INM United, and </w:t>
      </w:r>
      <w:proofErr w:type="spellStart"/>
      <w:r>
        <w:t>ALTERthought</w:t>
      </w:r>
      <w:proofErr w:type="spellEnd"/>
      <w:r>
        <w:t>, former Systems Analyst for the Computer Sciences Corporation, holds a B.S. in German and Computer Science from the University of Mary Washington, 2013 (“</w:t>
      </w:r>
      <w:r w:rsidRPr="00F363C4">
        <w:t>An anarchist critique of the reporting on the Snowden leaks</w:t>
      </w:r>
      <w:r>
        <w:t xml:space="preserve">,” </w:t>
      </w:r>
      <w:r>
        <w:rPr>
          <w:i/>
        </w:rPr>
        <w:t>Social Memory Complex</w:t>
      </w:r>
      <w:r>
        <w:t>—an anarchist blog, December 31</w:t>
      </w:r>
      <w:r w:rsidRPr="00F363C4">
        <w:rPr>
          <w:vertAlign w:val="superscript"/>
        </w:rPr>
        <w:t>st</w:t>
      </w:r>
      <w:r>
        <w:t xml:space="preserve">, Available Online at </w:t>
      </w:r>
      <w:hyperlink r:id="rId26" w:history="1">
        <w:r w:rsidRPr="00C8609C">
          <w:rPr>
            <w:rStyle w:val="Hyperlink"/>
          </w:rPr>
          <w:t>http://www.socialmemorycomplex.net/2013/12/31/an-anarchist-critique-of-the-reporting-on-the-snowden-leaks/</w:t>
        </w:r>
      </w:hyperlink>
      <w:r>
        <w:t>, Accessed 07-07-2015)</w:t>
      </w:r>
    </w:p>
    <w:p w14:paraId="2DA581D0" w14:textId="77777777" w:rsidR="00C13878" w:rsidRDefault="00C13878" w:rsidP="00C13878">
      <w:r>
        <w:t>There is only a political solution</w:t>
      </w:r>
    </w:p>
    <w:p w14:paraId="4171C255" w14:textId="77777777" w:rsidR="00C13878" w:rsidRDefault="00C13878" w:rsidP="00C13878">
      <w:r>
        <w:t xml:space="preserve">I mentioned earlier that </w:t>
      </w:r>
      <w:r w:rsidRPr="002823B4">
        <w:rPr>
          <w:rStyle w:val="StyleUnderline"/>
        </w:rPr>
        <w:t xml:space="preserve">it is </w:t>
      </w:r>
      <w:r w:rsidRPr="001B6B50">
        <w:rPr>
          <w:rStyle w:val="StyleUnderline"/>
          <w:highlight w:val="yellow"/>
        </w:rPr>
        <w:t>the scale at which</w:t>
      </w:r>
      <w:r>
        <w:t xml:space="preserve"> the </w:t>
      </w:r>
      <w:r w:rsidRPr="001B6B50">
        <w:rPr>
          <w:rStyle w:val="StyleUnderline"/>
          <w:highlight w:val="yellow"/>
        </w:rPr>
        <w:t>NSA operates</w:t>
      </w:r>
      <w:r w:rsidRPr="002823B4">
        <w:rPr>
          <w:rStyle w:val="StyleUnderline"/>
        </w:rPr>
        <w:t xml:space="preserve"> that </w:t>
      </w:r>
      <w:r w:rsidRPr="001B6B50">
        <w:rPr>
          <w:rStyle w:val="StyleUnderline"/>
          <w:highlight w:val="yellow"/>
        </w:rPr>
        <w:t>makes it dangerous. Only with such concentrated resources and authority can</w:t>
      </w:r>
      <w:r>
        <w:t xml:space="preserve"> the </w:t>
      </w:r>
      <w:r w:rsidRPr="001B6B50">
        <w:rPr>
          <w:rStyle w:val="StyleUnderline"/>
          <w:highlight w:val="yellow"/>
        </w:rPr>
        <w:t>NSA compromise the entire communications</w:t>
      </w:r>
      <w:r w:rsidRPr="002823B4">
        <w:rPr>
          <w:rStyle w:val="StyleUnderline"/>
        </w:rPr>
        <w:t xml:space="preserve"> network </w:t>
      </w:r>
      <w:r w:rsidRPr="001B6B50">
        <w:rPr>
          <w:rStyle w:val="StyleUnderline"/>
          <w:highlight w:val="yellow"/>
        </w:rPr>
        <w:t>infrastructure</w:t>
      </w:r>
      <w:r w:rsidRPr="002823B4">
        <w:rPr>
          <w:rStyle w:val="StyleUnderline"/>
        </w:rPr>
        <w:t xml:space="preserve"> at every </w:t>
      </w:r>
      <w:proofErr w:type="gramStart"/>
      <w:r w:rsidRPr="002823B4">
        <w:rPr>
          <w:rStyle w:val="StyleUnderline"/>
        </w:rPr>
        <w:t>layer.</w:t>
      </w:r>
      <w:proofErr w:type="gramEnd"/>
      <w:r w:rsidRPr="002823B4">
        <w:rPr>
          <w:rStyle w:val="StyleUnderline"/>
        </w:rPr>
        <w:t xml:space="preserve"> </w:t>
      </w:r>
      <w:r w:rsidRPr="001B6B50">
        <w:rPr>
          <w:rStyle w:val="StyleUnderline"/>
          <w:highlight w:val="yellow"/>
        </w:rPr>
        <w:t>Any</w:t>
      </w:r>
      <w:r w:rsidRPr="002823B4">
        <w:rPr>
          <w:rStyle w:val="StyleUnderline"/>
        </w:rPr>
        <w:t xml:space="preserve"> defense strategy or </w:t>
      </w:r>
      <w:r w:rsidRPr="001B6B50">
        <w:rPr>
          <w:rStyle w:val="StyleUnderline"/>
          <w:highlight w:val="yellow"/>
        </w:rPr>
        <w:t>reform that doesn't</w:t>
      </w:r>
      <w:r w:rsidRPr="002823B4">
        <w:rPr>
          <w:rStyle w:val="StyleUnderline"/>
        </w:rPr>
        <w:t xml:space="preserve"> squarely </w:t>
      </w:r>
      <w:r w:rsidRPr="001B6B50">
        <w:rPr>
          <w:rStyle w:val="StyleUnderline"/>
          <w:highlight w:val="yellow"/>
        </w:rPr>
        <w:t>address</w:t>
      </w:r>
      <w:r w:rsidRPr="002823B4">
        <w:rPr>
          <w:rStyle w:val="StyleUnderline"/>
        </w:rPr>
        <w:t xml:space="preserve"> the issues surrounding </w:t>
      </w:r>
      <w:r w:rsidRPr="001B6B50">
        <w:rPr>
          <w:rStyle w:val="StyleUnderline"/>
          <w:highlight w:val="yellow"/>
        </w:rPr>
        <w:t>this</w:t>
      </w:r>
      <w:r w:rsidRPr="002823B4">
        <w:rPr>
          <w:rStyle w:val="StyleUnderline"/>
        </w:rPr>
        <w:t xml:space="preserve"> unprecedented </w:t>
      </w:r>
      <w:r w:rsidRPr="001B6B50">
        <w:rPr>
          <w:rStyle w:val="StyleUnderline"/>
          <w:highlight w:val="yellow"/>
        </w:rPr>
        <w:t xml:space="preserve">concentration of power is </w:t>
      </w:r>
      <w:r w:rsidRPr="001B6B50">
        <w:rPr>
          <w:rStyle w:val="Emphasis"/>
          <w:highlight w:val="yellow"/>
        </w:rPr>
        <w:t>worse than useless</w:t>
      </w:r>
      <w:r w:rsidRPr="002823B4">
        <w:rPr>
          <w:rStyle w:val="StyleUnderline"/>
        </w:rPr>
        <w:t xml:space="preserve">. Clever hacking </w:t>
      </w:r>
      <w:r w:rsidRPr="001B6B50">
        <w:rPr>
          <w:rStyle w:val="Emphasis"/>
        </w:rPr>
        <w:t>will not save us from concentrated power</w:t>
      </w:r>
      <w:r w:rsidRPr="002823B4">
        <w:rPr>
          <w:rStyle w:val="StyleUnderline"/>
        </w:rPr>
        <w:t>; crypto is a workaround and not a sufficient response to the fundamental challenge</w:t>
      </w:r>
      <w:r>
        <w:t xml:space="preserve"> here. </w:t>
      </w:r>
      <w:r w:rsidRPr="002823B4">
        <w:rPr>
          <w:rStyle w:val="StyleUnderline"/>
        </w:rPr>
        <w:t>New oversight practices</w:t>
      </w:r>
      <w:r>
        <w:t xml:space="preserve">, such as a "privacy advocate" position in the FISA court, </w:t>
      </w:r>
      <w:r w:rsidRPr="002823B4">
        <w:rPr>
          <w:rStyle w:val="StyleUnderline"/>
        </w:rPr>
        <w:t>will fail</w:t>
      </w:r>
      <w:r>
        <w:t xml:space="preserve"> as surely as old ones. </w:t>
      </w:r>
      <w:r w:rsidRPr="002823B4">
        <w:rPr>
          <w:rStyle w:val="StyleUnderline"/>
        </w:rPr>
        <w:t>Organizations like</w:t>
      </w:r>
      <w:r>
        <w:t xml:space="preserve"> the </w:t>
      </w:r>
      <w:r w:rsidRPr="002823B4">
        <w:rPr>
          <w:rStyle w:val="StyleUnderline"/>
        </w:rPr>
        <w:t>NSA specialize in telling themselves and others precisely the narratives that justify their abusive, disingenuous conduct in the dark</w:t>
      </w:r>
      <w:r>
        <w:t>.</w:t>
      </w:r>
    </w:p>
    <w:p w14:paraId="44391271" w14:textId="77777777" w:rsidR="00C13878" w:rsidRDefault="00C13878" w:rsidP="00C13878">
      <w:r w:rsidRPr="001B6B50">
        <w:rPr>
          <w:rStyle w:val="StyleUnderline"/>
          <w:highlight w:val="yellow"/>
        </w:rPr>
        <w:t>Knowing this, statists</w:t>
      </w:r>
      <w:r>
        <w:t xml:space="preserve"> of all varieties </w:t>
      </w:r>
      <w:r w:rsidRPr="001B6B50">
        <w:rPr>
          <w:rStyle w:val="StyleUnderline"/>
          <w:highlight w:val="yellow"/>
        </w:rPr>
        <w:t>must wrestle with how to check and balance</w:t>
      </w:r>
      <w:r w:rsidRPr="002823B4">
        <w:rPr>
          <w:rStyle w:val="StyleUnderline"/>
        </w:rPr>
        <w:t xml:space="preserve"> the </w:t>
      </w:r>
      <w:r w:rsidRPr="001B6B50">
        <w:rPr>
          <w:rStyle w:val="StyleUnderline"/>
          <w:highlight w:val="yellow"/>
        </w:rPr>
        <w:t>government</w:t>
      </w:r>
      <w:r w:rsidRPr="002823B4">
        <w:rPr>
          <w:rStyle w:val="StyleUnderline"/>
        </w:rPr>
        <w:t xml:space="preserve"> in this </w:t>
      </w:r>
      <w:r w:rsidRPr="001B6B50">
        <w:rPr>
          <w:rStyle w:val="StyleUnderline"/>
        </w:rPr>
        <w:t>era. The sheer level of secrecy and abuse</w:t>
      </w:r>
      <w:r>
        <w:t xml:space="preserve"> here </w:t>
      </w:r>
      <w:r w:rsidRPr="001B6B50">
        <w:rPr>
          <w:rStyle w:val="StyleUnderline"/>
        </w:rPr>
        <w:t xml:space="preserve">can't help but give the lie to their </w:t>
      </w:r>
      <w:proofErr w:type="spellStart"/>
      <w:r w:rsidRPr="001B6B50">
        <w:rPr>
          <w:rStyle w:val="StyleUnderline"/>
        </w:rPr>
        <w:t>minarchist</w:t>
      </w:r>
      <w:proofErr w:type="spellEnd"/>
      <w:r w:rsidRPr="001B6B50">
        <w:rPr>
          <w:rStyle w:val="StyleUnderline"/>
        </w:rPr>
        <w:t xml:space="preserve"> approach of legal reform and institutional counterbalancing. </w:t>
      </w:r>
      <w:proofErr w:type="gramStart"/>
      <w:r w:rsidRPr="001B6B50">
        <w:rPr>
          <w:rStyle w:val="StyleUnderline"/>
        </w:rPr>
        <w:t xml:space="preserve">Clearly </w:t>
      </w:r>
      <w:r w:rsidRPr="001B6B50">
        <w:rPr>
          <w:rStyle w:val="StyleUnderline"/>
          <w:highlight w:val="yellow"/>
        </w:rPr>
        <w:t>any government abiding</w:t>
      </w:r>
      <w:r w:rsidRPr="001B6B50">
        <w:rPr>
          <w:rStyle w:val="StyleUnderline"/>
        </w:rPr>
        <w:t xml:space="preserve"> an organization like</w:t>
      </w:r>
      <w:r>
        <w:t xml:space="preserve"> the </w:t>
      </w:r>
      <w:r w:rsidRPr="001B6B50">
        <w:rPr>
          <w:rStyle w:val="StyleUnderline"/>
          <w:highlight w:val="yellow"/>
        </w:rPr>
        <w:t>NSA is</w:t>
      </w:r>
      <w:r w:rsidRPr="001B6B50">
        <w:rPr>
          <w:rStyle w:val="StyleUnderline"/>
        </w:rPr>
        <w:t xml:space="preserve"> no mere accomplice but </w:t>
      </w:r>
      <w:r w:rsidRPr="001B6B50">
        <w:rPr>
          <w:rStyle w:val="StyleUnderline"/>
          <w:highlight w:val="yellow"/>
        </w:rPr>
        <w:t>rotten to the core.</w:t>
      </w:r>
      <w:proofErr w:type="gramEnd"/>
      <w:r w:rsidRPr="001B6B50">
        <w:rPr>
          <w:rStyle w:val="StyleUnderline"/>
          <w:highlight w:val="yellow"/>
        </w:rPr>
        <w:t xml:space="preserve"> Any reform that does not</w:t>
      </w:r>
      <w:r w:rsidRPr="001B6B50">
        <w:rPr>
          <w:rStyle w:val="StyleUnderline"/>
        </w:rPr>
        <w:t xml:space="preserve"> squarely </w:t>
      </w:r>
      <w:r w:rsidRPr="001B6B50">
        <w:rPr>
          <w:rStyle w:val="StyleUnderline"/>
          <w:highlight w:val="yellow"/>
        </w:rPr>
        <w:t xml:space="preserve">face this reality is </w:t>
      </w:r>
      <w:r w:rsidRPr="001B6B50">
        <w:rPr>
          <w:rStyle w:val="Emphasis"/>
          <w:highlight w:val="yellow"/>
        </w:rPr>
        <w:t>insufficient and counterproductive</w:t>
      </w:r>
      <w:r w:rsidRPr="001B6B50">
        <w:rPr>
          <w:rStyle w:val="Emphasis"/>
        </w:rPr>
        <w:t xml:space="preserve"> on its face</w:t>
      </w:r>
      <w:r>
        <w:t>.</w:t>
      </w:r>
    </w:p>
    <w:p w14:paraId="5C85518A" w14:textId="77777777" w:rsidR="00C13878" w:rsidRDefault="00C13878" w:rsidP="00C13878">
      <w:r w:rsidRPr="001B6B50">
        <w:rPr>
          <w:rStyle w:val="StyleUnderline"/>
          <w:highlight w:val="yellow"/>
        </w:rPr>
        <w:t>While anarchists understand</w:t>
      </w:r>
      <w:r w:rsidRPr="002823B4">
        <w:rPr>
          <w:rStyle w:val="StyleUnderline"/>
        </w:rPr>
        <w:t xml:space="preserve"> that</w:t>
      </w:r>
      <w:r>
        <w:t xml:space="preserve"> even </w:t>
      </w:r>
      <w:r w:rsidRPr="001B6B50">
        <w:rPr>
          <w:rStyle w:val="StyleUnderline"/>
          <w:highlight w:val="yellow"/>
        </w:rPr>
        <w:t>this</w:t>
      </w:r>
      <w:r w:rsidRPr="002823B4">
        <w:rPr>
          <w:rStyle w:val="StyleUnderline"/>
        </w:rPr>
        <w:t xml:space="preserve"> latest outrage </w:t>
      </w:r>
      <w:r w:rsidRPr="001B6B50">
        <w:rPr>
          <w:rStyle w:val="Emphasis"/>
          <w:highlight w:val="yellow"/>
        </w:rPr>
        <w:t>will not bring about</w:t>
      </w:r>
      <w:r w:rsidRPr="001B6B50">
        <w:rPr>
          <w:rStyle w:val="Emphasis"/>
        </w:rPr>
        <w:t xml:space="preserve"> the </w:t>
      </w:r>
      <w:r w:rsidRPr="001B6B50">
        <w:rPr>
          <w:rStyle w:val="Emphasis"/>
          <w:highlight w:val="yellow"/>
        </w:rPr>
        <w:t>revolution</w:t>
      </w:r>
      <w:r w:rsidRPr="001B6B50">
        <w:rPr>
          <w:rStyle w:val="StyleUnderline"/>
          <w:highlight w:val="yellow"/>
        </w:rPr>
        <w:t>,</w:t>
      </w:r>
      <w:r>
        <w:t xml:space="preserve"> I do think </w:t>
      </w:r>
      <w:r w:rsidRPr="001B6B50">
        <w:rPr>
          <w:rStyle w:val="StyleUnderline"/>
          <w:highlight w:val="yellow"/>
        </w:rPr>
        <w:t>we are</w:t>
      </w:r>
      <w:r w:rsidRPr="002823B4">
        <w:rPr>
          <w:rStyle w:val="StyleUnderline"/>
        </w:rPr>
        <w:t xml:space="preserve"> uniquely </w:t>
      </w:r>
      <w:r w:rsidRPr="001B6B50">
        <w:rPr>
          <w:rStyle w:val="StyleUnderline"/>
          <w:highlight w:val="yellow"/>
        </w:rPr>
        <w:t xml:space="preserve">positioned to advocate for </w:t>
      </w:r>
      <w:r w:rsidRPr="001B6B50">
        <w:rPr>
          <w:rStyle w:val="Emphasis"/>
          <w:highlight w:val="yellow"/>
        </w:rPr>
        <w:t>extreme measures</w:t>
      </w:r>
      <w:r w:rsidRPr="002823B4">
        <w:rPr>
          <w:rStyle w:val="StyleUnderline"/>
        </w:rPr>
        <w:t xml:space="preserve"> that others</w:t>
      </w:r>
      <w:r>
        <w:t xml:space="preserve"> currently </w:t>
      </w:r>
      <w:r w:rsidRPr="002823B4">
        <w:rPr>
          <w:rStyle w:val="StyleUnderline"/>
        </w:rPr>
        <w:t>find unthinkable. There literally is no alternative, because who could ever trust anything the government does in secret again?</w:t>
      </w:r>
      <w:r>
        <w:t xml:space="preserve"> The </w:t>
      </w:r>
      <w:r w:rsidRPr="001B6B50">
        <w:rPr>
          <w:rStyle w:val="StyleUnderline"/>
          <w:highlight w:val="yellow"/>
        </w:rPr>
        <w:t>NSA's power and operation</w:t>
      </w:r>
      <w:r w:rsidRPr="002823B4">
        <w:rPr>
          <w:rStyle w:val="StyleUnderline"/>
        </w:rPr>
        <w:t xml:space="preserve"> in the dark </w:t>
      </w:r>
      <w:r w:rsidRPr="001B6B50">
        <w:rPr>
          <w:rStyle w:val="StyleUnderline"/>
          <w:highlight w:val="yellow"/>
        </w:rPr>
        <w:t xml:space="preserve">must be </w:t>
      </w:r>
      <w:r w:rsidRPr="001B6B50">
        <w:rPr>
          <w:rStyle w:val="Emphasis"/>
          <w:highlight w:val="yellow"/>
        </w:rPr>
        <w:t>scaled far</w:t>
      </w:r>
      <w:r w:rsidRPr="001B6B50">
        <w:rPr>
          <w:rStyle w:val="Emphasis"/>
        </w:rPr>
        <w:t xml:space="preserve">, far </w:t>
      </w:r>
      <w:r w:rsidRPr="001B6B50">
        <w:rPr>
          <w:rStyle w:val="Emphasis"/>
          <w:highlight w:val="yellow"/>
        </w:rPr>
        <w:t xml:space="preserve">back </w:t>
      </w:r>
      <w:r w:rsidRPr="001B6B50">
        <w:rPr>
          <w:rStyle w:val="StyleUnderline"/>
          <w:highlight w:val="yellow"/>
        </w:rPr>
        <w:t xml:space="preserve">if we are to have </w:t>
      </w:r>
      <w:r w:rsidRPr="001B6B50">
        <w:rPr>
          <w:rStyle w:val="Emphasis"/>
          <w:highlight w:val="yellow"/>
        </w:rPr>
        <w:t>a real solution</w:t>
      </w:r>
      <w:r w:rsidRPr="002823B4">
        <w:rPr>
          <w:rStyle w:val="StyleUnderline"/>
        </w:rPr>
        <w:t xml:space="preserve"> to this crisis</w:t>
      </w:r>
      <w:r>
        <w:t xml:space="preserve">. Indeed, </w:t>
      </w:r>
      <w:r w:rsidRPr="002823B4">
        <w:rPr>
          <w:rStyle w:val="StyleUnderline"/>
        </w:rPr>
        <w:t>the state must be made to understand that its very legitimacy is at stake, and this is a core anarchist goal in the first place</w:t>
      </w:r>
      <w:r>
        <w:t>.</w:t>
      </w:r>
    </w:p>
    <w:p w14:paraId="019608D5" w14:textId="77777777" w:rsidR="00C13878" w:rsidRDefault="00C13878" w:rsidP="00C13878">
      <w:r w:rsidRPr="001B6B50">
        <w:rPr>
          <w:rStyle w:val="StyleUnderline"/>
          <w:highlight w:val="yellow"/>
        </w:rPr>
        <w:t>Dissolution of the state and</w:t>
      </w:r>
      <w:r>
        <w:t xml:space="preserve"> the </w:t>
      </w:r>
      <w:r w:rsidRPr="001B6B50">
        <w:rPr>
          <w:rStyle w:val="StyleUnderline"/>
          <w:highlight w:val="yellow"/>
        </w:rPr>
        <w:t xml:space="preserve">NSA may not be </w:t>
      </w:r>
      <w:r w:rsidRPr="001B6B50">
        <w:rPr>
          <w:rStyle w:val="Emphasis"/>
          <w:highlight w:val="yellow"/>
        </w:rPr>
        <w:t>politically feasible</w:t>
      </w:r>
      <w:r w:rsidRPr="001B6B50">
        <w:rPr>
          <w:rStyle w:val="StyleUnderline"/>
          <w:highlight w:val="yellow"/>
        </w:rPr>
        <w:t>, but a sharp</w:t>
      </w:r>
      <w:r>
        <w:t xml:space="preserve"> and crippling </w:t>
      </w:r>
      <w:r w:rsidRPr="001B6B50">
        <w:rPr>
          <w:rStyle w:val="StyleUnderline"/>
          <w:highlight w:val="yellow"/>
        </w:rPr>
        <w:t>cut to the budget</w:t>
      </w:r>
      <w:r>
        <w:t>—especially the abolition of the secret black budget—</w:t>
      </w:r>
      <w:r w:rsidRPr="001B6B50">
        <w:rPr>
          <w:rStyle w:val="StyleUnderline"/>
          <w:highlight w:val="yellow"/>
        </w:rPr>
        <w:t xml:space="preserve">may be </w:t>
      </w:r>
      <w:r w:rsidRPr="001B6B50">
        <w:rPr>
          <w:rStyle w:val="Emphasis"/>
          <w:highlight w:val="yellow"/>
        </w:rPr>
        <w:t>one concession we can extract from the establishment</w:t>
      </w:r>
      <w:r w:rsidRPr="001B6B50">
        <w:rPr>
          <w:rStyle w:val="StyleUnderline"/>
          <w:highlight w:val="yellow"/>
        </w:rPr>
        <w:t xml:space="preserve">. After abolition, containing the budget is </w:t>
      </w:r>
      <w:r w:rsidRPr="001B6B50">
        <w:rPr>
          <w:rStyle w:val="Emphasis"/>
          <w:highlight w:val="yellow"/>
        </w:rPr>
        <w:t>the next best insurance</w:t>
      </w:r>
      <w:r w:rsidRPr="001B6B50">
        <w:rPr>
          <w:rStyle w:val="StyleUnderline"/>
          <w:highlight w:val="yellow"/>
        </w:rPr>
        <w:t xml:space="preserve"> against power becoming too concentrated</w:t>
      </w:r>
      <w:r w:rsidRPr="002823B4">
        <w:rPr>
          <w:rStyle w:val="StyleUnderline"/>
        </w:rPr>
        <w:t xml:space="preserve"> in an organization</w:t>
      </w:r>
      <w:r>
        <w:t xml:space="preserve">. Granted, </w:t>
      </w:r>
      <w:r w:rsidRPr="001B6B50">
        <w:rPr>
          <w:rStyle w:val="StyleUnderline"/>
          <w:highlight w:val="yellow"/>
        </w:rPr>
        <w:t>this</w:t>
      </w:r>
      <w:r w:rsidRPr="002823B4">
        <w:rPr>
          <w:rStyle w:val="StyleUnderline"/>
        </w:rPr>
        <w:t xml:space="preserve"> is a long shot, but it</w:t>
      </w:r>
      <w:r>
        <w:t xml:space="preserve"> both </w:t>
      </w:r>
      <w:r w:rsidRPr="001B6B50">
        <w:rPr>
          <w:rStyle w:val="StyleUnderline"/>
          <w:highlight w:val="yellow"/>
        </w:rPr>
        <w:t xml:space="preserve">has the virtue of being </w:t>
      </w:r>
      <w:r w:rsidRPr="001B6B50">
        <w:rPr>
          <w:rStyle w:val="Emphasis"/>
          <w:highlight w:val="yellow"/>
        </w:rPr>
        <w:t>measureable</w:t>
      </w:r>
      <w:r w:rsidRPr="001B6B50">
        <w:rPr>
          <w:rStyle w:val="StyleUnderline"/>
          <w:highlight w:val="yellow"/>
        </w:rPr>
        <w:t xml:space="preserve"> and</w:t>
      </w:r>
      <w:r w:rsidRPr="002823B4">
        <w:rPr>
          <w:rStyle w:val="StyleUnderline"/>
        </w:rPr>
        <w:t xml:space="preserve"> also </w:t>
      </w:r>
      <w:r w:rsidRPr="001B6B50">
        <w:rPr>
          <w:rStyle w:val="StyleUnderline"/>
          <w:highlight w:val="yellow"/>
        </w:rPr>
        <w:t xml:space="preserve">marking </w:t>
      </w:r>
      <w:r w:rsidRPr="001B6B50">
        <w:rPr>
          <w:rStyle w:val="Emphasis"/>
          <w:highlight w:val="yellow"/>
        </w:rPr>
        <w:t>a grave reappraisal of the government's legitimacy</w:t>
      </w:r>
      <w:r>
        <w:t>.</w:t>
      </w:r>
    </w:p>
    <w:p w14:paraId="73DD83DB" w14:textId="77777777" w:rsidR="00C13878" w:rsidRDefault="00C13878" w:rsidP="00C13878">
      <w:r w:rsidRPr="002823B4">
        <w:rPr>
          <w:rStyle w:val="StyleUnderline"/>
        </w:rPr>
        <w:t>I'm sure each and every person responsible for bringing the NSA cache of secrets to light has a different vision of what reforms are best. However, we are at a unique juncture in history</w:t>
      </w:r>
      <w:r>
        <w:t xml:space="preserve">—one we indeed owe to Snowden, Greenwald, </w:t>
      </w:r>
      <w:proofErr w:type="spellStart"/>
      <w:r>
        <w:t>Poitras</w:t>
      </w:r>
      <w:proofErr w:type="spellEnd"/>
      <w:r>
        <w:t xml:space="preserve">, and others, but nevertheless one which belongs to all of us. </w:t>
      </w:r>
      <w:r w:rsidRPr="001B6B50">
        <w:rPr>
          <w:rStyle w:val="StyleUnderline"/>
          <w:highlight w:val="yellow"/>
        </w:rPr>
        <w:t>Never before have</w:t>
      </w:r>
      <w:r w:rsidRPr="002823B4">
        <w:rPr>
          <w:rStyle w:val="StyleUnderline"/>
        </w:rPr>
        <w:t xml:space="preserve"> the </w:t>
      </w:r>
      <w:r w:rsidRPr="001B6B50">
        <w:rPr>
          <w:rStyle w:val="StyleUnderline"/>
          <w:highlight w:val="yellow"/>
        </w:rPr>
        <w:t xml:space="preserve">people faced such </w:t>
      </w:r>
      <w:r w:rsidRPr="001B6B50">
        <w:rPr>
          <w:rStyle w:val="Emphasis"/>
          <w:highlight w:val="yellow"/>
        </w:rPr>
        <w:t>pervasive and subtle totalitarianism</w:t>
      </w:r>
      <w:r w:rsidRPr="002823B4">
        <w:rPr>
          <w:rStyle w:val="StyleUnderline"/>
        </w:rPr>
        <w:t xml:space="preserve"> so undermining to </w:t>
      </w:r>
      <w:proofErr w:type="gramStart"/>
      <w:r w:rsidRPr="002823B4">
        <w:rPr>
          <w:rStyle w:val="StyleUnderline"/>
        </w:rPr>
        <w:t>society</w:t>
      </w:r>
      <w:proofErr w:type="gramEnd"/>
      <w:r w:rsidRPr="002823B4">
        <w:rPr>
          <w:rStyle w:val="StyleUnderline"/>
        </w:rPr>
        <w:t xml:space="preserve"> as we know it. </w:t>
      </w:r>
      <w:r w:rsidRPr="001B6B50">
        <w:rPr>
          <w:rStyle w:val="StyleUnderline"/>
          <w:highlight w:val="yellow"/>
        </w:rPr>
        <w:t>If folks</w:t>
      </w:r>
      <w:r w:rsidRPr="002823B4">
        <w:rPr>
          <w:rStyle w:val="StyleUnderline"/>
        </w:rPr>
        <w:t xml:space="preserve"> finally </w:t>
      </w:r>
      <w:r w:rsidRPr="001B6B50">
        <w:rPr>
          <w:rStyle w:val="StyleUnderline"/>
          <w:highlight w:val="yellow"/>
        </w:rPr>
        <w:t xml:space="preserve">consider radical solutions, </w:t>
      </w:r>
      <w:r w:rsidRPr="001B6B50">
        <w:rPr>
          <w:rStyle w:val="Emphasis"/>
          <w:highlight w:val="yellow"/>
        </w:rPr>
        <w:t>it will not be because anarchists berated them into it</w:t>
      </w:r>
      <w:r w:rsidRPr="001B6B50">
        <w:rPr>
          <w:rStyle w:val="StyleUnderline"/>
          <w:highlight w:val="yellow"/>
        </w:rPr>
        <w:t xml:space="preserve">. The </w:t>
      </w:r>
      <w:r w:rsidRPr="001B6B50">
        <w:rPr>
          <w:rStyle w:val="Emphasis"/>
          <w:highlight w:val="yellow"/>
        </w:rPr>
        <w:t>right arguments</w:t>
      </w:r>
      <w:r w:rsidRPr="001B6B50">
        <w:rPr>
          <w:rStyle w:val="StyleUnderline"/>
          <w:highlight w:val="yellow"/>
        </w:rPr>
        <w:t xml:space="preserve"> could ensure the separation of the head from the snake</w:t>
      </w:r>
      <w:r w:rsidRPr="002823B4">
        <w:rPr>
          <w:rStyle w:val="StyleUnderline"/>
        </w:rPr>
        <w:t xml:space="preserve"> this time, </w:t>
      </w:r>
      <w:r w:rsidRPr="001B6B50">
        <w:rPr>
          <w:rStyle w:val="StyleUnderline"/>
          <w:highlight w:val="yellow"/>
        </w:rPr>
        <w:t>if anarchists</w:t>
      </w:r>
      <w:r w:rsidRPr="002823B4">
        <w:rPr>
          <w:rStyle w:val="StyleUnderline"/>
        </w:rPr>
        <w:t xml:space="preserve"> can </w:t>
      </w:r>
      <w:r w:rsidRPr="001B6B50">
        <w:rPr>
          <w:rStyle w:val="StyleUnderline"/>
          <w:highlight w:val="yellow"/>
        </w:rPr>
        <w:t xml:space="preserve">model </w:t>
      </w:r>
      <w:r w:rsidRPr="001B6B50">
        <w:rPr>
          <w:rStyle w:val="Emphasis"/>
          <w:highlight w:val="yellow"/>
        </w:rPr>
        <w:t>a new attitude towards power</w:t>
      </w:r>
      <w:r w:rsidRPr="001B6B50">
        <w:rPr>
          <w:rStyle w:val="StyleUnderline"/>
          <w:highlight w:val="yellow"/>
        </w:rPr>
        <w:t xml:space="preserve"> that seeks </w:t>
      </w:r>
      <w:r w:rsidRPr="001B6B50">
        <w:rPr>
          <w:rStyle w:val="Emphasis"/>
          <w:highlight w:val="yellow"/>
        </w:rPr>
        <w:t>not to alienate opponents</w:t>
      </w:r>
      <w:r w:rsidRPr="001B6B50">
        <w:rPr>
          <w:rStyle w:val="StyleUnderline"/>
          <w:highlight w:val="yellow"/>
        </w:rPr>
        <w:t xml:space="preserve"> but </w:t>
      </w:r>
      <w:r w:rsidRPr="001B6B50">
        <w:rPr>
          <w:rStyle w:val="Emphasis"/>
          <w:highlight w:val="yellow"/>
        </w:rPr>
        <w:t>build a qualitatively different consensus</w:t>
      </w:r>
      <w:r>
        <w:t>.</w:t>
      </w:r>
    </w:p>
    <w:p w14:paraId="4F9A9C1B" w14:textId="77777777" w:rsidR="00C13878" w:rsidRDefault="00C13878" w:rsidP="00C13878"/>
    <w:p w14:paraId="18E2585F" w14:textId="2C47FEF2" w:rsidR="00414F51" w:rsidRPr="001B6B50" w:rsidRDefault="00414F51" w:rsidP="00414F51">
      <w:pPr>
        <w:pStyle w:val="Heading4"/>
      </w:pPr>
      <w:r>
        <w:t xml:space="preserve">3. Reject demands for </w:t>
      </w:r>
      <w:r w:rsidRPr="003677E9">
        <w:rPr>
          <w:u w:val="single"/>
        </w:rPr>
        <w:t>methodological purity</w:t>
      </w:r>
      <w:r>
        <w:t xml:space="preserve"> in the context of NSA reform. They can defend a topical plan with a critical advantage. </w:t>
      </w:r>
    </w:p>
    <w:p w14:paraId="3E65024A" w14:textId="77777777" w:rsidR="00414F51" w:rsidRPr="00F363C4" w:rsidRDefault="00414F51" w:rsidP="00414F51">
      <w:proofErr w:type="spellStart"/>
      <w:r w:rsidRPr="00367B0E">
        <w:rPr>
          <w:rStyle w:val="Style13ptBold"/>
        </w:rPr>
        <w:t>Weiland</w:t>
      </w:r>
      <w:proofErr w:type="spellEnd"/>
      <w:r w:rsidRPr="00367B0E">
        <w:rPr>
          <w:rStyle w:val="Style13ptBold"/>
        </w:rPr>
        <w:t xml:space="preserve"> 13</w:t>
      </w:r>
      <w:r>
        <w:t xml:space="preserve"> — </w:t>
      </w:r>
      <w:r w:rsidRPr="00F363C4">
        <w:t xml:space="preserve">Jeremy </w:t>
      </w:r>
      <w:proofErr w:type="spellStart"/>
      <w:r w:rsidRPr="00F363C4">
        <w:t>Weiland</w:t>
      </w:r>
      <w:proofErr w:type="spellEnd"/>
      <w:r>
        <w:t xml:space="preserve">, Activist who has worked with Occupy Richmond and Richmond Industrial Workers of the World, Contributing Writer at the Center for a Stateless Society and Attack The System, Software Developer who has worked for </w:t>
      </w:r>
      <w:proofErr w:type="spellStart"/>
      <w:r>
        <w:t>CustomInk</w:t>
      </w:r>
      <w:proofErr w:type="spellEnd"/>
      <w:r>
        <w:t xml:space="preserve">, </w:t>
      </w:r>
      <w:proofErr w:type="spellStart"/>
      <w:r>
        <w:t>Jobaio</w:t>
      </w:r>
      <w:proofErr w:type="spellEnd"/>
      <w:r>
        <w:t xml:space="preserve">, 6th Density LLC, INM United, and </w:t>
      </w:r>
      <w:proofErr w:type="spellStart"/>
      <w:r>
        <w:t>ALTERthought</w:t>
      </w:r>
      <w:proofErr w:type="spellEnd"/>
      <w:r>
        <w:t>, former Systems Analyst for the Computer Sciences Corporation, holds a B.S. in German and Computer Science from the University of Mary Washington, 2013 (“</w:t>
      </w:r>
      <w:r w:rsidRPr="00F363C4">
        <w:t>An anarchist critique of the reporting on the Snowden leaks</w:t>
      </w:r>
      <w:r>
        <w:t xml:space="preserve">,” </w:t>
      </w:r>
      <w:r>
        <w:rPr>
          <w:i/>
        </w:rPr>
        <w:t>Social Memory Complex</w:t>
      </w:r>
      <w:r>
        <w:t>—an anarchist blog, December 31</w:t>
      </w:r>
      <w:r w:rsidRPr="00F363C4">
        <w:rPr>
          <w:vertAlign w:val="superscript"/>
        </w:rPr>
        <w:t>st</w:t>
      </w:r>
      <w:r>
        <w:t xml:space="preserve">, Available Online at </w:t>
      </w:r>
      <w:hyperlink r:id="rId27" w:history="1">
        <w:r w:rsidRPr="00C8609C">
          <w:rPr>
            <w:rStyle w:val="Hyperlink"/>
          </w:rPr>
          <w:t>http://www.socialmemorycomplex.net/2013/12/31/an-anarchist-critique-of-the-reporting-on-the-snowden-leaks/</w:t>
        </w:r>
      </w:hyperlink>
      <w:r>
        <w:t>, Accessed 07-07-2015)</w:t>
      </w:r>
    </w:p>
    <w:p w14:paraId="44159930" w14:textId="77777777" w:rsidR="00414F51" w:rsidRDefault="00414F51" w:rsidP="00414F51">
      <w:r>
        <w:t xml:space="preserve">As the year rolls to an end, I'd like to compile a few thoughts on the handling of the NSA secrets leaked by Edward Snowden to Glenn Greenwald, Laura </w:t>
      </w:r>
      <w:proofErr w:type="spellStart"/>
      <w:r>
        <w:t>Poitras</w:t>
      </w:r>
      <w:proofErr w:type="spellEnd"/>
      <w:r>
        <w:t xml:space="preserve">, Ryan Gallagher, and others. This debate has occurred on ephemeral media like twitter, and these matters deserve a more extended treatment. There have been many developments since my last post on the subject; one of the most interesting has been the journalistic </w:t>
      </w:r>
      <w:proofErr w:type="gramStart"/>
      <w:r>
        <w:t>issues</w:t>
      </w:r>
      <w:proofErr w:type="gramEnd"/>
      <w:r>
        <w:t xml:space="preserve"> surrounding this episode.</w:t>
      </w:r>
    </w:p>
    <w:p w14:paraId="0BA2AB25" w14:textId="77777777" w:rsidR="00414F51" w:rsidRDefault="00414F51" w:rsidP="00414F51">
      <w:r>
        <w:t xml:space="preserve">Throughout this post, keep in mind that </w:t>
      </w:r>
      <w:r w:rsidRPr="002823B4">
        <w:rPr>
          <w:rStyle w:val="StyleUnderline"/>
          <w:highlight w:val="yellow"/>
        </w:rPr>
        <w:t>I approach this as a radical, anti-</w:t>
      </w:r>
      <w:proofErr w:type="spellStart"/>
      <w:r w:rsidRPr="002823B4">
        <w:rPr>
          <w:rStyle w:val="StyleUnderline"/>
          <w:highlight w:val="yellow"/>
        </w:rPr>
        <w:t>institutionalist</w:t>
      </w:r>
      <w:proofErr w:type="spellEnd"/>
      <w:r w:rsidRPr="002823B4">
        <w:rPr>
          <w:rStyle w:val="StyleUnderline"/>
          <w:highlight w:val="yellow"/>
        </w:rPr>
        <w:t xml:space="preserve"> anarchist</w:t>
      </w:r>
      <w:r>
        <w:t xml:space="preserve">. My values place very little weight on compromising secret government plots for any reason. I disagree fundamentally with Snowden's desire for selective leaking, though it shouldn't surprise anybody that an ex-NSA employee would maintain very different priorities than an anarchist. </w:t>
      </w:r>
      <w:r w:rsidRPr="002823B4">
        <w:rPr>
          <w:rStyle w:val="Emphasis"/>
          <w:highlight w:val="yellow"/>
        </w:rPr>
        <w:t>Nothing could be more useless</w:t>
      </w:r>
      <w:r>
        <w:t xml:space="preserve"> or moronic </w:t>
      </w:r>
      <w:r w:rsidRPr="002823B4">
        <w:rPr>
          <w:rStyle w:val="StyleUnderline"/>
          <w:highlight w:val="yellow"/>
        </w:rPr>
        <w:t>than to expect</w:t>
      </w:r>
      <w:r w:rsidRPr="00F363C4">
        <w:rPr>
          <w:rStyle w:val="StyleUnderline"/>
        </w:rPr>
        <w:t xml:space="preserve"> relatively establishmentarian, </w:t>
      </w:r>
      <w:r w:rsidRPr="002823B4">
        <w:rPr>
          <w:rStyle w:val="StyleUnderline"/>
          <w:highlight w:val="yellow"/>
        </w:rPr>
        <w:t xml:space="preserve">statist folks like Snowden, Greenwald, or </w:t>
      </w:r>
      <w:proofErr w:type="spellStart"/>
      <w:r w:rsidRPr="002823B4">
        <w:rPr>
          <w:rStyle w:val="StyleUnderline"/>
          <w:highlight w:val="yellow"/>
        </w:rPr>
        <w:t>Poitras</w:t>
      </w:r>
      <w:proofErr w:type="spellEnd"/>
      <w:r w:rsidRPr="002823B4">
        <w:rPr>
          <w:rStyle w:val="StyleUnderline"/>
          <w:highlight w:val="yellow"/>
        </w:rPr>
        <w:t xml:space="preserve"> to act </w:t>
      </w:r>
      <w:r w:rsidRPr="002823B4">
        <w:rPr>
          <w:rStyle w:val="Emphasis"/>
          <w:highlight w:val="yellow"/>
        </w:rPr>
        <w:t>exactly like I might</w:t>
      </w:r>
      <w:r w:rsidRPr="002823B4">
        <w:rPr>
          <w:rStyle w:val="StyleUnderline"/>
          <w:highlight w:val="yellow"/>
        </w:rPr>
        <w:t xml:space="preserve"> were I in their shoes</w:t>
      </w:r>
      <w:r>
        <w:t>.</w:t>
      </w:r>
    </w:p>
    <w:p w14:paraId="7A8C62B6" w14:textId="77777777" w:rsidR="00414F51" w:rsidRDefault="00414F51" w:rsidP="00414F51">
      <w:r w:rsidRPr="002823B4">
        <w:rPr>
          <w:rStyle w:val="Emphasis"/>
          <w:highlight w:val="yellow"/>
        </w:rPr>
        <w:t>However</w:t>
      </w:r>
      <w:r w:rsidRPr="002823B4">
        <w:rPr>
          <w:rStyle w:val="StyleUnderline"/>
          <w:highlight w:val="yellow"/>
        </w:rPr>
        <w:t xml:space="preserve">, I have a basic respect for Snowden's sacrifice and Greenwald's work that </w:t>
      </w:r>
      <w:r w:rsidRPr="002823B4">
        <w:rPr>
          <w:rStyle w:val="Emphasis"/>
          <w:highlight w:val="yellow"/>
        </w:rPr>
        <w:t>transcends my political preferences</w:t>
      </w:r>
      <w:r>
        <w:t xml:space="preserve"> (I'm not familiar with </w:t>
      </w:r>
      <w:proofErr w:type="spellStart"/>
      <w:r>
        <w:t>Poitras's</w:t>
      </w:r>
      <w:proofErr w:type="spellEnd"/>
      <w:r>
        <w:t xml:space="preserve"> work prior to this episode, though she has my respect as well). </w:t>
      </w:r>
      <w:r w:rsidRPr="002823B4">
        <w:rPr>
          <w:rStyle w:val="StyleUnderline"/>
          <w:highlight w:val="yellow"/>
        </w:rPr>
        <w:t>I will not</w:t>
      </w:r>
      <w:r w:rsidRPr="00F363C4">
        <w:rPr>
          <w:rStyle w:val="StyleUnderline"/>
        </w:rPr>
        <w:t xml:space="preserve"> sully that respect by </w:t>
      </w:r>
      <w:r w:rsidRPr="002823B4">
        <w:rPr>
          <w:rStyle w:val="StyleUnderline"/>
          <w:highlight w:val="yellow"/>
        </w:rPr>
        <w:t>drag</w:t>
      </w:r>
      <w:r w:rsidRPr="00F363C4">
        <w:rPr>
          <w:rStyle w:val="StyleUnderline"/>
        </w:rPr>
        <w:t xml:space="preserve">ging any of </w:t>
      </w:r>
      <w:r w:rsidRPr="002823B4">
        <w:rPr>
          <w:rStyle w:val="StyleUnderline"/>
          <w:highlight w:val="yellow"/>
        </w:rPr>
        <w:t>these people through the mud</w:t>
      </w:r>
      <w:r w:rsidRPr="00F363C4">
        <w:rPr>
          <w:rStyle w:val="StyleUnderline"/>
        </w:rPr>
        <w:t xml:space="preserve">, </w:t>
      </w:r>
      <w:r w:rsidRPr="002823B4">
        <w:rPr>
          <w:rStyle w:val="Emphasis"/>
          <w:highlight w:val="yellow"/>
        </w:rPr>
        <w:t>even if</w:t>
      </w:r>
      <w:r w:rsidRPr="002823B4">
        <w:rPr>
          <w:rStyle w:val="StyleUnderline"/>
          <w:highlight w:val="yellow"/>
        </w:rPr>
        <w:t xml:space="preserve"> their chosen acts don't</w:t>
      </w:r>
      <w:r w:rsidRPr="00F363C4">
        <w:rPr>
          <w:rStyle w:val="StyleUnderline"/>
        </w:rPr>
        <w:t xml:space="preserve"> quite </w:t>
      </w:r>
      <w:r w:rsidRPr="002823B4">
        <w:rPr>
          <w:rStyle w:val="StyleUnderline"/>
          <w:highlight w:val="yellow"/>
        </w:rPr>
        <w:t>conform to my personal standards</w:t>
      </w:r>
      <w:r>
        <w:t xml:space="preserve">. Indeed, </w:t>
      </w:r>
      <w:r w:rsidRPr="002823B4">
        <w:rPr>
          <w:rStyle w:val="StyleUnderline"/>
          <w:highlight w:val="yellow"/>
        </w:rPr>
        <w:t>I wish to advance a critique</w:t>
      </w:r>
      <w:r w:rsidRPr="00F363C4">
        <w:rPr>
          <w:rStyle w:val="StyleUnderline"/>
        </w:rPr>
        <w:t xml:space="preserve"> of their conduct </w:t>
      </w:r>
      <w:r w:rsidRPr="002823B4">
        <w:rPr>
          <w:rStyle w:val="StyleUnderline"/>
          <w:highlight w:val="yellow"/>
        </w:rPr>
        <w:t>that can</w:t>
      </w:r>
      <w:r w:rsidRPr="00F363C4">
        <w:rPr>
          <w:rStyle w:val="StyleUnderline"/>
        </w:rPr>
        <w:t xml:space="preserve"> </w:t>
      </w:r>
      <w:r w:rsidRPr="00F363C4">
        <w:rPr>
          <w:rStyle w:val="Emphasis"/>
        </w:rPr>
        <w:t xml:space="preserve">actually </w:t>
      </w:r>
      <w:r w:rsidRPr="002823B4">
        <w:rPr>
          <w:rStyle w:val="Emphasis"/>
          <w:highlight w:val="yellow"/>
        </w:rPr>
        <w:t>contribute to the debate</w:t>
      </w:r>
      <w:r w:rsidRPr="002823B4">
        <w:rPr>
          <w:rStyle w:val="StyleUnderline"/>
          <w:highlight w:val="yellow"/>
        </w:rPr>
        <w:t xml:space="preserve"> without </w:t>
      </w:r>
      <w:r w:rsidRPr="002823B4">
        <w:rPr>
          <w:rStyle w:val="Emphasis"/>
          <w:highlight w:val="yellow"/>
        </w:rPr>
        <w:t>drowning everything in</w:t>
      </w:r>
      <w:r w:rsidRPr="002823B4">
        <w:rPr>
          <w:rStyle w:val="Emphasis"/>
        </w:rPr>
        <w:t xml:space="preserve"> the noise of </w:t>
      </w:r>
      <w:r w:rsidRPr="002823B4">
        <w:rPr>
          <w:rStyle w:val="Emphasis"/>
          <w:highlight w:val="yellow"/>
        </w:rPr>
        <w:t>acrimony</w:t>
      </w:r>
      <w:r w:rsidRPr="002823B4">
        <w:rPr>
          <w:rStyle w:val="Emphasis"/>
        </w:rPr>
        <w:t xml:space="preserve"> and belligerence</w:t>
      </w:r>
      <w:r>
        <w:t>.</w:t>
      </w:r>
    </w:p>
    <w:p w14:paraId="76B3C9C3" w14:textId="77777777" w:rsidR="00414F51" w:rsidRDefault="00414F51" w:rsidP="00414F51">
      <w:r w:rsidRPr="002823B4">
        <w:rPr>
          <w:rStyle w:val="StyleUnderline"/>
          <w:highlight w:val="yellow"/>
        </w:rPr>
        <w:t>Unlike many on the radical left, I believe tone is important</w:t>
      </w:r>
      <w:r w:rsidRPr="00F363C4">
        <w:rPr>
          <w:rStyle w:val="StyleUnderline"/>
        </w:rPr>
        <w:t xml:space="preserve">, both </w:t>
      </w:r>
      <w:r w:rsidRPr="002823B4">
        <w:rPr>
          <w:rStyle w:val="StyleUnderline"/>
          <w:highlight w:val="yellow"/>
        </w:rPr>
        <w:t xml:space="preserve">for </w:t>
      </w:r>
      <w:r w:rsidRPr="002823B4">
        <w:rPr>
          <w:rStyle w:val="Emphasis"/>
          <w:highlight w:val="yellow"/>
        </w:rPr>
        <w:t>maintaining</w:t>
      </w:r>
      <w:r w:rsidRPr="00F363C4">
        <w:rPr>
          <w:rStyle w:val="Emphasis"/>
        </w:rPr>
        <w:t xml:space="preserve"> crucial </w:t>
      </w:r>
      <w:r w:rsidRPr="002823B4">
        <w:rPr>
          <w:rStyle w:val="Emphasis"/>
          <w:highlight w:val="yellow"/>
        </w:rPr>
        <w:t>solidarity within the larger resistance</w:t>
      </w:r>
      <w:r w:rsidRPr="002823B4">
        <w:rPr>
          <w:rStyle w:val="StyleUnderline"/>
          <w:highlight w:val="yellow"/>
        </w:rPr>
        <w:t xml:space="preserve"> and for disciplining our</w:t>
      </w:r>
      <w:r w:rsidRPr="00F363C4">
        <w:rPr>
          <w:rStyle w:val="StyleUnderline"/>
        </w:rPr>
        <w:t xml:space="preserve"> own </w:t>
      </w:r>
      <w:r w:rsidRPr="002823B4">
        <w:rPr>
          <w:rStyle w:val="StyleUnderline"/>
          <w:highlight w:val="yellow"/>
        </w:rPr>
        <w:t xml:space="preserve">thinking against irrational laziness. Snowden, Greenwald, </w:t>
      </w:r>
      <w:proofErr w:type="spellStart"/>
      <w:r w:rsidRPr="002823B4">
        <w:rPr>
          <w:rStyle w:val="StyleUnderline"/>
          <w:highlight w:val="yellow"/>
        </w:rPr>
        <w:t>Poitras</w:t>
      </w:r>
      <w:proofErr w:type="spellEnd"/>
      <w:r w:rsidRPr="002823B4">
        <w:rPr>
          <w:rStyle w:val="StyleUnderline"/>
          <w:highlight w:val="yellow"/>
        </w:rPr>
        <w:t xml:space="preserve">, and others are </w:t>
      </w:r>
      <w:r w:rsidRPr="002823B4">
        <w:rPr>
          <w:rStyle w:val="Emphasis"/>
          <w:highlight w:val="yellow"/>
        </w:rPr>
        <w:t>fundamentally on my side of this issue</w:t>
      </w:r>
      <w:r w:rsidRPr="002823B4">
        <w:rPr>
          <w:rStyle w:val="StyleUnderline"/>
          <w:highlight w:val="yellow"/>
        </w:rPr>
        <w:t xml:space="preserve">, regardless of our differences in values and ideology. People on the same side can disagree and debate without devolving into </w:t>
      </w:r>
      <w:r w:rsidRPr="002823B4">
        <w:rPr>
          <w:rStyle w:val="Emphasis"/>
          <w:highlight w:val="yellow"/>
        </w:rPr>
        <w:t>crude infighting</w:t>
      </w:r>
      <w:r w:rsidRPr="002823B4">
        <w:rPr>
          <w:rStyle w:val="StyleUnderline"/>
          <w:highlight w:val="yellow"/>
        </w:rPr>
        <w:t xml:space="preserve">. I regard it as </w:t>
      </w:r>
      <w:r w:rsidRPr="002823B4">
        <w:rPr>
          <w:rStyle w:val="Emphasis"/>
          <w:highlight w:val="yellow"/>
        </w:rPr>
        <w:t>shameful</w:t>
      </w:r>
      <w:r w:rsidRPr="002823B4">
        <w:rPr>
          <w:rStyle w:val="StyleUnderline"/>
          <w:highlight w:val="yellow"/>
        </w:rPr>
        <w:t xml:space="preserve">, </w:t>
      </w:r>
      <w:r w:rsidRPr="002823B4">
        <w:rPr>
          <w:rStyle w:val="Emphasis"/>
          <w:highlight w:val="yellow"/>
        </w:rPr>
        <w:t>juvenile</w:t>
      </w:r>
      <w:r w:rsidRPr="002823B4">
        <w:rPr>
          <w:rStyle w:val="StyleUnderline"/>
          <w:highlight w:val="yellow"/>
        </w:rPr>
        <w:t xml:space="preserve">, and </w:t>
      </w:r>
      <w:r w:rsidRPr="002823B4">
        <w:rPr>
          <w:rStyle w:val="Emphasis"/>
          <w:highlight w:val="yellow"/>
        </w:rPr>
        <w:t>counter-productive</w:t>
      </w:r>
      <w:r w:rsidRPr="002823B4">
        <w:rPr>
          <w:rStyle w:val="StyleUnderline"/>
          <w:highlight w:val="yellow"/>
        </w:rPr>
        <w:t xml:space="preserve"> to elevate</w:t>
      </w:r>
      <w:r w:rsidRPr="00F363C4">
        <w:rPr>
          <w:rStyle w:val="StyleUnderline"/>
        </w:rPr>
        <w:t xml:space="preserve"> </w:t>
      </w:r>
      <w:r w:rsidRPr="00F363C4">
        <w:rPr>
          <w:rStyle w:val="Emphasis"/>
        </w:rPr>
        <w:t xml:space="preserve">any kind of </w:t>
      </w:r>
      <w:r w:rsidRPr="002823B4">
        <w:rPr>
          <w:rStyle w:val="Emphasis"/>
          <w:highlight w:val="yellow"/>
        </w:rPr>
        <w:t>political or methodological purity</w:t>
      </w:r>
      <w:r w:rsidRPr="002823B4">
        <w:rPr>
          <w:rStyle w:val="StyleUnderline"/>
          <w:highlight w:val="yellow"/>
        </w:rPr>
        <w:t xml:space="preserve"> over those </w:t>
      </w:r>
      <w:r w:rsidRPr="002823B4">
        <w:rPr>
          <w:rStyle w:val="Emphasis"/>
          <w:highlight w:val="yellow"/>
        </w:rPr>
        <w:t>broad interests that unite us</w:t>
      </w:r>
      <w:r>
        <w:t>.</w:t>
      </w:r>
    </w:p>
    <w:p w14:paraId="64908F9D" w14:textId="77777777" w:rsidR="00414F51" w:rsidRPr="00C13878" w:rsidRDefault="00414F51" w:rsidP="00C13878"/>
    <w:p w14:paraId="0D6433A0" w14:textId="3121B6E3" w:rsidR="00C37541" w:rsidRDefault="00C37541" w:rsidP="00C37541">
      <w:pPr>
        <w:pStyle w:val="Heading3"/>
      </w:pPr>
      <w:r>
        <w:t>They Say: “Topical Debates Trade Off With More Important Debates”</w:t>
      </w:r>
    </w:p>
    <w:p w14:paraId="30875268" w14:textId="167EB7BC" w:rsidR="00C37541" w:rsidRPr="006C78AA" w:rsidRDefault="00AD3F14" w:rsidP="00C37541">
      <w:pPr>
        <w:pStyle w:val="Heading4"/>
      </w:pPr>
      <w:r>
        <w:t xml:space="preserve">1. </w:t>
      </w:r>
      <w:r w:rsidR="00C37541">
        <w:t xml:space="preserve">Policy debates on this topic are </w:t>
      </w:r>
      <w:r w:rsidR="00C37541" w:rsidRPr="00C37541">
        <w:rPr>
          <w:u w:val="single"/>
        </w:rPr>
        <w:t>particularly valuable</w:t>
      </w:r>
      <w:r w:rsidR="00C37541">
        <w:t xml:space="preserve"> because surveillance is </w:t>
      </w:r>
      <w:r w:rsidR="00C37541">
        <w:rPr>
          <w:i/>
          <w:u w:val="single"/>
        </w:rPr>
        <w:t>both</w:t>
      </w:r>
      <w:r w:rsidR="00C37541">
        <w:t xml:space="preserve"> an individual </w:t>
      </w:r>
      <w:r w:rsidR="00C37541">
        <w:rPr>
          <w:i/>
          <w:u w:val="single"/>
        </w:rPr>
        <w:t>and</w:t>
      </w:r>
      <w:r w:rsidR="00C37541">
        <w:t xml:space="preserve"> social issue. Their “</w:t>
      </w:r>
      <w:r w:rsidR="00C37541" w:rsidRPr="006C78AA">
        <w:rPr>
          <w:i/>
        </w:rPr>
        <w:t>global-local</w:t>
      </w:r>
      <w:r w:rsidR="00C37541">
        <w:t>” and “</w:t>
      </w:r>
      <w:r w:rsidR="00C37541" w:rsidRPr="006C78AA">
        <w:rPr>
          <w:i/>
        </w:rPr>
        <w:t>focus tradeoff</w:t>
      </w:r>
      <w:r w:rsidR="00C37541">
        <w:t xml:space="preserve">” arguments underestimate the value of </w:t>
      </w:r>
      <w:r w:rsidR="00C37541" w:rsidRPr="000804E4">
        <w:rPr>
          <w:u w:val="single"/>
        </w:rPr>
        <w:t>topical dialogue</w:t>
      </w:r>
      <w:r w:rsidR="00C37541">
        <w:t xml:space="preserve">. </w:t>
      </w:r>
    </w:p>
    <w:p w14:paraId="52712BD5" w14:textId="77777777" w:rsidR="00C37541" w:rsidRDefault="00C37541" w:rsidP="00C37541">
      <w:r>
        <w:rPr>
          <w:rStyle w:val="Style13ptBold"/>
        </w:rPr>
        <w:t>Snowden Commons 14</w:t>
      </w:r>
      <w:r>
        <w:t xml:space="preserve"> — Snowden Commons, a project created at the Berliner Gazette Conference that seeks to publicly share the Snowden document archive in public libraries throughout the world, 2014 (“</w:t>
      </w:r>
      <w:r w:rsidRPr="0077607A">
        <w:t>From the Snowden Files to the Snowden Commons: The Library as a Civic Hub</w:t>
      </w:r>
      <w:r>
        <w:t xml:space="preserve">,” </w:t>
      </w:r>
      <w:proofErr w:type="spellStart"/>
      <w:r>
        <w:rPr>
          <w:i/>
        </w:rPr>
        <w:t>Libreas</w:t>
      </w:r>
      <w:proofErr w:type="spellEnd"/>
      <w:r>
        <w:t xml:space="preserve">—an academic library journal, Number 26, Available Online at </w:t>
      </w:r>
      <w:hyperlink r:id="rId28" w:anchor="from-the-snowden-files-to-the-snowden-commons-the-library-as-a-civic" w:history="1">
        <w:r w:rsidRPr="00D809DC">
          <w:rPr>
            <w:rStyle w:val="Hyperlink"/>
          </w:rPr>
          <w:t>http://libreas.eu/ausgabe26/08anonym/#from-the-snowden-files-to-the-snowden-commons-the-library-as-a-civic</w:t>
        </w:r>
      </w:hyperlink>
      <w:r>
        <w:t>, Accessed 06-28-2015)</w:t>
      </w:r>
    </w:p>
    <w:p w14:paraId="5AAB723A" w14:textId="77777777" w:rsidR="00C37541" w:rsidRDefault="00C37541" w:rsidP="00C37541">
      <w:r>
        <w:t>From the right to privacy to participatory autonomy</w:t>
      </w:r>
    </w:p>
    <w:p w14:paraId="7E4A11D4" w14:textId="77777777" w:rsidR="00C37541" w:rsidRDefault="00C37541" w:rsidP="00C37541">
      <w:r w:rsidRPr="006C78AA">
        <w:rPr>
          <w:rStyle w:val="StyleUnderline"/>
        </w:rPr>
        <w:t xml:space="preserve">So far, </w:t>
      </w:r>
      <w:r w:rsidRPr="006C78AA">
        <w:rPr>
          <w:rStyle w:val="StyleUnderline"/>
          <w:highlight w:val="yellow"/>
        </w:rPr>
        <w:t xml:space="preserve">citizens have been </w:t>
      </w:r>
      <w:r w:rsidRPr="006C78AA">
        <w:rPr>
          <w:rStyle w:val="Emphasis"/>
          <w:highlight w:val="yellow"/>
        </w:rPr>
        <w:t>trapped between two strategies</w:t>
      </w:r>
      <w:r w:rsidRPr="006C78AA">
        <w:rPr>
          <w:rStyle w:val="StyleUnderline"/>
        </w:rPr>
        <w:t xml:space="preserve"> for defending themselves from</w:t>
      </w:r>
      <w:r>
        <w:t xml:space="preserve"> the forms of </w:t>
      </w:r>
      <w:r w:rsidRPr="006C78AA">
        <w:rPr>
          <w:rStyle w:val="StyleUnderline"/>
        </w:rPr>
        <w:t>surveillance</w:t>
      </w:r>
      <w:r>
        <w:t xml:space="preserve"> implied in the Snowden files, </w:t>
      </w:r>
      <w:r w:rsidRPr="006C78AA">
        <w:rPr>
          <w:rStyle w:val="StyleUnderline"/>
          <w:highlight w:val="yellow"/>
        </w:rPr>
        <w:t>both</w:t>
      </w:r>
      <w:r w:rsidRPr="006C78AA">
        <w:rPr>
          <w:rStyle w:val="StyleUnderline"/>
        </w:rPr>
        <w:t xml:space="preserve"> of which </w:t>
      </w:r>
      <w:r w:rsidRPr="006C78AA">
        <w:rPr>
          <w:rStyle w:val="StyleUnderline"/>
          <w:highlight w:val="yellow"/>
        </w:rPr>
        <w:t xml:space="preserve">tend to be </w:t>
      </w:r>
      <w:r w:rsidRPr="006C78AA">
        <w:rPr>
          <w:rStyle w:val="Emphasis"/>
          <w:highlight w:val="yellow"/>
        </w:rPr>
        <w:t>difficult for common citizens to participate in</w:t>
      </w:r>
      <w:r w:rsidRPr="006C78AA">
        <w:rPr>
          <w:rStyle w:val="StyleUnderline"/>
        </w:rPr>
        <w:t xml:space="preserve"> because they require specialized technical or policy knowledge. </w:t>
      </w:r>
      <w:r w:rsidRPr="006C78AA">
        <w:rPr>
          <w:rStyle w:val="StyleUnderline"/>
          <w:highlight w:val="yellow"/>
        </w:rPr>
        <w:t>On</w:t>
      </w:r>
      <w:r w:rsidRPr="006C78AA">
        <w:rPr>
          <w:rStyle w:val="StyleUnderline"/>
        </w:rPr>
        <w:t xml:space="preserve"> the </w:t>
      </w:r>
      <w:r w:rsidRPr="006C78AA">
        <w:rPr>
          <w:rStyle w:val="StyleUnderline"/>
          <w:highlight w:val="yellow"/>
        </w:rPr>
        <w:t>one hand, individuals have been encouraged to use</w:t>
      </w:r>
      <w:r w:rsidRPr="006C78AA">
        <w:rPr>
          <w:rStyle w:val="StyleUnderline"/>
        </w:rPr>
        <w:t xml:space="preserve"> new digital </w:t>
      </w:r>
      <w:r w:rsidRPr="006C78AA">
        <w:rPr>
          <w:rStyle w:val="StyleUnderline"/>
          <w:highlight w:val="yellow"/>
        </w:rPr>
        <w:t>privacy tools</w:t>
      </w:r>
      <w:r w:rsidRPr="006C78AA">
        <w:rPr>
          <w:rStyle w:val="StyleUnderline"/>
        </w:rPr>
        <w:t xml:space="preserve"> and techniques to create a wall between themselves and the watchers</w:t>
      </w:r>
      <w:r>
        <w:t xml:space="preserve"> (but is this a solution for everyone?).</w:t>
      </w:r>
    </w:p>
    <w:p w14:paraId="7A9AEE65" w14:textId="77777777" w:rsidR="00C37541" w:rsidRDefault="00C37541" w:rsidP="00C37541">
      <w:r w:rsidRPr="006C78AA">
        <w:rPr>
          <w:rStyle w:val="StyleUnderline"/>
          <w:highlight w:val="yellow"/>
        </w:rPr>
        <w:t>On the other,</w:t>
      </w:r>
      <w:r w:rsidRPr="006C78AA">
        <w:rPr>
          <w:rStyle w:val="StyleUnderline"/>
        </w:rPr>
        <w:t xml:space="preserve"> some</w:t>
      </w:r>
      <w:r>
        <w:t xml:space="preserve"> activists, organizations and human rights </w:t>
      </w:r>
      <w:r w:rsidRPr="006C78AA">
        <w:rPr>
          <w:rStyle w:val="StyleUnderline"/>
          <w:highlight w:val="yellow"/>
        </w:rPr>
        <w:t>advocates have sought to compel governments to better protect</w:t>
      </w:r>
      <w:r w:rsidRPr="006C78AA">
        <w:rPr>
          <w:rStyle w:val="StyleUnderline"/>
        </w:rPr>
        <w:t xml:space="preserve"> citizens’ </w:t>
      </w:r>
      <w:r w:rsidRPr="006C78AA">
        <w:rPr>
          <w:rStyle w:val="StyleUnderline"/>
          <w:highlight w:val="yellow"/>
        </w:rPr>
        <w:t>rights</w:t>
      </w:r>
      <w:r w:rsidRPr="006C78AA">
        <w:rPr>
          <w:rStyle w:val="StyleUnderline"/>
        </w:rPr>
        <w:t xml:space="preserve"> through lobbying, legal action and constitutional challenges</w:t>
      </w:r>
      <w:r>
        <w:t xml:space="preserve"> (but what to do when the government is the watcher?). </w:t>
      </w:r>
      <w:r w:rsidRPr="006C78AA">
        <w:rPr>
          <w:rStyle w:val="StyleUnderline"/>
          <w:highlight w:val="yellow"/>
        </w:rPr>
        <w:t>But</w:t>
      </w:r>
      <w:r w:rsidRPr="006C78AA">
        <w:rPr>
          <w:rStyle w:val="StyleUnderline"/>
        </w:rPr>
        <w:t xml:space="preserve"> there is </w:t>
      </w:r>
      <w:r w:rsidRPr="006C78AA">
        <w:rPr>
          <w:rStyle w:val="Emphasis"/>
          <w:highlight w:val="yellow"/>
        </w:rPr>
        <w:t>a third option</w:t>
      </w:r>
      <w:r>
        <w:t xml:space="preserve">, one </w:t>
      </w:r>
      <w:r w:rsidRPr="006C78AA">
        <w:rPr>
          <w:rStyle w:val="StyleUnderline"/>
        </w:rPr>
        <w:t xml:space="preserve">that </w:t>
      </w:r>
      <w:r w:rsidRPr="006C78AA">
        <w:rPr>
          <w:rStyle w:val="Emphasis"/>
          <w:highlight w:val="yellow"/>
        </w:rPr>
        <w:t>complements and supports the other two</w:t>
      </w:r>
      <w:r w:rsidRPr="006C78AA">
        <w:rPr>
          <w:rStyle w:val="StyleUnderline"/>
          <w:highlight w:val="yellow"/>
        </w:rPr>
        <w:t xml:space="preserve"> while creating </w:t>
      </w:r>
      <w:r w:rsidRPr="006C78AA">
        <w:rPr>
          <w:rStyle w:val="Emphasis"/>
          <w:highlight w:val="yellow"/>
        </w:rPr>
        <w:t>something new</w:t>
      </w:r>
      <w:r w:rsidRPr="006C78AA">
        <w:rPr>
          <w:rStyle w:val="StyleUnderline"/>
          <w:highlight w:val="yellow"/>
        </w:rPr>
        <w:t xml:space="preserve">. We must </w:t>
      </w:r>
      <w:r w:rsidRPr="006C78AA">
        <w:rPr>
          <w:rStyle w:val="Emphasis"/>
          <w:highlight w:val="yellow"/>
        </w:rPr>
        <w:t>re-create public spaces</w:t>
      </w:r>
      <w:r w:rsidRPr="006C78AA">
        <w:rPr>
          <w:rStyle w:val="StyleUnderline"/>
          <w:highlight w:val="yellow"/>
        </w:rPr>
        <w:t xml:space="preserve"> where citizens can </w:t>
      </w:r>
      <w:r w:rsidRPr="006C78AA">
        <w:rPr>
          <w:rStyle w:val="Emphasis"/>
          <w:highlight w:val="yellow"/>
        </w:rPr>
        <w:t>learn about the threat</w:t>
      </w:r>
      <w:r w:rsidRPr="006C78AA">
        <w:rPr>
          <w:rStyle w:val="Emphasis"/>
        </w:rPr>
        <w:t xml:space="preserve"> they face</w:t>
      </w:r>
      <w:r w:rsidRPr="006C78AA">
        <w:rPr>
          <w:rStyle w:val="StyleUnderline"/>
        </w:rPr>
        <w:t xml:space="preserve"> </w:t>
      </w:r>
      <w:r w:rsidRPr="006C78AA">
        <w:rPr>
          <w:rStyle w:val="StyleUnderline"/>
          <w:highlight w:val="yellow"/>
        </w:rPr>
        <w:t xml:space="preserve">and </w:t>
      </w:r>
      <w:r w:rsidRPr="006C78AA">
        <w:rPr>
          <w:rStyle w:val="Emphasis"/>
          <w:highlight w:val="yellow"/>
        </w:rPr>
        <w:t>come up with common, workable solutions</w:t>
      </w:r>
      <w:r w:rsidRPr="006C78AA">
        <w:rPr>
          <w:rStyle w:val="StyleUnderline"/>
          <w:highlight w:val="yellow"/>
        </w:rPr>
        <w:t xml:space="preserve">: a place to deliberate </w:t>
      </w:r>
      <w:r w:rsidRPr="006C78AA">
        <w:rPr>
          <w:rStyle w:val="Emphasis"/>
          <w:highlight w:val="yellow"/>
        </w:rPr>
        <w:t>not only about how we are affected as individuals</w:t>
      </w:r>
      <w:r w:rsidRPr="006C78AA">
        <w:rPr>
          <w:rStyle w:val="StyleUnderline"/>
          <w:highlight w:val="yellow"/>
        </w:rPr>
        <w:t xml:space="preserve">, but also </w:t>
      </w:r>
      <w:r w:rsidRPr="006C78AA">
        <w:rPr>
          <w:rStyle w:val="Emphasis"/>
          <w:highlight w:val="yellow"/>
        </w:rPr>
        <w:t>as a society</w:t>
      </w:r>
      <w:r w:rsidRPr="006C78AA">
        <w:rPr>
          <w:rStyle w:val="StyleUnderline"/>
          <w:highlight w:val="yellow"/>
        </w:rPr>
        <w:t xml:space="preserve"> and </w:t>
      </w:r>
      <w:r w:rsidRPr="006C78AA">
        <w:rPr>
          <w:rStyle w:val="Emphasis"/>
          <w:highlight w:val="yellow"/>
        </w:rPr>
        <w:t>as communities</w:t>
      </w:r>
      <w:r w:rsidRPr="006C78AA">
        <w:rPr>
          <w:rStyle w:val="StyleUnderline"/>
        </w:rPr>
        <w:t xml:space="preserve">, different communities being affected </w:t>
      </w:r>
      <w:r w:rsidRPr="006C78AA">
        <w:rPr>
          <w:rStyle w:val="Emphasis"/>
        </w:rPr>
        <w:t>in different ways</w:t>
      </w:r>
      <w:r w:rsidRPr="006C78AA">
        <w:rPr>
          <w:rStyle w:val="StyleUnderline"/>
        </w:rPr>
        <w:t xml:space="preserve">, </w:t>
      </w:r>
      <w:r w:rsidRPr="006C78AA">
        <w:rPr>
          <w:rStyle w:val="StyleUnderline"/>
          <w:highlight w:val="yellow"/>
        </w:rPr>
        <w:t xml:space="preserve">and what </w:t>
      </w:r>
      <w:r w:rsidRPr="006C78AA">
        <w:rPr>
          <w:rStyle w:val="Emphasis"/>
          <w:highlight w:val="yellow"/>
        </w:rPr>
        <w:t>multiple perspectives</w:t>
      </w:r>
      <w:r w:rsidRPr="006C78AA">
        <w:rPr>
          <w:rStyle w:val="StyleUnderline"/>
          <w:highlight w:val="yellow"/>
        </w:rPr>
        <w:t xml:space="preserve"> different people and</w:t>
      </w:r>
      <w:r w:rsidRPr="006C78AA">
        <w:rPr>
          <w:rStyle w:val="StyleUnderline"/>
        </w:rPr>
        <w:t xml:space="preserve"> different </w:t>
      </w:r>
      <w:r w:rsidRPr="006C78AA">
        <w:rPr>
          <w:rStyle w:val="StyleUnderline"/>
          <w:highlight w:val="yellow"/>
        </w:rPr>
        <w:t>communities take on surveillance</w:t>
      </w:r>
      <w:r w:rsidRPr="006C78AA">
        <w:rPr>
          <w:rStyle w:val="StyleUnderline"/>
        </w:rPr>
        <w:t xml:space="preserve">. In this way </w:t>
      </w:r>
      <w:r w:rsidRPr="006C78AA">
        <w:rPr>
          <w:rStyle w:val="StyleUnderline"/>
          <w:highlight w:val="yellow"/>
        </w:rPr>
        <w:t xml:space="preserve">we can build </w:t>
      </w:r>
      <w:r w:rsidRPr="006C78AA">
        <w:rPr>
          <w:rStyle w:val="Emphasis"/>
          <w:highlight w:val="yellow"/>
        </w:rPr>
        <w:t>a solid and sustained public dialogue</w:t>
      </w:r>
      <w:r w:rsidRPr="006C78AA">
        <w:rPr>
          <w:rStyle w:val="StyleUnderline"/>
          <w:highlight w:val="yellow"/>
        </w:rPr>
        <w:t xml:space="preserve"> about security, surveillance, privacy and autonomy</w:t>
      </w:r>
      <w:r>
        <w:t>.</w:t>
      </w:r>
    </w:p>
    <w:p w14:paraId="24B8869D" w14:textId="77777777" w:rsidR="00C37541" w:rsidRDefault="00C37541" w:rsidP="00C37541">
      <w:r>
        <w:t xml:space="preserve">We envision the public library as a space where social movements are structured through sharing interests, information, strategies, tactics and tools. We call upon librarians to facilitate the publics’ </w:t>
      </w:r>
      <w:proofErr w:type="spellStart"/>
      <w:r>
        <w:t>reclaimation</w:t>
      </w:r>
      <w:proofErr w:type="spellEnd"/>
      <w:r>
        <w:t xml:space="preserve"> of the information that impacts all of us.</w:t>
      </w:r>
    </w:p>
    <w:p w14:paraId="5610FA7E" w14:textId="77777777" w:rsidR="00C37541" w:rsidRDefault="00C37541" w:rsidP="00C37541">
      <w:r>
        <w:t xml:space="preserve">Why? Because </w:t>
      </w:r>
      <w:r w:rsidRPr="006C78AA">
        <w:rPr>
          <w:rStyle w:val="StyleUnderline"/>
        </w:rPr>
        <w:t xml:space="preserve">the right to </w:t>
      </w:r>
      <w:r w:rsidRPr="006C78AA">
        <w:rPr>
          <w:rStyle w:val="StyleUnderline"/>
          <w:highlight w:val="yellow"/>
        </w:rPr>
        <w:t xml:space="preserve">privacy is </w:t>
      </w:r>
      <w:r w:rsidRPr="006C78AA">
        <w:rPr>
          <w:rStyle w:val="Emphasis"/>
          <w:highlight w:val="yellow"/>
        </w:rPr>
        <w:t>not simply a personal matter</w:t>
      </w:r>
      <w:r w:rsidRPr="006C78AA">
        <w:rPr>
          <w:rStyle w:val="StyleUnderline"/>
        </w:rPr>
        <w:t xml:space="preserve"> of the individual; </w:t>
      </w:r>
      <w:r w:rsidRPr="006C78AA">
        <w:rPr>
          <w:rStyle w:val="StyleUnderline"/>
          <w:highlight w:val="yellow"/>
        </w:rPr>
        <w:t xml:space="preserve">it is </w:t>
      </w:r>
      <w:r w:rsidRPr="006C78AA">
        <w:rPr>
          <w:rStyle w:val="Emphasis"/>
          <w:highlight w:val="yellow"/>
        </w:rPr>
        <w:t xml:space="preserve">a societal </w:t>
      </w:r>
      <w:proofErr w:type="gramStart"/>
      <w:r w:rsidRPr="006C78AA">
        <w:rPr>
          <w:rStyle w:val="Emphasis"/>
          <w:highlight w:val="yellow"/>
        </w:rPr>
        <w:t>challenge</w:t>
      </w:r>
      <w:r w:rsidRPr="006C78AA">
        <w:rPr>
          <w:rStyle w:val="StyleUnderline"/>
          <w:highlight w:val="yellow"/>
        </w:rPr>
        <w:t xml:space="preserve"> which</w:t>
      </w:r>
      <w:proofErr w:type="gramEnd"/>
      <w:r w:rsidRPr="006C78AA">
        <w:rPr>
          <w:rStyle w:val="StyleUnderline"/>
          <w:highlight w:val="yellow"/>
        </w:rPr>
        <w:t xml:space="preserve"> requires </w:t>
      </w:r>
      <w:r w:rsidRPr="006C78AA">
        <w:rPr>
          <w:rStyle w:val="Emphasis"/>
          <w:highlight w:val="yellow"/>
        </w:rPr>
        <w:t>society-level solutions</w:t>
      </w:r>
      <w:r>
        <w:t xml:space="preserve">. Further, </w:t>
      </w:r>
      <w:r w:rsidRPr="006C78AA">
        <w:rPr>
          <w:rStyle w:val="StyleUnderline"/>
        </w:rPr>
        <w:t>human rights are not only something granted under constitutional and international law; they must be continuously demanded, negotiated, and constantly rebuilt from society’s grassroots</w:t>
      </w:r>
      <w:r>
        <w:t xml:space="preserve">. For instance, while article 5 of the German Constitution guarantees the right of each person to freely express and disseminate their opinions in speech, writing, and pictures and to inform themselves without hindrance from generally accessible sources, </w:t>
      </w:r>
      <w:proofErr w:type="gramStart"/>
      <w:r>
        <w:t>such a right must be activated by citizens to be meaningful, effective and transformative</w:t>
      </w:r>
      <w:proofErr w:type="gramEnd"/>
      <w:r>
        <w:t>.</w:t>
      </w:r>
    </w:p>
    <w:p w14:paraId="64669C39" w14:textId="77777777" w:rsidR="00C37541" w:rsidRDefault="00C37541" w:rsidP="00C37541">
      <w:r w:rsidRPr="006C78AA">
        <w:rPr>
          <w:rStyle w:val="StyleUnderline"/>
        </w:rPr>
        <w:t xml:space="preserve">To confront the new powers of surveillance we need to think broadly about building </w:t>
      </w:r>
      <w:r w:rsidRPr="006C78AA">
        <w:rPr>
          <w:rStyle w:val="Emphasis"/>
        </w:rPr>
        <w:t>zones of autonomy</w:t>
      </w:r>
      <w:r w:rsidRPr="006C78AA">
        <w:rPr>
          <w:rStyle w:val="StyleUnderline"/>
        </w:rPr>
        <w:t xml:space="preserve">: autonomy of the individual, autonomy for communities, autonomy for society. The principle of autonomy translates the ideal of privacy into </w:t>
      </w:r>
      <w:r w:rsidRPr="006C78AA">
        <w:rPr>
          <w:rStyle w:val="Emphasis"/>
        </w:rPr>
        <w:t>concrete goals</w:t>
      </w:r>
      <w:r w:rsidRPr="006C78AA">
        <w:rPr>
          <w:rStyle w:val="StyleUnderline"/>
        </w:rPr>
        <w:t xml:space="preserve"> grounded in human rights</w:t>
      </w:r>
      <w:r>
        <w:t>.</w:t>
      </w:r>
    </w:p>
    <w:p w14:paraId="4F84187D" w14:textId="77777777" w:rsidR="00C37541" w:rsidRDefault="00C37541" w:rsidP="00C37541">
      <w:r w:rsidRPr="006C78AA">
        <w:rPr>
          <w:rStyle w:val="StyleUnderline"/>
          <w:highlight w:val="yellow"/>
        </w:rPr>
        <w:t xml:space="preserve">Privacy and autonomy are </w:t>
      </w:r>
      <w:r w:rsidRPr="006C78AA">
        <w:rPr>
          <w:rStyle w:val="Emphasis"/>
          <w:highlight w:val="yellow"/>
        </w:rPr>
        <w:t>essential components</w:t>
      </w:r>
      <w:r w:rsidRPr="006C78AA">
        <w:rPr>
          <w:rStyle w:val="StyleUnderline"/>
          <w:highlight w:val="yellow"/>
        </w:rPr>
        <w:t xml:space="preserve"> of a functional and vibrant democracy; </w:t>
      </w:r>
      <w:r w:rsidRPr="006C78AA">
        <w:rPr>
          <w:rStyle w:val="Emphasis"/>
          <w:highlight w:val="yellow"/>
        </w:rPr>
        <w:t>without them critical citizenship is not possible</w:t>
      </w:r>
      <w:r>
        <w:t xml:space="preserve">. A library could be an autonomous zone proper, librarians its caretakers. </w:t>
      </w:r>
      <w:r w:rsidRPr="006C78AA">
        <w:rPr>
          <w:rStyle w:val="StyleUnderline"/>
          <w:highlight w:val="yellow"/>
        </w:rPr>
        <w:t xml:space="preserve">We need to </w:t>
      </w:r>
      <w:r w:rsidRPr="006C78AA">
        <w:rPr>
          <w:rStyle w:val="Emphasis"/>
          <w:highlight w:val="yellow"/>
        </w:rPr>
        <w:t xml:space="preserve">create and re-imagine public </w:t>
      </w:r>
      <w:r w:rsidRPr="006C78AA">
        <w:rPr>
          <w:rStyle w:val="Emphasis"/>
          <w:highlight w:val="yellow"/>
        </w:rPr>
        <w:lastRenderedPageBreak/>
        <w:t>institutions</w:t>
      </w:r>
      <w:r w:rsidRPr="006C78AA">
        <w:rPr>
          <w:rStyle w:val="StyleUnderline"/>
        </w:rPr>
        <w:t xml:space="preserve"> to serve this purpose in the digital age, </w:t>
      </w:r>
      <w:r w:rsidRPr="006C78AA">
        <w:rPr>
          <w:rStyle w:val="StyleUnderline"/>
          <w:highlight w:val="yellow"/>
        </w:rPr>
        <w:t xml:space="preserve">to make information </w:t>
      </w:r>
      <w:r w:rsidRPr="006C78AA">
        <w:rPr>
          <w:rStyle w:val="Emphasis"/>
          <w:highlight w:val="yellow"/>
        </w:rPr>
        <w:t>widely accessible</w:t>
      </w:r>
      <w:r w:rsidRPr="006C78AA">
        <w:rPr>
          <w:rStyle w:val="StyleUnderline"/>
          <w:highlight w:val="yellow"/>
        </w:rPr>
        <w:t xml:space="preserve">, truly </w:t>
      </w:r>
      <w:r w:rsidRPr="006C78AA">
        <w:rPr>
          <w:rStyle w:val="Emphasis"/>
          <w:highlight w:val="yellow"/>
        </w:rPr>
        <w:t>common</w:t>
      </w:r>
      <w:r w:rsidRPr="006C78AA">
        <w:rPr>
          <w:rStyle w:val="StyleUnderline"/>
          <w:highlight w:val="yellow"/>
        </w:rPr>
        <w:t xml:space="preserve"> and </w:t>
      </w:r>
      <w:r w:rsidRPr="006C78AA">
        <w:rPr>
          <w:rStyle w:val="Emphasis"/>
          <w:highlight w:val="yellow"/>
        </w:rPr>
        <w:t>operative</w:t>
      </w:r>
      <w:r>
        <w:t>.</w:t>
      </w:r>
    </w:p>
    <w:p w14:paraId="7571F9C1" w14:textId="77777777" w:rsidR="00C37541" w:rsidRDefault="00C37541" w:rsidP="00C37541"/>
    <w:p w14:paraId="4B28FEEB" w14:textId="5B760089" w:rsidR="00AD3F14" w:rsidRDefault="00AD3F14" w:rsidP="00AD3F14">
      <w:pPr>
        <w:pStyle w:val="Heading4"/>
      </w:pPr>
      <w:r>
        <w:t xml:space="preserve">2. This topic presents </w:t>
      </w:r>
      <w:proofErr w:type="gramStart"/>
      <w:r>
        <w:t>a</w:t>
      </w:r>
      <w:proofErr w:type="gramEnd"/>
      <w:r>
        <w:t xml:space="preserve"> </w:t>
      </w:r>
      <w:r>
        <w:rPr>
          <w:u w:val="single"/>
        </w:rPr>
        <w:t>once-in-a-lifetime</w:t>
      </w:r>
      <w:r>
        <w:t xml:space="preserve"> opportunity to educate policymakers about Internet technology. The freedom to engage in debates about </w:t>
      </w:r>
      <w:r w:rsidRPr="007B3DC8">
        <w:rPr>
          <w:u w:val="single"/>
        </w:rPr>
        <w:t>other issues</w:t>
      </w:r>
      <w:r>
        <w:t xml:space="preserve"> depends on the decisions made in D.C. </w:t>
      </w:r>
      <w:r w:rsidR="007B3DC8">
        <w:t xml:space="preserve">about surveillance. </w:t>
      </w:r>
    </w:p>
    <w:p w14:paraId="7EC85C3A" w14:textId="77777777" w:rsidR="00AD3F14" w:rsidRPr="00BC476C" w:rsidRDefault="00AD3F14" w:rsidP="00AD3F14">
      <w:proofErr w:type="spellStart"/>
      <w:r w:rsidRPr="002F6EE4">
        <w:rPr>
          <w:rStyle w:val="Style13ptBold"/>
        </w:rPr>
        <w:t>Meinrath</w:t>
      </w:r>
      <w:proofErr w:type="spellEnd"/>
      <w:r w:rsidRPr="002F6EE4">
        <w:rPr>
          <w:rStyle w:val="Style13ptBold"/>
        </w:rPr>
        <w:t xml:space="preserve"> and </w:t>
      </w:r>
      <w:proofErr w:type="spellStart"/>
      <w:r w:rsidRPr="002F6EE4">
        <w:rPr>
          <w:rStyle w:val="Style13ptBold"/>
        </w:rPr>
        <w:t>Ammori</w:t>
      </w:r>
      <w:proofErr w:type="spellEnd"/>
      <w:r w:rsidRPr="002F6EE4">
        <w:rPr>
          <w:rStyle w:val="Style13ptBold"/>
        </w:rPr>
        <w:t xml:space="preserve"> 12</w:t>
      </w:r>
      <w:r>
        <w:t xml:space="preserve"> — </w:t>
      </w:r>
      <w:proofErr w:type="spellStart"/>
      <w:r>
        <w:t>Sascha</w:t>
      </w:r>
      <w:proofErr w:type="spellEnd"/>
      <w:r>
        <w:t xml:space="preserve"> </w:t>
      </w:r>
      <w:proofErr w:type="spellStart"/>
      <w:r>
        <w:t>Meinrath</w:t>
      </w:r>
      <w:proofErr w:type="spellEnd"/>
      <w:r>
        <w:t xml:space="preserve">, Vice President and Founder and Director of the Open Technology Institute at the New America Foundation, holds a Ph.D. in Communications and Media from the </w:t>
      </w:r>
      <w:r w:rsidRPr="00E07F46">
        <w:t xml:space="preserve">Institute of Communications Research </w:t>
      </w:r>
      <w:r>
        <w:t xml:space="preserve">at the University of Illinois, and Marvin </w:t>
      </w:r>
      <w:proofErr w:type="spellStart"/>
      <w:r>
        <w:t>Ammori</w:t>
      </w:r>
      <w:proofErr w:type="spellEnd"/>
      <w:r>
        <w:t xml:space="preserve">, Bernard L. </w:t>
      </w:r>
      <w:proofErr w:type="spellStart"/>
      <w:r>
        <w:t>Scwartz</w:t>
      </w:r>
      <w:proofErr w:type="spellEnd"/>
      <w:r>
        <w:t xml:space="preserve"> Fellow at the New America Foundation, Principal of the </w:t>
      </w:r>
      <w:proofErr w:type="spellStart"/>
      <w:r>
        <w:t>Ammori</w:t>
      </w:r>
      <w:proofErr w:type="spellEnd"/>
      <w:r>
        <w:t xml:space="preserve"> Group—a law firm, holds a J.D. from Harvard Law School, 2012 (“</w:t>
      </w:r>
      <w:r w:rsidRPr="002F6EE4">
        <w:t xml:space="preserve">Internet Freedom </w:t>
      </w:r>
      <w:r>
        <w:t>and the</w:t>
      </w:r>
      <w:r w:rsidRPr="002F6EE4">
        <w:t xml:space="preserve"> Role </w:t>
      </w:r>
      <w:r>
        <w:t>of an</w:t>
      </w:r>
      <w:r w:rsidRPr="002F6EE4">
        <w:t xml:space="preserve"> Informed Citizenry </w:t>
      </w:r>
      <w:r>
        <w:t>at the</w:t>
      </w:r>
      <w:r w:rsidRPr="002F6EE4">
        <w:t xml:space="preserve"> Dawn </w:t>
      </w:r>
      <w:r>
        <w:t>of the</w:t>
      </w:r>
      <w:r w:rsidRPr="002F6EE4">
        <w:t xml:space="preserve"> Information Age</w:t>
      </w:r>
      <w:r>
        <w:t xml:space="preserve">,” </w:t>
      </w:r>
      <w:r w:rsidRPr="002F6EE4">
        <w:rPr>
          <w:i/>
        </w:rPr>
        <w:t>Emory International Law Review</w:t>
      </w:r>
      <w:r>
        <w:t xml:space="preserve"> (</w:t>
      </w:r>
      <w:r w:rsidRPr="002F6EE4">
        <w:t>26 Emory Int'l L. Rev. 921</w:t>
      </w:r>
      <w:r>
        <w:t>), Available Online to Subscribing Institutions via Lexis-Nexis)</w:t>
      </w:r>
    </w:p>
    <w:p w14:paraId="67871B9F" w14:textId="77777777" w:rsidR="00AD3F14" w:rsidRDefault="00AD3F14" w:rsidP="00AD3F14">
      <w:r>
        <w:t xml:space="preserve">More than sixty years ago, </w:t>
      </w:r>
      <w:r w:rsidRPr="00D5532D">
        <w:rPr>
          <w:rStyle w:val="StyleUnderline"/>
          <w:highlight w:val="yellow"/>
        </w:rPr>
        <w:t>civil rights activists</w:t>
      </w:r>
      <w:r w:rsidRPr="0064407E">
        <w:rPr>
          <w:rStyle w:val="StyleUnderline"/>
        </w:rPr>
        <w:t xml:space="preserve"> realized</w:t>
      </w:r>
      <w:r>
        <w:t xml:space="preserve"> that </w:t>
      </w:r>
      <w:r w:rsidRPr="0064407E">
        <w:rPr>
          <w:rStyle w:val="StyleUnderline"/>
        </w:rPr>
        <w:t>the most effective route</w:t>
      </w:r>
      <w:r>
        <w:t xml:space="preserve"> to bettering our country </w:t>
      </w:r>
      <w:r w:rsidRPr="0064407E">
        <w:rPr>
          <w:rStyle w:val="StyleUnderline"/>
        </w:rPr>
        <w:t>was</w:t>
      </w:r>
      <w:r>
        <w:t xml:space="preserve"> through mass </w:t>
      </w:r>
      <w:r w:rsidRPr="0064407E">
        <w:rPr>
          <w:rStyle w:val="StyleUnderline"/>
        </w:rPr>
        <w:t>social movements, civil disobedience, and judicial review. Those</w:t>
      </w:r>
      <w:r>
        <w:t xml:space="preserve"> whom </w:t>
      </w:r>
      <w:r w:rsidRPr="0064407E">
        <w:rPr>
          <w:rStyle w:val="StyleUnderline"/>
        </w:rPr>
        <w:t>we hold up</w:t>
      </w:r>
      <w:r>
        <w:t xml:space="preserve"> today </w:t>
      </w:r>
      <w:r w:rsidRPr="0064407E">
        <w:rPr>
          <w:rStyle w:val="StyleUnderline"/>
        </w:rPr>
        <w:t>as champions from this era</w:t>
      </w:r>
      <w:r>
        <w:t xml:space="preserve"> - from Rosa Parks and Thurgood Marshall to Malcolm X and Martin Luther King, Jr. - </w:t>
      </w:r>
      <w:r w:rsidRPr="00D5532D">
        <w:rPr>
          <w:rStyle w:val="StyleUnderline"/>
          <w:highlight w:val="yellow"/>
        </w:rPr>
        <w:t xml:space="preserve">were part of </w:t>
      </w:r>
      <w:r w:rsidRPr="00D5532D">
        <w:rPr>
          <w:rStyle w:val="Emphasis"/>
          <w:highlight w:val="yellow"/>
        </w:rPr>
        <w:t>sophisticated</w:t>
      </w:r>
      <w:r w:rsidRPr="0064407E">
        <w:rPr>
          <w:rStyle w:val="Emphasis"/>
        </w:rPr>
        <w:t xml:space="preserve">, nationwide, </w:t>
      </w:r>
      <w:r w:rsidRPr="00D5532D">
        <w:rPr>
          <w:rStyle w:val="Emphasis"/>
          <w:highlight w:val="yellow"/>
        </w:rPr>
        <w:t>legal interventions</w:t>
      </w:r>
      <w:r w:rsidRPr="0064407E">
        <w:rPr>
          <w:rStyle w:val="StyleUnderline"/>
        </w:rPr>
        <w:t xml:space="preserve"> to stand up for what they believed. </w:t>
      </w:r>
      <w:r w:rsidRPr="00D5532D">
        <w:rPr>
          <w:rStyle w:val="StyleUnderline"/>
          <w:highlight w:val="yellow"/>
        </w:rPr>
        <w:t xml:space="preserve">To be </w:t>
      </w:r>
      <w:r w:rsidRPr="00D5532D">
        <w:rPr>
          <w:rStyle w:val="Emphasis"/>
          <w:highlight w:val="yellow"/>
        </w:rPr>
        <w:t>an informed citizen</w:t>
      </w:r>
      <w:r w:rsidRPr="00D5532D">
        <w:rPr>
          <w:rStyle w:val="StyleUnderline"/>
          <w:highlight w:val="yellow"/>
        </w:rPr>
        <w:t xml:space="preserve"> and</w:t>
      </w:r>
      <w:r w:rsidRPr="0064407E">
        <w:rPr>
          <w:rStyle w:val="StyleUnderline"/>
        </w:rPr>
        <w:t xml:space="preserve"> </w:t>
      </w:r>
      <w:r w:rsidRPr="0064407E">
        <w:rPr>
          <w:rStyle w:val="Emphasis"/>
        </w:rPr>
        <w:t xml:space="preserve">an </w:t>
      </w:r>
      <w:r w:rsidRPr="00D5532D">
        <w:rPr>
          <w:rStyle w:val="Emphasis"/>
          <w:highlight w:val="yellow"/>
        </w:rPr>
        <w:t>active member of civil society</w:t>
      </w:r>
      <w:r w:rsidRPr="00D5532D">
        <w:rPr>
          <w:rStyle w:val="StyleUnderline"/>
          <w:highlight w:val="yellow"/>
        </w:rPr>
        <w:t xml:space="preserve"> during this epoch was to be </w:t>
      </w:r>
      <w:r w:rsidRPr="00D5532D">
        <w:rPr>
          <w:rStyle w:val="Emphasis"/>
          <w:highlight w:val="yellow"/>
        </w:rPr>
        <w:t>aware of these battles</w:t>
      </w:r>
      <w:r w:rsidRPr="00D5532D">
        <w:rPr>
          <w:rStyle w:val="StyleUnderline"/>
          <w:highlight w:val="yellow"/>
        </w:rPr>
        <w:t xml:space="preserve"> and</w:t>
      </w:r>
      <w:r w:rsidRPr="0064407E">
        <w:rPr>
          <w:rStyle w:val="StyleUnderline"/>
        </w:rPr>
        <w:t xml:space="preserve"> even </w:t>
      </w:r>
      <w:r w:rsidRPr="00D5532D">
        <w:rPr>
          <w:rStyle w:val="Emphasis"/>
          <w:highlight w:val="yellow"/>
        </w:rPr>
        <w:t>participate in them</w:t>
      </w:r>
      <w:r>
        <w:rPr>
          <w:rStyle w:val="StyleUnderline"/>
        </w:rPr>
        <w:t xml:space="preserve"> —</w:t>
      </w:r>
      <w:r w:rsidRPr="0064407E">
        <w:rPr>
          <w:rStyle w:val="StyleUnderline"/>
        </w:rPr>
        <w:t xml:space="preserve"> taking sides on the street, at the lunch counters, in the pages of the nation's newspapers, and through broadcast radio and television</w:t>
      </w:r>
      <w:r>
        <w:t xml:space="preserve">. In law school, reading Brown v. Board of Education n1 and Cooper v. Aaron, n2 you might get the mistaken impression that the judicial branch was the focus of the debate, or the most important agent of change. But this litigation was a purposeful and well-thought-out facet of a far broader social movement and organizing strategy. </w:t>
      </w:r>
      <w:proofErr w:type="gramStart"/>
      <w:r>
        <w:t>n3</w:t>
      </w:r>
      <w:proofErr w:type="gramEnd"/>
      <w:r>
        <w:t xml:space="preserve"> </w:t>
      </w:r>
      <w:r w:rsidRPr="00931D61">
        <w:rPr>
          <w:rStyle w:val="StyleUnderline"/>
        </w:rPr>
        <w:t>This social movement focused on a key normative question for civil society: Who can participate in our democracy as a full citizen</w:t>
      </w:r>
      <w:r>
        <w:t xml:space="preserve"> - with an equal vote, equal treatment under the law, equal access to education, and all the other social resources necessary to enjoy true liberty - </w:t>
      </w:r>
      <w:r w:rsidRPr="00931D61">
        <w:rPr>
          <w:rStyle w:val="StyleUnderline"/>
        </w:rPr>
        <w:t>and have a meaningful say in our government?</w:t>
      </w:r>
      <w:r>
        <w:t xml:space="preserve"> </w:t>
      </w:r>
      <w:proofErr w:type="gramStart"/>
      <w:r>
        <w:t>n4</w:t>
      </w:r>
      <w:proofErr w:type="gramEnd"/>
    </w:p>
    <w:p w14:paraId="453B9B06" w14:textId="77777777" w:rsidR="00AD3F14" w:rsidRDefault="00AD3F14" w:rsidP="00AD3F14">
      <w:r w:rsidRPr="00D5532D">
        <w:rPr>
          <w:rStyle w:val="StyleUnderline"/>
          <w:highlight w:val="yellow"/>
        </w:rPr>
        <w:t xml:space="preserve">Today we are at a similar </w:t>
      </w:r>
      <w:r w:rsidRPr="00D5532D">
        <w:rPr>
          <w:rStyle w:val="Emphasis"/>
          <w:highlight w:val="yellow"/>
        </w:rPr>
        <w:t>critical juncture</w:t>
      </w:r>
      <w:r w:rsidRPr="00931D61">
        <w:rPr>
          <w:rStyle w:val="StyleUnderline"/>
        </w:rPr>
        <w:t>, asking similar questions about participation in modern civil society</w:t>
      </w:r>
      <w:r>
        <w:t xml:space="preserve">. </w:t>
      </w:r>
      <w:proofErr w:type="gramStart"/>
      <w:r>
        <w:t>n5</w:t>
      </w:r>
      <w:proofErr w:type="gramEnd"/>
      <w:r>
        <w:t xml:space="preserve"> We have made progress in making our  [*922]  democracy more racially inclusive, although controversies remain over de facto segregation and voter discrimination. </w:t>
      </w:r>
      <w:proofErr w:type="gramStart"/>
      <w:r>
        <w:t>n6</w:t>
      </w:r>
      <w:proofErr w:type="gramEnd"/>
      <w:r>
        <w:t xml:space="preserve"> But while the foundation of our democracy includes the right to vote, it also requires the right to access information and disseminate information to others. </w:t>
      </w:r>
      <w:proofErr w:type="gramStart"/>
      <w:r>
        <w:t>n7</w:t>
      </w:r>
      <w:proofErr w:type="gramEnd"/>
      <w:r>
        <w:t xml:space="preserve"> The Constitution terms it the right to freedom of speech and press, while the Universal Declaration of Human Rights calls it the right to opinion and expression. </w:t>
      </w:r>
      <w:proofErr w:type="gramStart"/>
      <w:r>
        <w:t>n8</w:t>
      </w:r>
      <w:proofErr w:type="gramEnd"/>
      <w:r>
        <w:t xml:space="preserve"> Today the most powerful tools to amplify our thoughts and ideas are often not newspapers and broadcast stations, controlled by the few and the powerful.</w:t>
      </w:r>
    </w:p>
    <w:p w14:paraId="1AB6FD1D" w14:textId="77777777" w:rsidR="00AD3F14" w:rsidRDefault="00AD3F14" w:rsidP="00AD3F14">
      <w:r>
        <w:t xml:space="preserve">The most powerful tool for a large and growing global constituency is an open Internet and the applications we use every day - from Facebook and Twitter to YouTube and </w:t>
      </w:r>
      <w:proofErr w:type="spellStart"/>
      <w:r>
        <w:t>Tumblr</w:t>
      </w:r>
      <w:proofErr w:type="spellEnd"/>
      <w:r>
        <w:t>. The Internet has become the core infrastructure of modern free expression and speech. By connecting us, the free and open Internet is the foundation for twenty-first century civil society. The enemies of a robust, democratic civil society know this. It is why Internet freedom is under sustained attack.</w:t>
      </w:r>
    </w:p>
    <w:p w14:paraId="79190365" w14:textId="77777777" w:rsidR="00AD3F14" w:rsidRDefault="00AD3F14" w:rsidP="00AD3F14">
      <w:r>
        <w:t xml:space="preserve">The battle over Internet freedom will have a profound impact on the future of civil society and democracy. These attacks sometimes take the form of legislation in </w:t>
      </w:r>
      <w:proofErr w:type="spellStart"/>
      <w:r>
        <w:t>cybersecurity</w:t>
      </w:r>
      <w:proofErr w:type="spellEnd"/>
      <w:r>
        <w:t xml:space="preserve"> or copyright. For example, Senator Lieberman pushed to introduce legislation granting the President authority to shut down the Internet by creating a central "kill switch" - legislation that was only buried when Egypt's President Mubarak used a similar system to take that country offline during its own democratic protests. </w:t>
      </w:r>
      <w:proofErr w:type="gramStart"/>
      <w:r>
        <w:t>n9</w:t>
      </w:r>
      <w:proofErr w:type="gramEnd"/>
      <w:r>
        <w:t xml:space="preserve"> Congress also nearly passed the hugely controversial Stop Online Piracy Act n10 ("SOPA"), which is often derisively called the Stop Online Privacy Act, and Protect Intellectual Property Act n11 ("PIPA") - bills that resulted in a Wikipedia blackout on January 18, 2012. </w:t>
      </w:r>
      <w:proofErr w:type="gramStart"/>
      <w:r>
        <w:t>n12</w:t>
      </w:r>
      <w:proofErr w:type="gramEnd"/>
    </w:p>
    <w:p w14:paraId="4FA42CEE" w14:textId="77777777" w:rsidR="00AD3F14" w:rsidRDefault="00AD3F14" w:rsidP="00AD3F14">
      <w:r>
        <w:t xml:space="preserve"> [*923]  </w:t>
      </w:r>
      <w:r w:rsidRPr="00D5532D">
        <w:rPr>
          <w:rStyle w:val="StyleUnderline"/>
          <w:highlight w:val="yellow"/>
        </w:rPr>
        <w:t xml:space="preserve">Decisions being made </w:t>
      </w:r>
      <w:r w:rsidRPr="00D5532D">
        <w:rPr>
          <w:rStyle w:val="Emphasis"/>
          <w:highlight w:val="yellow"/>
        </w:rPr>
        <w:t>right now in</w:t>
      </w:r>
      <w:r w:rsidRPr="00127D4E">
        <w:rPr>
          <w:rStyle w:val="Emphasis"/>
        </w:rPr>
        <w:t xml:space="preserve"> Washington, </w:t>
      </w:r>
      <w:r w:rsidRPr="00D5532D">
        <w:rPr>
          <w:rStyle w:val="Emphasis"/>
          <w:highlight w:val="yellow"/>
        </w:rPr>
        <w:t>D.C.</w:t>
      </w:r>
      <w:r>
        <w:t xml:space="preserve">, </w:t>
      </w:r>
      <w:r w:rsidRPr="00D5532D">
        <w:rPr>
          <w:rStyle w:val="StyleUnderline"/>
          <w:highlight w:val="yellow"/>
        </w:rPr>
        <w:t xml:space="preserve">will affect </w:t>
      </w:r>
      <w:r w:rsidRPr="00D5532D">
        <w:rPr>
          <w:rStyle w:val="Emphasis"/>
          <w:highlight w:val="yellow"/>
        </w:rPr>
        <w:t>the</w:t>
      </w:r>
      <w:r w:rsidRPr="00127D4E">
        <w:rPr>
          <w:rStyle w:val="Emphasis"/>
        </w:rPr>
        <w:t xml:space="preserve"> very </w:t>
      </w:r>
      <w:r w:rsidRPr="00D5532D">
        <w:rPr>
          <w:rStyle w:val="Emphasis"/>
          <w:highlight w:val="yellow"/>
        </w:rPr>
        <w:t>trajectory of democracy</w:t>
      </w:r>
      <w:r>
        <w:t xml:space="preserve">. Too often, </w:t>
      </w:r>
      <w:r w:rsidRPr="00931D61">
        <w:rPr>
          <w:rStyle w:val="StyleUnderline"/>
        </w:rPr>
        <w:t>proposed decisions are at odds not only with freedom, but</w:t>
      </w:r>
      <w:r>
        <w:t xml:space="preserve"> also </w:t>
      </w:r>
      <w:r w:rsidRPr="00931D61">
        <w:rPr>
          <w:rStyle w:val="StyleUnderline"/>
        </w:rPr>
        <w:t xml:space="preserve">with technological reality. </w:t>
      </w:r>
      <w:r w:rsidRPr="007B2F3B">
        <w:rPr>
          <w:rStyle w:val="StyleUnderline"/>
          <w:highlight w:val="yellow"/>
        </w:rPr>
        <w:t>D.C.</w:t>
      </w:r>
      <w:r w:rsidRPr="00931D61">
        <w:rPr>
          <w:rStyle w:val="StyleUnderline"/>
        </w:rPr>
        <w:t xml:space="preserve"> is</w:t>
      </w:r>
      <w:r>
        <w:t xml:space="preserve">, first and foremost, </w:t>
      </w:r>
      <w:r w:rsidRPr="00931D61">
        <w:rPr>
          <w:rStyle w:val="StyleUnderline"/>
        </w:rPr>
        <w:t xml:space="preserve">a city of </w:t>
      </w:r>
      <w:r w:rsidRPr="007B2F3B">
        <w:rPr>
          <w:rStyle w:val="StyleUnderline"/>
          <w:highlight w:val="yellow"/>
        </w:rPr>
        <w:t>lawyers</w:t>
      </w:r>
      <w:r>
        <w:t xml:space="preserve">. Unfortunately, </w:t>
      </w:r>
      <w:r w:rsidRPr="00931D61">
        <w:rPr>
          <w:rStyle w:val="StyleUnderline"/>
        </w:rPr>
        <w:t xml:space="preserve">these lawyers think themselves to be technologists and </w:t>
      </w:r>
      <w:r w:rsidRPr="007B2F3B">
        <w:rPr>
          <w:rStyle w:val="StyleUnderline"/>
          <w:highlight w:val="yellow"/>
        </w:rPr>
        <w:t>are</w:t>
      </w:r>
      <w:r w:rsidRPr="00931D61">
        <w:rPr>
          <w:rStyle w:val="StyleUnderline"/>
        </w:rPr>
        <w:t xml:space="preserve"> running rampant, </w:t>
      </w:r>
      <w:r w:rsidRPr="007B2F3B">
        <w:rPr>
          <w:rStyle w:val="StyleUnderline"/>
          <w:highlight w:val="yellow"/>
        </w:rPr>
        <w:t>drafting remarkably bad laws</w:t>
      </w:r>
      <w:r w:rsidRPr="00931D61">
        <w:t xml:space="preserve"> -</w:t>
      </w:r>
      <w:r>
        <w:t xml:space="preserve"> usually not through malfeasance, but </w:t>
      </w:r>
      <w:r w:rsidRPr="007B2F3B">
        <w:rPr>
          <w:rStyle w:val="StyleUnderline"/>
          <w:highlight w:val="yellow"/>
        </w:rPr>
        <w:t xml:space="preserve">through </w:t>
      </w:r>
      <w:r w:rsidRPr="007B2F3B">
        <w:rPr>
          <w:rStyle w:val="Emphasis"/>
          <w:highlight w:val="yellow"/>
        </w:rPr>
        <w:t>ignorance</w:t>
      </w:r>
      <w:r>
        <w:t xml:space="preserve">. Thus, </w:t>
      </w:r>
      <w:r w:rsidRPr="007B2F3B">
        <w:rPr>
          <w:rStyle w:val="StyleUnderline"/>
          <w:highlight w:val="yellow"/>
        </w:rPr>
        <w:t xml:space="preserve">there is </w:t>
      </w:r>
      <w:r w:rsidRPr="007B2F3B">
        <w:rPr>
          <w:rStyle w:val="Emphasis"/>
          <w:highlight w:val="yellow"/>
        </w:rPr>
        <w:t>a crucial opportunity to change the course of history</w:t>
      </w:r>
      <w:r w:rsidRPr="00931D61">
        <w:rPr>
          <w:rStyle w:val="StyleUnderline"/>
        </w:rPr>
        <w:t xml:space="preserve"> simply </w:t>
      </w:r>
      <w:r w:rsidRPr="007B2F3B">
        <w:rPr>
          <w:rStyle w:val="StyleUnderline"/>
          <w:highlight w:val="yellow"/>
        </w:rPr>
        <w:t>by ensuring</w:t>
      </w:r>
      <w:r w:rsidRPr="00931D61">
        <w:rPr>
          <w:rStyle w:val="StyleUnderline"/>
        </w:rPr>
        <w:t xml:space="preserve"> that </w:t>
      </w:r>
      <w:r w:rsidRPr="007B2F3B">
        <w:rPr>
          <w:rStyle w:val="StyleUnderline"/>
          <w:highlight w:val="yellow"/>
        </w:rPr>
        <w:t xml:space="preserve">key decision-makers </w:t>
      </w:r>
      <w:r w:rsidRPr="007B2F3B">
        <w:rPr>
          <w:rStyle w:val="Emphasis"/>
          <w:highlight w:val="yellow"/>
        </w:rPr>
        <w:t>actually understand technology</w:t>
      </w:r>
      <w:r w:rsidRPr="00931D61">
        <w:rPr>
          <w:rStyle w:val="StyleUnderline"/>
        </w:rPr>
        <w:t>, its limits, and what it makes possible</w:t>
      </w:r>
      <w:r>
        <w:t xml:space="preserve">. To analogize to an earlier era, </w:t>
      </w:r>
      <w:r w:rsidRPr="00597759">
        <w:rPr>
          <w:rStyle w:val="StyleUnderline"/>
        </w:rPr>
        <w:t xml:space="preserve">the decision in </w:t>
      </w:r>
      <w:r w:rsidRPr="007B2F3B">
        <w:rPr>
          <w:rStyle w:val="StyleUnderline"/>
          <w:highlight w:val="yellow"/>
        </w:rPr>
        <w:t>Brown v. Board</w:t>
      </w:r>
      <w:r>
        <w:t xml:space="preserve"> of Education </w:t>
      </w:r>
      <w:r w:rsidRPr="007B2F3B">
        <w:rPr>
          <w:rStyle w:val="StyleUnderline"/>
          <w:highlight w:val="yellow"/>
        </w:rPr>
        <w:t>turned on psychological evidence</w:t>
      </w:r>
      <w:r w:rsidRPr="00597759">
        <w:rPr>
          <w:rStyle w:val="StyleUnderline"/>
        </w:rPr>
        <w:t xml:space="preserve"> concerning children in </w:t>
      </w:r>
      <w:proofErr w:type="gramStart"/>
      <w:r w:rsidRPr="00597759">
        <w:rPr>
          <w:rStyle w:val="StyleUnderline"/>
        </w:rPr>
        <w:t>segregated</w:t>
      </w:r>
      <w:proofErr w:type="gramEnd"/>
      <w:r w:rsidRPr="00597759">
        <w:rPr>
          <w:rStyle w:val="StyleUnderline"/>
        </w:rPr>
        <w:t xml:space="preserve"> schools</w:t>
      </w:r>
      <w:r>
        <w:t xml:space="preserve">. </w:t>
      </w:r>
      <w:proofErr w:type="gramStart"/>
      <w:r>
        <w:t>n13</w:t>
      </w:r>
      <w:proofErr w:type="gramEnd"/>
      <w:r>
        <w:t xml:space="preserve"> </w:t>
      </w:r>
      <w:r w:rsidRPr="007B2F3B">
        <w:rPr>
          <w:rStyle w:val="StyleUnderline"/>
          <w:highlight w:val="yellow"/>
        </w:rPr>
        <w:t>Imagine if lawyers based their case on</w:t>
      </w:r>
      <w:r w:rsidRPr="00597759">
        <w:rPr>
          <w:rStyle w:val="StyleUnderline"/>
        </w:rPr>
        <w:t xml:space="preserve"> their </w:t>
      </w:r>
      <w:r w:rsidRPr="007B2F3B">
        <w:rPr>
          <w:rStyle w:val="Emphasis"/>
          <w:highlight w:val="yellow"/>
        </w:rPr>
        <w:t>"gut feeling"</w:t>
      </w:r>
      <w:r w:rsidRPr="007B2F3B">
        <w:rPr>
          <w:rStyle w:val="StyleUnderline"/>
          <w:highlight w:val="yellow"/>
        </w:rPr>
        <w:t xml:space="preserve"> rather than</w:t>
      </w:r>
      <w:r w:rsidRPr="00597759">
        <w:rPr>
          <w:rStyle w:val="StyleUnderline"/>
        </w:rPr>
        <w:t xml:space="preserve"> relying on </w:t>
      </w:r>
      <w:r w:rsidRPr="00597759">
        <w:rPr>
          <w:rStyle w:val="Emphasis"/>
        </w:rPr>
        <w:t xml:space="preserve">social psychological </w:t>
      </w:r>
      <w:r w:rsidRPr="007B2F3B">
        <w:rPr>
          <w:rStyle w:val="Emphasis"/>
          <w:highlight w:val="yellow"/>
        </w:rPr>
        <w:t>experts</w:t>
      </w:r>
      <w:r w:rsidRPr="007B2F3B">
        <w:rPr>
          <w:rStyle w:val="StyleUnderline"/>
          <w:highlight w:val="yellow"/>
        </w:rPr>
        <w:t xml:space="preserve"> and </w:t>
      </w:r>
      <w:r w:rsidRPr="007B2F3B">
        <w:rPr>
          <w:rStyle w:val="Emphasis"/>
          <w:highlight w:val="yellow"/>
        </w:rPr>
        <w:t>research based upon empirical data</w:t>
      </w:r>
      <w:r>
        <w:t>.</w:t>
      </w:r>
    </w:p>
    <w:p w14:paraId="685C8E62" w14:textId="77777777" w:rsidR="00AD3F14" w:rsidRDefault="00AD3F14" w:rsidP="00AD3F14">
      <w:proofErr w:type="spellStart"/>
      <w:r>
        <w:t>Sascha</w:t>
      </w:r>
      <w:proofErr w:type="spellEnd"/>
      <w:r>
        <w:t xml:space="preserve"> directs the Open Technology Institute at the New America Foundation ("OTI"). </w:t>
      </w:r>
      <w:proofErr w:type="gramStart"/>
      <w:r>
        <w:t>n14</w:t>
      </w:r>
      <w:proofErr w:type="gramEnd"/>
      <w:r>
        <w:t xml:space="preserve"> The New America Foundation is a public interest think tank in Washington, D.C., whose programs span everything from foreign policy analysis to educational reform, and from asset building amongst the poor to how to remake our medical system to be both more affordable and more responsive. The Open Technology Institute is the technology and telecom arm of the New America Foundation's work - a group of technologists working to counter the misinformation campaigns currently running rampant in D.C.</w:t>
      </w:r>
    </w:p>
    <w:p w14:paraId="41CF4355" w14:textId="77777777" w:rsidR="00AD3F14" w:rsidRDefault="00AD3F14" w:rsidP="00AD3F14">
      <w:r>
        <w:t>Marvin is one of the few lawyers welcomed to hang out at the Open Technology Institute. He is a veteran of the open Internet battles and the SOPA battle, a First Amendment scholar, and once served as the head lawyer of Free Press. Most importantly, he tries to wield technical know-how to bolster his legal acumen.</w:t>
      </w:r>
    </w:p>
    <w:p w14:paraId="4756E5C7" w14:textId="77777777" w:rsidR="00AD3F14" w:rsidRDefault="00AD3F14" w:rsidP="00AD3F14">
      <w:r>
        <w:t xml:space="preserve">Simply put, </w:t>
      </w:r>
      <w:r w:rsidRPr="00597759">
        <w:rPr>
          <w:rStyle w:val="StyleUnderline"/>
        </w:rPr>
        <w:t xml:space="preserve">to defend Internet freedom at this critical juncture, we need not only legal expertise but also </w:t>
      </w:r>
      <w:r w:rsidRPr="00127D4E">
        <w:rPr>
          <w:rStyle w:val="Emphasis"/>
        </w:rPr>
        <w:t>technological expertise</w:t>
      </w:r>
      <w:r w:rsidRPr="00597759">
        <w:rPr>
          <w:rStyle w:val="StyleUnderline"/>
        </w:rPr>
        <w:t xml:space="preserve">. Interested parties - both </w:t>
      </w:r>
      <w:r w:rsidRPr="007B2F3B">
        <w:rPr>
          <w:rStyle w:val="StyleUnderline"/>
          <w:highlight w:val="yellow"/>
        </w:rPr>
        <w:t>corporations and</w:t>
      </w:r>
      <w:r w:rsidRPr="00597759">
        <w:rPr>
          <w:rStyle w:val="StyleUnderline"/>
        </w:rPr>
        <w:t xml:space="preserve"> entrenched </w:t>
      </w:r>
      <w:r w:rsidRPr="007B2F3B">
        <w:rPr>
          <w:rStyle w:val="StyleUnderline"/>
          <w:highlight w:val="yellow"/>
        </w:rPr>
        <w:t>bureaucracies</w:t>
      </w:r>
      <w:r w:rsidRPr="00597759">
        <w:rPr>
          <w:rStyle w:val="StyleUnderline"/>
        </w:rPr>
        <w:t xml:space="preserve"> - </w:t>
      </w:r>
      <w:r w:rsidRPr="007B2F3B">
        <w:rPr>
          <w:rStyle w:val="StyleUnderline"/>
          <w:highlight w:val="yellow"/>
        </w:rPr>
        <w:t>take advantage of</w:t>
      </w:r>
      <w:r w:rsidRPr="00597759">
        <w:rPr>
          <w:rStyle w:val="StyleUnderline"/>
        </w:rPr>
        <w:t xml:space="preserve"> the woeful </w:t>
      </w:r>
      <w:r w:rsidRPr="007B2F3B">
        <w:rPr>
          <w:rStyle w:val="StyleUnderline"/>
          <w:highlight w:val="yellow"/>
        </w:rPr>
        <w:t>tech</w:t>
      </w:r>
      <w:r w:rsidRPr="00597759">
        <w:rPr>
          <w:rStyle w:val="StyleUnderline"/>
        </w:rPr>
        <w:t xml:space="preserve">nological </w:t>
      </w:r>
      <w:proofErr w:type="spellStart"/>
      <w:r w:rsidRPr="007B2F3B">
        <w:rPr>
          <w:rStyle w:val="StyleUnderline"/>
          <w:highlight w:val="yellow"/>
        </w:rPr>
        <w:t>naivete</w:t>
      </w:r>
      <w:proofErr w:type="spellEnd"/>
      <w:r w:rsidRPr="00597759">
        <w:rPr>
          <w:rStyle w:val="StyleUnderline"/>
        </w:rPr>
        <w:t xml:space="preserve"> of most politicians, regulators, and key administration officials. Sowing "</w:t>
      </w:r>
      <w:r w:rsidRPr="00024C15">
        <w:rPr>
          <w:rStyle w:val="StyleUnderline"/>
          <w:highlight w:val="yellow"/>
        </w:rPr>
        <w:t>Fear, Uncertainty, and Doubt</w:t>
      </w:r>
      <w:r w:rsidRPr="00597759">
        <w:rPr>
          <w:rStyle w:val="StyleUnderline"/>
        </w:rPr>
        <w:t>"</w:t>
      </w:r>
      <w:r>
        <w:t xml:space="preserve"> ("FUD") </w:t>
      </w:r>
      <w:r w:rsidRPr="00597759">
        <w:rPr>
          <w:rStyle w:val="StyleUnderline"/>
        </w:rPr>
        <w:t>is often their modus operandi</w:t>
      </w:r>
      <w:r>
        <w:t>. And this FUD has, for far too long, driven a national debate over  [*924</w:t>
      </w:r>
      <w:proofErr w:type="gramStart"/>
      <w:r>
        <w:t xml:space="preserve">]  </w:t>
      </w:r>
      <w:proofErr w:type="spellStart"/>
      <w:r>
        <w:t>cybersecurity</w:t>
      </w:r>
      <w:proofErr w:type="spellEnd"/>
      <w:proofErr w:type="gramEnd"/>
      <w:r>
        <w:t xml:space="preserve">, copyright, surveillance, and open Internet policies. </w:t>
      </w:r>
      <w:r w:rsidRPr="00001B1C">
        <w:rPr>
          <w:rStyle w:val="StyleUnderline"/>
        </w:rPr>
        <w:t xml:space="preserve">This FUD </w:t>
      </w:r>
      <w:r w:rsidRPr="00024C15">
        <w:rPr>
          <w:rStyle w:val="StyleUnderline"/>
          <w:highlight w:val="yellow"/>
        </w:rPr>
        <w:t xml:space="preserve">is </w:t>
      </w:r>
      <w:r w:rsidRPr="00024C15">
        <w:rPr>
          <w:rStyle w:val="Emphasis"/>
          <w:highlight w:val="yellow"/>
        </w:rPr>
        <w:t>directly undermining our ability, as a democratic society</w:t>
      </w:r>
      <w:r w:rsidRPr="00024C15">
        <w:rPr>
          <w:rStyle w:val="StyleUnderline"/>
          <w:highlight w:val="yellow"/>
        </w:rPr>
        <w:t>, to protect human rights online</w:t>
      </w:r>
      <w:r>
        <w:t>.</w:t>
      </w:r>
    </w:p>
    <w:p w14:paraId="6BB9CB39" w14:textId="77777777" w:rsidR="00AD3F14" w:rsidRDefault="00AD3F14" w:rsidP="00AD3F14">
      <w:r>
        <w:t xml:space="preserve">Much of the work that OTI does focuses on educating key decision makers - at the Federal Communications Commission, Federal Trade Commission, State Department, and White House; in the Senate and House of Representatives; and at leading advocacy organizations - about technological reality. But the forces of FUD are powerful, and OTI has a modest team of some fifty tech-savvy staff. </w:t>
      </w:r>
      <w:r w:rsidRPr="00024C15">
        <w:rPr>
          <w:rStyle w:val="StyleUnderline"/>
          <w:highlight w:val="yellow"/>
        </w:rPr>
        <w:t>What is needed</w:t>
      </w:r>
      <w:r w:rsidRPr="00001B1C">
        <w:rPr>
          <w:rStyle w:val="StyleUnderline"/>
        </w:rPr>
        <w:t xml:space="preserve"> today </w:t>
      </w:r>
      <w:r w:rsidRPr="00024C15">
        <w:rPr>
          <w:rStyle w:val="StyleUnderline"/>
          <w:highlight w:val="yellow"/>
        </w:rPr>
        <w:t>is</w:t>
      </w:r>
      <w:r w:rsidRPr="00001B1C">
        <w:rPr>
          <w:rStyle w:val="StyleUnderline"/>
        </w:rPr>
        <w:t xml:space="preserve"> </w:t>
      </w:r>
      <w:r w:rsidRPr="00024C15">
        <w:rPr>
          <w:rStyle w:val="Emphasis"/>
          <w:highlight w:val="yellow"/>
        </w:rPr>
        <w:t>a</w:t>
      </w:r>
      <w:r w:rsidRPr="00001B1C">
        <w:rPr>
          <w:rStyle w:val="Emphasis"/>
        </w:rPr>
        <w:t xml:space="preserve"> far more </w:t>
      </w:r>
      <w:r w:rsidRPr="00024C15">
        <w:rPr>
          <w:rStyle w:val="Emphasis"/>
          <w:highlight w:val="yellow"/>
        </w:rPr>
        <w:t>widespread intervention</w:t>
      </w:r>
      <w:r w:rsidRPr="00024C15">
        <w:rPr>
          <w:rStyle w:val="StyleUnderline"/>
          <w:highlight w:val="yellow"/>
        </w:rPr>
        <w:t xml:space="preserve"> - with help from technologists</w:t>
      </w:r>
      <w:r w:rsidRPr="00001B1C">
        <w:rPr>
          <w:rStyle w:val="StyleUnderline"/>
        </w:rPr>
        <w:t xml:space="preserve"> across the country </w:t>
      </w:r>
      <w:r w:rsidRPr="00024C15">
        <w:rPr>
          <w:rStyle w:val="StyleUnderline"/>
          <w:highlight w:val="yellow"/>
        </w:rPr>
        <w:t>and</w:t>
      </w:r>
      <w:r w:rsidRPr="00001B1C">
        <w:rPr>
          <w:rStyle w:val="StyleUnderline"/>
        </w:rPr>
        <w:t xml:space="preserve"> from </w:t>
      </w:r>
      <w:r w:rsidRPr="00024C15">
        <w:rPr>
          <w:rStyle w:val="Emphasis"/>
          <w:highlight w:val="yellow"/>
        </w:rPr>
        <w:t>average Americans</w:t>
      </w:r>
      <w:r w:rsidRPr="00001B1C">
        <w:rPr>
          <w:rStyle w:val="StyleUnderline"/>
        </w:rPr>
        <w:t xml:space="preserve">, </w:t>
      </w:r>
      <w:r w:rsidRPr="00024C15">
        <w:rPr>
          <w:rStyle w:val="StyleUnderline"/>
          <w:highlight w:val="yellow"/>
        </w:rPr>
        <w:t>who</w:t>
      </w:r>
      <w:r w:rsidRPr="00001B1C">
        <w:rPr>
          <w:rStyle w:val="StyleUnderline"/>
        </w:rPr>
        <w:t xml:space="preserve"> often </w:t>
      </w:r>
      <w:r w:rsidRPr="00024C15">
        <w:rPr>
          <w:rStyle w:val="Emphasis"/>
          <w:highlight w:val="yellow"/>
        </w:rPr>
        <w:t>know far more about tech</w:t>
      </w:r>
      <w:r w:rsidRPr="00001B1C">
        <w:rPr>
          <w:rStyle w:val="Emphasis"/>
        </w:rPr>
        <w:t>nology</w:t>
      </w:r>
      <w:r w:rsidRPr="00001B1C">
        <w:rPr>
          <w:rStyle w:val="StyleUnderline"/>
        </w:rPr>
        <w:t xml:space="preserve"> </w:t>
      </w:r>
      <w:r w:rsidRPr="00024C15">
        <w:rPr>
          <w:rStyle w:val="StyleUnderline"/>
          <w:highlight w:val="yellow"/>
        </w:rPr>
        <w:t>than the average policymaker in D.C.</w:t>
      </w:r>
    </w:p>
    <w:p w14:paraId="51B631EE" w14:textId="77777777" w:rsidR="00AD3F14" w:rsidRDefault="00AD3F14" w:rsidP="00AD3F14">
      <w:r>
        <w:t xml:space="preserve">But </w:t>
      </w:r>
      <w:r w:rsidRPr="00001B1C">
        <w:rPr>
          <w:rStyle w:val="StyleUnderline"/>
        </w:rPr>
        <w:t>why would you want to help? For the same reason you would want to take part in the great debates over civil rights and civil society in the</w:t>
      </w:r>
      <w:r>
        <w:t xml:space="preserve"> 19</w:t>
      </w:r>
      <w:r w:rsidRPr="00001B1C">
        <w:rPr>
          <w:rStyle w:val="StyleUnderline"/>
        </w:rPr>
        <w:t>50s and</w:t>
      </w:r>
      <w:r>
        <w:t xml:space="preserve"> 19</w:t>
      </w:r>
      <w:r w:rsidRPr="00001B1C">
        <w:rPr>
          <w:rStyle w:val="StyleUnderline"/>
        </w:rPr>
        <w:t>60s</w:t>
      </w:r>
      <w:r>
        <w:t xml:space="preserve">. What stories do we want to be able to tell our children and our grandchildren? </w:t>
      </w:r>
      <w:r w:rsidRPr="00024C15">
        <w:rPr>
          <w:rStyle w:val="StyleUnderline"/>
          <w:highlight w:val="yellow"/>
        </w:rPr>
        <w:t xml:space="preserve">We have </w:t>
      </w:r>
      <w:proofErr w:type="gramStart"/>
      <w:r w:rsidRPr="00024C15">
        <w:rPr>
          <w:rStyle w:val="Emphasis"/>
          <w:highlight w:val="yellow"/>
        </w:rPr>
        <w:t>a</w:t>
      </w:r>
      <w:proofErr w:type="gramEnd"/>
      <w:r w:rsidRPr="00024C15">
        <w:rPr>
          <w:rStyle w:val="Emphasis"/>
          <w:highlight w:val="yellow"/>
        </w:rPr>
        <w:t xml:space="preserve"> once-in-a-lifetime</w:t>
      </w:r>
      <w:r w:rsidRPr="00001B1C">
        <w:rPr>
          <w:rStyle w:val="Emphasis"/>
        </w:rPr>
        <w:t>, perhaps a once-in-a-century</w:t>
      </w:r>
      <w:r w:rsidRPr="00001B1C">
        <w:rPr>
          <w:rStyle w:val="StyleUnderline"/>
        </w:rPr>
        <w:t xml:space="preserve">, </w:t>
      </w:r>
      <w:r w:rsidRPr="00024C15">
        <w:rPr>
          <w:rStyle w:val="StyleUnderline"/>
          <w:highlight w:val="yellow"/>
        </w:rPr>
        <w:t>opportunity</w:t>
      </w:r>
      <w:r w:rsidRPr="00001B1C">
        <w:rPr>
          <w:rStyle w:val="StyleUnderline"/>
        </w:rPr>
        <w:t xml:space="preserve">. As we transition into the Information Age, we must ask ourselves: How do we support a twenty-first century civil society that is </w:t>
      </w:r>
      <w:r w:rsidRPr="00001B1C">
        <w:rPr>
          <w:rStyle w:val="Emphasis"/>
        </w:rPr>
        <w:t>inclusive</w:t>
      </w:r>
      <w:r w:rsidRPr="00001B1C">
        <w:rPr>
          <w:rStyle w:val="StyleUnderline"/>
        </w:rPr>
        <w:t xml:space="preserve">, </w:t>
      </w:r>
      <w:r w:rsidRPr="00001B1C">
        <w:rPr>
          <w:rStyle w:val="Emphasis"/>
        </w:rPr>
        <w:t>decentralized</w:t>
      </w:r>
      <w:r w:rsidRPr="00001B1C">
        <w:rPr>
          <w:rStyle w:val="StyleUnderline"/>
        </w:rPr>
        <w:t xml:space="preserve">, and </w:t>
      </w:r>
      <w:r w:rsidRPr="00001B1C">
        <w:rPr>
          <w:rStyle w:val="Emphasis"/>
        </w:rPr>
        <w:t>free</w:t>
      </w:r>
      <w:r w:rsidRPr="00001B1C">
        <w:rPr>
          <w:rStyle w:val="StyleUnderline"/>
        </w:rPr>
        <w:t xml:space="preserve"> - the kind of society where participatory democracy thrives?</w:t>
      </w:r>
    </w:p>
    <w:p w14:paraId="557BEBB4" w14:textId="77777777" w:rsidR="00564C1E" w:rsidRDefault="00564C1E" w:rsidP="00C37541"/>
    <w:p w14:paraId="6EDA1097" w14:textId="7364C6F2" w:rsidR="007C5F99" w:rsidRDefault="007C5F99" w:rsidP="007C5F99">
      <w:pPr>
        <w:pStyle w:val="Heading3"/>
      </w:pPr>
      <w:r>
        <w:lastRenderedPageBreak/>
        <w:t>They Say: “Identity Concerns Precede Topicality”</w:t>
      </w:r>
    </w:p>
    <w:p w14:paraId="0F5C5000" w14:textId="25C0AF09" w:rsidR="007C5F99" w:rsidRDefault="007C5F99" w:rsidP="007C5F99">
      <w:pPr>
        <w:pStyle w:val="Heading4"/>
      </w:pPr>
      <w:r>
        <w:t xml:space="preserve">Topical debates </w:t>
      </w:r>
      <w:r w:rsidRPr="007C5F99">
        <w:rPr>
          <w:u w:val="single"/>
        </w:rPr>
        <w:t>access</w:t>
      </w:r>
      <w:r>
        <w:t xml:space="preserve"> identity issues. Mass surveillance jeopardizes students’ </w:t>
      </w:r>
      <w:r w:rsidRPr="007C5F99">
        <w:rPr>
          <w:u w:val="single"/>
        </w:rPr>
        <w:t>identify formation</w:t>
      </w:r>
      <w:r>
        <w:t xml:space="preserve">. </w:t>
      </w:r>
    </w:p>
    <w:p w14:paraId="6375CC8A" w14:textId="77777777" w:rsidR="007C5F99" w:rsidRDefault="007C5F99" w:rsidP="007C5F99">
      <w:r w:rsidRPr="00C42470">
        <w:rPr>
          <w:rStyle w:val="Style13ptBold"/>
        </w:rPr>
        <w:t>Glaser 14</w:t>
      </w:r>
      <w:r>
        <w:t xml:space="preserve"> — April Glaser, Staff Activist at the Electronic Frontier Foundation, 2014 (“</w:t>
      </w:r>
      <w:r w:rsidRPr="00C42470">
        <w:t>17 Student Groups Pen Open Letters on the Toxicity of Mass Surveillance to Academic Freedom</w:t>
      </w:r>
      <w:r>
        <w:t>,” Electronic Frontier Foundation, June 9</w:t>
      </w:r>
      <w:r w:rsidRPr="00C42470">
        <w:rPr>
          <w:vertAlign w:val="superscript"/>
        </w:rPr>
        <w:t>th</w:t>
      </w:r>
      <w:r>
        <w:t xml:space="preserve">, Available Online at </w:t>
      </w:r>
      <w:hyperlink r:id="rId29" w:history="1">
        <w:r w:rsidRPr="00652333">
          <w:rPr>
            <w:rStyle w:val="Hyperlink"/>
          </w:rPr>
          <w:t>https://www.eff.org/deeplinks/2014/06/students-against-surveillance-17-university-groups-pen-open-letters-toxicity-mass</w:t>
        </w:r>
      </w:hyperlink>
      <w:r>
        <w:t>, Accessed 07-23-2015)</w:t>
      </w:r>
    </w:p>
    <w:p w14:paraId="3934C158" w14:textId="77777777" w:rsidR="007C5F99" w:rsidRDefault="007C5F99" w:rsidP="007C5F99">
      <w:r>
        <w:t>“</w:t>
      </w:r>
      <w:r w:rsidRPr="006E43AF">
        <w:rPr>
          <w:rStyle w:val="StyleUnderline"/>
          <w:highlight w:val="yellow"/>
        </w:rPr>
        <w:t xml:space="preserve">Certain demographics of students, such as the LGBTQ community that remain closeted, could be </w:t>
      </w:r>
      <w:r w:rsidRPr="006E43AF">
        <w:rPr>
          <w:rStyle w:val="Emphasis"/>
          <w:highlight w:val="yellow"/>
        </w:rPr>
        <w:t>made public</w:t>
      </w:r>
      <w:r>
        <w:t>,” wrote Liz Hawkins in the letter she composed from the University of Nevada in Las Vegas. “</w:t>
      </w:r>
      <w:r w:rsidRPr="006E43AF">
        <w:rPr>
          <w:rStyle w:val="StyleUnderline"/>
          <w:highlight w:val="yellow"/>
        </w:rPr>
        <w:t xml:space="preserve">This also includes students in [search] of </w:t>
      </w:r>
      <w:r w:rsidRPr="006E43AF">
        <w:rPr>
          <w:rStyle w:val="Emphasis"/>
          <w:highlight w:val="yellow"/>
        </w:rPr>
        <w:t>mental health care</w:t>
      </w:r>
      <w:r>
        <w:t>,” the UNLV student letter continues. And she’s right.</w:t>
      </w:r>
    </w:p>
    <w:p w14:paraId="37EA266F" w14:textId="77777777" w:rsidR="007C5F99" w:rsidRDefault="007C5F99" w:rsidP="007C5F99">
      <w:r w:rsidRPr="00B571A8">
        <w:rPr>
          <w:rStyle w:val="StyleUnderline"/>
          <w:highlight w:val="yellow"/>
        </w:rPr>
        <w:t>Students</w:t>
      </w:r>
      <w:r w:rsidRPr="007D43C3">
        <w:rPr>
          <w:rStyle w:val="StyleUnderline"/>
        </w:rPr>
        <w:t xml:space="preserve"> often </w:t>
      </w:r>
      <w:r w:rsidRPr="00B571A8">
        <w:rPr>
          <w:rStyle w:val="StyleUnderline"/>
          <w:highlight w:val="yellow"/>
        </w:rPr>
        <w:t>come</w:t>
      </w:r>
      <w:r w:rsidRPr="007D43C3">
        <w:rPr>
          <w:rStyle w:val="StyleUnderline"/>
        </w:rPr>
        <w:t xml:space="preserve"> to universities </w:t>
      </w:r>
      <w:r w:rsidRPr="00B571A8">
        <w:rPr>
          <w:rStyle w:val="StyleUnderline"/>
          <w:highlight w:val="yellow"/>
        </w:rPr>
        <w:t xml:space="preserve">excited to </w:t>
      </w:r>
      <w:r w:rsidRPr="00B571A8">
        <w:rPr>
          <w:rStyle w:val="Emphasis"/>
          <w:highlight w:val="yellow"/>
        </w:rPr>
        <w:t>explore</w:t>
      </w:r>
      <w:r w:rsidRPr="00B571A8">
        <w:rPr>
          <w:rStyle w:val="Emphasis"/>
        </w:rPr>
        <w:t xml:space="preserve"> their </w:t>
      </w:r>
      <w:r w:rsidRPr="00B571A8">
        <w:rPr>
          <w:rStyle w:val="Emphasis"/>
          <w:highlight w:val="yellow"/>
        </w:rPr>
        <w:t>identity</w:t>
      </w:r>
      <w:r w:rsidRPr="00B571A8">
        <w:rPr>
          <w:rStyle w:val="StyleUnderline"/>
          <w:highlight w:val="yellow"/>
        </w:rPr>
        <w:t xml:space="preserve"> and find community</w:t>
      </w:r>
      <w:r w:rsidRPr="007D43C3">
        <w:rPr>
          <w:rStyle w:val="StyleUnderline"/>
        </w:rPr>
        <w:t xml:space="preserve"> that might </w:t>
      </w:r>
      <w:r w:rsidRPr="006E43AF">
        <w:rPr>
          <w:rStyle w:val="Emphasis"/>
        </w:rPr>
        <w:t>not have been available back home</w:t>
      </w:r>
      <w:r w:rsidRPr="007D43C3">
        <w:rPr>
          <w:rStyle w:val="StyleUnderline"/>
        </w:rPr>
        <w:t xml:space="preserve">. </w:t>
      </w:r>
      <w:r w:rsidRPr="00B571A8">
        <w:rPr>
          <w:rStyle w:val="StyleUnderline"/>
          <w:highlight w:val="yellow"/>
        </w:rPr>
        <w:t>But when</w:t>
      </w:r>
      <w:r w:rsidRPr="007D43C3">
        <w:rPr>
          <w:rStyle w:val="StyleUnderline"/>
        </w:rPr>
        <w:t xml:space="preserve"> we know that the </w:t>
      </w:r>
      <w:r w:rsidRPr="00B571A8">
        <w:rPr>
          <w:rStyle w:val="StyleUnderline"/>
          <w:highlight w:val="yellow"/>
        </w:rPr>
        <w:t>government is collecting information and storing it in a way that could be</w:t>
      </w:r>
      <w:r w:rsidRPr="007D43C3">
        <w:rPr>
          <w:rStyle w:val="StyleUnderline"/>
        </w:rPr>
        <w:t xml:space="preserve"> potentially </w:t>
      </w:r>
      <w:r w:rsidRPr="00B571A8">
        <w:rPr>
          <w:rStyle w:val="StyleUnderline"/>
          <w:highlight w:val="yellow"/>
        </w:rPr>
        <w:t xml:space="preserve">used against us, </w:t>
      </w:r>
      <w:r w:rsidRPr="00B571A8">
        <w:rPr>
          <w:rStyle w:val="Emphasis"/>
          <w:highlight w:val="yellow"/>
        </w:rPr>
        <w:t>we don’t say what we would say otherwise</w:t>
      </w:r>
      <w:r w:rsidRPr="00B571A8">
        <w:rPr>
          <w:rStyle w:val="StyleUnderline"/>
          <w:highlight w:val="yellow"/>
        </w:rPr>
        <w:t xml:space="preserve">. Students are </w:t>
      </w:r>
      <w:r w:rsidRPr="00B571A8">
        <w:rPr>
          <w:rStyle w:val="Emphasis"/>
          <w:highlight w:val="yellow"/>
        </w:rPr>
        <w:t>less likely to associate with campus groups</w:t>
      </w:r>
      <w:r w:rsidRPr="00B571A8">
        <w:rPr>
          <w:rStyle w:val="StyleUnderline"/>
          <w:highlight w:val="yellow"/>
        </w:rPr>
        <w:t xml:space="preserve"> and </w:t>
      </w:r>
      <w:r w:rsidRPr="00B571A8">
        <w:rPr>
          <w:rStyle w:val="Emphasis"/>
          <w:highlight w:val="yellow"/>
        </w:rPr>
        <w:t>less likely to engage fully in campus life</w:t>
      </w:r>
      <w:r>
        <w:t>.</w:t>
      </w:r>
    </w:p>
    <w:p w14:paraId="51E312FD" w14:textId="77777777" w:rsidR="007C5F99" w:rsidRPr="007C5F99" w:rsidRDefault="007C5F99" w:rsidP="007C5F99"/>
    <w:p w14:paraId="24A8EFD2" w14:textId="77777777" w:rsidR="00273F99" w:rsidRDefault="00273F99" w:rsidP="00273F99">
      <w:pPr>
        <w:pStyle w:val="Heading3"/>
      </w:pPr>
      <w:r>
        <w:lastRenderedPageBreak/>
        <w:t>They Say: “Requiring Topical Plans Violates Academic Freedom”</w:t>
      </w:r>
    </w:p>
    <w:p w14:paraId="5FF29A38" w14:textId="1A894DF3" w:rsidR="00273F99" w:rsidRDefault="00273F99" w:rsidP="00273F99">
      <w:pPr>
        <w:pStyle w:val="Heading4"/>
      </w:pPr>
      <w:r>
        <w:t xml:space="preserve">1. </w:t>
      </w:r>
      <w:r w:rsidRPr="00273F99">
        <w:rPr>
          <w:u w:val="single"/>
        </w:rPr>
        <w:t>Topical debates</w:t>
      </w:r>
      <w:r>
        <w:t xml:space="preserve"> access this impact. Surveillance imperils students’ freedom to learn. Debating it is </w:t>
      </w:r>
      <w:r w:rsidRPr="00273F99">
        <w:rPr>
          <w:u w:val="single"/>
        </w:rPr>
        <w:t>vital</w:t>
      </w:r>
      <w:r>
        <w:t xml:space="preserve"> to academic freedom. </w:t>
      </w:r>
    </w:p>
    <w:p w14:paraId="7913477C" w14:textId="77777777" w:rsidR="00273F99" w:rsidRDefault="00273F99" w:rsidP="00273F99">
      <w:proofErr w:type="spellStart"/>
      <w:r w:rsidRPr="00156316">
        <w:rPr>
          <w:rStyle w:val="Style13ptBold"/>
        </w:rPr>
        <w:t>Kebede</w:t>
      </w:r>
      <w:proofErr w:type="spellEnd"/>
      <w:r w:rsidRPr="00156316">
        <w:rPr>
          <w:rStyle w:val="Style13ptBold"/>
        </w:rPr>
        <w:t xml:space="preserve"> 14</w:t>
      </w:r>
      <w:r>
        <w:t xml:space="preserve"> — Paul </w:t>
      </w:r>
      <w:proofErr w:type="spellStart"/>
      <w:r>
        <w:t>Kebede</w:t>
      </w:r>
      <w:proofErr w:type="spellEnd"/>
      <w:r>
        <w:t xml:space="preserve">, Tenth Grader at Guildford Park Secondary School (Surrey, British Columbia), </w:t>
      </w:r>
      <w:proofErr w:type="gramStart"/>
      <w:r>
        <w:t>Member</w:t>
      </w:r>
      <w:proofErr w:type="gramEnd"/>
      <w:r>
        <w:t xml:space="preserve"> of the </w:t>
      </w:r>
      <w:r w:rsidRPr="00156316">
        <w:t>Student Net Alliance—a student-run digital rights organization</w:t>
      </w:r>
      <w:r>
        <w:t>, 2014 (“</w:t>
      </w:r>
      <w:r w:rsidRPr="00124C55">
        <w:t>Surrey Schools Students/Faculty in Support of Digital Rights</w:t>
      </w:r>
      <w:r>
        <w:t xml:space="preserve">,” Open Letter to the </w:t>
      </w:r>
      <w:r w:rsidRPr="00124C55">
        <w:t>Board of the Surrey School District no. 36</w:t>
      </w:r>
      <w:r>
        <w:t xml:space="preserve">, May, Available Online at </w:t>
      </w:r>
      <w:hyperlink r:id="rId30" w:history="1">
        <w:r w:rsidRPr="00652333">
          <w:rPr>
            <w:rStyle w:val="Hyperlink"/>
          </w:rPr>
          <w:t>http://studentsagainstsurveillance.com/surrey/</w:t>
        </w:r>
      </w:hyperlink>
      <w:r>
        <w:t>, Accessed 07-23-2015)</w:t>
      </w:r>
    </w:p>
    <w:p w14:paraId="73AA5262" w14:textId="77777777" w:rsidR="00273F99" w:rsidRDefault="00273F99" w:rsidP="00273F99">
      <w:r>
        <w:t xml:space="preserve">It should not be forgotten that </w:t>
      </w:r>
      <w:r w:rsidRPr="00E57230">
        <w:rPr>
          <w:rStyle w:val="StyleUnderline"/>
          <w:highlight w:val="yellow"/>
        </w:rPr>
        <w:t>schools should be places where students</w:t>
      </w:r>
      <w:r w:rsidRPr="00877F3E">
        <w:rPr>
          <w:rStyle w:val="StyleUnderline"/>
        </w:rPr>
        <w:t xml:space="preserve"> and faculty</w:t>
      </w:r>
      <w:r>
        <w:t xml:space="preserve"> alike </w:t>
      </w:r>
      <w:r w:rsidRPr="00E57230">
        <w:rPr>
          <w:rStyle w:val="StyleUnderline"/>
          <w:highlight w:val="yellow"/>
        </w:rPr>
        <w:t>can learn</w:t>
      </w:r>
      <w:r w:rsidRPr="00B31E60">
        <w:rPr>
          <w:rStyle w:val="StyleUnderline"/>
        </w:rPr>
        <w:t xml:space="preserve"> with confidence</w:t>
      </w:r>
      <w:r>
        <w:t xml:space="preserve">, </w:t>
      </w:r>
      <w:r w:rsidRPr="00E57230">
        <w:rPr>
          <w:rStyle w:val="Emphasis"/>
          <w:highlight w:val="yellow"/>
        </w:rPr>
        <w:t>without fear</w:t>
      </w:r>
      <w:r w:rsidRPr="00E57230">
        <w:rPr>
          <w:rStyle w:val="StyleUnderline"/>
          <w:highlight w:val="yellow"/>
        </w:rPr>
        <w:t xml:space="preserve"> that what we are studying</w:t>
      </w:r>
      <w:r w:rsidRPr="00B31E60">
        <w:rPr>
          <w:rStyle w:val="StyleUnderline"/>
        </w:rPr>
        <w:t xml:space="preserve"> or investigating</w:t>
      </w:r>
      <w:r>
        <w:t xml:space="preserve"> using the web </w:t>
      </w:r>
      <w:r w:rsidRPr="00E57230">
        <w:rPr>
          <w:rStyle w:val="StyleUnderline"/>
          <w:highlight w:val="yellow"/>
        </w:rPr>
        <w:t>could</w:t>
      </w:r>
      <w:r>
        <w:t xml:space="preserve"> potentially </w:t>
      </w:r>
      <w:r w:rsidRPr="00E57230">
        <w:rPr>
          <w:rStyle w:val="StyleUnderline"/>
          <w:highlight w:val="yellow"/>
        </w:rPr>
        <w:t>be</w:t>
      </w:r>
      <w:r w:rsidRPr="00B31E60">
        <w:rPr>
          <w:rStyle w:val="StyleUnderline"/>
        </w:rPr>
        <w:t xml:space="preserve"> a platform </w:t>
      </w:r>
      <w:r w:rsidRPr="00E57230">
        <w:rPr>
          <w:rStyle w:val="Emphasis"/>
          <w:highlight w:val="yellow"/>
        </w:rPr>
        <w:t>used against us</w:t>
      </w:r>
      <w:r>
        <w:t xml:space="preserve">. However, </w:t>
      </w:r>
      <w:r w:rsidRPr="00B31E60">
        <w:rPr>
          <w:rStyle w:val="StyleUnderline"/>
        </w:rPr>
        <w:t>due to chilling evidence brought up by Snowden</w:t>
      </w:r>
      <w:r>
        <w:t xml:space="preserve">’s leaks, </w:t>
      </w:r>
      <w:r w:rsidRPr="00B31E60">
        <w:rPr>
          <w:rStyle w:val="StyleUnderline"/>
        </w:rPr>
        <w:t>we no longer have that assurance</w:t>
      </w:r>
      <w:r>
        <w:t xml:space="preserve">. It is because of this new environment saturated by mass surveillance- speech and academic freedoms are broken. </w:t>
      </w:r>
      <w:r w:rsidRPr="000A333B">
        <w:rPr>
          <w:rStyle w:val="StyleUnderline"/>
        </w:rPr>
        <w:t xml:space="preserve">We, </w:t>
      </w:r>
      <w:r w:rsidRPr="00E57230">
        <w:rPr>
          <w:rStyle w:val="StyleUnderline"/>
          <w:highlight w:val="yellow"/>
        </w:rPr>
        <w:t>as students and faculty of the</w:t>
      </w:r>
      <w:r w:rsidRPr="000A333B">
        <w:rPr>
          <w:rStyle w:val="StyleUnderline"/>
        </w:rPr>
        <w:t xml:space="preserve"> global </w:t>
      </w:r>
      <w:r w:rsidRPr="00E57230">
        <w:rPr>
          <w:rStyle w:val="StyleUnderline"/>
          <w:highlight w:val="yellow"/>
        </w:rPr>
        <w:t>academic</w:t>
      </w:r>
      <w:r w:rsidRPr="000A333B">
        <w:rPr>
          <w:rStyle w:val="StyleUnderline"/>
        </w:rPr>
        <w:t xml:space="preserve"> and educational </w:t>
      </w:r>
      <w:r w:rsidRPr="00E57230">
        <w:rPr>
          <w:rStyle w:val="StyleUnderline"/>
          <w:highlight w:val="yellow"/>
        </w:rPr>
        <w:t>community</w:t>
      </w:r>
      <w:r w:rsidRPr="000A333B">
        <w:rPr>
          <w:rStyle w:val="StyleUnderline"/>
        </w:rPr>
        <w:t>, protest this non-stop practice of illegal mass-surveillance by</w:t>
      </w:r>
      <w:r>
        <w:t xml:space="preserve"> the CSIS (Canadian Security Intelligence Service) and the </w:t>
      </w:r>
      <w:r w:rsidRPr="000A333B">
        <w:rPr>
          <w:rStyle w:val="StyleUnderline"/>
        </w:rPr>
        <w:t>NSA</w:t>
      </w:r>
      <w:r>
        <w:t xml:space="preserve"> (National Security Agency). </w:t>
      </w:r>
      <w:r w:rsidRPr="000A333B">
        <w:rPr>
          <w:rStyle w:val="StyleUnderline"/>
        </w:rPr>
        <w:t xml:space="preserve">Together, </w:t>
      </w:r>
      <w:r w:rsidRPr="00E57230">
        <w:rPr>
          <w:rStyle w:val="StyleUnderline"/>
          <w:highlight w:val="yellow"/>
        </w:rPr>
        <w:t xml:space="preserve">we are </w:t>
      </w:r>
      <w:r w:rsidRPr="00E57230">
        <w:rPr>
          <w:rStyle w:val="Emphasis"/>
          <w:highlight w:val="yellow"/>
        </w:rPr>
        <w:t>taking a stand against mass surveillance on our campuses</w:t>
      </w:r>
      <w:r>
        <w:t>.</w:t>
      </w:r>
    </w:p>
    <w:p w14:paraId="682780FF" w14:textId="77777777" w:rsidR="00273F99" w:rsidRDefault="00273F99" w:rsidP="00273F99">
      <w:r>
        <w:t xml:space="preserve">The NSA's as well as the CSIS’s grounds for surveillance are loosely based in part of association. NSA essentially claims that any single suspect gives them rights to investigate a large chunk of the world's population. This means that </w:t>
      </w:r>
      <w:r w:rsidRPr="00E57230">
        <w:rPr>
          <w:rStyle w:val="StyleUnderline"/>
          <w:highlight w:val="yellow"/>
        </w:rPr>
        <w:t>anyone deemed suspicious</w:t>
      </w:r>
      <w:r w:rsidRPr="00252E76">
        <w:rPr>
          <w:rStyle w:val="StyleUnderline"/>
        </w:rPr>
        <w:t xml:space="preserve"> by</w:t>
      </w:r>
      <w:r>
        <w:t xml:space="preserve"> the </w:t>
      </w:r>
      <w:r w:rsidRPr="00252E76">
        <w:rPr>
          <w:rStyle w:val="StyleUnderline"/>
        </w:rPr>
        <w:t xml:space="preserve">NSA </w:t>
      </w:r>
      <w:r w:rsidRPr="00E57230">
        <w:rPr>
          <w:rStyle w:val="StyleUnderline"/>
          <w:highlight w:val="yellow"/>
        </w:rPr>
        <w:t>falls victim to</w:t>
      </w:r>
      <w:r w:rsidRPr="00252E76">
        <w:rPr>
          <w:rStyle w:val="StyleUnderline"/>
        </w:rPr>
        <w:t xml:space="preserve"> government </w:t>
      </w:r>
      <w:r w:rsidRPr="00E57230">
        <w:rPr>
          <w:rStyle w:val="StyleUnderline"/>
          <w:highlight w:val="yellow"/>
        </w:rPr>
        <w:t>surveillance</w:t>
      </w:r>
      <w:r>
        <w:t xml:space="preserve">. For example, if you have called </w:t>
      </w:r>
      <w:proofErr w:type="gramStart"/>
      <w:r>
        <w:t>a certain facilitation</w:t>
      </w:r>
      <w:proofErr w:type="gramEnd"/>
      <w:r>
        <w:t xml:space="preserve"> (let’s say, a catering service for a school event, and a known dealer has called that exact same catering service), then the NSA is currently keeping records of your actions -- and the actions of everyone you’ve spoken to. But it’s even broader than that: we know from the leaked order that “...every call in, to, or from the United States“ is collected by the NSA. That’s every call, regardless of due process or whether or not you’re suspected of doing anything wrong.</w:t>
      </w:r>
    </w:p>
    <w:p w14:paraId="4E8C992B" w14:textId="77777777" w:rsidR="00273F99" w:rsidRDefault="00273F99" w:rsidP="00273F99">
      <w:r w:rsidRPr="00E57230">
        <w:rPr>
          <w:rStyle w:val="StyleUnderline"/>
          <w:highlight w:val="yellow"/>
        </w:rPr>
        <w:t>Closeted</w:t>
      </w:r>
      <w:r w:rsidRPr="000A333B">
        <w:rPr>
          <w:rStyle w:val="StyleUnderline"/>
        </w:rPr>
        <w:t xml:space="preserve"> homosexual and transsexual </w:t>
      </w:r>
      <w:r w:rsidRPr="00E57230">
        <w:rPr>
          <w:rStyle w:val="StyleUnderline"/>
          <w:highlight w:val="yellow"/>
        </w:rPr>
        <w:t>students</w:t>
      </w:r>
      <w:r w:rsidRPr="000A333B">
        <w:rPr>
          <w:rStyle w:val="StyleUnderline"/>
        </w:rPr>
        <w:t xml:space="preserve"> and faculty </w:t>
      </w:r>
      <w:r w:rsidRPr="00E57230">
        <w:rPr>
          <w:rStyle w:val="StyleUnderline"/>
          <w:highlight w:val="yellow"/>
        </w:rPr>
        <w:t xml:space="preserve">could be </w:t>
      </w:r>
      <w:proofErr w:type="spellStart"/>
      <w:r w:rsidRPr="00E57230">
        <w:rPr>
          <w:rStyle w:val="Emphasis"/>
          <w:highlight w:val="yellow"/>
        </w:rPr>
        <w:t>outed</w:t>
      </w:r>
      <w:proofErr w:type="spellEnd"/>
      <w:r w:rsidRPr="00E57230">
        <w:rPr>
          <w:rStyle w:val="StyleUnderline"/>
          <w:highlight w:val="yellow"/>
        </w:rPr>
        <w:t>; students seeking</w:t>
      </w:r>
      <w:r>
        <w:t xml:space="preserve"> and in need for several </w:t>
      </w:r>
      <w:r w:rsidRPr="000A333B">
        <w:rPr>
          <w:rStyle w:val="StyleUnderline"/>
        </w:rPr>
        <w:t xml:space="preserve">physiological </w:t>
      </w:r>
      <w:r w:rsidRPr="00E57230">
        <w:rPr>
          <w:rStyle w:val="StyleUnderline"/>
          <w:highlight w:val="yellow"/>
        </w:rPr>
        <w:t>assistance</w:t>
      </w:r>
      <w:r w:rsidRPr="000A333B">
        <w:rPr>
          <w:rStyle w:val="StyleUnderline"/>
        </w:rPr>
        <w:t xml:space="preserve">s </w:t>
      </w:r>
      <w:r w:rsidRPr="00E57230">
        <w:rPr>
          <w:rStyle w:val="StyleUnderline"/>
          <w:highlight w:val="yellow"/>
        </w:rPr>
        <w:t xml:space="preserve">may </w:t>
      </w:r>
      <w:r w:rsidRPr="00E57230">
        <w:rPr>
          <w:rStyle w:val="Emphasis"/>
          <w:highlight w:val="yellow"/>
        </w:rPr>
        <w:t>stop seeking care</w:t>
      </w:r>
      <w:r>
        <w:t xml:space="preserve"> in fear that confidential information could visible to the public eye. Also, </w:t>
      </w:r>
      <w:r w:rsidRPr="00E57230">
        <w:rPr>
          <w:rStyle w:val="StyleUnderline"/>
          <w:highlight w:val="yellow"/>
        </w:rPr>
        <w:t>anyone</w:t>
      </w:r>
      <w:r w:rsidRPr="000A333B">
        <w:rPr>
          <w:rStyle w:val="StyleUnderline"/>
        </w:rPr>
        <w:t xml:space="preserve"> who has been linked </w:t>
      </w:r>
      <w:r w:rsidRPr="00E57230">
        <w:rPr>
          <w:rStyle w:val="StyleUnderline"/>
          <w:highlight w:val="yellow"/>
        </w:rPr>
        <w:t xml:space="preserve">researching controversial topics could be </w:t>
      </w:r>
      <w:r w:rsidRPr="00E57230">
        <w:rPr>
          <w:rStyle w:val="Emphasis"/>
          <w:highlight w:val="yellow"/>
        </w:rPr>
        <w:t>monitored</w:t>
      </w:r>
      <w:r w:rsidRPr="000A333B">
        <w:rPr>
          <w:rStyle w:val="StyleUnderline"/>
        </w:rPr>
        <w:t xml:space="preserve">, </w:t>
      </w:r>
      <w:r w:rsidRPr="00E57230">
        <w:rPr>
          <w:rStyle w:val="StyleUnderline"/>
          <w:highlight w:val="yellow"/>
        </w:rPr>
        <w:t>and</w:t>
      </w:r>
      <w:r w:rsidRPr="000A333B">
        <w:rPr>
          <w:rStyle w:val="StyleUnderline"/>
        </w:rPr>
        <w:t xml:space="preserve"> that </w:t>
      </w:r>
      <w:r w:rsidRPr="00E57230">
        <w:rPr>
          <w:rStyle w:val="StyleUnderline"/>
          <w:highlight w:val="yellow"/>
        </w:rPr>
        <w:t>data</w:t>
      </w:r>
      <w:r>
        <w:t xml:space="preserve"> itself </w:t>
      </w:r>
      <w:r w:rsidRPr="00E57230">
        <w:rPr>
          <w:rStyle w:val="StyleUnderline"/>
          <w:highlight w:val="yellow"/>
        </w:rPr>
        <w:t>could</w:t>
      </w:r>
      <w:r>
        <w:t xml:space="preserve"> ultimately </w:t>
      </w:r>
      <w:r w:rsidRPr="00E57230">
        <w:rPr>
          <w:rStyle w:val="StyleUnderline"/>
          <w:highlight w:val="yellow"/>
        </w:rPr>
        <w:t xml:space="preserve">be </w:t>
      </w:r>
      <w:r w:rsidRPr="00E57230">
        <w:rPr>
          <w:rStyle w:val="Emphasis"/>
          <w:highlight w:val="yellow"/>
        </w:rPr>
        <w:t>used against them</w:t>
      </w:r>
      <w:r>
        <w:t>.</w:t>
      </w:r>
    </w:p>
    <w:p w14:paraId="02DCDAFF" w14:textId="77777777" w:rsidR="00273F99" w:rsidRDefault="00273F99" w:rsidP="00273F99">
      <w:r>
        <w:t xml:space="preserve">As a proud member of the Student Net Alliance, we sign this letter in protest. </w:t>
      </w:r>
      <w:r w:rsidRPr="00E57230">
        <w:rPr>
          <w:rStyle w:val="StyleUnderline"/>
          <w:highlight w:val="yellow"/>
        </w:rPr>
        <w:t>We protest the</w:t>
      </w:r>
      <w:r>
        <w:t xml:space="preserve"> U.S. and Canadian </w:t>
      </w:r>
      <w:r w:rsidRPr="00E57230">
        <w:rPr>
          <w:rStyle w:val="StyleUnderline"/>
          <w:highlight w:val="yellow"/>
        </w:rPr>
        <w:t xml:space="preserve">surveillance state and the </w:t>
      </w:r>
      <w:r w:rsidRPr="00E57230">
        <w:rPr>
          <w:rStyle w:val="Emphasis"/>
          <w:highlight w:val="yellow"/>
        </w:rPr>
        <w:t>chilling effects</w:t>
      </w:r>
      <w:r w:rsidRPr="00E57230">
        <w:rPr>
          <w:rStyle w:val="StyleUnderline"/>
          <w:highlight w:val="yellow"/>
        </w:rPr>
        <w:t xml:space="preserve"> it has on</w:t>
      </w:r>
      <w:r w:rsidRPr="000A333B">
        <w:rPr>
          <w:rStyle w:val="StyleUnderline"/>
        </w:rPr>
        <w:t xml:space="preserve"> our </w:t>
      </w:r>
      <w:r w:rsidRPr="00E57230">
        <w:rPr>
          <w:rStyle w:val="StyleUnderline"/>
          <w:highlight w:val="yellow"/>
        </w:rPr>
        <w:t>campus life. We call on</w:t>
      </w:r>
      <w:r w:rsidRPr="000A333B">
        <w:rPr>
          <w:rStyle w:val="StyleUnderline"/>
        </w:rPr>
        <w:t xml:space="preserve"> the</w:t>
      </w:r>
      <w:r>
        <w:t xml:space="preserve"> U.S. and Canadian </w:t>
      </w:r>
      <w:r w:rsidRPr="00E57230">
        <w:rPr>
          <w:rStyle w:val="StyleUnderline"/>
          <w:highlight w:val="yellow"/>
        </w:rPr>
        <w:t>government to bring</w:t>
      </w:r>
      <w:r>
        <w:t xml:space="preserve"> the </w:t>
      </w:r>
      <w:r w:rsidRPr="00E57230">
        <w:rPr>
          <w:rStyle w:val="StyleUnderline"/>
          <w:highlight w:val="yellow"/>
        </w:rPr>
        <w:t>NSA</w:t>
      </w:r>
      <w:r>
        <w:t xml:space="preserve"> back to cope </w:t>
      </w:r>
      <w:r w:rsidRPr="00E57230">
        <w:rPr>
          <w:rStyle w:val="StyleUnderline"/>
          <w:highlight w:val="yellow"/>
        </w:rPr>
        <w:t>within the bounds of</w:t>
      </w:r>
      <w:r w:rsidRPr="000A333B">
        <w:rPr>
          <w:rStyle w:val="StyleUnderline"/>
        </w:rPr>
        <w:t xml:space="preserve"> the</w:t>
      </w:r>
      <w:r>
        <w:t xml:space="preserve"> 1982 </w:t>
      </w:r>
      <w:r w:rsidRPr="000A333B">
        <w:rPr>
          <w:rStyle w:val="StyleUnderline"/>
        </w:rPr>
        <w:t xml:space="preserve">Charter of Rights and </w:t>
      </w:r>
      <w:r w:rsidRPr="00E57230">
        <w:rPr>
          <w:rStyle w:val="StyleUnderline"/>
          <w:highlight w:val="yellow"/>
        </w:rPr>
        <w:t>freedom</w:t>
      </w:r>
      <w:r w:rsidRPr="000A333B">
        <w:rPr>
          <w:rStyle w:val="StyleUnderline"/>
        </w:rPr>
        <w:t xml:space="preserve">s. </w:t>
      </w:r>
      <w:r w:rsidRPr="00E57230">
        <w:rPr>
          <w:rStyle w:val="StyleUnderline"/>
          <w:highlight w:val="yellow"/>
        </w:rPr>
        <w:t>Students</w:t>
      </w:r>
      <w:r w:rsidRPr="000A333B">
        <w:rPr>
          <w:rStyle w:val="StyleUnderline"/>
        </w:rPr>
        <w:t xml:space="preserve"> and</w:t>
      </w:r>
      <w:r>
        <w:t xml:space="preserve"> even </w:t>
      </w:r>
      <w:r w:rsidRPr="000A333B">
        <w:rPr>
          <w:rStyle w:val="StyleUnderline"/>
        </w:rPr>
        <w:t>faculty</w:t>
      </w:r>
      <w:r>
        <w:t xml:space="preserve"> alike </w:t>
      </w:r>
      <w:r w:rsidRPr="00E57230">
        <w:rPr>
          <w:rStyle w:val="StyleUnderline"/>
          <w:highlight w:val="yellow"/>
        </w:rPr>
        <w:t xml:space="preserve">want to </w:t>
      </w:r>
      <w:r w:rsidRPr="00E57230">
        <w:rPr>
          <w:rStyle w:val="Emphasis"/>
          <w:highlight w:val="yellow"/>
        </w:rPr>
        <w:t>learn and explore</w:t>
      </w:r>
      <w:r>
        <w:t xml:space="preserve"> the means of </w:t>
      </w:r>
      <w:r w:rsidRPr="00252E76">
        <w:rPr>
          <w:rStyle w:val="StyleUnderline"/>
        </w:rPr>
        <w:t>the web according</w:t>
      </w:r>
      <w:r w:rsidRPr="000A333B">
        <w:rPr>
          <w:rStyle w:val="StyleUnderline"/>
        </w:rPr>
        <w:t xml:space="preserve"> to our curiosity</w:t>
      </w:r>
      <w:r>
        <w:t xml:space="preserve"> and we want to do so </w:t>
      </w:r>
      <w:r w:rsidRPr="00E57230">
        <w:rPr>
          <w:rStyle w:val="Emphasis"/>
          <w:highlight w:val="yellow"/>
        </w:rPr>
        <w:t>without fear of being treated as criminals</w:t>
      </w:r>
      <w:r>
        <w:t>.</w:t>
      </w:r>
    </w:p>
    <w:p w14:paraId="7AEDB581" w14:textId="77777777" w:rsidR="00273F99" w:rsidRDefault="00273F99" w:rsidP="00273F99"/>
    <w:p w14:paraId="11B237BE" w14:textId="457B63CB" w:rsidR="00A92400" w:rsidRPr="00347201" w:rsidRDefault="00273F99" w:rsidP="00A92400">
      <w:pPr>
        <w:pStyle w:val="Heading4"/>
        <w:rPr>
          <w:u w:val="single"/>
        </w:rPr>
      </w:pPr>
      <w:r>
        <w:t xml:space="preserve">2. </w:t>
      </w:r>
      <w:r w:rsidR="00A92400">
        <w:t xml:space="preserve">Topicality </w:t>
      </w:r>
      <w:r w:rsidR="00A92400" w:rsidRPr="00A92400">
        <w:rPr>
          <w:u w:val="single"/>
        </w:rPr>
        <w:t>turns</w:t>
      </w:r>
      <w:r w:rsidR="00A92400">
        <w:t xml:space="preserve"> this impact. NSA surveillance undermines </w:t>
      </w:r>
      <w:r w:rsidR="00A92400" w:rsidRPr="00347201">
        <w:rPr>
          <w:u w:val="single"/>
        </w:rPr>
        <w:t>academic diversity</w:t>
      </w:r>
      <w:r w:rsidR="00A92400">
        <w:t xml:space="preserve">. </w:t>
      </w:r>
    </w:p>
    <w:p w14:paraId="7D111C2E" w14:textId="77777777" w:rsidR="00A92400" w:rsidRDefault="00A92400" w:rsidP="00A92400">
      <w:proofErr w:type="spellStart"/>
      <w:r w:rsidRPr="00E818EC">
        <w:rPr>
          <w:rStyle w:val="Style13ptBold"/>
        </w:rPr>
        <w:t>DeCusatis</w:t>
      </w:r>
      <w:proofErr w:type="spellEnd"/>
      <w:r w:rsidRPr="00E818EC">
        <w:rPr>
          <w:rStyle w:val="Style13ptBold"/>
        </w:rPr>
        <w:t xml:space="preserve"> 14</w:t>
      </w:r>
      <w:r>
        <w:t xml:space="preserve"> — </w:t>
      </w:r>
      <w:r w:rsidRPr="00B66B7A">
        <w:t xml:space="preserve">Anne </w:t>
      </w:r>
      <w:proofErr w:type="spellStart"/>
      <w:r w:rsidRPr="00B66B7A">
        <w:t>DeCusatis</w:t>
      </w:r>
      <w:proofErr w:type="spellEnd"/>
      <w:r>
        <w:t xml:space="preserve">, Computer Science Student at the State University of New York at New </w:t>
      </w:r>
      <w:proofErr w:type="spellStart"/>
      <w:r>
        <w:t>Paltz</w:t>
      </w:r>
      <w:proofErr w:type="spellEnd"/>
      <w:r>
        <w:t xml:space="preserve">, Intern Programmer at IBM, 2014 (“SUNY New </w:t>
      </w:r>
      <w:proofErr w:type="spellStart"/>
      <w:r>
        <w:t>Paltz</w:t>
      </w:r>
      <w:proofErr w:type="spellEnd"/>
      <w:r>
        <w:t xml:space="preserve"> Students/Faculty in Support of Digital Rights,” Open Letter by Students and Faculty at the State University of New York at New </w:t>
      </w:r>
      <w:proofErr w:type="spellStart"/>
      <w:r>
        <w:t>Paltz</w:t>
      </w:r>
      <w:proofErr w:type="spellEnd"/>
      <w:r>
        <w:t xml:space="preserve">, May, Available Online at </w:t>
      </w:r>
      <w:hyperlink r:id="rId31" w:history="1">
        <w:r w:rsidRPr="00652333">
          <w:rPr>
            <w:rStyle w:val="Hyperlink"/>
          </w:rPr>
          <w:t>http://studentsagainstsurveillance.com/sunynp/</w:t>
        </w:r>
      </w:hyperlink>
      <w:r>
        <w:t>, Accessed 07-23-2015)</w:t>
      </w:r>
    </w:p>
    <w:p w14:paraId="14731EB4" w14:textId="77777777" w:rsidR="00A92400" w:rsidRDefault="00A92400" w:rsidP="00A92400">
      <w:r w:rsidRPr="00BA22B9">
        <w:rPr>
          <w:rStyle w:val="StyleUnderline"/>
          <w:highlight w:val="yellow"/>
        </w:rPr>
        <w:t>As</w:t>
      </w:r>
      <w:r>
        <w:t xml:space="preserve"> university </w:t>
      </w:r>
      <w:r w:rsidRPr="00BA22B9">
        <w:rPr>
          <w:rStyle w:val="StyleUnderline"/>
          <w:highlight w:val="yellow"/>
        </w:rPr>
        <w:t>students</w:t>
      </w:r>
      <w:r>
        <w:t xml:space="preserve">, </w:t>
      </w:r>
      <w:r w:rsidRPr="00BA22B9">
        <w:rPr>
          <w:rStyle w:val="StyleUnderline"/>
          <w:highlight w:val="yellow"/>
        </w:rPr>
        <w:t>we have a right to explore ideas</w:t>
      </w:r>
      <w:r>
        <w:t xml:space="preserve">, </w:t>
      </w:r>
      <w:r w:rsidRPr="00BA22B9">
        <w:rPr>
          <w:rStyle w:val="StyleUnderline"/>
          <w:highlight w:val="yellow"/>
        </w:rPr>
        <w:t xml:space="preserve">and to have </w:t>
      </w:r>
      <w:r w:rsidRPr="00BA22B9">
        <w:rPr>
          <w:rStyle w:val="Emphasis"/>
          <w:highlight w:val="yellow"/>
        </w:rPr>
        <w:t>open discourse and free speech</w:t>
      </w:r>
      <w:r w:rsidRPr="008325A6">
        <w:rPr>
          <w:rStyle w:val="StyleUnderline"/>
        </w:rPr>
        <w:t xml:space="preserve"> on a variety of topics</w:t>
      </w:r>
      <w:r>
        <w:t xml:space="preserve">. Conversely, </w:t>
      </w:r>
      <w:r w:rsidRPr="00BA22B9">
        <w:rPr>
          <w:rStyle w:val="StyleUnderline"/>
          <w:highlight w:val="yellow"/>
        </w:rPr>
        <w:t xml:space="preserve">it is </w:t>
      </w:r>
      <w:r w:rsidRPr="00BA22B9">
        <w:rPr>
          <w:rStyle w:val="Emphasis"/>
          <w:highlight w:val="yellow"/>
        </w:rPr>
        <w:t>our responsibility</w:t>
      </w:r>
      <w:r w:rsidRPr="00BA22B9">
        <w:rPr>
          <w:rStyle w:val="StyleUnderline"/>
          <w:highlight w:val="yellow"/>
        </w:rPr>
        <w:t xml:space="preserve"> to protect these</w:t>
      </w:r>
      <w:r>
        <w:t xml:space="preserve"> selfsame </w:t>
      </w:r>
      <w:r w:rsidRPr="00BA22B9">
        <w:rPr>
          <w:rStyle w:val="StyleUnderline"/>
          <w:highlight w:val="yellow"/>
        </w:rPr>
        <w:t>freedoms</w:t>
      </w:r>
      <w:r w:rsidRPr="008325A6">
        <w:rPr>
          <w:rStyle w:val="StyleUnderline"/>
        </w:rPr>
        <w:t xml:space="preserve"> when they are threatened. </w:t>
      </w:r>
      <w:r w:rsidRPr="00BA22B9">
        <w:rPr>
          <w:rStyle w:val="StyleUnderline"/>
          <w:highlight w:val="yellow"/>
        </w:rPr>
        <w:t xml:space="preserve">As </w:t>
      </w:r>
      <w:proofErr w:type="gramStart"/>
      <w:r w:rsidRPr="00BA22B9">
        <w:rPr>
          <w:rStyle w:val="StyleUnderline"/>
          <w:highlight w:val="yellow"/>
        </w:rPr>
        <w:t>internet</w:t>
      </w:r>
      <w:proofErr w:type="gramEnd"/>
      <w:r w:rsidRPr="00BA22B9">
        <w:rPr>
          <w:rStyle w:val="StyleUnderline"/>
          <w:highlight w:val="yellow"/>
        </w:rPr>
        <w:t xml:space="preserve"> and phone users</w:t>
      </w:r>
      <w:r>
        <w:t xml:space="preserve"> in the </w:t>
      </w:r>
      <w:r>
        <w:lastRenderedPageBreak/>
        <w:t xml:space="preserve">United States, </w:t>
      </w:r>
      <w:r w:rsidRPr="00BA22B9">
        <w:rPr>
          <w:rStyle w:val="StyleUnderline"/>
          <w:highlight w:val="yellow"/>
        </w:rPr>
        <w:t xml:space="preserve">it falls upon us to </w:t>
      </w:r>
      <w:r w:rsidRPr="00BA22B9">
        <w:rPr>
          <w:rStyle w:val="Emphasis"/>
          <w:highlight w:val="yellow"/>
        </w:rPr>
        <w:t>stand up for our rights</w:t>
      </w:r>
      <w:r w:rsidRPr="00BA22B9">
        <w:rPr>
          <w:rStyle w:val="StyleUnderline"/>
          <w:highlight w:val="yellow"/>
        </w:rPr>
        <w:t xml:space="preserve"> in the face of</w:t>
      </w:r>
      <w:r w:rsidRPr="008325A6">
        <w:t xml:space="preserve"> the </w:t>
      </w:r>
      <w:r w:rsidRPr="008325A6">
        <w:rPr>
          <w:rStyle w:val="StyleUnderline"/>
        </w:rPr>
        <w:t xml:space="preserve">illegal </w:t>
      </w:r>
      <w:r w:rsidRPr="00BA22B9">
        <w:rPr>
          <w:rStyle w:val="StyleUnderline"/>
          <w:highlight w:val="yellow"/>
        </w:rPr>
        <w:t>surveillance</w:t>
      </w:r>
      <w:r>
        <w:t xml:space="preserve"> that is being conducted against us. [1] And as participants in the State University of New York system, we know that </w:t>
      </w:r>
      <w:r w:rsidRPr="008325A6">
        <w:rPr>
          <w:rStyle w:val="StyleUnderline"/>
        </w:rPr>
        <w:t>we are more powerful when we work together</w:t>
      </w:r>
      <w:r>
        <w:t xml:space="preserve">. [2] As members of the community at the State College at New </w:t>
      </w:r>
      <w:proofErr w:type="spellStart"/>
      <w:r>
        <w:t>Paltz</w:t>
      </w:r>
      <w:proofErr w:type="spellEnd"/>
      <w:r>
        <w:t xml:space="preserve">, </w:t>
      </w:r>
      <w:r w:rsidRPr="008325A6">
        <w:rPr>
          <w:rStyle w:val="StyleUnderline"/>
        </w:rPr>
        <w:t xml:space="preserve">we must </w:t>
      </w:r>
      <w:r w:rsidRPr="008325A6">
        <w:rPr>
          <w:rStyle w:val="Emphasis"/>
        </w:rPr>
        <w:t>unite against surveillance</w:t>
      </w:r>
      <w:r>
        <w:t>.</w:t>
      </w:r>
    </w:p>
    <w:p w14:paraId="1F6D9AF6" w14:textId="77777777" w:rsidR="00A92400" w:rsidRDefault="00A92400" w:rsidP="00A92400">
      <w:r>
        <w:t>The NSA has the ability to collect a vast amount of metadata on individuals via their cell phones – where they call from, the amount of time they call, who they call. This information can be collected without a warrant. Traditionally, collection of highly revealing data such as this was limited to known criminals, but we have proof now that the NSA can collect and has collected this data from major cell phone networks, targeting a majority of Americans. [3]</w:t>
      </w:r>
    </w:p>
    <w:p w14:paraId="4ADE925A" w14:textId="77777777" w:rsidR="00A92400" w:rsidRDefault="00A92400" w:rsidP="00A92400">
      <w:r>
        <w:t xml:space="preserve">How does this affect us? </w:t>
      </w:r>
      <w:r w:rsidRPr="00B66B7A">
        <w:rPr>
          <w:rStyle w:val="StyleUnderline"/>
        </w:rPr>
        <w:t>The</w:t>
      </w:r>
      <w:r w:rsidRPr="00683CC6">
        <w:rPr>
          <w:rStyle w:val="StyleUnderline"/>
        </w:rPr>
        <w:t xml:space="preserve"> SUNY system is supposed to be equal access, open to people from all backgrounds</w:t>
      </w:r>
      <w:r>
        <w:t xml:space="preserve">. [4] </w:t>
      </w:r>
      <w:r w:rsidRPr="00683CC6">
        <w:rPr>
          <w:rStyle w:val="StyleUnderline"/>
        </w:rPr>
        <w:t xml:space="preserve">This gives us the opportunity to learn from </w:t>
      </w:r>
      <w:r w:rsidRPr="00683CC6">
        <w:rPr>
          <w:rStyle w:val="Emphasis"/>
        </w:rPr>
        <w:t>a wide variety of experiences</w:t>
      </w:r>
      <w:r w:rsidRPr="00683CC6">
        <w:rPr>
          <w:rStyle w:val="StyleUnderline"/>
        </w:rPr>
        <w:t xml:space="preserve">, which may be very unlike our own. </w:t>
      </w:r>
      <w:r w:rsidRPr="00B66B7A">
        <w:rPr>
          <w:rStyle w:val="StyleUnderline"/>
          <w:highlight w:val="yellow"/>
        </w:rPr>
        <w:t>When we know</w:t>
      </w:r>
      <w:r w:rsidRPr="00683CC6">
        <w:rPr>
          <w:rStyle w:val="StyleUnderline"/>
        </w:rPr>
        <w:t xml:space="preserve"> that </w:t>
      </w:r>
      <w:r w:rsidRPr="00B66B7A">
        <w:rPr>
          <w:rStyle w:val="StyleUnderline"/>
          <w:highlight w:val="yellow"/>
        </w:rPr>
        <w:t>we are</w:t>
      </w:r>
      <w:r w:rsidRPr="00683CC6">
        <w:rPr>
          <w:rStyle w:val="StyleUnderline"/>
        </w:rPr>
        <w:t xml:space="preserve"> being </w:t>
      </w:r>
      <w:r w:rsidRPr="00B66B7A">
        <w:rPr>
          <w:rStyle w:val="StyleUnderline"/>
          <w:highlight w:val="yellow"/>
        </w:rPr>
        <w:t xml:space="preserve">watched, </w:t>
      </w:r>
      <w:r w:rsidRPr="00B66B7A">
        <w:rPr>
          <w:rStyle w:val="Emphasis"/>
          <w:highlight w:val="yellow"/>
        </w:rPr>
        <w:t>our behavior changes</w:t>
      </w:r>
      <w:r>
        <w:t xml:space="preserve">. [5] </w:t>
      </w:r>
      <w:r w:rsidRPr="00B66B7A">
        <w:rPr>
          <w:rStyle w:val="StyleUnderline"/>
          <w:highlight w:val="yellow"/>
        </w:rPr>
        <w:t xml:space="preserve">This </w:t>
      </w:r>
      <w:r w:rsidRPr="00B66B7A">
        <w:rPr>
          <w:rStyle w:val="Emphasis"/>
          <w:highlight w:val="yellow"/>
        </w:rPr>
        <w:t>negates the positive effects</w:t>
      </w:r>
      <w:r w:rsidRPr="00B66B7A">
        <w:rPr>
          <w:rStyle w:val="StyleUnderline"/>
          <w:highlight w:val="yellow"/>
        </w:rPr>
        <w:t xml:space="preserve"> of our diverse campus</w:t>
      </w:r>
      <w:r w:rsidRPr="00683CC6">
        <w:rPr>
          <w:rStyle w:val="StyleUnderline"/>
        </w:rPr>
        <w:t xml:space="preserve">. And since we come from such a variety of backgrounds, </w:t>
      </w:r>
      <w:r w:rsidRPr="00B66B7A">
        <w:rPr>
          <w:rStyle w:val="Emphasis"/>
          <w:highlight w:val="yellow"/>
        </w:rPr>
        <w:t>to silence us is to silence everyone</w:t>
      </w:r>
      <w:r>
        <w:t>.</w:t>
      </w:r>
    </w:p>
    <w:p w14:paraId="57A16F5E" w14:textId="77777777" w:rsidR="00A92400" w:rsidRDefault="00A92400" w:rsidP="00A92400">
      <w:r>
        <w:t>The claim that the innocent have nothing to fear because they have nothing to hide is simply not true – everyone has things that they wish to keep private. Even if someone had nothing to hide, they would still have the right to privacy.</w:t>
      </w:r>
    </w:p>
    <w:p w14:paraId="673A5FD5" w14:textId="77777777" w:rsidR="00A92400" w:rsidRDefault="00A92400" w:rsidP="00A92400">
      <w:r>
        <w:t xml:space="preserve">Most Americans believe that the NSA surveillance goes too far. [6] </w:t>
      </w:r>
      <w:r w:rsidRPr="00683CC6">
        <w:rPr>
          <w:rStyle w:val="StyleUnderline"/>
        </w:rPr>
        <w:t>We</w:t>
      </w:r>
      <w:r>
        <w:t xml:space="preserve">, as members of the SUNY New </w:t>
      </w:r>
      <w:proofErr w:type="spellStart"/>
      <w:r>
        <w:t>Paltz</w:t>
      </w:r>
      <w:proofErr w:type="spellEnd"/>
      <w:r>
        <w:t xml:space="preserve"> community, and </w:t>
      </w:r>
      <w:r w:rsidRPr="00B66B7A">
        <w:rPr>
          <w:rStyle w:val="StyleUnderline"/>
          <w:highlight w:val="yellow"/>
        </w:rPr>
        <w:t>as informed citizens</w:t>
      </w:r>
      <w:r w:rsidRPr="00683CC6">
        <w:rPr>
          <w:rStyle w:val="StyleUnderline"/>
        </w:rPr>
        <w:t xml:space="preserve"> of the world</w:t>
      </w:r>
      <w:r>
        <w:t xml:space="preserve">, </w:t>
      </w:r>
      <w:r w:rsidRPr="00683CC6">
        <w:rPr>
          <w:rStyle w:val="StyleUnderline"/>
        </w:rPr>
        <w:t>sign this letter to protest surveillance</w:t>
      </w:r>
      <w:r>
        <w:t xml:space="preserve">. We call on our university administration to create and enforce policies to end on-campus surveillance and protect our freedoms. </w:t>
      </w:r>
      <w:r w:rsidRPr="00B66B7A">
        <w:rPr>
          <w:rStyle w:val="Emphasis"/>
          <w:highlight w:val="yellow"/>
        </w:rPr>
        <w:t>We call on the</w:t>
      </w:r>
      <w:r w:rsidRPr="00683CC6">
        <w:rPr>
          <w:rStyle w:val="Emphasis"/>
        </w:rPr>
        <w:t xml:space="preserve"> U.S. </w:t>
      </w:r>
      <w:r w:rsidRPr="00B66B7A">
        <w:rPr>
          <w:rStyle w:val="Emphasis"/>
          <w:highlight w:val="yellow"/>
        </w:rPr>
        <w:t>government</w:t>
      </w:r>
      <w:r w:rsidRPr="00B66B7A">
        <w:rPr>
          <w:rStyle w:val="StyleUnderline"/>
          <w:highlight w:val="yellow"/>
        </w:rPr>
        <w:t xml:space="preserve"> to bring</w:t>
      </w:r>
      <w:r>
        <w:t xml:space="preserve"> the </w:t>
      </w:r>
      <w:r w:rsidRPr="00B66B7A">
        <w:rPr>
          <w:rStyle w:val="StyleUnderline"/>
          <w:highlight w:val="yellow"/>
        </w:rPr>
        <w:t>NSA</w:t>
      </w:r>
      <w:r w:rsidRPr="00683CC6">
        <w:rPr>
          <w:rStyle w:val="StyleUnderline"/>
        </w:rPr>
        <w:t xml:space="preserve"> back </w:t>
      </w:r>
      <w:r w:rsidRPr="00B66B7A">
        <w:rPr>
          <w:rStyle w:val="StyleUnderline"/>
          <w:highlight w:val="yellow"/>
        </w:rPr>
        <w:t>within the</w:t>
      </w:r>
      <w:r w:rsidRPr="00683CC6">
        <w:rPr>
          <w:rStyle w:val="StyleUnderline"/>
        </w:rPr>
        <w:t xml:space="preserve"> bounds of the </w:t>
      </w:r>
      <w:r w:rsidRPr="00B66B7A">
        <w:rPr>
          <w:rStyle w:val="StyleUnderline"/>
          <w:highlight w:val="yellow"/>
        </w:rPr>
        <w:t>constitution</w:t>
      </w:r>
      <w:r w:rsidRPr="00683CC6">
        <w:rPr>
          <w:rStyle w:val="StyleUnderline"/>
        </w:rPr>
        <w:t>. We deserve the opportunity to learn and explore without fear of being treated as criminals</w:t>
      </w:r>
      <w:r>
        <w:t>.</w:t>
      </w:r>
    </w:p>
    <w:p w14:paraId="4D89FA35" w14:textId="77777777" w:rsidR="00273F99" w:rsidRDefault="00273F99" w:rsidP="00273F99"/>
    <w:p w14:paraId="24E57D09" w14:textId="5AD8C61A" w:rsidR="009F6969" w:rsidRDefault="009F6969" w:rsidP="00F0243B">
      <w:pPr>
        <w:pStyle w:val="Heading3"/>
      </w:pPr>
      <w:r>
        <w:t>They Say: “Topical Plans Trade Off With Individual Action”</w:t>
      </w:r>
    </w:p>
    <w:p w14:paraId="09A5A49F" w14:textId="424CB5CF" w:rsidR="009F6969" w:rsidRDefault="009F6969" w:rsidP="009F6969">
      <w:pPr>
        <w:pStyle w:val="Heading4"/>
      </w:pPr>
      <w:r>
        <w:t xml:space="preserve">There is </w:t>
      </w:r>
      <w:r w:rsidRPr="009F6969">
        <w:rPr>
          <w:u w:val="single"/>
        </w:rPr>
        <w:t>no tradeoff</w:t>
      </w:r>
      <w:r>
        <w:t xml:space="preserve"> between </w:t>
      </w:r>
      <w:r w:rsidRPr="009F6969">
        <w:rPr>
          <w:i/>
        </w:rPr>
        <w:t>individual</w:t>
      </w:r>
      <w:r>
        <w:t xml:space="preserve"> and </w:t>
      </w:r>
      <w:r w:rsidRPr="009F6969">
        <w:rPr>
          <w:i/>
        </w:rPr>
        <w:t>collective</w:t>
      </w:r>
      <w:r>
        <w:t xml:space="preserve"> action in the context of surveillance. Their anti-collective approach </w:t>
      </w:r>
      <w:r w:rsidRPr="009F6969">
        <w:rPr>
          <w:u w:val="single"/>
        </w:rPr>
        <w:t>marginalizes</w:t>
      </w:r>
      <w:r>
        <w:t xml:space="preserve"> surveillance opposition. </w:t>
      </w:r>
    </w:p>
    <w:p w14:paraId="32A90E0D" w14:textId="77777777" w:rsidR="009F6969" w:rsidRDefault="009F6969" w:rsidP="009F6969">
      <w:r w:rsidRPr="004B4C96">
        <w:rPr>
          <w:rStyle w:val="Style13ptBold"/>
        </w:rPr>
        <w:t>Lee 14</w:t>
      </w:r>
      <w:r>
        <w:t xml:space="preserve"> — </w:t>
      </w:r>
      <w:proofErr w:type="spellStart"/>
      <w:r>
        <w:t>Ashlin</w:t>
      </w:r>
      <w:proofErr w:type="spellEnd"/>
      <w:r>
        <w:t xml:space="preserve"> Lee, Ph.D. Candidate and Associate Lecturer in Sociology at the School of Social Sciences at the University of Tasmania, M</w:t>
      </w:r>
      <w:r w:rsidRPr="00F060FE">
        <w:t>ember of The Austr</w:t>
      </w:r>
      <w:r>
        <w:t xml:space="preserve">alian Sociological Association, </w:t>
      </w:r>
      <w:r w:rsidRPr="00F060FE">
        <w:t>Th</w:t>
      </w:r>
      <w:r>
        <w:t xml:space="preserve">e Surveillance Studies Network, </w:t>
      </w:r>
      <w:r w:rsidRPr="00F060FE">
        <w:t xml:space="preserve">and </w:t>
      </w:r>
      <w:r>
        <w:t xml:space="preserve">the </w:t>
      </w:r>
      <w:r w:rsidRPr="00F060FE">
        <w:t>Asia-Pacific Science Technology Studies Network</w:t>
      </w:r>
      <w:r>
        <w:t xml:space="preserve">, 2014 (“A Question of Momentum: </w:t>
      </w:r>
      <w:r w:rsidRPr="00FB110A">
        <w:t>Critical Reflections on Individual Options for Surveillance Resistance</w:t>
      </w:r>
      <w:r>
        <w:t xml:space="preserve">,” </w:t>
      </w:r>
      <w:proofErr w:type="spellStart"/>
      <w:r w:rsidRPr="004B4C96">
        <w:rPr>
          <w:i/>
        </w:rPr>
        <w:t>Revista</w:t>
      </w:r>
      <w:proofErr w:type="spellEnd"/>
      <w:r w:rsidRPr="004B4C96">
        <w:rPr>
          <w:i/>
        </w:rPr>
        <w:t xml:space="preserve"> </w:t>
      </w:r>
      <w:proofErr w:type="spellStart"/>
      <w:r w:rsidRPr="004B4C96">
        <w:rPr>
          <w:i/>
        </w:rPr>
        <w:t>Teknokultura</w:t>
      </w:r>
      <w:proofErr w:type="spellEnd"/>
      <w:r>
        <w:t>—</w:t>
      </w:r>
      <w:r w:rsidRPr="004B4C96">
        <w:t>Journal of Digital Culture and Social Movements</w:t>
      </w:r>
      <w:r>
        <w:t>, Volume 11, Issue 2</w:t>
      </w:r>
      <w:r w:rsidRPr="004B4C96">
        <w:t>,</w:t>
      </w:r>
      <w:r>
        <w:t xml:space="preserve"> Available Online at </w:t>
      </w:r>
      <w:hyperlink r:id="rId32" w:history="1">
        <w:r w:rsidRPr="00F4321C">
          <w:rPr>
            <w:rStyle w:val="Hyperlink"/>
          </w:rPr>
          <w:t>http://dialnet.unirioja.es/descarga/articulo/4820459.pdf</w:t>
        </w:r>
      </w:hyperlink>
      <w:r>
        <w:t>, Accessed 07-12-2015, p. 434-436)</w:t>
      </w:r>
    </w:p>
    <w:p w14:paraId="1A8CDB99" w14:textId="77777777" w:rsidR="009F6969" w:rsidRDefault="009F6969" w:rsidP="009F6969">
      <w:r>
        <w:t>Concluding Remarks and Future Directions</w:t>
      </w:r>
    </w:p>
    <w:p w14:paraId="28D12C03" w14:textId="77777777" w:rsidR="009F6969" w:rsidRDefault="009F6969" w:rsidP="009F6969">
      <w:r w:rsidRPr="004138D0">
        <w:rPr>
          <w:rStyle w:val="StyleUnderline"/>
          <w:highlight w:val="yellow"/>
        </w:rPr>
        <w:t>Is resistance to global surveillance</w:t>
      </w:r>
      <w:r w:rsidRPr="00806855">
        <w:rPr>
          <w:rStyle w:val="StyleUnderline"/>
        </w:rPr>
        <w:t xml:space="preserve"> then </w:t>
      </w:r>
      <w:r w:rsidRPr="004138D0">
        <w:rPr>
          <w:rStyle w:val="Emphasis"/>
          <w:highlight w:val="yellow"/>
        </w:rPr>
        <w:t>pointless</w:t>
      </w:r>
      <w:r w:rsidRPr="004138D0">
        <w:rPr>
          <w:rStyle w:val="StyleUnderline"/>
          <w:highlight w:val="yellow"/>
        </w:rPr>
        <w:t xml:space="preserve"> for an individual? Perhaps in some</w:t>
      </w:r>
      <w:r w:rsidRPr="00806855">
        <w:rPr>
          <w:rStyle w:val="StyleUnderline"/>
        </w:rPr>
        <w:t xml:space="preserve"> current </w:t>
      </w:r>
      <w:r w:rsidRPr="004138D0">
        <w:rPr>
          <w:rStyle w:val="StyleUnderline"/>
          <w:highlight w:val="yellow"/>
        </w:rPr>
        <w:t xml:space="preserve">iterations, but that </w:t>
      </w:r>
      <w:r w:rsidRPr="004138D0">
        <w:rPr>
          <w:rStyle w:val="Emphasis"/>
          <w:highlight w:val="yellow"/>
        </w:rPr>
        <w:t>does not mean</w:t>
      </w:r>
      <w:r w:rsidRPr="004138D0">
        <w:rPr>
          <w:rStyle w:val="StyleUnderline"/>
          <w:highlight w:val="yellow"/>
        </w:rPr>
        <w:t xml:space="preserve"> abandoning resistance is helpful</w:t>
      </w:r>
      <w:r w:rsidRPr="00806855">
        <w:rPr>
          <w:rStyle w:val="StyleUnderline"/>
        </w:rPr>
        <w:t xml:space="preserve">. Global </w:t>
      </w:r>
      <w:r w:rsidRPr="004138D0">
        <w:rPr>
          <w:rStyle w:val="StyleUnderline"/>
          <w:highlight w:val="yellow"/>
        </w:rPr>
        <w:t xml:space="preserve">surveillance presents </w:t>
      </w:r>
      <w:r w:rsidRPr="004138D0">
        <w:rPr>
          <w:rStyle w:val="Emphasis"/>
          <w:highlight w:val="yellow"/>
        </w:rPr>
        <w:t>a pressing</w:t>
      </w:r>
      <w:r w:rsidRPr="004138D0">
        <w:rPr>
          <w:rStyle w:val="Emphasis"/>
        </w:rPr>
        <w:t xml:space="preserve"> moral, legal, and social </w:t>
      </w:r>
      <w:r w:rsidRPr="004138D0">
        <w:rPr>
          <w:rStyle w:val="Emphasis"/>
          <w:highlight w:val="yellow"/>
        </w:rPr>
        <w:t>issue for all</w:t>
      </w:r>
      <w:r w:rsidRPr="00806855">
        <w:rPr>
          <w:rStyle w:val="StyleUnderline"/>
        </w:rPr>
        <w:t xml:space="preserve"> members of contemporary society. </w:t>
      </w:r>
      <w:r w:rsidRPr="004138D0">
        <w:rPr>
          <w:rStyle w:val="StyleUnderline"/>
          <w:highlight w:val="yellow"/>
        </w:rPr>
        <w:t>Ignoring surveillance</w:t>
      </w:r>
      <w:r w:rsidRPr="00806855">
        <w:rPr>
          <w:rStyle w:val="StyleUnderline"/>
        </w:rPr>
        <w:t xml:space="preserve">, </w:t>
      </w:r>
      <w:r w:rsidRPr="004138D0">
        <w:rPr>
          <w:rStyle w:val="StyleUnderline"/>
          <w:highlight w:val="yellow"/>
        </w:rPr>
        <w:t>and allowing</w:t>
      </w:r>
      <w:r w:rsidRPr="00806855">
        <w:rPr>
          <w:rStyle w:val="StyleUnderline"/>
        </w:rPr>
        <w:t xml:space="preserve"> global surveillance </w:t>
      </w:r>
      <w:r w:rsidRPr="004138D0">
        <w:rPr>
          <w:rStyle w:val="StyleUnderline"/>
          <w:highlight w:val="yellow"/>
        </w:rPr>
        <w:t>regimes to go unchallenged and unopposed perpetuates</w:t>
      </w:r>
      <w:r w:rsidRPr="00806855">
        <w:rPr>
          <w:rStyle w:val="StyleUnderline"/>
        </w:rPr>
        <w:t xml:space="preserve"> a growing </w:t>
      </w:r>
      <w:r w:rsidRPr="004138D0">
        <w:rPr>
          <w:rStyle w:val="StyleUnderline"/>
          <w:highlight w:val="yellow"/>
        </w:rPr>
        <w:t>asymmetry between those conducting</w:t>
      </w:r>
      <w:r w:rsidRPr="00806855">
        <w:rPr>
          <w:rStyle w:val="StyleUnderline"/>
        </w:rPr>
        <w:t xml:space="preserve"> surveillance </w:t>
      </w:r>
      <w:r w:rsidRPr="004138D0">
        <w:rPr>
          <w:rStyle w:val="StyleUnderline"/>
          <w:highlight w:val="yellow"/>
        </w:rPr>
        <w:t>and</w:t>
      </w:r>
      <w:r w:rsidRPr="00806855">
        <w:rPr>
          <w:rStyle w:val="StyleUnderline"/>
        </w:rPr>
        <w:t xml:space="preserve"> the </w:t>
      </w:r>
      <w:r w:rsidRPr="004138D0">
        <w:rPr>
          <w:rStyle w:val="StyleUnderline"/>
          <w:highlight w:val="yellow"/>
        </w:rPr>
        <w:t>subject(s)</w:t>
      </w:r>
      <w:r w:rsidRPr="00806855">
        <w:rPr>
          <w:rStyle w:val="StyleUnderline"/>
        </w:rPr>
        <w:t xml:space="preserve"> of surveillance. </w:t>
      </w:r>
      <w:r w:rsidRPr="004138D0">
        <w:rPr>
          <w:rStyle w:val="StyleUnderline"/>
          <w:highlight w:val="yellow"/>
        </w:rPr>
        <w:t>It is</w:t>
      </w:r>
      <w:r w:rsidRPr="00806855">
        <w:rPr>
          <w:rStyle w:val="StyleUnderline"/>
        </w:rPr>
        <w:t xml:space="preserve"> therefore </w:t>
      </w:r>
      <w:r w:rsidRPr="004138D0">
        <w:rPr>
          <w:rStyle w:val="StyleUnderline"/>
          <w:highlight w:val="yellow"/>
        </w:rPr>
        <w:t>important that surveillance</w:t>
      </w:r>
      <w:r w:rsidRPr="00806855">
        <w:rPr>
          <w:rStyle w:val="StyleUnderline"/>
        </w:rPr>
        <w:t xml:space="preserve"> and its subsequent </w:t>
      </w:r>
      <w:r w:rsidRPr="00702D60">
        <w:rPr>
          <w:rStyle w:val="StyleUnderline"/>
          <w:highlight w:val="yellow"/>
        </w:rPr>
        <w:t>asymmetries do not go</w:t>
      </w:r>
      <w:r w:rsidRPr="00806855">
        <w:rPr>
          <w:rStyle w:val="StyleUnderline"/>
        </w:rPr>
        <w:t xml:space="preserve"> unquestioned or </w:t>
      </w:r>
      <w:r w:rsidRPr="00702D60">
        <w:rPr>
          <w:rStyle w:val="StyleUnderline"/>
          <w:highlight w:val="yellow"/>
        </w:rPr>
        <w:t>unopposed</w:t>
      </w:r>
      <w:r w:rsidRPr="00806855">
        <w:rPr>
          <w:rStyle w:val="StyleUnderline"/>
        </w:rPr>
        <w:t xml:space="preserve">, </w:t>
      </w:r>
      <w:r w:rsidRPr="00702D60">
        <w:rPr>
          <w:rStyle w:val="StyleUnderline"/>
          <w:highlight w:val="yellow"/>
        </w:rPr>
        <w:t>whether</w:t>
      </w:r>
      <w:r w:rsidRPr="00806855">
        <w:rPr>
          <w:rStyle w:val="StyleUnderline"/>
        </w:rPr>
        <w:t xml:space="preserve"> this be </w:t>
      </w:r>
      <w:r w:rsidRPr="00702D60">
        <w:rPr>
          <w:rStyle w:val="StyleUnderline"/>
          <w:highlight w:val="yellow"/>
        </w:rPr>
        <w:t>through resistance or alternative means</w:t>
      </w:r>
      <w:r w:rsidRPr="00806855">
        <w:rPr>
          <w:rStyle w:val="StyleUnderline"/>
        </w:rPr>
        <w:t xml:space="preserve">. But </w:t>
      </w:r>
      <w:r w:rsidRPr="00702D60">
        <w:rPr>
          <w:rStyle w:val="StyleUnderline"/>
          <w:highlight w:val="yellow"/>
        </w:rPr>
        <w:t>any</w:t>
      </w:r>
      <w:r w:rsidRPr="00806855">
        <w:rPr>
          <w:rStyle w:val="StyleUnderline"/>
        </w:rPr>
        <w:t xml:space="preserve"> suggested </w:t>
      </w:r>
      <w:r w:rsidRPr="00702D60">
        <w:rPr>
          <w:rStyle w:val="StyleUnderline"/>
          <w:highlight w:val="yellow"/>
        </w:rPr>
        <w:t>opposition</w:t>
      </w:r>
      <w:r w:rsidRPr="00806855">
        <w:rPr>
          <w:rStyle w:val="StyleUnderline"/>
        </w:rPr>
        <w:t xml:space="preserve"> to surveillance, especially for individuals, </w:t>
      </w:r>
      <w:r w:rsidRPr="00702D60">
        <w:rPr>
          <w:rStyle w:val="StyleUnderline"/>
          <w:highlight w:val="yellow"/>
        </w:rPr>
        <w:t xml:space="preserve">needs to </w:t>
      </w:r>
      <w:proofErr w:type="spellStart"/>
      <w:r w:rsidRPr="00702D60">
        <w:rPr>
          <w:rStyle w:val="StyleUnderline"/>
          <w:highlight w:val="yellow"/>
        </w:rPr>
        <w:t>recognise</w:t>
      </w:r>
      <w:proofErr w:type="spellEnd"/>
      <w:r w:rsidRPr="00702D60">
        <w:rPr>
          <w:rStyle w:val="StyleUnderline"/>
          <w:highlight w:val="yellow"/>
        </w:rPr>
        <w:t xml:space="preserve"> the current context</w:t>
      </w:r>
      <w:r w:rsidRPr="00806855">
        <w:rPr>
          <w:rStyle w:val="StyleUnderline"/>
        </w:rPr>
        <w:t xml:space="preserve"> of surveillance, </w:t>
      </w:r>
      <w:r w:rsidRPr="00702D60">
        <w:rPr>
          <w:rStyle w:val="StyleUnderline"/>
          <w:highlight w:val="yellow"/>
        </w:rPr>
        <w:t>including issues of tech</w:t>
      </w:r>
      <w:r w:rsidRPr="00806855">
        <w:rPr>
          <w:rStyle w:val="StyleUnderline"/>
        </w:rPr>
        <w:t xml:space="preserve">nological </w:t>
      </w:r>
      <w:r w:rsidRPr="00702D60">
        <w:rPr>
          <w:rStyle w:val="StyleUnderline"/>
          <w:highlight w:val="yellow"/>
        </w:rPr>
        <w:t xml:space="preserve">momentum and surveillance's role in everyday life, which </w:t>
      </w:r>
      <w:r w:rsidRPr="00702D60">
        <w:rPr>
          <w:rStyle w:val="Emphasis"/>
          <w:highlight w:val="yellow"/>
        </w:rPr>
        <w:t>complicates opposition</w:t>
      </w:r>
      <w:r>
        <w:t>.</w:t>
      </w:r>
    </w:p>
    <w:p w14:paraId="7B92481A" w14:textId="77777777" w:rsidR="009F6969" w:rsidRDefault="009F6969" w:rsidP="009F6969">
      <w:r>
        <w:t xml:space="preserve">Because of these points, </w:t>
      </w:r>
      <w:r w:rsidRPr="00806855">
        <w:rPr>
          <w:rStyle w:val="StyleUnderline"/>
        </w:rPr>
        <w:t xml:space="preserve">future discussion on resistance, especially for individuals, may benefit from looking beyond confrontational resistance towards ideas more attuned to dealing with the context. </w:t>
      </w:r>
      <w:r w:rsidRPr="00702D60">
        <w:rPr>
          <w:rStyle w:val="StyleUnderline"/>
          <w:highlight w:val="yellow"/>
        </w:rPr>
        <w:t>One</w:t>
      </w:r>
      <w:r>
        <w:t xml:space="preserve"> possible </w:t>
      </w:r>
      <w:r w:rsidRPr="00702D60">
        <w:rPr>
          <w:rStyle w:val="StyleUnderline"/>
          <w:highlight w:val="yellow"/>
        </w:rPr>
        <w:t>angle</w:t>
      </w:r>
      <w:r>
        <w:t xml:space="preserve"> for this </w:t>
      </w:r>
      <w:r w:rsidRPr="00702D60">
        <w:rPr>
          <w:rStyle w:val="StyleUnderline"/>
          <w:highlight w:val="yellow"/>
        </w:rPr>
        <w:t>might be considering</w:t>
      </w:r>
      <w:r w:rsidRPr="00806855">
        <w:rPr>
          <w:rStyle w:val="StyleUnderline"/>
        </w:rPr>
        <w:t xml:space="preserve"> ideas around </w:t>
      </w:r>
      <w:r w:rsidRPr="00702D60">
        <w:rPr>
          <w:rStyle w:val="StyleUnderline"/>
          <w:highlight w:val="yellow"/>
        </w:rPr>
        <w:t xml:space="preserve">how surveillance can be </w:t>
      </w:r>
      <w:r w:rsidRPr="00702D60">
        <w:rPr>
          <w:rStyle w:val="Emphasis"/>
          <w:highlight w:val="yellow"/>
        </w:rPr>
        <w:t>controlled or engaged with</w:t>
      </w:r>
      <w:r w:rsidRPr="00702D60">
        <w:rPr>
          <w:rStyle w:val="StyleUnderline"/>
          <w:highlight w:val="yellow"/>
        </w:rPr>
        <w:t>, to facilitate a positive outcome</w:t>
      </w:r>
      <w:r>
        <w:t xml:space="preserve"> for individuals. </w:t>
      </w:r>
      <w:r w:rsidRPr="00806855">
        <w:rPr>
          <w:rStyle w:val="StyleUnderline"/>
        </w:rPr>
        <w:t>It is unlikely global surveillance systems will be reversed or halted given the momentum developed so far and the gains these systems have had for those in power</w:t>
      </w:r>
      <w:r>
        <w:t>. Additionally, this momentum is set to continue to build as a new generation of technologies such as drones (Wall &amp; Monahan, 2011), wearable devices (Whitson, 2013), and algorithmic and intelligent surveillance (</w:t>
      </w:r>
      <w:proofErr w:type="spellStart"/>
      <w:r>
        <w:t>Introna</w:t>
      </w:r>
      <w:proofErr w:type="spellEnd"/>
      <w:r>
        <w:t xml:space="preserve"> &amp; Wood, 2004), are developed and deployed. </w:t>
      </w:r>
      <w:r w:rsidRPr="00702D60">
        <w:rPr>
          <w:rStyle w:val="StyleUnderline"/>
          <w:highlight w:val="yellow"/>
        </w:rPr>
        <w:t>An individual can never</w:t>
      </w:r>
      <w:r w:rsidRPr="00806855">
        <w:rPr>
          <w:rStyle w:val="StyleUnderline"/>
        </w:rPr>
        <w:t xml:space="preserve"> hope to </w:t>
      </w:r>
      <w:r w:rsidRPr="00702D60">
        <w:rPr>
          <w:rStyle w:val="StyleUnderline"/>
          <w:highlight w:val="yellow"/>
        </w:rPr>
        <w:t>resist</w:t>
      </w:r>
      <w:r w:rsidRPr="00806855">
        <w:rPr>
          <w:rStyle w:val="StyleUnderline"/>
        </w:rPr>
        <w:t xml:space="preserve">, avoid, </w:t>
      </w:r>
      <w:r w:rsidRPr="00702D60">
        <w:rPr>
          <w:rStyle w:val="StyleUnderline"/>
          <w:highlight w:val="yellow"/>
        </w:rPr>
        <w:t xml:space="preserve">or destroy </w:t>
      </w:r>
      <w:r w:rsidRPr="00702D60">
        <w:rPr>
          <w:rStyle w:val="Emphasis"/>
          <w:highlight w:val="yellow"/>
        </w:rPr>
        <w:t>all</w:t>
      </w:r>
      <w:r>
        <w:t xml:space="preserve"> these </w:t>
      </w:r>
      <w:r w:rsidRPr="00702D60">
        <w:rPr>
          <w:rStyle w:val="StyleUnderline"/>
          <w:highlight w:val="yellow"/>
        </w:rPr>
        <w:t>measures</w:t>
      </w:r>
      <w:r w:rsidRPr="00806855">
        <w:rPr>
          <w:rStyle w:val="StyleUnderline"/>
        </w:rPr>
        <w:t xml:space="preserve"> of surveillance. </w:t>
      </w:r>
      <w:r w:rsidRPr="00BB5264">
        <w:rPr>
          <w:rStyle w:val="Emphasis"/>
          <w:highlight w:val="yellow"/>
        </w:rPr>
        <w:t>However</w:t>
      </w:r>
      <w:r w:rsidRPr="00806855">
        <w:rPr>
          <w:rStyle w:val="StyleUnderline"/>
        </w:rPr>
        <w:t xml:space="preserve"> if</w:t>
      </w:r>
      <w:r>
        <w:t xml:space="preserve"> Marx's (2013) assertion that </w:t>
      </w:r>
      <w:r w:rsidRPr="00806855">
        <w:rPr>
          <w:rStyle w:val="StyleUnderline"/>
        </w:rPr>
        <w:t>surveillance holds no inherent moral character and is contextually determined</w:t>
      </w:r>
      <w:r>
        <w:t xml:space="preserve"> holds true, </w:t>
      </w:r>
      <w:r w:rsidRPr="00806855">
        <w:rPr>
          <w:rStyle w:val="StyleUnderline"/>
        </w:rPr>
        <w:t>then</w:t>
      </w:r>
      <w:r>
        <w:t xml:space="preserve"> [end page 434] </w:t>
      </w:r>
      <w:r w:rsidRPr="00BB5264">
        <w:rPr>
          <w:rStyle w:val="StyleUnderline"/>
          <w:highlight w:val="yellow"/>
        </w:rPr>
        <w:t xml:space="preserve">considering how individuals can engage with surveillance and </w:t>
      </w:r>
      <w:r w:rsidRPr="00BB5264">
        <w:rPr>
          <w:rStyle w:val="Emphasis"/>
          <w:highlight w:val="yellow"/>
        </w:rPr>
        <w:t>determine its course</w:t>
      </w:r>
      <w:r w:rsidRPr="00BB5264">
        <w:rPr>
          <w:rStyle w:val="StyleUnderline"/>
          <w:highlight w:val="yellow"/>
        </w:rPr>
        <w:t xml:space="preserve"> could be </w:t>
      </w:r>
      <w:r w:rsidRPr="00BB5264">
        <w:rPr>
          <w:rStyle w:val="Emphasis"/>
          <w:highlight w:val="yellow"/>
        </w:rPr>
        <w:t>a good next step</w:t>
      </w:r>
      <w:r w:rsidRPr="00806855">
        <w:rPr>
          <w:rStyle w:val="StyleUnderline"/>
        </w:rPr>
        <w:t xml:space="preserve">. Such an approach would sidestep the idea of confrontation as the basis for resistance, avoiding problems of technological momentum, while acknowledging the role of surveillance in everyday life. </w:t>
      </w:r>
      <w:r w:rsidRPr="00BB5264">
        <w:rPr>
          <w:rStyle w:val="StyleUnderline"/>
          <w:highlight w:val="yellow"/>
        </w:rPr>
        <w:t xml:space="preserve">Positive change would occur through </w:t>
      </w:r>
      <w:r w:rsidRPr="00BB5264">
        <w:rPr>
          <w:rStyle w:val="Emphasis"/>
          <w:highlight w:val="yellow"/>
        </w:rPr>
        <w:t>participation</w:t>
      </w:r>
      <w:r w:rsidRPr="00BB5264">
        <w:rPr>
          <w:rStyle w:val="StyleUnderline"/>
          <w:highlight w:val="yellow"/>
        </w:rPr>
        <w:t xml:space="preserve">, </w:t>
      </w:r>
      <w:r w:rsidRPr="00BB5264">
        <w:rPr>
          <w:rStyle w:val="Emphasis"/>
          <w:highlight w:val="yellow"/>
        </w:rPr>
        <w:t>engagement</w:t>
      </w:r>
      <w:r w:rsidRPr="00BB5264">
        <w:rPr>
          <w:rStyle w:val="StyleUnderline"/>
          <w:highlight w:val="yellow"/>
        </w:rPr>
        <w:t xml:space="preserve">, and </w:t>
      </w:r>
      <w:r w:rsidRPr="00BB5264">
        <w:rPr>
          <w:rStyle w:val="Emphasis"/>
          <w:highlight w:val="yellow"/>
        </w:rPr>
        <w:t>control</w:t>
      </w:r>
      <w:r w:rsidRPr="00BB5264">
        <w:rPr>
          <w:rStyle w:val="StyleUnderline"/>
          <w:highlight w:val="yellow"/>
        </w:rPr>
        <w:t xml:space="preserve">, instead of </w:t>
      </w:r>
      <w:r w:rsidRPr="00BB5264">
        <w:rPr>
          <w:rStyle w:val="Emphasis"/>
          <w:highlight w:val="yellow"/>
        </w:rPr>
        <w:t>fighting</w:t>
      </w:r>
      <w:r w:rsidRPr="00BB5264">
        <w:rPr>
          <w:rStyle w:val="StyleUnderline"/>
          <w:highlight w:val="yellow"/>
        </w:rPr>
        <w:t xml:space="preserve">, </w:t>
      </w:r>
      <w:r w:rsidRPr="00BB5264">
        <w:rPr>
          <w:rStyle w:val="Emphasis"/>
          <w:highlight w:val="yellow"/>
        </w:rPr>
        <w:t>destroying</w:t>
      </w:r>
      <w:r w:rsidRPr="00BB5264">
        <w:rPr>
          <w:rStyle w:val="StyleUnderline"/>
          <w:highlight w:val="yellow"/>
        </w:rPr>
        <w:t xml:space="preserve">, or </w:t>
      </w:r>
      <w:r w:rsidRPr="00BB5264">
        <w:rPr>
          <w:rStyle w:val="Emphasis"/>
          <w:highlight w:val="yellow"/>
        </w:rPr>
        <w:t>hiding</w:t>
      </w:r>
      <w:r w:rsidRPr="00806855">
        <w:rPr>
          <w:rStyle w:val="StyleUnderline"/>
        </w:rPr>
        <w:t xml:space="preserve"> from surveillance</w:t>
      </w:r>
      <w:r>
        <w:t xml:space="preserve">. This is not an entirely new idea, with Mann (2013) suggesting that all individuals should adopt </w:t>
      </w:r>
      <w:proofErr w:type="spellStart"/>
      <w:r>
        <w:t>veillance</w:t>
      </w:r>
      <w:proofErr w:type="spellEnd"/>
      <w:r>
        <w:t xml:space="preserve"> (or watching) technologies to address the current asymmetries of a surveillance society (where watching occurs only from above). He suggests harnessing the technological momentum of surveillance to allow all individuals to watch each other and the authorities. </w:t>
      </w:r>
      <w:r w:rsidRPr="00806855">
        <w:rPr>
          <w:rStyle w:val="StyleUnderline"/>
        </w:rPr>
        <w:t>Individual</w:t>
      </w:r>
      <w:r>
        <w:t xml:space="preserve"> thus </w:t>
      </w:r>
      <w:r w:rsidRPr="00806855">
        <w:rPr>
          <w:rStyle w:val="StyleUnderline"/>
        </w:rPr>
        <w:t xml:space="preserve">do not have to resist surveillance when they are able to conduct their own </w:t>
      </w:r>
      <w:proofErr w:type="spellStart"/>
      <w:r w:rsidRPr="00806855">
        <w:rPr>
          <w:rStyle w:val="StyleUnderline"/>
        </w:rPr>
        <w:t>veillance</w:t>
      </w:r>
      <w:proofErr w:type="spellEnd"/>
      <w:r w:rsidRPr="00806855">
        <w:rPr>
          <w:rStyle w:val="StyleUnderline"/>
        </w:rPr>
        <w:t>, demonstrating how participating and engaging might be positive for individuals</w:t>
      </w:r>
      <w:r>
        <w:t xml:space="preserve">. Through this Mann believes that society "will tend to be more balanced, just, prosperous and 'livable'" (Mann, 2013, p. 11), in comparison to where there is surveillance only. However </w:t>
      </w:r>
      <w:r w:rsidRPr="00806855">
        <w:rPr>
          <w:rStyle w:val="StyleUnderline"/>
        </w:rPr>
        <w:t>any such notion of engagement or control would still need to overcome significant hurdles</w:t>
      </w:r>
      <w:r>
        <w:t xml:space="preserve">. While new generations of devices, such as Google Glass, may offer a feasible platform for this, there is no guarantee that uptake will be high enough to create a </w:t>
      </w:r>
      <w:proofErr w:type="spellStart"/>
      <w:r>
        <w:t>veillance</w:t>
      </w:r>
      <w:proofErr w:type="spellEnd"/>
      <w:r>
        <w:t xml:space="preserve"> society. </w:t>
      </w:r>
      <w:r w:rsidRPr="00806855">
        <w:rPr>
          <w:rStyle w:val="StyleUnderline"/>
        </w:rPr>
        <w:t xml:space="preserve">All individuals need equal access and opportunity to engage for a </w:t>
      </w:r>
      <w:proofErr w:type="spellStart"/>
      <w:r w:rsidRPr="00806855">
        <w:rPr>
          <w:rStyle w:val="StyleUnderline"/>
        </w:rPr>
        <w:t>veillance</w:t>
      </w:r>
      <w:proofErr w:type="spellEnd"/>
      <w:r w:rsidRPr="00806855">
        <w:rPr>
          <w:rStyle w:val="StyleUnderline"/>
        </w:rPr>
        <w:t xml:space="preserve"> society to work. As a social measure, </w:t>
      </w:r>
      <w:r w:rsidRPr="00BB5264">
        <w:rPr>
          <w:rStyle w:val="StyleUnderline"/>
          <w:highlight w:val="yellow"/>
        </w:rPr>
        <w:t>it would</w:t>
      </w:r>
      <w:r>
        <w:t xml:space="preserve"> also </w:t>
      </w:r>
      <w:r w:rsidRPr="00BB5264">
        <w:rPr>
          <w:rStyle w:val="StyleUnderline"/>
          <w:highlight w:val="yellow"/>
        </w:rPr>
        <w:t xml:space="preserve">require </w:t>
      </w:r>
      <w:r w:rsidRPr="00BB5264">
        <w:rPr>
          <w:rStyle w:val="Emphasis"/>
          <w:highlight w:val="yellow"/>
        </w:rPr>
        <w:t>a supportive legislative and political environment</w:t>
      </w:r>
      <w:r w:rsidRPr="00806855">
        <w:rPr>
          <w:rStyle w:val="StyleUnderline"/>
        </w:rPr>
        <w:t>, a difficult proposition given that governments and corporations benefit from the current asymmetries. It also begs the question of how individuals would be able to generate enough momentum, whether this be technological, social, political, or economic, to create and maintain such a radical social arrangement</w:t>
      </w:r>
      <w:r>
        <w:t>.</w:t>
      </w:r>
    </w:p>
    <w:p w14:paraId="35E5058E" w14:textId="77777777" w:rsidR="009F6969" w:rsidRDefault="009F6969" w:rsidP="009F6969">
      <w:r w:rsidRPr="00806855">
        <w:rPr>
          <w:rStyle w:val="StyleUnderline"/>
        </w:rPr>
        <w:t xml:space="preserve">Consequently, </w:t>
      </w:r>
      <w:r w:rsidRPr="00047C90">
        <w:rPr>
          <w:rStyle w:val="StyleUnderline"/>
          <w:highlight w:val="yellow"/>
        </w:rPr>
        <w:t xml:space="preserve">this would mean </w:t>
      </w:r>
      <w:r w:rsidRPr="00047C90">
        <w:rPr>
          <w:rStyle w:val="Emphasis"/>
          <w:highlight w:val="yellow"/>
        </w:rPr>
        <w:t>a shift in focus</w:t>
      </w:r>
      <w:r w:rsidRPr="00047C90">
        <w:rPr>
          <w:rStyle w:val="StyleUnderline"/>
          <w:highlight w:val="yellow"/>
        </w:rPr>
        <w:t xml:space="preserve"> from </w:t>
      </w:r>
      <w:r w:rsidRPr="00047C90">
        <w:rPr>
          <w:rStyle w:val="Emphasis"/>
          <w:highlight w:val="yellow"/>
        </w:rPr>
        <w:t>individual</w:t>
      </w:r>
      <w:r w:rsidRPr="00047C90">
        <w:rPr>
          <w:rStyle w:val="StyleUnderline"/>
          <w:highlight w:val="yellow"/>
        </w:rPr>
        <w:t xml:space="preserve"> to </w:t>
      </w:r>
      <w:r w:rsidRPr="00047C90">
        <w:rPr>
          <w:rStyle w:val="Emphasis"/>
          <w:highlight w:val="yellow"/>
        </w:rPr>
        <w:t>group</w:t>
      </w:r>
      <w:r w:rsidRPr="00047C90">
        <w:rPr>
          <w:rStyle w:val="StyleUnderline"/>
          <w:highlight w:val="yellow"/>
        </w:rPr>
        <w:t xml:space="preserve"> forms of participation and resistance</w:t>
      </w:r>
      <w:r>
        <w:t xml:space="preserve">. An obvious counterpoint </w:t>
      </w:r>
      <w:proofErr w:type="gramStart"/>
      <w:r>
        <w:t>to</w:t>
      </w:r>
      <w:proofErr w:type="gramEnd"/>
      <w:r>
        <w:t xml:space="preserve"> much of the above discussion is that it has not engaged with these kinds of group forms of resistance. As Martin, van </w:t>
      </w:r>
      <w:proofErr w:type="spellStart"/>
      <w:r>
        <w:t>Brakel</w:t>
      </w:r>
      <w:proofErr w:type="spellEnd"/>
      <w:r>
        <w:t xml:space="preserve">, and </w:t>
      </w:r>
      <w:proofErr w:type="spellStart"/>
      <w:r>
        <w:t>Burnhard</w:t>
      </w:r>
      <w:proofErr w:type="spellEnd"/>
      <w:r>
        <w:t xml:space="preserve"> (2009) </w:t>
      </w:r>
      <w:r w:rsidRPr="00806855">
        <w:rPr>
          <w:rStyle w:val="StyleUnderline"/>
        </w:rPr>
        <w:t>state resistance to surveillance is best understood as occurring in relation to multiple actors and groups</w:t>
      </w:r>
      <w:r>
        <w:t xml:space="preserve">. It has been well demonstrated that </w:t>
      </w:r>
      <w:r w:rsidRPr="00047C90">
        <w:rPr>
          <w:rStyle w:val="StyleUnderline"/>
          <w:highlight w:val="yellow"/>
        </w:rPr>
        <w:t xml:space="preserve">it is possible for individual's to </w:t>
      </w:r>
      <w:r w:rsidRPr="00047C90">
        <w:rPr>
          <w:rStyle w:val="Emphasis"/>
          <w:highlight w:val="yellow"/>
        </w:rPr>
        <w:t>come together in collectives</w:t>
      </w:r>
      <w:r w:rsidRPr="00806855">
        <w:rPr>
          <w:rStyle w:val="StyleUnderline"/>
        </w:rPr>
        <w:t xml:space="preserve"> or communities </w:t>
      </w:r>
      <w:r w:rsidRPr="00047C90">
        <w:rPr>
          <w:rStyle w:val="StyleUnderline"/>
          <w:highlight w:val="yellow"/>
        </w:rPr>
        <w:t>to</w:t>
      </w:r>
      <w:r w:rsidRPr="00806855">
        <w:rPr>
          <w:rStyle w:val="StyleUnderline"/>
        </w:rPr>
        <w:t xml:space="preserve"> resist or </w:t>
      </w:r>
      <w:r w:rsidRPr="00047C90">
        <w:rPr>
          <w:rStyle w:val="StyleUnderline"/>
          <w:highlight w:val="yellow"/>
        </w:rPr>
        <w:t>challenge surveillance</w:t>
      </w:r>
      <w:r>
        <w:rPr>
          <w:rStyle w:val="StyleUnderline"/>
        </w:rPr>
        <w:t xml:space="preserve"> in these con</w:t>
      </w:r>
      <w:r w:rsidRPr="00806855">
        <w:rPr>
          <w:rStyle w:val="StyleUnderline"/>
        </w:rPr>
        <w:t>texts</w:t>
      </w:r>
      <w:r>
        <w:t xml:space="preserve"> (see Monahan, 2006a). These facts and </w:t>
      </w:r>
      <w:r w:rsidRPr="00F060FE">
        <w:rPr>
          <w:rStyle w:val="StyleUnderline"/>
        </w:rPr>
        <w:t>the necessity to consider groups in the analysis of resistance</w:t>
      </w:r>
      <w:r>
        <w:t xml:space="preserve"> is not in question, and indeed </w:t>
      </w:r>
      <w:r w:rsidRPr="00F060FE">
        <w:rPr>
          <w:rStyle w:val="StyleUnderline"/>
        </w:rPr>
        <w:t xml:space="preserve">may offer individuals a way of engaging in resistance. But this should not obscure the fact that surveillance occurs in a world that is increasingly </w:t>
      </w:r>
      <w:proofErr w:type="spellStart"/>
      <w:r w:rsidRPr="00F060FE">
        <w:rPr>
          <w:rStyle w:val="StyleUnderline"/>
        </w:rPr>
        <w:t>individualised</w:t>
      </w:r>
      <w:proofErr w:type="spellEnd"/>
      <w:r w:rsidRPr="00F060FE">
        <w:rPr>
          <w:rStyle w:val="StyleUnderline"/>
        </w:rPr>
        <w:t xml:space="preserve"> and fragmented</w:t>
      </w:r>
      <w:r>
        <w:t xml:space="preserve"> (Bauman, 2000) especially for those living in the developed West, </w:t>
      </w:r>
      <w:r w:rsidRPr="00F060FE">
        <w:rPr>
          <w:rStyle w:val="StyleUnderline"/>
        </w:rPr>
        <w:t>and individual options for resistance should still be explored. This article has sought to directly engage with this notion and critique it without at all devaluing or detracting from group options for resistance. Surveillance must be considered as a part of the political economic</w:t>
      </w:r>
      <w:r>
        <w:t xml:space="preserve"> [end page 435] </w:t>
      </w:r>
      <w:r w:rsidRPr="00F060FE">
        <w:rPr>
          <w:rStyle w:val="StyleUnderline"/>
        </w:rPr>
        <w:t>patterns of society</w:t>
      </w:r>
      <w:r>
        <w:t xml:space="preserve"> (Lyon, 2007), </w:t>
      </w:r>
      <w:r w:rsidRPr="00F060FE">
        <w:rPr>
          <w:rStyle w:val="StyleUnderline"/>
        </w:rPr>
        <w:t xml:space="preserve">with </w:t>
      </w:r>
      <w:proofErr w:type="spellStart"/>
      <w:r w:rsidRPr="00F060FE">
        <w:rPr>
          <w:rStyle w:val="StyleUnderline"/>
        </w:rPr>
        <w:t>individualisation</w:t>
      </w:r>
      <w:proofErr w:type="spellEnd"/>
      <w:r w:rsidRPr="00F060FE">
        <w:rPr>
          <w:rStyle w:val="StyleUnderline"/>
        </w:rPr>
        <w:t xml:space="preserve"> existing as an important factor in these patterns. With traditional forms of sociality and community evolving towards an individually directed project</w:t>
      </w:r>
      <w:r>
        <w:t xml:space="preserve"> (Bauman, 2000), </w:t>
      </w:r>
      <w:r w:rsidRPr="00F060FE">
        <w:rPr>
          <w:rStyle w:val="StyleUnderline"/>
        </w:rPr>
        <w:t>and surveillance being increasingly ubiquitous to these projects</w:t>
      </w:r>
      <w:r>
        <w:t xml:space="preserve"> (Lyon, 2001), </w:t>
      </w:r>
      <w:r w:rsidRPr="00F060FE">
        <w:rPr>
          <w:rStyle w:val="StyleUnderline"/>
        </w:rPr>
        <w:t>it is left in the individual's hands how this risk is negotiated</w:t>
      </w:r>
      <w:r>
        <w:t xml:space="preserve">. Therefore </w:t>
      </w:r>
      <w:r w:rsidRPr="00F060FE">
        <w:rPr>
          <w:rStyle w:val="StyleUnderline"/>
        </w:rPr>
        <w:t>a consideration of the individual and their capacity to act is important and necessary, as it compliments existing understandings of group resistance</w:t>
      </w:r>
      <w:r>
        <w:t>.</w:t>
      </w:r>
    </w:p>
    <w:p w14:paraId="2E12F905" w14:textId="77777777" w:rsidR="009F6969" w:rsidRDefault="009F6969" w:rsidP="009F6969">
      <w:r w:rsidRPr="00047C90">
        <w:rPr>
          <w:rStyle w:val="StyleUnderline"/>
          <w:highlight w:val="yellow"/>
        </w:rPr>
        <w:t>The importance of having options for enacting positive change</w:t>
      </w:r>
      <w:r w:rsidRPr="00F060FE">
        <w:rPr>
          <w:rStyle w:val="StyleUnderline"/>
        </w:rPr>
        <w:t xml:space="preserve"> upon surveillance </w:t>
      </w:r>
      <w:r w:rsidRPr="00047C90">
        <w:rPr>
          <w:rStyle w:val="StyleUnderline"/>
          <w:highlight w:val="yellow"/>
        </w:rPr>
        <w:t xml:space="preserve">is </w:t>
      </w:r>
      <w:r w:rsidRPr="00047C90">
        <w:rPr>
          <w:rStyle w:val="Emphasis"/>
          <w:highlight w:val="yellow"/>
        </w:rPr>
        <w:t>enormous</w:t>
      </w:r>
      <w:r w:rsidRPr="00F060FE">
        <w:rPr>
          <w:rStyle w:val="StyleUnderline"/>
        </w:rPr>
        <w:t xml:space="preserve">, </w:t>
      </w:r>
      <w:r w:rsidRPr="00047C90">
        <w:rPr>
          <w:rStyle w:val="StyleUnderline"/>
          <w:highlight w:val="yellow"/>
        </w:rPr>
        <w:t xml:space="preserve">whether these options come from </w:t>
      </w:r>
      <w:r w:rsidRPr="00047C90">
        <w:rPr>
          <w:rStyle w:val="Emphasis"/>
          <w:highlight w:val="yellow"/>
        </w:rPr>
        <w:t>individuals</w:t>
      </w:r>
      <w:r w:rsidRPr="00047C90">
        <w:rPr>
          <w:rStyle w:val="StyleUnderline"/>
          <w:highlight w:val="yellow"/>
        </w:rPr>
        <w:t xml:space="preserve"> or </w:t>
      </w:r>
      <w:r w:rsidRPr="00047C90">
        <w:rPr>
          <w:rStyle w:val="Emphasis"/>
          <w:highlight w:val="yellow"/>
        </w:rPr>
        <w:t>groups</w:t>
      </w:r>
      <w:r w:rsidRPr="00F060FE">
        <w:rPr>
          <w:rStyle w:val="StyleUnderline"/>
        </w:rPr>
        <w:t xml:space="preserve">. But </w:t>
      </w:r>
      <w:r w:rsidRPr="00047C90">
        <w:rPr>
          <w:rStyle w:val="StyleUnderline"/>
          <w:highlight w:val="yellow"/>
        </w:rPr>
        <w:t xml:space="preserve">any such notion must be </w:t>
      </w:r>
      <w:r w:rsidRPr="00047C90">
        <w:rPr>
          <w:rStyle w:val="Emphasis"/>
          <w:highlight w:val="yellow"/>
        </w:rPr>
        <w:t>pragmatic</w:t>
      </w:r>
      <w:r w:rsidRPr="00047C90">
        <w:rPr>
          <w:rStyle w:val="StyleUnderline"/>
          <w:highlight w:val="yellow"/>
        </w:rPr>
        <w:t xml:space="preserve"> and </w:t>
      </w:r>
      <w:r w:rsidRPr="00047C90">
        <w:rPr>
          <w:rStyle w:val="Emphasis"/>
          <w:highlight w:val="yellow"/>
        </w:rPr>
        <w:t>open for development</w:t>
      </w:r>
      <w:r>
        <w:t>. It is hoped this article will encourage further discussion in this vein, for the good of all the subjects under surveillance.</w:t>
      </w:r>
    </w:p>
    <w:p w14:paraId="4934CCE7" w14:textId="77777777" w:rsidR="009F6969" w:rsidRPr="009F6969" w:rsidRDefault="009F6969" w:rsidP="009F6969"/>
    <w:p w14:paraId="29B02E6D" w14:textId="3EC2B8CF" w:rsidR="00A92400" w:rsidRDefault="00F0243B" w:rsidP="00F0243B">
      <w:pPr>
        <w:pStyle w:val="Heading3"/>
      </w:pPr>
      <w:r>
        <w:t>They Say: “Why So Serious?”</w:t>
      </w:r>
    </w:p>
    <w:p w14:paraId="4F38A49B" w14:textId="3FBD927F" w:rsidR="00F0243B" w:rsidRDefault="00F0243B" w:rsidP="00F0243B">
      <w:pPr>
        <w:pStyle w:val="Heading4"/>
      </w:pPr>
      <w:r>
        <w:t xml:space="preserve">1. This is </w:t>
      </w:r>
      <w:r w:rsidRPr="008D1E6D">
        <w:rPr>
          <w:u w:val="single"/>
        </w:rPr>
        <w:t>a serious topic</w:t>
      </w:r>
      <w:r>
        <w:t xml:space="preserve">. </w:t>
      </w:r>
      <w:r w:rsidR="008D1E6D">
        <w:t xml:space="preserve">Surveillance causes a chilling effect that imperils our academic freedom. </w:t>
      </w:r>
      <w:r w:rsidR="007A4539">
        <w:t xml:space="preserve">The freedom to be different depends on changes to </w:t>
      </w:r>
      <w:r w:rsidR="007A4539" w:rsidRPr="007A4539">
        <w:rPr>
          <w:u w:val="single"/>
        </w:rPr>
        <w:t>U.S. surveillance policies</w:t>
      </w:r>
      <w:r w:rsidR="007A4539">
        <w:t xml:space="preserve">. </w:t>
      </w:r>
    </w:p>
    <w:p w14:paraId="4B0FAC1E" w14:textId="77777777" w:rsidR="00F0243B" w:rsidRDefault="00F0243B" w:rsidP="00F0243B"/>
    <w:p w14:paraId="1B2C26D5" w14:textId="55187155" w:rsidR="00F0243B" w:rsidRPr="00143A28" w:rsidRDefault="00F0243B" w:rsidP="00F0243B">
      <w:pPr>
        <w:pStyle w:val="Heading4"/>
      </w:pPr>
      <w:r>
        <w:t xml:space="preserve">2. </w:t>
      </w:r>
      <w:r w:rsidR="00143A28">
        <w:t xml:space="preserve">Citizens should participate in a </w:t>
      </w:r>
      <w:r w:rsidR="00143A28">
        <w:rPr>
          <w:u w:val="single"/>
        </w:rPr>
        <w:t>substantive debate</w:t>
      </w:r>
      <w:r w:rsidR="00143A28">
        <w:t xml:space="preserve"> about surveillance. The </w:t>
      </w:r>
      <w:proofErr w:type="spellStart"/>
      <w:r w:rsidR="00143A28">
        <w:t>aff</w:t>
      </w:r>
      <w:proofErr w:type="spellEnd"/>
      <w:r w:rsidR="00143A28">
        <w:t xml:space="preserve"> echoes the media’s response to </w:t>
      </w:r>
      <w:r w:rsidR="00143A28" w:rsidRPr="00143A28">
        <w:rPr>
          <w:u w:val="single"/>
        </w:rPr>
        <w:t>John Oliver’s Snowden episode</w:t>
      </w:r>
      <w:r w:rsidR="00143A28">
        <w:t xml:space="preserve">. This results in </w:t>
      </w:r>
      <w:r w:rsidR="00143A28" w:rsidRPr="0090581B">
        <w:rPr>
          <w:u w:val="single"/>
        </w:rPr>
        <w:t>ma</w:t>
      </w:r>
      <w:r w:rsidR="0090581B" w:rsidRPr="0090581B">
        <w:rPr>
          <w:u w:val="single"/>
        </w:rPr>
        <w:t>ss political apathy</w:t>
      </w:r>
      <w:r w:rsidR="0090581B">
        <w:t xml:space="preserve"> and hands </w:t>
      </w:r>
      <w:r w:rsidR="0090581B" w:rsidRPr="0090581B">
        <w:rPr>
          <w:u w:val="single"/>
        </w:rPr>
        <w:t>total power</w:t>
      </w:r>
      <w:r w:rsidR="0090581B">
        <w:t xml:space="preserve"> to the surveillance state. </w:t>
      </w:r>
    </w:p>
    <w:p w14:paraId="07DA770C" w14:textId="52024110" w:rsidR="00F0243B" w:rsidRDefault="00F0243B" w:rsidP="00F0243B">
      <w:r w:rsidRPr="00B3314F">
        <w:rPr>
          <w:rStyle w:val="Style13ptBold"/>
        </w:rPr>
        <w:t>Greenwald 15</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 xml:space="preserve">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w:t>
      </w:r>
      <w:proofErr w:type="spellStart"/>
      <w:r w:rsidRPr="00821129">
        <w:t>Premio</w:t>
      </w:r>
      <w:proofErr w:type="spellEnd"/>
      <w:r w:rsidRPr="00821129">
        <w:t xml:space="preserve"> for Excellence in Investigative Reporting in Brazil, and the Electronic Frontier Foundation’s Pioneer Award</w:t>
      </w:r>
      <w:r>
        <w:t xml:space="preserve">, holds a J.D. from New York University School of Law, 2015 (“Why John Oliver Can’t Find Americans Who Know Edward Snowden’s Name (It’s Not About Snowden),” </w:t>
      </w:r>
      <w:r>
        <w:rPr>
          <w:i/>
        </w:rPr>
        <w:t xml:space="preserve">The </w:t>
      </w:r>
      <w:r w:rsidRPr="00B3314F">
        <w:rPr>
          <w:i/>
        </w:rPr>
        <w:t>Intercept</w:t>
      </w:r>
      <w:r>
        <w:t>, April 6</w:t>
      </w:r>
      <w:r w:rsidRPr="00B3314F">
        <w:rPr>
          <w:vertAlign w:val="superscript"/>
        </w:rPr>
        <w:t>th</w:t>
      </w:r>
      <w:r>
        <w:t xml:space="preserve">, </w:t>
      </w:r>
      <w:r w:rsidRPr="00B3314F">
        <w:t>Available</w:t>
      </w:r>
      <w:r>
        <w:t xml:space="preserve"> Online at </w:t>
      </w:r>
      <w:hyperlink r:id="rId33" w:history="1">
        <w:r w:rsidRPr="00F276D9">
          <w:rPr>
            <w:rStyle w:val="Hyperlink"/>
          </w:rPr>
          <w:t>https://firstlook.org/theintercept/2015/04/06/john-oliver-interview-political-disengagement-american-public/</w:t>
        </w:r>
      </w:hyperlink>
      <w:r>
        <w:t>, Accessed 06-15-2015)</w:t>
      </w:r>
    </w:p>
    <w:p w14:paraId="6315CDA4" w14:textId="77777777" w:rsidR="00F0243B" w:rsidRDefault="00F0243B" w:rsidP="00F0243B">
      <w:r w:rsidRPr="00B3314F">
        <w:rPr>
          <w:rStyle w:val="StyleUnderline"/>
        </w:rPr>
        <w:t>On</w:t>
      </w:r>
      <w:r>
        <w:t xml:space="preserve"> his </w:t>
      </w:r>
      <w:r w:rsidRPr="00B3314F">
        <w:rPr>
          <w:rStyle w:val="StyleUnderline"/>
        </w:rPr>
        <w:t>HBO</w:t>
      </w:r>
      <w:r>
        <w:t xml:space="preserve"> program last night, </w:t>
      </w:r>
      <w:r w:rsidRPr="00B3314F">
        <w:rPr>
          <w:rStyle w:val="StyleUnderline"/>
        </w:rPr>
        <w:t xml:space="preserve">John </w:t>
      </w:r>
      <w:r w:rsidRPr="00863E7A">
        <w:rPr>
          <w:rStyle w:val="StyleUnderline"/>
          <w:highlight w:val="yellow"/>
        </w:rPr>
        <w:t>Oliver devoted 30 minutes to</w:t>
      </w:r>
      <w:r w:rsidRPr="00B3314F">
        <w:rPr>
          <w:rStyle w:val="StyleUnderline"/>
        </w:rPr>
        <w:t xml:space="preserve"> a discussion of U.S. </w:t>
      </w:r>
      <w:r w:rsidRPr="00863E7A">
        <w:rPr>
          <w:rStyle w:val="StyleUnderline"/>
          <w:highlight w:val="yellow"/>
        </w:rPr>
        <w:t>surveillance</w:t>
      </w:r>
      <w:r w:rsidRPr="00B3314F">
        <w:rPr>
          <w:rStyle w:val="StyleUnderline"/>
        </w:rPr>
        <w:t xml:space="preserve"> programs, </w:t>
      </w:r>
      <w:r w:rsidRPr="00863E7A">
        <w:rPr>
          <w:rStyle w:val="StyleUnderline"/>
          <w:highlight w:val="yellow"/>
        </w:rPr>
        <w:t>advocating a</w:t>
      </w:r>
      <w:r w:rsidRPr="00B3314F">
        <w:rPr>
          <w:rStyle w:val="StyleUnderline"/>
        </w:rPr>
        <w:t xml:space="preserve"> much more </w:t>
      </w:r>
      <w:r w:rsidRPr="00863E7A">
        <w:rPr>
          <w:rStyle w:val="Emphasis"/>
          <w:highlight w:val="yellow"/>
        </w:rPr>
        <w:t>substantive debate</w:t>
      </w:r>
      <w:r>
        <w:t xml:space="preserve"> as the June 1 deadline for renewing the Patriot Act approaches (the full segment can be seen here). As part of that segment, </w:t>
      </w:r>
      <w:r w:rsidRPr="00B3314F">
        <w:rPr>
          <w:rStyle w:val="StyleUnderline"/>
        </w:rPr>
        <w:t>Oliver broadcast an interview he conducted with</w:t>
      </w:r>
      <w:r>
        <w:t xml:space="preserve"> Edward </w:t>
      </w:r>
      <w:r w:rsidRPr="00B3314F">
        <w:rPr>
          <w:rStyle w:val="StyleUnderline"/>
        </w:rPr>
        <w:t>Snowden</w:t>
      </w:r>
      <w:r>
        <w:t xml:space="preserve"> in Moscow, </w:t>
      </w:r>
      <w:r w:rsidRPr="00B3314F">
        <w:rPr>
          <w:rStyle w:val="StyleUnderline"/>
        </w:rPr>
        <w:t>and to illustrate the point that an insufficient surveillance debate has been conducted, showed video of numerous people in Times Square saying they had no idea who Snowden is</w:t>
      </w:r>
      <w:r>
        <w:t xml:space="preserve"> (or giving inaccurate answers about him). </w:t>
      </w:r>
      <w:r w:rsidRPr="00B3314F">
        <w:rPr>
          <w:rStyle w:val="StyleUnderline"/>
        </w:rPr>
        <w:t>Oliver assured Snowden</w:t>
      </w:r>
      <w:r>
        <w:t xml:space="preserve"> off-camera that </w:t>
      </w:r>
      <w:r w:rsidRPr="00B3314F">
        <w:rPr>
          <w:rStyle w:val="StyleUnderline"/>
        </w:rPr>
        <w:t>they</w:t>
      </w:r>
      <w:r>
        <w:t xml:space="preserve"> did not cherry-pick those “on the street” interviews but </w:t>
      </w:r>
      <w:r w:rsidRPr="00B3314F">
        <w:rPr>
          <w:rStyle w:val="StyleUnderline"/>
        </w:rPr>
        <w:t>showed a representative sample</w:t>
      </w:r>
      <w:r>
        <w:t>.</w:t>
      </w:r>
    </w:p>
    <w:p w14:paraId="567EF4F4" w14:textId="77777777" w:rsidR="00F0243B" w:rsidRDefault="00F0243B" w:rsidP="00F0243B">
      <w:r>
        <w:t xml:space="preserve">Oliver’s overall discussion is good (and, naturally, quite funny), but the specific point he wants to make here is misguided. </w:t>
      </w:r>
      <w:r w:rsidRPr="00B3314F">
        <w:rPr>
          <w:rStyle w:val="StyleUnderline"/>
        </w:rPr>
        <w:t xml:space="preserve">Contrary to what Oliver says, </w:t>
      </w:r>
      <w:r w:rsidRPr="00863E7A">
        <w:rPr>
          <w:rStyle w:val="StyleUnderline"/>
          <w:highlight w:val="yellow"/>
        </w:rPr>
        <w:t>it’s</w:t>
      </w:r>
      <w:r w:rsidRPr="00B3314F">
        <w:rPr>
          <w:rStyle w:val="StyleUnderline"/>
        </w:rPr>
        <w:t xml:space="preserve"> actually </w:t>
      </w:r>
      <w:r w:rsidRPr="00863E7A">
        <w:rPr>
          <w:rStyle w:val="StyleUnderline"/>
          <w:highlight w:val="yellow"/>
        </w:rPr>
        <w:t>not surprising</w:t>
      </w:r>
      <w:r w:rsidRPr="00B3314F">
        <w:rPr>
          <w:rStyle w:val="StyleUnderline"/>
        </w:rPr>
        <w:t xml:space="preserve"> at all </w:t>
      </w:r>
      <w:r w:rsidRPr="00863E7A">
        <w:rPr>
          <w:rStyle w:val="StyleUnderline"/>
          <w:highlight w:val="yellow"/>
        </w:rPr>
        <w:t>that</w:t>
      </w:r>
      <w:r w:rsidRPr="00B3314F">
        <w:rPr>
          <w:rStyle w:val="StyleUnderline"/>
        </w:rPr>
        <w:t xml:space="preserve"> a large number of </w:t>
      </w:r>
      <w:r w:rsidRPr="00863E7A">
        <w:rPr>
          <w:rStyle w:val="StyleUnderline"/>
          <w:highlight w:val="yellow"/>
        </w:rPr>
        <w:t>Americans are unaware of who Snowden is</w:t>
      </w:r>
      <w:r w:rsidRPr="00B3314F">
        <w:rPr>
          <w:rStyle w:val="StyleUnderline"/>
        </w:rPr>
        <w:t xml:space="preserve">, nor does it say much at all about the surveillance debate. That’s </w:t>
      </w:r>
      <w:r w:rsidRPr="00863E7A">
        <w:rPr>
          <w:rStyle w:val="StyleUnderline"/>
          <w:highlight w:val="yellow"/>
        </w:rPr>
        <w:t xml:space="preserve">because a large number of Americans, </w:t>
      </w:r>
      <w:r w:rsidRPr="00863E7A">
        <w:rPr>
          <w:rStyle w:val="Emphasis"/>
          <w:highlight w:val="yellow"/>
        </w:rPr>
        <w:t>by choice</w:t>
      </w:r>
      <w:r w:rsidRPr="00863E7A">
        <w:rPr>
          <w:rStyle w:val="StyleUnderline"/>
          <w:highlight w:val="yellow"/>
        </w:rPr>
        <w:t xml:space="preserve">, are </w:t>
      </w:r>
      <w:r w:rsidRPr="00863E7A">
        <w:rPr>
          <w:rStyle w:val="Emphasis"/>
          <w:highlight w:val="yellow"/>
        </w:rPr>
        <w:t xml:space="preserve">remarkably unaware of virtually </w:t>
      </w:r>
      <w:proofErr w:type="gramStart"/>
      <w:r w:rsidRPr="00863E7A">
        <w:rPr>
          <w:rStyle w:val="Emphasis"/>
          <w:highlight w:val="yellow"/>
        </w:rPr>
        <w:t>all political</w:t>
      </w:r>
      <w:proofErr w:type="gramEnd"/>
      <w:r w:rsidRPr="00863E7A">
        <w:rPr>
          <w:rStyle w:val="Emphasis"/>
          <w:highlight w:val="yellow"/>
        </w:rPr>
        <w:t xml:space="preserve"> matters</w:t>
      </w:r>
      <w:r w:rsidRPr="00B3314F">
        <w:rPr>
          <w:rStyle w:val="StyleUnderline"/>
        </w:rPr>
        <w:t xml:space="preserve">. The </w:t>
      </w:r>
      <w:r w:rsidRPr="00090BF6">
        <w:rPr>
          <w:rStyle w:val="StyleUnderline"/>
          <w:highlight w:val="yellow"/>
        </w:rPr>
        <w:t>befuddled reactions</w:t>
      </w:r>
      <w:r w:rsidRPr="00B3314F">
        <w:rPr>
          <w:rStyle w:val="StyleUnderline"/>
        </w:rPr>
        <w:t xml:space="preserve"> of the Times Square interviewees </w:t>
      </w:r>
      <w:r w:rsidRPr="00090BF6">
        <w:rPr>
          <w:rStyle w:val="StyleUnderline"/>
          <w:highlight w:val="yellow"/>
        </w:rPr>
        <w:t>when asked about Snowden illustrate</w:t>
      </w:r>
      <w:r w:rsidRPr="00B3314F">
        <w:rPr>
          <w:rStyle w:val="StyleUnderline"/>
        </w:rPr>
        <w:t xml:space="preserve"> little about the specific surveillance issue but a great deal about </w:t>
      </w:r>
      <w:r w:rsidRPr="00090BF6">
        <w:rPr>
          <w:rStyle w:val="StyleUnderline"/>
          <w:highlight w:val="yellow"/>
        </w:rPr>
        <w:t xml:space="preserve">the </w:t>
      </w:r>
      <w:r w:rsidRPr="00090BF6">
        <w:rPr>
          <w:rStyle w:val="Emphasis"/>
          <w:highlight w:val="yellow"/>
        </w:rPr>
        <w:t>full-scale political disengagement</w:t>
      </w:r>
      <w:r w:rsidRPr="00090BF6">
        <w:rPr>
          <w:rStyle w:val="StyleUnderline"/>
          <w:highlight w:val="yellow"/>
        </w:rPr>
        <w:t xml:space="preserve"> of a substantial chunk of the</w:t>
      </w:r>
      <w:r w:rsidRPr="00B3314F">
        <w:rPr>
          <w:rStyle w:val="StyleUnderline"/>
        </w:rPr>
        <w:t xml:space="preserve"> American </w:t>
      </w:r>
      <w:r w:rsidRPr="00090BF6">
        <w:rPr>
          <w:rStyle w:val="StyleUnderline"/>
          <w:highlight w:val="yellow"/>
        </w:rPr>
        <w:t>population</w:t>
      </w:r>
      <w:r>
        <w:t>.</w:t>
      </w:r>
    </w:p>
    <w:p w14:paraId="5F880F74" w14:textId="77777777" w:rsidR="00F0243B" w:rsidRDefault="00F0243B" w:rsidP="00F0243B">
      <w:r w:rsidRPr="00B3314F">
        <w:rPr>
          <w:rStyle w:val="StyleUnderline"/>
        </w:rPr>
        <w:t>The data on American political apathy is</w:t>
      </w:r>
      <w:r>
        <w:t xml:space="preserve"> rather </w:t>
      </w:r>
      <w:r w:rsidRPr="00B3314F">
        <w:rPr>
          <w:rStyle w:val="StyleUnderline"/>
        </w:rPr>
        <w:t>consistent</w:t>
      </w:r>
      <w:r>
        <w:t xml:space="preserve">, </w:t>
      </w:r>
      <w:r w:rsidRPr="00B3314F">
        <w:rPr>
          <w:rStyle w:val="StyleUnderline"/>
        </w:rPr>
        <w:t>and stunning</w:t>
      </w:r>
      <w:r>
        <w:t xml:space="preserve">. Begin with the fact that </w:t>
      </w:r>
      <w:r w:rsidRPr="00B3314F">
        <w:rPr>
          <w:rStyle w:val="StyleUnderline"/>
        </w:rPr>
        <w:t>even in presidential election years, 40 to 50 percent of the voting-age public simply chooses not participate</w:t>
      </w:r>
      <w:r>
        <w:t xml:space="preserve"> in the voting process </w:t>
      </w:r>
      <w:r w:rsidRPr="00B3314F">
        <w:rPr>
          <w:rStyle w:val="StyleUnderline"/>
        </w:rPr>
        <w:t>at all, while two-thirds chooses not to vote in midterm elections</w:t>
      </w:r>
      <w:r>
        <w:t>.</w:t>
      </w:r>
    </w:p>
    <w:p w14:paraId="01C5B4AE" w14:textId="77777777" w:rsidR="00F0243B" w:rsidRDefault="00F0243B" w:rsidP="00F0243B">
      <w:r w:rsidRPr="00B3314F">
        <w:rPr>
          <w:rStyle w:val="StyleUnderline"/>
        </w:rPr>
        <w:t>Even more striking is what they do and do not know. An Annenberg</w:t>
      </w:r>
      <w:r>
        <w:t xml:space="preserve"> Public Policy Center </w:t>
      </w:r>
      <w:r w:rsidRPr="00B3314F">
        <w:rPr>
          <w:rStyle w:val="StyleUnderline"/>
        </w:rPr>
        <w:t>poll</w:t>
      </w:r>
      <w:r>
        <w:t xml:space="preserve"> from last September </w:t>
      </w:r>
      <w:r w:rsidRPr="00B3314F">
        <w:rPr>
          <w:rStyle w:val="StyleUnderline"/>
        </w:rPr>
        <w:t>found that only 36 percent of Americans can name the three branches of government, and only 38 percent know the GOP controls the House. The</w:t>
      </w:r>
      <w:r>
        <w:t xml:space="preserve"> Center’s 2011 </w:t>
      </w:r>
      <w:r w:rsidRPr="00B3314F">
        <w:rPr>
          <w:rStyle w:val="StyleUnderline"/>
        </w:rPr>
        <w:t>poll</w:t>
      </w:r>
      <w:r>
        <w:t xml:space="preserve"> “</w:t>
      </w:r>
      <w:r w:rsidRPr="00B3314F">
        <w:rPr>
          <w:rStyle w:val="StyleUnderline"/>
        </w:rPr>
        <w:t>found just 15 percent of Americans could correctly identify</w:t>
      </w:r>
      <w:r>
        <w:t xml:space="preserve"> the </w:t>
      </w:r>
      <w:r w:rsidRPr="00B3314F">
        <w:rPr>
          <w:rStyle w:val="StyleUnderline"/>
        </w:rPr>
        <w:t>chief justice</w:t>
      </w:r>
      <w:r>
        <w:t xml:space="preserve"> of the United States, John </w:t>
      </w:r>
      <w:r w:rsidRPr="00B3314F">
        <w:rPr>
          <w:rStyle w:val="StyleUnderline"/>
        </w:rPr>
        <w:t>Roberts</w:t>
      </w:r>
      <w:r>
        <w:t xml:space="preserve">, </w:t>
      </w:r>
      <w:r w:rsidRPr="00B3314F">
        <w:rPr>
          <w:rStyle w:val="StyleUnderline"/>
        </w:rPr>
        <w:t>while 27 percent knew Randy Jackson was a judge on American Idol</w:t>
      </w:r>
      <w:r>
        <w:t>.”</w:t>
      </w:r>
    </w:p>
    <w:p w14:paraId="18B11B08" w14:textId="77777777" w:rsidR="00F0243B" w:rsidRDefault="00F0243B" w:rsidP="00F0243B">
      <w:r w:rsidRPr="00B3314F">
        <w:rPr>
          <w:rStyle w:val="StyleUnderline"/>
        </w:rPr>
        <w:t>A</w:t>
      </w:r>
      <w:r>
        <w:t xml:space="preserve"> 2010 </w:t>
      </w:r>
      <w:r w:rsidRPr="00B3314F">
        <w:rPr>
          <w:rStyle w:val="StyleUnderline"/>
        </w:rPr>
        <w:t>Findlaw</w:t>
      </w:r>
      <w:r>
        <w:t xml:space="preserve">.com </w:t>
      </w:r>
      <w:r w:rsidRPr="00B3314F">
        <w:rPr>
          <w:rStyle w:val="StyleUnderline"/>
        </w:rPr>
        <w:t>poll found that</w:t>
      </w:r>
      <w:r>
        <w:t xml:space="preserve"> almost two-thirds of Americans — </w:t>
      </w:r>
      <w:r w:rsidRPr="00B3314F">
        <w:rPr>
          <w:rStyle w:val="StyleUnderline"/>
        </w:rPr>
        <w:t>65 percent</w:t>
      </w:r>
      <w:r>
        <w:t xml:space="preserve"> — </w:t>
      </w:r>
      <w:r w:rsidRPr="00B3314F">
        <w:rPr>
          <w:rStyle w:val="StyleUnderline"/>
        </w:rPr>
        <w:t>were incapable of naming even a single member of the U.S. Supreme Court. A</w:t>
      </w:r>
      <w:r>
        <w:t xml:space="preserve"> 2010 </w:t>
      </w:r>
      <w:r w:rsidRPr="00B3314F">
        <w:rPr>
          <w:rStyle w:val="StyleUnderline"/>
        </w:rPr>
        <w:t>Pew poll discovered that 41 percent of Americans are unable to name the current vice president of the U.S;</w:t>
      </w:r>
      <w:r>
        <w:t xml:space="preserve"> in other words, </w:t>
      </w:r>
      <w:r w:rsidRPr="00B3314F">
        <w:rPr>
          <w:rStyle w:val="StyleUnderline"/>
        </w:rPr>
        <w:t>Oliver could just as easily</w:t>
      </w:r>
      <w:r>
        <w:t xml:space="preserve"> (if not more easily) </w:t>
      </w:r>
      <w:r w:rsidRPr="00B3314F">
        <w:rPr>
          <w:rStyle w:val="StyleUnderline"/>
        </w:rPr>
        <w:t>compile a video of Times Square visitors looking stumped when asked if they knew who Joe Biden, or Antonin Scalia, is</w:t>
      </w:r>
      <w:r>
        <w:t>.</w:t>
      </w:r>
    </w:p>
    <w:p w14:paraId="5D66AEA4" w14:textId="77777777" w:rsidR="00F0243B" w:rsidRDefault="00F0243B" w:rsidP="00F0243B">
      <w:r w:rsidRPr="00B3314F">
        <w:rPr>
          <w:rStyle w:val="StyleUnderline"/>
        </w:rPr>
        <w:t xml:space="preserve">These are obviously significant </w:t>
      </w:r>
      <w:proofErr w:type="gramStart"/>
      <w:r w:rsidRPr="00B3314F">
        <w:rPr>
          <w:rStyle w:val="StyleUnderline"/>
        </w:rPr>
        <w:t>facts which</w:t>
      </w:r>
      <w:proofErr w:type="gramEnd"/>
      <w:r w:rsidRPr="00B3314F">
        <w:rPr>
          <w:rStyle w:val="StyleUnderline"/>
        </w:rPr>
        <w:t xml:space="preserve"> receive far too little discussion, analysis and attention. One reason is that they serve as a rather stinging indictment on the political system which media and political insiders love to glorify: </w:t>
      </w:r>
      <w:r w:rsidRPr="00090BF6">
        <w:rPr>
          <w:rStyle w:val="StyleUnderline"/>
          <w:highlight w:val="yellow"/>
        </w:rPr>
        <w:t>a huge chunk of the population</w:t>
      </w:r>
      <w:r w:rsidRPr="00B3314F">
        <w:rPr>
          <w:rStyle w:val="StyleUnderline"/>
        </w:rPr>
        <w:t xml:space="preserve">, probably the majority, </w:t>
      </w:r>
      <w:r w:rsidRPr="00090BF6">
        <w:rPr>
          <w:rStyle w:val="StyleUnderline"/>
          <w:highlight w:val="yellow"/>
        </w:rPr>
        <w:t>have</w:t>
      </w:r>
      <w:r w:rsidRPr="00B3314F">
        <w:rPr>
          <w:rStyle w:val="StyleUnderline"/>
        </w:rPr>
        <w:t xml:space="preserve"> simply </w:t>
      </w:r>
      <w:r w:rsidRPr="00090BF6">
        <w:rPr>
          <w:rStyle w:val="Emphasis"/>
          <w:highlight w:val="yellow"/>
        </w:rPr>
        <w:t>turned away entirely from politics</w:t>
      </w:r>
      <w:r w:rsidRPr="00B3314F">
        <w:rPr>
          <w:rStyle w:val="StyleUnderline"/>
        </w:rPr>
        <w:t xml:space="preserve">, presumably </w:t>
      </w:r>
      <w:r w:rsidRPr="00090BF6">
        <w:rPr>
          <w:rStyle w:val="StyleUnderline"/>
          <w:highlight w:val="yellow"/>
        </w:rPr>
        <w:t>out of a belief that it makes no difference</w:t>
      </w:r>
      <w:r w:rsidRPr="00B3314F">
        <w:rPr>
          <w:rStyle w:val="StyleUnderline"/>
        </w:rPr>
        <w:t xml:space="preserve"> in their lives. It’s difficult to maintain mythologies about the glories of American democracy if most of the population believes it has so little value that it merits literally none of their time and mental attention</w:t>
      </w:r>
      <w:r>
        <w:t>.</w:t>
      </w:r>
    </w:p>
    <w:p w14:paraId="4746A4EA" w14:textId="77777777" w:rsidR="00F0243B" w:rsidRDefault="00F0243B" w:rsidP="00F0243B">
      <w:r w:rsidRPr="00B3314F">
        <w:rPr>
          <w:rStyle w:val="StyleUnderline"/>
        </w:rPr>
        <w:t>Then there’s the role that U.S. media itself plays in this dynamic. I’ve often cited as the most revealing fact of the post-9/11 era this Washington Post poll from September, 2003 — six months after the invasion of Iraq — which found that “nearly seven in 10 Americans believe it is likely that ousted Iraqi leader Saddam Hussein was personally involved in the Sept. 11 attacks” and that a “majority of Democrats, Republicans and independents believe it’s likely Saddam was involved.”</w:t>
      </w:r>
    </w:p>
    <w:p w14:paraId="7C318EF4" w14:textId="77777777" w:rsidR="00F0243B" w:rsidRDefault="00F0243B" w:rsidP="00F0243B">
      <w:r w:rsidRPr="00134D05">
        <w:rPr>
          <w:rStyle w:val="StyleUnderline"/>
          <w:highlight w:val="yellow"/>
        </w:rPr>
        <w:t>Propagandizing</w:t>
      </w:r>
      <w:r w:rsidRPr="00B3314F">
        <w:rPr>
          <w:rStyle w:val="StyleUnderline"/>
        </w:rPr>
        <w:t xml:space="preserve"> 70 percent of </w:t>
      </w:r>
      <w:r w:rsidRPr="00134D05">
        <w:rPr>
          <w:rStyle w:val="StyleUnderline"/>
          <w:highlight w:val="yellow"/>
        </w:rPr>
        <w:t>the population</w:t>
      </w:r>
      <w:r>
        <w:t xml:space="preserve"> is not easy to do, and obviously </w:t>
      </w:r>
      <w:r w:rsidRPr="00134D05">
        <w:rPr>
          <w:rStyle w:val="StyleUnderline"/>
          <w:highlight w:val="yellow"/>
        </w:rPr>
        <w:t xml:space="preserve">requires </w:t>
      </w:r>
      <w:r w:rsidRPr="008D1E6D">
        <w:rPr>
          <w:rStyle w:val="Emphasis"/>
          <w:highlight w:val="yellow"/>
        </w:rPr>
        <w:t>active deceit</w:t>
      </w:r>
      <w:r w:rsidRPr="00B3314F">
        <w:rPr>
          <w:rStyle w:val="StyleUnderline"/>
        </w:rPr>
        <w:t xml:space="preserve"> or pervasive acquiescence </w:t>
      </w:r>
      <w:r w:rsidRPr="00134D05">
        <w:rPr>
          <w:rStyle w:val="StyleUnderline"/>
          <w:highlight w:val="yellow"/>
        </w:rPr>
        <w:t>by the</w:t>
      </w:r>
      <w:r w:rsidRPr="00B3314F">
        <w:rPr>
          <w:rStyle w:val="StyleUnderline"/>
        </w:rPr>
        <w:t xml:space="preserve"> country’s news </w:t>
      </w:r>
      <w:r w:rsidRPr="00134D05">
        <w:rPr>
          <w:rStyle w:val="StyleUnderline"/>
          <w:highlight w:val="yellow"/>
        </w:rPr>
        <w:t>media</w:t>
      </w:r>
      <w:r>
        <w:t>. As part of his discussion last night, Oliver showed my favorite MSNBC clip in order to illustrate the lack of substantive surveillance discussion in the media:</w:t>
      </w:r>
    </w:p>
    <w:p w14:paraId="144620B4" w14:textId="77777777" w:rsidR="00F0243B" w:rsidRDefault="00F0243B" w:rsidP="00F0243B">
      <w:r>
        <w:t>[YouTube video omitted]</w:t>
      </w:r>
    </w:p>
    <w:p w14:paraId="104681BB" w14:textId="0D0EBFE5" w:rsidR="00F0243B" w:rsidRDefault="00F0243B" w:rsidP="00143A28">
      <w:r>
        <w:t xml:space="preserve">As if to prove his point, </w:t>
      </w:r>
      <w:r w:rsidRPr="00134D05">
        <w:rPr>
          <w:rStyle w:val="StyleUnderline"/>
          <w:highlight w:val="yellow"/>
        </w:rPr>
        <w:t>click-hungry</w:t>
      </w:r>
      <w:r w:rsidRPr="00B3314F">
        <w:rPr>
          <w:rStyle w:val="StyleUnderline"/>
        </w:rPr>
        <w:t xml:space="preserve"> gossip </w:t>
      </w:r>
      <w:r w:rsidRPr="00134D05">
        <w:rPr>
          <w:rStyle w:val="StyleUnderline"/>
          <w:highlight w:val="yellow"/>
        </w:rPr>
        <w:t>websites</w:t>
      </w:r>
      <w:r>
        <w:t xml:space="preserve"> (</w:t>
      </w:r>
      <w:r w:rsidRPr="00B3314F">
        <w:rPr>
          <w:rStyle w:val="StyleUnderline"/>
        </w:rPr>
        <w:t>such as</w:t>
      </w:r>
      <w:r>
        <w:t xml:space="preserve"> one named </w:t>
      </w:r>
      <w:r w:rsidRPr="00B3314F">
        <w:rPr>
          <w:rStyle w:val="StyleUnderline"/>
        </w:rPr>
        <w:t>Time</w:t>
      </w:r>
      <w:r>
        <w:t xml:space="preserve">) </w:t>
      </w:r>
      <w:r w:rsidRPr="00134D05">
        <w:rPr>
          <w:rStyle w:val="StyleUnderline"/>
          <w:highlight w:val="yellow"/>
        </w:rPr>
        <w:t>ignored</w:t>
      </w:r>
      <w:r w:rsidRPr="00B3314F">
        <w:rPr>
          <w:rStyle w:val="StyleUnderline"/>
        </w:rPr>
        <w:t xml:space="preserve"> most of </w:t>
      </w:r>
      <w:r w:rsidRPr="00134D05">
        <w:rPr>
          <w:rStyle w:val="StyleUnderline"/>
          <w:highlight w:val="yellow"/>
        </w:rPr>
        <w:t xml:space="preserve">Oliver’s </w:t>
      </w:r>
      <w:r w:rsidRPr="00134D05">
        <w:rPr>
          <w:rStyle w:val="Emphasis"/>
          <w:highlight w:val="yellow"/>
        </w:rPr>
        <w:t xml:space="preserve">substantive </w:t>
      </w:r>
      <w:r w:rsidRPr="008D1E6D">
        <w:rPr>
          <w:rStyle w:val="Emphasis"/>
          <w:highlight w:val="yellow"/>
        </w:rPr>
        <w:t>discussion of</w:t>
      </w:r>
      <w:r w:rsidRPr="008D1E6D">
        <w:rPr>
          <w:rStyle w:val="Emphasis"/>
        </w:rPr>
        <w:t xml:space="preserve"> the Patriot Act and </w:t>
      </w:r>
      <w:r w:rsidRPr="008D1E6D">
        <w:rPr>
          <w:rStyle w:val="Emphasis"/>
          <w:highlight w:val="yellow"/>
        </w:rPr>
        <w:t>surveillance</w:t>
      </w:r>
      <w:r w:rsidRPr="00134D05">
        <w:rPr>
          <w:rStyle w:val="StyleUnderline"/>
        </w:rPr>
        <w:t xml:space="preserve"> and</w:t>
      </w:r>
      <w:r w:rsidRPr="00B3314F">
        <w:rPr>
          <w:rStyle w:val="StyleUnderline"/>
        </w:rPr>
        <w:t xml:space="preserve"> instead seized on the Times Square aspect </w:t>
      </w:r>
      <w:r w:rsidRPr="00134D05">
        <w:rPr>
          <w:rStyle w:val="StyleUnderline"/>
          <w:highlight w:val="yellow"/>
        </w:rPr>
        <w:t>to mock Snowden for his</w:t>
      </w:r>
      <w:r w:rsidRPr="00B3314F">
        <w:rPr>
          <w:rStyle w:val="StyleUnderline"/>
        </w:rPr>
        <w:t xml:space="preserve"> cultural </w:t>
      </w:r>
      <w:r w:rsidRPr="00134D05">
        <w:rPr>
          <w:rStyle w:val="StyleUnderline"/>
          <w:highlight w:val="yellow"/>
        </w:rPr>
        <w:t>irrelevance</w:t>
      </w:r>
      <w:r w:rsidRPr="00B3314F">
        <w:rPr>
          <w:rStyle w:val="StyleUnderline"/>
        </w:rPr>
        <w:t xml:space="preserve">. To the extent that’s true, </w:t>
      </w:r>
      <w:r w:rsidRPr="00134D05">
        <w:rPr>
          <w:rStyle w:val="StyleUnderline"/>
          <w:highlight w:val="yellow"/>
        </w:rPr>
        <w:t>what they’re actually</w:t>
      </w:r>
      <w:r w:rsidRPr="00B3314F">
        <w:rPr>
          <w:rStyle w:val="StyleUnderline"/>
        </w:rPr>
        <w:t xml:space="preserve"> (unintentionally) </w:t>
      </w:r>
      <w:r w:rsidRPr="00134D05">
        <w:rPr>
          <w:rStyle w:val="StyleUnderline"/>
          <w:highlight w:val="yellow"/>
        </w:rPr>
        <w:t xml:space="preserve">mocking is </w:t>
      </w:r>
      <w:r w:rsidRPr="00134D05">
        <w:rPr>
          <w:rStyle w:val="Emphasis"/>
          <w:highlight w:val="yellow"/>
        </w:rPr>
        <w:t>the political process</w:t>
      </w:r>
      <w:r w:rsidRPr="00B3314F">
        <w:rPr>
          <w:rStyle w:val="StyleUnderline"/>
        </w:rPr>
        <w:t xml:space="preserve"> they typically glorify </w:t>
      </w:r>
      <w:r w:rsidRPr="00134D05">
        <w:rPr>
          <w:rStyle w:val="StyleUnderline"/>
          <w:highlight w:val="yellow"/>
        </w:rPr>
        <w:t>and</w:t>
      </w:r>
      <w:r w:rsidRPr="00B3314F">
        <w:rPr>
          <w:rStyle w:val="StyleUnderline"/>
        </w:rPr>
        <w:t xml:space="preserve">, most of all, </w:t>
      </w:r>
      <w:r w:rsidRPr="00134D05">
        <w:rPr>
          <w:rStyle w:val="StyleUnderline"/>
          <w:highlight w:val="yellow"/>
        </w:rPr>
        <w:t>their role within it</w:t>
      </w:r>
      <w:r>
        <w:t>.</w:t>
      </w:r>
    </w:p>
    <w:p w14:paraId="09E47DA0" w14:textId="77777777" w:rsidR="00143A28" w:rsidRDefault="00143A28" w:rsidP="00143A28"/>
    <w:p w14:paraId="47C6D1AE" w14:textId="6ED730E2" w:rsidR="00853CC9" w:rsidRDefault="00853CC9" w:rsidP="00853CC9">
      <w:pPr>
        <w:pStyle w:val="Heading4"/>
      </w:pPr>
      <w:r>
        <w:t xml:space="preserve">2. The </w:t>
      </w:r>
      <w:r w:rsidRPr="00853CC9">
        <w:rPr>
          <w:u w:val="single"/>
        </w:rPr>
        <w:t>future of the Internet</w:t>
      </w:r>
      <w:r>
        <w:t xml:space="preserve"> depends on the outcome of surveillance debates. </w:t>
      </w:r>
      <w:r w:rsidR="00663430">
        <w:t>Teaching students to win these debates</w:t>
      </w:r>
      <w:r>
        <w:t xml:space="preserve"> </w:t>
      </w:r>
      <w:r w:rsidRPr="00663430">
        <w:rPr>
          <w:i/>
          <w:u w:val="single"/>
        </w:rPr>
        <w:t>is</w:t>
      </w:r>
      <w:r w:rsidR="00663430">
        <w:t xml:space="preserve"> seriously important. </w:t>
      </w:r>
    </w:p>
    <w:p w14:paraId="3166EB5C" w14:textId="77777777" w:rsidR="00853CC9" w:rsidRPr="00BC476C" w:rsidRDefault="00853CC9" w:rsidP="00853CC9">
      <w:proofErr w:type="spellStart"/>
      <w:r w:rsidRPr="002F6EE4">
        <w:rPr>
          <w:rStyle w:val="Style13ptBold"/>
        </w:rPr>
        <w:t>Meinrath</w:t>
      </w:r>
      <w:proofErr w:type="spellEnd"/>
      <w:r w:rsidRPr="002F6EE4">
        <w:rPr>
          <w:rStyle w:val="Style13ptBold"/>
        </w:rPr>
        <w:t xml:space="preserve"> and </w:t>
      </w:r>
      <w:proofErr w:type="spellStart"/>
      <w:r w:rsidRPr="002F6EE4">
        <w:rPr>
          <w:rStyle w:val="Style13ptBold"/>
        </w:rPr>
        <w:t>Ammori</w:t>
      </w:r>
      <w:proofErr w:type="spellEnd"/>
      <w:r w:rsidRPr="002F6EE4">
        <w:rPr>
          <w:rStyle w:val="Style13ptBold"/>
        </w:rPr>
        <w:t xml:space="preserve"> 12</w:t>
      </w:r>
      <w:r>
        <w:t xml:space="preserve"> — </w:t>
      </w:r>
      <w:proofErr w:type="spellStart"/>
      <w:r>
        <w:t>Sascha</w:t>
      </w:r>
      <w:proofErr w:type="spellEnd"/>
      <w:r>
        <w:t xml:space="preserve"> </w:t>
      </w:r>
      <w:proofErr w:type="spellStart"/>
      <w:r>
        <w:t>Meinrath</w:t>
      </w:r>
      <w:proofErr w:type="spellEnd"/>
      <w:r>
        <w:t xml:space="preserve">, Vice President and Founder and Director of the Open Technology Institute at the New America Foundation, holds a Ph.D. in Communications and Media from the </w:t>
      </w:r>
      <w:r w:rsidRPr="00E07F46">
        <w:t xml:space="preserve">Institute of Communications Research </w:t>
      </w:r>
      <w:r>
        <w:t xml:space="preserve">at the University of Illinois, and Marvin </w:t>
      </w:r>
      <w:proofErr w:type="spellStart"/>
      <w:r>
        <w:t>Ammori</w:t>
      </w:r>
      <w:proofErr w:type="spellEnd"/>
      <w:r>
        <w:t xml:space="preserve">, Bernard L. </w:t>
      </w:r>
      <w:proofErr w:type="spellStart"/>
      <w:r>
        <w:t>Scwartz</w:t>
      </w:r>
      <w:proofErr w:type="spellEnd"/>
      <w:r>
        <w:t xml:space="preserve"> Fellow at the New America Foundation, Principal of the </w:t>
      </w:r>
      <w:proofErr w:type="spellStart"/>
      <w:r>
        <w:t>Ammori</w:t>
      </w:r>
      <w:proofErr w:type="spellEnd"/>
      <w:r>
        <w:t xml:space="preserve"> Group—a law firm, holds a J.D. from Harvard Law School, 2012 (“</w:t>
      </w:r>
      <w:r w:rsidRPr="002F6EE4">
        <w:t xml:space="preserve">Internet Freedom </w:t>
      </w:r>
      <w:r>
        <w:t>and the</w:t>
      </w:r>
      <w:r w:rsidRPr="002F6EE4">
        <w:t xml:space="preserve"> Role </w:t>
      </w:r>
      <w:r>
        <w:t>of an</w:t>
      </w:r>
      <w:r w:rsidRPr="002F6EE4">
        <w:t xml:space="preserve"> Informed Citizenry </w:t>
      </w:r>
      <w:r>
        <w:t>at the</w:t>
      </w:r>
      <w:r w:rsidRPr="002F6EE4">
        <w:t xml:space="preserve"> Dawn </w:t>
      </w:r>
      <w:r>
        <w:t>of the</w:t>
      </w:r>
      <w:r w:rsidRPr="002F6EE4">
        <w:t xml:space="preserve"> Information Age</w:t>
      </w:r>
      <w:r>
        <w:t xml:space="preserve">,” </w:t>
      </w:r>
      <w:r w:rsidRPr="002F6EE4">
        <w:rPr>
          <w:i/>
        </w:rPr>
        <w:t>Emory International Law Review</w:t>
      </w:r>
      <w:r>
        <w:t xml:space="preserve"> (</w:t>
      </w:r>
      <w:r w:rsidRPr="002F6EE4">
        <w:t>26 Emory Int'l L. Rev. 921</w:t>
      </w:r>
      <w:r>
        <w:t>), Available Online to Subscribing Institutions via Lexis-Nexis)</w:t>
      </w:r>
    </w:p>
    <w:p w14:paraId="545FF885" w14:textId="77777777" w:rsidR="00853CC9" w:rsidRDefault="00853CC9" w:rsidP="00853CC9">
      <w:r w:rsidRPr="00FD76DE">
        <w:rPr>
          <w:rStyle w:val="StyleUnderline"/>
          <w:highlight w:val="yellow"/>
        </w:rPr>
        <w:t>The Internet has always been</w:t>
      </w:r>
      <w:r>
        <w:t xml:space="preserve">, from its genesis, </w:t>
      </w:r>
      <w:r w:rsidRPr="00FD76DE">
        <w:rPr>
          <w:rStyle w:val="StyleUnderline"/>
          <w:highlight w:val="yellow"/>
        </w:rPr>
        <w:t>a tool for swapping information</w:t>
      </w:r>
      <w:r w:rsidRPr="00FD76DE">
        <w:rPr>
          <w:rStyle w:val="StyleUnderline"/>
        </w:rPr>
        <w:t xml:space="preserve"> amongst participants. And </w:t>
      </w:r>
      <w:r w:rsidRPr="00FD76DE">
        <w:rPr>
          <w:rStyle w:val="StyleUnderline"/>
          <w:highlight w:val="yellow"/>
        </w:rPr>
        <w:t>as the power of this tool has grown</w:t>
      </w:r>
      <w:r w:rsidRPr="00FD76DE">
        <w:rPr>
          <w:rStyle w:val="StyleUnderline"/>
        </w:rPr>
        <w:t xml:space="preserve"> exponentially</w:t>
      </w:r>
      <w:r>
        <w:t xml:space="preserve">, far beyond what anyone could have possibly imagined, </w:t>
      </w:r>
      <w:r w:rsidRPr="00FD76DE">
        <w:rPr>
          <w:rStyle w:val="StyleUnderline"/>
          <w:highlight w:val="yellow"/>
        </w:rPr>
        <w:t>so</w:t>
      </w:r>
      <w:r w:rsidRPr="00FD76DE">
        <w:rPr>
          <w:rStyle w:val="StyleUnderline"/>
        </w:rPr>
        <w:t xml:space="preserve"> too </w:t>
      </w:r>
      <w:r w:rsidRPr="00FD76DE">
        <w:rPr>
          <w:rStyle w:val="StyleUnderline"/>
          <w:highlight w:val="yellow"/>
        </w:rPr>
        <w:t xml:space="preserve">has </w:t>
      </w:r>
      <w:r w:rsidRPr="00FD76DE">
        <w:rPr>
          <w:rStyle w:val="Emphasis"/>
          <w:highlight w:val="yellow"/>
        </w:rPr>
        <w:t>our responsibility</w:t>
      </w:r>
      <w:r w:rsidRPr="00FD76DE">
        <w:rPr>
          <w:rStyle w:val="StyleUnderline"/>
          <w:highlight w:val="yellow"/>
        </w:rPr>
        <w:t xml:space="preserve"> to act as defenders</w:t>
      </w:r>
      <w:r w:rsidRPr="00FD76DE">
        <w:rPr>
          <w:rStyle w:val="StyleUnderline"/>
        </w:rPr>
        <w:t xml:space="preserve"> and champions </w:t>
      </w:r>
      <w:r w:rsidRPr="00FD76DE">
        <w:rPr>
          <w:rStyle w:val="StyleUnderline"/>
          <w:highlight w:val="yellow"/>
        </w:rPr>
        <w:t>of its openness</w:t>
      </w:r>
      <w:r w:rsidRPr="00FD76DE">
        <w:rPr>
          <w:rStyle w:val="StyleUnderline"/>
        </w:rPr>
        <w:t xml:space="preserve"> and fundamentally participatory nature</w:t>
      </w:r>
      <w:r>
        <w:t>.</w:t>
      </w:r>
    </w:p>
    <w:p w14:paraId="00CDE6D4" w14:textId="77777777" w:rsidR="00853CC9" w:rsidRDefault="00853CC9" w:rsidP="00853CC9">
      <w:r>
        <w:t xml:space="preserve">Even more importantly, </w:t>
      </w:r>
      <w:r w:rsidRPr="00FD76DE">
        <w:rPr>
          <w:rStyle w:val="StyleUnderline"/>
          <w:highlight w:val="yellow"/>
        </w:rPr>
        <w:t xml:space="preserve">we have </w:t>
      </w:r>
      <w:r w:rsidRPr="00853CC9">
        <w:rPr>
          <w:rStyle w:val="Emphasis"/>
          <w:highlight w:val="yellow"/>
        </w:rPr>
        <w:t>a responsibility to teach future generations</w:t>
      </w:r>
      <w:r w:rsidRPr="00FD76DE">
        <w:rPr>
          <w:rStyle w:val="StyleUnderline"/>
          <w:highlight w:val="yellow"/>
        </w:rPr>
        <w:t xml:space="preserve"> to improve</w:t>
      </w:r>
      <w:r w:rsidRPr="00FD76DE">
        <w:rPr>
          <w:rStyle w:val="StyleUnderline"/>
        </w:rPr>
        <w:t xml:space="preserve"> upon </w:t>
      </w:r>
      <w:r w:rsidRPr="00FD76DE">
        <w:rPr>
          <w:rStyle w:val="StyleUnderline"/>
          <w:highlight w:val="yellow"/>
        </w:rPr>
        <w:t>what we have created and ensure</w:t>
      </w:r>
      <w:r w:rsidRPr="00FD76DE">
        <w:rPr>
          <w:rStyle w:val="StyleUnderline"/>
        </w:rPr>
        <w:t xml:space="preserve"> that </w:t>
      </w:r>
      <w:r w:rsidRPr="00FD76DE">
        <w:rPr>
          <w:rStyle w:val="StyleUnderline"/>
          <w:highlight w:val="yellow"/>
        </w:rPr>
        <w:t>the Internet's next</w:t>
      </w:r>
      <w:r>
        <w:t xml:space="preserve">  [*932</w:t>
      </w:r>
      <w:proofErr w:type="gramStart"/>
      <w:r>
        <w:t xml:space="preserve">]  </w:t>
      </w:r>
      <w:r w:rsidRPr="00FD76DE">
        <w:rPr>
          <w:rStyle w:val="StyleUnderline"/>
          <w:highlight w:val="yellow"/>
        </w:rPr>
        <w:t>iterations</w:t>
      </w:r>
      <w:proofErr w:type="gramEnd"/>
      <w:r w:rsidRPr="00FD76DE">
        <w:rPr>
          <w:rStyle w:val="StyleUnderline"/>
          <w:highlight w:val="yellow"/>
        </w:rPr>
        <w:t xml:space="preserve"> are more inclusive, less discriminatory, and increasingly supportive of</w:t>
      </w:r>
      <w:r w:rsidRPr="00FD76DE">
        <w:rPr>
          <w:rStyle w:val="StyleUnderline"/>
        </w:rPr>
        <w:t xml:space="preserve"> our fundamental, inalienable </w:t>
      </w:r>
      <w:r w:rsidRPr="00FD76DE">
        <w:rPr>
          <w:rStyle w:val="StyleUnderline"/>
          <w:highlight w:val="yellow"/>
        </w:rPr>
        <w:t>human rights</w:t>
      </w:r>
      <w:r>
        <w:t>.</w:t>
      </w:r>
    </w:p>
    <w:p w14:paraId="761D04B1" w14:textId="77777777" w:rsidR="00853CC9" w:rsidRDefault="00853CC9" w:rsidP="00853CC9">
      <w:r w:rsidRPr="00853CC9">
        <w:rPr>
          <w:rStyle w:val="StyleUnderline"/>
          <w:highlight w:val="yellow"/>
        </w:rPr>
        <w:t>The best way</w:t>
      </w:r>
      <w:r w:rsidRPr="00FD76DE">
        <w:rPr>
          <w:rStyle w:val="StyleUnderline"/>
        </w:rPr>
        <w:t xml:space="preserve"> we can do this </w:t>
      </w:r>
      <w:r w:rsidRPr="00853CC9">
        <w:rPr>
          <w:rStyle w:val="StyleUnderline"/>
          <w:highlight w:val="yellow"/>
        </w:rPr>
        <w:t>is to ensure</w:t>
      </w:r>
      <w:r w:rsidRPr="00FD76DE">
        <w:rPr>
          <w:rStyle w:val="StyleUnderline"/>
        </w:rPr>
        <w:t xml:space="preserve"> that </w:t>
      </w:r>
      <w:r w:rsidRPr="00853CC9">
        <w:rPr>
          <w:rStyle w:val="StyleUnderline"/>
          <w:highlight w:val="yellow"/>
        </w:rPr>
        <w:t xml:space="preserve">our </w:t>
      </w:r>
      <w:r w:rsidRPr="00853CC9">
        <w:rPr>
          <w:rStyle w:val="Emphasis"/>
          <w:highlight w:val="yellow"/>
        </w:rPr>
        <w:t>pedagogical practices</w:t>
      </w:r>
      <w:r w:rsidRPr="00853CC9">
        <w:rPr>
          <w:rStyle w:val="StyleUnderline"/>
          <w:highlight w:val="yellow"/>
        </w:rPr>
        <w:t xml:space="preserve"> not only empower students with</w:t>
      </w:r>
      <w:r w:rsidRPr="00FD76DE">
        <w:rPr>
          <w:rStyle w:val="StyleUnderline"/>
        </w:rPr>
        <w:t xml:space="preserve"> the </w:t>
      </w:r>
      <w:r w:rsidRPr="00853CC9">
        <w:rPr>
          <w:rStyle w:val="StyleUnderline"/>
          <w:highlight w:val="yellow"/>
        </w:rPr>
        <w:t>digital literacy skills</w:t>
      </w:r>
      <w:r w:rsidRPr="00FD76DE">
        <w:rPr>
          <w:rStyle w:val="StyleUnderline"/>
        </w:rPr>
        <w:t xml:space="preserve"> they need to navigate online resources, </w:t>
      </w:r>
      <w:r w:rsidRPr="00853CC9">
        <w:rPr>
          <w:rStyle w:val="StyleUnderline"/>
          <w:highlight w:val="yellow"/>
        </w:rPr>
        <w:t>but also</w:t>
      </w:r>
      <w:r w:rsidRPr="00FD76DE">
        <w:rPr>
          <w:rStyle w:val="StyleUnderline"/>
        </w:rPr>
        <w:t xml:space="preserve"> that they have the </w:t>
      </w:r>
      <w:r w:rsidRPr="00853CC9">
        <w:rPr>
          <w:rStyle w:val="StyleUnderline"/>
          <w:highlight w:val="yellow"/>
        </w:rPr>
        <w:t xml:space="preserve">critical thinking and organizing skills necessary to </w:t>
      </w:r>
      <w:r w:rsidRPr="00853CC9">
        <w:rPr>
          <w:rStyle w:val="Emphasis"/>
          <w:highlight w:val="yellow"/>
        </w:rPr>
        <w:t>actively defend</w:t>
      </w:r>
      <w:r w:rsidRPr="00853CC9">
        <w:rPr>
          <w:rStyle w:val="Emphasis"/>
        </w:rPr>
        <w:t xml:space="preserve"> themselves </w:t>
      </w:r>
      <w:r w:rsidRPr="00853CC9">
        <w:rPr>
          <w:rStyle w:val="Emphasis"/>
          <w:highlight w:val="yellow"/>
        </w:rPr>
        <w:t>against</w:t>
      </w:r>
      <w:r w:rsidRPr="00FD76DE">
        <w:rPr>
          <w:rStyle w:val="StyleUnderline"/>
        </w:rPr>
        <w:t xml:space="preserve"> online threats of censorship, </w:t>
      </w:r>
      <w:r w:rsidRPr="00853CC9">
        <w:rPr>
          <w:rStyle w:val="Emphasis"/>
          <w:highlight w:val="yellow"/>
        </w:rPr>
        <w:t>surveillance</w:t>
      </w:r>
      <w:r w:rsidRPr="00FD76DE">
        <w:rPr>
          <w:rStyle w:val="StyleUnderline"/>
        </w:rPr>
        <w:t>, and discrimination</w:t>
      </w:r>
      <w:r>
        <w:t>.</w:t>
      </w:r>
    </w:p>
    <w:p w14:paraId="1DB416E7" w14:textId="77777777" w:rsidR="00143A28" w:rsidRPr="00F0243B" w:rsidRDefault="00143A28" w:rsidP="00143A28"/>
    <w:sectPr w:rsidR="00143A28" w:rsidRPr="00F0243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44738B"/>
    <w:rsid w:val="00001B1C"/>
    <w:rsid w:val="000029E3"/>
    <w:rsid w:val="000029E8"/>
    <w:rsid w:val="00004225"/>
    <w:rsid w:val="000066CA"/>
    <w:rsid w:val="00006EDB"/>
    <w:rsid w:val="00007264"/>
    <w:rsid w:val="000076A9"/>
    <w:rsid w:val="00014FAD"/>
    <w:rsid w:val="00015D2A"/>
    <w:rsid w:val="0002490B"/>
    <w:rsid w:val="00024C15"/>
    <w:rsid w:val="00026465"/>
    <w:rsid w:val="00030204"/>
    <w:rsid w:val="000312A0"/>
    <w:rsid w:val="00035337"/>
    <w:rsid w:val="00052FB1"/>
    <w:rsid w:val="00054276"/>
    <w:rsid w:val="000547B1"/>
    <w:rsid w:val="00057C81"/>
    <w:rsid w:val="0006091E"/>
    <w:rsid w:val="000638C1"/>
    <w:rsid w:val="00065FEE"/>
    <w:rsid w:val="00067CC3"/>
    <w:rsid w:val="00072718"/>
    <w:rsid w:val="0007381E"/>
    <w:rsid w:val="00080F93"/>
    <w:rsid w:val="0008785F"/>
    <w:rsid w:val="00090BF6"/>
    <w:rsid w:val="00090CBE"/>
    <w:rsid w:val="00092B6D"/>
    <w:rsid w:val="000A2D8A"/>
    <w:rsid w:val="000A333B"/>
    <w:rsid w:val="000B30EB"/>
    <w:rsid w:val="000C5684"/>
    <w:rsid w:val="000D26A6"/>
    <w:rsid w:val="000D2B90"/>
    <w:rsid w:val="000D6ED8"/>
    <w:rsid w:val="000D717B"/>
    <w:rsid w:val="000F6953"/>
    <w:rsid w:val="00100B28"/>
    <w:rsid w:val="0010395B"/>
    <w:rsid w:val="001112D6"/>
    <w:rsid w:val="001121A0"/>
    <w:rsid w:val="00117316"/>
    <w:rsid w:val="001209B4"/>
    <w:rsid w:val="00124C55"/>
    <w:rsid w:val="00127D4E"/>
    <w:rsid w:val="00134D05"/>
    <w:rsid w:val="00140C84"/>
    <w:rsid w:val="00143A28"/>
    <w:rsid w:val="00156316"/>
    <w:rsid w:val="00164C9C"/>
    <w:rsid w:val="0016505D"/>
    <w:rsid w:val="001660DD"/>
    <w:rsid w:val="00176033"/>
    <w:rsid w:val="001761FC"/>
    <w:rsid w:val="00182655"/>
    <w:rsid w:val="001840F2"/>
    <w:rsid w:val="00185134"/>
    <w:rsid w:val="001856C6"/>
    <w:rsid w:val="00191B5F"/>
    <w:rsid w:val="00192487"/>
    <w:rsid w:val="00192A69"/>
    <w:rsid w:val="0019668D"/>
    <w:rsid w:val="00197C9E"/>
    <w:rsid w:val="001A25FD"/>
    <w:rsid w:val="001A43B3"/>
    <w:rsid w:val="001A5371"/>
    <w:rsid w:val="001A72C7"/>
    <w:rsid w:val="001B73E3"/>
    <w:rsid w:val="001C316D"/>
    <w:rsid w:val="001C6E6E"/>
    <w:rsid w:val="001D1A0D"/>
    <w:rsid w:val="001D36BF"/>
    <w:rsid w:val="001D4C28"/>
    <w:rsid w:val="001E0B1F"/>
    <w:rsid w:val="001E15EC"/>
    <w:rsid w:val="001E1E0B"/>
    <w:rsid w:val="001F1173"/>
    <w:rsid w:val="001F4DBD"/>
    <w:rsid w:val="002005A8"/>
    <w:rsid w:val="00203225"/>
    <w:rsid w:val="00203DD8"/>
    <w:rsid w:val="00204E1D"/>
    <w:rsid w:val="002059BD"/>
    <w:rsid w:val="0021049E"/>
    <w:rsid w:val="00210FAF"/>
    <w:rsid w:val="002168F2"/>
    <w:rsid w:val="0022049E"/>
    <w:rsid w:val="0022589F"/>
    <w:rsid w:val="0022730F"/>
    <w:rsid w:val="002343FE"/>
    <w:rsid w:val="00236252"/>
    <w:rsid w:val="002502CF"/>
    <w:rsid w:val="00252E76"/>
    <w:rsid w:val="0026072D"/>
    <w:rsid w:val="00267EBB"/>
    <w:rsid w:val="0027023B"/>
    <w:rsid w:val="00273F99"/>
    <w:rsid w:val="00274EDB"/>
    <w:rsid w:val="0027729E"/>
    <w:rsid w:val="00284ED6"/>
    <w:rsid w:val="00290C5A"/>
    <w:rsid w:val="0029647A"/>
    <w:rsid w:val="00296504"/>
    <w:rsid w:val="002B46D7"/>
    <w:rsid w:val="002B5335"/>
    <w:rsid w:val="002B5511"/>
    <w:rsid w:val="002B7ACF"/>
    <w:rsid w:val="002C5F84"/>
    <w:rsid w:val="002D6657"/>
    <w:rsid w:val="002E0643"/>
    <w:rsid w:val="002E392E"/>
    <w:rsid w:val="002E393B"/>
    <w:rsid w:val="002E6BBC"/>
    <w:rsid w:val="002F1BA9"/>
    <w:rsid w:val="002F46EC"/>
    <w:rsid w:val="002F6E74"/>
    <w:rsid w:val="002F6EE4"/>
    <w:rsid w:val="003106B3"/>
    <w:rsid w:val="0031385D"/>
    <w:rsid w:val="003223B2"/>
    <w:rsid w:val="00322A67"/>
    <w:rsid w:val="00322DEF"/>
    <w:rsid w:val="003236BE"/>
    <w:rsid w:val="00330E13"/>
    <w:rsid w:val="00335A23"/>
    <w:rsid w:val="00340707"/>
    <w:rsid w:val="003464FC"/>
    <w:rsid w:val="00347201"/>
    <w:rsid w:val="00351841"/>
    <w:rsid w:val="003521C5"/>
    <w:rsid w:val="003624A6"/>
    <w:rsid w:val="00364ADF"/>
    <w:rsid w:val="003670D9"/>
    <w:rsid w:val="00370B41"/>
    <w:rsid w:val="00370DE9"/>
    <w:rsid w:val="00371B27"/>
    <w:rsid w:val="003726C3"/>
    <w:rsid w:val="00375D2E"/>
    <w:rsid w:val="00383071"/>
    <w:rsid w:val="00383B19"/>
    <w:rsid w:val="003933F9"/>
    <w:rsid w:val="00395864"/>
    <w:rsid w:val="00396557"/>
    <w:rsid w:val="00397316"/>
    <w:rsid w:val="003A248F"/>
    <w:rsid w:val="003A4D2E"/>
    <w:rsid w:val="003A4D9C"/>
    <w:rsid w:val="003B1668"/>
    <w:rsid w:val="003C080D"/>
    <w:rsid w:val="003C5F4C"/>
    <w:rsid w:val="003D19B2"/>
    <w:rsid w:val="003D5EA8"/>
    <w:rsid w:val="003E305E"/>
    <w:rsid w:val="003E34DB"/>
    <w:rsid w:val="003E5302"/>
    <w:rsid w:val="003E5BF1"/>
    <w:rsid w:val="003E65AA"/>
    <w:rsid w:val="003F2452"/>
    <w:rsid w:val="003F33F1"/>
    <w:rsid w:val="003F41EA"/>
    <w:rsid w:val="003F7DF0"/>
    <w:rsid w:val="004023EE"/>
    <w:rsid w:val="004039AF"/>
    <w:rsid w:val="00407AFF"/>
    <w:rsid w:val="0041155D"/>
    <w:rsid w:val="00414F51"/>
    <w:rsid w:val="00415813"/>
    <w:rsid w:val="004170BF"/>
    <w:rsid w:val="004270E3"/>
    <w:rsid w:val="004348DC"/>
    <w:rsid w:val="00434921"/>
    <w:rsid w:val="00442018"/>
    <w:rsid w:val="00444FEB"/>
    <w:rsid w:val="0044738B"/>
    <w:rsid w:val="00447B10"/>
    <w:rsid w:val="00452EE4"/>
    <w:rsid w:val="004536D6"/>
    <w:rsid w:val="00457224"/>
    <w:rsid w:val="00467A11"/>
    <w:rsid w:val="0047265E"/>
    <w:rsid w:val="00474E85"/>
    <w:rsid w:val="00476DD1"/>
    <w:rsid w:val="0048047E"/>
    <w:rsid w:val="00482AF9"/>
    <w:rsid w:val="00497895"/>
    <w:rsid w:val="004A1574"/>
    <w:rsid w:val="004B37B4"/>
    <w:rsid w:val="004B70DF"/>
    <w:rsid w:val="004C0314"/>
    <w:rsid w:val="004C0D3D"/>
    <w:rsid w:val="004C213E"/>
    <w:rsid w:val="004C376C"/>
    <w:rsid w:val="004C657F"/>
    <w:rsid w:val="004D17D8"/>
    <w:rsid w:val="004D23F5"/>
    <w:rsid w:val="004E355B"/>
    <w:rsid w:val="004E7E40"/>
    <w:rsid w:val="005028E5"/>
    <w:rsid w:val="00503735"/>
    <w:rsid w:val="00514689"/>
    <w:rsid w:val="005224F2"/>
    <w:rsid w:val="00536D8B"/>
    <w:rsid w:val="005379C3"/>
    <w:rsid w:val="005519C2"/>
    <w:rsid w:val="005523E0"/>
    <w:rsid w:val="0055320F"/>
    <w:rsid w:val="0055699B"/>
    <w:rsid w:val="00560CFA"/>
    <w:rsid w:val="00563663"/>
    <w:rsid w:val="00563D3D"/>
    <w:rsid w:val="00564C1E"/>
    <w:rsid w:val="005659AA"/>
    <w:rsid w:val="005676E8"/>
    <w:rsid w:val="00581048"/>
    <w:rsid w:val="00581203"/>
    <w:rsid w:val="0058349C"/>
    <w:rsid w:val="00585FBE"/>
    <w:rsid w:val="005870E8"/>
    <w:rsid w:val="00597759"/>
    <w:rsid w:val="005A31DB"/>
    <w:rsid w:val="005A4D4E"/>
    <w:rsid w:val="005A4ECE"/>
    <w:rsid w:val="005A7237"/>
    <w:rsid w:val="005B21FA"/>
    <w:rsid w:val="005B3244"/>
    <w:rsid w:val="005B4FEE"/>
    <w:rsid w:val="005B6EE8"/>
    <w:rsid w:val="005B7731"/>
    <w:rsid w:val="005C4515"/>
    <w:rsid w:val="005C5602"/>
    <w:rsid w:val="005C5800"/>
    <w:rsid w:val="005C6675"/>
    <w:rsid w:val="005C74A6"/>
    <w:rsid w:val="005C7AC3"/>
    <w:rsid w:val="005D3B4D"/>
    <w:rsid w:val="005D4419"/>
    <w:rsid w:val="005D615C"/>
    <w:rsid w:val="005D7754"/>
    <w:rsid w:val="005E1860"/>
    <w:rsid w:val="005F063B"/>
    <w:rsid w:val="005F192D"/>
    <w:rsid w:val="005F24C8"/>
    <w:rsid w:val="005F26AF"/>
    <w:rsid w:val="00605A30"/>
    <w:rsid w:val="0061383D"/>
    <w:rsid w:val="00614D69"/>
    <w:rsid w:val="00617030"/>
    <w:rsid w:val="00621301"/>
    <w:rsid w:val="0062173F"/>
    <w:rsid w:val="006235FB"/>
    <w:rsid w:val="00624C9A"/>
    <w:rsid w:val="00626A15"/>
    <w:rsid w:val="00634123"/>
    <w:rsid w:val="00634698"/>
    <w:rsid w:val="0063704A"/>
    <w:rsid w:val="006438CB"/>
    <w:rsid w:val="0064407E"/>
    <w:rsid w:val="006529B9"/>
    <w:rsid w:val="00654695"/>
    <w:rsid w:val="0065500A"/>
    <w:rsid w:val="00655217"/>
    <w:rsid w:val="00655E6B"/>
    <w:rsid w:val="0065727C"/>
    <w:rsid w:val="00663430"/>
    <w:rsid w:val="006664DD"/>
    <w:rsid w:val="00674A78"/>
    <w:rsid w:val="00675C30"/>
    <w:rsid w:val="006802F4"/>
    <w:rsid w:val="00683CC6"/>
    <w:rsid w:val="00684629"/>
    <w:rsid w:val="006943DC"/>
    <w:rsid w:val="00696A16"/>
    <w:rsid w:val="0069748E"/>
    <w:rsid w:val="006A100B"/>
    <w:rsid w:val="006A4840"/>
    <w:rsid w:val="006A7E1D"/>
    <w:rsid w:val="006B37C6"/>
    <w:rsid w:val="006C3A56"/>
    <w:rsid w:val="006D13F4"/>
    <w:rsid w:val="006D6AED"/>
    <w:rsid w:val="006D6E37"/>
    <w:rsid w:val="006E3E75"/>
    <w:rsid w:val="006E43AF"/>
    <w:rsid w:val="006E6D0B"/>
    <w:rsid w:val="006F126E"/>
    <w:rsid w:val="006F3834"/>
    <w:rsid w:val="006F5693"/>
    <w:rsid w:val="006F6ABB"/>
    <w:rsid w:val="00700B43"/>
    <w:rsid w:val="00705223"/>
    <w:rsid w:val="00713865"/>
    <w:rsid w:val="0071732A"/>
    <w:rsid w:val="00717B01"/>
    <w:rsid w:val="007227D9"/>
    <w:rsid w:val="0072491F"/>
    <w:rsid w:val="00735515"/>
    <w:rsid w:val="007374A1"/>
    <w:rsid w:val="00752712"/>
    <w:rsid w:val="00753A84"/>
    <w:rsid w:val="007579D7"/>
    <w:rsid w:val="007611F5"/>
    <w:rsid w:val="007619E4"/>
    <w:rsid w:val="00761E75"/>
    <w:rsid w:val="0076495E"/>
    <w:rsid w:val="00765FC8"/>
    <w:rsid w:val="00775EDE"/>
    <w:rsid w:val="0077684D"/>
    <w:rsid w:val="00786333"/>
    <w:rsid w:val="00793F46"/>
    <w:rsid w:val="007A1325"/>
    <w:rsid w:val="007A1A18"/>
    <w:rsid w:val="007A1C9D"/>
    <w:rsid w:val="007A4376"/>
    <w:rsid w:val="007A4539"/>
    <w:rsid w:val="007B2F3B"/>
    <w:rsid w:val="007B3DC8"/>
    <w:rsid w:val="007B53D8"/>
    <w:rsid w:val="007B716B"/>
    <w:rsid w:val="007C22C5"/>
    <w:rsid w:val="007C57E1"/>
    <w:rsid w:val="007C5811"/>
    <w:rsid w:val="007C5F99"/>
    <w:rsid w:val="007D2DF5"/>
    <w:rsid w:val="007D43C3"/>
    <w:rsid w:val="007D451A"/>
    <w:rsid w:val="007D5E3E"/>
    <w:rsid w:val="007D5F51"/>
    <w:rsid w:val="007D7596"/>
    <w:rsid w:val="007E242C"/>
    <w:rsid w:val="007E6631"/>
    <w:rsid w:val="00803A12"/>
    <w:rsid w:val="008266F9"/>
    <w:rsid w:val="00826A9B"/>
    <w:rsid w:val="008325A6"/>
    <w:rsid w:val="00834842"/>
    <w:rsid w:val="00840E7B"/>
    <w:rsid w:val="00841369"/>
    <w:rsid w:val="00853CC9"/>
    <w:rsid w:val="00853D40"/>
    <w:rsid w:val="00855547"/>
    <w:rsid w:val="008564FC"/>
    <w:rsid w:val="00863E7A"/>
    <w:rsid w:val="00864E76"/>
    <w:rsid w:val="00872581"/>
    <w:rsid w:val="0087459D"/>
    <w:rsid w:val="0087680F"/>
    <w:rsid w:val="00876D81"/>
    <w:rsid w:val="00877F3E"/>
    <w:rsid w:val="00881D86"/>
    <w:rsid w:val="00883306"/>
    <w:rsid w:val="0088767B"/>
    <w:rsid w:val="00890E4C"/>
    <w:rsid w:val="00890E74"/>
    <w:rsid w:val="0089418F"/>
    <w:rsid w:val="00897C29"/>
    <w:rsid w:val="008A1A9C"/>
    <w:rsid w:val="008A4633"/>
    <w:rsid w:val="008B032E"/>
    <w:rsid w:val="008C0FA2"/>
    <w:rsid w:val="008C2342"/>
    <w:rsid w:val="008C77B6"/>
    <w:rsid w:val="008D1B91"/>
    <w:rsid w:val="008D1E6D"/>
    <w:rsid w:val="008D724A"/>
    <w:rsid w:val="008E7A3E"/>
    <w:rsid w:val="008F41FD"/>
    <w:rsid w:val="008F4479"/>
    <w:rsid w:val="008F4BA0"/>
    <w:rsid w:val="00901726"/>
    <w:rsid w:val="00901FAC"/>
    <w:rsid w:val="0090581B"/>
    <w:rsid w:val="00920E6A"/>
    <w:rsid w:val="00922B76"/>
    <w:rsid w:val="00923DCF"/>
    <w:rsid w:val="00931816"/>
    <w:rsid w:val="00931D61"/>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9573B"/>
    <w:rsid w:val="009A1467"/>
    <w:rsid w:val="009A6464"/>
    <w:rsid w:val="009B69F5"/>
    <w:rsid w:val="009B70C9"/>
    <w:rsid w:val="009C5FF7"/>
    <w:rsid w:val="009C6292"/>
    <w:rsid w:val="009D0D48"/>
    <w:rsid w:val="009D15DB"/>
    <w:rsid w:val="009D4347"/>
    <w:rsid w:val="009F1CBB"/>
    <w:rsid w:val="009F3305"/>
    <w:rsid w:val="009F6969"/>
    <w:rsid w:val="009F6FB2"/>
    <w:rsid w:val="00A01F2A"/>
    <w:rsid w:val="00A02C6C"/>
    <w:rsid w:val="00A071C0"/>
    <w:rsid w:val="00A17D42"/>
    <w:rsid w:val="00A2109E"/>
    <w:rsid w:val="00A22670"/>
    <w:rsid w:val="00A24B35"/>
    <w:rsid w:val="00A24C42"/>
    <w:rsid w:val="00A271BA"/>
    <w:rsid w:val="00A27F86"/>
    <w:rsid w:val="00A431C6"/>
    <w:rsid w:val="00A461D2"/>
    <w:rsid w:val="00A54315"/>
    <w:rsid w:val="00A60FBC"/>
    <w:rsid w:val="00A65C0B"/>
    <w:rsid w:val="00A71884"/>
    <w:rsid w:val="00A75388"/>
    <w:rsid w:val="00A81FD2"/>
    <w:rsid w:val="00A8441A"/>
    <w:rsid w:val="00A8674A"/>
    <w:rsid w:val="00A92400"/>
    <w:rsid w:val="00A953EA"/>
    <w:rsid w:val="00AA0D82"/>
    <w:rsid w:val="00AA6F6E"/>
    <w:rsid w:val="00AB48D3"/>
    <w:rsid w:val="00AC0258"/>
    <w:rsid w:val="00AD3F14"/>
    <w:rsid w:val="00AE2124"/>
    <w:rsid w:val="00AE24BC"/>
    <w:rsid w:val="00AE3E3F"/>
    <w:rsid w:val="00AE65A5"/>
    <w:rsid w:val="00AF4760"/>
    <w:rsid w:val="00AF55D4"/>
    <w:rsid w:val="00B05C2D"/>
    <w:rsid w:val="00B0762B"/>
    <w:rsid w:val="00B12933"/>
    <w:rsid w:val="00B12B88"/>
    <w:rsid w:val="00B12B8E"/>
    <w:rsid w:val="00B13BC8"/>
    <w:rsid w:val="00B24662"/>
    <w:rsid w:val="00B31E60"/>
    <w:rsid w:val="00B3569C"/>
    <w:rsid w:val="00B4312A"/>
    <w:rsid w:val="00B43676"/>
    <w:rsid w:val="00B571A8"/>
    <w:rsid w:val="00B60125"/>
    <w:rsid w:val="00B6123E"/>
    <w:rsid w:val="00B6656B"/>
    <w:rsid w:val="00B66B7A"/>
    <w:rsid w:val="00B671F6"/>
    <w:rsid w:val="00B714C9"/>
    <w:rsid w:val="00B71625"/>
    <w:rsid w:val="00B716FC"/>
    <w:rsid w:val="00B75C54"/>
    <w:rsid w:val="00B92A93"/>
    <w:rsid w:val="00B97891"/>
    <w:rsid w:val="00BA17A8"/>
    <w:rsid w:val="00BA22B9"/>
    <w:rsid w:val="00BA3C33"/>
    <w:rsid w:val="00BB0878"/>
    <w:rsid w:val="00BB1879"/>
    <w:rsid w:val="00BB3DDD"/>
    <w:rsid w:val="00BC0ABE"/>
    <w:rsid w:val="00BC29DD"/>
    <w:rsid w:val="00BC30DB"/>
    <w:rsid w:val="00BC476C"/>
    <w:rsid w:val="00BC64FF"/>
    <w:rsid w:val="00BC7C37"/>
    <w:rsid w:val="00BD2244"/>
    <w:rsid w:val="00BE3247"/>
    <w:rsid w:val="00BE6472"/>
    <w:rsid w:val="00BE7DF8"/>
    <w:rsid w:val="00BF29B8"/>
    <w:rsid w:val="00BF46EA"/>
    <w:rsid w:val="00C07D05"/>
    <w:rsid w:val="00C10856"/>
    <w:rsid w:val="00C13878"/>
    <w:rsid w:val="00C14EE0"/>
    <w:rsid w:val="00C16740"/>
    <w:rsid w:val="00C203FA"/>
    <w:rsid w:val="00C3164F"/>
    <w:rsid w:val="00C31B5E"/>
    <w:rsid w:val="00C34D3E"/>
    <w:rsid w:val="00C35B37"/>
    <w:rsid w:val="00C3747A"/>
    <w:rsid w:val="00C37541"/>
    <w:rsid w:val="00C42470"/>
    <w:rsid w:val="00C55680"/>
    <w:rsid w:val="00C56DCC"/>
    <w:rsid w:val="00C57075"/>
    <w:rsid w:val="00C60746"/>
    <w:rsid w:val="00C61F6D"/>
    <w:rsid w:val="00C72AFE"/>
    <w:rsid w:val="00C80E20"/>
    <w:rsid w:val="00C81619"/>
    <w:rsid w:val="00CA013C"/>
    <w:rsid w:val="00CA6D6D"/>
    <w:rsid w:val="00CC7A4E"/>
    <w:rsid w:val="00CD1359"/>
    <w:rsid w:val="00CD4C83"/>
    <w:rsid w:val="00CD57CF"/>
    <w:rsid w:val="00D01EDC"/>
    <w:rsid w:val="00D078AA"/>
    <w:rsid w:val="00D10058"/>
    <w:rsid w:val="00D11978"/>
    <w:rsid w:val="00D12CD6"/>
    <w:rsid w:val="00D1377D"/>
    <w:rsid w:val="00D15E30"/>
    <w:rsid w:val="00D16129"/>
    <w:rsid w:val="00D172C0"/>
    <w:rsid w:val="00D25DBD"/>
    <w:rsid w:val="00D26929"/>
    <w:rsid w:val="00D30CBD"/>
    <w:rsid w:val="00D30D9E"/>
    <w:rsid w:val="00D33908"/>
    <w:rsid w:val="00D354F2"/>
    <w:rsid w:val="00D36C30"/>
    <w:rsid w:val="00D42B48"/>
    <w:rsid w:val="00D43A8C"/>
    <w:rsid w:val="00D47801"/>
    <w:rsid w:val="00D47FBC"/>
    <w:rsid w:val="00D53072"/>
    <w:rsid w:val="00D5532D"/>
    <w:rsid w:val="00D61A4E"/>
    <w:rsid w:val="00D634EA"/>
    <w:rsid w:val="00D70985"/>
    <w:rsid w:val="00D77956"/>
    <w:rsid w:val="00D80F0C"/>
    <w:rsid w:val="00D92077"/>
    <w:rsid w:val="00D951E2"/>
    <w:rsid w:val="00D9565A"/>
    <w:rsid w:val="00D97F73"/>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2B8C"/>
    <w:rsid w:val="00E03F91"/>
    <w:rsid w:val="00E064F2"/>
    <w:rsid w:val="00E0717B"/>
    <w:rsid w:val="00E07F46"/>
    <w:rsid w:val="00E20D65"/>
    <w:rsid w:val="00E271FA"/>
    <w:rsid w:val="00E353A2"/>
    <w:rsid w:val="00E354BA"/>
    <w:rsid w:val="00E36881"/>
    <w:rsid w:val="00E42E4C"/>
    <w:rsid w:val="00E45AA2"/>
    <w:rsid w:val="00E47013"/>
    <w:rsid w:val="00E541F9"/>
    <w:rsid w:val="00E55DAA"/>
    <w:rsid w:val="00E57230"/>
    <w:rsid w:val="00E57B79"/>
    <w:rsid w:val="00E63419"/>
    <w:rsid w:val="00E64496"/>
    <w:rsid w:val="00E726C3"/>
    <w:rsid w:val="00E818EC"/>
    <w:rsid w:val="00E8322E"/>
    <w:rsid w:val="00E84847"/>
    <w:rsid w:val="00E903E0"/>
    <w:rsid w:val="00E95152"/>
    <w:rsid w:val="00EA1115"/>
    <w:rsid w:val="00EA39EB"/>
    <w:rsid w:val="00EA58CE"/>
    <w:rsid w:val="00EA7298"/>
    <w:rsid w:val="00EB33FF"/>
    <w:rsid w:val="00EB698B"/>
    <w:rsid w:val="00EC2759"/>
    <w:rsid w:val="00EC7106"/>
    <w:rsid w:val="00ED0120"/>
    <w:rsid w:val="00ED4D9F"/>
    <w:rsid w:val="00ED4E12"/>
    <w:rsid w:val="00EE051B"/>
    <w:rsid w:val="00EE54B4"/>
    <w:rsid w:val="00EF2B5C"/>
    <w:rsid w:val="00EF7794"/>
    <w:rsid w:val="00F02046"/>
    <w:rsid w:val="00F0243B"/>
    <w:rsid w:val="00F053D8"/>
    <w:rsid w:val="00F07888"/>
    <w:rsid w:val="00F07F35"/>
    <w:rsid w:val="00F1313D"/>
    <w:rsid w:val="00F165DB"/>
    <w:rsid w:val="00F201E7"/>
    <w:rsid w:val="00F21C79"/>
    <w:rsid w:val="00F238C9"/>
    <w:rsid w:val="00F23CA5"/>
    <w:rsid w:val="00F277AA"/>
    <w:rsid w:val="00F31955"/>
    <w:rsid w:val="00F32C61"/>
    <w:rsid w:val="00F34C06"/>
    <w:rsid w:val="00F37E72"/>
    <w:rsid w:val="00F43EA3"/>
    <w:rsid w:val="00F50C55"/>
    <w:rsid w:val="00F55F60"/>
    <w:rsid w:val="00F57FFB"/>
    <w:rsid w:val="00F601E6"/>
    <w:rsid w:val="00F73954"/>
    <w:rsid w:val="00F754E4"/>
    <w:rsid w:val="00F94060"/>
    <w:rsid w:val="00FA3DC1"/>
    <w:rsid w:val="00FA56F6"/>
    <w:rsid w:val="00FB03BB"/>
    <w:rsid w:val="00FB1FE3"/>
    <w:rsid w:val="00FB329D"/>
    <w:rsid w:val="00FB3956"/>
    <w:rsid w:val="00FB596F"/>
    <w:rsid w:val="00FC27E3"/>
    <w:rsid w:val="00FC378B"/>
    <w:rsid w:val="00FC74C7"/>
    <w:rsid w:val="00FD0D89"/>
    <w:rsid w:val="00FD451D"/>
    <w:rsid w:val="00FD5B22"/>
    <w:rsid w:val="00FD76DE"/>
    <w:rsid w:val="00FE1DB8"/>
    <w:rsid w:val="00FE5B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0E25D2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0C84"/>
    <w:rPr>
      <w:rFonts w:ascii="Book Antiqua" w:hAnsi="Book Antiqua"/>
      <w:sz w:val="16"/>
    </w:rPr>
  </w:style>
  <w:style w:type="paragraph" w:styleId="Heading1">
    <w:name w:val="heading 1"/>
    <w:aliases w:val="Pocket"/>
    <w:basedOn w:val="Normal"/>
    <w:next w:val="Normal"/>
    <w:link w:val="Heading1Char"/>
    <w:uiPriority w:val="9"/>
    <w:qFormat/>
    <w:rsid w:val="00140C8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40C8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40C8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140C84"/>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40C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C84"/>
  </w:style>
  <w:style w:type="character" w:customStyle="1" w:styleId="Heading1Char">
    <w:name w:val="Heading 1 Char"/>
    <w:aliases w:val="Pocket Char"/>
    <w:basedOn w:val="DefaultParagraphFont"/>
    <w:link w:val="Heading1"/>
    <w:uiPriority w:val="9"/>
    <w:rsid w:val="00140C84"/>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40C84"/>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40C84"/>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140C84"/>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40C84"/>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140C84"/>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140C84"/>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40C84"/>
    <w:rPr>
      <w:color w:val="auto"/>
      <w:u w:val="none"/>
    </w:rPr>
  </w:style>
  <w:style w:type="character" w:styleId="Hyperlink">
    <w:name w:val="Hyperlink"/>
    <w:basedOn w:val="DefaultParagraphFont"/>
    <w:uiPriority w:val="99"/>
    <w:unhideWhenUsed/>
    <w:rsid w:val="00140C84"/>
    <w:rPr>
      <w:color w:val="auto"/>
      <w:u w:val="none"/>
    </w:rPr>
  </w:style>
  <w:style w:type="paragraph" w:styleId="DocumentMap">
    <w:name w:val="Document Map"/>
    <w:basedOn w:val="Normal"/>
    <w:link w:val="DocumentMapChar"/>
    <w:uiPriority w:val="99"/>
    <w:semiHidden/>
    <w:unhideWhenUsed/>
    <w:rsid w:val="00140C8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0C84"/>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0C84"/>
    <w:rPr>
      <w:rFonts w:ascii="Book Antiqua" w:hAnsi="Book Antiqua"/>
      <w:sz w:val="16"/>
    </w:rPr>
  </w:style>
  <w:style w:type="paragraph" w:styleId="Heading1">
    <w:name w:val="heading 1"/>
    <w:aliases w:val="Pocket"/>
    <w:basedOn w:val="Normal"/>
    <w:next w:val="Normal"/>
    <w:link w:val="Heading1Char"/>
    <w:uiPriority w:val="9"/>
    <w:qFormat/>
    <w:rsid w:val="00140C8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40C8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40C8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140C84"/>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40C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C84"/>
  </w:style>
  <w:style w:type="character" w:customStyle="1" w:styleId="Heading1Char">
    <w:name w:val="Heading 1 Char"/>
    <w:aliases w:val="Pocket Char"/>
    <w:basedOn w:val="DefaultParagraphFont"/>
    <w:link w:val="Heading1"/>
    <w:uiPriority w:val="9"/>
    <w:rsid w:val="00140C84"/>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40C84"/>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40C84"/>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140C84"/>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40C84"/>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140C84"/>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140C84"/>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40C84"/>
    <w:rPr>
      <w:color w:val="auto"/>
      <w:u w:val="none"/>
    </w:rPr>
  </w:style>
  <w:style w:type="character" w:styleId="Hyperlink">
    <w:name w:val="Hyperlink"/>
    <w:basedOn w:val="DefaultParagraphFont"/>
    <w:uiPriority w:val="99"/>
    <w:unhideWhenUsed/>
    <w:rsid w:val="00140C84"/>
    <w:rPr>
      <w:color w:val="auto"/>
      <w:u w:val="none"/>
    </w:rPr>
  </w:style>
  <w:style w:type="paragraph" w:styleId="DocumentMap">
    <w:name w:val="Document Map"/>
    <w:basedOn w:val="Normal"/>
    <w:link w:val="DocumentMapChar"/>
    <w:uiPriority w:val="99"/>
    <w:semiHidden/>
    <w:unhideWhenUsed/>
    <w:rsid w:val="00140C8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0C84"/>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46733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college.usatoday.com/2013/06/19/opinion-where-are-the-college-students-protesting-nsa-surveillance/" TargetMode="External"/><Relationship Id="rId21" Type="http://schemas.openxmlformats.org/officeDocument/2006/relationships/hyperlink" Target="http://america.aljazeera.com/articles/2013/10/9/nsa-surveillancesnowdenprivacydebate.html" TargetMode="External"/><Relationship Id="rId22" Type="http://schemas.openxmlformats.org/officeDocument/2006/relationships/hyperlink" Target="http://the3nr.com/2015/05/20/how-to-become-a-citizen-expert-on-nsa-surveillance-a-guide-for-debaters/" TargetMode="External"/><Relationship Id="rId23" Type="http://schemas.openxmlformats.org/officeDocument/2006/relationships/hyperlink" Target="http://library.queensu.ca/ojs/index.php/surveillance-and-society/article/viewFile/law/lawsurv" TargetMode="External"/><Relationship Id="rId24" Type="http://schemas.openxmlformats.org/officeDocument/2006/relationships/hyperlink" Target="http://library.queensu.ca/ojs/index.php/surveillance-and-society/article/viewFile/law/lawsurv" TargetMode="External"/><Relationship Id="rId25" Type="http://schemas.openxmlformats.org/officeDocument/2006/relationships/hyperlink" Target="http://jnslp.com/wp-content/uploads/2013/04/National-Security-Law-Pedagogy-and-the-Role-of-Simulations.pdf" TargetMode="External"/><Relationship Id="rId26" Type="http://schemas.openxmlformats.org/officeDocument/2006/relationships/hyperlink" Target="http://www.socialmemorycomplex.net/2013/12/31/an-anarchist-critique-of-the-reporting-on-the-snowden-leaks/" TargetMode="External"/><Relationship Id="rId27" Type="http://schemas.openxmlformats.org/officeDocument/2006/relationships/hyperlink" Target="http://www.socialmemorycomplex.net/2013/12/31/an-anarchist-critique-of-the-reporting-on-the-snowden-leaks/" TargetMode="External"/><Relationship Id="rId28" Type="http://schemas.openxmlformats.org/officeDocument/2006/relationships/hyperlink" Target="http://libreas.eu/ausgabe26/08anonym/" TargetMode="External"/><Relationship Id="rId29" Type="http://schemas.openxmlformats.org/officeDocument/2006/relationships/hyperlink" Target="https://www.eff.org/deeplinks/2014/06/students-against-surveillance-17-university-groups-pen-open-letters-toxicity-mas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tudentsagainstsurveillance.com/surrey/" TargetMode="External"/><Relationship Id="rId31" Type="http://schemas.openxmlformats.org/officeDocument/2006/relationships/hyperlink" Target="http://studentsagainstsurveillance.com/sunynp/" TargetMode="External"/><Relationship Id="rId32" Type="http://schemas.openxmlformats.org/officeDocument/2006/relationships/hyperlink" Target="http://dialnet.unirioja.es/descarga/articulo/4820459.pdf" TargetMode="External"/><Relationship Id="rId9" Type="http://schemas.openxmlformats.org/officeDocument/2006/relationships/hyperlink" Target="http://studentsagainstsurveillance.com/Binghamton/" TargetMode="External"/><Relationship Id="rId6" Type="http://schemas.openxmlformats.org/officeDocument/2006/relationships/webSettings" Target="webSettings.xml"/><Relationship Id="rId7" Type="http://schemas.openxmlformats.org/officeDocument/2006/relationships/hyperlink" Target="https://www.eff.org/deeplinks/2014/06/students-against-surveillance-17-university-groups-pen-open-letters-toxicity-mass" TargetMode="External"/><Relationship Id="rId8" Type="http://schemas.openxmlformats.org/officeDocument/2006/relationships/hyperlink" Target="http://libreas.eu/ausgabe26/08anonym/" TargetMode="External"/><Relationship Id="rId33" Type="http://schemas.openxmlformats.org/officeDocument/2006/relationships/hyperlink" Target="https://firstlook.org/theintercept/2015/04/06/john-oliver-interview-political-disengagement-american-public/"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jnslp.com/wp-content/uploads/2013/04/National-Security-Law-Pedagogy-and-the-Role-of-Simulations.pdf" TargetMode="External"/><Relationship Id="rId11" Type="http://schemas.openxmlformats.org/officeDocument/2006/relationships/hyperlink" Target="http://jnslp.com/wp-content/uploads/2013/04/National-Security-Law-Pedagogy-and-the-Role-of-Simulations.pdf" TargetMode="External"/><Relationship Id="rId12" Type="http://schemas.openxmlformats.org/officeDocument/2006/relationships/hyperlink" Target="http://jnslp.com/wp-content/uploads/2013/04/National-Security-Law-Pedagogy-and-the-Role-of-Simulations.pdf" TargetMode="External"/><Relationship Id="rId13" Type="http://schemas.openxmlformats.org/officeDocument/2006/relationships/hyperlink" Target="http://jnslp.com/wp-content/uploads/2013/04/National-Security-Law-Pedagogy-and-the-Role-of-Simulations.pdf" TargetMode="External"/><Relationship Id="rId14" Type="http://schemas.openxmlformats.org/officeDocument/2006/relationships/hyperlink" Target="http://jnslp.com/wp-content/uploads/2013/04/National-Security-Law-Pedagogy-and-the-Role-of-Simulations.pdf" TargetMode="External"/><Relationship Id="rId15" Type="http://schemas.openxmlformats.org/officeDocument/2006/relationships/hyperlink" Target="http://jnslp.com/wp-content/uploads/2013/04/National-Security-Law-Pedagogy-and-the-Role-of-Simulations.pdf" TargetMode="External"/><Relationship Id="rId16" Type="http://schemas.openxmlformats.org/officeDocument/2006/relationships/hyperlink" Target="http://studentsagainstsurveillance.com/NYU/" TargetMode="External"/><Relationship Id="rId17" Type="http://schemas.openxmlformats.org/officeDocument/2006/relationships/hyperlink" Target="http://www.wired.com/2014/07/nsa-targets-users-of-privacy-services/" TargetMode="External"/><Relationship Id="rId18" Type="http://schemas.openxmlformats.org/officeDocument/2006/relationships/hyperlink" Target="https://reason.com/archives/2013/06/12/three-reasons-the-nothing-to-hide-crowd" TargetMode="External"/><Relationship Id="rId19" Type="http://schemas.openxmlformats.org/officeDocument/2006/relationships/hyperlink" Target="http://russawreport.org/2013/12/18/nsa-monitoring-directly-impacts-student-internet-activity-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65F64A-B942-5D4C-90B6-E444FA0F7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200</TotalTime>
  <Pages>37</Pages>
  <Words>18636</Words>
  <Characters>106229</Characters>
  <Application>Microsoft Macintosh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124616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30</cp:revision>
  <cp:lastPrinted>2015-07-26T01:05:00Z</cp:lastPrinted>
  <dcterms:created xsi:type="dcterms:W3CDTF">2015-07-23T11:19:00Z</dcterms:created>
  <dcterms:modified xsi:type="dcterms:W3CDTF">2015-07-26T02:14:00Z</dcterms:modified>
  <cp:category/>
</cp:coreProperties>
</file>