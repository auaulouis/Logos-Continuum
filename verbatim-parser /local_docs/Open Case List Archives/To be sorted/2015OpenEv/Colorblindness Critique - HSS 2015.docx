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77D6AF" w14:textId="19D922CA" w:rsidR="006B417F" w:rsidRDefault="006B417F" w:rsidP="00975740">
      <w:pPr>
        <w:pStyle w:val="Heading1"/>
      </w:pPr>
      <w:r>
        <w:t>Explanation</w:t>
      </w:r>
    </w:p>
    <w:p w14:paraId="1573E306" w14:textId="77777777" w:rsidR="006B417F" w:rsidRDefault="006B417F" w:rsidP="006B417F"/>
    <w:p w14:paraId="3A186F68" w14:textId="413F0237" w:rsidR="006B417F" w:rsidRDefault="005F177E" w:rsidP="006B417F">
      <w:r>
        <w:t>This is a critique of “colorblind” discussions of domestic surveillance. The eviden</w:t>
      </w:r>
      <w:r w:rsidR="00995850">
        <w:t xml:space="preserve">ce in this file is mostly taken from an online back-and-forth within leftist circles after the Snowden revelations in 2013. Tim Wise, a prominent anti-racist activist and writer, wrote a scathing article critiquing the public’s response to NSA spying. According to Wise, the outrage that many white people expressed was a product of their privilege. Why was NSA spying so outrageous? Why was it the top story in national newspapers and on cable news channels? Wise suggests that this response </w:t>
      </w:r>
      <w:r w:rsidR="00304148">
        <w:t xml:space="preserve">was so aggressive because white people were finally experiencing the same kind of coercive surveillance that people of color have </w:t>
      </w:r>
      <w:r w:rsidR="00304148">
        <w:rPr>
          <w:i/>
        </w:rPr>
        <w:t>always</w:t>
      </w:r>
      <w:r w:rsidR="00304148">
        <w:t xml:space="preserve"> experience</w:t>
      </w:r>
      <w:r w:rsidR="00975740">
        <w:t xml:space="preserve">d in the United States. Instead of reacting with outrage, the alternative suggests that one should react to revelations about domestic surveillance with indifference because the existence of this kind of surveillance regime should be obvious. </w:t>
      </w:r>
    </w:p>
    <w:p w14:paraId="3A297B00" w14:textId="77777777" w:rsidR="00F81682" w:rsidRDefault="00F81682" w:rsidP="006B417F"/>
    <w:p w14:paraId="64608BC2" w14:textId="2DF2B92A" w:rsidR="00F81682" w:rsidRPr="005B663B" w:rsidRDefault="00F81682" w:rsidP="006B417F">
      <w:r>
        <w:t>This critique links to affirmatives that do not discuss the racially disparate effects of surveillance. If the affirmative highlights the racial injustice of surveillance, the critique becomes much less persuasive. The negative could potentially still deploy a narr</w:t>
      </w:r>
      <w:r w:rsidR="005B663B">
        <w:t xml:space="preserve">ower “focus tradeoff” critique (time spent working against NSA surveillance is time </w:t>
      </w:r>
      <w:r w:rsidR="005B663B">
        <w:rPr>
          <w:i/>
        </w:rPr>
        <w:t>not</w:t>
      </w:r>
      <w:r w:rsidR="005B663B">
        <w:t xml:space="preserve"> spent working against police brutality, etc.), but this isn’t a particularly persuasive argument. Strategically, the negative should develop another critique to read against affirmatives that </w:t>
      </w:r>
      <w:r w:rsidR="005B663B">
        <w:rPr>
          <w:i/>
        </w:rPr>
        <w:t>do</w:t>
      </w:r>
      <w:r w:rsidR="005B663B">
        <w:t xml:space="preserve"> highlight the racially disparate effects of surveillance. Doing so will provide the negative with a generic option against (nearly) all affirmatives. </w:t>
      </w:r>
    </w:p>
    <w:p w14:paraId="60D0B1B9" w14:textId="77777777" w:rsidR="00975740" w:rsidRDefault="00975740" w:rsidP="006B417F"/>
    <w:p w14:paraId="2944C30F" w14:textId="6971190F" w:rsidR="00975740" w:rsidRDefault="00975740" w:rsidP="006B417F">
      <w:r>
        <w:t>In response</w:t>
      </w:r>
      <w:r w:rsidR="005B663B">
        <w:t xml:space="preserve"> to this critique</w:t>
      </w:r>
      <w:r>
        <w:t>, the affirmative has a wide variety of options. Most importantly, the affirmative can suggest that because the alternative ultimately agrees with the plan, the permutation is the best option. As part of this argument, the affirmative can also suggest that plan-inclusive alternatives are illegitimate and that the desirability of the affirmative’s policy proposal—not just the reasons provided to support it—should be the nexus issue of the debate.</w:t>
      </w:r>
      <w:r w:rsidR="005B663B">
        <w:t xml:space="preserve"> Many authors also disagree with Wise’s argument; they suggest that anti-surveillance work </w:t>
      </w:r>
      <w:r w:rsidR="005B663B">
        <w:rPr>
          <w:i/>
        </w:rPr>
        <w:t>is</w:t>
      </w:r>
      <w:r w:rsidR="005B663B">
        <w:t xml:space="preserve"> valuable for people of color and that there is no necessary tradeoff between this and working against other manifestations of racial injustice. </w:t>
      </w:r>
    </w:p>
    <w:p w14:paraId="22672131" w14:textId="77777777" w:rsidR="005B663B" w:rsidRDefault="005B663B" w:rsidP="006B417F"/>
    <w:p w14:paraId="32DB407F" w14:textId="5B314803" w:rsidR="005B663B" w:rsidRPr="005B663B" w:rsidRDefault="005B663B" w:rsidP="006B417F">
      <w:r>
        <w:t xml:space="preserve">One other option for the affirmative is to critique the word “colorblind” on the grounds that it is </w:t>
      </w:r>
      <w:proofErr w:type="spellStart"/>
      <w:r>
        <w:t>ableist</w:t>
      </w:r>
      <w:proofErr w:type="spellEnd"/>
      <w:r>
        <w:t xml:space="preserve">. There is a balanced back-and-forth on this issue that will provide an opportunity for students to debate language-related arguments in the context of a “counter-critique.” </w:t>
      </w:r>
    </w:p>
    <w:p w14:paraId="5676C252" w14:textId="77777777" w:rsidR="006B417F" w:rsidRPr="006B417F" w:rsidRDefault="006B417F" w:rsidP="006B417F"/>
    <w:p w14:paraId="189562AD" w14:textId="54260205" w:rsidR="00740687" w:rsidRDefault="00740687" w:rsidP="00975740">
      <w:pPr>
        <w:pStyle w:val="Heading1"/>
      </w:pPr>
      <w:r>
        <w:lastRenderedPageBreak/>
        <w:t>Neg</w:t>
      </w:r>
      <w:r w:rsidR="00DC29F8">
        <w:t>ative</w:t>
      </w:r>
    </w:p>
    <w:p w14:paraId="51286257" w14:textId="15518C5C" w:rsidR="00DC29F8" w:rsidRDefault="00DC29F8" w:rsidP="00DC29F8">
      <w:pPr>
        <w:pStyle w:val="Heading3"/>
      </w:pPr>
      <w:r>
        <w:lastRenderedPageBreak/>
        <w:t>1NC — Colorblindness Critique</w:t>
      </w:r>
    </w:p>
    <w:p w14:paraId="14D66AD4" w14:textId="3F05F0EC" w:rsidR="003053AF" w:rsidRDefault="003053AF" w:rsidP="003053AF">
      <w:pPr>
        <w:pStyle w:val="Heading4"/>
      </w:pPr>
      <w:r w:rsidRPr="003053AF">
        <w:rPr>
          <w:u w:val="single"/>
        </w:rPr>
        <w:t>First</w:t>
      </w:r>
      <w:r>
        <w:t xml:space="preserve">, the affirmative’s reaction to NSA surveillance is </w:t>
      </w:r>
      <w:r w:rsidR="00C15C3E">
        <w:t>a product of</w:t>
      </w:r>
      <w:r>
        <w:t xml:space="preserve"> </w:t>
      </w:r>
      <w:r w:rsidRPr="003053AF">
        <w:rPr>
          <w:u w:val="single"/>
        </w:rPr>
        <w:t>white privilege</w:t>
      </w:r>
      <w:r>
        <w:t xml:space="preserve">. </w:t>
      </w:r>
      <w:r w:rsidR="00C15C3E">
        <w:t xml:space="preserve">The abuses </w:t>
      </w:r>
      <w:r w:rsidR="00C9545B">
        <w:t>they’re outraged with</w:t>
      </w:r>
      <w:r w:rsidR="00C15C3E">
        <w:t xml:space="preserve"> aren’t </w:t>
      </w:r>
      <w:r w:rsidR="00C15C3E" w:rsidRPr="00C15C3E">
        <w:rPr>
          <w:i/>
          <w:u w:val="single"/>
        </w:rPr>
        <w:t>exceptions</w:t>
      </w:r>
      <w:r w:rsidR="00C15C3E">
        <w:t xml:space="preserve"> to the rule; they </w:t>
      </w:r>
      <w:r w:rsidR="00C15C3E" w:rsidRPr="00C15C3E">
        <w:rPr>
          <w:i/>
          <w:u w:val="single"/>
        </w:rPr>
        <w:t>are</w:t>
      </w:r>
      <w:r w:rsidR="00C15C3E">
        <w:t xml:space="preserve"> the rule. </w:t>
      </w:r>
    </w:p>
    <w:p w14:paraId="00CCF89F" w14:textId="77777777" w:rsidR="003053AF" w:rsidRDefault="003053AF" w:rsidP="003053AF">
      <w:r w:rsidRPr="00302716">
        <w:rPr>
          <w:rStyle w:val="Style13ptBold"/>
        </w:rPr>
        <w:t>Wise 13</w:t>
      </w:r>
      <w:r w:rsidRPr="00302716">
        <w:t xml:space="preserve"> — Timothy J. Wise, anti-racist activist and writer, holds a B.A. in Political Scie</w:t>
      </w:r>
      <w:r>
        <w:t>nce from Tulane University, 2013</w:t>
      </w:r>
      <w:r w:rsidRPr="00302716">
        <w:t xml:space="preserve"> (“Whiteness, NSA Spying and the Irony of Racial Privilege,” Tim Wise’s blog, </w:t>
      </w:r>
      <w:r>
        <w:t>June 19</w:t>
      </w:r>
      <w:r w:rsidRPr="00302716">
        <w:rPr>
          <w:vertAlign w:val="superscript"/>
        </w:rPr>
        <w:t>th</w:t>
      </w:r>
      <w:r w:rsidRPr="00302716">
        <w:t>, Available Online at http://www.timwise.org/2013/06/whiteness-nsa-spying-and-the-irony-of-racial-privilege/, Accessed 02-17-2015)</w:t>
      </w:r>
    </w:p>
    <w:p w14:paraId="526AA8AD" w14:textId="77777777" w:rsidR="003053AF" w:rsidRDefault="003053AF" w:rsidP="003053AF">
      <w:r w:rsidRPr="00A87577">
        <w:rPr>
          <w:rStyle w:val="StyleUnderline"/>
          <w:highlight w:val="yellow"/>
        </w:rPr>
        <w:t>The idea that</w:t>
      </w:r>
      <w:r w:rsidRPr="00302716">
        <w:rPr>
          <w:rStyle w:val="StyleUnderline"/>
        </w:rPr>
        <w:t xml:space="preserve"> with </w:t>
      </w:r>
      <w:r w:rsidRPr="00A87577">
        <w:rPr>
          <w:rStyle w:val="StyleUnderline"/>
          <w:highlight w:val="yellow"/>
        </w:rPr>
        <w:t>this NSA program</w:t>
      </w:r>
      <w:r w:rsidRPr="00302716">
        <w:rPr>
          <w:rStyle w:val="StyleUnderline"/>
        </w:rPr>
        <w:t xml:space="preserve"> there </w:t>
      </w:r>
      <w:r w:rsidRPr="00A87577">
        <w:rPr>
          <w:rStyle w:val="StyleUnderline"/>
          <w:highlight w:val="yellow"/>
        </w:rPr>
        <w:t xml:space="preserve">has been </w:t>
      </w:r>
      <w:r w:rsidRPr="003053AF">
        <w:rPr>
          <w:rStyle w:val="Emphasis"/>
          <w:highlight w:val="yellow"/>
        </w:rPr>
        <w:t>some unique blow</w:t>
      </w:r>
      <w:r w:rsidRPr="00A87577">
        <w:rPr>
          <w:rStyle w:val="StyleUnderline"/>
          <w:highlight w:val="yellow"/>
        </w:rPr>
        <w:t xml:space="preserve"> struck against democracy</w:t>
      </w:r>
      <w:r w:rsidRPr="00302716">
        <w:rPr>
          <w:rStyle w:val="StyleUnderline"/>
        </w:rPr>
        <w:t xml:space="preserve">, </w:t>
      </w:r>
      <w:r w:rsidRPr="00A87577">
        <w:rPr>
          <w:rStyle w:val="StyleUnderline"/>
          <w:highlight w:val="yellow"/>
        </w:rPr>
        <w:t xml:space="preserve">and that now our liberties are in jeopardy is the kind of thing one can </w:t>
      </w:r>
      <w:r w:rsidRPr="003053AF">
        <w:rPr>
          <w:rStyle w:val="Emphasis"/>
          <w:highlight w:val="yellow"/>
        </w:rPr>
        <w:t>only</w:t>
      </w:r>
      <w:r w:rsidRPr="00A87577">
        <w:rPr>
          <w:rStyle w:val="StyleUnderline"/>
          <w:highlight w:val="yellow"/>
        </w:rPr>
        <w:t xml:space="preserve"> believe if one has had the luxury of thinking they were living in such a place</w:t>
      </w:r>
      <w:r w:rsidRPr="00302716">
        <w:rPr>
          <w:rStyle w:val="StyleUnderline"/>
        </w:rPr>
        <w:t xml:space="preserve">, and were in possession of such shiny baubles </w:t>
      </w:r>
      <w:r w:rsidRPr="00A87577">
        <w:rPr>
          <w:rStyle w:val="StyleUnderline"/>
          <w:highlight w:val="yellow"/>
        </w:rPr>
        <w:t>to begin with</w:t>
      </w:r>
      <w:r w:rsidRPr="00302716">
        <w:rPr>
          <w:rStyle w:val="StyleUnderline"/>
        </w:rPr>
        <w:t xml:space="preserve">. And </w:t>
      </w:r>
      <w:r w:rsidRPr="00A87577">
        <w:rPr>
          <w:rStyle w:val="StyleUnderline"/>
          <w:highlight w:val="yellow"/>
        </w:rPr>
        <w:t>this is</w:t>
      </w:r>
      <w:r>
        <w:t xml:space="preserve">, to be sure, </w:t>
      </w:r>
      <w:r w:rsidRPr="00A87577">
        <w:rPr>
          <w:rStyle w:val="StyleUnderline"/>
          <w:highlight w:val="yellow"/>
        </w:rPr>
        <w:t>a luxury enjoyed by painfully few folks of color</w:t>
      </w:r>
      <w:r w:rsidRPr="00302716">
        <w:rPr>
          <w:rStyle w:val="StyleUnderline"/>
        </w:rPr>
        <w:t>, Muslims in a post-9/11 America, or poor people of any color</w:t>
      </w:r>
      <w:r>
        <w:t xml:space="preserve">. For the first, </w:t>
      </w:r>
      <w:r w:rsidRPr="00A87577">
        <w:rPr>
          <w:rStyle w:val="StyleUnderline"/>
          <w:highlight w:val="yellow"/>
        </w:rPr>
        <w:t>they have long known that their freedom was directly constrained by racial discrimination</w:t>
      </w:r>
      <w:r w:rsidRPr="00302716">
        <w:rPr>
          <w:rStyle w:val="StyleUnderline"/>
        </w:rPr>
        <w:t>, in housing, the justice system and the job market;</w:t>
      </w:r>
      <w:r>
        <w:t xml:space="preserve"> for the second, </w:t>
      </w:r>
      <w:r w:rsidRPr="00A87577">
        <w:rPr>
          <w:rStyle w:val="StyleUnderline"/>
          <w:highlight w:val="yellow"/>
        </w:rPr>
        <w:t xml:space="preserve">profiling and suspicion have circumscribed the boundaries of their liberties </w:t>
      </w:r>
      <w:r w:rsidRPr="003053AF">
        <w:rPr>
          <w:rStyle w:val="Emphasis"/>
          <w:highlight w:val="yellow"/>
        </w:rPr>
        <w:t>unceasingly for the past twelve years</w:t>
      </w:r>
      <w:r w:rsidRPr="00A87577">
        <w:rPr>
          <w:rStyle w:val="StyleUnderline"/>
          <w:highlight w:val="yellow"/>
        </w:rPr>
        <w:t>;</w:t>
      </w:r>
      <w:r>
        <w:t xml:space="preserve"> and for the latter, </w:t>
      </w:r>
      <w:r w:rsidRPr="00C15C3E">
        <w:rPr>
          <w:rStyle w:val="StyleUnderline"/>
          <w:highlight w:val="yellow"/>
        </w:rPr>
        <w:t xml:space="preserve">freedom and democracy have been </w:t>
      </w:r>
      <w:r w:rsidRPr="00C15C3E">
        <w:rPr>
          <w:rStyle w:val="Emphasis"/>
          <w:highlight w:val="yellow"/>
        </w:rPr>
        <w:t>mostly an illusion</w:t>
      </w:r>
      <w:r w:rsidRPr="00C15C3E">
        <w:rPr>
          <w:rStyle w:val="StyleUnderline"/>
        </w:rPr>
        <w:t>, limited by economic privation in a class system that affords less opportunity</w:t>
      </w:r>
      <w:r w:rsidRPr="00302716">
        <w:rPr>
          <w:rStyle w:val="StyleUnderline"/>
        </w:rPr>
        <w:t xml:space="preserve"> for mobility than fifty years ago, and less than most other nations with which we like to compare ourselves</w:t>
      </w:r>
      <w:r>
        <w:t>.</w:t>
      </w:r>
    </w:p>
    <w:p w14:paraId="60D5E889" w14:textId="77777777" w:rsidR="003053AF" w:rsidRDefault="003053AF" w:rsidP="003053AF">
      <w:r>
        <w:t xml:space="preserve">In short, </w:t>
      </w:r>
      <w:r w:rsidRPr="00A87577">
        <w:rPr>
          <w:rStyle w:val="StyleUnderline"/>
          <w:highlight w:val="yellow"/>
        </w:rPr>
        <w:t>when people</w:t>
      </w:r>
      <w:r w:rsidRPr="00302716">
        <w:rPr>
          <w:rStyle w:val="StyleUnderline"/>
        </w:rPr>
        <w:t xml:space="preserve"> proclaim a </w:t>
      </w:r>
      <w:r w:rsidRPr="00A87577">
        <w:rPr>
          <w:rStyle w:val="StyleUnderline"/>
          <w:highlight w:val="yellow"/>
        </w:rPr>
        <w:t>desire to “take back our democracy” from the national security apparatus</w:t>
      </w:r>
      <w:r>
        <w:t xml:space="preserve">, or for that matter the plutocrats who have ostensibly hijacked it, </w:t>
      </w:r>
      <w:r w:rsidRPr="00A87577">
        <w:rPr>
          <w:rStyle w:val="StyleUnderline"/>
          <w:highlight w:val="yellow"/>
        </w:rPr>
        <w:t>they begin from a premise that is</w:t>
      </w:r>
      <w:r w:rsidRPr="00302716">
        <w:rPr>
          <w:rStyle w:val="StyleUnderline"/>
        </w:rPr>
        <w:t xml:space="preserve"> entirely </w:t>
      </w:r>
      <w:r w:rsidRPr="00A87577">
        <w:rPr>
          <w:rStyle w:val="Emphasis"/>
          <w:highlight w:val="yellow"/>
        </w:rPr>
        <w:t>untenable</w:t>
      </w:r>
      <w:r w:rsidRPr="00A87577">
        <w:rPr>
          <w:rStyle w:val="StyleUnderline"/>
          <w:highlight w:val="yellow"/>
        </w:rPr>
        <w:t>;</w:t>
      </w:r>
      <w:r>
        <w:t xml:space="preserve"> namely, </w:t>
      </w:r>
      <w:r w:rsidRPr="00A87577">
        <w:rPr>
          <w:rStyle w:val="StyleUnderline"/>
          <w:highlight w:val="yellow"/>
        </w:rPr>
        <w:t xml:space="preserve">that there was </w:t>
      </w:r>
      <w:r w:rsidRPr="00A87577">
        <w:rPr>
          <w:rStyle w:val="Emphasis"/>
          <w:highlight w:val="yellow"/>
        </w:rPr>
        <w:t>ever</w:t>
      </w:r>
      <w:r w:rsidRPr="00A87577">
        <w:rPr>
          <w:rStyle w:val="StyleUnderline"/>
          <w:highlight w:val="yellow"/>
        </w:rPr>
        <w:t xml:space="preserve"> a democracy to take back, and that the hijacking of said utopia has been a recent phenomenon. But </w:t>
      </w:r>
      <w:r w:rsidRPr="00A87577">
        <w:rPr>
          <w:rStyle w:val="Emphasis"/>
          <w:highlight w:val="yellow"/>
        </w:rPr>
        <w:t>there wasn’t</w:t>
      </w:r>
      <w:r w:rsidRPr="00A87577">
        <w:rPr>
          <w:rStyle w:val="StyleUnderline"/>
          <w:highlight w:val="yellow"/>
        </w:rPr>
        <w:t xml:space="preserve"> and </w:t>
      </w:r>
      <w:r w:rsidRPr="00A87577">
        <w:rPr>
          <w:rStyle w:val="Emphasis"/>
          <w:highlight w:val="yellow"/>
        </w:rPr>
        <w:t>it hasn’t been</w:t>
      </w:r>
      <w:r>
        <w:t>.</w:t>
      </w:r>
    </w:p>
    <w:p w14:paraId="11881B9C" w14:textId="77777777" w:rsidR="00F50E9F" w:rsidRDefault="00F50E9F" w:rsidP="003053AF"/>
    <w:p w14:paraId="35346E86" w14:textId="47C72D43" w:rsidR="00F50E9F" w:rsidRDefault="00F50E9F" w:rsidP="00F50E9F">
      <w:pPr>
        <w:pStyle w:val="Heading4"/>
      </w:pPr>
      <w:r w:rsidRPr="00F50E9F">
        <w:rPr>
          <w:u w:val="single"/>
        </w:rPr>
        <w:t>Second</w:t>
      </w:r>
      <w:r>
        <w:t xml:space="preserve">, </w:t>
      </w:r>
      <w:r w:rsidR="009C5B19">
        <w:t>their</w:t>
      </w:r>
      <w:r>
        <w:t xml:space="preserve"> </w:t>
      </w:r>
      <w:r w:rsidRPr="00F50E9F">
        <w:rPr>
          <w:u w:val="single"/>
        </w:rPr>
        <w:t>colorblind</w:t>
      </w:r>
      <w:r w:rsidRPr="009C5B19">
        <w:t xml:space="preserve"> policy analysis </w:t>
      </w:r>
      <w:r>
        <w:t xml:space="preserve">perpetuates </w:t>
      </w:r>
      <w:r w:rsidRPr="009B29BE">
        <w:rPr>
          <w:u w:val="single"/>
        </w:rPr>
        <w:t>racism</w:t>
      </w:r>
      <w:r>
        <w:t xml:space="preserve"> and </w:t>
      </w:r>
      <w:r w:rsidRPr="009B29BE">
        <w:rPr>
          <w:u w:val="single"/>
        </w:rPr>
        <w:t>inequality</w:t>
      </w:r>
      <w:r>
        <w:t xml:space="preserve">.  </w:t>
      </w:r>
    </w:p>
    <w:p w14:paraId="3780D6A8" w14:textId="77777777" w:rsidR="00F50E9F" w:rsidRDefault="00F50E9F" w:rsidP="00F50E9F">
      <w:r w:rsidRPr="00C700FE">
        <w:rPr>
          <w:rStyle w:val="Style13ptBold"/>
        </w:rPr>
        <w:t>Wise 10</w:t>
      </w:r>
      <w:r>
        <w:t xml:space="preserve"> — Timothy J. Wise, anti-racist activist and writer, holds a B.A. in Political Science from Tulane University, 2010 (“With Friends Like These, Who Needs Glenn Beck? Racism and White Privilege on the Liberal-Left,” Tim Wise’s blog, August 17</w:t>
      </w:r>
      <w:r w:rsidRPr="00C700FE">
        <w:rPr>
          <w:vertAlign w:val="superscript"/>
        </w:rPr>
        <w:t>th</w:t>
      </w:r>
      <w:r>
        <w:t>, Available Online at http://www.timwise.org/2010/08/with-friends-like-these-who-needs-glenn-beck-racism-and-white-privilege-on-the-liberal-left/, Accessed 02-17-2015)</w:t>
      </w:r>
    </w:p>
    <w:p w14:paraId="64B7CBE9" w14:textId="77777777" w:rsidR="00F50E9F" w:rsidRDefault="00F50E9F" w:rsidP="00F50E9F">
      <w:r>
        <w:t>Liberal Colorblindness and the Perpetuation of Racism</w:t>
      </w:r>
    </w:p>
    <w:p w14:paraId="7A16A486" w14:textId="77777777" w:rsidR="00F50E9F" w:rsidRDefault="00F50E9F" w:rsidP="00F50E9F">
      <w:r>
        <w:t>By “liberal colorblindness” I am referring to a belief that although racial disparities are certainly real and troubling — and although they are indeed the result of discrimination and unequal opportunity — paying less attention to color or race is a progressive and open-minded way to combat those disparities. So, for instance, this is the type of colorblind stance often evinced by teachers, or social workers, or folks who work in non-profit service agencies, or other “helping” professions. Its embodiment is the elementary school teacher who I seem to meet in every town to which I travel who insists “they never even notice color” and make sure to treat everyone exactly the same, as if this were the height of moral behavior and the ultimate in progressive educational pedagogy.</w:t>
      </w:r>
    </w:p>
    <w:p w14:paraId="51B2A4AF" w14:textId="77777777" w:rsidR="00F50E9F" w:rsidRDefault="00F50E9F" w:rsidP="00F50E9F">
      <w:r>
        <w:t xml:space="preserve">But in fact, </w:t>
      </w:r>
      <w:r w:rsidRPr="009B29BE">
        <w:rPr>
          <w:rStyle w:val="StyleUnderline"/>
          <w:highlight w:val="yellow"/>
        </w:rPr>
        <w:t>colorblindness is</w:t>
      </w:r>
      <w:r w:rsidRPr="00F361F5">
        <w:rPr>
          <w:rStyle w:val="StyleUnderline"/>
        </w:rPr>
        <w:t xml:space="preserve"> exactly </w:t>
      </w:r>
      <w:r w:rsidRPr="009B29BE">
        <w:rPr>
          <w:rStyle w:val="StyleUnderline"/>
          <w:highlight w:val="yellow"/>
        </w:rPr>
        <w:t>the opposite of what is needed to ensure justice and equity</w:t>
      </w:r>
      <w:r w:rsidRPr="00F361F5">
        <w:rPr>
          <w:rStyle w:val="StyleUnderline"/>
        </w:rPr>
        <w:t xml:space="preserve"> for persons of color. </w:t>
      </w:r>
      <w:r w:rsidRPr="009B29BE">
        <w:rPr>
          <w:rStyle w:val="StyleUnderline"/>
          <w:highlight w:val="yellow"/>
        </w:rPr>
        <w:t>To be blind to color</w:t>
      </w:r>
      <w:r>
        <w:t xml:space="preserve">, as Julian Bond has noted, </w:t>
      </w:r>
      <w:r w:rsidRPr="009B29BE">
        <w:rPr>
          <w:rStyle w:val="StyleUnderline"/>
          <w:highlight w:val="yellow"/>
        </w:rPr>
        <w:t xml:space="preserve">is to be blind to </w:t>
      </w:r>
      <w:r w:rsidRPr="009B29BE">
        <w:rPr>
          <w:rStyle w:val="Emphasis"/>
          <w:highlight w:val="yellow"/>
        </w:rPr>
        <w:t>the consequences</w:t>
      </w:r>
      <w:r w:rsidRPr="009B29BE">
        <w:rPr>
          <w:rStyle w:val="StyleUnderline"/>
          <w:highlight w:val="yellow"/>
        </w:rPr>
        <w:t xml:space="preserve"> of color</w:t>
      </w:r>
      <w:r>
        <w:t>, “</w:t>
      </w:r>
      <w:r w:rsidRPr="009B29BE">
        <w:rPr>
          <w:rStyle w:val="StyleUnderline"/>
          <w:highlight w:val="yellow"/>
        </w:rPr>
        <w:t>and especially the consequences of being the wrong color</w:t>
      </w:r>
      <w:r w:rsidRPr="00F361F5">
        <w:rPr>
          <w:rStyle w:val="StyleUnderline"/>
        </w:rPr>
        <w:t xml:space="preserve"> in America</w:t>
      </w:r>
      <w:r>
        <w:t xml:space="preserve">.” What’s more, </w:t>
      </w:r>
      <w:r w:rsidRPr="009B29BE">
        <w:rPr>
          <w:rStyle w:val="StyleUnderline"/>
          <w:highlight w:val="yellow"/>
        </w:rPr>
        <w:t>when teachers and others</w:t>
      </w:r>
      <w:r w:rsidRPr="00F361F5">
        <w:rPr>
          <w:rStyle w:val="StyleUnderline"/>
        </w:rPr>
        <w:t xml:space="preserve"> resolve to </w:t>
      </w:r>
      <w:r w:rsidRPr="009B29BE">
        <w:rPr>
          <w:rStyle w:val="StyleUnderline"/>
          <w:highlight w:val="yellow"/>
        </w:rPr>
        <w:t>ignore color,</w:t>
      </w:r>
      <w:r w:rsidRPr="00F361F5">
        <w:rPr>
          <w:rStyle w:val="StyleUnderline"/>
        </w:rPr>
        <w:t xml:space="preserve"> they not only make it harder to meet the needs of the persons of color with whom they personally interact, </w:t>
      </w:r>
      <w:r w:rsidRPr="009B29BE">
        <w:rPr>
          <w:rStyle w:val="StyleUnderline"/>
          <w:highlight w:val="yellow"/>
        </w:rPr>
        <w:t>they</w:t>
      </w:r>
      <w:r w:rsidRPr="00F361F5">
        <w:rPr>
          <w:rStyle w:val="StyleUnderline"/>
        </w:rPr>
        <w:t xml:space="preserve"> actually </w:t>
      </w:r>
      <w:r w:rsidRPr="009B29BE">
        <w:rPr>
          <w:rStyle w:val="StyleUnderline"/>
          <w:highlight w:val="yellow"/>
        </w:rPr>
        <w:t xml:space="preserve">help </w:t>
      </w:r>
      <w:r w:rsidRPr="009B29BE">
        <w:rPr>
          <w:rStyle w:val="Emphasis"/>
          <w:highlight w:val="yellow"/>
        </w:rPr>
        <w:t>further racism and racial inequity</w:t>
      </w:r>
      <w:r w:rsidRPr="009B29BE">
        <w:rPr>
          <w:rStyle w:val="StyleUnderline"/>
          <w:highlight w:val="yellow"/>
        </w:rPr>
        <w:t xml:space="preserve"> by deepening denial that the problem exists</w:t>
      </w:r>
      <w:r w:rsidRPr="00F361F5">
        <w:rPr>
          <w:rStyle w:val="StyleUnderline"/>
        </w:rPr>
        <w:t xml:space="preserve">, which in turn makes the problem harder to solve. </w:t>
      </w:r>
      <w:r w:rsidRPr="009B29BE">
        <w:rPr>
          <w:rStyle w:val="StyleUnderline"/>
          <w:highlight w:val="yellow"/>
        </w:rPr>
        <w:t>To treat everyone the same</w:t>
      </w:r>
      <w:r w:rsidRPr="00F361F5">
        <w:rPr>
          <w:rStyle w:val="StyleUnderline"/>
        </w:rPr>
        <w:t xml:space="preserve"> — even assuming this were </w:t>
      </w:r>
      <w:r w:rsidRPr="00F361F5">
        <w:rPr>
          <w:rStyle w:val="StyleUnderline"/>
        </w:rPr>
        <w:lastRenderedPageBreak/>
        <w:t xml:space="preserve">possible — </w:t>
      </w:r>
      <w:r w:rsidRPr="009B29BE">
        <w:rPr>
          <w:rStyle w:val="StyleUnderline"/>
          <w:highlight w:val="yellow"/>
        </w:rPr>
        <w:t>is not progressive</w:t>
      </w:r>
      <w:r w:rsidRPr="00F361F5">
        <w:rPr>
          <w:rStyle w:val="StyleUnderline"/>
        </w:rPr>
        <w:t xml:space="preserve">, especially </w:t>
      </w:r>
      <w:r w:rsidRPr="009B29BE">
        <w:rPr>
          <w:rStyle w:val="StyleUnderline"/>
          <w:highlight w:val="yellow"/>
        </w:rPr>
        <w:t>when some are contending with</w:t>
      </w:r>
      <w:r w:rsidRPr="00F361F5">
        <w:rPr>
          <w:rStyle w:val="StyleUnderline"/>
        </w:rPr>
        <w:t xml:space="preserve"> barriers and </w:t>
      </w:r>
      <w:r w:rsidRPr="009B29BE">
        <w:rPr>
          <w:rStyle w:val="StyleUnderline"/>
          <w:highlight w:val="yellow"/>
        </w:rPr>
        <w:t>obstacles not faced by others</w:t>
      </w:r>
      <w:r w:rsidRPr="00F361F5">
        <w:rPr>
          <w:rStyle w:val="StyleUnderline"/>
        </w:rPr>
        <w:t xml:space="preserve">. If some are dealing with structural racism, to treat them the same as white folks who aren’t is to fail to meet their needs. The same is true with women and sexism, LGBT folks and heterosexism, working-class folks and the class system, persons with disabilities and </w:t>
      </w:r>
      <w:proofErr w:type="spellStart"/>
      <w:r w:rsidRPr="00F361F5">
        <w:rPr>
          <w:rStyle w:val="StyleUnderline"/>
        </w:rPr>
        <w:t>ableism</w:t>
      </w:r>
      <w:proofErr w:type="spellEnd"/>
      <w:r w:rsidRPr="00F361F5">
        <w:rPr>
          <w:rStyle w:val="StyleUnderline"/>
        </w:rPr>
        <w:t xml:space="preserve">, right on down the line. </w:t>
      </w:r>
      <w:r w:rsidRPr="009B29BE">
        <w:rPr>
          <w:rStyle w:val="StyleUnderline"/>
          <w:highlight w:val="yellow"/>
        </w:rPr>
        <w:t xml:space="preserve">Identity matters. It shapes our experiences. And to not recognize that is to increase the likelihood that </w:t>
      </w:r>
      <w:r w:rsidRPr="00F50E9F">
        <w:rPr>
          <w:rStyle w:val="Emphasis"/>
          <w:highlight w:val="yellow"/>
        </w:rPr>
        <w:t xml:space="preserve">even the </w:t>
      </w:r>
      <w:proofErr w:type="gramStart"/>
      <w:r w:rsidRPr="00F50E9F">
        <w:rPr>
          <w:rStyle w:val="Emphasis"/>
          <w:highlight w:val="yellow"/>
        </w:rPr>
        <w:t>well-intended</w:t>
      </w:r>
      <w:proofErr w:type="gramEnd"/>
      <w:r w:rsidRPr="00F50E9F">
        <w:rPr>
          <w:rStyle w:val="Emphasis"/>
          <w:highlight w:val="yellow"/>
        </w:rPr>
        <w:t xml:space="preserve"> will perpetuate the initial injury</w:t>
      </w:r>
      <w:r>
        <w:t>.</w:t>
      </w:r>
    </w:p>
    <w:p w14:paraId="1E06E518" w14:textId="77777777" w:rsidR="00C15C3E" w:rsidRDefault="00C15C3E" w:rsidP="003053AF"/>
    <w:p w14:paraId="63327CC5" w14:textId="33A360A3" w:rsidR="00C15C3E" w:rsidRDefault="00F50E9F" w:rsidP="00C15C3E">
      <w:pPr>
        <w:pStyle w:val="Heading4"/>
      </w:pPr>
      <w:r>
        <w:rPr>
          <w:u w:val="single"/>
        </w:rPr>
        <w:t>Third</w:t>
      </w:r>
      <w:r w:rsidR="00C15C3E">
        <w:t xml:space="preserve">, their decision to highlight </w:t>
      </w:r>
      <w:r w:rsidR="00C15C3E" w:rsidRPr="009C5B19">
        <w:rPr>
          <w:i/>
          <w:u w:val="single"/>
        </w:rPr>
        <w:t>NSA surveillance</w:t>
      </w:r>
      <w:r w:rsidR="00C15C3E">
        <w:t xml:space="preserve"> instead of ongoing, ubiquitous </w:t>
      </w:r>
      <w:r w:rsidR="00873BE7">
        <w:t>violence against</w:t>
      </w:r>
      <w:r w:rsidR="00C15C3E">
        <w:t xml:space="preserve"> people of color </w:t>
      </w:r>
      <w:r w:rsidR="00C15C3E" w:rsidRPr="00C15C3E">
        <w:t xml:space="preserve">perpetuates </w:t>
      </w:r>
      <w:r w:rsidR="00C15C3E" w:rsidRPr="00C15C3E">
        <w:rPr>
          <w:u w:val="single"/>
        </w:rPr>
        <w:t>white supremacy</w:t>
      </w:r>
      <w:r w:rsidR="00C15C3E">
        <w:t xml:space="preserve">. This outweighs the case. </w:t>
      </w:r>
    </w:p>
    <w:p w14:paraId="22E98568" w14:textId="77777777" w:rsidR="00C15C3E" w:rsidRDefault="00C15C3E" w:rsidP="00C15C3E">
      <w:r w:rsidRPr="00302716">
        <w:rPr>
          <w:rStyle w:val="Style13ptBold"/>
        </w:rPr>
        <w:t>Wise 13</w:t>
      </w:r>
      <w:r w:rsidRPr="00302716">
        <w:t xml:space="preserve"> — Timothy J. Wise, anti-racist activist and writer, holds a B.A. in Political Scie</w:t>
      </w:r>
      <w:r>
        <w:t>nce from Tulane University, 2013</w:t>
      </w:r>
      <w:r w:rsidRPr="00302716">
        <w:t xml:space="preserve"> (“Whiteness, NSA Spying and the Irony of Racial Privilege,” Tim Wise’s blog, </w:t>
      </w:r>
      <w:r>
        <w:t>June 19</w:t>
      </w:r>
      <w:r w:rsidRPr="00302716">
        <w:rPr>
          <w:vertAlign w:val="superscript"/>
        </w:rPr>
        <w:t>th</w:t>
      </w:r>
      <w:r w:rsidRPr="00302716">
        <w:t>, Available Online at http://www.timwise.org/2013/06/whiteness-nsa-spying-and-the-irony-of-racial-privilege/, Accessed 02-17-2015)</w:t>
      </w:r>
    </w:p>
    <w:p w14:paraId="73AFB993" w14:textId="77777777" w:rsidR="00C15C3E" w:rsidRPr="00CB4585" w:rsidRDefault="00C15C3E" w:rsidP="00C15C3E">
      <w:pPr>
        <w:rPr>
          <w:sz w:val="24"/>
          <w:u w:val="single"/>
        </w:rPr>
      </w:pPr>
      <w:r w:rsidRPr="00CB4585">
        <w:rPr>
          <w:rStyle w:val="StyleUnderline"/>
          <w:highlight w:val="yellow"/>
        </w:rPr>
        <w:t>So yeah, the government is spying on you</w:t>
      </w:r>
      <w:r w:rsidRPr="00CB4585">
        <w:rPr>
          <w:rStyle w:val="StyleUnderline"/>
        </w:rPr>
        <w:t xml:space="preserve"> precious. </w:t>
      </w:r>
      <w:r w:rsidRPr="00CB4585">
        <w:rPr>
          <w:rStyle w:val="StyleUnderline"/>
          <w:highlight w:val="yellow"/>
        </w:rPr>
        <w:t>And now you’re pissed?</w:t>
      </w:r>
    </w:p>
    <w:p w14:paraId="376F3197" w14:textId="77777777" w:rsidR="00C15C3E" w:rsidRDefault="00C15C3E" w:rsidP="00C15C3E">
      <w:r w:rsidRPr="00A87577">
        <w:rPr>
          <w:rStyle w:val="StyleUnderline"/>
          <w:highlight w:val="yellow"/>
        </w:rPr>
        <w:t xml:space="preserve">This is </w:t>
      </w:r>
      <w:r w:rsidRPr="00CB4585">
        <w:rPr>
          <w:rStyle w:val="Emphasis"/>
          <w:highlight w:val="yellow"/>
        </w:rPr>
        <w:t>the irony of privilege</w:t>
      </w:r>
      <w:r w:rsidRPr="00A87577">
        <w:rPr>
          <w:rStyle w:val="StyleUnderline"/>
          <w:highlight w:val="yellow"/>
        </w:rPr>
        <w:t>: the fact that some have for so long enjoyed it</w:t>
      </w:r>
      <w:r w:rsidRPr="00302716">
        <w:rPr>
          <w:rStyle w:val="StyleUnderline"/>
        </w:rPr>
        <w:t xml:space="preserve">, in its largely unfettered state, </w:t>
      </w:r>
      <w:r w:rsidRPr="00A87577">
        <w:rPr>
          <w:rStyle w:val="StyleUnderline"/>
          <w:highlight w:val="yellow"/>
        </w:rPr>
        <w:t>is</w:t>
      </w:r>
      <w:r w:rsidRPr="00302716">
        <w:rPr>
          <w:rStyle w:val="StyleUnderline"/>
        </w:rPr>
        <w:t xml:space="preserve"> precisely </w:t>
      </w:r>
      <w:r w:rsidRPr="00A87577">
        <w:rPr>
          <w:rStyle w:val="StyleUnderline"/>
          <w:highlight w:val="yellow"/>
        </w:rPr>
        <w:t>why some</w:t>
      </w:r>
      <w:r w:rsidRPr="00302716">
        <w:rPr>
          <w:rStyle w:val="StyleUnderline"/>
        </w:rPr>
        <w:t xml:space="preserve"> of those</w:t>
      </w:r>
      <w:r>
        <w:t xml:space="preserve"> </w:t>
      </w:r>
      <w:proofErr w:type="spellStart"/>
      <w:r>
        <w:t>those</w:t>
      </w:r>
      <w:proofErr w:type="spellEnd"/>
      <w:r>
        <w:t xml:space="preserve"> </w:t>
      </w:r>
      <w:r w:rsidRPr="00302716">
        <w:rPr>
          <w:rStyle w:val="StyleUnderline"/>
        </w:rPr>
        <w:t xml:space="preserve">same persons </w:t>
      </w:r>
      <w:r w:rsidRPr="00A87577">
        <w:rPr>
          <w:rStyle w:val="StyleUnderline"/>
          <w:highlight w:val="yellow"/>
        </w:rPr>
        <w:t xml:space="preserve">are now so exorcised at the thought of potentially </w:t>
      </w:r>
      <w:r w:rsidRPr="00A87577">
        <w:rPr>
          <w:rStyle w:val="Emphasis"/>
          <w:highlight w:val="yellow"/>
        </w:rPr>
        <w:t>being treated like everyone else has been, forever</w:t>
      </w:r>
      <w:r w:rsidRPr="00A87577">
        <w:rPr>
          <w:rStyle w:val="StyleUnderline"/>
          <w:highlight w:val="yellow"/>
        </w:rPr>
        <w:t>;</w:t>
      </w:r>
      <w:r w:rsidRPr="00302716">
        <w:rPr>
          <w:rStyle w:val="StyleUnderline"/>
        </w:rPr>
        <w:t xml:space="preserve"> and </w:t>
      </w:r>
      <w:r w:rsidRPr="00A87577">
        <w:rPr>
          <w:rStyle w:val="StyleUnderline"/>
          <w:highlight w:val="yellow"/>
        </w:rPr>
        <w:t>it is</w:t>
      </w:r>
      <w:r w:rsidRPr="00302716">
        <w:rPr>
          <w:rStyle w:val="StyleUnderline"/>
        </w:rPr>
        <w:t xml:space="preserve"> also </w:t>
      </w:r>
      <w:r w:rsidRPr="00A87577">
        <w:rPr>
          <w:rStyle w:val="StyleUnderline"/>
          <w:highlight w:val="yellow"/>
        </w:rPr>
        <w:t xml:space="preserve">why the state was able to get away with it for such an extended period. So long as the only possible targets were racial and religious and class others, shock and outrage could be </w:t>
      </w:r>
      <w:r w:rsidRPr="00A87577">
        <w:rPr>
          <w:rStyle w:val="Emphasis"/>
          <w:highlight w:val="yellow"/>
        </w:rPr>
        <w:t>kept at a minimum</w:t>
      </w:r>
      <w:r w:rsidRPr="00302716">
        <w:rPr>
          <w:rStyle w:val="StyleUnderline"/>
        </w:rPr>
        <w:t xml:space="preserve">. And </w:t>
      </w:r>
      <w:r w:rsidRPr="00A87577">
        <w:rPr>
          <w:rStyle w:val="StyleUnderline"/>
          <w:highlight w:val="yellow"/>
        </w:rPr>
        <w:t>so the apparatus of profiling and monitoring and snooping and data collection and</w:t>
      </w:r>
      <w:r w:rsidRPr="00302716">
        <w:rPr>
          <w:rStyle w:val="StyleUnderline"/>
        </w:rPr>
        <w:t xml:space="preserve"> even </w:t>
      </w:r>
      <w:r w:rsidRPr="00A87577">
        <w:rPr>
          <w:rStyle w:val="StyleUnderline"/>
          <w:highlight w:val="yellow"/>
        </w:rPr>
        <w:t xml:space="preserve">targeted assassination </w:t>
      </w:r>
      <w:r w:rsidRPr="00CB4585">
        <w:rPr>
          <w:rStyle w:val="Emphasis"/>
          <w:highlight w:val="yellow"/>
        </w:rPr>
        <w:t>grew</w:t>
      </w:r>
      <w:r w:rsidRPr="00CB4585">
        <w:rPr>
          <w:rStyle w:val="Emphasis"/>
        </w:rPr>
        <w:t xml:space="preserve"> like mushrooms in the dark</w:t>
      </w:r>
      <w:r w:rsidRPr="00302716">
        <w:rPr>
          <w:rStyle w:val="StyleUnderline"/>
        </w:rPr>
        <w:t xml:space="preserve">. And </w:t>
      </w:r>
      <w:r w:rsidRPr="00A87577">
        <w:rPr>
          <w:rStyle w:val="StyleUnderline"/>
          <w:highlight w:val="yellow"/>
        </w:rPr>
        <w:t>deep down, most of the same white folks</w:t>
      </w:r>
      <w:r w:rsidRPr="00302716">
        <w:rPr>
          <w:rStyle w:val="StyleUnderline"/>
        </w:rPr>
        <w:t xml:space="preserve"> who are now </w:t>
      </w:r>
      <w:r w:rsidRPr="00A87577">
        <w:rPr>
          <w:rStyle w:val="StyleUnderline"/>
          <w:highlight w:val="yellow"/>
        </w:rPr>
        <w:t>so unhinged by the mere possibility</w:t>
      </w:r>
      <w:r>
        <w:t xml:space="preserve"> — and a remote one at that — </w:t>
      </w:r>
      <w:r w:rsidRPr="00A87577">
        <w:rPr>
          <w:rStyle w:val="StyleUnderline"/>
          <w:highlight w:val="yellow"/>
        </w:rPr>
        <w:t>that they will be treated like those others, knew what was going on</w:t>
      </w:r>
      <w:r>
        <w:t>.</w:t>
      </w:r>
    </w:p>
    <w:p w14:paraId="3FCE4AFE" w14:textId="77777777" w:rsidR="00C15C3E" w:rsidRDefault="00C15C3E" w:rsidP="00C15C3E">
      <w:r w:rsidRPr="00A87577">
        <w:rPr>
          <w:rStyle w:val="StyleUnderline"/>
          <w:highlight w:val="yellow"/>
        </w:rPr>
        <w:t xml:space="preserve">And they said </w:t>
      </w:r>
      <w:r w:rsidRPr="00A87577">
        <w:rPr>
          <w:rStyle w:val="Emphasis"/>
          <w:highlight w:val="yellow"/>
        </w:rPr>
        <w:t>little or nothing</w:t>
      </w:r>
      <w:r w:rsidRPr="00A87577">
        <w:rPr>
          <w:rStyle w:val="StyleUnderline"/>
          <w:highlight w:val="yellow"/>
        </w:rPr>
        <w:t>. White liberals</w:t>
      </w:r>
      <w:r>
        <w:t xml:space="preserve"> — with some notable exceptions — </w:t>
      </w:r>
      <w:r w:rsidRPr="00302716">
        <w:rPr>
          <w:rStyle w:val="StyleUnderline"/>
        </w:rPr>
        <w:t xml:space="preserve">mostly clucked their tongues and expressed how unfortunate it was that certain people were being profiled, but they </w:t>
      </w:r>
      <w:r w:rsidRPr="00A87577">
        <w:rPr>
          <w:rStyle w:val="StyleUnderline"/>
          <w:highlight w:val="yellow"/>
        </w:rPr>
        <w:t>rarely spoke out publicly, or challenged those not-so-random searches</w:t>
      </w:r>
      <w:r w:rsidRPr="00302716">
        <w:rPr>
          <w:rStyle w:val="StyleUnderline"/>
        </w:rPr>
        <w:t xml:space="preserve"> at the airport, </w:t>
      </w:r>
      <w:r w:rsidRPr="00A87577">
        <w:rPr>
          <w:rStyle w:val="StyleUnderline"/>
          <w:highlight w:val="yellow"/>
        </w:rPr>
        <w:t>or dared to challenge cops when they saw them harassing</w:t>
      </w:r>
      <w:r w:rsidRPr="00302716">
        <w:rPr>
          <w:rStyle w:val="StyleUnderline"/>
        </w:rPr>
        <w:t xml:space="preserve">, </w:t>
      </w:r>
      <w:r w:rsidRPr="00A87577">
        <w:rPr>
          <w:rStyle w:val="StyleUnderline"/>
          <w:highlight w:val="yellow"/>
        </w:rPr>
        <w:t>or</w:t>
      </w:r>
      <w:r w:rsidRPr="00302716">
        <w:rPr>
          <w:rStyle w:val="StyleUnderline"/>
        </w:rPr>
        <w:t xml:space="preserve"> even </w:t>
      </w:r>
      <w:r w:rsidRPr="00A87577">
        <w:rPr>
          <w:rStyle w:val="StyleUnderline"/>
          <w:highlight w:val="yellow"/>
        </w:rPr>
        <w:t xml:space="preserve">brutalizing the black and brown. </w:t>
      </w:r>
      <w:r w:rsidRPr="00A87577">
        <w:rPr>
          <w:rStyle w:val="Emphasis"/>
          <w:highlight w:val="yellow"/>
        </w:rPr>
        <w:t xml:space="preserve">Plenty of other issues were more </w:t>
      </w:r>
      <w:proofErr w:type="gramStart"/>
      <w:r w:rsidRPr="00A87577">
        <w:rPr>
          <w:rStyle w:val="Emphasis"/>
          <w:highlight w:val="yellow"/>
        </w:rPr>
        <w:t>pressing</w:t>
      </w:r>
      <w:proofErr w:type="gramEnd"/>
      <w:r>
        <w:t>. The white conservatives, of course, largely applauded either or both of those.</w:t>
      </w:r>
    </w:p>
    <w:p w14:paraId="681FC3A5" w14:textId="77777777" w:rsidR="00C15C3E" w:rsidRDefault="00C15C3E" w:rsidP="00C15C3E">
      <w:r w:rsidRPr="00A87577">
        <w:rPr>
          <w:rStyle w:val="StyleUnderline"/>
        </w:rPr>
        <w:t>And now, because they mostly ignored</w:t>
      </w:r>
      <w:r w:rsidRPr="00A87577">
        <w:t xml:space="preserve"> (</w:t>
      </w:r>
      <w:r w:rsidRPr="00A87577">
        <w:rPr>
          <w:rStyle w:val="StyleUnderline"/>
        </w:rPr>
        <w:t>or even</w:t>
      </w:r>
      <w:r w:rsidRPr="00A87577">
        <w:t xml:space="preserve"> in some cases </w:t>
      </w:r>
      <w:r w:rsidRPr="00A87577">
        <w:rPr>
          <w:rStyle w:val="StyleUnderline"/>
        </w:rPr>
        <w:t>cheered</w:t>
      </w:r>
      <w:r w:rsidRPr="00A87577">
        <w:t xml:space="preserve">) </w:t>
      </w:r>
      <w:r w:rsidRPr="00A87577">
        <w:rPr>
          <w:rStyle w:val="StyleUnderline"/>
        </w:rPr>
        <w:t>the violations of Constitutional rights, so long as the violations fell upon someone other than themselves, they are being</w:t>
      </w:r>
      <w:r w:rsidRPr="00302716">
        <w:rPr>
          <w:rStyle w:val="StyleUnderline"/>
        </w:rPr>
        <w:t xml:space="preserve"> freshly confronted with the surly adolescent version of the infant to which they gave birth</w:t>
      </w:r>
      <w:r>
        <w:t xml:space="preserve">, at least indirectly. </w:t>
      </w:r>
      <w:r w:rsidRPr="00302716">
        <w:rPr>
          <w:rStyle w:val="StyleUnderline"/>
        </w:rPr>
        <w:t>And they aren’t too happy with his insolence</w:t>
      </w:r>
      <w:r>
        <w:t>.</w:t>
      </w:r>
    </w:p>
    <w:p w14:paraId="25A174D3" w14:textId="77777777" w:rsidR="00C15C3E" w:rsidRDefault="00C15C3E" w:rsidP="00C15C3E">
      <w:r>
        <w:t xml:space="preserve">Yeah, well, </w:t>
      </w:r>
      <w:r w:rsidRPr="00A87577">
        <w:rPr>
          <w:rStyle w:val="StyleUnderline"/>
          <w:highlight w:val="yellow"/>
        </w:rPr>
        <w:t xml:space="preserve">tell it to pretty much </w:t>
      </w:r>
      <w:r w:rsidRPr="00CB4585">
        <w:rPr>
          <w:rStyle w:val="Emphasis"/>
          <w:highlight w:val="yellow"/>
        </w:rPr>
        <w:t>every Arab American</w:t>
      </w:r>
      <w:r w:rsidRPr="00A87577">
        <w:rPr>
          <w:rStyle w:val="StyleUnderline"/>
          <w:highlight w:val="yellow"/>
        </w:rPr>
        <w:t xml:space="preserve">, </w:t>
      </w:r>
      <w:r w:rsidRPr="00CB4585">
        <w:rPr>
          <w:rStyle w:val="Emphasis"/>
          <w:highlight w:val="yellow"/>
        </w:rPr>
        <w:t>every Persian American</w:t>
      </w:r>
      <w:r w:rsidRPr="00A87577">
        <w:rPr>
          <w:rStyle w:val="StyleUnderline"/>
          <w:highlight w:val="yellow"/>
        </w:rPr>
        <w:t xml:space="preserve">, </w:t>
      </w:r>
      <w:proofErr w:type="gramStart"/>
      <w:r w:rsidRPr="00CB4585">
        <w:rPr>
          <w:rStyle w:val="Emphasis"/>
          <w:highlight w:val="yellow"/>
        </w:rPr>
        <w:t>every</w:t>
      </w:r>
      <w:proofErr w:type="gramEnd"/>
      <w:r w:rsidRPr="00CB4585">
        <w:rPr>
          <w:rStyle w:val="Emphasis"/>
          <w:highlight w:val="yellow"/>
        </w:rPr>
        <w:t xml:space="preserve"> Afghan American</w:t>
      </w:r>
      <w:r w:rsidRPr="00A87577">
        <w:rPr>
          <w:rStyle w:val="StyleUnderline"/>
          <w:highlight w:val="yellow"/>
        </w:rPr>
        <w:t xml:space="preserve">, everyone with a so-called </w:t>
      </w:r>
      <w:r w:rsidRPr="00CB4585">
        <w:rPr>
          <w:rStyle w:val="Emphasis"/>
          <w:highlight w:val="yellow"/>
        </w:rPr>
        <w:t>Middle Eastern name</w:t>
      </w:r>
      <w:r w:rsidRPr="00A87577">
        <w:rPr>
          <w:rStyle w:val="StyleUnderline"/>
          <w:highlight w:val="yellow"/>
        </w:rPr>
        <w:t xml:space="preserve"> walking through an airport</w:t>
      </w:r>
      <w:r w:rsidRPr="00302716">
        <w:rPr>
          <w:rStyle w:val="StyleUnderline"/>
        </w:rPr>
        <w:t xml:space="preserve"> in this country </w:t>
      </w:r>
      <w:r w:rsidRPr="00A87577">
        <w:rPr>
          <w:rStyle w:val="StyleUnderline"/>
          <w:highlight w:val="yellow"/>
        </w:rPr>
        <w:t>for the past decade</w:t>
      </w:r>
      <w:r w:rsidRPr="00302716">
        <w:rPr>
          <w:rStyle w:val="StyleUnderline"/>
        </w:rPr>
        <w:t xml:space="preserve"> or more. </w:t>
      </w:r>
      <w:r w:rsidRPr="00A87577">
        <w:rPr>
          <w:rStyle w:val="StyleUnderline"/>
          <w:highlight w:val="yellow"/>
        </w:rPr>
        <w:t xml:space="preserve">Tell them how </w:t>
      </w:r>
      <w:r w:rsidRPr="00CB4585">
        <w:rPr>
          <w:rStyle w:val="Emphasis"/>
          <w:highlight w:val="yellow"/>
        </w:rPr>
        <w:t>now</w:t>
      </w:r>
      <w:r w:rsidRPr="00A87577">
        <w:rPr>
          <w:rStyle w:val="StyleUnderline"/>
          <w:highlight w:val="yellow"/>
        </w:rPr>
        <w:t xml:space="preserve"> you’re outraged by the idea that the government might consider you a potential terrorist</w:t>
      </w:r>
      <w:r>
        <w:t>.</w:t>
      </w:r>
    </w:p>
    <w:p w14:paraId="3E0B7B00" w14:textId="77777777" w:rsidR="00C15C3E" w:rsidRDefault="00C15C3E" w:rsidP="00C15C3E">
      <w:r w:rsidRPr="00A87577">
        <w:rPr>
          <w:rStyle w:val="StyleUnderline"/>
          <w:highlight w:val="yellow"/>
        </w:rPr>
        <w:t xml:space="preserve">Tell it to the hundreds of thousands of black men in New York, </w:t>
      </w:r>
      <w:r w:rsidRPr="00CB4585">
        <w:rPr>
          <w:rStyle w:val="Emphasis"/>
          <w:highlight w:val="yellow"/>
        </w:rPr>
        <w:t>stopped and frisked</w:t>
      </w:r>
      <w:r w:rsidRPr="00302716">
        <w:rPr>
          <w:rStyle w:val="StyleUnderline"/>
        </w:rPr>
        <w:t xml:space="preserve"> by the NYPD over the past fifteen years, whose names and information </w:t>
      </w:r>
      <w:r w:rsidRPr="00302716">
        <w:rPr>
          <w:rStyle w:val="StyleUnderline"/>
        </w:rPr>
        <w:lastRenderedPageBreak/>
        <w:t>were entered into police databases, even though they had committed no crime</w:t>
      </w:r>
      <w:r>
        <w:t xml:space="preserve">, but just as a precautionary measure, in case they ever decided to commit one. </w:t>
      </w:r>
      <w:r w:rsidRPr="00302716">
        <w:rPr>
          <w:rStyle w:val="StyleUnderline"/>
        </w:rPr>
        <w:t>Tell them how tight it makes you to be thought of as a potential criminal, evidence be damned</w:t>
      </w:r>
      <w:r>
        <w:t>.</w:t>
      </w:r>
    </w:p>
    <w:p w14:paraId="597A7941" w14:textId="77777777" w:rsidR="00C15C3E" w:rsidRDefault="00C15C3E" w:rsidP="00C15C3E">
      <w:r w:rsidRPr="00A87577">
        <w:rPr>
          <w:rStyle w:val="StyleUnderline"/>
          <w:highlight w:val="yellow"/>
        </w:rPr>
        <w:t>Tell it to brown folks in Arizona, who worry that the</w:t>
      </w:r>
      <w:r w:rsidRPr="00302716">
        <w:rPr>
          <w:rStyle w:val="StyleUnderline"/>
        </w:rPr>
        <w:t xml:space="preserve"> mere </w:t>
      </w:r>
      <w:r w:rsidRPr="00A87577">
        <w:rPr>
          <w:rStyle w:val="StyleUnderline"/>
          <w:highlight w:val="yellow"/>
        </w:rPr>
        <w:t>color of their skin might provoke a local official</w:t>
      </w:r>
      <w:r w:rsidRPr="00302716">
        <w:rPr>
          <w:rStyle w:val="StyleUnderline"/>
        </w:rPr>
        <w:t>, operating on the basis of state law</w:t>
      </w:r>
      <w:r>
        <w:t xml:space="preserve"> (or a bigoted little toad of a sheriff), </w:t>
      </w:r>
      <w:r w:rsidRPr="00A87577">
        <w:rPr>
          <w:rStyle w:val="StyleUnderline"/>
          <w:highlight w:val="yellow"/>
        </w:rPr>
        <w:t xml:space="preserve">to stop them and force them to </w:t>
      </w:r>
      <w:r w:rsidRPr="00CB4585">
        <w:rPr>
          <w:rStyle w:val="Emphasis"/>
          <w:highlight w:val="yellow"/>
        </w:rPr>
        <w:t>prove they belong in the country</w:t>
      </w:r>
      <w:r w:rsidRPr="00302716">
        <w:rPr>
          <w:rStyle w:val="StyleUnderline"/>
        </w:rPr>
        <w:t>. Explain to them how patently offensive and even hurtful it is to you to be presumed unlawful in such a way as to provoke official government suspicion</w:t>
      </w:r>
      <w:r>
        <w:t>.</w:t>
      </w:r>
    </w:p>
    <w:p w14:paraId="4A8A8CAD" w14:textId="77777777" w:rsidR="00C15C3E" w:rsidRDefault="00C15C3E" w:rsidP="00C15C3E">
      <w:r w:rsidRPr="00A87577">
        <w:rPr>
          <w:rStyle w:val="StyleUnderline"/>
          <w:highlight w:val="yellow"/>
        </w:rPr>
        <w:t>Tell it to the veterans of the civil rights struggle whose activities</w:t>
      </w:r>
      <w:r>
        <w:t xml:space="preserve"> — in the Black Panthers, SNCC, the Young Lords, the Brown Berets, and the American Indian Movement, among others — </w:t>
      </w:r>
      <w:r w:rsidRPr="00A87577">
        <w:rPr>
          <w:rStyle w:val="StyleUnderline"/>
          <w:highlight w:val="yellow"/>
        </w:rPr>
        <w:t xml:space="preserve">were </w:t>
      </w:r>
      <w:r w:rsidRPr="00CB4585">
        <w:rPr>
          <w:rStyle w:val="Emphasis"/>
          <w:highlight w:val="yellow"/>
        </w:rPr>
        <w:t>routinely monitored</w:t>
      </w:r>
      <w:r>
        <w:t xml:space="preserve"> (</w:t>
      </w:r>
      <w:r w:rsidRPr="00302716">
        <w:rPr>
          <w:rStyle w:val="StyleUnderline"/>
        </w:rPr>
        <w:t>and</w:t>
      </w:r>
      <w:r>
        <w:t xml:space="preserve"> more to the point </w:t>
      </w:r>
      <w:r w:rsidRPr="00302716">
        <w:rPr>
          <w:rStyle w:val="StyleUnderline"/>
        </w:rPr>
        <w:t>actively disrupted and ripped apart</w:t>
      </w:r>
      <w:r>
        <w:t xml:space="preserve">) </w:t>
      </w:r>
      <w:r w:rsidRPr="00A87577">
        <w:rPr>
          <w:rStyle w:val="StyleUnderline"/>
          <w:highlight w:val="yellow"/>
        </w:rPr>
        <w:t>by</w:t>
      </w:r>
      <w:r w:rsidRPr="00302716">
        <w:rPr>
          <w:rStyle w:val="StyleUnderline"/>
        </w:rPr>
        <w:t xml:space="preserve"> government </w:t>
      </w:r>
      <w:r w:rsidRPr="00A87577">
        <w:rPr>
          <w:rStyle w:val="StyleUnderline"/>
          <w:highlight w:val="yellow"/>
        </w:rPr>
        <w:t>intelligence agencies</w:t>
      </w:r>
      <w:r w:rsidRPr="00302716">
        <w:rPr>
          <w:rStyle w:val="StyleUnderline"/>
        </w:rPr>
        <w:t xml:space="preserve"> and their operatives. Tell them how incredibly steamed you are that your government might find out what websites you surf, or that you placed a phone call last Wednesday to someone, somewhere. </w:t>
      </w:r>
      <w:r w:rsidRPr="00A87577">
        <w:rPr>
          <w:rStyle w:val="StyleUnderline"/>
          <w:highlight w:val="yellow"/>
        </w:rPr>
        <w:t xml:space="preserve">Make sure to explain how such activities are </w:t>
      </w:r>
      <w:r w:rsidRPr="00CB4585">
        <w:rPr>
          <w:rStyle w:val="Emphasis"/>
          <w:highlight w:val="yellow"/>
        </w:rPr>
        <w:t>just a step away from outright tyranny</w:t>
      </w:r>
      <w:r w:rsidRPr="00A87577">
        <w:rPr>
          <w:rStyle w:val="StyleUnderline"/>
          <w:highlight w:val="yellow"/>
        </w:rPr>
        <w:t xml:space="preserve"> and</w:t>
      </w:r>
      <w:r w:rsidRPr="00302716">
        <w:rPr>
          <w:rStyle w:val="StyleUnderline"/>
        </w:rPr>
        <w:t xml:space="preserve"> surely </w:t>
      </w:r>
      <w:r w:rsidRPr="00A87577">
        <w:rPr>
          <w:rStyle w:val="StyleUnderline"/>
          <w:highlight w:val="yellow"/>
        </w:rPr>
        <w:t>rank</w:t>
      </w:r>
      <w:r w:rsidRPr="00302716">
        <w:rPr>
          <w:rStyle w:val="StyleUnderline"/>
        </w:rPr>
        <w:t xml:space="preserve"> up there </w:t>
      </w:r>
      <w:r w:rsidRPr="00A87577">
        <w:rPr>
          <w:rStyle w:val="StyleUnderline"/>
          <w:highlight w:val="yellow"/>
        </w:rPr>
        <w:t>alongside the murder and imprisonment to which their members were subjected</w:t>
      </w:r>
      <w:r w:rsidRPr="00302716">
        <w:rPr>
          <w:rStyle w:val="StyleUnderline"/>
        </w:rPr>
        <w:t>. Indeed</w:t>
      </w:r>
      <w:r>
        <w:t>.</w:t>
      </w:r>
    </w:p>
    <w:p w14:paraId="4043AF6D" w14:textId="77777777" w:rsidR="00C15C3E" w:rsidRDefault="00C15C3E" w:rsidP="00C15C3E">
      <w:r w:rsidRPr="00A87577">
        <w:rPr>
          <w:rStyle w:val="StyleUnderline"/>
          <w:highlight w:val="yellow"/>
        </w:rPr>
        <w:t>And then</w:t>
      </w:r>
      <w:r w:rsidRPr="00302716">
        <w:rPr>
          <w:rStyle w:val="StyleUnderline"/>
        </w:rPr>
        <w:t xml:space="preserve"> maybe</w:t>
      </w:r>
      <w:r>
        <w:t xml:space="preserve">, just maybe, </w:t>
      </w:r>
      <w:r w:rsidRPr="00A87577">
        <w:rPr>
          <w:rStyle w:val="StyleUnderline"/>
          <w:highlight w:val="yellow"/>
        </w:rPr>
        <w:t>consider how privilege</w:t>
      </w:r>
      <w:r w:rsidRPr="00302716">
        <w:rPr>
          <w:rStyle w:val="StyleUnderline"/>
        </w:rPr>
        <w:t xml:space="preserve"> — being on the upside, most of the time, of systems of inequality — </w:t>
      </w:r>
      <w:r w:rsidRPr="00A87577">
        <w:rPr>
          <w:rStyle w:val="StyleUnderline"/>
          <w:highlight w:val="yellow"/>
        </w:rPr>
        <w:t>can (and has) let you down</w:t>
      </w:r>
      <w:r w:rsidRPr="00302716">
        <w:rPr>
          <w:rStyle w:val="StyleUnderline"/>
        </w:rPr>
        <w:t xml:space="preserve">, even set you up for a fall. </w:t>
      </w:r>
      <w:r w:rsidRPr="00A87577">
        <w:rPr>
          <w:rStyle w:val="StyleUnderline"/>
          <w:highlight w:val="yellow"/>
        </w:rPr>
        <w:t>How maybe</w:t>
      </w:r>
      <w:r>
        <w:t xml:space="preserve">, just maybe, </w:t>
      </w:r>
      <w:r w:rsidRPr="00A87577">
        <w:rPr>
          <w:rStyle w:val="StyleUnderline"/>
          <w:highlight w:val="yellow"/>
        </w:rPr>
        <w:t>all the apoplexy mustered up over the NSA</w:t>
      </w:r>
      <w:r w:rsidRPr="00302716">
        <w:rPr>
          <w:rStyle w:val="StyleUnderline"/>
        </w:rPr>
        <w:t>s latest outrage</w:t>
      </w:r>
      <w:r>
        <w:t xml:space="preserve">, </w:t>
      </w:r>
      <w:r w:rsidRPr="00A87577">
        <w:rPr>
          <w:rStyle w:val="StyleUnderline"/>
          <w:highlight w:val="yellow"/>
        </w:rPr>
        <w:t xml:space="preserve">might have been conjured </w:t>
      </w:r>
      <w:r w:rsidRPr="00A87577">
        <w:rPr>
          <w:rStyle w:val="Emphasis"/>
          <w:highlight w:val="yellow"/>
        </w:rPr>
        <w:t>a long time ago</w:t>
      </w:r>
      <w:r>
        <w:t xml:space="preserve">, </w:t>
      </w:r>
      <w:r w:rsidRPr="00302716">
        <w:rPr>
          <w:rStyle w:val="StyleUnderline"/>
        </w:rPr>
        <w:t xml:space="preserve">and </w:t>
      </w:r>
      <w:r w:rsidRPr="00A87577">
        <w:rPr>
          <w:rStyle w:val="StyleUnderline"/>
          <w:highlight w:val="yellow"/>
        </w:rPr>
        <w:t xml:space="preserve">over </w:t>
      </w:r>
      <w:r w:rsidRPr="00A87577">
        <w:rPr>
          <w:rStyle w:val="Emphasis"/>
          <w:highlight w:val="yellow"/>
        </w:rPr>
        <w:t>far greater outrages</w:t>
      </w:r>
      <w:r w:rsidRPr="00A87577">
        <w:rPr>
          <w:rStyle w:val="StyleUnderline"/>
          <w:highlight w:val="yellow"/>
        </w:rPr>
        <w:t>, the burdens of which were borne by only certain persons, and not others</w:t>
      </w:r>
      <w:r>
        <w:t>.</w:t>
      </w:r>
    </w:p>
    <w:p w14:paraId="098F8D75" w14:textId="77777777" w:rsidR="00C15C3E" w:rsidRDefault="00C15C3E" w:rsidP="003053AF"/>
    <w:p w14:paraId="6A447E94" w14:textId="0F2940EB" w:rsidR="00E42E4C" w:rsidRDefault="00C15C3E" w:rsidP="00302716">
      <w:pPr>
        <w:pStyle w:val="Heading4"/>
      </w:pPr>
      <w:r w:rsidRPr="00C15C3E">
        <w:rPr>
          <w:u w:val="single"/>
        </w:rPr>
        <w:t>Finally</w:t>
      </w:r>
      <w:r>
        <w:t>, t</w:t>
      </w:r>
      <w:r w:rsidR="003053AF">
        <w:t xml:space="preserve">he alternative is to react with </w:t>
      </w:r>
      <w:r w:rsidR="003053AF">
        <w:rPr>
          <w:u w:val="single"/>
        </w:rPr>
        <w:t>indifference</w:t>
      </w:r>
      <w:r w:rsidR="003053AF">
        <w:t xml:space="preserve"> to NSA surveillance. Yes, these abuses are bad. But they’re just </w:t>
      </w:r>
      <w:r w:rsidR="003053AF" w:rsidRPr="003053AF">
        <w:rPr>
          <w:u w:val="single"/>
        </w:rPr>
        <w:t>more of the same</w:t>
      </w:r>
      <w:r w:rsidR="003053AF">
        <w:t xml:space="preserve"> in a country that </w:t>
      </w:r>
      <w:r w:rsidR="003053AF" w:rsidRPr="003053AF">
        <w:rPr>
          <w:i/>
          <w:u w:val="single"/>
        </w:rPr>
        <w:t>is not</w:t>
      </w:r>
      <w:r w:rsidR="003053AF">
        <w:t xml:space="preserve"> and </w:t>
      </w:r>
      <w:r w:rsidR="003053AF" w:rsidRPr="003053AF">
        <w:rPr>
          <w:i/>
          <w:u w:val="single"/>
        </w:rPr>
        <w:t>has never been</w:t>
      </w:r>
      <w:r w:rsidR="00C9545B">
        <w:t xml:space="preserve"> free for people of color. </w:t>
      </w:r>
    </w:p>
    <w:p w14:paraId="60B8E13C" w14:textId="77777777" w:rsidR="00302716" w:rsidRDefault="00302716" w:rsidP="00302716">
      <w:r w:rsidRPr="00302716">
        <w:rPr>
          <w:rStyle w:val="Style13ptBold"/>
        </w:rPr>
        <w:t>Wise 13</w:t>
      </w:r>
      <w:r w:rsidRPr="00302716">
        <w:t xml:space="preserve"> — Timothy J. Wise, anti-racist activist and writer, holds a B.A. in Political Scie</w:t>
      </w:r>
      <w:r>
        <w:t>nce from Tulane University, 2013</w:t>
      </w:r>
      <w:r w:rsidRPr="00302716">
        <w:t xml:space="preserve"> (“Whiteness, NSA Spying and the Irony of Racial Privilege,” Tim Wise’s blog, </w:t>
      </w:r>
      <w:r>
        <w:t>June 19</w:t>
      </w:r>
      <w:r w:rsidRPr="00302716">
        <w:rPr>
          <w:vertAlign w:val="superscript"/>
        </w:rPr>
        <w:t>th</w:t>
      </w:r>
      <w:r w:rsidRPr="00302716">
        <w:t>, Available Online at http://www.timwise.org/2013/06/whiteness-nsa-spying-and-the-irony-of-racial-privilege/, Accessed 02-17-2015)</w:t>
      </w:r>
    </w:p>
    <w:p w14:paraId="2FA5A319" w14:textId="77777777" w:rsidR="00302716" w:rsidRDefault="00302716" w:rsidP="00302716">
      <w:r w:rsidRPr="00302716">
        <w:rPr>
          <w:rStyle w:val="StyleUnderline"/>
        </w:rPr>
        <w:t>It’s not that I’m not angry</w:t>
      </w:r>
      <w:r>
        <w:t>.</w:t>
      </w:r>
    </w:p>
    <w:p w14:paraId="006EC9EE" w14:textId="77777777" w:rsidR="00302716" w:rsidRDefault="00302716" w:rsidP="00302716">
      <w:r w:rsidRPr="008E4428">
        <w:rPr>
          <w:rStyle w:val="StyleUnderline"/>
          <w:highlight w:val="yellow"/>
        </w:rPr>
        <w:t>It’s not that I’m not</w:t>
      </w:r>
      <w:r w:rsidRPr="00302716">
        <w:rPr>
          <w:rStyle w:val="StyleUnderline"/>
        </w:rPr>
        <w:t xml:space="preserve"> disturbed, even </w:t>
      </w:r>
      <w:r w:rsidRPr="008E4428">
        <w:rPr>
          <w:rStyle w:val="StyleUnderline"/>
          <w:highlight w:val="yellow"/>
        </w:rPr>
        <w:t>horrified by the</w:t>
      </w:r>
      <w:r w:rsidRPr="00302716">
        <w:rPr>
          <w:rStyle w:val="StyleUnderline"/>
        </w:rPr>
        <w:t xml:space="preserve"> fact that my </w:t>
      </w:r>
      <w:r w:rsidRPr="008E4428">
        <w:rPr>
          <w:rStyle w:val="StyleUnderline"/>
          <w:highlight w:val="yellow"/>
        </w:rPr>
        <w:t>government</w:t>
      </w:r>
      <w:r w:rsidRPr="00302716">
        <w:rPr>
          <w:rStyle w:val="StyleUnderline"/>
        </w:rPr>
        <w:t xml:space="preserve"> thinks it appropriate to spy on people, </w:t>
      </w:r>
      <w:r w:rsidRPr="008E4428">
        <w:rPr>
          <w:rStyle w:val="StyleUnderline"/>
          <w:highlight w:val="yellow"/>
        </w:rPr>
        <w:t>monitoring</w:t>
      </w:r>
      <w:r w:rsidRPr="00302716">
        <w:rPr>
          <w:rStyle w:val="StyleUnderline"/>
        </w:rPr>
        <w:t xml:space="preserve"> their</w:t>
      </w:r>
      <w:r>
        <w:t xml:space="preserve"> phone </w:t>
      </w:r>
      <w:r w:rsidRPr="008E4428">
        <w:rPr>
          <w:rStyle w:val="StyleUnderline"/>
          <w:highlight w:val="yellow"/>
        </w:rPr>
        <w:t>calls</w:t>
      </w:r>
      <w:r>
        <w:t xml:space="preserve"> — to whom we speak and when — among other tactics, all </w:t>
      </w:r>
      <w:r w:rsidRPr="00302716">
        <w:rPr>
          <w:rStyle w:val="StyleUnderline"/>
        </w:rPr>
        <w:t>in the supposed service of the national interest</w:t>
      </w:r>
      <w:r>
        <w:t>.</w:t>
      </w:r>
    </w:p>
    <w:p w14:paraId="35456CC1" w14:textId="77777777" w:rsidR="00302716" w:rsidRDefault="00302716" w:rsidP="00302716">
      <w:r w:rsidRPr="00302716">
        <w:rPr>
          <w:rStyle w:val="StyleUnderline"/>
        </w:rPr>
        <w:t>That any government thinks it legitimate to so closely monitor its people is indicative of the inherent sickness of nation-states, made worse in the modern era, where the power to intrude into the most private aspects of our lives is more possible than ever</w:t>
      </w:r>
      <w:r>
        <w:t>, thanks to the data-gathering techniques made feasible by technological advance.</w:t>
      </w:r>
    </w:p>
    <w:p w14:paraId="4369F1EB" w14:textId="77777777" w:rsidR="00302716" w:rsidRDefault="00302716" w:rsidP="00302716">
      <w:r w:rsidRPr="008E4428">
        <w:rPr>
          <w:rStyle w:val="StyleUnderline"/>
          <w:highlight w:val="yellow"/>
        </w:rPr>
        <w:t>That said, I</w:t>
      </w:r>
      <w:r w:rsidRPr="00302716">
        <w:rPr>
          <w:rStyle w:val="StyleUnderline"/>
        </w:rPr>
        <w:t xml:space="preserve"> also must </w:t>
      </w:r>
      <w:r w:rsidRPr="008E4428">
        <w:rPr>
          <w:rStyle w:val="StyleUnderline"/>
          <w:highlight w:val="yellow"/>
        </w:rPr>
        <w:t xml:space="preserve">admit to </w:t>
      </w:r>
      <w:proofErr w:type="gramStart"/>
      <w:r w:rsidRPr="008E4428">
        <w:rPr>
          <w:rStyle w:val="StyleUnderline"/>
          <w:highlight w:val="yellow"/>
        </w:rPr>
        <w:t>a</w:t>
      </w:r>
      <w:r w:rsidRPr="00302716">
        <w:rPr>
          <w:rStyle w:val="StyleUnderline"/>
        </w:rPr>
        <w:t xml:space="preserve"> certain</w:t>
      </w:r>
      <w:proofErr w:type="gramEnd"/>
      <w:r w:rsidRPr="00302716">
        <w:rPr>
          <w:rStyle w:val="StyleUnderline"/>
        </w:rPr>
        <w:t xml:space="preserve"> </w:t>
      </w:r>
      <w:r w:rsidRPr="008E4428">
        <w:rPr>
          <w:rStyle w:val="Emphasis"/>
          <w:highlight w:val="yellow"/>
        </w:rPr>
        <w:t>nonchalance</w:t>
      </w:r>
      <w:r w:rsidRPr="008E4428">
        <w:rPr>
          <w:rStyle w:val="StyleUnderline"/>
          <w:highlight w:val="yellow"/>
        </w:rPr>
        <w:t xml:space="preserve"> in the face of</w:t>
      </w:r>
      <w:r w:rsidRPr="00302716">
        <w:rPr>
          <w:rStyle w:val="StyleUnderline"/>
        </w:rPr>
        <w:t xml:space="preserve"> the recent </w:t>
      </w:r>
      <w:r w:rsidRPr="008E4428">
        <w:rPr>
          <w:rStyle w:val="StyleUnderline"/>
          <w:highlight w:val="yellow"/>
        </w:rPr>
        <w:t>revelations about</w:t>
      </w:r>
      <w:r w:rsidRPr="00302716">
        <w:rPr>
          <w:rStyle w:val="StyleUnderline"/>
        </w:rPr>
        <w:t xml:space="preserve"> the </w:t>
      </w:r>
      <w:r w:rsidRPr="008E4428">
        <w:rPr>
          <w:rStyle w:val="StyleUnderline"/>
          <w:highlight w:val="yellow"/>
        </w:rPr>
        <w:t>N</w:t>
      </w:r>
      <w:r>
        <w:t xml:space="preserve">ational </w:t>
      </w:r>
      <w:r w:rsidRPr="008E4428">
        <w:rPr>
          <w:rStyle w:val="StyleUnderline"/>
          <w:highlight w:val="yellow"/>
        </w:rPr>
        <w:t>S</w:t>
      </w:r>
      <w:r>
        <w:t xml:space="preserve">ecurity </w:t>
      </w:r>
      <w:r w:rsidRPr="008E4428">
        <w:rPr>
          <w:rStyle w:val="StyleUnderline"/>
          <w:highlight w:val="yellow"/>
        </w:rPr>
        <w:t>A</w:t>
      </w:r>
      <w:r>
        <w:t xml:space="preserve">gency’s </w:t>
      </w:r>
      <w:r w:rsidRPr="008E4428">
        <w:rPr>
          <w:rStyle w:val="StyleUnderline"/>
          <w:highlight w:val="yellow"/>
        </w:rPr>
        <w:t>snooping</w:t>
      </w:r>
      <w:r w:rsidRPr="00302716">
        <w:rPr>
          <w:rStyle w:val="StyleUnderline"/>
        </w:rPr>
        <w:t xml:space="preserve"> into phone records</w:t>
      </w:r>
      <w:r>
        <w:t xml:space="preserve">, and the dust-up over the leaking of the NSA’s program by Ed Snowden. And as I tried to figure out why I wasn’t more animated upon hearing the revelations — and, likewise, why so many others were — it struck me. </w:t>
      </w:r>
      <w:r w:rsidRPr="008E4428">
        <w:rPr>
          <w:rStyle w:val="StyleUnderline"/>
          <w:highlight w:val="yellow"/>
        </w:rPr>
        <w:t>Those who are especially chapped about the program</w:t>
      </w:r>
      <w:r w:rsidRPr="00302716">
        <w:rPr>
          <w:rStyle w:val="StyleUnderline"/>
        </w:rPr>
        <w:t xml:space="preserve">, about the very concept of their government keeping tabs on them — in effect profiling them as potential criminals, as terrorists — </w:t>
      </w:r>
      <w:r w:rsidRPr="008E4428">
        <w:rPr>
          <w:rStyle w:val="StyleUnderline"/>
          <w:highlight w:val="yellow"/>
        </w:rPr>
        <w:t xml:space="preserve">are </w:t>
      </w:r>
      <w:r w:rsidRPr="008E4428">
        <w:rPr>
          <w:rStyle w:val="StyleUnderline"/>
          <w:highlight w:val="yellow"/>
        </w:rPr>
        <w:lastRenderedPageBreak/>
        <w:t>almost entirely those</w:t>
      </w:r>
      <w:r w:rsidRPr="008E4428">
        <w:rPr>
          <w:rStyle w:val="StyleUnderline"/>
        </w:rPr>
        <w:t xml:space="preserve"> for whom</w:t>
      </w:r>
      <w:r w:rsidRPr="00302716">
        <w:rPr>
          <w:rStyle w:val="StyleUnderline"/>
        </w:rPr>
        <w:t xml:space="preserve"> shit like this is new: people </w:t>
      </w:r>
      <w:r w:rsidRPr="008E4428">
        <w:rPr>
          <w:rStyle w:val="StyleUnderline"/>
          <w:highlight w:val="yellow"/>
        </w:rPr>
        <w:t>who have never before been presumed criminal</w:t>
      </w:r>
      <w:r w:rsidRPr="00302716">
        <w:rPr>
          <w:rStyle w:val="StyleUnderline"/>
        </w:rPr>
        <w:t xml:space="preserve">, up to no good, </w:t>
      </w:r>
      <w:r w:rsidRPr="008E4428">
        <w:rPr>
          <w:rStyle w:val="StyleUnderline"/>
          <w:highlight w:val="yellow"/>
        </w:rPr>
        <w:t>or worthy of suspicion</w:t>
      </w:r>
      <w:r>
        <w:t>.</w:t>
      </w:r>
    </w:p>
    <w:p w14:paraId="5272A67D" w14:textId="77777777" w:rsidR="00302716" w:rsidRDefault="00302716" w:rsidP="00302716">
      <w:r w:rsidRPr="00302716">
        <w:rPr>
          <w:rStyle w:val="StyleUnderline"/>
        </w:rPr>
        <w:t xml:space="preserve">In short, </w:t>
      </w:r>
      <w:r w:rsidRPr="008E4428">
        <w:rPr>
          <w:rStyle w:val="StyleUnderline"/>
          <w:highlight w:val="yellow"/>
        </w:rPr>
        <w:t xml:space="preserve">they are mostly white. And male. </w:t>
      </w:r>
      <w:proofErr w:type="gramStart"/>
      <w:r w:rsidRPr="008E4428">
        <w:rPr>
          <w:rStyle w:val="StyleUnderline"/>
          <w:highlight w:val="yellow"/>
        </w:rPr>
        <w:t>And middle-class or above.</w:t>
      </w:r>
      <w:proofErr w:type="gramEnd"/>
      <w:r w:rsidRPr="008E4428">
        <w:rPr>
          <w:rStyle w:val="StyleUnderline"/>
          <w:highlight w:val="yellow"/>
        </w:rPr>
        <w:t xml:space="preserve"> </w:t>
      </w:r>
      <w:proofErr w:type="gramStart"/>
      <w:r w:rsidRPr="008E4428">
        <w:rPr>
          <w:rStyle w:val="StyleUnderline"/>
          <w:highlight w:val="yellow"/>
        </w:rPr>
        <w:t>And</w:t>
      </w:r>
      <w:r w:rsidRPr="00302716">
        <w:rPr>
          <w:rStyle w:val="StyleUnderline"/>
        </w:rPr>
        <w:t xml:space="preserve"> most assuredly </w:t>
      </w:r>
      <w:r w:rsidRPr="008E4428">
        <w:rPr>
          <w:rStyle w:val="StyleUnderline"/>
          <w:highlight w:val="yellow"/>
        </w:rPr>
        <w:t>not Muslim</w:t>
      </w:r>
      <w:r>
        <w:t>.</w:t>
      </w:r>
      <w:proofErr w:type="gramEnd"/>
    </w:p>
    <w:p w14:paraId="1369F0F7" w14:textId="77777777" w:rsidR="00302716" w:rsidRDefault="00302716" w:rsidP="00302716">
      <w:r>
        <w:t xml:space="preserve">And although I too am those things, perhaps because I work mostly on issues of racism, white privilege and racial inequity — and because my mentors and teachers have principally been people of color, for whom things like this are distressingly familiar — </w:t>
      </w:r>
      <w:r w:rsidRPr="00302716">
        <w:rPr>
          <w:rStyle w:val="StyleUnderline"/>
        </w:rPr>
        <w:t>the latest confirmation that the U.S. is far from the nation we were sold as children is hardly Earth-shattering</w:t>
      </w:r>
      <w:r>
        <w:t xml:space="preserve">. After all, </w:t>
      </w:r>
      <w:r w:rsidRPr="008E4428">
        <w:rPr>
          <w:rStyle w:val="StyleUnderline"/>
          <w:highlight w:val="yellow"/>
        </w:rPr>
        <w:t>it is only those who have had the relative luxury of remaining in a child-like</w:t>
      </w:r>
      <w:r w:rsidRPr="00302716">
        <w:rPr>
          <w:rStyle w:val="StyleUnderline"/>
        </w:rPr>
        <w:t xml:space="preserve">, innocent </w:t>
      </w:r>
      <w:r w:rsidRPr="008E4428">
        <w:rPr>
          <w:rStyle w:val="StyleUnderline"/>
          <w:highlight w:val="yellow"/>
        </w:rPr>
        <w:t>state with regard to the empire</w:t>
      </w:r>
      <w:r w:rsidRPr="00302716">
        <w:rPr>
          <w:rStyle w:val="StyleUnderline"/>
        </w:rPr>
        <w:t xml:space="preserve"> in which they reside </w:t>
      </w:r>
      <w:r w:rsidRPr="008E4428">
        <w:rPr>
          <w:rStyle w:val="StyleUnderline"/>
          <w:highlight w:val="yellow"/>
        </w:rPr>
        <w:t>who can be driven to such distraction by something that</w:t>
      </w:r>
      <w:r w:rsidRPr="00302716">
        <w:rPr>
          <w:rStyle w:val="StyleUnderline"/>
        </w:rPr>
        <w:t xml:space="preserve">, compared to what lots of folks deal with every day, </w:t>
      </w:r>
      <w:r w:rsidRPr="008E4428">
        <w:rPr>
          <w:rStyle w:val="StyleUnderline"/>
          <w:highlight w:val="yellow"/>
        </w:rPr>
        <w:t xml:space="preserve">seems </w:t>
      </w:r>
      <w:r w:rsidRPr="008E4428">
        <w:rPr>
          <w:rStyle w:val="Emphasis"/>
          <w:highlight w:val="yellow"/>
        </w:rPr>
        <w:t>pretty weak tea</w:t>
      </w:r>
      <w:r>
        <w:t>.</w:t>
      </w:r>
    </w:p>
    <w:p w14:paraId="624DE841" w14:textId="77777777" w:rsidR="00302716" w:rsidRDefault="00302716" w:rsidP="00302716">
      <w:r>
        <w:t xml:space="preserve">As </w:t>
      </w:r>
      <w:proofErr w:type="spellStart"/>
      <w:r>
        <w:t>Yasuragi</w:t>
      </w:r>
      <w:proofErr w:type="spellEnd"/>
      <w:r>
        <w:t>, a blogger over at Daily Kos reminded us last week:</w:t>
      </w:r>
    </w:p>
    <w:p w14:paraId="61D3EC1D" w14:textId="77777777" w:rsidR="00302716" w:rsidRDefault="00302716" w:rsidP="00302716">
      <w:pPr>
        <w:ind w:left="720"/>
      </w:pPr>
      <w:r w:rsidRPr="008E4428">
        <w:rPr>
          <w:rStyle w:val="StyleUnderline"/>
          <w:highlight w:val="yellow"/>
        </w:rPr>
        <w:t>(This is) the nation that killed protesters at Jackson and Kent State</w:t>
      </w:r>
      <w:r w:rsidRPr="00302716">
        <w:rPr>
          <w:rStyle w:val="StyleUnderline"/>
        </w:rPr>
        <w:t xml:space="preserve"> Universities…</w:t>
      </w:r>
      <w:r w:rsidRPr="008E4428">
        <w:rPr>
          <w:rStyle w:val="StyleUnderline"/>
          <w:highlight w:val="yellow"/>
        </w:rPr>
        <w:t>The nation that executed Fred Hampton in his bed</w:t>
      </w:r>
      <w:r w:rsidRPr="00302716">
        <w:rPr>
          <w:rStyle w:val="StyleUnderline"/>
        </w:rPr>
        <w:t xml:space="preserve">, without so much as a warrant. </w:t>
      </w:r>
      <w:r w:rsidRPr="008E4428">
        <w:rPr>
          <w:rStyle w:val="StyleUnderline"/>
          <w:highlight w:val="yellow"/>
        </w:rPr>
        <w:t>The nation that still</w:t>
      </w:r>
      <w:r>
        <w:t xml:space="preserve">, still, still </w:t>
      </w:r>
      <w:r w:rsidRPr="008E4428">
        <w:rPr>
          <w:rStyle w:val="StyleUnderline"/>
          <w:highlight w:val="yellow"/>
        </w:rPr>
        <w:t xml:space="preserve">holds Leonard </w:t>
      </w:r>
      <w:proofErr w:type="spellStart"/>
      <w:r w:rsidRPr="008E4428">
        <w:rPr>
          <w:rStyle w:val="StyleUnderline"/>
          <w:highlight w:val="yellow"/>
        </w:rPr>
        <w:t>Peltier</w:t>
      </w:r>
      <w:proofErr w:type="spellEnd"/>
      <w:r w:rsidRPr="008E4428">
        <w:rPr>
          <w:rStyle w:val="StyleUnderline"/>
          <w:highlight w:val="yellow"/>
        </w:rPr>
        <w:t xml:space="preserve"> in prison. </w:t>
      </w:r>
      <w:proofErr w:type="gramStart"/>
      <w:r w:rsidRPr="008E4428">
        <w:rPr>
          <w:rStyle w:val="StyleUnderline"/>
          <w:highlight w:val="yellow"/>
        </w:rPr>
        <w:t xml:space="preserve">The nation that supported Noriega, the Shah, Trujillo, and </w:t>
      </w:r>
      <w:r w:rsidRPr="00CA301A">
        <w:rPr>
          <w:rStyle w:val="Emphasis"/>
          <w:highlight w:val="yellow"/>
        </w:rPr>
        <w:t>dozens of other fascist monsters</w:t>
      </w:r>
      <w:r w:rsidRPr="00302716">
        <w:rPr>
          <w:rStyle w:val="StyleUnderline"/>
        </w:rPr>
        <w:t xml:space="preserve"> who did nothing but fuck over their own people and their neighbors.</w:t>
      </w:r>
      <w:proofErr w:type="gramEnd"/>
      <w:r w:rsidRPr="00302716">
        <w:rPr>
          <w:rStyle w:val="StyleUnderline"/>
        </w:rPr>
        <w:t xml:space="preserve"> </w:t>
      </w:r>
      <w:proofErr w:type="gramStart"/>
      <w:r w:rsidRPr="008E4428">
        <w:rPr>
          <w:rStyle w:val="StyleUnderline"/>
          <w:highlight w:val="yellow"/>
        </w:rPr>
        <w:t>The nation of</w:t>
      </w:r>
      <w:r w:rsidRPr="00302716">
        <w:rPr>
          <w:rStyle w:val="StyleUnderline"/>
        </w:rPr>
        <w:t xml:space="preserve"> Joseph </w:t>
      </w:r>
      <w:r w:rsidRPr="00CA301A">
        <w:rPr>
          <w:rStyle w:val="Emphasis"/>
          <w:highlight w:val="yellow"/>
        </w:rPr>
        <w:t>McCarthy</w:t>
      </w:r>
      <w:r w:rsidRPr="008E4428">
        <w:rPr>
          <w:rStyle w:val="StyleUnderline"/>
          <w:highlight w:val="yellow"/>
        </w:rPr>
        <w:t xml:space="preserve"> and his</w:t>
      </w:r>
      <w:r w:rsidRPr="00302716">
        <w:rPr>
          <w:rStyle w:val="StyleUnderline"/>
        </w:rPr>
        <w:t xml:space="preserve"> current-day </w:t>
      </w:r>
      <w:r w:rsidRPr="008E4428">
        <w:rPr>
          <w:rStyle w:val="StyleUnderline"/>
          <w:highlight w:val="yellow"/>
        </w:rPr>
        <w:t>descendants.</w:t>
      </w:r>
      <w:proofErr w:type="gramEnd"/>
      <w:r w:rsidRPr="008E4428">
        <w:rPr>
          <w:rStyle w:val="StyleUnderline"/>
          <w:highlight w:val="yellow"/>
        </w:rPr>
        <w:t xml:space="preserve"> </w:t>
      </w:r>
      <w:proofErr w:type="gramStart"/>
      <w:r w:rsidRPr="008E4428">
        <w:rPr>
          <w:rStyle w:val="StyleUnderline"/>
          <w:highlight w:val="yellow"/>
        </w:rPr>
        <w:t xml:space="preserve">The nation that allows </w:t>
      </w:r>
      <w:r w:rsidRPr="00CA301A">
        <w:rPr>
          <w:rStyle w:val="Emphasis"/>
          <w:highlight w:val="yellow"/>
        </w:rPr>
        <w:t>stop-and-frisk</w:t>
      </w:r>
      <w:r>
        <w:t>.</w:t>
      </w:r>
      <w:proofErr w:type="gramEnd"/>
    </w:p>
    <w:p w14:paraId="1A1600F6" w14:textId="77777777" w:rsidR="00302716" w:rsidRDefault="00302716" w:rsidP="00302716">
      <w:pPr>
        <w:ind w:left="720"/>
      </w:pPr>
      <w:r w:rsidRPr="00302716">
        <w:rPr>
          <w:rStyle w:val="StyleUnderline"/>
        </w:rPr>
        <w:t xml:space="preserve">Before all that: </w:t>
      </w:r>
      <w:r w:rsidRPr="008E4428">
        <w:rPr>
          <w:rStyle w:val="StyleUnderline"/>
          <w:highlight w:val="yellow"/>
        </w:rPr>
        <w:t xml:space="preserve">The nation that enforced </w:t>
      </w:r>
      <w:r w:rsidRPr="00CA301A">
        <w:rPr>
          <w:rStyle w:val="Emphasis"/>
          <w:highlight w:val="yellow"/>
        </w:rPr>
        <w:t>Jim Crow</w:t>
      </w:r>
      <w:r w:rsidRPr="00CA301A">
        <w:rPr>
          <w:rStyle w:val="StyleUnderline"/>
        </w:rPr>
        <w:t xml:space="preserve"> laws</w:t>
      </w:r>
      <w:r w:rsidRPr="00302716">
        <w:rPr>
          <w:rStyle w:val="StyleUnderline"/>
        </w:rPr>
        <w:t xml:space="preserve">. Before that, </w:t>
      </w:r>
      <w:r w:rsidRPr="008E4428">
        <w:rPr>
          <w:rStyle w:val="StyleUnderline"/>
          <w:highlight w:val="yellow"/>
        </w:rPr>
        <w:t xml:space="preserve">the nation that built itself on </w:t>
      </w:r>
      <w:r w:rsidRPr="00CA301A">
        <w:rPr>
          <w:rStyle w:val="Emphasis"/>
          <w:highlight w:val="yellow"/>
        </w:rPr>
        <w:t>slavery</w:t>
      </w:r>
      <w:r w:rsidRPr="00302716">
        <w:rPr>
          <w:rStyle w:val="StyleUnderline"/>
        </w:rPr>
        <w:t xml:space="preserve"> and the slave trade. And before all of that, </w:t>
      </w:r>
      <w:r w:rsidRPr="008E4428">
        <w:rPr>
          <w:rStyle w:val="StyleUnderline"/>
          <w:highlight w:val="yellow"/>
        </w:rPr>
        <w:t xml:space="preserve">the nation that nearly succeeded in the </w:t>
      </w:r>
      <w:r w:rsidRPr="00CA301A">
        <w:rPr>
          <w:rStyle w:val="Emphasis"/>
          <w:highlight w:val="yellow"/>
        </w:rPr>
        <w:t>genocide</w:t>
      </w:r>
      <w:r w:rsidRPr="008E4428">
        <w:rPr>
          <w:rStyle w:val="StyleUnderline"/>
          <w:highlight w:val="yellow"/>
        </w:rPr>
        <w:t xml:space="preserve"> of</w:t>
      </w:r>
      <w:r w:rsidRPr="00302716">
        <w:rPr>
          <w:rStyle w:val="StyleUnderline"/>
        </w:rPr>
        <w:t xml:space="preserve"> this continent’s </w:t>
      </w:r>
      <w:r w:rsidRPr="008E4428">
        <w:rPr>
          <w:rStyle w:val="StyleUnderline"/>
          <w:highlight w:val="yellow"/>
        </w:rPr>
        <w:t>indigenous peoples</w:t>
      </w:r>
      <w:r>
        <w:t>.</w:t>
      </w:r>
    </w:p>
    <w:p w14:paraId="592F8A79" w14:textId="77777777" w:rsidR="00302716" w:rsidRPr="008E4428" w:rsidRDefault="00302716" w:rsidP="00302716">
      <w:pPr>
        <w:ind w:left="720"/>
        <w:rPr>
          <w:rStyle w:val="StyleUnderline"/>
        </w:rPr>
      </w:pPr>
      <w:r w:rsidRPr="008E4428">
        <w:rPr>
          <w:rStyle w:val="StyleUnderline"/>
          <w:highlight w:val="yellow"/>
        </w:rPr>
        <w:t xml:space="preserve">So </w:t>
      </w:r>
      <w:r w:rsidRPr="008E4428">
        <w:rPr>
          <w:rStyle w:val="Emphasis"/>
          <w:highlight w:val="yellow"/>
        </w:rPr>
        <w:t>why are you</w:t>
      </w:r>
      <w:r w:rsidRPr="008E4428">
        <w:rPr>
          <w:rStyle w:val="Emphasis"/>
        </w:rPr>
        <w:t xml:space="preserve"> so </w:t>
      </w:r>
      <w:r w:rsidRPr="008E4428">
        <w:rPr>
          <w:rStyle w:val="Emphasis"/>
          <w:highlight w:val="yellow"/>
        </w:rPr>
        <w:t>surprised</w:t>
      </w:r>
      <w:r w:rsidRPr="008E4428">
        <w:rPr>
          <w:rStyle w:val="StyleUnderline"/>
          <w:highlight w:val="yellow"/>
        </w:rPr>
        <w:t xml:space="preserve"> that our government is gathering</w:t>
      </w:r>
      <w:r w:rsidRPr="00302716">
        <w:rPr>
          <w:rStyle w:val="StyleUnderline"/>
        </w:rPr>
        <w:t xml:space="preserve"> </w:t>
      </w:r>
      <w:proofErr w:type="spellStart"/>
      <w:r w:rsidRPr="00302716">
        <w:rPr>
          <w:rStyle w:val="StyleUnderline"/>
        </w:rPr>
        <w:t>yottabytes</w:t>
      </w:r>
      <w:proofErr w:type="spellEnd"/>
      <w:r w:rsidRPr="00302716">
        <w:rPr>
          <w:rStyle w:val="StyleUnderline"/>
        </w:rPr>
        <w:t xml:space="preserve"> of </w:t>
      </w:r>
      <w:r w:rsidRPr="008E4428">
        <w:rPr>
          <w:rStyle w:val="StyleUnderline"/>
          <w:highlight w:val="yellow"/>
        </w:rPr>
        <w:t>data on our phone calls?</w:t>
      </w:r>
    </w:p>
    <w:p w14:paraId="0FE02B23" w14:textId="77777777" w:rsidR="00302716" w:rsidRDefault="00302716" w:rsidP="00302716">
      <w:r w:rsidRPr="008E4428">
        <w:t xml:space="preserve">Let’s be clear, </w:t>
      </w:r>
      <w:r w:rsidRPr="00A87577">
        <w:rPr>
          <w:rStyle w:val="StyleUnderline"/>
          <w:highlight w:val="yellow"/>
        </w:rPr>
        <w:t>it’s not that the NSA misdeeds</w:t>
      </w:r>
      <w:r>
        <w:t xml:space="preserve">, carried out by the last two administrations, </w:t>
      </w:r>
      <w:r w:rsidRPr="00A87577">
        <w:rPr>
          <w:rStyle w:val="StyleUnderline"/>
          <w:highlight w:val="yellow"/>
        </w:rPr>
        <w:t>are no big deal</w:t>
      </w:r>
      <w:r w:rsidRPr="00302716">
        <w:rPr>
          <w:rStyle w:val="StyleUnderline"/>
        </w:rPr>
        <w:t>. They’re completely indefensible</w:t>
      </w:r>
      <w:r>
        <w:t>, no matter the efforts of the apologists for empire — from the corporate media to President Obama to Dick Cheney — to legitimize them. A free people should not stand for it.</w:t>
      </w:r>
    </w:p>
    <w:p w14:paraId="25E395C3" w14:textId="77777777" w:rsidR="00302716" w:rsidRDefault="00302716" w:rsidP="00302716">
      <w:r w:rsidRPr="00A87577">
        <w:rPr>
          <w:rStyle w:val="StyleUnderline"/>
          <w:highlight w:val="yellow"/>
        </w:rPr>
        <w:t xml:space="preserve">Problem is, we are not a free people and </w:t>
      </w:r>
      <w:r w:rsidRPr="00A87577">
        <w:rPr>
          <w:rStyle w:val="Emphasis"/>
          <w:highlight w:val="yellow"/>
        </w:rPr>
        <w:t>never have been</w:t>
      </w:r>
      <w:r w:rsidRPr="00302716">
        <w:rPr>
          <w:rStyle w:val="StyleUnderline"/>
        </w:rPr>
        <w:t xml:space="preserve">, and therein </w:t>
      </w:r>
      <w:proofErr w:type="gramStart"/>
      <w:r w:rsidRPr="00302716">
        <w:rPr>
          <w:rStyle w:val="StyleUnderline"/>
        </w:rPr>
        <w:t>lies</w:t>
      </w:r>
      <w:proofErr w:type="gramEnd"/>
      <w:r w:rsidRPr="00302716">
        <w:rPr>
          <w:rStyle w:val="StyleUnderline"/>
        </w:rPr>
        <w:t xml:space="preserve"> the rub</w:t>
      </w:r>
      <w:r>
        <w:t>.</w:t>
      </w:r>
    </w:p>
    <w:p w14:paraId="7E002CCC" w14:textId="77777777" w:rsidR="009C5B19" w:rsidRPr="009C5B19" w:rsidRDefault="009C5B19" w:rsidP="009C5B19"/>
    <w:p w14:paraId="735F2B09" w14:textId="63E9D3E0" w:rsidR="0097251D" w:rsidRDefault="0097251D" w:rsidP="00C15C3E">
      <w:pPr>
        <w:pStyle w:val="Heading3"/>
      </w:pPr>
      <w:r>
        <w:lastRenderedPageBreak/>
        <w:t xml:space="preserve">They Say: “Obama </w:t>
      </w:r>
      <w:proofErr w:type="spellStart"/>
      <w:r>
        <w:t>Apologism</w:t>
      </w:r>
      <w:proofErr w:type="spellEnd"/>
      <w:r>
        <w:t>”</w:t>
      </w:r>
    </w:p>
    <w:p w14:paraId="1C721237" w14:textId="33A13C41" w:rsidR="0097251D" w:rsidRDefault="0097251D" w:rsidP="0097251D">
      <w:pPr>
        <w:pStyle w:val="Heading4"/>
      </w:pPr>
      <w:r>
        <w:t xml:space="preserve">1. </w:t>
      </w:r>
      <w:r w:rsidRPr="0097251D">
        <w:rPr>
          <w:u w:val="single"/>
        </w:rPr>
        <w:t>No link</w:t>
      </w:r>
      <w:r>
        <w:t xml:space="preserve"> — we don’t think NSA surveillance is </w:t>
      </w:r>
      <w:r>
        <w:rPr>
          <w:i/>
          <w:u w:val="single"/>
        </w:rPr>
        <w:t>good</w:t>
      </w:r>
      <w:r>
        <w:t xml:space="preserve">; we think it’s </w:t>
      </w:r>
      <w:r>
        <w:rPr>
          <w:i/>
          <w:u w:val="single"/>
        </w:rPr>
        <w:t>business-as-usual</w:t>
      </w:r>
      <w:r w:rsidR="009C5B19">
        <w:t xml:space="preserve"> under Obama</w:t>
      </w:r>
      <w:r>
        <w:t xml:space="preserve">. Outrage at NSA distracts from more important </w:t>
      </w:r>
      <w:r w:rsidR="00C9545B">
        <w:t>challenges to</w:t>
      </w:r>
      <w:r>
        <w:t xml:space="preserve"> violence against people of color.</w:t>
      </w:r>
    </w:p>
    <w:p w14:paraId="393CFD76" w14:textId="77777777" w:rsidR="0097251D" w:rsidRDefault="0097251D" w:rsidP="0097251D"/>
    <w:p w14:paraId="7743ECB5" w14:textId="67CAE46B" w:rsidR="0097251D" w:rsidRDefault="009C5B19" w:rsidP="009C5B19">
      <w:pPr>
        <w:pStyle w:val="Heading4"/>
      </w:pPr>
      <w:r>
        <w:t xml:space="preserve">2. </w:t>
      </w:r>
      <w:r w:rsidRPr="009C5B19">
        <w:rPr>
          <w:u w:val="single"/>
        </w:rPr>
        <w:t>No “profit motive”</w:t>
      </w:r>
      <w:r>
        <w:rPr>
          <w:u w:val="single"/>
        </w:rPr>
        <w:t xml:space="preserve"> indict</w:t>
      </w:r>
      <w:r w:rsidRPr="009C5B19">
        <w:t xml:space="preserve"> </w:t>
      </w:r>
      <w:r w:rsidR="0097251D">
        <w:t>—</w:t>
      </w:r>
      <w:r>
        <w:t xml:space="preserve"> this radically oversimplifies. </w:t>
      </w:r>
    </w:p>
    <w:p w14:paraId="03DCDD16" w14:textId="218E9CF8" w:rsidR="0097251D" w:rsidRDefault="009C5B19" w:rsidP="0097251D">
      <w:r w:rsidRPr="00302716">
        <w:rPr>
          <w:rStyle w:val="Style13ptBold"/>
        </w:rPr>
        <w:t>Wise 13</w:t>
      </w:r>
      <w:r w:rsidRPr="00302716">
        <w:t xml:space="preserve"> — Timothy J. Wise, anti-racist activist and writer, holds a B.A. in Political Scie</w:t>
      </w:r>
      <w:r>
        <w:t>nce from Tulane University, 2013</w:t>
      </w:r>
      <w:r w:rsidRPr="00302716">
        <w:t xml:space="preserve"> (“</w:t>
      </w:r>
      <w:r w:rsidRPr="009C5B19">
        <w:t xml:space="preserve">Profiting From Racism? Reflections on White </w:t>
      </w:r>
      <w:proofErr w:type="spellStart"/>
      <w:r w:rsidRPr="009C5B19">
        <w:t>Allyship</w:t>
      </w:r>
      <w:proofErr w:type="spellEnd"/>
      <w:r w:rsidRPr="009C5B19">
        <w:t xml:space="preserve"> and the Issue of Compensation</w:t>
      </w:r>
      <w:r w:rsidRPr="00302716">
        <w:t xml:space="preserve">,” Tim Wise’s blog, </w:t>
      </w:r>
      <w:r>
        <w:t>August 17</w:t>
      </w:r>
      <w:r w:rsidRPr="009C5B19">
        <w:rPr>
          <w:vertAlign w:val="superscript"/>
        </w:rPr>
        <w:t>th</w:t>
      </w:r>
      <w:r w:rsidRPr="00302716">
        <w:t>, Available Online at http://www.timwise.org/2013/06/whiteness-nsa-spying-and-the-irony-of-racial-privilege/, Accessed 02-17-2015)</w:t>
      </w:r>
    </w:p>
    <w:p w14:paraId="48AA618B" w14:textId="77777777" w:rsidR="0097251D" w:rsidRDefault="0097251D" w:rsidP="0097251D">
      <w:r w:rsidRPr="009C5B19">
        <w:rPr>
          <w:rStyle w:val="StyleUnderline"/>
          <w:highlight w:val="yellow"/>
        </w:rPr>
        <w:t>As for the</w:t>
      </w:r>
      <w:r>
        <w:t xml:space="preserve"> corollary </w:t>
      </w:r>
      <w:r w:rsidRPr="009C5B19">
        <w:rPr>
          <w:rStyle w:val="StyleUnderline"/>
          <w:highlight w:val="yellow"/>
        </w:rPr>
        <w:t>argument that getting paid</w:t>
      </w:r>
      <w:r w:rsidRPr="0097251D">
        <w:rPr>
          <w:rStyle w:val="StyleUnderline"/>
        </w:rPr>
        <w:t xml:space="preserve"> while </w:t>
      </w:r>
      <w:r w:rsidRPr="009C5B19">
        <w:rPr>
          <w:rStyle w:val="StyleUnderline"/>
          <w:highlight w:val="yellow"/>
        </w:rPr>
        <w:t>doing antiracism</w:t>
      </w:r>
      <w:r w:rsidRPr="0097251D">
        <w:rPr>
          <w:rStyle w:val="StyleUnderline"/>
        </w:rPr>
        <w:t xml:space="preserve"> work somehow </w:t>
      </w:r>
      <w:r w:rsidRPr="009C5B19">
        <w:rPr>
          <w:rStyle w:val="StyleUnderline"/>
          <w:highlight w:val="yellow"/>
        </w:rPr>
        <w:t>creates an incentive to maintain the system</w:t>
      </w:r>
      <w:r w:rsidRPr="0097251D">
        <w:rPr>
          <w:rStyle w:val="StyleUnderline"/>
        </w:rPr>
        <w:t>, and so those who receive income from such work are really frauds who don’t want to see the system end,</w:t>
      </w:r>
      <w:r>
        <w:t xml:space="preserve"> perhaps it would do us well to </w:t>
      </w:r>
      <w:r w:rsidRPr="009C5B19">
        <w:rPr>
          <w:rStyle w:val="StyleUnderline"/>
          <w:highlight w:val="yellow"/>
        </w:rPr>
        <w:t>think about the implications</w:t>
      </w:r>
      <w:r w:rsidRPr="0097251D">
        <w:rPr>
          <w:rStyle w:val="StyleUnderline"/>
        </w:rPr>
        <w:t xml:space="preserve"> of this argument</w:t>
      </w:r>
      <w:r>
        <w:t xml:space="preserve">. First, </w:t>
      </w:r>
      <w:r w:rsidRPr="009C5B19">
        <w:rPr>
          <w:rStyle w:val="StyleUnderline"/>
          <w:highlight w:val="yellow"/>
        </w:rPr>
        <w:t>the argument would also apply to people of color who do the work. If compensation for fighting a system of oppression</w:t>
      </w:r>
      <w:r w:rsidRPr="0097251D">
        <w:rPr>
          <w:rStyle w:val="StyleUnderline"/>
        </w:rPr>
        <w:t xml:space="preserve"> by definition </w:t>
      </w:r>
      <w:r w:rsidRPr="009C5B19">
        <w:rPr>
          <w:rStyle w:val="StyleUnderline"/>
          <w:highlight w:val="yellow"/>
        </w:rPr>
        <w:t>means</w:t>
      </w:r>
      <w:r w:rsidRPr="0097251D">
        <w:rPr>
          <w:rStyle w:val="StyleUnderline"/>
        </w:rPr>
        <w:t xml:space="preserve"> that </w:t>
      </w:r>
      <w:r w:rsidRPr="009C5B19">
        <w:rPr>
          <w:rStyle w:val="StyleUnderline"/>
          <w:highlight w:val="yellow"/>
        </w:rPr>
        <w:t>one is vested in</w:t>
      </w:r>
      <w:r w:rsidRPr="0097251D">
        <w:rPr>
          <w:rStyle w:val="StyleUnderline"/>
        </w:rPr>
        <w:t xml:space="preserve"> the </w:t>
      </w:r>
      <w:r w:rsidRPr="009C5B19">
        <w:rPr>
          <w:rStyle w:val="StyleUnderline"/>
          <w:highlight w:val="yellow"/>
        </w:rPr>
        <w:t>maintenance of the problem, that</w:t>
      </w:r>
      <w:r w:rsidRPr="0097251D">
        <w:rPr>
          <w:rStyle w:val="StyleUnderline"/>
        </w:rPr>
        <w:t xml:space="preserve"> logic </w:t>
      </w:r>
      <w:r w:rsidRPr="009C5B19">
        <w:rPr>
          <w:rStyle w:val="StyleUnderline"/>
          <w:highlight w:val="yellow"/>
        </w:rPr>
        <w:t>would</w:t>
      </w:r>
      <w:r>
        <w:t xml:space="preserve"> have to </w:t>
      </w:r>
      <w:r w:rsidRPr="009C5B19">
        <w:rPr>
          <w:rStyle w:val="StyleUnderline"/>
          <w:highlight w:val="yellow"/>
        </w:rPr>
        <w:t>apply across the board</w:t>
      </w:r>
      <w:r>
        <w:t xml:space="preserve">. </w:t>
      </w:r>
      <w:proofErr w:type="gramStart"/>
      <w:r>
        <w:t>Is that what people</w:t>
      </w:r>
      <w:proofErr w:type="gramEnd"/>
      <w:r>
        <w:t xml:space="preserve"> believe? </w:t>
      </w:r>
      <w:r w:rsidRPr="009C5B19">
        <w:rPr>
          <w:rStyle w:val="StyleUnderline"/>
          <w:highlight w:val="yellow"/>
        </w:rPr>
        <w:t>That’s</w:t>
      </w:r>
      <w:r>
        <w:t xml:space="preserve"> certainly </w:t>
      </w:r>
      <w:r w:rsidRPr="009C5B19">
        <w:rPr>
          <w:rStyle w:val="StyleUnderline"/>
          <w:highlight w:val="yellow"/>
        </w:rPr>
        <w:t>what</w:t>
      </w:r>
      <w:r>
        <w:t xml:space="preserve"> </w:t>
      </w:r>
      <w:proofErr w:type="gramStart"/>
      <w:r>
        <w:t>right wingers</w:t>
      </w:r>
      <w:proofErr w:type="gramEnd"/>
      <w:r>
        <w:t xml:space="preserve"> and </w:t>
      </w:r>
      <w:r w:rsidRPr="009C5B19">
        <w:rPr>
          <w:rStyle w:val="StyleUnderline"/>
          <w:highlight w:val="yellow"/>
        </w:rPr>
        <w:t>those who support racism have</w:t>
      </w:r>
      <w:r>
        <w:t xml:space="preserve"> long </w:t>
      </w:r>
      <w:r w:rsidRPr="009C5B19">
        <w:rPr>
          <w:rStyle w:val="StyleUnderline"/>
          <w:highlight w:val="yellow"/>
        </w:rPr>
        <w:t>said</w:t>
      </w:r>
      <w:r w:rsidRPr="0097251D">
        <w:rPr>
          <w:rStyle w:val="StyleUnderline"/>
        </w:rPr>
        <w:t xml:space="preserve"> about the civil rights establishment: that they want to see racism continue so they’ll be able to keep their jobs and incomes</w:t>
      </w:r>
      <w:r>
        <w:t>. But if that argument is unfair and absurd when made about people of color in the work, why is it suddenly legitimate when applied to whites?</w:t>
      </w:r>
    </w:p>
    <w:p w14:paraId="4B6CF0E1" w14:textId="77777777" w:rsidR="0097251D" w:rsidRDefault="0097251D" w:rsidP="0097251D">
      <w:r w:rsidRPr="0097251D">
        <w:rPr>
          <w:rStyle w:val="StyleUnderline"/>
        </w:rPr>
        <w:t xml:space="preserve">And </w:t>
      </w:r>
      <w:r w:rsidRPr="009C5B19">
        <w:rPr>
          <w:rStyle w:val="StyleUnderline"/>
          <w:highlight w:val="yellow"/>
        </w:rPr>
        <w:t>by this logic, one could also say</w:t>
      </w:r>
      <w:r>
        <w:t xml:space="preserve"> — and would have to, by necessity — </w:t>
      </w:r>
      <w:r w:rsidRPr="0097251D">
        <w:rPr>
          <w:rStyle w:val="StyleUnderline"/>
        </w:rPr>
        <w:t xml:space="preserve">that </w:t>
      </w:r>
      <w:r w:rsidRPr="009C5B19">
        <w:rPr>
          <w:rStyle w:val="StyleUnderline"/>
          <w:highlight w:val="yellow"/>
        </w:rPr>
        <w:t>doctors “profit from illness” and</w:t>
      </w:r>
      <w:r>
        <w:t xml:space="preserve"> as such </w:t>
      </w:r>
      <w:r w:rsidRPr="009C5B19">
        <w:rPr>
          <w:rStyle w:val="StyleUnderline"/>
          <w:highlight w:val="yellow"/>
        </w:rPr>
        <w:t>want to see people remain unhealthy. And teachers</w:t>
      </w:r>
      <w:r>
        <w:t xml:space="preserve">, of any subject, </w:t>
      </w:r>
      <w:r w:rsidRPr="009C5B19">
        <w:rPr>
          <w:rStyle w:val="StyleUnderline"/>
          <w:highlight w:val="yellow"/>
        </w:rPr>
        <w:t>“profit from ignorance,” and want to see people remain uneducated. And</w:t>
      </w:r>
      <w:r w:rsidRPr="0097251D">
        <w:rPr>
          <w:rStyle w:val="StyleUnderline"/>
        </w:rPr>
        <w:t xml:space="preserve"> that grunt </w:t>
      </w:r>
      <w:r w:rsidRPr="009C5B19">
        <w:rPr>
          <w:rStyle w:val="StyleUnderline"/>
          <w:highlight w:val="yellow"/>
        </w:rPr>
        <w:t>soldiers on the front lines “profit from war,” and</w:t>
      </w:r>
      <w:r w:rsidRPr="0097251D">
        <w:rPr>
          <w:rStyle w:val="StyleUnderline"/>
        </w:rPr>
        <w:t xml:space="preserve"> really</w:t>
      </w:r>
      <w:r>
        <w:t xml:space="preserve">, deep down </w:t>
      </w:r>
      <w:r w:rsidRPr="009C5B19">
        <w:rPr>
          <w:rStyle w:val="StyleUnderline"/>
          <w:highlight w:val="yellow"/>
        </w:rPr>
        <w:t>want to see war continue</w:t>
      </w:r>
      <w:r w:rsidRPr="0097251D">
        <w:rPr>
          <w:rStyle w:val="StyleUnderline"/>
        </w:rPr>
        <w:t xml:space="preserve"> because getting shot at is so much fun</w:t>
      </w:r>
      <w:r>
        <w:t xml:space="preserve">, and anyway, what would they do if peace broke out? </w:t>
      </w:r>
      <w:r w:rsidRPr="009C5B19">
        <w:rPr>
          <w:rStyle w:val="StyleUnderline"/>
        </w:rPr>
        <w:t>By this logic, the attorneys who fought Big Tobacco were “profiting off cancer” no less so than the attorneys who defended those companies and lied about the cancer-causing properties of cigarettes</w:t>
      </w:r>
      <w:r>
        <w:t>.</w:t>
      </w:r>
    </w:p>
    <w:p w14:paraId="2D61CA58" w14:textId="77777777" w:rsidR="0097251D" w:rsidRDefault="0097251D" w:rsidP="0097251D">
      <w:r w:rsidRPr="009C5B19">
        <w:rPr>
          <w:rStyle w:val="StyleUnderline"/>
          <w:highlight w:val="yellow"/>
        </w:rPr>
        <w:t>And</w:t>
      </w:r>
      <w:r w:rsidRPr="009C5B19">
        <w:rPr>
          <w:rStyle w:val="StyleUnderline"/>
        </w:rPr>
        <w:t xml:space="preserve"> by this logic, </w:t>
      </w:r>
      <w:r w:rsidRPr="009C5B19">
        <w:rPr>
          <w:rStyle w:val="StyleUnderline"/>
          <w:highlight w:val="yellow"/>
        </w:rPr>
        <w:t>organizations that do advocacy against poverty</w:t>
      </w:r>
      <w:r w:rsidRPr="009C5B19">
        <w:rPr>
          <w:rStyle w:val="StyleUnderline"/>
        </w:rPr>
        <w:t xml:space="preserve"> and on behalf of poor people and communities</w:t>
      </w:r>
      <w:r>
        <w:t xml:space="preserve"> — fighting for things like a living wage, or a more stable social safety net — </w:t>
      </w:r>
      <w:r w:rsidRPr="009C5B19">
        <w:rPr>
          <w:rStyle w:val="StyleUnderline"/>
          <w:highlight w:val="yellow"/>
        </w:rPr>
        <w:t>should only hire poor people</w:t>
      </w:r>
      <w:r w:rsidRPr="009C5B19">
        <w:rPr>
          <w:rStyle w:val="StyleUnderline"/>
        </w:rPr>
        <w:t xml:space="preserve"> to do that work</w:t>
      </w:r>
      <w:r>
        <w:t xml:space="preserve"> (which might be cool, actually), </w:t>
      </w:r>
      <w:r w:rsidRPr="009C5B19">
        <w:rPr>
          <w:rStyle w:val="StyleUnderline"/>
          <w:highlight w:val="yellow"/>
        </w:rPr>
        <w:t>but</w:t>
      </w:r>
      <w:r w:rsidRPr="009C5B19">
        <w:rPr>
          <w:rStyle w:val="StyleUnderline"/>
        </w:rPr>
        <w:t xml:space="preserve"> then continue to </w:t>
      </w:r>
      <w:r w:rsidRPr="009C5B19">
        <w:rPr>
          <w:rStyle w:val="StyleUnderline"/>
          <w:highlight w:val="yellow"/>
        </w:rPr>
        <w:t>pay them a sub-poverty wage</w:t>
      </w:r>
      <w:r>
        <w:t xml:space="preserve">, in violation of the very things they are fighting for, </w:t>
      </w:r>
      <w:r w:rsidRPr="009C5B19">
        <w:rPr>
          <w:rStyle w:val="StyleUnderline"/>
          <w:highlight w:val="yellow"/>
        </w:rPr>
        <w:t>because the minute their incomes put</w:t>
      </w:r>
      <w:r w:rsidRPr="009C5B19">
        <w:rPr>
          <w:rStyle w:val="StyleUnderline"/>
        </w:rPr>
        <w:t xml:space="preserve"> the </w:t>
      </w:r>
      <w:r w:rsidRPr="009C5B19">
        <w:rPr>
          <w:rStyle w:val="StyleUnderline"/>
          <w:highlight w:val="yellow"/>
        </w:rPr>
        <w:t>workers above the poverty line they would be</w:t>
      </w:r>
      <w:r w:rsidRPr="009C5B19">
        <w:rPr>
          <w:rStyle w:val="StyleUnderline"/>
        </w:rPr>
        <w:t xml:space="preserve">, under this logic, </w:t>
      </w:r>
      <w:r w:rsidRPr="009C5B19">
        <w:rPr>
          <w:rStyle w:val="StyleUnderline"/>
          <w:highlight w:val="yellow"/>
        </w:rPr>
        <w:t>“profiting from the misery of others,” and</w:t>
      </w:r>
      <w:r w:rsidRPr="009C5B19">
        <w:rPr>
          <w:rStyle w:val="StyleUnderline"/>
        </w:rPr>
        <w:t xml:space="preserve"> thus reveal themselves to be </w:t>
      </w:r>
      <w:r w:rsidRPr="009C5B19">
        <w:rPr>
          <w:rStyle w:val="StyleUnderline"/>
          <w:highlight w:val="yellow"/>
        </w:rPr>
        <w:t>automatic hypocrites</w:t>
      </w:r>
      <w:r>
        <w:t>.</w:t>
      </w:r>
    </w:p>
    <w:p w14:paraId="47921557" w14:textId="77777777" w:rsidR="0097251D" w:rsidRPr="0097251D" w:rsidRDefault="0097251D" w:rsidP="0097251D"/>
    <w:p w14:paraId="5F3199A7" w14:textId="77777777" w:rsidR="0097251D" w:rsidRPr="0097251D" w:rsidRDefault="0097251D" w:rsidP="0097251D"/>
    <w:p w14:paraId="434EB557" w14:textId="77777777" w:rsidR="00C9545B" w:rsidRDefault="00C9545B" w:rsidP="00C9545B">
      <w:pPr>
        <w:pStyle w:val="Heading3"/>
      </w:pPr>
      <w:r>
        <w:lastRenderedPageBreak/>
        <w:t>They Say: “Case Outweighs”</w:t>
      </w:r>
    </w:p>
    <w:p w14:paraId="3D8FB022" w14:textId="243983F6" w:rsidR="00C9545B" w:rsidRPr="008510A9" w:rsidRDefault="00C9545B" w:rsidP="00C9545B">
      <w:pPr>
        <w:pStyle w:val="Heading4"/>
      </w:pPr>
      <w:r>
        <w:t xml:space="preserve">White Supremacy is a comparatively more pressing impact. It is responsible for </w:t>
      </w:r>
      <w:r w:rsidRPr="00FB34E8">
        <w:rPr>
          <w:u w:val="single"/>
        </w:rPr>
        <w:t>massive global violence and oppression</w:t>
      </w:r>
      <w:r>
        <w:t xml:space="preserve"> that risks </w:t>
      </w:r>
      <w:r w:rsidRPr="00FB34E8">
        <w:rPr>
          <w:u w:val="single"/>
        </w:rPr>
        <w:t>human extinction</w:t>
      </w:r>
      <w:r>
        <w:t xml:space="preserve">. </w:t>
      </w:r>
    </w:p>
    <w:p w14:paraId="4C64E6E9" w14:textId="77777777" w:rsidR="00C9545B" w:rsidRPr="008510A9" w:rsidRDefault="00C9545B" w:rsidP="00C9545B">
      <w:proofErr w:type="spellStart"/>
      <w:r w:rsidRPr="008510A9">
        <w:rPr>
          <w:rStyle w:val="Style13ptBold"/>
        </w:rPr>
        <w:t>Comissiong</w:t>
      </w:r>
      <w:proofErr w:type="spellEnd"/>
      <w:r w:rsidRPr="008510A9">
        <w:rPr>
          <w:rStyle w:val="Style13ptBold"/>
        </w:rPr>
        <w:t xml:space="preserve"> 13</w:t>
      </w:r>
      <w:r>
        <w:t xml:space="preserve"> — </w:t>
      </w:r>
      <w:r w:rsidRPr="00B1250D">
        <w:t xml:space="preserve">Solomon </w:t>
      </w:r>
      <w:proofErr w:type="spellStart"/>
      <w:r w:rsidRPr="00B1250D">
        <w:t>Comissiong</w:t>
      </w:r>
      <w:proofErr w:type="spellEnd"/>
      <w:r>
        <w:t xml:space="preserve">, Professor of African American Studies at the University of Maryland-College Park, Education Consultant and Activist, </w:t>
      </w:r>
      <w:r w:rsidRPr="005636B3">
        <w:t>holds a B.A. in Communications and M.S. in Co</w:t>
      </w:r>
      <w:r>
        <w:t xml:space="preserve">llege Student Personnel from the University of Rhode Island, 2013 (“The War on White Supremacy,” </w:t>
      </w:r>
      <w:r>
        <w:rPr>
          <w:i/>
        </w:rPr>
        <w:t>Black Agenda Report</w:t>
      </w:r>
      <w:r>
        <w:t>, March 30</w:t>
      </w:r>
      <w:r w:rsidRPr="008510A9">
        <w:rPr>
          <w:vertAlign w:val="superscript"/>
        </w:rPr>
        <w:t>th</w:t>
      </w:r>
      <w:r>
        <w:t xml:space="preserve">, Available Online at </w:t>
      </w:r>
      <w:hyperlink r:id="rId7" w:history="1">
        <w:r w:rsidRPr="007B2F5A">
          <w:rPr>
            <w:rStyle w:val="Hyperlink"/>
          </w:rPr>
          <w:t>http://griid.org/2013/03/30/the-war-on-white-supremacy/</w:t>
        </w:r>
      </w:hyperlink>
      <w:r>
        <w:t>, Accessed 10-16-2014)</w:t>
      </w:r>
    </w:p>
    <w:p w14:paraId="55FB5B53" w14:textId="77777777" w:rsidR="00C9545B" w:rsidRDefault="00C9545B" w:rsidP="00C9545B">
      <w:r>
        <w:t xml:space="preserve">Despite the ill-intentioned “war on terror,” there is one ideological war that would be well served, if aggressively launched. </w:t>
      </w:r>
      <w:r w:rsidRPr="00FB34E8">
        <w:rPr>
          <w:rStyle w:val="StyleUnderline"/>
          <w:highlight w:val="yellow"/>
        </w:rPr>
        <w:t>An ideological “war on White Supremacy” would do humanity immense favors, especially</w:t>
      </w:r>
      <w:r w:rsidRPr="00734DF5">
        <w:rPr>
          <w:rStyle w:val="StyleUnderline"/>
        </w:rPr>
        <w:t xml:space="preserve"> the </w:t>
      </w:r>
      <w:r w:rsidRPr="00FB34E8">
        <w:rPr>
          <w:rStyle w:val="StyleUnderline"/>
          <w:highlight w:val="yellow"/>
        </w:rPr>
        <w:t xml:space="preserve">people of color who are </w:t>
      </w:r>
      <w:r w:rsidRPr="00FB34E8">
        <w:rPr>
          <w:rStyle w:val="Emphasis"/>
          <w:highlight w:val="yellow"/>
        </w:rPr>
        <w:t>terrorized</w:t>
      </w:r>
      <w:r w:rsidRPr="00FB34E8">
        <w:rPr>
          <w:rStyle w:val="StyleUnderline"/>
          <w:highlight w:val="yellow"/>
        </w:rPr>
        <w:t xml:space="preserve"> by it</w:t>
      </w:r>
      <w:r w:rsidRPr="00734DF5">
        <w:rPr>
          <w:rStyle w:val="StyleUnderline"/>
        </w:rPr>
        <w:t xml:space="preserve">, </w:t>
      </w:r>
      <w:r w:rsidRPr="00FB34E8">
        <w:rPr>
          <w:rStyle w:val="Emphasis"/>
          <w:highlight w:val="yellow"/>
        </w:rPr>
        <w:t>every day of their lives</w:t>
      </w:r>
      <w:r w:rsidRPr="00FB34E8">
        <w:rPr>
          <w:rStyle w:val="StyleUnderline"/>
        </w:rPr>
        <w:t xml:space="preserve">. White Supremacy is a </w:t>
      </w:r>
      <w:r w:rsidRPr="00FB34E8">
        <w:rPr>
          <w:rStyle w:val="Emphasis"/>
        </w:rPr>
        <w:t>most nefarious ideology</w:t>
      </w:r>
      <w:r w:rsidRPr="00FB34E8">
        <w:rPr>
          <w:rStyle w:val="StyleUnderline"/>
        </w:rPr>
        <w:t>, created</w:t>
      </w:r>
      <w:r w:rsidRPr="00734DF5">
        <w:rPr>
          <w:rStyle w:val="StyleUnderline"/>
        </w:rPr>
        <w:t xml:space="preserve"> by white people for white people. </w:t>
      </w:r>
      <w:r w:rsidRPr="00FB34E8">
        <w:rPr>
          <w:rStyle w:val="StyleUnderline"/>
          <w:highlight w:val="yellow"/>
        </w:rPr>
        <w:t>White Supremacy rears its</w:t>
      </w:r>
      <w:r w:rsidRPr="00734DF5">
        <w:rPr>
          <w:rStyle w:val="StyleUnderline"/>
        </w:rPr>
        <w:t xml:space="preserve"> hideous </w:t>
      </w:r>
      <w:r w:rsidRPr="00FB34E8">
        <w:rPr>
          <w:rStyle w:val="StyleUnderline"/>
          <w:highlight w:val="yellow"/>
        </w:rPr>
        <w:t>head throughout the globe and has been responsible for</w:t>
      </w:r>
      <w:r w:rsidRPr="00734DF5">
        <w:rPr>
          <w:rStyle w:val="StyleUnderline"/>
        </w:rPr>
        <w:t xml:space="preserve"> </w:t>
      </w:r>
      <w:r w:rsidRPr="008510A9">
        <w:rPr>
          <w:rStyle w:val="Emphasis"/>
        </w:rPr>
        <w:t xml:space="preserve">well </w:t>
      </w:r>
      <w:r w:rsidRPr="00FB34E8">
        <w:rPr>
          <w:rStyle w:val="Emphasis"/>
          <w:highlight w:val="yellow"/>
        </w:rPr>
        <w:t>over 100 million deaths</w:t>
      </w:r>
      <w:r>
        <w:t xml:space="preserve"> (i.e., African Holocaust, Native American Holocaust). However, </w:t>
      </w:r>
      <w:r w:rsidRPr="00FB34E8">
        <w:rPr>
          <w:rStyle w:val="StyleUnderline"/>
          <w:highlight w:val="yellow"/>
        </w:rPr>
        <w:t xml:space="preserve">White Supremacy not only kills bodies, it </w:t>
      </w:r>
      <w:r w:rsidRPr="00FB34E8">
        <w:rPr>
          <w:rStyle w:val="Emphasis"/>
          <w:highlight w:val="yellow"/>
        </w:rPr>
        <w:t>destroys minds</w:t>
      </w:r>
      <w:r w:rsidRPr="00734DF5">
        <w:rPr>
          <w:rStyle w:val="StyleUnderline"/>
        </w:rPr>
        <w:t>. It is the programming to believe that white people</w:t>
      </w:r>
      <w:r>
        <w:t xml:space="preserve">, their various cultures, and their mores </w:t>
      </w:r>
      <w:r w:rsidRPr="00734DF5">
        <w:rPr>
          <w:rStyle w:val="StyleUnderline"/>
        </w:rPr>
        <w:t>are inherently better than all other people</w:t>
      </w:r>
      <w:r>
        <w:t xml:space="preserve"> and their respective cultures – period. People are taught, from a very young age, to worship some of them most devilish white people the world has ever known, simply because they are white. This is a vastly under-taught aspect of White Supremacy.</w:t>
      </w:r>
    </w:p>
    <w:p w14:paraId="26EB6176" w14:textId="77777777" w:rsidR="00C9545B" w:rsidRDefault="00C9545B" w:rsidP="00C9545B">
      <w:r>
        <w:t xml:space="preserve">White Supremacy is often limited to being described as some toothless hillbilly or muscle bound and hairless white male with a Swastika etched in to his hollow, yet hate filled, head.  This is merely one minor aspect of White Supremacy. White Supremacy, in its essence, is much, much more pervasive than the physical form we are programmed to sometimes see in human flesh. </w:t>
      </w:r>
      <w:r w:rsidRPr="00FB34E8">
        <w:rPr>
          <w:rStyle w:val="StyleUnderline"/>
          <w:highlight w:val="yellow"/>
        </w:rPr>
        <w:t xml:space="preserve">White Supremacy is most effective in its ideological form. Everything else is </w:t>
      </w:r>
      <w:r w:rsidRPr="00FB34E8">
        <w:rPr>
          <w:rStyle w:val="Emphasis"/>
          <w:highlight w:val="yellow"/>
        </w:rPr>
        <w:t>a destructive manifestation</w:t>
      </w:r>
      <w:r w:rsidRPr="00FB34E8">
        <w:rPr>
          <w:rStyle w:val="StyleUnderline"/>
          <w:highlight w:val="yellow"/>
        </w:rPr>
        <w:t xml:space="preserve"> of that ideology</w:t>
      </w:r>
      <w:r>
        <w:t>.</w:t>
      </w:r>
    </w:p>
    <w:p w14:paraId="2F06AB55" w14:textId="77777777" w:rsidR="00C9545B" w:rsidRDefault="00C9545B" w:rsidP="00C9545B">
      <w:r>
        <w:t xml:space="preserve">White Supremacy bores destructive holes into the impressionable minds of children. White children are subconsciously programmed to falsely believe that they are the champions of humanity and that their contributions to the world vastly overshadow that of people of color. White Supremacy blinds them to myriad truths detailing the origins of </w:t>
      </w:r>
      <w:proofErr w:type="gramStart"/>
      <w:r>
        <w:t>sciences,</w:t>
      </w:r>
      <w:proofErr w:type="gramEnd"/>
      <w:r>
        <w:t xml:space="preserve"> medicine, democracy and philosophy came out of African, not Europe. This assembly-line type of programming sets in motion the next wave of future white adults mentally equipped carry out the crimes of their mothers and fathers, grandmothers and grandfathers. It robs these white children of humanity without them ever realizing they are being developed to see the world in a most limiting and destructive way. Without progressive social intervention many white youth are bound to develop similar socially destructive ways as their elders.</w:t>
      </w:r>
    </w:p>
    <w:p w14:paraId="2DE7AFF3" w14:textId="77777777" w:rsidR="00C9545B" w:rsidRDefault="00C9545B" w:rsidP="00C9545B">
      <w:r>
        <w:t>Children of color, on the other hand, are systematically programmed to, not only see white people as better than themselves, but to also extol white people who carried out crimes against humanity against people of color. Within the white settler colony, otherwise known as the United States, children of color are force-fed heaping platefuls of White Supremacy. It is a most psychologically unhealthy meal. They are taught to call slave masters their “Founding Fathers,” men who would have worked them to death had these children been anywhere within the vicinity of these devilish human beings. The likes of George Washington, Thomas Jefferson, James Madison, and Andrew Jackson all held enslaved Africans against their will. George Washington and Andrew Jackson were also notorious for their assaults on Indigenous people from North America. It is very telling of how sadistic “American” society is, that it would impose these kinds of men upon the minds of children, especially children of color. This is exactly what white supremacist societies do – they force children of color to assimilate. Those aforementioned men, when cited within classrooms and homes, should be held as examples of what not to do. A humane society would do this. The US is far from being a humane society.</w:t>
      </w:r>
    </w:p>
    <w:p w14:paraId="2C55CF7A" w14:textId="77777777" w:rsidR="00C9545B" w:rsidRDefault="00C9545B" w:rsidP="00C9545B">
      <w:r w:rsidRPr="008510A9">
        <w:rPr>
          <w:rStyle w:val="StyleUnderline"/>
        </w:rPr>
        <w:t xml:space="preserve">The US is a society that routinely </w:t>
      </w:r>
      <w:r w:rsidRPr="008510A9">
        <w:rPr>
          <w:rStyle w:val="Emphasis"/>
        </w:rPr>
        <w:t>abuses and destroys</w:t>
      </w:r>
      <w:r w:rsidRPr="008510A9">
        <w:rPr>
          <w:rStyle w:val="StyleUnderline"/>
        </w:rPr>
        <w:t xml:space="preserve"> the lives of people of color. African/black and Indigenous/Latino/brown communities are systematically targeted by way of this white supremacist and institutionally racist war that is being waged upon them. </w:t>
      </w:r>
      <w:r w:rsidRPr="00FB34E8">
        <w:rPr>
          <w:rStyle w:val="Emphasis"/>
          <w:highlight w:val="yellow"/>
        </w:rPr>
        <w:t>Mass incarceration</w:t>
      </w:r>
      <w:r w:rsidRPr="00FB34E8">
        <w:rPr>
          <w:rStyle w:val="StyleUnderline"/>
          <w:highlight w:val="yellow"/>
        </w:rPr>
        <w:t xml:space="preserve">, the </w:t>
      </w:r>
      <w:r w:rsidRPr="00FB34E8">
        <w:rPr>
          <w:rStyle w:val="Emphasis"/>
          <w:highlight w:val="yellow"/>
        </w:rPr>
        <w:t>Prison Industry Complex</w:t>
      </w:r>
      <w:r w:rsidRPr="00FB34E8">
        <w:rPr>
          <w:rStyle w:val="StyleUnderline"/>
          <w:highlight w:val="yellow"/>
        </w:rPr>
        <w:t xml:space="preserve">, and </w:t>
      </w:r>
      <w:r w:rsidRPr="00FB34E8">
        <w:rPr>
          <w:rStyle w:val="Emphasis"/>
          <w:highlight w:val="yellow"/>
        </w:rPr>
        <w:t>Police Brutality</w:t>
      </w:r>
      <w:r w:rsidRPr="00FB34E8">
        <w:rPr>
          <w:rStyle w:val="StyleUnderline"/>
          <w:highlight w:val="yellow"/>
        </w:rPr>
        <w:t xml:space="preserve"> are all</w:t>
      </w:r>
      <w:r>
        <w:t xml:space="preserve"> very much </w:t>
      </w:r>
      <w:r w:rsidRPr="00FB34E8">
        <w:rPr>
          <w:rStyle w:val="StyleUnderline"/>
          <w:highlight w:val="yellow"/>
        </w:rPr>
        <w:t>lethal aspects of White Supremacy</w:t>
      </w:r>
      <w:r>
        <w:t>. In a society that rewards European genocidal monsters, like Christopher Columbus, it makes painful sense that the US would be a place that harvests oppression much like farmers do fruits and vegetables.  The US is riddled with a legacy of “strange fruit.”</w:t>
      </w:r>
    </w:p>
    <w:p w14:paraId="730538C2" w14:textId="77777777" w:rsidR="00C9545B" w:rsidRDefault="00C9545B" w:rsidP="00C9545B">
      <w:r>
        <w:t xml:space="preserve">Police brutality is a most deleterious aspect of White Supremacy and Institutional Racism. This is why police brutality disproportionately impact people of color. Thanks to the work of the Malcolm X Grassroots Movement we know that in 2012 a black person was murdered by “law enforcement” at least every 36 hours. The white supremacist corporate media </w:t>
      </w:r>
      <w:r>
        <w:lastRenderedPageBreak/>
        <w:t>did nothing to expose this story. And why would they – they are who they are because of White Supremacy. A revolution to end White Supremacy truly will not be televised – at least not on CNN, FOX News, MSNBC, ABC, CBS or the like.</w:t>
      </w:r>
    </w:p>
    <w:p w14:paraId="2A5F6895" w14:textId="77777777" w:rsidR="00C9545B" w:rsidRDefault="00C9545B" w:rsidP="00C9545B">
      <w:r>
        <w:t xml:space="preserve">The so-called entertainment industry is replete with white supremacist images, messages, and is controlled by White Supremacy and Institutional Racism. This is why the only images shown of Hip Hop Culture, within the corporate media’s usurped airwaves, are that of the most virulently racist and stereotypical images of people of color. These are the acceptable versions of blackness they feel comfortable showing. Again, it matters little that Hip Hop is a culture largely created by African/black youth. The white supremacist power structure that controls the media, that makes destructive images popular while suppressing revolutionary ones, is no different than the white people who stole North America from Indigenous people. Once in control of a resource they are hell-bent on suppressing any semblance of resistance or justice. </w:t>
      </w:r>
    </w:p>
    <w:p w14:paraId="293BEA95" w14:textId="77777777" w:rsidR="00C9545B" w:rsidRDefault="00C9545B" w:rsidP="00C9545B">
      <w:r w:rsidRPr="008510A9">
        <w:rPr>
          <w:rStyle w:val="StyleUnderline"/>
        </w:rPr>
        <w:t xml:space="preserve">White Supremacy is </w:t>
      </w:r>
      <w:r w:rsidRPr="008510A9">
        <w:rPr>
          <w:rStyle w:val="Emphasis"/>
        </w:rPr>
        <w:t>a social disease</w:t>
      </w:r>
      <w:r w:rsidRPr="008510A9">
        <w:rPr>
          <w:rStyle w:val="StyleUnderline"/>
        </w:rPr>
        <w:t xml:space="preserve"> that infects entire societies</w:t>
      </w:r>
      <w:r>
        <w:t xml:space="preserve">, person-by-person, community-by-community and nation-by-nation. </w:t>
      </w:r>
      <w:r w:rsidRPr="008510A9">
        <w:rPr>
          <w:rStyle w:val="StyleUnderline"/>
        </w:rPr>
        <w:t>It is a plague that has only gotten stronger and more deceptive throughout its existence</w:t>
      </w:r>
      <w:r>
        <w:t xml:space="preserve">, which spans over several hundred years. </w:t>
      </w:r>
      <w:r w:rsidRPr="008510A9">
        <w:rPr>
          <w:rStyle w:val="StyleUnderline"/>
        </w:rPr>
        <w:t>If the US was a sincere and justice oriented nation it would wage an all out war on the ideology of White Supremacy – aimed at destroying all vestiges of a most deadly and disproportionate white power structure. The US’s ongoing existence as a white settler nation precludes it from waging a noble war on White Supremacy</w:t>
      </w:r>
      <w:r>
        <w:t xml:space="preserve">. White Supremacy and Institutional Racism largely fuel this country’s lifeblood. </w:t>
      </w:r>
      <w:r w:rsidRPr="008510A9">
        <w:rPr>
          <w:rStyle w:val="StyleUnderline"/>
        </w:rPr>
        <w:t xml:space="preserve">The US’s </w:t>
      </w:r>
      <w:r w:rsidRPr="00FB34E8">
        <w:rPr>
          <w:rStyle w:val="StyleUnderline"/>
          <w:highlight w:val="yellow"/>
        </w:rPr>
        <w:t xml:space="preserve">wars are </w:t>
      </w:r>
      <w:r w:rsidRPr="00FB34E8">
        <w:rPr>
          <w:rStyle w:val="Emphasis"/>
          <w:highlight w:val="yellow"/>
        </w:rPr>
        <w:t>ultimately justified by White Supremacy</w:t>
      </w:r>
      <w:r w:rsidRPr="008510A9">
        <w:rPr>
          <w:rStyle w:val="StyleUnderline"/>
        </w:rPr>
        <w:t xml:space="preserve"> and capitalism</w:t>
      </w:r>
      <w:r>
        <w:t>. Historically these wars have been waged for white men by white men. However, with the growing number of people of color within the United States, the white power structure has adapted to the times. In 2008 they selected their newest weapon – Barack Obama – a brown-faced man willing to wage white supremacist/capitalist/imperialist wars for the white power structure he ultimately serves. This, unfortunately, has worked like a lucky charm, thus converting legions of black people (who previously opposed Euro-America’s imperialist wars) into cheerleaders for the same reprehensible wars, simply because the face of Euro-American white supremacy is now a brown one.</w:t>
      </w:r>
    </w:p>
    <w:p w14:paraId="7AA3106B" w14:textId="77777777" w:rsidR="00C9545B" w:rsidRDefault="00C9545B" w:rsidP="00C9545B">
      <w:r w:rsidRPr="00FB34E8">
        <w:rPr>
          <w:rStyle w:val="StyleUnderline"/>
          <w:highlight w:val="yellow"/>
        </w:rPr>
        <w:t>The struggle to end White Supremacy</w:t>
      </w:r>
      <w:r w:rsidRPr="008510A9">
        <w:rPr>
          <w:rStyle w:val="StyleUnderline"/>
        </w:rPr>
        <w:t xml:space="preserve"> is one that </w:t>
      </w:r>
      <w:r w:rsidRPr="00FB34E8">
        <w:rPr>
          <w:rStyle w:val="StyleUnderline"/>
          <w:highlight w:val="yellow"/>
        </w:rPr>
        <w:t>must continue and grow</w:t>
      </w:r>
      <w:r w:rsidRPr="008510A9">
        <w:rPr>
          <w:rStyle w:val="StyleUnderline"/>
        </w:rPr>
        <w:t xml:space="preserve"> even stronger</w:t>
      </w:r>
      <w:r>
        <w:t xml:space="preserve"> – countless youth of color simply depend on it. </w:t>
      </w:r>
      <w:r w:rsidRPr="00FB34E8">
        <w:rPr>
          <w:rStyle w:val="StyleUnderline"/>
          <w:highlight w:val="yellow"/>
        </w:rPr>
        <w:t xml:space="preserve">Resistance to white supremacist ideology is </w:t>
      </w:r>
      <w:r w:rsidRPr="00FB34E8">
        <w:rPr>
          <w:rStyle w:val="Emphasis"/>
          <w:highlight w:val="yellow"/>
        </w:rPr>
        <w:t>paramount</w:t>
      </w:r>
      <w:r w:rsidRPr="008510A9">
        <w:rPr>
          <w:rStyle w:val="StyleUnderline"/>
        </w:rPr>
        <w:t>. If you believe in humanity</w:t>
      </w:r>
      <w:r>
        <w:t xml:space="preserve"> (regardless of the color of your skin) </w:t>
      </w:r>
      <w:r w:rsidRPr="008510A9">
        <w:rPr>
          <w:rStyle w:val="StyleUnderline"/>
        </w:rPr>
        <w:t xml:space="preserve">you must join in this resistance. </w:t>
      </w:r>
      <w:r w:rsidRPr="00FB34E8">
        <w:rPr>
          <w:rStyle w:val="StyleUnderline"/>
          <w:highlight w:val="yellow"/>
        </w:rPr>
        <w:t>White Supremacy</w:t>
      </w:r>
      <w:r w:rsidRPr="008510A9">
        <w:rPr>
          <w:rStyle w:val="StyleUnderline"/>
        </w:rPr>
        <w:t xml:space="preserve"> is a </w:t>
      </w:r>
      <w:r w:rsidRPr="008510A9">
        <w:rPr>
          <w:rStyle w:val="Emphasis"/>
        </w:rPr>
        <w:t>most deadly</w:t>
      </w:r>
      <w:r w:rsidRPr="008510A9">
        <w:rPr>
          <w:rStyle w:val="StyleUnderline"/>
        </w:rPr>
        <w:t xml:space="preserve"> social malady. It </w:t>
      </w:r>
      <w:r w:rsidRPr="00FB34E8">
        <w:rPr>
          <w:rStyle w:val="StyleUnderline"/>
          <w:highlight w:val="yellow"/>
        </w:rPr>
        <w:t xml:space="preserve">has given birth to </w:t>
      </w:r>
      <w:r w:rsidRPr="00FB34E8">
        <w:rPr>
          <w:rStyle w:val="Emphasis"/>
          <w:highlight w:val="yellow"/>
        </w:rPr>
        <w:t>Apartheid</w:t>
      </w:r>
      <w:r w:rsidRPr="00FB34E8">
        <w:rPr>
          <w:rStyle w:val="StyleUnderline"/>
          <w:highlight w:val="yellow"/>
        </w:rPr>
        <w:t xml:space="preserve">, </w:t>
      </w:r>
      <w:r w:rsidRPr="00FB34E8">
        <w:rPr>
          <w:rStyle w:val="Emphasis"/>
          <w:highlight w:val="yellow"/>
        </w:rPr>
        <w:t>Jim Crow</w:t>
      </w:r>
      <w:r w:rsidRPr="00FB34E8">
        <w:rPr>
          <w:rStyle w:val="StyleUnderline"/>
          <w:highlight w:val="yellow"/>
        </w:rPr>
        <w:t xml:space="preserve">, </w:t>
      </w:r>
      <w:r w:rsidRPr="00FB34E8">
        <w:rPr>
          <w:rStyle w:val="Emphasis"/>
          <w:highlight w:val="yellow"/>
        </w:rPr>
        <w:t>mass murder</w:t>
      </w:r>
      <w:r w:rsidRPr="00FB34E8">
        <w:rPr>
          <w:rStyle w:val="StyleUnderline"/>
          <w:highlight w:val="yellow"/>
        </w:rPr>
        <w:t>,</w:t>
      </w:r>
      <w:r w:rsidRPr="008510A9">
        <w:rPr>
          <w:rStyle w:val="StyleUnderline"/>
        </w:rPr>
        <w:t xml:space="preserve"> </w:t>
      </w:r>
      <w:r w:rsidRPr="008510A9">
        <w:rPr>
          <w:rStyle w:val="Emphasis"/>
        </w:rPr>
        <w:t xml:space="preserve">chattel </w:t>
      </w:r>
      <w:r w:rsidRPr="00FB34E8">
        <w:rPr>
          <w:rStyle w:val="Emphasis"/>
          <w:highlight w:val="yellow"/>
        </w:rPr>
        <w:t>slavery</w:t>
      </w:r>
      <w:r w:rsidRPr="00FB34E8">
        <w:rPr>
          <w:rStyle w:val="StyleUnderline"/>
          <w:highlight w:val="yellow"/>
        </w:rPr>
        <w:t xml:space="preserve"> – the list </w:t>
      </w:r>
      <w:r w:rsidRPr="00FB34E8">
        <w:rPr>
          <w:rStyle w:val="Emphasis"/>
          <w:highlight w:val="yellow"/>
        </w:rPr>
        <w:t>literally goes on and on</w:t>
      </w:r>
      <w:r>
        <w:t>.</w:t>
      </w:r>
    </w:p>
    <w:p w14:paraId="5CB9E536" w14:textId="77777777" w:rsidR="00C9545B" w:rsidRDefault="00C9545B" w:rsidP="00C9545B">
      <w:r>
        <w:t>People of color must resist White Supremacy in every way they can. We must organize ourselves to combat it – teaching our youth to recognize it is an important first step. People of color must collectively resist White Supremacy, and good intentioned white people must play their own critical roles within this struggle. It is the obligation of any good intentioned white person to go in to white communities and organize an end to the social disease there. After all, White Supremacy emanates from white communities. It is frequently birthed from ignorance and hatred, among several social maladies and complexes.</w:t>
      </w:r>
    </w:p>
    <w:p w14:paraId="629B2AB2" w14:textId="77777777" w:rsidR="00C9545B" w:rsidRDefault="00C9545B" w:rsidP="00C9545B">
      <w:r>
        <w:t xml:space="preserve">White people, it is your responsibility to put an end to White Supremacy in your communities just as it is the responsibility of men to bury Male Supremacy and sexual/physical abuse of women. </w:t>
      </w:r>
      <w:r w:rsidRPr="00FB34E8">
        <w:rPr>
          <w:rStyle w:val="StyleUnderline"/>
          <w:highlight w:val="yellow"/>
        </w:rPr>
        <w:t xml:space="preserve">White Supremacy is killing </w:t>
      </w:r>
      <w:r w:rsidRPr="00FB34E8">
        <w:rPr>
          <w:rStyle w:val="Emphasis"/>
          <w:highlight w:val="yellow"/>
        </w:rPr>
        <w:t>masses of people</w:t>
      </w:r>
      <w:r w:rsidRPr="00FB34E8">
        <w:rPr>
          <w:rStyle w:val="StyleUnderline"/>
          <w:highlight w:val="yellow"/>
        </w:rPr>
        <w:t xml:space="preserve"> (physically and mentally)</w:t>
      </w:r>
      <w:r>
        <w:t xml:space="preserve">. When will we all decide to wage a war on this pervasive social illness/ideology, and put and end to it? </w:t>
      </w:r>
      <w:r w:rsidRPr="00FB34E8">
        <w:rPr>
          <w:rStyle w:val="StyleUnderline"/>
          <w:highlight w:val="yellow"/>
        </w:rPr>
        <w:t xml:space="preserve">Humanity depends on our collective commitment to end it before it </w:t>
      </w:r>
      <w:r w:rsidRPr="00FB34E8">
        <w:rPr>
          <w:rStyle w:val="Emphasis"/>
          <w:highlight w:val="yellow"/>
        </w:rPr>
        <w:t>metastasizes and puts an end to us all</w:t>
      </w:r>
      <w:r>
        <w:t>.</w:t>
      </w:r>
    </w:p>
    <w:p w14:paraId="6D1B1703" w14:textId="77777777" w:rsidR="00C9545B" w:rsidRDefault="00C9545B" w:rsidP="00C9545B"/>
    <w:p w14:paraId="0F2B744E" w14:textId="650CD79B" w:rsidR="006B417F" w:rsidRPr="000B3A9E" w:rsidRDefault="006B417F" w:rsidP="006B417F">
      <w:pPr>
        <w:pStyle w:val="Heading4"/>
      </w:pPr>
      <w:r>
        <w:t xml:space="preserve">Racism is </w:t>
      </w:r>
      <w:r w:rsidRPr="00B664DA">
        <w:rPr>
          <w:u w:val="single"/>
        </w:rPr>
        <w:t>unacceptable</w:t>
      </w:r>
      <w:r>
        <w:t xml:space="preserve">. It </w:t>
      </w:r>
      <w:r w:rsidRPr="00B664DA">
        <w:rPr>
          <w:u w:val="single"/>
        </w:rPr>
        <w:t>outweighs</w:t>
      </w:r>
      <w:r>
        <w:t xml:space="preserve"> other impacts. </w:t>
      </w:r>
    </w:p>
    <w:p w14:paraId="11198DA9" w14:textId="77777777" w:rsidR="006B417F" w:rsidRPr="00A927FB" w:rsidRDefault="006B417F" w:rsidP="006B417F">
      <w:proofErr w:type="spellStart"/>
      <w:r w:rsidRPr="00A927FB">
        <w:rPr>
          <w:rStyle w:val="Style13ptBold"/>
        </w:rPr>
        <w:t>Memmi</w:t>
      </w:r>
      <w:proofErr w:type="spellEnd"/>
      <w:r w:rsidRPr="00A927FB">
        <w:rPr>
          <w:rStyle w:val="Style13ptBold"/>
        </w:rPr>
        <w:t xml:space="preserve"> 99</w:t>
      </w:r>
      <w:r w:rsidRPr="00A927FB">
        <w:t xml:space="preserve"> — Albert </w:t>
      </w:r>
      <w:proofErr w:type="spellStart"/>
      <w:r w:rsidRPr="00A927FB">
        <w:t>Memmi</w:t>
      </w:r>
      <w:proofErr w:type="spellEnd"/>
      <w:r w:rsidRPr="00A927FB">
        <w:t>, Professor Emeritus of Sociology at the University of Paris, 1999 (</w:t>
      </w:r>
      <w:r w:rsidRPr="00A927FB">
        <w:rPr>
          <w:i/>
        </w:rPr>
        <w:t>Racism</w:t>
      </w:r>
      <w:r w:rsidRPr="00A927FB">
        <w:t>, Published by the University of Minnesota Press, ISBN 0816631654, p. 163-165)</w:t>
      </w:r>
    </w:p>
    <w:p w14:paraId="1C5C3E26" w14:textId="77777777" w:rsidR="006B417F" w:rsidRPr="00A927FB" w:rsidRDefault="006B417F" w:rsidP="006B417F">
      <w:r w:rsidRPr="00A927FB">
        <w:rPr>
          <w:rStyle w:val="StyleUnderline"/>
        </w:rPr>
        <w:t>The struggle against racism will be long, difficult, without intermission, without remission, probably never achieved</w:t>
      </w:r>
      <w:r w:rsidRPr="00A927FB">
        <w:t xml:space="preserve">. </w:t>
      </w:r>
    </w:p>
    <w:p w14:paraId="19C902A9" w14:textId="77777777" w:rsidR="006B417F" w:rsidRPr="00A927FB" w:rsidRDefault="006B417F" w:rsidP="006B417F">
      <w:r w:rsidRPr="00A927FB">
        <w:rPr>
          <w:rStyle w:val="StyleUnderline"/>
        </w:rPr>
        <w:t xml:space="preserve">Yet, for this very reason, it is a struggle to be undertaken without surcease and without concessions.  </w:t>
      </w:r>
      <w:r w:rsidRPr="00D076F5">
        <w:rPr>
          <w:rStyle w:val="StyleUnderline"/>
          <w:highlight w:val="yellow"/>
        </w:rPr>
        <w:t>One cannot be indulgent toward racism</w:t>
      </w:r>
      <w:r w:rsidRPr="00A927FB">
        <w:rPr>
          <w:rStyle w:val="StyleUnderline"/>
        </w:rPr>
        <w:t xml:space="preserve">; one must not even let the monster in the house, especially not in a mask.  </w:t>
      </w:r>
      <w:r w:rsidRPr="00D076F5">
        <w:rPr>
          <w:rStyle w:val="StyleUnderline"/>
          <w:highlight w:val="yellow"/>
        </w:rPr>
        <w:t xml:space="preserve">To give it </w:t>
      </w:r>
      <w:r w:rsidRPr="00843DBA">
        <w:rPr>
          <w:rStyle w:val="Emphasis"/>
        </w:rPr>
        <w:t xml:space="preserve">merely </w:t>
      </w:r>
      <w:r w:rsidRPr="0027518C">
        <w:rPr>
          <w:rStyle w:val="Emphasis"/>
          <w:highlight w:val="yellow"/>
        </w:rPr>
        <w:t>a foothold</w:t>
      </w:r>
      <w:r w:rsidRPr="00D076F5">
        <w:rPr>
          <w:rStyle w:val="StyleUnderline"/>
          <w:highlight w:val="yellow"/>
        </w:rPr>
        <w:t xml:space="preserve"> means to</w:t>
      </w:r>
      <w:r w:rsidRPr="00A927FB">
        <w:rPr>
          <w:rStyle w:val="StyleUnderline"/>
        </w:rPr>
        <w:t xml:space="preserve"> augment the bestial part in us and in other people, which is to </w:t>
      </w:r>
      <w:r w:rsidRPr="00D076F5">
        <w:rPr>
          <w:rStyle w:val="StyleUnderline"/>
          <w:highlight w:val="yellow"/>
        </w:rPr>
        <w:lastRenderedPageBreak/>
        <w:t xml:space="preserve">diminish what is </w:t>
      </w:r>
      <w:r w:rsidRPr="0027518C">
        <w:rPr>
          <w:rStyle w:val="StyleUnderline"/>
          <w:highlight w:val="yellow"/>
        </w:rPr>
        <w:t xml:space="preserve">human.  To </w:t>
      </w:r>
      <w:r w:rsidRPr="00D076F5">
        <w:rPr>
          <w:rStyle w:val="StyleUnderline"/>
          <w:highlight w:val="yellow"/>
        </w:rPr>
        <w:t>accept the racist universe</w:t>
      </w:r>
      <w:r w:rsidRPr="00A927FB">
        <w:rPr>
          <w:rStyle w:val="StyleUnderline"/>
        </w:rPr>
        <w:t xml:space="preserve"> to the slightest degree </w:t>
      </w:r>
      <w:r w:rsidRPr="00D076F5">
        <w:rPr>
          <w:rStyle w:val="StyleUnderline"/>
          <w:highlight w:val="yellow"/>
        </w:rPr>
        <w:t xml:space="preserve">is to endorse </w:t>
      </w:r>
      <w:r w:rsidRPr="0027518C">
        <w:rPr>
          <w:rStyle w:val="Emphasis"/>
          <w:highlight w:val="yellow"/>
        </w:rPr>
        <w:t>fear</w:t>
      </w:r>
      <w:r w:rsidRPr="00D076F5">
        <w:rPr>
          <w:rStyle w:val="StyleUnderline"/>
          <w:highlight w:val="yellow"/>
        </w:rPr>
        <w:t xml:space="preserve">, </w:t>
      </w:r>
      <w:r w:rsidRPr="0027518C">
        <w:rPr>
          <w:rStyle w:val="Emphasis"/>
          <w:highlight w:val="yellow"/>
        </w:rPr>
        <w:t>injustice</w:t>
      </w:r>
      <w:r w:rsidRPr="00D076F5">
        <w:rPr>
          <w:rStyle w:val="StyleUnderline"/>
          <w:highlight w:val="yellow"/>
        </w:rPr>
        <w:t xml:space="preserve">, and </w:t>
      </w:r>
      <w:r w:rsidRPr="0027518C">
        <w:rPr>
          <w:rStyle w:val="Emphasis"/>
          <w:highlight w:val="yellow"/>
        </w:rPr>
        <w:t>violence</w:t>
      </w:r>
      <w:r w:rsidRPr="00D076F5">
        <w:rPr>
          <w:rStyle w:val="StyleUnderline"/>
          <w:highlight w:val="yellow"/>
        </w:rPr>
        <w:t>.</w:t>
      </w:r>
      <w:r w:rsidRPr="00A927FB">
        <w:rPr>
          <w:rStyle w:val="StyleUnderline"/>
        </w:rPr>
        <w:t xml:space="preserve">  It is to accept the persistence of the dark</w:t>
      </w:r>
      <w:r w:rsidRPr="00A927FB">
        <w:t xml:space="preserve"> [end page 163] </w:t>
      </w:r>
      <w:r w:rsidRPr="00A927FB">
        <w:rPr>
          <w:rStyle w:val="StyleUnderline"/>
        </w:rPr>
        <w:t xml:space="preserve">history in which we still largely live.  </w:t>
      </w:r>
      <w:r w:rsidRPr="00D076F5">
        <w:rPr>
          <w:rStyle w:val="StyleUnderline"/>
          <w:highlight w:val="yellow"/>
        </w:rPr>
        <w:t>It is to agree that the outsider will always be a possible victim</w:t>
      </w:r>
      <w:r w:rsidRPr="00A927FB">
        <w:t xml:space="preserve"> (and which man is not himself an outsider relative to someone else?).  </w:t>
      </w:r>
      <w:r w:rsidRPr="00D076F5">
        <w:rPr>
          <w:rStyle w:val="StyleUnderline"/>
          <w:highlight w:val="yellow"/>
        </w:rPr>
        <w:t>Racism illustrates</w:t>
      </w:r>
      <w:r w:rsidRPr="00A927FB">
        <w:rPr>
          <w:rStyle w:val="StyleUnderline"/>
        </w:rPr>
        <w:t xml:space="preserve">, in sum, </w:t>
      </w:r>
      <w:r w:rsidRPr="00D076F5">
        <w:rPr>
          <w:rStyle w:val="StyleUnderline"/>
          <w:highlight w:val="yellow"/>
        </w:rPr>
        <w:t>the inevitable negativity of the</w:t>
      </w:r>
      <w:r w:rsidRPr="00A927FB">
        <w:rPr>
          <w:rStyle w:val="StyleUnderline"/>
        </w:rPr>
        <w:t xml:space="preserve"> condition of the </w:t>
      </w:r>
      <w:r w:rsidRPr="00D076F5">
        <w:rPr>
          <w:rStyle w:val="StyleUnderline"/>
          <w:highlight w:val="yellow"/>
        </w:rPr>
        <w:t>dominated</w:t>
      </w:r>
      <w:r w:rsidRPr="00A927FB">
        <w:rPr>
          <w:rStyle w:val="StyleUnderline"/>
        </w:rPr>
        <w:t xml:space="preserve">; that is, </w:t>
      </w:r>
      <w:r w:rsidRPr="00D076F5">
        <w:rPr>
          <w:rStyle w:val="StyleUnderline"/>
          <w:highlight w:val="yellow"/>
        </w:rPr>
        <w:t>it illuminates</w:t>
      </w:r>
      <w:r w:rsidRPr="00A927FB">
        <w:rPr>
          <w:rStyle w:val="StyleUnderline"/>
        </w:rPr>
        <w:t xml:space="preserve"> in a certain sense </w:t>
      </w:r>
      <w:r w:rsidRPr="00D076F5">
        <w:rPr>
          <w:rStyle w:val="StyleUnderline"/>
          <w:highlight w:val="yellow"/>
        </w:rPr>
        <w:t>the entire human condition.</w:t>
      </w:r>
      <w:r w:rsidRPr="00A927FB">
        <w:rPr>
          <w:rStyle w:val="StyleUnderline"/>
        </w:rPr>
        <w:t xml:space="preserve">  The anti-racist struggle, difficult though it is, and always in question, is nevertheless one of the prologues to the ultimate passage from </w:t>
      </w:r>
      <w:proofErr w:type="spellStart"/>
      <w:r w:rsidRPr="00A927FB">
        <w:rPr>
          <w:rStyle w:val="StyleUnderline"/>
        </w:rPr>
        <w:t>animality</w:t>
      </w:r>
      <w:proofErr w:type="spellEnd"/>
      <w:r w:rsidRPr="00A927FB">
        <w:rPr>
          <w:rStyle w:val="StyleUnderline"/>
        </w:rPr>
        <w:t xml:space="preserve"> to humanity</w:t>
      </w:r>
      <w:r w:rsidRPr="00A927FB">
        <w:t xml:space="preserve">.  </w:t>
      </w:r>
      <w:r w:rsidRPr="00A927FB">
        <w:rPr>
          <w:i/>
        </w:rPr>
        <w:t xml:space="preserve">In that sense, </w:t>
      </w:r>
      <w:r w:rsidRPr="0027518C">
        <w:rPr>
          <w:rStyle w:val="Emphasis"/>
          <w:highlight w:val="yellow"/>
        </w:rPr>
        <w:t>we cannot fail to rise to the racist challenge</w:t>
      </w:r>
      <w:r w:rsidRPr="00D076F5">
        <w:rPr>
          <w:highlight w:val="yellow"/>
        </w:rPr>
        <w:t>.</w:t>
      </w:r>
    </w:p>
    <w:p w14:paraId="4F77D27A" w14:textId="77777777" w:rsidR="006B417F" w:rsidRPr="00A927FB" w:rsidRDefault="006B417F" w:rsidP="006B417F">
      <w:r w:rsidRPr="00A927FB">
        <w:t xml:space="preserve">However, it remains true that </w:t>
      </w:r>
      <w:r w:rsidRPr="00D076F5">
        <w:rPr>
          <w:rStyle w:val="StyleUnderline"/>
          <w:highlight w:val="yellow"/>
        </w:rPr>
        <w:t xml:space="preserve">one's moral conduct only emerges from a choice; </w:t>
      </w:r>
      <w:r w:rsidRPr="00843DBA">
        <w:rPr>
          <w:rStyle w:val="StyleUnderline"/>
        </w:rPr>
        <w:t>one has to want it.</w:t>
      </w:r>
      <w:r w:rsidRPr="00A927FB">
        <w:rPr>
          <w:rStyle w:val="StyleUnderline"/>
        </w:rPr>
        <w:t xml:space="preserve">  It is a choice among other choices, and always debatable in its foundations and its consequences</w:t>
      </w:r>
      <w:r w:rsidRPr="00A927FB">
        <w:t xml:space="preserve">.  Let us say, broadly speaking, that </w:t>
      </w:r>
      <w:r w:rsidRPr="00D076F5">
        <w:rPr>
          <w:rStyle w:val="StyleUnderline"/>
          <w:highlight w:val="yellow"/>
        </w:rPr>
        <w:t>the choice to conduct oneself morally is the condition for the establishment of a human order, for which racism is the very negation</w:t>
      </w:r>
      <w:r w:rsidRPr="00D076F5">
        <w:rPr>
          <w:highlight w:val="yellow"/>
        </w:rPr>
        <w:t>.</w:t>
      </w:r>
      <w:r w:rsidRPr="00A927FB">
        <w:t xml:space="preserve">  This is almost a redundancy.  </w:t>
      </w:r>
      <w:r w:rsidRPr="00D076F5">
        <w:rPr>
          <w:rStyle w:val="StyleUnderline"/>
          <w:highlight w:val="yellow"/>
        </w:rPr>
        <w:t>One cannot found a moral order,</w:t>
      </w:r>
      <w:r w:rsidRPr="00A927FB">
        <w:rPr>
          <w:rStyle w:val="StyleUnderline"/>
        </w:rPr>
        <w:t xml:space="preserve"> let alone a legislative order, </w:t>
      </w:r>
      <w:r w:rsidRPr="00D076F5">
        <w:rPr>
          <w:rStyle w:val="StyleUnderline"/>
          <w:highlight w:val="yellow"/>
        </w:rPr>
        <w:t>on racism</w:t>
      </w:r>
      <w:r w:rsidRPr="00A927FB">
        <w:rPr>
          <w:rStyle w:val="StyleUnderline"/>
        </w:rPr>
        <w:t xml:space="preserve">, because </w:t>
      </w:r>
      <w:r w:rsidRPr="00D076F5">
        <w:rPr>
          <w:rStyle w:val="StyleUnderline"/>
          <w:highlight w:val="yellow"/>
        </w:rPr>
        <w:t xml:space="preserve">racism </w:t>
      </w:r>
      <w:r w:rsidRPr="00843DBA">
        <w:rPr>
          <w:rStyle w:val="StyleUnderline"/>
          <w:highlight w:val="yellow"/>
        </w:rPr>
        <w:t>signifies the</w:t>
      </w:r>
      <w:r w:rsidRPr="00843DBA">
        <w:rPr>
          <w:rStyle w:val="StyleUnderline"/>
        </w:rPr>
        <w:t xml:space="preserve"> </w:t>
      </w:r>
      <w:r w:rsidRPr="00D076F5">
        <w:rPr>
          <w:rStyle w:val="StyleUnderline"/>
          <w:highlight w:val="yellow"/>
        </w:rPr>
        <w:t>exclusion of the other, and his or her subjection to violence and domination.</w:t>
      </w:r>
      <w:r w:rsidRPr="00A927FB">
        <w:rPr>
          <w:rStyle w:val="StyleUnderline"/>
        </w:rPr>
        <w:t xml:space="preserve">  From an ethical point of view,</w:t>
      </w:r>
      <w:r w:rsidRPr="00A927FB">
        <w:t xml:space="preserve"> if one can deploy a little religious language, </w:t>
      </w:r>
      <w:r w:rsidRPr="00D076F5">
        <w:rPr>
          <w:rStyle w:val="Emphasis"/>
          <w:highlight w:val="yellow"/>
        </w:rPr>
        <w:t>racism is "the truly capital sin."</w:t>
      </w:r>
      <w:proofErr w:type="gramStart"/>
      <w:r w:rsidRPr="00A927FB">
        <w:rPr>
          <w:vertAlign w:val="superscript"/>
        </w:rPr>
        <w:t>22</w:t>
      </w:r>
      <w:r w:rsidRPr="00A927FB">
        <w:t xml:space="preserve">  It</w:t>
      </w:r>
      <w:proofErr w:type="gramEnd"/>
      <w:r w:rsidRPr="00A927FB">
        <w:t xml:space="preserve"> is not an accident that almost all of humanity's spiritual traditions counsel respect for the weak, for orphans, widows, or strangers.  It is not just a question of theoretical morality and disinterested commandments.  Such unanimity in the safeguarding of the other suggests the real utility of such sentiments.  </w:t>
      </w:r>
      <w:r w:rsidRPr="00A927FB">
        <w:rPr>
          <w:rStyle w:val="StyleUnderline"/>
        </w:rPr>
        <w:t xml:space="preserve">All things considered, </w:t>
      </w:r>
      <w:r w:rsidRPr="00D076F5">
        <w:rPr>
          <w:rStyle w:val="StyleUnderline"/>
          <w:highlight w:val="yellow"/>
        </w:rPr>
        <w:t>we have an interest in</w:t>
      </w:r>
      <w:r w:rsidRPr="00A927FB">
        <w:t xml:space="preserve"> [end page 164] </w:t>
      </w:r>
      <w:r w:rsidRPr="00D076F5">
        <w:rPr>
          <w:rStyle w:val="StyleUnderline"/>
          <w:highlight w:val="yellow"/>
        </w:rPr>
        <w:t xml:space="preserve">banishing injustice, because injustice engenders </w:t>
      </w:r>
      <w:r w:rsidRPr="00D076F5">
        <w:rPr>
          <w:rStyle w:val="Emphasis"/>
          <w:highlight w:val="yellow"/>
        </w:rPr>
        <w:t>violence</w:t>
      </w:r>
      <w:r w:rsidRPr="00D076F5">
        <w:rPr>
          <w:rStyle w:val="StyleUnderline"/>
          <w:highlight w:val="yellow"/>
        </w:rPr>
        <w:t xml:space="preserve"> and </w:t>
      </w:r>
      <w:r w:rsidRPr="00D076F5">
        <w:rPr>
          <w:rStyle w:val="Emphasis"/>
          <w:highlight w:val="yellow"/>
        </w:rPr>
        <w:t>death</w:t>
      </w:r>
      <w:r>
        <w:rPr>
          <w:highlight w:val="yellow"/>
        </w:rPr>
        <w:t>.</w:t>
      </w:r>
    </w:p>
    <w:p w14:paraId="42D27E4B" w14:textId="77777777" w:rsidR="006B417F" w:rsidRDefault="006B417F" w:rsidP="006B417F">
      <w:r w:rsidRPr="00A927FB">
        <w:t xml:space="preserve">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In short, </w:t>
      </w:r>
      <w:r w:rsidRPr="00A927FB">
        <w:rPr>
          <w:rStyle w:val="StyleUnderline"/>
        </w:rPr>
        <w:t xml:space="preserve">the refusal of racism is the condition for all theoretical and practical morality.  Because, in the end, the ethical choice commands the political choice, </w:t>
      </w:r>
      <w:r w:rsidRPr="00D076F5">
        <w:rPr>
          <w:rStyle w:val="StyleUnderline"/>
          <w:highlight w:val="yellow"/>
        </w:rPr>
        <w:t xml:space="preserve">a just society must be a society accepted by </w:t>
      </w:r>
      <w:r w:rsidRPr="0027518C">
        <w:rPr>
          <w:rStyle w:val="StyleUnderline"/>
          <w:highlight w:val="yellow"/>
        </w:rPr>
        <w:t xml:space="preserve">all.  If this </w:t>
      </w:r>
      <w:r w:rsidRPr="00D076F5">
        <w:rPr>
          <w:rStyle w:val="StyleUnderline"/>
          <w:highlight w:val="yellow"/>
        </w:rPr>
        <w:t xml:space="preserve">contractual principle is not accepted, then only </w:t>
      </w:r>
      <w:r w:rsidRPr="00D076F5">
        <w:rPr>
          <w:rStyle w:val="Emphasis"/>
          <w:highlight w:val="yellow"/>
        </w:rPr>
        <w:t>conflict</w:t>
      </w:r>
      <w:r w:rsidRPr="00D076F5">
        <w:rPr>
          <w:rStyle w:val="StyleUnderline"/>
          <w:highlight w:val="yellow"/>
        </w:rPr>
        <w:t xml:space="preserve">, </w:t>
      </w:r>
      <w:r w:rsidRPr="00D076F5">
        <w:rPr>
          <w:rStyle w:val="Emphasis"/>
          <w:highlight w:val="yellow"/>
        </w:rPr>
        <w:t>violence</w:t>
      </w:r>
      <w:r w:rsidRPr="00D076F5">
        <w:rPr>
          <w:rStyle w:val="StyleUnderline"/>
          <w:highlight w:val="yellow"/>
        </w:rPr>
        <w:t xml:space="preserve">, and </w:t>
      </w:r>
      <w:r w:rsidRPr="00D076F5">
        <w:rPr>
          <w:rStyle w:val="Emphasis"/>
          <w:highlight w:val="yellow"/>
        </w:rPr>
        <w:t>destruction</w:t>
      </w:r>
      <w:r w:rsidRPr="00D076F5">
        <w:rPr>
          <w:rStyle w:val="StyleUnderline"/>
          <w:highlight w:val="yellow"/>
        </w:rPr>
        <w:t xml:space="preserve"> will be our lot.</w:t>
      </w:r>
      <w:r w:rsidRPr="00A927FB">
        <w:rPr>
          <w:rStyle w:val="StyleUnderline"/>
        </w:rPr>
        <w:t xml:space="preserve">  If it is accepted, we can hope someday to live in peace.  True, it is a wager, but the stakes are irresistible</w:t>
      </w:r>
      <w:r w:rsidRPr="00A927FB">
        <w:t>.</w:t>
      </w:r>
    </w:p>
    <w:p w14:paraId="3FFAAF7F" w14:textId="77777777" w:rsidR="006B417F" w:rsidRDefault="006B417F" w:rsidP="00C9545B"/>
    <w:p w14:paraId="122634FA" w14:textId="138AAEA3" w:rsidR="00CB4585" w:rsidRDefault="00563285" w:rsidP="00C15C3E">
      <w:pPr>
        <w:pStyle w:val="Heading3"/>
      </w:pPr>
      <w:r>
        <w:lastRenderedPageBreak/>
        <w:t>They Say: “Permute</w:t>
      </w:r>
      <w:r w:rsidR="00873BE7">
        <w:t xml:space="preserve"> – Do Both</w:t>
      </w:r>
      <w:r>
        <w:t>”</w:t>
      </w:r>
    </w:p>
    <w:p w14:paraId="035CC743" w14:textId="38D6C2F5" w:rsidR="00563285" w:rsidRDefault="00563285" w:rsidP="00563285">
      <w:pPr>
        <w:pStyle w:val="Heading4"/>
      </w:pPr>
      <w:r>
        <w:t xml:space="preserve">1. </w:t>
      </w:r>
      <w:r>
        <w:rPr>
          <w:u w:val="single"/>
        </w:rPr>
        <w:t>Perm severs advantage</w:t>
      </w:r>
      <w:r>
        <w:t xml:space="preserve"> — where the 1AC reacted to NSA surveillance with outrage, the 1NC responded with indifference. </w:t>
      </w:r>
      <w:r w:rsidRPr="003F305E">
        <w:rPr>
          <w:i/>
          <w:u w:val="single"/>
        </w:rPr>
        <w:t>No take-backs</w:t>
      </w:r>
      <w:r>
        <w:t xml:space="preserve">: the case carries </w:t>
      </w:r>
      <w:proofErr w:type="spellStart"/>
      <w:r>
        <w:t>ethico</w:t>
      </w:r>
      <w:proofErr w:type="spellEnd"/>
      <w:r>
        <w:t>-political consequences that are intrinsic to voting “</w:t>
      </w:r>
      <w:proofErr w:type="spellStart"/>
      <w:r>
        <w:t>Aff</w:t>
      </w:r>
      <w:proofErr w:type="spellEnd"/>
      <w:r>
        <w:t>.”</w:t>
      </w:r>
      <w:r w:rsidR="00C9545B">
        <w:t xml:space="preserve"> Discourse is meaningful and policy-relevant, especially in the context of race.</w:t>
      </w:r>
    </w:p>
    <w:p w14:paraId="00122E43" w14:textId="77777777" w:rsidR="00563285" w:rsidRDefault="00563285" w:rsidP="00563285"/>
    <w:p w14:paraId="05A00AFB" w14:textId="6771C55E" w:rsidR="00563285" w:rsidRDefault="00563285" w:rsidP="00563285">
      <w:pPr>
        <w:pStyle w:val="Heading4"/>
      </w:pPr>
      <w:r>
        <w:t xml:space="preserve">2. </w:t>
      </w:r>
      <w:r w:rsidRPr="00563285">
        <w:rPr>
          <w:u w:val="single"/>
        </w:rPr>
        <w:t>Perm severs starting point</w:t>
      </w:r>
      <w:r>
        <w:t xml:space="preserve"> — where the 1AC prioritized NSA surveillance, the 1NC prioritized abuses perpetrated against people of color. “Priority” must be </w:t>
      </w:r>
      <w:r w:rsidRPr="003F305E">
        <w:rPr>
          <w:i/>
          <w:u w:val="single"/>
        </w:rPr>
        <w:t>singular</w:t>
      </w:r>
      <w:r>
        <w:t xml:space="preserve">: policy advocacy can’t start in two places at one time. </w:t>
      </w:r>
    </w:p>
    <w:p w14:paraId="12AD9838" w14:textId="77777777" w:rsidR="00563285" w:rsidRDefault="00563285" w:rsidP="00563285"/>
    <w:p w14:paraId="28B5537E" w14:textId="732D9EBD" w:rsidR="00563285" w:rsidRDefault="00563285" w:rsidP="00563285">
      <w:pPr>
        <w:pStyle w:val="Heading4"/>
      </w:pPr>
      <w:r>
        <w:t xml:space="preserve">3. </w:t>
      </w:r>
      <w:r w:rsidRPr="00563285">
        <w:rPr>
          <w:u w:val="single"/>
        </w:rPr>
        <w:t>Reject severance</w:t>
      </w:r>
      <w:r>
        <w:t xml:space="preserve"> — stable </w:t>
      </w:r>
      <w:proofErr w:type="spellStart"/>
      <w:r>
        <w:t>aff</w:t>
      </w:r>
      <w:proofErr w:type="spellEnd"/>
      <w:r>
        <w:t xml:space="preserve"> advocacy establishes the groundwork for </w:t>
      </w:r>
      <w:proofErr w:type="spellStart"/>
      <w:r>
        <w:t>neg</w:t>
      </w:r>
      <w:proofErr w:type="spellEnd"/>
      <w:r>
        <w:t xml:space="preserve"> rejoinder. 2AC take-backs </w:t>
      </w:r>
      <w:r w:rsidR="003F305E">
        <w:t xml:space="preserve">make </w:t>
      </w:r>
      <w:proofErr w:type="spellStart"/>
      <w:r w:rsidR="003F305E">
        <w:t>neg’s</w:t>
      </w:r>
      <w:proofErr w:type="spellEnd"/>
      <w:r w:rsidR="003F305E">
        <w:t xml:space="preserve"> job </w:t>
      </w:r>
      <w:r w:rsidR="003F305E" w:rsidRPr="003F305E">
        <w:rPr>
          <w:u w:val="single"/>
        </w:rPr>
        <w:t>too hard</w:t>
      </w:r>
      <w:r w:rsidR="003F305E">
        <w:t xml:space="preserve">, discouraging </w:t>
      </w:r>
      <w:proofErr w:type="spellStart"/>
      <w:r w:rsidR="003F305E">
        <w:t>arg</w:t>
      </w:r>
      <w:proofErr w:type="spellEnd"/>
      <w:r w:rsidR="003F305E">
        <w:t xml:space="preserve"> innovation and </w:t>
      </w:r>
      <w:r w:rsidR="00014463">
        <w:t>case</w:t>
      </w:r>
      <w:r w:rsidR="003F305E">
        <w:t xml:space="preserve">-specific critique research. Err </w:t>
      </w:r>
      <w:proofErr w:type="spellStart"/>
      <w:r w:rsidR="003F305E">
        <w:t>neg</w:t>
      </w:r>
      <w:proofErr w:type="spellEnd"/>
      <w:r w:rsidR="003F305E">
        <w:t xml:space="preserve"> because of </w:t>
      </w:r>
      <w:proofErr w:type="spellStart"/>
      <w:r w:rsidR="003F305E">
        <w:t>aff’s</w:t>
      </w:r>
      <w:proofErr w:type="spellEnd"/>
      <w:r w:rsidR="003F305E">
        <w:t xml:space="preserve"> substantial “</w:t>
      </w:r>
      <w:r w:rsidR="003F305E" w:rsidRPr="003F305E">
        <w:rPr>
          <w:i/>
        </w:rPr>
        <w:t>opening move</w:t>
      </w:r>
      <w:r w:rsidR="003F305E">
        <w:t xml:space="preserve">” </w:t>
      </w:r>
      <w:r w:rsidR="00014463">
        <w:t>advantage</w:t>
      </w:r>
      <w:r w:rsidR="003F305E">
        <w:t>.</w:t>
      </w:r>
    </w:p>
    <w:p w14:paraId="268767C7" w14:textId="77777777" w:rsidR="003F305E" w:rsidRDefault="003F305E" w:rsidP="003F305E"/>
    <w:p w14:paraId="33A4F75D" w14:textId="77C76629" w:rsidR="003F305E" w:rsidRDefault="003F305E" w:rsidP="003F305E">
      <w:pPr>
        <w:pStyle w:val="Heading4"/>
      </w:pPr>
      <w:r>
        <w:t xml:space="preserve">4. </w:t>
      </w:r>
      <w:r w:rsidRPr="009C5B19">
        <w:rPr>
          <w:u w:val="single"/>
        </w:rPr>
        <w:t>Colorblindness DA</w:t>
      </w:r>
      <w:r>
        <w:t xml:space="preserve"> — </w:t>
      </w:r>
      <w:r w:rsidR="009C5B19">
        <w:t xml:space="preserve">the 1AC was presented without reference to the particular effects of surveillance on people of color. Colorblind policy analysis perpetrates </w:t>
      </w:r>
      <w:r w:rsidR="009C5B19" w:rsidRPr="009C5B19">
        <w:rPr>
          <w:u w:val="single"/>
        </w:rPr>
        <w:t>racism</w:t>
      </w:r>
      <w:r w:rsidR="009C5B19">
        <w:t xml:space="preserve"> and </w:t>
      </w:r>
      <w:r w:rsidR="009C5B19" w:rsidRPr="009C5B19">
        <w:rPr>
          <w:u w:val="single"/>
        </w:rPr>
        <w:t>racial inequality</w:t>
      </w:r>
      <w:r w:rsidR="009C5B19">
        <w:t xml:space="preserve"> — that’s Wise. </w:t>
      </w:r>
    </w:p>
    <w:p w14:paraId="6D16EC35" w14:textId="77777777" w:rsidR="00C9545B" w:rsidRPr="00C9545B" w:rsidRDefault="00C9545B" w:rsidP="00C9545B"/>
    <w:p w14:paraId="0BC534A4" w14:textId="77777777" w:rsidR="00563285" w:rsidRPr="00563285" w:rsidRDefault="00563285" w:rsidP="00563285"/>
    <w:p w14:paraId="716226B3" w14:textId="16D72A6F" w:rsidR="003F305E" w:rsidRDefault="00014463" w:rsidP="00B53557">
      <w:pPr>
        <w:pStyle w:val="Heading4"/>
      </w:pPr>
      <w:r w:rsidRPr="00014463">
        <w:t>5</w:t>
      </w:r>
      <w:r w:rsidR="003F305E" w:rsidRPr="00014463">
        <w:t>.</w:t>
      </w:r>
      <w:r w:rsidR="003F305E">
        <w:t xml:space="preserve"> </w:t>
      </w:r>
      <w:r w:rsidR="003F305E" w:rsidRPr="003F305E">
        <w:rPr>
          <w:u w:val="single"/>
        </w:rPr>
        <w:t>Focus DA</w:t>
      </w:r>
      <w:r w:rsidR="003F305E">
        <w:t xml:space="preserve"> — </w:t>
      </w:r>
    </w:p>
    <w:p w14:paraId="6DA9DB7F" w14:textId="77777777" w:rsidR="009C5B19" w:rsidRPr="009C5B19" w:rsidRDefault="009C5B19" w:rsidP="009C5B19"/>
    <w:p w14:paraId="640EF4DC" w14:textId="3847E2D2" w:rsidR="00B53557" w:rsidRPr="00B53557" w:rsidRDefault="003F305E" w:rsidP="00B53557">
      <w:pPr>
        <w:pStyle w:val="Heading4"/>
      </w:pPr>
      <w:r>
        <w:t xml:space="preserve">A. </w:t>
      </w:r>
      <w:r w:rsidRPr="003F305E">
        <w:rPr>
          <w:u w:val="single"/>
        </w:rPr>
        <w:t>Link</w:t>
      </w:r>
      <w:r>
        <w:t>: t</w:t>
      </w:r>
      <w:r w:rsidR="00B53557">
        <w:t xml:space="preserve">he </w:t>
      </w:r>
      <w:proofErr w:type="spellStart"/>
      <w:r w:rsidR="00B53557">
        <w:t>aff</w:t>
      </w:r>
      <w:proofErr w:type="spellEnd"/>
      <w:r w:rsidR="00B53557">
        <w:t xml:space="preserve"> </w:t>
      </w:r>
      <w:r w:rsidR="00B53557" w:rsidRPr="00B53557">
        <w:rPr>
          <w:u w:val="single"/>
        </w:rPr>
        <w:t>distracts focus</w:t>
      </w:r>
      <w:r w:rsidR="00B53557">
        <w:t xml:space="preserve"> from police violence against people of color. Every minute spent worrying about NSA reform is a minute </w:t>
      </w:r>
      <w:r w:rsidR="00B53557">
        <w:rPr>
          <w:i/>
          <w:u w:val="single"/>
        </w:rPr>
        <w:t>not</w:t>
      </w:r>
      <w:r w:rsidR="00B53557">
        <w:t xml:space="preserve"> spent mobilizing against everyday brutality. </w:t>
      </w:r>
    </w:p>
    <w:p w14:paraId="2CD48426" w14:textId="77777777" w:rsidR="00B53557" w:rsidRPr="00DF5BAA" w:rsidRDefault="00B53557" w:rsidP="00B53557">
      <w:proofErr w:type="spellStart"/>
      <w:r w:rsidRPr="00DF5BAA">
        <w:rPr>
          <w:rStyle w:val="Style13ptBold"/>
        </w:rPr>
        <w:t>YeaYouRite</w:t>
      </w:r>
      <w:proofErr w:type="spellEnd"/>
      <w:r w:rsidRPr="00DF5BAA">
        <w:rPr>
          <w:rStyle w:val="Style13ptBold"/>
        </w:rPr>
        <w:t xml:space="preserve"> 14</w:t>
      </w:r>
      <w:r>
        <w:t xml:space="preserve"> — </w:t>
      </w:r>
      <w:proofErr w:type="spellStart"/>
      <w:r>
        <w:t>YeaYouRite</w:t>
      </w:r>
      <w:proofErr w:type="spellEnd"/>
      <w:r>
        <w:t xml:space="preserve"> (</w:t>
      </w:r>
      <w:r w:rsidRPr="00DF5BAA">
        <w:t>@</w:t>
      </w:r>
      <w:proofErr w:type="spellStart"/>
      <w:r w:rsidRPr="00DF5BAA">
        <w:t>YeaYouRite</w:t>
      </w:r>
      <w:proofErr w:type="spellEnd"/>
      <w:r>
        <w:t xml:space="preserve">), the pseudonym of a blogger at </w:t>
      </w:r>
      <w:r>
        <w:rPr>
          <w:i/>
        </w:rPr>
        <w:t>Daily Kos</w:t>
      </w:r>
      <w:r>
        <w:t xml:space="preserve"> who self-identifies as a New Orleans leftist, 2014 (“</w:t>
      </w:r>
      <w:r w:rsidRPr="006D6ED7">
        <w:t>The NSA Is An Existential Problem. Police Brutality Is A Real Problem</w:t>
      </w:r>
      <w:r>
        <w:t xml:space="preserve">,” </w:t>
      </w:r>
      <w:r>
        <w:rPr>
          <w:i/>
        </w:rPr>
        <w:t>Daily Kos</w:t>
      </w:r>
      <w:r>
        <w:t>, August 22</w:t>
      </w:r>
      <w:r w:rsidRPr="00DF5BAA">
        <w:rPr>
          <w:vertAlign w:val="superscript"/>
        </w:rPr>
        <w:t>nd</w:t>
      </w:r>
      <w:r>
        <w:t xml:space="preserve">, Available Online at </w:t>
      </w:r>
      <w:hyperlink r:id="rId8" w:history="1">
        <w:r w:rsidRPr="00A82020">
          <w:rPr>
            <w:rStyle w:val="Hyperlink"/>
          </w:rPr>
          <w:t>http://www.dailykos.com/story/2014/08/22/1323791/-The-NSA-is-an-existential-problem-Police-brutality-is-a-real-one</w:t>
        </w:r>
      </w:hyperlink>
      <w:r>
        <w:t>, Accessed 06-18-2015)</w:t>
      </w:r>
    </w:p>
    <w:p w14:paraId="6FDE72AE" w14:textId="77777777" w:rsidR="00B53557" w:rsidRPr="00DF5BAA" w:rsidRDefault="00B53557" w:rsidP="00B53557">
      <w:pPr>
        <w:rPr>
          <w:sz w:val="24"/>
          <w:u w:val="single"/>
        </w:rPr>
      </w:pPr>
      <w:r w:rsidRPr="00DF5BAA">
        <w:rPr>
          <w:rStyle w:val="StyleUnderline"/>
        </w:rPr>
        <w:t xml:space="preserve">At this point, </w:t>
      </w:r>
      <w:r w:rsidRPr="00F50E9F">
        <w:rPr>
          <w:rStyle w:val="StyleUnderline"/>
          <w:highlight w:val="yellow"/>
        </w:rPr>
        <w:t>no one needs</w:t>
      </w:r>
      <w:r w:rsidRPr="00DF5BAA">
        <w:rPr>
          <w:rStyle w:val="StyleUnderline"/>
        </w:rPr>
        <w:t xml:space="preserve"> any </w:t>
      </w:r>
      <w:r w:rsidRPr="00F50E9F">
        <w:rPr>
          <w:rStyle w:val="StyleUnderline"/>
          <w:highlight w:val="yellow"/>
        </w:rPr>
        <w:t>refreshers on</w:t>
      </w:r>
      <w:r w:rsidRPr="00DF5BAA">
        <w:rPr>
          <w:rStyle w:val="StyleUnderline"/>
        </w:rPr>
        <w:t xml:space="preserve"> what's happening in </w:t>
      </w:r>
      <w:r w:rsidRPr="00F50E9F">
        <w:rPr>
          <w:rStyle w:val="StyleUnderline"/>
          <w:highlight w:val="yellow"/>
        </w:rPr>
        <w:t>Ferguson</w:t>
      </w:r>
      <w:r>
        <w:t xml:space="preserve">, Missouri. </w:t>
      </w:r>
      <w:r w:rsidRPr="00F50E9F">
        <w:rPr>
          <w:rStyle w:val="StyleUnderline"/>
          <w:highlight w:val="yellow"/>
        </w:rPr>
        <w:t>But how about</w:t>
      </w:r>
      <w:r w:rsidRPr="00DF5BAA">
        <w:rPr>
          <w:rStyle w:val="StyleUnderline"/>
        </w:rPr>
        <w:t xml:space="preserve"> what happened to</w:t>
      </w:r>
      <w:r>
        <w:t xml:space="preserve"> Eric </w:t>
      </w:r>
      <w:r w:rsidRPr="00F50E9F">
        <w:rPr>
          <w:rStyle w:val="StyleUnderline"/>
          <w:highlight w:val="yellow"/>
        </w:rPr>
        <w:t>Garner or</w:t>
      </w:r>
      <w:r>
        <w:t xml:space="preserve"> John </w:t>
      </w:r>
      <w:r w:rsidRPr="00F50E9F">
        <w:rPr>
          <w:rStyle w:val="StyleUnderline"/>
          <w:highlight w:val="yellow"/>
        </w:rPr>
        <w:t>Crawford or</w:t>
      </w:r>
      <w:r>
        <w:t xml:space="preserve"> Ezell </w:t>
      </w:r>
      <w:r w:rsidRPr="00F50E9F">
        <w:rPr>
          <w:rStyle w:val="StyleUnderline"/>
          <w:highlight w:val="yellow"/>
        </w:rPr>
        <w:t>Ford or</w:t>
      </w:r>
      <w:r>
        <w:t xml:space="preserve"> </w:t>
      </w:r>
      <w:proofErr w:type="spellStart"/>
      <w:r>
        <w:t>Kajieme</w:t>
      </w:r>
      <w:proofErr w:type="spellEnd"/>
      <w:r>
        <w:t xml:space="preserve"> </w:t>
      </w:r>
      <w:r w:rsidRPr="00F50E9F">
        <w:rPr>
          <w:rStyle w:val="StyleUnderline"/>
          <w:highlight w:val="yellow"/>
        </w:rPr>
        <w:t>Powell?</w:t>
      </w:r>
    </w:p>
    <w:p w14:paraId="43E264FD" w14:textId="77777777" w:rsidR="00B53557" w:rsidRDefault="00B53557" w:rsidP="00B53557">
      <w:r>
        <w:t xml:space="preserve">These are just police killings in the past month, and just people we know about (there's probably more), and only people who've been killed. </w:t>
      </w:r>
      <w:r w:rsidRPr="00DF5BAA">
        <w:rPr>
          <w:rStyle w:val="StyleUnderline"/>
        </w:rPr>
        <w:t xml:space="preserve">Many </w:t>
      </w:r>
      <w:r w:rsidRPr="00F50E9F">
        <w:rPr>
          <w:rStyle w:val="StyleUnderline"/>
          <w:highlight w:val="yellow"/>
        </w:rPr>
        <w:t>hundreds</w:t>
      </w:r>
      <w:r>
        <w:t xml:space="preserve">, </w:t>
      </w:r>
      <w:r w:rsidRPr="00F50E9F">
        <w:rPr>
          <w:rStyle w:val="StyleUnderline"/>
          <w:highlight w:val="yellow"/>
        </w:rPr>
        <w:t>if not thousands of others</w:t>
      </w:r>
      <w:r>
        <w:t xml:space="preserve">, </w:t>
      </w:r>
      <w:r w:rsidRPr="00F50E9F">
        <w:rPr>
          <w:rStyle w:val="StyleUnderline"/>
          <w:highlight w:val="yellow"/>
        </w:rPr>
        <w:t>were beaten or wounded by police this past month. We have names and faces</w:t>
      </w:r>
      <w:r w:rsidRPr="00DF5BAA">
        <w:rPr>
          <w:rStyle w:val="StyleUnderline"/>
        </w:rPr>
        <w:t xml:space="preserve"> that go with this problem. </w:t>
      </w:r>
      <w:r w:rsidRPr="00F50E9F">
        <w:rPr>
          <w:rStyle w:val="StyleUnderline"/>
          <w:highlight w:val="yellow"/>
        </w:rPr>
        <w:t xml:space="preserve">Police brutality is </w:t>
      </w:r>
      <w:r w:rsidRPr="00F50E9F">
        <w:rPr>
          <w:rStyle w:val="Emphasis"/>
          <w:highlight w:val="yellow"/>
        </w:rPr>
        <w:t>quite real</w:t>
      </w:r>
      <w:r>
        <w:t>.</w:t>
      </w:r>
    </w:p>
    <w:p w14:paraId="5F49076A" w14:textId="77777777" w:rsidR="00B53557" w:rsidRDefault="00B53557" w:rsidP="00B53557">
      <w:r w:rsidRPr="00F50E9F">
        <w:rPr>
          <w:rStyle w:val="StyleUnderline"/>
          <w:highlight w:val="yellow"/>
        </w:rPr>
        <w:t>When white people log into</w:t>
      </w:r>
      <w:r w:rsidRPr="00DF5BAA">
        <w:rPr>
          <w:rStyle w:val="StyleUnderline"/>
        </w:rPr>
        <w:t xml:space="preserve"> their </w:t>
      </w:r>
      <w:r w:rsidRPr="00F50E9F">
        <w:rPr>
          <w:rStyle w:val="StyleUnderline"/>
          <w:highlight w:val="yellow"/>
        </w:rPr>
        <w:t>email, I doubt most are seriously worried</w:t>
      </w:r>
      <w:r w:rsidRPr="00DF5BAA">
        <w:rPr>
          <w:rStyle w:val="StyleUnderline"/>
        </w:rPr>
        <w:t xml:space="preserve"> that the </w:t>
      </w:r>
      <w:r w:rsidRPr="00F50E9F">
        <w:rPr>
          <w:rStyle w:val="StyleUnderline"/>
          <w:highlight w:val="yellow"/>
        </w:rPr>
        <w:t>NSA is going to</w:t>
      </w:r>
      <w:r w:rsidRPr="00F50E9F">
        <w:rPr>
          <w:rStyle w:val="StyleUnderline"/>
        </w:rPr>
        <w:t xml:space="preserve"> steal their private</w:t>
      </w:r>
      <w:r w:rsidRPr="00DF5BAA">
        <w:rPr>
          <w:rStyle w:val="StyleUnderline"/>
        </w:rPr>
        <w:t xml:space="preserve"> information and </w:t>
      </w:r>
      <w:r w:rsidRPr="00F50E9F">
        <w:rPr>
          <w:rStyle w:val="StyleUnderline"/>
          <w:highlight w:val="yellow"/>
        </w:rPr>
        <w:t>victimize them</w:t>
      </w:r>
      <w:r>
        <w:t xml:space="preserve"> in some way. </w:t>
      </w:r>
      <w:r w:rsidRPr="00F50E9F">
        <w:rPr>
          <w:rStyle w:val="StyleUnderline"/>
          <w:highlight w:val="yellow"/>
        </w:rPr>
        <w:t xml:space="preserve">Yet if the Internet is to </w:t>
      </w:r>
      <w:proofErr w:type="gramStart"/>
      <w:r w:rsidRPr="00F50E9F">
        <w:rPr>
          <w:rStyle w:val="StyleUnderline"/>
          <w:highlight w:val="yellow"/>
        </w:rPr>
        <w:t>believed</w:t>
      </w:r>
      <w:proofErr w:type="gramEnd"/>
      <w:r w:rsidRPr="00F50E9F">
        <w:rPr>
          <w:rStyle w:val="StyleUnderline"/>
          <w:highlight w:val="yellow"/>
        </w:rPr>
        <w:t>,</w:t>
      </w:r>
      <w:r>
        <w:t xml:space="preserve"> Lord </w:t>
      </w:r>
      <w:r w:rsidRPr="00F50E9F">
        <w:rPr>
          <w:rStyle w:val="StyleUnderline"/>
          <w:highlight w:val="yellow"/>
        </w:rPr>
        <w:t>Obama is taking</w:t>
      </w:r>
      <w:r w:rsidRPr="00DF5BAA">
        <w:rPr>
          <w:rStyle w:val="StyleUnderline"/>
        </w:rPr>
        <w:t xml:space="preserve"> all </w:t>
      </w:r>
      <w:r w:rsidRPr="00F50E9F">
        <w:rPr>
          <w:rStyle w:val="StyleUnderline"/>
          <w:highlight w:val="yellow"/>
        </w:rPr>
        <w:t>our freedom away through his super-spy agency and big government</w:t>
      </w:r>
      <w:r>
        <w:t xml:space="preserve">.  </w:t>
      </w:r>
    </w:p>
    <w:p w14:paraId="0FAE4E9E" w14:textId="77777777" w:rsidR="00B53557" w:rsidRDefault="00B53557" w:rsidP="00B53557">
      <w:r w:rsidRPr="00F50E9F">
        <w:rPr>
          <w:rStyle w:val="StyleUnderline"/>
          <w:highlight w:val="yellow"/>
        </w:rPr>
        <w:lastRenderedPageBreak/>
        <w:t xml:space="preserve">On the flip side, when black people walk down the street, they are </w:t>
      </w:r>
      <w:r w:rsidRPr="00F50E9F">
        <w:rPr>
          <w:rStyle w:val="Emphasis"/>
          <w:highlight w:val="yellow"/>
        </w:rPr>
        <w:t>constantly</w:t>
      </w:r>
      <w:r w:rsidRPr="00F50E9F">
        <w:rPr>
          <w:rStyle w:val="StyleUnderline"/>
          <w:highlight w:val="yellow"/>
        </w:rPr>
        <w:t xml:space="preserve"> worried about being hassled or</w:t>
      </w:r>
      <w:r w:rsidRPr="00DF5BAA">
        <w:rPr>
          <w:rStyle w:val="StyleUnderline"/>
        </w:rPr>
        <w:t xml:space="preserve"> their sons or daughters being </w:t>
      </w:r>
      <w:r w:rsidRPr="00F50E9F">
        <w:rPr>
          <w:rStyle w:val="StyleUnderline"/>
          <w:highlight w:val="yellow"/>
        </w:rPr>
        <w:t>brutalized at the hands of unaccountable local government</w:t>
      </w:r>
      <w:r>
        <w:t>.</w:t>
      </w:r>
    </w:p>
    <w:p w14:paraId="2D0AC676" w14:textId="77777777" w:rsidR="00B53557" w:rsidRDefault="00B53557" w:rsidP="00B53557">
      <w:r w:rsidRPr="00F50E9F">
        <w:rPr>
          <w:rStyle w:val="StyleUnderline"/>
          <w:highlight w:val="yellow"/>
        </w:rPr>
        <w:t>We don't have</w:t>
      </w:r>
      <w:r w:rsidRPr="00DF5BAA">
        <w:rPr>
          <w:rStyle w:val="StyleUnderline"/>
        </w:rPr>
        <w:t xml:space="preserve"> any </w:t>
      </w:r>
      <w:r w:rsidRPr="00F50E9F">
        <w:rPr>
          <w:rStyle w:val="StyleUnderline"/>
          <w:highlight w:val="yellow"/>
        </w:rPr>
        <w:t>names or faces of people</w:t>
      </w:r>
      <w:r w:rsidRPr="00DF5BAA">
        <w:rPr>
          <w:rStyle w:val="StyleUnderline"/>
        </w:rPr>
        <w:t xml:space="preserve"> who've been </w:t>
      </w:r>
      <w:r w:rsidRPr="00F50E9F">
        <w:rPr>
          <w:rStyle w:val="StyleUnderline"/>
          <w:highlight w:val="yellow"/>
        </w:rPr>
        <w:t>murdered by</w:t>
      </w:r>
      <w:r w:rsidRPr="00DF5BAA">
        <w:rPr>
          <w:rStyle w:val="StyleUnderline"/>
        </w:rPr>
        <w:t xml:space="preserve"> the </w:t>
      </w:r>
      <w:r w:rsidRPr="00F50E9F">
        <w:rPr>
          <w:rStyle w:val="StyleUnderline"/>
          <w:highlight w:val="yellow"/>
        </w:rPr>
        <w:t>NSA or had their right to vote taken away by</w:t>
      </w:r>
      <w:r w:rsidRPr="00DF5BAA">
        <w:rPr>
          <w:rStyle w:val="StyleUnderline"/>
        </w:rPr>
        <w:t xml:space="preserve"> the </w:t>
      </w:r>
      <w:r w:rsidRPr="00F50E9F">
        <w:rPr>
          <w:rStyle w:val="StyleUnderline"/>
          <w:highlight w:val="yellow"/>
        </w:rPr>
        <w:t>NSA or had their house taken away</w:t>
      </w:r>
      <w:r w:rsidRPr="00DF5BAA">
        <w:rPr>
          <w:rStyle w:val="StyleUnderline"/>
        </w:rPr>
        <w:t xml:space="preserve"> because of predatory lending practices </w:t>
      </w:r>
      <w:r w:rsidRPr="00F50E9F">
        <w:rPr>
          <w:rStyle w:val="StyleUnderline"/>
          <w:highlight w:val="yellow"/>
        </w:rPr>
        <w:t>by</w:t>
      </w:r>
      <w:r w:rsidRPr="00DF5BAA">
        <w:rPr>
          <w:rStyle w:val="StyleUnderline"/>
        </w:rPr>
        <w:t xml:space="preserve"> the </w:t>
      </w:r>
      <w:r w:rsidRPr="00F50E9F">
        <w:rPr>
          <w:rStyle w:val="StyleUnderline"/>
          <w:highlight w:val="yellow"/>
        </w:rPr>
        <w:t>NSA. No one's home has been destroyed by a freak weather-event caused by</w:t>
      </w:r>
      <w:r w:rsidRPr="00DF5BAA">
        <w:rPr>
          <w:rStyle w:val="StyleUnderline"/>
        </w:rPr>
        <w:t xml:space="preserve"> the </w:t>
      </w:r>
      <w:r w:rsidRPr="00F50E9F">
        <w:rPr>
          <w:rStyle w:val="StyleUnderline"/>
          <w:highlight w:val="yellow"/>
        </w:rPr>
        <w:t>NSA</w:t>
      </w:r>
      <w:r w:rsidRPr="00DF5BAA">
        <w:rPr>
          <w:rStyle w:val="StyleUnderline"/>
        </w:rPr>
        <w:t xml:space="preserve">. The </w:t>
      </w:r>
      <w:r w:rsidRPr="00F50E9F">
        <w:rPr>
          <w:rStyle w:val="StyleUnderline"/>
          <w:highlight w:val="yellow"/>
        </w:rPr>
        <w:t xml:space="preserve">NSA didn't bust unions or cut funding to the NIH. These are all </w:t>
      </w:r>
      <w:r w:rsidRPr="00F50E9F">
        <w:rPr>
          <w:rStyle w:val="Emphasis"/>
          <w:highlight w:val="yellow"/>
        </w:rPr>
        <w:t>real problems</w:t>
      </w:r>
      <w:r w:rsidRPr="00F50E9F">
        <w:rPr>
          <w:rStyle w:val="StyleUnderline"/>
          <w:highlight w:val="yellow"/>
        </w:rPr>
        <w:t xml:space="preserve"> with </w:t>
      </w:r>
      <w:r w:rsidRPr="00F50E9F">
        <w:rPr>
          <w:rStyle w:val="Emphasis"/>
          <w:highlight w:val="yellow"/>
        </w:rPr>
        <w:t>real victims</w:t>
      </w:r>
      <w:r>
        <w:t>.</w:t>
      </w:r>
    </w:p>
    <w:p w14:paraId="116C6626" w14:textId="77777777" w:rsidR="00B53557" w:rsidRDefault="00B53557" w:rsidP="00B53557">
      <w:r>
        <w:t>But even when it comes to supposed victims of NSA spying, the anti-NSA crowd have to reach back all the way to 2005 just to find some people whose communications were intercepted, even though there's no proof any of those individuals were themselves targeted.</w:t>
      </w:r>
    </w:p>
    <w:p w14:paraId="06978C03" w14:textId="77777777" w:rsidR="00B53557" w:rsidRDefault="00B53557" w:rsidP="00B53557">
      <w:r>
        <w:t>And another recent bombshell went totally ignored by the anti-</w:t>
      </w:r>
      <w:proofErr w:type="spellStart"/>
      <w:r>
        <w:t>NSAers</w:t>
      </w:r>
      <w:proofErr w:type="spellEnd"/>
      <w:r>
        <w:t xml:space="preserve"> when we found out that Germany spied on John Kerry and Hillary Clinton. Does anyone else remember when Merkel was shocked (SHOCKED I TELL YOU!) to learn that America has a spy agency that does spying-type things on other countries, even its allies? </w:t>
      </w:r>
      <w:r w:rsidRPr="00DF5BAA">
        <w:rPr>
          <w:rStyle w:val="StyleUnderline"/>
        </w:rPr>
        <w:t xml:space="preserve">It's almost as if the </w:t>
      </w:r>
      <w:r w:rsidRPr="00A4136A">
        <w:rPr>
          <w:rStyle w:val="StyleUnderline"/>
          <w:highlight w:val="yellow"/>
        </w:rPr>
        <w:t xml:space="preserve">anti-NSA ranting is one giant exercise in </w:t>
      </w:r>
      <w:r w:rsidRPr="00A4136A">
        <w:rPr>
          <w:rStyle w:val="Emphasis"/>
          <w:highlight w:val="yellow"/>
        </w:rPr>
        <w:t>white privilege</w:t>
      </w:r>
      <w:r>
        <w:t>.</w:t>
      </w:r>
    </w:p>
    <w:p w14:paraId="7EE2F826" w14:textId="77777777" w:rsidR="00B53557" w:rsidRDefault="00B53557" w:rsidP="00B53557">
      <w:r w:rsidRPr="00DF5BAA">
        <w:rPr>
          <w:rStyle w:val="StyleUnderline"/>
        </w:rPr>
        <w:t>So, why do I bring this up? Am I an NSA supporter?</w:t>
      </w:r>
      <w:r>
        <w:t xml:space="preserve"> Am I a statist authoritarian who thinks you have no right to privacy? </w:t>
      </w:r>
      <w:r w:rsidRPr="00DF5BAA">
        <w:rPr>
          <w:rStyle w:val="StyleUnderline"/>
        </w:rPr>
        <w:t>No,</w:t>
      </w:r>
      <w:r>
        <w:t xml:space="preserve"> as I've stated before, </w:t>
      </w:r>
      <w:r w:rsidRPr="00DF5BAA">
        <w:rPr>
          <w:rStyle w:val="StyleUnderline"/>
        </w:rPr>
        <w:t>I think we should wind down much of the bulk surveillance</w:t>
      </w:r>
      <w:r>
        <w:t>, mostly because it's so expensive, but also because of the not-unfounded "slippery-slope" argument.</w:t>
      </w:r>
    </w:p>
    <w:p w14:paraId="6456B852" w14:textId="77777777" w:rsidR="00B53557" w:rsidRDefault="00B53557" w:rsidP="00B53557">
      <w:r w:rsidRPr="00DF5BAA">
        <w:rPr>
          <w:rStyle w:val="StyleUnderline"/>
        </w:rPr>
        <w:t xml:space="preserve">The reason I bring this up is because so many </w:t>
      </w:r>
      <w:r w:rsidRPr="00A4136A">
        <w:rPr>
          <w:rStyle w:val="StyleUnderline"/>
          <w:highlight w:val="yellow"/>
        </w:rPr>
        <w:t xml:space="preserve">fire-breathing liberals </w:t>
      </w:r>
      <w:r w:rsidRPr="00F50E9F">
        <w:rPr>
          <w:rStyle w:val="Emphasis"/>
          <w:highlight w:val="yellow"/>
        </w:rPr>
        <w:t>miss the forest for the trees</w:t>
      </w:r>
      <w:r w:rsidRPr="00A4136A">
        <w:rPr>
          <w:rStyle w:val="StyleUnderline"/>
          <w:highlight w:val="yellow"/>
        </w:rPr>
        <w:t>. Every minute you spend arguing against</w:t>
      </w:r>
      <w:r w:rsidRPr="00DF5BAA">
        <w:rPr>
          <w:rStyle w:val="StyleUnderline"/>
        </w:rPr>
        <w:t xml:space="preserve"> the </w:t>
      </w:r>
      <w:r w:rsidRPr="00A4136A">
        <w:rPr>
          <w:rStyle w:val="StyleUnderline"/>
          <w:highlight w:val="yellow"/>
        </w:rPr>
        <w:t xml:space="preserve">NSA is a minute you spent arguing against an existential problem, while there are </w:t>
      </w:r>
      <w:r w:rsidRPr="00F50E9F">
        <w:rPr>
          <w:rStyle w:val="Emphasis"/>
          <w:highlight w:val="yellow"/>
        </w:rPr>
        <w:t>real problems all around us</w:t>
      </w:r>
      <w:r w:rsidRPr="00F50E9F">
        <w:rPr>
          <w:rStyle w:val="StyleUnderline"/>
          <w:highlight w:val="yellow"/>
        </w:rPr>
        <w:t>. Let's prioritize and</w:t>
      </w:r>
      <w:r w:rsidRPr="00DF5BAA">
        <w:rPr>
          <w:rStyle w:val="StyleUnderline"/>
        </w:rPr>
        <w:t xml:space="preserve"> agree to </w:t>
      </w:r>
      <w:r w:rsidRPr="00F50E9F">
        <w:rPr>
          <w:rStyle w:val="StyleUnderline"/>
          <w:highlight w:val="yellow"/>
        </w:rPr>
        <w:t>focus on the real affronts to civil liberties</w:t>
      </w:r>
      <w:r w:rsidRPr="00DF5BAA">
        <w:rPr>
          <w:rStyle w:val="StyleUnderline"/>
        </w:rPr>
        <w:t xml:space="preserve"> happening in this country </w:t>
      </w:r>
      <w:r w:rsidRPr="00F50E9F">
        <w:rPr>
          <w:rStyle w:val="Emphasis"/>
          <w:highlight w:val="yellow"/>
        </w:rPr>
        <w:t>first</w:t>
      </w:r>
      <w:r w:rsidRPr="00F50E9F">
        <w:rPr>
          <w:rStyle w:val="StyleUnderline"/>
          <w:highlight w:val="yellow"/>
        </w:rPr>
        <w:t>, then worry about</w:t>
      </w:r>
      <w:r w:rsidRPr="00DF5BAA">
        <w:rPr>
          <w:rStyle w:val="StyleUnderline"/>
        </w:rPr>
        <w:t xml:space="preserve"> the </w:t>
      </w:r>
      <w:r w:rsidRPr="00F50E9F">
        <w:rPr>
          <w:rStyle w:val="StyleUnderline"/>
          <w:highlight w:val="yellow"/>
        </w:rPr>
        <w:t>slippery slopes</w:t>
      </w:r>
      <w:r>
        <w:t>.</w:t>
      </w:r>
    </w:p>
    <w:p w14:paraId="3862AD26" w14:textId="77777777" w:rsidR="00B53557" w:rsidRDefault="00B53557" w:rsidP="00B53557"/>
    <w:p w14:paraId="632A05F3" w14:textId="3DED2FB6" w:rsidR="00B53557" w:rsidRPr="00B53557" w:rsidRDefault="003F305E" w:rsidP="00B53557">
      <w:pPr>
        <w:pStyle w:val="Heading4"/>
      </w:pPr>
      <w:r>
        <w:t xml:space="preserve">B. </w:t>
      </w:r>
      <w:r w:rsidRPr="003F305E">
        <w:rPr>
          <w:u w:val="single"/>
        </w:rPr>
        <w:t>Impact</w:t>
      </w:r>
      <w:r>
        <w:t xml:space="preserve">: </w:t>
      </w:r>
      <w:proofErr w:type="spellStart"/>
      <w:r w:rsidR="00B53557">
        <w:t>aff’s</w:t>
      </w:r>
      <w:proofErr w:type="spellEnd"/>
      <w:r w:rsidR="00B53557">
        <w:t xml:space="preserve"> focus on NSA reform enables </w:t>
      </w:r>
      <w:r w:rsidR="00B53557" w:rsidRPr="00B53557">
        <w:rPr>
          <w:u w:val="single"/>
        </w:rPr>
        <w:t>far worse policies</w:t>
      </w:r>
      <w:r w:rsidR="00B53557">
        <w:t xml:space="preserve"> to continue. The critique outweighs the case. </w:t>
      </w:r>
    </w:p>
    <w:p w14:paraId="5E331EC8" w14:textId="77777777" w:rsidR="00B53557" w:rsidRPr="00DF5BAA" w:rsidRDefault="00B53557" w:rsidP="00B53557">
      <w:proofErr w:type="spellStart"/>
      <w:r w:rsidRPr="00DF5BAA">
        <w:rPr>
          <w:rStyle w:val="Style13ptBold"/>
        </w:rPr>
        <w:t>YeaYouRite</w:t>
      </w:r>
      <w:proofErr w:type="spellEnd"/>
      <w:r w:rsidRPr="00DF5BAA">
        <w:rPr>
          <w:rStyle w:val="Style13ptBold"/>
        </w:rPr>
        <w:t xml:space="preserve"> 14</w:t>
      </w:r>
      <w:r>
        <w:t xml:space="preserve"> — </w:t>
      </w:r>
      <w:proofErr w:type="spellStart"/>
      <w:r>
        <w:t>YeaYouRite</w:t>
      </w:r>
      <w:proofErr w:type="spellEnd"/>
      <w:r>
        <w:t xml:space="preserve"> (</w:t>
      </w:r>
      <w:r w:rsidRPr="00DF5BAA">
        <w:t>@</w:t>
      </w:r>
      <w:proofErr w:type="spellStart"/>
      <w:r w:rsidRPr="00DF5BAA">
        <w:t>YeaYouRite</w:t>
      </w:r>
      <w:proofErr w:type="spellEnd"/>
      <w:r>
        <w:t xml:space="preserve">), the pseudonym of a blogger at </w:t>
      </w:r>
      <w:r>
        <w:rPr>
          <w:i/>
        </w:rPr>
        <w:t>Daily Kos</w:t>
      </w:r>
      <w:r>
        <w:t xml:space="preserve"> who self-identifies as a New Orleans leftist, 2014 (“</w:t>
      </w:r>
      <w:r w:rsidRPr="006D6ED7">
        <w:t>The NSA Is An Existential Problem. Police Brutality Is A Real Problem</w:t>
      </w:r>
      <w:r>
        <w:t xml:space="preserve">,” </w:t>
      </w:r>
      <w:r>
        <w:rPr>
          <w:i/>
        </w:rPr>
        <w:t>Daily Kos</w:t>
      </w:r>
      <w:r>
        <w:t>, August 22</w:t>
      </w:r>
      <w:r w:rsidRPr="00DF5BAA">
        <w:rPr>
          <w:vertAlign w:val="superscript"/>
        </w:rPr>
        <w:t>nd</w:t>
      </w:r>
      <w:r>
        <w:t xml:space="preserve">, Available Online at </w:t>
      </w:r>
      <w:hyperlink r:id="rId9" w:history="1">
        <w:r w:rsidRPr="00A82020">
          <w:rPr>
            <w:rStyle w:val="Hyperlink"/>
          </w:rPr>
          <w:t>http://www.dailykos.com/story/2014/08/22/1323791/-The-NSA-is-an-existential-problem-Police-brutality-is-a-real-one</w:t>
        </w:r>
      </w:hyperlink>
      <w:r>
        <w:t>, Accessed 06-18-2015)</w:t>
      </w:r>
    </w:p>
    <w:p w14:paraId="6A30C0E3" w14:textId="77777777" w:rsidR="00B53557" w:rsidRDefault="00B53557" w:rsidP="00B53557">
      <w:r w:rsidRPr="00B53557">
        <w:rPr>
          <w:rStyle w:val="StyleUnderline"/>
          <w:highlight w:val="yellow"/>
        </w:rPr>
        <w:t>Media coverage can dictate policy. Endless media coverage on</w:t>
      </w:r>
      <w:r w:rsidRPr="00DF5BAA">
        <w:rPr>
          <w:rStyle w:val="StyleUnderline"/>
        </w:rPr>
        <w:t xml:space="preserve"> the </w:t>
      </w:r>
      <w:r w:rsidRPr="00B53557">
        <w:rPr>
          <w:rStyle w:val="StyleUnderline"/>
          <w:highlight w:val="yellow"/>
        </w:rPr>
        <w:t>NSA got Obama to change certain</w:t>
      </w:r>
      <w:r w:rsidRPr="00DF5BAA">
        <w:rPr>
          <w:rStyle w:val="StyleUnderline"/>
        </w:rPr>
        <w:t xml:space="preserve"> NSA </w:t>
      </w:r>
      <w:r w:rsidRPr="00B53557">
        <w:rPr>
          <w:rStyle w:val="StyleUnderline"/>
          <w:highlight w:val="yellow"/>
        </w:rPr>
        <w:t>policies</w:t>
      </w:r>
      <w:r>
        <w:t xml:space="preserve"> and got the </w:t>
      </w:r>
      <w:proofErr w:type="spellStart"/>
      <w:r>
        <w:t>Amash</w:t>
      </w:r>
      <w:proofErr w:type="spellEnd"/>
      <w:r>
        <w:t xml:space="preserve"> Amendment to almost pass (by next year, it probably will pass).</w:t>
      </w:r>
    </w:p>
    <w:p w14:paraId="6B64A352" w14:textId="77777777" w:rsidR="00B53557" w:rsidRDefault="00B53557" w:rsidP="00B53557">
      <w:r w:rsidRPr="00B53557">
        <w:rPr>
          <w:rStyle w:val="StyleUnderline"/>
          <w:highlight w:val="yellow"/>
        </w:rPr>
        <w:t>There has been no legislative action on police militarization or killing of unarmed black men</w:t>
      </w:r>
      <w:r w:rsidRPr="00DF5BAA">
        <w:rPr>
          <w:rStyle w:val="StyleUnderline"/>
        </w:rPr>
        <w:t xml:space="preserve">. Why not? </w:t>
      </w:r>
      <w:r w:rsidRPr="00B53557">
        <w:rPr>
          <w:rStyle w:val="StyleUnderline"/>
          <w:highlight w:val="yellow"/>
        </w:rPr>
        <w:t>Because</w:t>
      </w:r>
      <w:r>
        <w:t xml:space="preserve">, until now, </w:t>
      </w:r>
      <w:r w:rsidRPr="00B53557">
        <w:rPr>
          <w:rStyle w:val="StyleUnderline"/>
          <w:highlight w:val="yellow"/>
        </w:rPr>
        <w:t>liberals have</w:t>
      </w:r>
      <w:r w:rsidRPr="00DF5BAA">
        <w:rPr>
          <w:rStyle w:val="StyleUnderline"/>
        </w:rPr>
        <w:t xml:space="preserve"> mostly </w:t>
      </w:r>
      <w:r w:rsidRPr="00B53557">
        <w:rPr>
          <w:rStyle w:val="StyleUnderline"/>
          <w:highlight w:val="yellow"/>
        </w:rPr>
        <w:t xml:space="preserve">been screaming about bureaucrats destroying our way of life with </w:t>
      </w:r>
      <w:r w:rsidRPr="00B53557">
        <w:rPr>
          <w:rStyle w:val="Emphasis"/>
          <w:highlight w:val="yellow"/>
        </w:rPr>
        <w:t>their metadata and bulk collection</w:t>
      </w:r>
      <w:r>
        <w:t>.</w:t>
      </w:r>
    </w:p>
    <w:p w14:paraId="0EDA7F59" w14:textId="77777777" w:rsidR="00B53557" w:rsidRDefault="00B53557" w:rsidP="00B53557">
      <w:r w:rsidRPr="00B53557">
        <w:rPr>
          <w:rStyle w:val="StyleUnderline"/>
          <w:highlight w:val="yellow"/>
        </w:rPr>
        <w:t>To those who claim this is</w:t>
      </w:r>
      <w:r w:rsidRPr="00DF5BAA">
        <w:rPr>
          <w:rStyle w:val="StyleUnderline"/>
        </w:rPr>
        <w:t xml:space="preserve"> a </w:t>
      </w:r>
      <w:r w:rsidRPr="00B53557">
        <w:rPr>
          <w:rStyle w:val="StyleUnderline"/>
          <w:highlight w:val="yellow"/>
        </w:rPr>
        <w:t>false equivalence or both issues are symptoms of a larger problem</w:t>
      </w:r>
      <w:r w:rsidRPr="00DF5BAA">
        <w:rPr>
          <w:rStyle w:val="StyleUnderline"/>
        </w:rPr>
        <w:t xml:space="preserve"> of authoritarian government, </w:t>
      </w:r>
      <w:r w:rsidRPr="00B53557">
        <w:rPr>
          <w:rStyle w:val="StyleUnderline"/>
          <w:highlight w:val="yellow"/>
        </w:rPr>
        <w:t xml:space="preserve">think of it like this: if we ended bulk collection on Americans tomorrow, there would be </w:t>
      </w:r>
      <w:r w:rsidRPr="00B53557">
        <w:rPr>
          <w:rStyle w:val="Emphasis"/>
          <w:highlight w:val="yellow"/>
        </w:rPr>
        <w:t>no discernible improvement</w:t>
      </w:r>
      <w:r w:rsidRPr="00B53557">
        <w:rPr>
          <w:rStyle w:val="StyleUnderline"/>
          <w:highlight w:val="yellow"/>
        </w:rPr>
        <w:t xml:space="preserve"> to the conditions in minority communities, or even white communities</w:t>
      </w:r>
      <w:r>
        <w:t xml:space="preserve"> for that matter.</w:t>
      </w:r>
    </w:p>
    <w:p w14:paraId="6F5424DD" w14:textId="77777777" w:rsidR="00B53557" w:rsidRDefault="00B53557" w:rsidP="00B53557">
      <w:r w:rsidRPr="00B53557">
        <w:rPr>
          <w:rStyle w:val="StyleUnderline"/>
          <w:highlight w:val="yellow"/>
        </w:rPr>
        <w:t xml:space="preserve">One problem is pneumonia. The other is a </w:t>
      </w:r>
      <w:proofErr w:type="gramStart"/>
      <w:r w:rsidRPr="00B53557">
        <w:rPr>
          <w:rStyle w:val="StyleUnderline"/>
          <w:highlight w:val="yellow"/>
        </w:rPr>
        <w:t>mole which</w:t>
      </w:r>
      <w:proofErr w:type="gramEnd"/>
      <w:r w:rsidRPr="00B53557">
        <w:rPr>
          <w:rStyle w:val="StyleUnderline"/>
          <w:highlight w:val="yellow"/>
        </w:rPr>
        <w:t xml:space="preserve"> may or may not become malignant down the road, so keep an eye on it. </w:t>
      </w:r>
      <w:r w:rsidRPr="00B53557">
        <w:rPr>
          <w:rStyle w:val="Emphasis"/>
          <w:highlight w:val="yellow"/>
        </w:rPr>
        <w:t>But treat that pneumonia right now because it could kill you</w:t>
      </w:r>
      <w:r>
        <w:t>.</w:t>
      </w:r>
    </w:p>
    <w:p w14:paraId="0A172095" w14:textId="77777777" w:rsidR="00B53557" w:rsidRDefault="00B53557" w:rsidP="00B53557">
      <w:r w:rsidRPr="00DF5BAA">
        <w:rPr>
          <w:rStyle w:val="StyleUnderline"/>
        </w:rPr>
        <w:t xml:space="preserve">Another example would be to not to install energy-efficient windows while your house is on fire. </w:t>
      </w:r>
      <w:r w:rsidRPr="00B53557">
        <w:rPr>
          <w:rStyle w:val="StyleUnderline"/>
          <w:highlight w:val="yellow"/>
        </w:rPr>
        <w:t xml:space="preserve">I'm </w:t>
      </w:r>
      <w:r w:rsidRPr="00B53557">
        <w:rPr>
          <w:rStyle w:val="Emphasis"/>
          <w:highlight w:val="yellow"/>
        </w:rPr>
        <w:t>not</w:t>
      </w:r>
      <w:r w:rsidRPr="00B53557">
        <w:rPr>
          <w:rStyle w:val="StyleUnderline"/>
          <w:highlight w:val="yellow"/>
        </w:rPr>
        <w:t xml:space="preserve"> </w:t>
      </w:r>
      <w:proofErr w:type="gramStart"/>
      <w:r w:rsidRPr="00B53557">
        <w:rPr>
          <w:rStyle w:val="StyleUnderline"/>
          <w:highlight w:val="yellow"/>
        </w:rPr>
        <w:t>saying</w:t>
      </w:r>
      <w:proofErr w:type="gramEnd"/>
      <w:r w:rsidRPr="00B53557">
        <w:rPr>
          <w:rStyle w:val="StyleUnderline"/>
          <w:highlight w:val="yellow"/>
        </w:rPr>
        <w:t xml:space="preserve"> "don't worry about the NSA." Intelligent people </w:t>
      </w:r>
      <w:r w:rsidRPr="00B53557">
        <w:rPr>
          <w:rStyle w:val="StyleUnderline"/>
          <w:highlight w:val="yellow"/>
        </w:rPr>
        <w:lastRenderedPageBreak/>
        <w:t>are perfectly capable of holding two thoughts in their heads at once. I'm</w:t>
      </w:r>
      <w:r w:rsidRPr="00DF5BAA">
        <w:rPr>
          <w:rStyle w:val="StyleUnderline"/>
        </w:rPr>
        <w:t xml:space="preserve"> simply </w:t>
      </w:r>
      <w:r w:rsidRPr="00B53557">
        <w:rPr>
          <w:rStyle w:val="StyleUnderline"/>
          <w:highlight w:val="yellow"/>
        </w:rPr>
        <w:t xml:space="preserve">saying we need to </w:t>
      </w:r>
      <w:r w:rsidRPr="00B53557">
        <w:rPr>
          <w:rStyle w:val="Emphasis"/>
          <w:highlight w:val="yellow"/>
        </w:rPr>
        <w:t>prioritize our problems</w:t>
      </w:r>
      <w:r>
        <w:t xml:space="preserve">.  </w:t>
      </w:r>
    </w:p>
    <w:p w14:paraId="3449B5FE" w14:textId="77777777" w:rsidR="00B53557" w:rsidRDefault="00B53557" w:rsidP="00B53557">
      <w:r w:rsidRPr="00B53557">
        <w:rPr>
          <w:rStyle w:val="StyleUnderline"/>
          <w:highlight w:val="yellow"/>
        </w:rPr>
        <w:t>If you ask black or Latino or Middle Eastern people whether they're more concerned about the NSA or</w:t>
      </w:r>
      <w:r>
        <w:t xml:space="preserve">, I don't know, </w:t>
      </w:r>
      <w:r w:rsidRPr="00B53557">
        <w:rPr>
          <w:rStyle w:val="Emphasis"/>
          <w:highlight w:val="yellow"/>
        </w:rPr>
        <w:t>everything else</w:t>
      </w:r>
      <w:r w:rsidRPr="00B53557">
        <w:rPr>
          <w:rStyle w:val="StyleUnderline"/>
          <w:highlight w:val="yellow"/>
        </w:rPr>
        <w:t xml:space="preserve"> from voting rights to student loans to immigration to police killing their families, I don't need to tell you what answer you're likely to get. People of color </w:t>
      </w:r>
      <w:r w:rsidRPr="00B53557">
        <w:rPr>
          <w:rStyle w:val="Emphasis"/>
          <w:highlight w:val="yellow"/>
        </w:rPr>
        <w:t>don't have the luxury</w:t>
      </w:r>
      <w:r w:rsidRPr="00B53557">
        <w:rPr>
          <w:rStyle w:val="StyleUnderline"/>
          <w:highlight w:val="yellow"/>
        </w:rPr>
        <w:t xml:space="preserve"> of worrying about big government, because they're </w:t>
      </w:r>
      <w:r w:rsidRPr="00B53557">
        <w:rPr>
          <w:rStyle w:val="Emphasis"/>
          <w:highlight w:val="yellow"/>
        </w:rPr>
        <w:t>too busy being terrorized</w:t>
      </w:r>
      <w:r w:rsidRPr="00B53557">
        <w:rPr>
          <w:rStyle w:val="StyleUnderline"/>
          <w:highlight w:val="yellow"/>
        </w:rPr>
        <w:t xml:space="preserve"> by local and state government</w:t>
      </w:r>
      <w:r>
        <w:t>.</w:t>
      </w:r>
    </w:p>
    <w:p w14:paraId="3C9960F9" w14:textId="77777777" w:rsidR="00B53557" w:rsidRDefault="00B53557" w:rsidP="00B53557"/>
    <w:p w14:paraId="6CCBACF7" w14:textId="2F1AEEF7" w:rsidR="005F177E" w:rsidRDefault="005F177E" w:rsidP="005F177E">
      <w:pPr>
        <w:pStyle w:val="Heading4"/>
      </w:pPr>
      <w:r w:rsidRPr="005F177E">
        <w:t xml:space="preserve">6. </w:t>
      </w:r>
      <w:r w:rsidRPr="00953A34">
        <w:rPr>
          <w:u w:val="single"/>
        </w:rPr>
        <w:t>Hoodwinking DA</w:t>
      </w:r>
      <w:r>
        <w:t xml:space="preserve"> — the permutation is “</w:t>
      </w:r>
      <w:r w:rsidRPr="00016B3D">
        <w:rPr>
          <w:u w:val="single"/>
        </w:rPr>
        <w:t>bit criticism</w:t>
      </w:r>
      <w:r>
        <w:t>,” not “</w:t>
      </w:r>
      <w:r w:rsidRPr="00016B3D">
        <w:rPr>
          <w:u w:val="single"/>
        </w:rPr>
        <w:t>fundamental criticism</w:t>
      </w:r>
      <w:r>
        <w:t xml:space="preserve">.” This takes race-neutrality for granted as a </w:t>
      </w:r>
      <w:r w:rsidRPr="00016B3D">
        <w:rPr>
          <w:u w:val="single"/>
        </w:rPr>
        <w:t>context-setting assumption</w:t>
      </w:r>
      <w:r>
        <w:t>, reinforcing its legitimacy and diffusing the power of our critique.</w:t>
      </w:r>
    </w:p>
    <w:p w14:paraId="5CB77AB0" w14:textId="77777777" w:rsidR="005F177E" w:rsidRDefault="005F177E" w:rsidP="005F177E">
      <w:proofErr w:type="spellStart"/>
      <w:r w:rsidRPr="00016B3D">
        <w:rPr>
          <w:rStyle w:val="Style13ptBold"/>
        </w:rPr>
        <w:t>Calmore</w:t>
      </w:r>
      <w:proofErr w:type="spellEnd"/>
      <w:r w:rsidRPr="00016B3D">
        <w:rPr>
          <w:rStyle w:val="Style13ptBold"/>
        </w:rPr>
        <w:t xml:space="preserve"> 99</w:t>
      </w:r>
      <w:r>
        <w:t xml:space="preserve"> — John O. </w:t>
      </w:r>
      <w:proofErr w:type="spellStart"/>
      <w:r>
        <w:t>Calmore</w:t>
      </w:r>
      <w:proofErr w:type="spellEnd"/>
      <w:r>
        <w:t xml:space="preserve">, Reef C. Ivey II Research Professor of Law at the University of North Carolina School of Law, 1999 (“Random Notes of an Integration Warrior - Part 2: A Critical Response to the Hegemonic ‘Truth’ of Daniel Farber and Suzanna Sherry,” </w:t>
      </w:r>
      <w:r>
        <w:rPr>
          <w:i/>
        </w:rPr>
        <w:t xml:space="preserve">Minnesota Law Review </w:t>
      </w:r>
      <w:r>
        <w:t>(83 Minn. L. Rev. 1589), June, Available Online to Subscribing Institutions via Lexis-Nexis)</w:t>
      </w:r>
    </w:p>
    <w:p w14:paraId="05EA8EA1" w14:textId="77777777" w:rsidR="005F177E" w:rsidRDefault="005F177E" w:rsidP="005F177E">
      <w:r>
        <w:t xml:space="preserve">In my personal view, </w:t>
      </w:r>
      <w:r w:rsidRPr="00016B3D">
        <w:rPr>
          <w:rStyle w:val="StyleUnderline"/>
          <w:highlight w:val="yellow"/>
        </w:rPr>
        <w:t xml:space="preserve">critical race theory engages in </w:t>
      </w:r>
      <w:r w:rsidRPr="00016B3D">
        <w:rPr>
          <w:rStyle w:val="Emphasis"/>
          <w:highlight w:val="yellow"/>
        </w:rPr>
        <w:t>fundamental criticism</w:t>
      </w:r>
      <w:r w:rsidRPr="00016B3D">
        <w:rPr>
          <w:rStyle w:val="StyleUnderline"/>
          <w:highlight w:val="yellow"/>
        </w:rPr>
        <w:t xml:space="preserve"> as opposed to </w:t>
      </w:r>
      <w:r w:rsidRPr="00016B3D">
        <w:rPr>
          <w:rStyle w:val="Emphasis"/>
          <w:highlight w:val="yellow"/>
        </w:rPr>
        <w:t>bit criticism</w:t>
      </w:r>
      <w:r>
        <w:t xml:space="preserve">. </w:t>
      </w:r>
      <w:proofErr w:type="gramStart"/>
      <w:r>
        <w:t>n45</w:t>
      </w:r>
      <w:proofErr w:type="gramEnd"/>
      <w:r>
        <w:t xml:space="preserve"> </w:t>
      </w:r>
      <w:r w:rsidRPr="00016B3D">
        <w:rPr>
          <w:rStyle w:val="StyleUnderline"/>
          <w:highlight w:val="yellow"/>
        </w:rPr>
        <w:t>Fundamental criticism is directed toward challenging the prevailing</w:t>
      </w:r>
      <w:r w:rsidRPr="00016B3D">
        <w:rPr>
          <w:rStyle w:val="StyleUnderline"/>
        </w:rPr>
        <w:t xml:space="preserve"> set of </w:t>
      </w:r>
      <w:r w:rsidRPr="00016B3D">
        <w:rPr>
          <w:rStyle w:val="Emphasis"/>
          <w:highlight w:val="yellow"/>
        </w:rPr>
        <w:t>assumptions</w:t>
      </w:r>
      <w:r w:rsidRPr="00016B3D">
        <w:rPr>
          <w:rStyle w:val="StyleUnderline"/>
          <w:highlight w:val="yellow"/>
        </w:rPr>
        <w:t xml:space="preserve"> that</w:t>
      </w:r>
      <w:r w:rsidRPr="00016B3D">
        <w:rPr>
          <w:rStyle w:val="StyleUnderline"/>
        </w:rPr>
        <w:t xml:space="preserve"> the </w:t>
      </w:r>
      <w:r w:rsidRPr="00016B3D">
        <w:rPr>
          <w:rStyle w:val="StyleUnderline"/>
          <w:highlight w:val="yellow"/>
        </w:rPr>
        <w:t>members of society share to establish the context for their view of the world and themselves. Much of the conflict over race</w:t>
      </w:r>
      <w:r w:rsidRPr="00016B3D">
        <w:rPr>
          <w:rStyle w:val="StyleUnderline"/>
        </w:rPr>
        <w:t xml:space="preserve"> and multi-</w:t>
      </w:r>
      <w:proofErr w:type="spellStart"/>
      <w:r w:rsidRPr="00016B3D">
        <w:rPr>
          <w:rStyle w:val="StyleUnderline"/>
        </w:rPr>
        <w:t>culturalism</w:t>
      </w:r>
      <w:proofErr w:type="spellEnd"/>
      <w:r w:rsidRPr="00016B3D">
        <w:rPr>
          <w:rStyle w:val="StyleUnderline"/>
        </w:rPr>
        <w:t xml:space="preserve"> </w:t>
      </w:r>
      <w:r w:rsidRPr="00016B3D">
        <w:rPr>
          <w:rStyle w:val="StyleUnderline"/>
          <w:highlight w:val="yellow"/>
        </w:rPr>
        <w:t>is a conflict over</w:t>
      </w:r>
      <w:r w:rsidRPr="00016B3D">
        <w:rPr>
          <w:rStyle w:val="StyleUnderline"/>
        </w:rPr>
        <w:t xml:space="preserve"> the </w:t>
      </w:r>
      <w:r w:rsidRPr="00016B3D">
        <w:rPr>
          <w:rStyle w:val="Emphasis"/>
          <w:highlight w:val="yellow"/>
        </w:rPr>
        <w:t>context-setting assumptions</w:t>
      </w:r>
      <w:r w:rsidRPr="00016B3D">
        <w:rPr>
          <w:rStyle w:val="StyleUnderline"/>
        </w:rPr>
        <w:t xml:space="preserve"> that dominant society, institutions, and culture have adopted. </w:t>
      </w:r>
      <w:r w:rsidRPr="00016B3D">
        <w:rPr>
          <w:rStyle w:val="StyleUnderline"/>
          <w:highlight w:val="yellow"/>
        </w:rPr>
        <w:t>These assumptions are</w:t>
      </w:r>
      <w:r>
        <w:t xml:space="preserve">, in turn, </w:t>
      </w:r>
      <w:r w:rsidRPr="00016B3D">
        <w:rPr>
          <w:rStyle w:val="Emphasis"/>
          <w:highlight w:val="yellow"/>
        </w:rPr>
        <w:t>rigorously contested</w:t>
      </w:r>
      <w:r w:rsidRPr="00016B3D">
        <w:rPr>
          <w:rStyle w:val="StyleUnderline"/>
          <w:highlight w:val="yellow"/>
        </w:rPr>
        <w:t xml:space="preserve"> by the oppositional accounts of outsiders</w:t>
      </w:r>
      <w:r w:rsidRPr="00016B3D">
        <w:rPr>
          <w:rStyle w:val="StyleUnderline"/>
        </w:rPr>
        <w:t xml:space="preserve">, incorporated troublemakers, and marginalized insiders </w:t>
      </w:r>
      <w:r w:rsidRPr="00016B3D">
        <w:rPr>
          <w:rStyle w:val="StyleUnderline"/>
          <w:highlight w:val="yellow"/>
        </w:rPr>
        <w:t xml:space="preserve">who argue that </w:t>
      </w:r>
      <w:r w:rsidRPr="00016B3D">
        <w:rPr>
          <w:rStyle w:val="Emphasis"/>
          <w:highlight w:val="yellow"/>
        </w:rPr>
        <w:t>those very assumptions</w:t>
      </w:r>
      <w:r>
        <w:t xml:space="preserve">  [*1601</w:t>
      </w:r>
      <w:proofErr w:type="gramStart"/>
      <w:r>
        <w:t xml:space="preserve">]  </w:t>
      </w:r>
      <w:r w:rsidRPr="00016B3D">
        <w:rPr>
          <w:rStyle w:val="StyleUnderline"/>
          <w:highlight w:val="yellow"/>
        </w:rPr>
        <w:t>must</w:t>
      </w:r>
      <w:proofErr w:type="gramEnd"/>
      <w:r w:rsidRPr="00016B3D">
        <w:rPr>
          <w:rStyle w:val="StyleUnderline"/>
          <w:highlight w:val="yellow"/>
        </w:rPr>
        <w:t xml:space="preserve"> be revised. This is</w:t>
      </w:r>
      <w:r>
        <w:t xml:space="preserve"> characterized as "</w:t>
      </w:r>
      <w:r w:rsidRPr="00016B3D">
        <w:rPr>
          <w:rStyle w:val="Emphasis"/>
          <w:highlight w:val="yellow"/>
        </w:rPr>
        <w:t>fundamental criticism</w:t>
      </w:r>
      <w:r>
        <w:t xml:space="preserve">," </w:t>
      </w:r>
      <w:r w:rsidRPr="00016B3D">
        <w:rPr>
          <w:rStyle w:val="StyleUnderline"/>
          <w:highlight w:val="yellow"/>
        </w:rPr>
        <w:t xml:space="preserve">because it challenges </w:t>
      </w:r>
      <w:r w:rsidRPr="00016B3D">
        <w:rPr>
          <w:rStyle w:val="Emphasis"/>
          <w:highlight w:val="yellow"/>
        </w:rPr>
        <w:t>not just bits or parts</w:t>
      </w:r>
      <w:r w:rsidRPr="00016B3D">
        <w:rPr>
          <w:rStyle w:val="StyleUnderline"/>
          <w:highlight w:val="yellow"/>
        </w:rPr>
        <w:t xml:space="preserve"> that could be changed</w:t>
      </w:r>
      <w:r w:rsidRPr="00016B3D">
        <w:rPr>
          <w:rStyle w:val="StyleUnderline"/>
        </w:rPr>
        <w:t xml:space="preserve"> or reformed </w:t>
      </w:r>
      <w:r w:rsidRPr="00016B3D">
        <w:rPr>
          <w:rStyle w:val="StyleUnderline"/>
          <w:highlight w:val="yellow"/>
        </w:rPr>
        <w:t>within the existing contextual frame, but</w:t>
      </w:r>
      <w:r>
        <w:t xml:space="preserve">, rather, </w:t>
      </w:r>
      <w:r w:rsidRPr="00016B3D">
        <w:rPr>
          <w:rStyle w:val="Emphasis"/>
          <w:highlight w:val="yellow"/>
        </w:rPr>
        <w:t xml:space="preserve">the context </w:t>
      </w:r>
      <w:proofErr w:type="gramStart"/>
      <w:r w:rsidRPr="00016B3D">
        <w:rPr>
          <w:rStyle w:val="Emphasis"/>
          <w:highlight w:val="yellow"/>
        </w:rPr>
        <w:t>itself</w:t>
      </w:r>
      <w:proofErr w:type="gramEnd"/>
      <w:r w:rsidRPr="00016B3D">
        <w:rPr>
          <w:rStyle w:val="StyleUnderline"/>
        </w:rPr>
        <w:t xml:space="preserve">. Through contesting the </w:t>
      </w:r>
      <w:r w:rsidRPr="00016B3D">
        <w:rPr>
          <w:rStyle w:val="Emphasis"/>
        </w:rPr>
        <w:t>foundational assumptions</w:t>
      </w:r>
      <w:r w:rsidRPr="00016B3D">
        <w:rPr>
          <w:rStyle w:val="StyleUnderline"/>
        </w:rPr>
        <w:t>, the context itself is potentially transformed</w:t>
      </w:r>
      <w:r>
        <w:rPr>
          <w:rStyle w:val="StyleUnderline"/>
        </w:rPr>
        <w:t xml:space="preserve"> by reformulating those very as</w:t>
      </w:r>
      <w:r w:rsidRPr="00016B3D">
        <w:rPr>
          <w:rStyle w:val="StyleUnderline"/>
        </w:rPr>
        <w:t xml:space="preserve">sumptions. </w:t>
      </w:r>
      <w:r w:rsidRPr="00016B3D">
        <w:rPr>
          <w:rStyle w:val="StyleUnderline"/>
          <w:highlight w:val="yellow"/>
        </w:rPr>
        <w:t xml:space="preserve">The same context </w:t>
      </w:r>
      <w:r w:rsidRPr="00016B3D">
        <w:rPr>
          <w:rStyle w:val="Emphasis"/>
          <w:highlight w:val="yellow"/>
        </w:rPr>
        <w:t>cannot remain</w:t>
      </w:r>
      <w:r w:rsidRPr="00016B3D">
        <w:rPr>
          <w:rStyle w:val="StyleUnderline"/>
          <w:highlight w:val="yellow"/>
        </w:rPr>
        <w:t xml:space="preserve">; it cannot be seen as capable of adaptation. Bit criticism is </w:t>
      </w:r>
      <w:r w:rsidRPr="00016B3D">
        <w:rPr>
          <w:rStyle w:val="Emphasis"/>
          <w:highlight w:val="yellow"/>
        </w:rPr>
        <w:t>a tinkering within</w:t>
      </w:r>
      <w:r>
        <w:t xml:space="preserve">. As people of color are "integrated" within the mainstream, we tend to personify this kind of systemic tinkering - reinforcing a feigned flexibility. </w:t>
      </w:r>
      <w:r w:rsidRPr="00016B3D">
        <w:rPr>
          <w:rStyle w:val="StyleUnderline"/>
          <w:highlight w:val="yellow"/>
        </w:rPr>
        <w:t>Bit criticism</w:t>
      </w:r>
      <w:r w:rsidRPr="00016B3D">
        <w:rPr>
          <w:rStyle w:val="StyleUnderline"/>
        </w:rPr>
        <w:t xml:space="preserve"> too often </w:t>
      </w:r>
      <w:r w:rsidRPr="00016B3D">
        <w:rPr>
          <w:rStyle w:val="Emphasis"/>
          <w:highlight w:val="yellow"/>
        </w:rPr>
        <w:t>accepts</w:t>
      </w:r>
      <w:r w:rsidRPr="00016B3D">
        <w:rPr>
          <w:rStyle w:val="Emphasis"/>
        </w:rPr>
        <w:t xml:space="preserve"> feigned flexibility</w:t>
      </w:r>
      <w:r w:rsidRPr="00016B3D">
        <w:rPr>
          <w:rStyle w:val="StyleUnderline"/>
        </w:rPr>
        <w:t xml:space="preserve">, </w:t>
      </w:r>
      <w:r w:rsidRPr="00016B3D">
        <w:rPr>
          <w:rStyle w:val="Emphasis"/>
          <w:highlight w:val="yellow"/>
        </w:rPr>
        <w:t>surface change</w:t>
      </w:r>
      <w:r w:rsidRPr="00016B3D">
        <w:rPr>
          <w:rStyle w:val="StyleUnderline"/>
        </w:rPr>
        <w:t xml:space="preserve">, </w:t>
      </w:r>
      <w:r w:rsidRPr="00016B3D">
        <w:rPr>
          <w:rStyle w:val="StyleUnderline"/>
          <w:highlight w:val="yellow"/>
        </w:rPr>
        <w:t xml:space="preserve">as something more radical or trans-formative than it really is. It </w:t>
      </w:r>
      <w:r w:rsidRPr="00016B3D">
        <w:rPr>
          <w:rStyle w:val="Emphasis"/>
          <w:highlight w:val="yellow"/>
        </w:rPr>
        <w:t>delays the overall transformation that is needed</w:t>
      </w:r>
      <w:r w:rsidRPr="00016B3D">
        <w:rPr>
          <w:rStyle w:val="StyleUnderline"/>
          <w:highlight w:val="yellow"/>
        </w:rPr>
        <w:t xml:space="preserve"> to make things just. Hoodwinked</w:t>
      </w:r>
      <w:r w:rsidRPr="00016B3D">
        <w:rPr>
          <w:rStyle w:val="StyleUnderline"/>
        </w:rPr>
        <w:t xml:space="preserve"> liberal </w:t>
      </w:r>
      <w:r w:rsidRPr="00016B3D">
        <w:rPr>
          <w:rStyle w:val="StyleUnderline"/>
          <w:highlight w:val="yellow"/>
        </w:rPr>
        <w:t>agents of change actually</w:t>
      </w:r>
      <w:r w:rsidRPr="00016B3D">
        <w:rPr>
          <w:rStyle w:val="StyleUnderline"/>
        </w:rPr>
        <w:t xml:space="preserve"> serve to </w:t>
      </w:r>
      <w:r w:rsidRPr="00016B3D">
        <w:rPr>
          <w:rStyle w:val="Emphasis"/>
          <w:highlight w:val="yellow"/>
        </w:rPr>
        <w:t>reinforce</w:t>
      </w:r>
      <w:r w:rsidRPr="00016B3D">
        <w:rPr>
          <w:rStyle w:val="StyleUnderline"/>
          <w:highlight w:val="yellow"/>
        </w:rPr>
        <w:t xml:space="preserve"> the</w:t>
      </w:r>
      <w:r w:rsidRPr="00016B3D">
        <w:rPr>
          <w:rStyle w:val="StyleUnderline"/>
        </w:rPr>
        <w:t xml:space="preserve"> social, institutional, and cultural </w:t>
      </w:r>
      <w:r w:rsidRPr="00016B3D">
        <w:rPr>
          <w:rStyle w:val="StyleUnderline"/>
          <w:highlight w:val="yellow"/>
        </w:rPr>
        <w:t>context-setting assumptions by accepting the legitimacy of their</w:t>
      </w:r>
      <w:r>
        <w:rPr>
          <w:rStyle w:val="StyleUnderline"/>
        </w:rPr>
        <w:t xml:space="preserve"> explanation and justification —</w:t>
      </w:r>
      <w:r w:rsidRPr="00016B3D">
        <w:rPr>
          <w:rStyle w:val="StyleUnderline"/>
        </w:rPr>
        <w:t xml:space="preserve"> their </w:t>
      </w:r>
      <w:r w:rsidRPr="00016B3D">
        <w:rPr>
          <w:rStyle w:val="StyleUnderline"/>
          <w:highlight w:val="yellow"/>
        </w:rPr>
        <w:t>"truth."</w:t>
      </w:r>
    </w:p>
    <w:p w14:paraId="126E5E0E" w14:textId="77777777" w:rsidR="005F177E" w:rsidRDefault="005F177E" w:rsidP="005F177E">
      <w:r w:rsidRPr="00016B3D">
        <w:rPr>
          <w:rStyle w:val="StyleUnderline"/>
          <w:highlight w:val="yellow"/>
        </w:rPr>
        <w:t xml:space="preserve">Critical race theorists, </w:t>
      </w:r>
      <w:r w:rsidRPr="00016B3D">
        <w:rPr>
          <w:rStyle w:val="Emphasis"/>
          <w:highlight w:val="yellow"/>
        </w:rPr>
        <w:t>necessarily</w:t>
      </w:r>
      <w:r w:rsidRPr="00016B3D">
        <w:rPr>
          <w:rStyle w:val="StyleUnderline"/>
          <w:highlight w:val="yellow"/>
        </w:rPr>
        <w:t>, assert a freedom from the constraints of traditional scholarship</w:t>
      </w:r>
      <w:r>
        <w:t xml:space="preserve">. This is not simply a matter of academic freedom. </w:t>
      </w:r>
      <w:r w:rsidRPr="00016B3D">
        <w:rPr>
          <w:rStyle w:val="StyleUnderline"/>
        </w:rPr>
        <w:t xml:space="preserve">This is not simply identity politics. Race-conscious experience and perspective are the springboard from which </w:t>
      </w:r>
      <w:r w:rsidRPr="00016B3D">
        <w:rPr>
          <w:rStyle w:val="StyleUnderline"/>
          <w:highlight w:val="yellow"/>
        </w:rPr>
        <w:t xml:space="preserve">we engage in a </w:t>
      </w:r>
      <w:r w:rsidRPr="00016B3D">
        <w:rPr>
          <w:rStyle w:val="Emphasis"/>
          <w:highlight w:val="yellow"/>
        </w:rPr>
        <w:t>fundamental criticism of an oppressive version of truth</w:t>
      </w:r>
      <w:r w:rsidRPr="00016B3D">
        <w:rPr>
          <w:rStyle w:val="StyleUnderline"/>
        </w:rPr>
        <w:t xml:space="preserve"> that tells lies about the colored past, present, and future. </w:t>
      </w:r>
      <w:r w:rsidRPr="00016B3D">
        <w:rPr>
          <w:rStyle w:val="StyleUnderline"/>
          <w:highlight w:val="yellow"/>
        </w:rPr>
        <w:t>This race-conscious point of view and fundamentally critical orientation direct</w:t>
      </w:r>
      <w:r w:rsidRPr="00016B3D">
        <w:rPr>
          <w:rStyle w:val="StyleUnderline"/>
        </w:rPr>
        <w:t xml:space="preserve"> our appreciation that reality is socially constructed and</w:t>
      </w:r>
      <w:r>
        <w:t xml:space="preserve">, moreover, </w:t>
      </w:r>
      <w:r w:rsidRPr="00016B3D">
        <w:rPr>
          <w:rStyle w:val="StyleUnderline"/>
        </w:rPr>
        <w:t xml:space="preserve">it implores </w:t>
      </w:r>
      <w:r w:rsidRPr="00016B3D">
        <w:rPr>
          <w:rStyle w:val="StyleUnderline"/>
          <w:highlight w:val="yellow"/>
        </w:rPr>
        <w:t xml:space="preserve">us to engage in </w:t>
      </w:r>
      <w:r w:rsidRPr="00016B3D">
        <w:rPr>
          <w:rStyle w:val="Emphasis"/>
          <w:highlight w:val="yellow"/>
        </w:rPr>
        <w:t>counter-hegemonic moves</w:t>
      </w:r>
      <w:r>
        <w:t>.</w:t>
      </w:r>
    </w:p>
    <w:p w14:paraId="731E4F0D" w14:textId="77777777" w:rsidR="005F177E" w:rsidRDefault="005F177E" w:rsidP="00B53557"/>
    <w:p w14:paraId="52AA2E6F" w14:textId="297591C7" w:rsidR="009813CA" w:rsidRDefault="009813CA" w:rsidP="003F305E">
      <w:pPr>
        <w:pStyle w:val="Heading3"/>
      </w:pPr>
      <w:r>
        <w:lastRenderedPageBreak/>
        <w:t>They Say: “Surveillance Harms POCs”</w:t>
      </w:r>
    </w:p>
    <w:p w14:paraId="2499CAF1" w14:textId="72AA93DE" w:rsidR="009813CA" w:rsidRDefault="009813CA" w:rsidP="009813CA">
      <w:pPr>
        <w:pStyle w:val="Heading4"/>
      </w:pPr>
      <w:r>
        <w:t xml:space="preserve">1. </w:t>
      </w:r>
      <w:r w:rsidRPr="009813CA">
        <w:rPr>
          <w:u w:val="single"/>
        </w:rPr>
        <w:t>Not uniquely</w:t>
      </w:r>
      <w:r>
        <w:t xml:space="preserve"> — yes, it’s targeted. But that’s </w:t>
      </w:r>
      <w:r w:rsidRPr="009813CA">
        <w:rPr>
          <w:u w:val="single"/>
        </w:rPr>
        <w:t>business-as-usual</w:t>
      </w:r>
      <w:r>
        <w:t xml:space="preserve"> for people of color who are </w:t>
      </w:r>
      <w:r w:rsidR="00014463">
        <w:t xml:space="preserve">already </w:t>
      </w:r>
      <w:r>
        <w:t xml:space="preserve">subjected </w:t>
      </w:r>
      <w:proofErr w:type="gramStart"/>
      <w:r>
        <w:t>to</w:t>
      </w:r>
      <w:proofErr w:type="gramEnd"/>
      <w:r>
        <w:t xml:space="preserve"> much more intense violence and brutality</w:t>
      </w:r>
      <w:r w:rsidR="00014463">
        <w:t xml:space="preserve"> by state and local police</w:t>
      </w:r>
      <w:r>
        <w:t xml:space="preserve">. In the context of this everyday reality, Internet data collection just </w:t>
      </w:r>
      <w:r w:rsidRPr="00014463">
        <w:rPr>
          <w:i/>
          <w:u w:val="single"/>
        </w:rPr>
        <w:t>isn’t a big deal</w:t>
      </w:r>
      <w:r>
        <w:t xml:space="preserve"> — that’s Wise. </w:t>
      </w:r>
    </w:p>
    <w:p w14:paraId="73225A0F" w14:textId="77777777" w:rsidR="009813CA" w:rsidRDefault="009813CA" w:rsidP="009813CA"/>
    <w:p w14:paraId="3FFDC6A4" w14:textId="55F7CC30" w:rsidR="009813CA" w:rsidRDefault="009813CA" w:rsidP="009813CA">
      <w:pPr>
        <w:pStyle w:val="Heading4"/>
      </w:pPr>
      <w:r>
        <w:t xml:space="preserve">2. </w:t>
      </w:r>
      <w:proofErr w:type="spellStart"/>
      <w:r>
        <w:rPr>
          <w:u w:val="single"/>
        </w:rPr>
        <w:t>Aff</w:t>
      </w:r>
      <w:proofErr w:type="spellEnd"/>
      <w:r>
        <w:rPr>
          <w:u w:val="single"/>
        </w:rPr>
        <w:t xml:space="preserve"> doesn’t solve</w:t>
      </w:r>
      <w:r>
        <w:t xml:space="preserve"> — at best, the plan is a </w:t>
      </w:r>
      <w:r w:rsidRPr="009813CA">
        <w:rPr>
          <w:u w:val="single"/>
        </w:rPr>
        <w:t>minor reform</w:t>
      </w:r>
      <w:r>
        <w:t xml:space="preserve">. What we need is to </w:t>
      </w:r>
      <w:r w:rsidR="00014463">
        <w:t>overthrow</w:t>
      </w:r>
      <w:r>
        <w:t xml:space="preserve"> </w:t>
      </w:r>
      <w:r w:rsidRPr="009813CA">
        <w:rPr>
          <w:i/>
          <w:u w:val="single"/>
        </w:rPr>
        <w:t>the whole system</w:t>
      </w:r>
      <w:r w:rsidR="00014463">
        <w:t xml:space="preserve"> of </w:t>
      </w:r>
      <w:r w:rsidR="00375421">
        <w:t>w</w:t>
      </w:r>
      <w:r w:rsidR="00014463">
        <w:t xml:space="preserve">hite </w:t>
      </w:r>
      <w:r w:rsidR="00375421">
        <w:t>s</w:t>
      </w:r>
      <w:r w:rsidR="00014463">
        <w:t xml:space="preserve">upremacy. </w:t>
      </w:r>
    </w:p>
    <w:p w14:paraId="05BA6277" w14:textId="77777777" w:rsidR="009813CA" w:rsidRPr="007605C3" w:rsidRDefault="009813CA" w:rsidP="009813CA">
      <w:proofErr w:type="spellStart"/>
      <w:r w:rsidRPr="007605C3">
        <w:rPr>
          <w:rStyle w:val="Style13ptBold"/>
        </w:rPr>
        <w:t>Khalek</w:t>
      </w:r>
      <w:proofErr w:type="spellEnd"/>
      <w:r w:rsidRPr="007605C3">
        <w:rPr>
          <w:rStyle w:val="Style13ptBold"/>
        </w:rPr>
        <w:t xml:space="preserve"> 13</w:t>
      </w:r>
      <w:r>
        <w:t xml:space="preserve"> — Rania </w:t>
      </w:r>
      <w:proofErr w:type="spellStart"/>
      <w:r>
        <w:t>Khalek</w:t>
      </w:r>
      <w:proofErr w:type="spellEnd"/>
      <w:r>
        <w:t xml:space="preserve">, </w:t>
      </w:r>
      <w:r w:rsidRPr="007605C3">
        <w:t>independent journalist reporting on t</w:t>
      </w:r>
      <w:r>
        <w:t xml:space="preserve">he underclass and marginalized </w:t>
      </w:r>
      <w:r w:rsidRPr="007605C3">
        <w:t xml:space="preserve">for </w:t>
      </w:r>
      <w:proofErr w:type="spellStart"/>
      <w:r w:rsidRPr="007605C3">
        <w:rPr>
          <w:i/>
        </w:rPr>
        <w:t>Truthout</w:t>
      </w:r>
      <w:proofErr w:type="spellEnd"/>
      <w:r w:rsidRPr="007605C3">
        <w:t xml:space="preserve">, </w:t>
      </w:r>
      <w:r w:rsidRPr="007605C3">
        <w:rPr>
          <w:i/>
        </w:rPr>
        <w:t>Extra</w:t>
      </w:r>
      <w:r w:rsidRPr="007605C3">
        <w:t xml:space="preserve">, </w:t>
      </w:r>
      <w:r w:rsidRPr="007605C3">
        <w:rPr>
          <w:i/>
        </w:rPr>
        <w:t>The Nation</w:t>
      </w:r>
      <w:r w:rsidRPr="007605C3">
        <w:t xml:space="preserve">, </w:t>
      </w:r>
      <w:r w:rsidRPr="007605C3">
        <w:rPr>
          <w:i/>
        </w:rPr>
        <w:t>Al Jazeera America</w:t>
      </w:r>
      <w:r w:rsidRPr="007605C3">
        <w:t xml:space="preserve">, </w:t>
      </w:r>
      <w:r>
        <w:t xml:space="preserve">and </w:t>
      </w:r>
      <w:r w:rsidRPr="007605C3">
        <w:t xml:space="preserve">the </w:t>
      </w:r>
      <w:r w:rsidRPr="007605C3">
        <w:rPr>
          <w:i/>
        </w:rPr>
        <w:t>Electronic Intifada</w:t>
      </w:r>
      <w:r>
        <w:t>, 2013 (“</w:t>
      </w:r>
      <w:r w:rsidRPr="007605C3">
        <w:t>Activists of Color Lead Charge Against Surveillance, NSA</w:t>
      </w:r>
      <w:r>
        <w:t xml:space="preserve">,” </w:t>
      </w:r>
      <w:proofErr w:type="spellStart"/>
      <w:r>
        <w:rPr>
          <w:i/>
        </w:rPr>
        <w:t>Truthout</w:t>
      </w:r>
      <w:proofErr w:type="spellEnd"/>
      <w:r>
        <w:t>, October 30</w:t>
      </w:r>
      <w:r w:rsidRPr="007605C3">
        <w:rPr>
          <w:vertAlign w:val="superscript"/>
        </w:rPr>
        <w:t>th</w:t>
      </w:r>
      <w:r>
        <w:t xml:space="preserve">, Available Online at </w:t>
      </w:r>
      <w:hyperlink r:id="rId10" w:history="1">
        <w:r w:rsidRPr="00505AF1">
          <w:rPr>
            <w:rStyle w:val="Hyperlink"/>
          </w:rPr>
          <w:t>http://www.truth-out.org/news/item/19695-activists-of-color-at-forefront-of-anti-nsa-movement#</w:t>
        </w:r>
      </w:hyperlink>
      <w:r>
        <w:t>, Accessed 06-18-2015)</w:t>
      </w:r>
    </w:p>
    <w:p w14:paraId="6E346947" w14:textId="77777777" w:rsidR="009813CA" w:rsidRPr="007605C3" w:rsidRDefault="009813CA" w:rsidP="009813CA">
      <w:r w:rsidRPr="009813CA">
        <w:rPr>
          <w:rStyle w:val="StyleUnderline"/>
          <w:highlight w:val="yellow"/>
        </w:rPr>
        <w:t>Former political prisoner and Black Panther Party leader</w:t>
      </w:r>
      <w:r w:rsidRPr="007605C3">
        <w:t xml:space="preserve"> </w:t>
      </w:r>
      <w:proofErr w:type="spellStart"/>
      <w:r w:rsidRPr="007605C3">
        <w:t>Dhoruba</w:t>
      </w:r>
      <w:proofErr w:type="spellEnd"/>
      <w:r w:rsidRPr="007605C3">
        <w:t xml:space="preserve"> </w:t>
      </w:r>
      <w:r w:rsidRPr="009813CA">
        <w:rPr>
          <w:rStyle w:val="StyleUnderline"/>
          <w:highlight w:val="yellow"/>
        </w:rPr>
        <w:t>Bin-</w:t>
      </w:r>
      <w:proofErr w:type="spellStart"/>
      <w:r w:rsidRPr="009813CA">
        <w:rPr>
          <w:rStyle w:val="StyleUnderline"/>
          <w:highlight w:val="yellow"/>
        </w:rPr>
        <w:t>Wahad</w:t>
      </w:r>
      <w:proofErr w:type="spellEnd"/>
      <w:r w:rsidRPr="009813CA">
        <w:rPr>
          <w:rStyle w:val="StyleUnderline"/>
          <w:highlight w:val="yellow"/>
        </w:rPr>
        <w:t xml:space="preserve"> declared that</w:t>
      </w:r>
      <w:r w:rsidRPr="007605C3">
        <w:t xml:space="preserve"> "</w:t>
      </w:r>
      <w:r w:rsidRPr="009813CA">
        <w:rPr>
          <w:rStyle w:val="StyleUnderline"/>
          <w:highlight w:val="yellow"/>
        </w:rPr>
        <w:t>the U</w:t>
      </w:r>
      <w:r w:rsidRPr="007605C3">
        <w:t xml:space="preserve">nited </w:t>
      </w:r>
      <w:r w:rsidRPr="009813CA">
        <w:rPr>
          <w:rStyle w:val="StyleUnderline"/>
          <w:highlight w:val="yellow"/>
        </w:rPr>
        <w:t>S</w:t>
      </w:r>
      <w:r w:rsidRPr="007605C3">
        <w:t xml:space="preserve">tates </w:t>
      </w:r>
      <w:r w:rsidRPr="009813CA">
        <w:rPr>
          <w:rStyle w:val="StyleUnderline"/>
          <w:highlight w:val="yellow"/>
        </w:rPr>
        <w:t>has moved into a full garrison police state</w:t>
      </w:r>
      <w:r w:rsidRPr="007605C3">
        <w:t xml:space="preserve">," </w:t>
      </w:r>
      <w:r w:rsidRPr="009813CA">
        <w:rPr>
          <w:rStyle w:val="StyleUnderline"/>
          <w:highlight w:val="yellow"/>
        </w:rPr>
        <w:t>which</w:t>
      </w:r>
      <w:r w:rsidRPr="007605C3">
        <w:t xml:space="preserve"> "</w:t>
      </w:r>
      <w:r w:rsidRPr="009813CA">
        <w:rPr>
          <w:rStyle w:val="StyleUnderline"/>
          <w:highlight w:val="yellow"/>
        </w:rPr>
        <w:t>has been exported</w:t>
      </w:r>
      <w:r w:rsidRPr="009813CA">
        <w:rPr>
          <w:rStyle w:val="StyleUnderline"/>
        </w:rPr>
        <w:t xml:space="preserve"> and institutionalized </w:t>
      </w:r>
      <w:r w:rsidRPr="009813CA">
        <w:rPr>
          <w:rStyle w:val="StyleUnderline"/>
          <w:highlight w:val="yellow"/>
        </w:rPr>
        <w:t>all over the globe</w:t>
      </w:r>
      <w:r w:rsidRPr="007605C3">
        <w:t xml:space="preserve">." </w:t>
      </w:r>
      <w:r w:rsidRPr="009813CA">
        <w:rPr>
          <w:rStyle w:val="StyleUnderline"/>
        </w:rPr>
        <w:t>His antidote?</w:t>
      </w:r>
      <w:r w:rsidRPr="007605C3">
        <w:t xml:space="preserve"> "</w:t>
      </w:r>
      <w:r w:rsidRPr="009813CA">
        <w:rPr>
          <w:rStyle w:val="StyleUnderline"/>
          <w:highlight w:val="yellow"/>
        </w:rPr>
        <w:t xml:space="preserve">We have to put together </w:t>
      </w:r>
      <w:r w:rsidRPr="009813CA">
        <w:rPr>
          <w:rStyle w:val="Emphasis"/>
          <w:highlight w:val="yellow"/>
        </w:rPr>
        <w:t>an international movement</w:t>
      </w:r>
      <w:r w:rsidRPr="009813CA">
        <w:rPr>
          <w:rStyle w:val="StyleUnderline"/>
          <w:highlight w:val="yellow"/>
        </w:rPr>
        <w:t xml:space="preserve"> to check the</w:t>
      </w:r>
      <w:r w:rsidRPr="009813CA">
        <w:rPr>
          <w:rStyle w:val="StyleUnderline"/>
        </w:rPr>
        <w:t xml:space="preserve"> development evolution of the </w:t>
      </w:r>
      <w:r w:rsidRPr="009813CA">
        <w:rPr>
          <w:rStyle w:val="StyleUnderline"/>
          <w:highlight w:val="yellow"/>
        </w:rPr>
        <w:t>modern national security state</w:t>
      </w:r>
      <w:r w:rsidRPr="007605C3">
        <w:t xml:space="preserve">," </w:t>
      </w:r>
      <w:r w:rsidRPr="009813CA">
        <w:rPr>
          <w:rStyle w:val="StyleUnderline"/>
          <w:highlight w:val="yellow"/>
        </w:rPr>
        <w:t>which requires linking globalized labor exploitation to the prison industry to the war on terror to institutionalized white supremacy rooted in the "European-settler state." Bin-</w:t>
      </w:r>
      <w:proofErr w:type="spellStart"/>
      <w:r w:rsidRPr="009813CA">
        <w:rPr>
          <w:rStyle w:val="StyleUnderline"/>
          <w:highlight w:val="yellow"/>
        </w:rPr>
        <w:t>Wahad</w:t>
      </w:r>
      <w:proofErr w:type="spellEnd"/>
      <w:r w:rsidRPr="009813CA">
        <w:rPr>
          <w:rStyle w:val="StyleUnderline"/>
          <w:highlight w:val="yellow"/>
        </w:rPr>
        <w:t xml:space="preserve"> was skeptical about the ability of </w:t>
      </w:r>
      <w:r w:rsidRPr="009813CA">
        <w:rPr>
          <w:rStyle w:val="Emphasis"/>
          <w:highlight w:val="yellow"/>
        </w:rPr>
        <w:t>"legal" remedies</w:t>
      </w:r>
      <w:r w:rsidRPr="009813CA">
        <w:rPr>
          <w:rStyle w:val="StyleUnderline"/>
          <w:highlight w:val="yellow"/>
        </w:rPr>
        <w:t xml:space="preserve"> to reform the system</w:t>
      </w:r>
      <w:r w:rsidRPr="007605C3">
        <w:t>. "</w:t>
      </w:r>
      <w:r w:rsidRPr="009813CA">
        <w:rPr>
          <w:rStyle w:val="StyleUnderline"/>
          <w:highlight w:val="yellow"/>
        </w:rPr>
        <w:t xml:space="preserve">You </w:t>
      </w:r>
      <w:r w:rsidRPr="009813CA">
        <w:rPr>
          <w:rStyle w:val="Emphasis"/>
          <w:highlight w:val="yellow"/>
        </w:rPr>
        <w:t>cannot</w:t>
      </w:r>
      <w:r w:rsidRPr="009813CA">
        <w:rPr>
          <w:rStyle w:val="StyleUnderline"/>
          <w:highlight w:val="yellow"/>
        </w:rPr>
        <w:t xml:space="preserve"> make the police state better. You </w:t>
      </w:r>
      <w:r w:rsidRPr="009813CA">
        <w:rPr>
          <w:rStyle w:val="Emphasis"/>
          <w:highlight w:val="yellow"/>
        </w:rPr>
        <w:t>cannot</w:t>
      </w:r>
      <w:r w:rsidRPr="009813CA">
        <w:rPr>
          <w:rStyle w:val="StyleUnderline"/>
          <w:highlight w:val="yellow"/>
        </w:rPr>
        <w:t xml:space="preserve"> reform white supremacy. We need to </w:t>
      </w:r>
      <w:r w:rsidRPr="009813CA">
        <w:rPr>
          <w:rStyle w:val="Emphasis"/>
          <w:highlight w:val="yellow"/>
        </w:rPr>
        <w:t>abolish the system</w:t>
      </w:r>
      <w:r w:rsidRPr="009813CA">
        <w:rPr>
          <w:rStyle w:val="StyleUnderline"/>
          <w:highlight w:val="yellow"/>
        </w:rPr>
        <w:t xml:space="preserve"> as it now stands</w:t>
      </w:r>
      <w:r w:rsidRPr="007605C3">
        <w:t>," Bin-</w:t>
      </w:r>
      <w:proofErr w:type="spellStart"/>
      <w:r w:rsidRPr="007605C3">
        <w:t>Wahad</w:t>
      </w:r>
      <w:proofErr w:type="spellEnd"/>
      <w:r w:rsidRPr="007605C3">
        <w:t xml:space="preserve"> said.</w:t>
      </w:r>
    </w:p>
    <w:p w14:paraId="7EA7903B" w14:textId="77777777" w:rsidR="009813CA" w:rsidRPr="009813CA" w:rsidRDefault="009813CA" w:rsidP="009813CA"/>
    <w:p w14:paraId="1D0E502D" w14:textId="7CAA97FE" w:rsidR="0049097D" w:rsidRPr="003053AF" w:rsidRDefault="0049097D" w:rsidP="0049097D">
      <w:pPr>
        <w:pStyle w:val="Heading3"/>
      </w:pPr>
      <w:r>
        <w:lastRenderedPageBreak/>
        <w:t>They Say: “No White Privilege Link”</w:t>
      </w:r>
    </w:p>
    <w:p w14:paraId="61BC924C" w14:textId="3BC448A7" w:rsidR="00C9545B" w:rsidRPr="0049097D" w:rsidRDefault="00C9545B" w:rsidP="00C9545B">
      <w:pPr>
        <w:pStyle w:val="Heading4"/>
      </w:pPr>
      <w:r>
        <w:t xml:space="preserve">1. </w:t>
      </w:r>
      <w:r w:rsidRPr="00C9545B">
        <w:rPr>
          <w:u w:val="single"/>
        </w:rPr>
        <w:t xml:space="preserve">“Starting point” </w:t>
      </w:r>
      <w:proofErr w:type="gramStart"/>
      <w:r w:rsidRPr="00C9545B">
        <w:rPr>
          <w:u w:val="single"/>
        </w:rPr>
        <w:t>link</w:t>
      </w:r>
      <w:proofErr w:type="gramEnd"/>
      <w:r>
        <w:t xml:space="preserve"> — focusing on NSA surveillance </w:t>
      </w:r>
      <w:r w:rsidRPr="00C9545B">
        <w:rPr>
          <w:u w:val="single"/>
        </w:rPr>
        <w:t>distracts attention</w:t>
      </w:r>
      <w:r>
        <w:t xml:space="preserve"> from more important struggles against </w:t>
      </w:r>
      <w:proofErr w:type="spellStart"/>
      <w:r>
        <w:t>racialized</w:t>
      </w:r>
      <w:proofErr w:type="spellEnd"/>
      <w:r>
        <w:t xml:space="preserve"> violence. What the </w:t>
      </w:r>
      <w:proofErr w:type="spellStart"/>
      <w:r>
        <w:t>aff</w:t>
      </w:r>
      <w:proofErr w:type="spellEnd"/>
      <w:r>
        <w:t xml:space="preserve"> </w:t>
      </w:r>
      <w:r>
        <w:rPr>
          <w:i/>
          <w:u w:val="single"/>
        </w:rPr>
        <w:t>didn’t</w:t>
      </w:r>
      <w:r>
        <w:t xml:space="preserve"> discuss is more important than what they </w:t>
      </w:r>
      <w:r>
        <w:rPr>
          <w:i/>
          <w:u w:val="single"/>
        </w:rPr>
        <w:t>did</w:t>
      </w:r>
      <w:r>
        <w:t xml:space="preserve"> discuss. Our critique impact is “hiding in plain sight.” </w:t>
      </w:r>
    </w:p>
    <w:p w14:paraId="1A45583C" w14:textId="77777777" w:rsidR="00C9545B" w:rsidRDefault="00C9545B" w:rsidP="00C9545B">
      <w:r w:rsidRPr="00302716">
        <w:rPr>
          <w:rStyle w:val="Style13ptBold"/>
        </w:rPr>
        <w:t>Wise 13</w:t>
      </w:r>
      <w:r w:rsidRPr="00302716">
        <w:t xml:space="preserve"> — Timothy J. Wise, anti-racist activist and writer, holds a B.A. in Political Scie</w:t>
      </w:r>
      <w:r>
        <w:t>nce from Tulane University, 2013</w:t>
      </w:r>
      <w:r w:rsidRPr="00302716">
        <w:t xml:space="preserve"> (“Whiteness, NSA Spying and the Irony of Racial Privilege,” Tim Wise’s blog, </w:t>
      </w:r>
      <w:r>
        <w:t>June 19</w:t>
      </w:r>
      <w:r w:rsidRPr="00302716">
        <w:rPr>
          <w:vertAlign w:val="superscript"/>
        </w:rPr>
        <w:t>th</w:t>
      </w:r>
      <w:r w:rsidRPr="00302716">
        <w:t>, Available Online at http://www.timwise.org/2013/06/whiteness-nsa-spying-and-the-irony-of-racial-privilege/, Accessed 02-17-2015)</w:t>
      </w:r>
    </w:p>
    <w:p w14:paraId="7156BB7A" w14:textId="77777777" w:rsidR="00C9545B" w:rsidRDefault="00C9545B" w:rsidP="00C9545B">
      <w:r>
        <w:t xml:space="preserve">Maybe </w:t>
      </w:r>
      <w:r w:rsidRPr="00CB4585">
        <w:rPr>
          <w:rStyle w:val="StyleUnderline"/>
        </w:rPr>
        <w:t>it is time to remind ourselves that the only things worse than what this government and its various law enforcement agencies do in secret, are the things they’ve been doing blatantly, openly, but only to some for a long time now</w:t>
      </w:r>
      <w:r>
        <w:t>.</w:t>
      </w:r>
    </w:p>
    <w:p w14:paraId="276334AD" w14:textId="77777777" w:rsidR="00C9545B" w:rsidRDefault="00C9545B" w:rsidP="00C9545B">
      <w:r w:rsidRPr="00A87577">
        <w:rPr>
          <w:rStyle w:val="StyleUnderline"/>
          <w:highlight w:val="yellow"/>
        </w:rPr>
        <w:t>This</w:t>
      </w:r>
      <w:r w:rsidRPr="00302716">
        <w:rPr>
          <w:rStyle w:val="StyleUnderline"/>
        </w:rPr>
        <w:t xml:space="preserve"> nation’s </w:t>
      </w:r>
      <w:r w:rsidRPr="00A87577">
        <w:rPr>
          <w:rStyle w:val="StyleUnderline"/>
          <w:highlight w:val="yellow"/>
        </w:rPr>
        <w:t xml:space="preserve">government has killed </w:t>
      </w:r>
      <w:r w:rsidRPr="00A87577">
        <w:rPr>
          <w:rStyle w:val="Emphasis"/>
          <w:highlight w:val="yellow"/>
        </w:rPr>
        <w:t>hundreds of thousands</w:t>
      </w:r>
      <w:r w:rsidRPr="00A87577">
        <w:rPr>
          <w:rStyle w:val="StyleUnderline"/>
          <w:highlight w:val="yellow"/>
        </w:rPr>
        <w:t xml:space="preserve"> in Iraq and Afghanistan, openly, in front of the world</w:t>
      </w:r>
      <w:r>
        <w:t>.</w:t>
      </w:r>
    </w:p>
    <w:p w14:paraId="23E8A658" w14:textId="77777777" w:rsidR="00C9545B" w:rsidRDefault="00C9545B" w:rsidP="00C9545B">
      <w:r w:rsidRPr="00A87577">
        <w:rPr>
          <w:rStyle w:val="StyleUnderline"/>
          <w:highlight w:val="yellow"/>
        </w:rPr>
        <w:t xml:space="preserve">This nation’s sanctions on Iraq in the ’90s contributed to the deaths of </w:t>
      </w:r>
      <w:r w:rsidRPr="00A87577">
        <w:rPr>
          <w:rStyle w:val="Emphasis"/>
          <w:highlight w:val="yellow"/>
        </w:rPr>
        <w:t>hundreds of thousands more</w:t>
      </w:r>
      <w:r>
        <w:t xml:space="preserve">, by the admission of Secretary of State Albright. </w:t>
      </w:r>
      <w:proofErr w:type="gramStart"/>
      <w:r w:rsidRPr="00A87577">
        <w:rPr>
          <w:rStyle w:val="StyleUnderline"/>
          <w:highlight w:val="yellow"/>
        </w:rPr>
        <w:t>All of it, out in the open</w:t>
      </w:r>
      <w:r w:rsidRPr="00302716">
        <w:rPr>
          <w:rStyle w:val="StyleUnderline"/>
        </w:rPr>
        <w:t>.</w:t>
      </w:r>
      <w:proofErr w:type="gramEnd"/>
      <w:r w:rsidRPr="00302716">
        <w:rPr>
          <w:rStyle w:val="StyleUnderline"/>
        </w:rPr>
        <w:t xml:space="preserve"> No secrets</w:t>
      </w:r>
      <w:r>
        <w:t>.</w:t>
      </w:r>
    </w:p>
    <w:p w14:paraId="2F423B1D" w14:textId="77777777" w:rsidR="00C9545B" w:rsidRDefault="00C9545B" w:rsidP="00C9545B">
      <w:r w:rsidRPr="00A87577">
        <w:rPr>
          <w:rStyle w:val="StyleUnderline"/>
          <w:highlight w:val="yellow"/>
        </w:rPr>
        <w:t xml:space="preserve">This nation stood by and even helped propagate </w:t>
      </w:r>
      <w:r w:rsidRPr="00A87577">
        <w:rPr>
          <w:rStyle w:val="Emphasis"/>
          <w:highlight w:val="yellow"/>
        </w:rPr>
        <w:t>massacre after massacre</w:t>
      </w:r>
      <w:r>
        <w:t xml:space="preserve"> — an attempted genocide even — </w:t>
      </w:r>
      <w:r w:rsidRPr="00A87577">
        <w:rPr>
          <w:rStyle w:val="StyleUnderline"/>
          <w:highlight w:val="yellow"/>
        </w:rPr>
        <w:t>in Guatemala throughout the 1980s; and</w:t>
      </w:r>
      <w:r w:rsidRPr="00302716">
        <w:rPr>
          <w:rStyle w:val="StyleUnderline"/>
        </w:rPr>
        <w:t xml:space="preserve"> not only did we not hide that we were doing it,</w:t>
      </w:r>
      <w:r>
        <w:t xml:space="preserve"> President </w:t>
      </w:r>
      <w:r w:rsidRPr="00A87577">
        <w:rPr>
          <w:rStyle w:val="StyleUnderline"/>
          <w:highlight w:val="yellow"/>
        </w:rPr>
        <w:t>Reagan openly praised the architects of the slaughter while proclaiming they were committed to social justice</w:t>
      </w:r>
      <w:r>
        <w:t>.</w:t>
      </w:r>
    </w:p>
    <w:p w14:paraId="1AE28368" w14:textId="77777777" w:rsidR="00C9545B" w:rsidRDefault="00C9545B" w:rsidP="00C9545B">
      <w:r w:rsidRPr="00A87577">
        <w:rPr>
          <w:rStyle w:val="StyleUnderline"/>
          <w:highlight w:val="yellow"/>
        </w:rPr>
        <w:t xml:space="preserve">We incarcerate </w:t>
      </w:r>
      <w:r w:rsidRPr="00A87577">
        <w:rPr>
          <w:rStyle w:val="Emphasis"/>
          <w:highlight w:val="yellow"/>
        </w:rPr>
        <w:t>2.5 million people</w:t>
      </w:r>
      <w:r w:rsidRPr="00A87577">
        <w:rPr>
          <w:rStyle w:val="StyleUnderline"/>
          <w:highlight w:val="yellow"/>
        </w:rPr>
        <w:t xml:space="preserve"> — and have</w:t>
      </w:r>
      <w:r w:rsidRPr="00302716">
        <w:rPr>
          <w:rStyle w:val="StyleUnderline"/>
        </w:rPr>
        <w:t xml:space="preserve"> roughly </w:t>
      </w:r>
      <w:r w:rsidRPr="00A87577">
        <w:rPr>
          <w:rStyle w:val="StyleUnderline"/>
          <w:highlight w:val="yellow"/>
        </w:rPr>
        <w:t>7 million</w:t>
      </w:r>
      <w:r w:rsidRPr="00302716">
        <w:rPr>
          <w:rStyle w:val="StyleUnderline"/>
        </w:rPr>
        <w:t xml:space="preserve"> people </w:t>
      </w:r>
      <w:r w:rsidRPr="00A87577">
        <w:rPr>
          <w:rStyle w:val="StyleUnderline"/>
          <w:highlight w:val="yellow"/>
        </w:rPr>
        <w:t>under the control of the justice system</w:t>
      </w:r>
      <w:r w:rsidRPr="00302716">
        <w:rPr>
          <w:rStyle w:val="StyleUnderline"/>
        </w:rPr>
        <w:t xml:space="preserve"> in all — </w:t>
      </w:r>
      <w:r w:rsidRPr="00A87577">
        <w:rPr>
          <w:rStyle w:val="StyleUnderline"/>
          <w:highlight w:val="yellow"/>
        </w:rPr>
        <w:t>openly,</w:t>
      </w:r>
      <w:r w:rsidRPr="00302716">
        <w:rPr>
          <w:rStyle w:val="StyleUnderline"/>
        </w:rPr>
        <w:t xml:space="preserve"> and increasingly for non-violent offenses: </w:t>
      </w:r>
      <w:r w:rsidRPr="00A87577">
        <w:rPr>
          <w:rStyle w:val="Emphasis"/>
          <w:highlight w:val="yellow"/>
        </w:rPr>
        <w:t>more than any nation on Earth</w:t>
      </w:r>
      <w:r>
        <w:t>.</w:t>
      </w:r>
    </w:p>
    <w:p w14:paraId="7ED7E546" w14:textId="77777777" w:rsidR="00C9545B" w:rsidRDefault="00C9545B" w:rsidP="00C9545B">
      <w:r w:rsidRPr="00A87577">
        <w:rPr>
          <w:rStyle w:val="StyleUnderline"/>
          <w:highlight w:val="yellow"/>
        </w:rPr>
        <w:t>We have the highest child poverty rate in the developed world, and there is nothing secret about it</w:t>
      </w:r>
      <w:r w:rsidRPr="00302716">
        <w:rPr>
          <w:rStyle w:val="StyleUnderline"/>
        </w:rPr>
        <w:t xml:space="preserve">. Our leaders don’t even care about covering it up. In fact, an awful lot of them just don’t care. </w:t>
      </w:r>
      <w:proofErr w:type="gramStart"/>
      <w:r w:rsidRPr="00302716">
        <w:rPr>
          <w:rStyle w:val="StyleUnderline"/>
        </w:rPr>
        <w:t>At all</w:t>
      </w:r>
      <w:r>
        <w:t>.</w:t>
      </w:r>
      <w:proofErr w:type="gramEnd"/>
    </w:p>
    <w:p w14:paraId="3B83ACFC" w14:textId="77777777" w:rsidR="00C9545B" w:rsidRDefault="00C9545B" w:rsidP="00C9545B">
      <w:r w:rsidRPr="00A87577">
        <w:rPr>
          <w:rStyle w:val="StyleUnderline"/>
          <w:highlight w:val="yellow"/>
        </w:rPr>
        <w:t xml:space="preserve">These are the crimes of empire. </w:t>
      </w:r>
      <w:proofErr w:type="gramStart"/>
      <w:r w:rsidRPr="00A87577">
        <w:rPr>
          <w:rStyle w:val="StyleUnderline"/>
          <w:highlight w:val="yellow"/>
        </w:rPr>
        <w:t>These and a lot more.</w:t>
      </w:r>
      <w:proofErr w:type="gramEnd"/>
      <w:r w:rsidRPr="00A87577">
        <w:rPr>
          <w:rStyle w:val="StyleUnderline"/>
          <w:highlight w:val="yellow"/>
        </w:rPr>
        <w:t xml:space="preserve"> And it didn’t take</w:t>
      </w:r>
      <w:r>
        <w:t xml:space="preserve"> Edward </w:t>
      </w:r>
      <w:r w:rsidRPr="00A87577">
        <w:rPr>
          <w:rStyle w:val="StyleUnderline"/>
          <w:highlight w:val="yellow"/>
        </w:rPr>
        <w:t xml:space="preserve">Snowden to tell you about them. They’ve been </w:t>
      </w:r>
      <w:r w:rsidRPr="00A87577">
        <w:rPr>
          <w:rStyle w:val="Emphasis"/>
          <w:highlight w:val="yellow"/>
        </w:rPr>
        <w:t>hiding in plain sight</w:t>
      </w:r>
      <w:r w:rsidRPr="00A87577">
        <w:rPr>
          <w:rStyle w:val="StyleUnderline"/>
          <w:highlight w:val="yellow"/>
        </w:rPr>
        <w:t xml:space="preserve"> for a long time</w:t>
      </w:r>
      <w:r>
        <w:t>.</w:t>
      </w:r>
    </w:p>
    <w:p w14:paraId="45901172" w14:textId="77777777" w:rsidR="00C9545B" w:rsidRDefault="00C9545B" w:rsidP="00C9545B"/>
    <w:p w14:paraId="71F6C637" w14:textId="778CEEA5" w:rsidR="0049097D" w:rsidRDefault="00C9545B" w:rsidP="0049097D">
      <w:pPr>
        <w:pStyle w:val="Heading4"/>
      </w:pPr>
      <w:r>
        <w:t>2</w:t>
      </w:r>
      <w:r w:rsidR="0049097D">
        <w:t xml:space="preserve">. </w:t>
      </w:r>
      <w:r w:rsidRPr="00C9545B">
        <w:rPr>
          <w:u w:val="single"/>
        </w:rPr>
        <w:t>“</w:t>
      </w:r>
      <w:r w:rsidR="0049097D" w:rsidRPr="00C9545B">
        <w:rPr>
          <w:u w:val="single"/>
        </w:rPr>
        <w:t>Colorblindness</w:t>
      </w:r>
      <w:r w:rsidRPr="00C9545B">
        <w:rPr>
          <w:u w:val="single"/>
        </w:rPr>
        <w:t>” link</w:t>
      </w:r>
      <w:r>
        <w:t xml:space="preserve"> </w:t>
      </w:r>
      <w:r w:rsidR="0049097D">
        <w:t xml:space="preserve">— the 1AC was presented without reference to the disparate racial impact of NSA surveillance. Reject race-neutral policy analysis because it perpetuates </w:t>
      </w:r>
      <w:r w:rsidR="0049097D" w:rsidRPr="0049097D">
        <w:rPr>
          <w:u w:val="single"/>
        </w:rPr>
        <w:t>marginalization and oppression</w:t>
      </w:r>
      <w:r w:rsidR="0049097D">
        <w:t xml:space="preserve">. </w:t>
      </w:r>
    </w:p>
    <w:p w14:paraId="1C5576B6" w14:textId="77777777" w:rsidR="0049097D" w:rsidRDefault="0049097D" w:rsidP="0049097D">
      <w:r w:rsidRPr="00C700FE">
        <w:rPr>
          <w:rStyle w:val="Style13ptBold"/>
        </w:rPr>
        <w:t>Wise 10</w:t>
      </w:r>
      <w:r>
        <w:t xml:space="preserve"> — Timothy J. Wise, anti-racist activist and writer, holds a B.A. in Political Science from Tulane University, 2010 (“With Friends Like These, Who Needs Glenn Beck? Racism and White Privilege on the Liberal-Left,” Tim Wise’s blog, August 17</w:t>
      </w:r>
      <w:r w:rsidRPr="00C700FE">
        <w:rPr>
          <w:vertAlign w:val="superscript"/>
        </w:rPr>
        <w:t>th</w:t>
      </w:r>
      <w:r>
        <w:t>, Available Online at http://www.timwise.org/2010/08/with-friends-like-these-who-needs-glenn-beck-racism-and-white-privilege-on-the-liberal-left/, Accessed 02-17-2015)</w:t>
      </w:r>
    </w:p>
    <w:p w14:paraId="15B7E6F5" w14:textId="77777777" w:rsidR="0049097D" w:rsidRDefault="0049097D" w:rsidP="0049097D">
      <w:r>
        <w:t>Beyond Individual Bias: How Liberals and the Left Practice Racism</w:t>
      </w:r>
    </w:p>
    <w:p w14:paraId="4B23F961" w14:textId="77777777" w:rsidR="0049097D" w:rsidRDefault="0049097D" w:rsidP="0049097D">
      <w:r>
        <w:t xml:space="preserve">Beyond the personal biases that exist to some extent within all of us (including those who are progressive), </w:t>
      </w:r>
      <w:r w:rsidRPr="00746AC5">
        <w:rPr>
          <w:rStyle w:val="StyleUnderline"/>
          <w:highlight w:val="yellow"/>
        </w:rPr>
        <w:t>liberals and those on the left operate within institutional spaces and</w:t>
      </w:r>
      <w:r w:rsidRPr="00C700FE">
        <w:rPr>
          <w:rStyle w:val="StyleUnderline"/>
        </w:rPr>
        <w:t xml:space="preserve"> even </w:t>
      </w:r>
      <w:r w:rsidRPr="00746AC5">
        <w:rPr>
          <w:rStyle w:val="StyleUnderline"/>
          <w:highlight w:val="yellow"/>
        </w:rPr>
        <w:t>in</w:t>
      </w:r>
      <w:r w:rsidRPr="00C700FE">
        <w:rPr>
          <w:rStyle w:val="StyleUnderline"/>
        </w:rPr>
        <w:t xml:space="preserve"> our </w:t>
      </w:r>
      <w:r w:rsidRPr="00746AC5">
        <w:rPr>
          <w:rStyle w:val="StyleUnderline"/>
          <w:highlight w:val="yellow"/>
        </w:rPr>
        <w:t xml:space="preserve">political activism in ways that contribute to </w:t>
      </w:r>
      <w:r w:rsidRPr="00746AC5">
        <w:rPr>
          <w:rStyle w:val="Emphasis"/>
          <w:highlight w:val="yellow"/>
        </w:rPr>
        <w:t>systemic racial inequity</w:t>
      </w:r>
      <w:r w:rsidRPr="00C700FE">
        <w:rPr>
          <w:rStyle w:val="StyleUnderline"/>
        </w:rPr>
        <w:t xml:space="preserve">. This we do through four primary mechanisms. </w:t>
      </w:r>
      <w:r w:rsidRPr="00746AC5">
        <w:rPr>
          <w:rStyle w:val="StyleUnderline"/>
          <w:highlight w:val="yellow"/>
        </w:rPr>
        <w:t>The first is a</w:t>
      </w:r>
      <w:r w:rsidRPr="00C700FE">
        <w:rPr>
          <w:rStyle w:val="StyleUnderline"/>
        </w:rPr>
        <w:t xml:space="preserve"> well-intended but </w:t>
      </w:r>
      <w:r w:rsidRPr="00746AC5">
        <w:rPr>
          <w:rStyle w:val="StyleUnderline"/>
          <w:highlight w:val="yellow"/>
        </w:rPr>
        <w:t xml:space="preserve">destructive form of colorblindness. The second is an equally destructive </w:t>
      </w:r>
      <w:proofErr w:type="spellStart"/>
      <w:r w:rsidRPr="00746AC5">
        <w:rPr>
          <w:rStyle w:val="StyleUnderline"/>
          <w:highlight w:val="yellow"/>
        </w:rPr>
        <w:t>colormuteness</w:t>
      </w:r>
      <w:proofErr w:type="spellEnd"/>
      <w:r w:rsidRPr="00746AC5">
        <w:rPr>
          <w:rStyle w:val="StyleUnderline"/>
          <w:highlight w:val="yellow"/>
        </w:rPr>
        <w:t>. These mean</w:t>
      </w:r>
      <w:r>
        <w:t xml:space="preserve">, quite literally, </w:t>
      </w:r>
      <w:r w:rsidRPr="00746AC5">
        <w:rPr>
          <w:rStyle w:val="StyleUnderline"/>
          <w:highlight w:val="yellow"/>
        </w:rPr>
        <w:t>a tendency</w:t>
      </w:r>
      <w:r w:rsidRPr="00C700FE">
        <w:rPr>
          <w:rStyle w:val="StyleUnderline"/>
        </w:rPr>
        <w:t xml:space="preserve"> among many on the white liberal-left </w:t>
      </w:r>
      <w:r w:rsidRPr="00746AC5">
        <w:rPr>
          <w:rStyle w:val="StyleUnderline"/>
          <w:highlight w:val="yellow"/>
        </w:rPr>
        <w:t xml:space="preserve">to neither see nor give </w:t>
      </w:r>
      <w:r w:rsidRPr="00746AC5">
        <w:rPr>
          <w:rStyle w:val="StyleUnderline"/>
          <w:highlight w:val="yellow"/>
        </w:rPr>
        <w:lastRenderedPageBreak/>
        <w:t xml:space="preserve">voice to race and racism as </w:t>
      </w:r>
      <w:r w:rsidRPr="00746AC5">
        <w:rPr>
          <w:rStyle w:val="Emphasis"/>
          <w:highlight w:val="yellow"/>
        </w:rPr>
        <w:t>central issues</w:t>
      </w:r>
      <w:r w:rsidRPr="00C700FE">
        <w:rPr>
          <w:rStyle w:val="StyleUnderline"/>
        </w:rPr>
        <w:t xml:space="preserve"> in our communities and the institutions where we operate, </w:t>
      </w:r>
      <w:r w:rsidRPr="00746AC5">
        <w:rPr>
          <w:rStyle w:val="StyleUnderline"/>
          <w:highlight w:val="yellow"/>
        </w:rPr>
        <w:t xml:space="preserve">or their connection to and </w:t>
      </w:r>
      <w:r w:rsidRPr="00746AC5">
        <w:rPr>
          <w:rStyle w:val="Emphasis"/>
          <w:highlight w:val="yellow"/>
        </w:rPr>
        <w:t>interrelationship with</w:t>
      </w:r>
      <w:r w:rsidRPr="00746AC5">
        <w:rPr>
          <w:rStyle w:val="StyleUnderline"/>
          <w:highlight w:val="yellow"/>
        </w:rPr>
        <w:t xml:space="preserve"> other issues. Both</w:t>
      </w:r>
      <w:r w:rsidRPr="00C700FE">
        <w:rPr>
          <w:rStyle w:val="StyleUnderline"/>
        </w:rPr>
        <w:t xml:space="preserve"> liberal/left </w:t>
      </w:r>
      <w:r w:rsidRPr="00746AC5">
        <w:rPr>
          <w:rStyle w:val="StyleUnderline"/>
          <w:highlight w:val="yellow"/>
        </w:rPr>
        <w:t xml:space="preserve">colorblindness and </w:t>
      </w:r>
      <w:proofErr w:type="spellStart"/>
      <w:r w:rsidRPr="00746AC5">
        <w:rPr>
          <w:rStyle w:val="StyleUnderline"/>
          <w:highlight w:val="yellow"/>
        </w:rPr>
        <w:t>colormuteness</w:t>
      </w:r>
      <w:proofErr w:type="spellEnd"/>
      <w:r w:rsidRPr="00746AC5">
        <w:rPr>
          <w:rStyle w:val="StyleUnderline"/>
          <w:highlight w:val="yellow"/>
        </w:rPr>
        <w:t xml:space="preserve"> </w:t>
      </w:r>
      <w:r w:rsidRPr="00746AC5">
        <w:rPr>
          <w:rStyle w:val="Emphasis"/>
          <w:highlight w:val="yellow"/>
        </w:rPr>
        <w:t>perpetuate the marginalization of people of color and their concerns</w:t>
      </w:r>
      <w:r w:rsidRPr="00C700FE">
        <w:rPr>
          <w:rStyle w:val="StyleUnderline"/>
        </w:rPr>
        <w:t xml:space="preserve">, </w:t>
      </w:r>
      <w:r w:rsidRPr="00746AC5">
        <w:rPr>
          <w:rStyle w:val="StyleUnderline"/>
          <w:highlight w:val="yellow"/>
        </w:rPr>
        <w:t>in the larger society and within progressive formations for social change</w:t>
      </w:r>
      <w:r>
        <w:t>.</w:t>
      </w:r>
    </w:p>
    <w:p w14:paraId="708E1DCA" w14:textId="77777777" w:rsidR="0049097D" w:rsidRDefault="0049097D" w:rsidP="0049097D"/>
    <w:p w14:paraId="7E09EBFC" w14:textId="4D39B7C4" w:rsidR="00C9545B" w:rsidRDefault="005B663B" w:rsidP="00C9545B">
      <w:pPr>
        <w:pStyle w:val="Heading4"/>
      </w:pPr>
      <w:r>
        <w:t>3. Not a “link of omission” — c</w:t>
      </w:r>
      <w:r w:rsidR="00C9545B">
        <w:t xml:space="preserve">olorblind policy analysis is </w:t>
      </w:r>
      <w:r w:rsidR="00C9545B" w:rsidRPr="00C9545B">
        <w:rPr>
          <w:u w:val="single"/>
        </w:rPr>
        <w:t>complicit</w:t>
      </w:r>
      <w:r w:rsidR="00C9545B">
        <w:t xml:space="preserve"> with white supremacy. That race wasn’t central to the 1AC was </w:t>
      </w:r>
      <w:r w:rsidR="00C9545B" w:rsidRPr="00C9545B">
        <w:rPr>
          <w:i/>
          <w:u w:val="single"/>
        </w:rPr>
        <w:t>de facto agreement</w:t>
      </w:r>
      <w:r w:rsidR="00C9545B">
        <w:t xml:space="preserve">, not a harmless oversight. </w:t>
      </w:r>
    </w:p>
    <w:p w14:paraId="5DAF2718" w14:textId="77777777" w:rsidR="00C9545B" w:rsidRPr="00E23EEF" w:rsidRDefault="00C9545B" w:rsidP="00C9545B">
      <w:r w:rsidRPr="00580069">
        <w:rPr>
          <w:rStyle w:val="Style13ptBold"/>
        </w:rPr>
        <w:t>Jackson 6</w:t>
      </w:r>
      <w:r>
        <w:t xml:space="preserve"> — Matthew Jackson, Assistant Professor of English at Brigham Young University, holds a Ph.D. from the Department of Education, Culture, and Society from Brigham Young University, 2006 (“The Enthymematic Hegemony of Whiteness: The Enthymeme as Antiracist Rhetorical Strategy,” </w:t>
      </w:r>
      <w:r>
        <w:rPr>
          <w:i/>
        </w:rPr>
        <w:t>Journal of Advanced Composition</w:t>
      </w:r>
      <w:r>
        <w:t>, Volume 26, Number 3/4, Available Online to Subscribing Institutions via JSTOR, p. 629-631)</w:t>
      </w:r>
    </w:p>
    <w:p w14:paraId="237BA9FF" w14:textId="77777777" w:rsidR="00C9545B" w:rsidRDefault="00C9545B" w:rsidP="00C9545B">
      <w:r>
        <w:t>Toward a Pedagogy of Witnessing Against Whiteness</w:t>
      </w:r>
    </w:p>
    <w:p w14:paraId="5A357327" w14:textId="77777777" w:rsidR="00C9545B" w:rsidRDefault="00C9545B" w:rsidP="00C9545B">
      <w:r w:rsidRPr="004976F3">
        <w:rPr>
          <w:rStyle w:val="StyleUnderline"/>
          <w:highlight w:val="yellow"/>
        </w:rPr>
        <w:t>If</w:t>
      </w:r>
      <w:r>
        <w:t xml:space="preserve">, as I argued in the beginning of this article, </w:t>
      </w:r>
      <w:r w:rsidRPr="004976F3">
        <w:rPr>
          <w:rStyle w:val="StyleUnderline"/>
          <w:highlight w:val="yellow"/>
        </w:rPr>
        <w:t>I am</w:t>
      </w:r>
      <w:r w:rsidRPr="00E23EEF">
        <w:rPr>
          <w:rStyle w:val="StyleUnderline"/>
        </w:rPr>
        <w:t xml:space="preserve"> </w:t>
      </w:r>
      <w:proofErr w:type="spellStart"/>
      <w:r w:rsidRPr="00E23EEF">
        <w:rPr>
          <w:rStyle w:val="StyleUnderline"/>
        </w:rPr>
        <w:t>phenomenologically</w:t>
      </w:r>
      <w:proofErr w:type="spellEnd"/>
      <w:r w:rsidRPr="00E23EEF">
        <w:rPr>
          <w:rStyle w:val="StyleUnderline"/>
        </w:rPr>
        <w:t xml:space="preserve"> </w:t>
      </w:r>
      <w:r w:rsidRPr="004976F3">
        <w:rPr>
          <w:rStyle w:val="StyleUnderline"/>
          <w:highlight w:val="yellow"/>
        </w:rPr>
        <w:t xml:space="preserve">positioned as a white person who is privileged by the dynamics of my </w:t>
      </w:r>
      <w:proofErr w:type="spellStart"/>
      <w:r w:rsidRPr="004976F3">
        <w:rPr>
          <w:rStyle w:val="StyleUnderline"/>
          <w:highlight w:val="yellow"/>
        </w:rPr>
        <w:t>racialized</w:t>
      </w:r>
      <w:proofErr w:type="spellEnd"/>
      <w:r w:rsidRPr="004976F3">
        <w:rPr>
          <w:rStyle w:val="StyleUnderline"/>
          <w:highlight w:val="yellow"/>
        </w:rPr>
        <w:t xml:space="preserve"> society and I </w:t>
      </w:r>
      <w:r w:rsidRPr="004976F3">
        <w:rPr>
          <w:rStyle w:val="Emphasis"/>
          <w:highlight w:val="yellow"/>
        </w:rPr>
        <w:t>remain silent and inactive</w:t>
      </w:r>
      <w:r w:rsidRPr="004976F3">
        <w:rPr>
          <w:rStyle w:val="StyleUnderline"/>
          <w:highlight w:val="yellow"/>
        </w:rPr>
        <w:t xml:space="preserve"> concerning matters of whiteness, then I can be found </w:t>
      </w:r>
      <w:r w:rsidRPr="004976F3">
        <w:rPr>
          <w:rStyle w:val="Emphasis"/>
          <w:highlight w:val="yellow"/>
        </w:rPr>
        <w:t>guilty of being complicit with the perpetuation of white supremacy</w:t>
      </w:r>
      <w:r w:rsidRPr="004976F3">
        <w:rPr>
          <w:rStyle w:val="StyleUnderline"/>
          <w:highlight w:val="yellow"/>
        </w:rPr>
        <w:t>. In order to resist this</w:t>
      </w:r>
      <w:r w:rsidRPr="00E23EEF">
        <w:rPr>
          <w:rStyle w:val="StyleUnderline"/>
        </w:rPr>
        <w:t xml:space="preserve"> type of </w:t>
      </w:r>
      <w:r w:rsidRPr="004976F3">
        <w:rPr>
          <w:rStyle w:val="StyleUnderline"/>
          <w:highlight w:val="yellow"/>
        </w:rPr>
        <w:t>complicity,</w:t>
      </w:r>
      <w:r>
        <w:t xml:space="preserve"> I would argue that </w:t>
      </w:r>
      <w:r w:rsidRPr="004976F3">
        <w:rPr>
          <w:rStyle w:val="StyleUnderline"/>
          <w:highlight w:val="yellow"/>
        </w:rPr>
        <w:t>I must learn</w:t>
      </w:r>
      <w:r w:rsidRPr="00E23EEF">
        <w:rPr>
          <w:rStyle w:val="StyleUnderline"/>
        </w:rPr>
        <w:t xml:space="preserve"> how </w:t>
      </w:r>
      <w:r w:rsidRPr="004976F3">
        <w:rPr>
          <w:rStyle w:val="StyleUnderline"/>
          <w:highlight w:val="yellow"/>
        </w:rPr>
        <w:t>to identify whiteness as much as I can</w:t>
      </w:r>
      <w:r>
        <w:t>-acknowledging that I will have blind spots-</w:t>
      </w:r>
      <w:r w:rsidRPr="004976F3">
        <w:rPr>
          <w:rStyle w:val="StyleUnderline"/>
          <w:highlight w:val="yellow"/>
        </w:rPr>
        <w:t>and</w:t>
      </w:r>
      <w:r>
        <w:t xml:space="preserve"> to </w:t>
      </w:r>
      <w:r w:rsidRPr="004976F3">
        <w:rPr>
          <w:rStyle w:val="Emphasis"/>
          <w:highlight w:val="yellow"/>
        </w:rPr>
        <w:t>speak out and take action</w:t>
      </w:r>
      <w:r w:rsidRPr="004976F3">
        <w:rPr>
          <w:rStyle w:val="StyleUnderline"/>
          <w:highlight w:val="yellow"/>
        </w:rPr>
        <w:t xml:space="preserve"> against whiteness to </w:t>
      </w:r>
      <w:r w:rsidRPr="004976F3">
        <w:rPr>
          <w:rStyle w:val="Emphasis"/>
          <w:highlight w:val="yellow"/>
        </w:rPr>
        <w:t>work against it</w:t>
      </w:r>
      <w:r>
        <w:t>.</w:t>
      </w:r>
    </w:p>
    <w:p w14:paraId="4F8F7F00" w14:textId="77777777" w:rsidR="00C9545B" w:rsidRDefault="00C9545B" w:rsidP="00C9545B">
      <w:r>
        <w:t xml:space="preserve">For my purposes here, I would suggest that we think about resisting whiteness in terms of developing a rhetorical stance and a pedagogical </w:t>
      </w:r>
      <w:proofErr w:type="spellStart"/>
      <w:r>
        <w:t>positionality</w:t>
      </w:r>
      <w:proofErr w:type="spellEnd"/>
      <w:r>
        <w:t xml:space="preserve"> that is not relegated to the confines of a particular course during a given semester but one that aims at a more fundamental way of being-in-the-racial-world in an ethical and political way. While I am using the term pedagogy here in the traditional sense to focus primarily on our classrooms, I want to invite a broader understanding of our pedagogies to include our inter-actions that go beyond our academic environs and into our everyday lives-into the seemingly mundane behaviors and relations that make up much of our meaningful lives as white folks. What I mean by this is that we must broaden our critical attention [end page 629] to whiteness beyond our scholastic pedagogies to be mindful of the ways that we "teach" and enact whiteness in the ways that we live and interact with others when we are not in front of a captive audience of students. For instance, where and with whom do we choose to live, shop, recreate"; what media do we entertain and what questions do we ask (or fail to ask) about it?</w:t>
      </w:r>
    </w:p>
    <w:p w14:paraId="4F08090D" w14:textId="77777777" w:rsidR="00C9545B" w:rsidRDefault="00C9545B" w:rsidP="00C9545B">
      <w:r w:rsidRPr="00E23EEF">
        <w:rPr>
          <w:rStyle w:val="StyleUnderline"/>
        </w:rPr>
        <w:t xml:space="preserve">Mills suggests that </w:t>
      </w:r>
      <w:r w:rsidRPr="004976F3">
        <w:rPr>
          <w:rStyle w:val="StyleUnderline"/>
          <w:highlight w:val="yellow"/>
        </w:rPr>
        <w:t>a crucial aspect of the perpetuation of racism is</w:t>
      </w:r>
      <w:r w:rsidRPr="00E23EEF">
        <w:rPr>
          <w:rStyle w:val="StyleUnderline"/>
        </w:rPr>
        <w:t xml:space="preserve"> simply </w:t>
      </w:r>
      <w:r w:rsidRPr="004976F3">
        <w:rPr>
          <w:rStyle w:val="Emphasis"/>
          <w:highlight w:val="yellow"/>
        </w:rPr>
        <w:t>the failure to ask certain questions</w:t>
      </w:r>
      <w:r>
        <w:t xml:space="preserve">" (73). For my purposes here, </w:t>
      </w:r>
      <w:r w:rsidRPr="004976F3">
        <w:rPr>
          <w:rStyle w:val="StyleUnderline"/>
          <w:highlight w:val="yellow"/>
        </w:rPr>
        <w:t>this means those difficult questions contesting the often missing or silent premises of</w:t>
      </w:r>
      <w:r w:rsidRPr="00E23EEF">
        <w:rPr>
          <w:rStyle w:val="StyleUnderline"/>
        </w:rPr>
        <w:t xml:space="preserve"> the </w:t>
      </w:r>
      <w:proofErr w:type="spellStart"/>
      <w:r w:rsidRPr="00E23EEF">
        <w:rPr>
          <w:rStyle w:val="StyleUnderline"/>
        </w:rPr>
        <w:t>doxa</w:t>
      </w:r>
      <w:proofErr w:type="spellEnd"/>
      <w:r w:rsidRPr="00E23EEF">
        <w:rPr>
          <w:rStyle w:val="StyleUnderline"/>
        </w:rPr>
        <w:t xml:space="preserve"> of </w:t>
      </w:r>
      <w:r w:rsidRPr="004976F3">
        <w:rPr>
          <w:rStyle w:val="StyleUnderline"/>
          <w:highlight w:val="yellow"/>
        </w:rPr>
        <w:t>white supremacy</w:t>
      </w:r>
      <w:r>
        <w:t xml:space="preserve">. I would add my voice to the many that have argued that </w:t>
      </w:r>
      <w:r w:rsidRPr="004976F3">
        <w:rPr>
          <w:rStyle w:val="StyleUnderline"/>
          <w:highlight w:val="yellow"/>
        </w:rPr>
        <w:t xml:space="preserve">racism needs to </w:t>
      </w:r>
      <w:r w:rsidRPr="004976F3">
        <w:rPr>
          <w:rStyle w:val="Emphasis"/>
          <w:highlight w:val="yellow"/>
        </w:rPr>
        <w:t>become part of the text</w:t>
      </w:r>
      <w:r w:rsidRPr="00E23EEF">
        <w:rPr>
          <w:rStyle w:val="StyleUnderline"/>
        </w:rPr>
        <w:t>—part of our formal and informal discourse</w:t>
      </w:r>
      <w:r>
        <w:t>—as we develop an exigency in identifying what may be racial grievances, particularly where whiteness is concerned.</w:t>
      </w:r>
    </w:p>
    <w:p w14:paraId="025020B4" w14:textId="77777777" w:rsidR="00C9545B" w:rsidRDefault="00C9545B" w:rsidP="00C9545B">
      <w:r w:rsidRPr="004976F3">
        <w:rPr>
          <w:rStyle w:val="StyleUnderline"/>
          <w:highlight w:val="yellow"/>
        </w:rPr>
        <w:t xml:space="preserve">The difficult choice for whites is </w:t>
      </w:r>
      <w:r w:rsidRPr="004976F3">
        <w:rPr>
          <w:rStyle w:val="Emphasis"/>
          <w:highlight w:val="yellow"/>
        </w:rPr>
        <w:t>to speak or</w:t>
      </w:r>
      <w:r w:rsidRPr="00E23EEF">
        <w:rPr>
          <w:rStyle w:val="Emphasis"/>
        </w:rPr>
        <w:t xml:space="preserve"> to </w:t>
      </w:r>
      <w:r w:rsidRPr="004976F3">
        <w:rPr>
          <w:rStyle w:val="Emphasis"/>
          <w:highlight w:val="yellow"/>
        </w:rPr>
        <w:t>remain silent</w:t>
      </w:r>
      <w:r w:rsidRPr="004976F3">
        <w:rPr>
          <w:rStyle w:val="StyleUnderline"/>
          <w:highlight w:val="yellow"/>
        </w:rPr>
        <w:t>. To oppose the</w:t>
      </w:r>
      <w:r w:rsidRPr="00E23EEF">
        <w:rPr>
          <w:rStyle w:val="StyleUnderline"/>
        </w:rPr>
        <w:t xml:space="preserve"> enthymematic </w:t>
      </w:r>
      <w:r w:rsidRPr="004976F3">
        <w:rPr>
          <w:rStyle w:val="StyleUnderline"/>
          <w:highlight w:val="yellow"/>
        </w:rPr>
        <w:t>hegemony of whiteness</w:t>
      </w:r>
      <w:r w:rsidRPr="00E23EEF">
        <w:rPr>
          <w:rStyle w:val="StyleUnderline"/>
        </w:rPr>
        <w:t xml:space="preserve"> with its conceptual frameworks designed in part to thwart and suppress such opposition, </w:t>
      </w:r>
      <w:r w:rsidRPr="004976F3">
        <w:rPr>
          <w:rStyle w:val="StyleUnderline"/>
          <w:highlight w:val="yellow"/>
        </w:rPr>
        <w:t xml:space="preserve">one has to </w:t>
      </w:r>
      <w:r w:rsidRPr="004976F3">
        <w:rPr>
          <w:rStyle w:val="Emphasis"/>
          <w:highlight w:val="yellow"/>
        </w:rPr>
        <w:t>think against the grain</w:t>
      </w:r>
      <w:r w:rsidRPr="004976F3">
        <w:rPr>
          <w:rStyle w:val="StyleUnderline"/>
          <w:highlight w:val="yellow"/>
        </w:rPr>
        <w:t>. In order to reject</w:t>
      </w:r>
      <w:r w:rsidRPr="00E23EEF">
        <w:rPr>
          <w:rStyle w:val="StyleUnderline"/>
        </w:rPr>
        <w:t xml:space="preserve"> the norming inequities of </w:t>
      </w:r>
      <w:r w:rsidRPr="004976F3">
        <w:rPr>
          <w:rStyle w:val="StyleUnderline"/>
          <w:highlight w:val="yellow"/>
        </w:rPr>
        <w:t xml:space="preserve">whiteness, I must </w:t>
      </w:r>
      <w:r w:rsidRPr="004976F3">
        <w:rPr>
          <w:rStyle w:val="Emphasis"/>
          <w:highlight w:val="yellow"/>
        </w:rPr>
        <w:t>"speak out" and actively struggle against white supremacy</w:t>
      </w:r>
      <w:r w:rsidRPr="004976F3">
        <w:rPr>
          <w:rStyle w:val="StyleUnderline"/>
          <w:highlight w:val="yellow"/>
        </w:rPr>
        <w:t>. The</w:t>
      </w:r>
      <w:r w:rsidRPr="00E23EEF">
        <w:rPr>
          <w:rStyle w:val="StyleUnderline"/>
        </w:rPr>
        <w:t xml:space="preserve"> enthymematic </w:t>
      </w:r>
      <w:r w:rsidRPr="004976F3">
        <w:rPr>
          <w:rStyle w:val="StyleUnderline"/>
          <w:highlight w:val="yellow"/>
        </w:rPr>
        <w:t xml:space="preserve">arguments of white supremacy will continue to prevail unless they are </w:t>
      </w:r>
      <w:r w:rsidRPr="004976F3">
        <w:rPr>
          <w:rStyle w:val="Emphasis"/>
          <w:highlight w:val="yellow"/>
        </w:rPr>
        <w:t>vigilantly, explicitly, and overtly contested</w:t>
      </w:r>
      <w:r>
        <w:t xml:space="preserve">. And </w:t>
      </w:r>
      <w:r w:rsidRPr="004976F3">
        <w:rPr>
          <w:rStyle w:val="StyleUnderline"/>
          <w:highlight w:val="yellow"/>
        </w:rPr>
        <w:t>this is</w:t>
      </w:r>
      <w:r w:rsidRPr="00E23EEF">
        <w:rPr>
          <w:rStyle w:val="StyleUnderline"/>
        </w:rPr>
        <w:t xml:space="preserve"> precisely </w:t>
      </w:r>
      <w:r w:rsidRPr="004976F3">
        <w:rPr>
          <w:rStyle w:val="StyleUnderline"/>
          <w:highlight w:val="yellow"/>
        </w:rPr>
        <w:t xml:space="preserve">why, if I choose to remain silent, I can be understood to </w:t>
      </w:r>
      <w:r w:rsidRPr="004976F3">
        <w:rPr>
          <w:rStyle w:val="Emphasis"/>
          <w:highlight w:val="yellow"/>
        </w:rPr>
        <w:t>consent</w:t>
      </w:r>
      <w:r w:rsidRPr="004976F3">
        <w:rPr>
          <w:rStyle w:val="StyleUnderline"/>
          <w:highlight w:val="yellow"/>
        </w:rPr>
        <w:t xml:space="preserve"> and be held accountable for </w:t>
      </w:r>
      <w:r w:rsidRPr="004976F3">
        <w:rPr>
          <w:rStyle w:val="Emphasis"/>
          <w:highlight w:val="yellow"/>
        </w:rPr>
        <w:t>the consequences of complicity</w:t>
      </w:r>
      <w:r>
        <w:t xml:space="preserve">. And to those who would argue for the viability of a detached, neutral, or objective stance on such issues, </w:t>
      </w:r>
      <w:proofErr w:type="spellStart"/>
      <w:r>
        <w:t>Freire</w:t>
      </w:r>
      <w:proofErr w:type="spellEnd"/>
      <w:r>
        <w:t xml:space="preserve"> asks: "</w:t>
      </w:r>
      <w:r w:rsidRPr="004976F3">
        <w:rPr>
          <w:rStyle w:val="StyleUnderline"/>
          <w:highlight w:val="yellow"/>
        </w:rPr>
        <w:t>What is</w:t>
      </w:r>
      <w:r w:rsidRPr="00E23EEF">
        <w:rPr>
          <w:rStyle w:val="StyleUnderline"/>
        </w:rPr>
        <w:t xml:space="preserve"> my </w:t>
      </w:r>
      <w:r w:rsidRPr="004976F3">
        <w:rPr>
          <w:rStyle w:val="StyleUnderline"/>
          <w:highlight w:val="yellow"/>
        </w:rPr>
        <w:t>neutrality, if not a comfortable</w:t>
      </w:r>
      <w:r w:rsidRPr="00E23EEF">
        <w:rPr>
          <w:rStyle w:val="StyleUnderline"/>
        </w:rPr>
        <w:t xml:space="preserve"> and perhaps hypocritical </w:t>
      </w:r>
      <w:r w:rsidRPr="004976F3">
        <w:rPr>
          <w:rStyle w:val="StyleUnderline"/>
          <w:highlight w:val="yellow"/>
        </w:rPr>
        <w:t>way of avoiding any choice or</w:t>
      </w:r>
      <w:r w:rsidRPr="00E23EEF">
        <w:rPr>
          <w:rStyle w:val="StyleUnderline"/>
        </w:rPr>
        <w:t xml:space="preserve"> even </w:t>
      </w:r>
      <w:r w:rsidRPr="004976F3">
        <w:rPr>
          <w:rStyle w:val="StyleUnderline"/>
          <w:highlight w:val="yellow"/>
        </w:rPr>
        <w:t>hiding</w:t>
      </w:r>
      <w:r w:rsidRPr="00E23EEF">
        <w:rPr>
          <w:rStyle w:val="StyleUnderline"/>
        </w:rPr>
        <w:t xml:space="preserve"> my </w:t>
      </w:r>
      <w:r w:rsidRPr="004976F3">
        <w:rPr>
          <w:rStyle w:val="StyleUnderline"/>
          <w:highlight w:val="yellow"/>
        </w:rPr>
        <w:t xml:space="preserve">fear of denouncing injustice. </w:t>
      </w:r>
      <w:proofErr w:type="gramStart"/>
      <w:r w:rsidRPr="004976F3">
        <w:rPr>
          <w:rStyle w:val="StyleUnderline"/>
          <w:highlight w:val="yellow"/>
        </w:rPr>
        <w:t>To wash my hands in the face of oppression</w:t>
      </w:r>
      <w:r>
        <w:t>" (101).</w:t>
      </w:r>
      <w:proofErr w:type="gramEnd"/>
    </w:p>
    <w:p w14:paraId="570338DC" w14:textId="77777777" w:rsidR="00C9545B" w:rsidRDefault="00C9545B" w:rsidP="00C9545B">
      <w:r w:rsidRPr="004976F3">
        <w:rPr>
          <w:rStyle w:val="StyleUnderline"/>
          <w:highlight w:val="yellow"/>
        </w:rPr>
        <w:lastRenderedPageBreak/>
        <w:t>What I am suggesting</w:t>
      </w:r>
      <w:r>
        <w:t xml:space="preserve"> here </w:t>
      </w:r>
      <w:r w:rsidRPr="004976F3">
        <w:rPr>
          <w:rStyle w:val="StyleUnderline"/>
          <w:highlight w:val="yellow"/>
        </w:rPr>
        <w:t>is a way of being imbued with a</w:t>
      </w:r>
      <w:r w:rsidRPr="004976F3">
        <w:rPr>
          <w:rStyle w:val="StyleUnderline"/>
        </w:rPr>
        <w:t xml:space="preserve"> </w:t>
      </w:r>
      <w:proofErr w:type="spellStart"/>
      <w:r w:rsidRPr="004976F3">
        <w:rPr>
          <w:rStyle w:val="StyleUnderline"/>
        </w:rPr>
        <w:t>Freirean</w:t>
      </w:r>
      <w:proofErr w:type="spellEnd"/>
      <w:r w:rsidRPr="004976F3">
        <w:rPr>
          <w:rStyle w:val="StyleUnderline"/>
        </w:rPr>
        <w:t xml:space="preserve"> </w:t>
      </w:r>
      <w:r w:rsidRPr="004976F3">
        <w:rPr>
          <w:rStyle w:val="StyleUnderline"/>
          <w:highlight w:val="yellow"/>
        </w:rPr>
        <w:t>sensibility of</w:t>
      </w:r>
      <w:r w:rsidRPr="00E23EEF">
        <w:rPr>
          <w:rStyle w:val="StyleUnderline"/>
        </w:rPr>
        <w:t xml:space="preserve"> questioning, of problem-posing, of </w:t>
      </w:r>
      <w:r w:rsidRPr="004976F3">
        <w:rPr>
          <w:rStyle w:val="StyleUnderline"/>
          <w:highlight w:val="yellow"/>
        </w:rPr>
        <w:t xml:space="preserve">being </w:t>
      </w:r>
      <w:r w:rsidRPr="004976F3">
        <w:rPr>
          <w:rStyle w:val="Emphasis"/>
          <w:highlight w:val="yellow"/>
        </w:rPr>
        <w:t>critically self-reflexive</w:t>
      </w:r>
      <w:r w:rsidRPr="00E23EEF">
        <w:rPr>
          <w:rStyle w:val="StyleUnderline"/>
        </w:rPr>
        <w:t xml:space="preserve"> and curious </w:t>
      </w:r>
      <w:r w:rsidRPr="004976F3">
        <w:rPr>
          <w:rStyle w:val="StyleUnderline"/>
          <w:highlight w:val="yellow"/>
        </w:rPr>
        <w:t xml:space="preserve">about the </w:t>
      </w:r>
      <w:proofErr w:type="spellStart"/>
      <w:r w:rsidRPr="004976F3">
        <w:rPr>
          <w:rStyle w:val="StyleUnderline"/>
          <w:highlight w:val="yellow"/>
        </w:rPr>
        <w:t>racialized</w:t>
      </w:r>
      <w:proofErr w:type="spellEnd"/>
      <w:r w:rsidRPr="004976F3">
        <w:rPr>
          <w:rStyle w:val="StyleUnderline"/>
          <w:highlight w:val="yellow"/>
        </w:rPr>
        <w:t xml:space="preserve"> world</w:t>
      </w:r>
      <w:r w:rsidRPr="00E23EEF">
        <w:rPr>
          <w:rStyle w:val="StyleUnderline"/>
        </w:rPr>
        <w:t xml:space="preserve"> in which we live</w:t>
      </w:r>
      <w:r>
        <w:t xml:space="preserve"> without the hubris of thinking that we have all of the answers or assuming that our antiracist work is inherently ethical. </w:t>
      </w:r>
      <w:r w:rsidRPr="004976F3">
        <w:rPr>
          <w:rStyle w:val="StyleUnderline"/>
          <w:highlight w:val="yellow"/>
        </w:rPr>
        <w:t xml:space="preserve">I am suggesting that we examine our whiteness and our investment in white supremacy </w:t>
      </w:r>
      <w:r w:rsidRPr="004976F3">
        <w:rPr>
          <w:rStyle w:val="Emphasis"/>
          <w:highlight w:val="yellow"/>
        </w:rPr>
        <w:t>more closely</w:t>
      </w:r>
      <w:r w:rsidRPr="004976F3">
        <w:rPr>
          <w:rStyle w:val="StyleUnderline"/>
          <w:highlight w:val="yellow"/>
        </w:rPr>
        <w:t xml:space="preserve">—that we </w:t>
      </w:r>
      <w:r w:rsidRPr="004976F3">
        <w:rPr>
          <w:rStyle w:val="Emphasis"/>
          <w:highlight w:val="yellow"/>
        </w:rPr>
        <w:t>ask the hard</w:t>
      </w:r>
      <w:r>
        <w:t xml:space="preserve"> [end page 630] </w:t>
      </w:r>
      <w:r w:rsidRPr="004976F3">
        <w:rPr>
          <w:rStyle w:val="Emphasis"/>
          <w:highlight w:val="yellow"/>
        </w:rPr>
        <w:t>questions</w:t>
      </w:r>
      <w:r w:rsidRPr="00E23EEF">
        <w:rPr>
          <w:rStyle w:val="StyleUnderline"/>
        </w:rPr>
        <w:t>. If we do not know how to ask them, then we must put in the time and effort required by antiracist thought and action</w:t>
      </w:r>
      <w:r>
        <w:t>.</w:t>
      </w:r>
    </w:p>
    <w:p w14:paraId="31A934DB" w14:textId="77777777" w:rsidR="00C9545B" w:rsidRDefault="00C9545B" w:rsidP="00C9545B">
      <w:r>
        <w:t xml:space="preserve">In summary, I have argued that we can redefine the enthymeme for our postmodern condition and make it rhetorically and pedagogically useful in antiracist and counter-hegemonic work. I have argued that </w:t>
      </w:r>
      <w:r w:rsidRPr="004976F3">
        <w:rPr>
          <w:rStyle w:val="StyleUnderline"/>
          <w:highlight w:val="yellow"/>
        </w:rPr>
        <w:t>if I</w:t>
      </w:r>
      <w:r w:rsidRPr="00E23EEF">
        <w:rPr>
          <w:rStyle w:val="StyleUnderline"/>
        </w:rPr>
        <w:t xml:space="preserve">, as a part of "the people," </w:t>
      </w:r>
      <w:r w:rsidRPr="004976F3">
        <w:rPr>
          <w:rStyle w:val="StyleUnderline"/>
          <w:highlight w:val="yellow"/>
        </w:rPr>
        <w:t xml:space="preserve">remain silent, I am </w:t>
      </w:r>
      <w:r w:rsidRPr="004976F3">
        <w:rPr>
          <w:rStyle w:val="Emphasis"/>
          <w:highlight w:val="yellow"/>
        </w:rPr>
        <w:t>in de facto agreement</w:t>
      </w:r>
      <w:r w:rsidRPr="004976F3">
        <w:rPr>
          <w:rStyle w:val="StyleUnderline"/>
          <w:highlight w:val="yellow"/>
        </w:rPr>
        <w:t xml:space="preserve"> with</w:t>
      </w:r>
      <w:r w:rsidRPr="00E23EEF">
        <w:rPr>
          <w:rStyle w:val="StyleUnderline"/>
        </w:rPr>
        <w:t xml:space="preserve"> arguments for </w:t>
      </w:r>
      <w:r w:rsidRPr="004976F3">
        <w:rPr>
          <w:rStyle w:val="StyleUnderline"/>
          <w:highlight w:val="yellow"/>
        </w:rPr>
        <w:t>white supremacy</w:t>
      </w:r>
      <w:r>
        <w:t xml:space="preserve"> as expressed in fragmented, mediated formal and informal discourse. I have argued that </w:t>
      </w:r>
      <w:r w:rsidRPr="004976F3">
        <w:rPr>
          <w:rStyle w:val="StyleUnderline"/>
          <w:highlight w:val="yellow"/>
        </w:rPr>
        <w:t xml:space="preserve">an enthymematic view of whiteness requires white people to </w:t>
      </w:r>
      <w:r w:rsidRPr="004976F3">
        <w:rPr>
          <w:rStyle w:val="Emphasis"/>
          <w:highlight w:val="yellow"/>
        </w:rPr>
        <w:t>actively and perpetually act and speak out against dominant hegemonic ideologies</w:t>
      </w:r>
      <w:r w:rsidRPr="004976F3">
        <w:rPr>
          <w:rStyle w:val="StyleUnderline"/>
          <w:highlight w:val="yellow"/>
        </w:rPr>
        <w:t xml:space="preserve">—to disagree </w:t>
      </w:r>
      <w:r w:rsidRPr="004976F3">
        <w:rPr>
          <w:rStyle w:val="Emphasis"/>
          <w:highlight w:val="yellow"/>
        </w:rPr>
        <w:t>explicitly with</w:t>
      </w:r>
      <w:r w:rsidRPr="00E23EEF">
        <w:rPr>
          <w:rStyle w:val="StyleUnderline"/>
        </w:rPr>
        <w:t xml:space="preserve"> and make plain their </w:t>
      </w:r>
      <w:r w:rsidRPr="004976F3">
        <w:rPr>
          <w:rStyle w:val="StyleUnderline"/>
          <w:highlight w:val="yellow"/>
        </w:rPr>
        <w:t>underlying premises</w:t>
      </w:r>
      <w:r w:rsidRPr="00E23EEF">
        <w:rPr>
          <w:rStyle w:val="StyleUnderline"/>
        </w:rPr>
        <w:t xml:space="preserve"> and conclusions, </w:t>
      </w:r>
      <w:r w:rsidRPr="004976F3">
        <w:rPr>
          <w:rStyle w:val="StyleUnderline"/>
          <w:highlight w:val="yellow"/>
        </w:rPr>
        <w:t>to resist being complicit</w:t>
      </w:r>
      <w:r w:rsidRPr="00E23EEF">
        <w:rPr>
          <w:rStyle w:val="StyleUnderline"/>
        </w:rPr>
        <w:t xml:space="preserve"> with the racist consequences of those arguments</w:t>
      </w:r>
      <w:r>
        <w:t xml:space="preserve">. And I have also provided a framework for a tenuous rhetorical stance and pedagogical </w:t>
      </w:r>
      <w:proofErr w:type="spellStart"/>
      <w:r>
        <w:t>positionality</w:t>
      </w:r>
      <w:proofErr w:type="spellEnd"/>
      <w:r>
        <w:t xml:space="preserve"> for whites working against multifarious forms of white supremacy. </w:t>
      </w:r>
      <w:r w:rsidRPr="004976F3">
        <w:rPr>
          <w:rStyle w:val="StyleUnderline"/>
          <w:highlight w:val="yellow"/>
        </w:rPr>
        <w:t xml:space="preserve">This is </w:t>
      </w:r>
      <w:r w:rsidRPr="004976F3">
        <w:rPr>
          <w:rStyle w:val="Emphasis"/>
          <w:highlight w:val="yellow"/>
        </w:rPr>
        <w:t>not</w:t>
      </w:r>
      <w:r w:rsidRPr="004976F3">
        <w:rPr>
          <w:rStyle w:val="StyleUnderline"/>
          <w:highlight w:val="yellow"/>
        </w:rPr>
        <w:t xml:space="preserve"> a stance that positions me as</w:t>
      </w:r>
      <w:r w:rsidRPr="00E23EEF">
        <w:rPr>
          <w:rStyle w:val="StyleUnderline"/>
        </w:rPr>
        <w:t xml:space="preserve"> "one who gets it" and is free then to assume </w:t>
      </w:r>
      <w:r w:rsidRPr="004976F3">
        <w:rPr>
          <w:rStyle w:val="Emphasis"/>
          <w:highlight w:val="yellow"/>
        </w:rPr>
        <w:t>an unproblematic anti racist</w:t>
      </w:r>
      <w:r w:rsidRPr="00E23EEF">
        <w:rPr>
          <w:rStyle w:val="Emphasis"/>
        </w:rPr>
        <w:t xml:space="preserve"> </w:t>
      </w:r>
      <w:proofErr w:type="spellStart"/>
      <w:r w:rsidRPr="00E23EEF">
        <w:rPr>
          <w:rStyle w:val="Emphasis"/>
        </w:rPr>
        <w:t>positionality</w:t>
      </w:r>
      <w:proofErr w:type="spellEnd"/>
      <w:r w:rsidRPr="00E23EEF">
        <w:rPr>
          <w:rStyle w:val="StyleUnderline"/>
        </w:rPr>
        <w:t xml:space="preserve">, </w:t>
      </w:r>
      <w:r w:rsidRPr="004976F3">
        <w:rPr>
          <w:rStyle w:val="StyleUnderline"/>
          <w:highlight w:val="yellow"/>
        </w:rPr>
        <w:t>but</w:t>
      </w:r>
      <w:r w:rsidRPr="00E23EEF">
        <w:rPr>
          <w:rStyle w:val="StyleUnderline"/>
        </w:rPr>
        <w:t xml:space="preserve"> rather </w:t>
      </w:r>
      <w:r w:rsidRPr="004976F3">
        <w:rPr>
          <w:rStyle w:val="StyleUnderline"/>
          <w:highlight w:val="yellow"/>
        </w:rPr>
        <w:t xml:space="preserve">one that </w:t>
      </w:r>
      <w:r w:rsidRPr="004976F3">
        <w:rPr>
          <w:rStyle w:val="Emphasis"/>
          <w:highlight w:val="yellow"/>
        </w:rPr>
        <w:t>heightens my vigilance</w:t>
      </w:r>
      <w:r w:rsidRPr="00E23EEF">
        <w:rPr>
          <w:rStyle w:val="StyleUnderline"/>
        </w:rPr>
        <w:t xml:space="preserve"> in my work with all others </w:t>
      </w:r>
      <w:r w:rsidRPr="004976F3">
        <w:rPr>
          <w:rStyle w:val="StyleUnderline"/>
          <w:highlight w:val="yellow"/>
        </w:rPr>
        <w:t>to continually improve our ways of working against white supremacy</w:t>
      </w:r>
      <w:r>
        <w:t>.23</w:t>
      </w:r>
    </w:p>
    <w:p w14:paraId="6A9F5843" w14:textId="77777777" w:rsidR="00C9545B" w:rsidRDefault="00C9545B" w:rsidP="0049097D"/>
    <w:p w14:paraId="5CC38A3A" w14:textId="77777777" w:rsidR="0049097D" w:rsidRDefault="0049097D" w:rsidP="0049097D">
      <w:pPr>
        <w:pStyle w:val="Heading3"/>
      </w:pPr>
      <w:r>
        <w:lastRenderedPageBreak/>
        <w:t>They Say: “Policy Rejoinder Best”</w:t>
      </w:r>
    </w:p>
    <w:p w14:paraId="549ABB25" w14:textId="0F12ED24" w:rsidR="0049097D" w:rsidRDefault="0049097D" w:rsidP="0049097D">
      <w:pPr>
        <w:pStyle w:val="Heading4"/>
      </w:pPr>
      <w:r>
        <w:t xml:space="preserve">The plan is important, but </w:t>
      </w:r>
      <w:r w:rsidRPr="0049097D">
        <w:rPr>
          <w:u w:val="single"/>
        </w:rPr>
        <w:t>so is the case</w:t>
      </w:r>
      <w:r>
        <w:t xml:space="preserve">. The </w:t>
      </w:r>
      <w:r w:rsidRPr="0049097D">
        <w:rPr>
          <w:i/>
        </w:rPr>
        <w:t>plan-in-a-vacuum</w:t>
      </w:r>
      <w:r>
        <w:t xml:space="preserve"> model prevents </w:t>
      </w:r>
      <w:r w:rsidRPr="0049097D">
        <w:rPr>
          <w:u w:val="single"/>
        </w:rPr>
        <w:t>racial literacy</w:t>
      </w:r>
      <w:r>
        <w:t xml:space="preserve"> because it presumes that policies can be evaluated independent</w:t>
      </w:r>
      <w:r w:rsidR="00375421">
        <w:t>ly</w:t>
      </w:r>
      <w:r>
        <w:t xml:space="preserve"> from their racial context</w:t>
      </w:r>
      <w:r w:rsidR="00375421">
        <w:t>s</w:t>
      </w:r>
      <w:r>
        <w:t xml:space="preserve">. The impact is </w:t>
      </w:r>
      <w:r w:rsidRPr="00142000">
        <w:rPr>
          <w:u w:val="single"/>
        </w:rPr>
        <w:t>hermeneutical injustice</w:t>
      </w:r>
      <w:r>
        <w:t xml:space="preserve">, or the injustice of lacking the necessary concepts for understanding social experiences. This is an important “real world” impact.  </w:t>
      </w:r>
    </w:p>
    <w:p w14:paraId="4F0A5FBE" w14:textId="77777777" w:rsidR="0049097D" w:rsidRPr="00C51FD5" w:rsidRDefault="0049097D" w:rsidP="0049097D">
      <w:r w:rsidRPr="00C51FD5">
        <w:rPr>
          <w:rStyle w:val="Style13ptBold"/>
        </w:rPr>
        <w:t>Headley 14</w:t>
      </w:r>
      <w:r w:rsidRPr="00C51FD5">
        <w:t xml:space="preserve"> — Clevis Headley, Associate Professor of Philosophy at Florida Atlantic University,</w:t>
      </w:r>
      <w:r>
        <w:t xml:space="preserve"> holds a Ph.D. in Philosophy from the University of Miami,</w:t>
      </w:r>
      <w:r w:rsidRPr="00C51FD5">
        <w:t xml:space="preserve"> 2014 (“On Why Race Matters: Teaching the Relevance of the Semantics and Ontology of Race,” </w:t>
      </w:r>
      <w:r w:rsidRPr="00C51FD5">
        <w:rPr>
          <w:i/>
        </w:rPr>
        <w:t>Exploring Race in Predominantly White Classrooms: Scholars of Color Reflect</w:t>
      </w:r>
      <w:r w:rsidRPr="00C51FD5">
        <w:t xml:space="preserve">, Edited by George </w:t>
      </w:r>
      <w:proofErr w:type="spellStart"/>
      <w:r w:rsidRPr="00C51FD5">
        <w:t>Yancy</w:t>
      </w:r>
      <w:proofErr w:type="spellEnd"/>
      <w:r w:rsidRPr="00C51FD5">
        <w:t xml:space="preserve"> and Maria del Guadalupe Davidson, Published by </w:t>
      </w:r>
      <w:proofErr w:type="spellStart"/>
      <w:r w:rsidRPr="00C51FD5">
        <w:t>Routledge</w:t>
      </w:r>
      <w:proofErr w:type="spellEnd"/>
      <w:r w:rsidRPr="00C51FD5">
        <w:t xml:space="preserve">, ISBN 9780415836692, p. </w:t>
      </w:r>
      <w:r>
        <w:t>116-117</w:t>
      </w:r>
      <w:r w:rsidRPr="00C51FD5">
        <w:t>)</w:t>
      </w:r>
    </w:p>
    <w:p w14:paraId="5C07EC0A" w14:textId="77777777" w:rsidR="0049097D" w:rsidRDefault="0049097D" w:rsidP="0049097D">
      <w:r>
        <w:t>Racial Literacy as an Antidote to Hermeneutical Injustice</w:t>
      </w:r>
    </w:p>
    <w:p w14:paraId="36F72AAD" w14:textId="77777777" w:rsidR="0049097D" w:rsidRDefault="0049097D" w:rsidP="0049097D">
      <w:r w:rsidRPr="00191EC6">
        <w:rPr>
          <w:rStyle w:val="StyleUnderline"/>
          <w:highlight w:val="yellow"/>
        </w:rPr>
        <w:t>Racial literacy</w:t>
      </w:r>
      <w:r>
        <w:t xml:space="preserve"> also </w:t>
      </w:r>
      <w:r w:rsidRPr="00191EC6">
        <w:rPr>
          <w:rStyle w:val="StyleUnderline"/>
          <w:highlight w:val="yellow"/>
        </w:rPr>
        <w:t>has the potential to enable students to avoid</w:t>
      </w:r>
      <w:r>
        <w:t xml:space="preserve"> two incapacities: (a) </w:t>
      </w:r>
      <w:r w:rsidRPr="00191EC6">
        <w:rPr>
          <w:rStyle w:val="StyleUnderline"/>
          <w:highlight w:val="yellow"/>
        </w:rPr>
        <w:t xml:space="preserve">the inability to </w:t>
      </w:r>
      <w:r w:rsidRPr="00191EC6">
        <w:rPr>
          <w:rStyle w:val="Emphasis"/>
          <w:highlight w:val="yellow"/>
        </w:rPr>
        <w:t>correctly and effectively understand the everyday materiality</w:t>
      </w:r>
      <w:r>
        <w:t xml:space="preserve">, or reality, </w:t>
      </w:r>
      <w:r w:rsidRPr="00191EC6">
        <w:rPr>
          <w:rStyle w:val="Emphasis"/>
          <w:highlight w:val="yellow"/>
        </w:rPr>
        <w:t>of race</w:t>
      </w:r>
      <w:r>
        <w:t xml:space="preserve">, </w:t>
      </w:r>
      <w:r w:rsidRPr="00191EC6">
        <w:rPr>
          <w:rStyle w:val="StyleUnderline"/>
          <w:highlight w:val="yellow"/>
        </w:rPr>
        <w:t>and</w:t>
      </w:r>
      <w:r>
        <w:t xml:space="preserve"> (b) </w:t>
      </w:r>
      <w:r w:rsidRPr="00191EC6">
        <w:rPr>
          <w:rStyle w:val="StyleUnderline"/>
          <w:highlight w:val="yellow"/>
        </w:rPr>
        <w:t xml:space="preserve">a cultivated inability to </w:t>
      </w:r>
      <w:r w:rsidRPr="00191EC6">
        <w:rPr>
          <w:rStyle w:val="Emphasis"/>
          <w:highlight w:val="yellow"/>
        </w:rPr>
        <w:t>meaningfully discuss the general semantics and ontology of race</w:t>
      </w:r>
      <w:r w:rsidRPr="006F766B">
        <w:rPr>
          <w:rStyle w:val="StyleUnderline"/>
        </w:rPr>
        <w:t xml:space="preserve">. I explain to students that </w:t>
      </w:r>
      <w:r w:rsidRPr="00191EC6">
        <w:rPr>
          <w:rStyle w:val="StyleUnderline"/>
          <w:highlight w:val="yellow"/>
        </w:rPr>
        <w:t xml:space="preserve">these incapacities make them </w:t>
      </w:r>
      <w:r w:rsidRPr="00191EC6">
        <w:rPr>
          <w:rStyle w:val="Emphasis"/>
          <w:highlight w:val="yellow"/>
        </w:rPr>
        <w:t>victims of hermeneutical injustice</w:t>
      </w:r>
      <w:r w:rsidRPr="00191EC6">
        <w:rPr>
          <w:rStyle w:val="StyleUnderline"/>
          <w:highlight w:val="yellow"/>
        </w:rPr>
        <w:t xml:space="preserve">, the injustice of lacking </w:t>
      </w:r>
      <w:r w:rsidRPr="00191EC6">
        <w:rPr>
          <w:rStyle w:val="Emphasis"/>
          <w:highlight w:val="yellow"/>
        </w:rPr>
        <w:t>the necessary concepts</w:t>
      </w:r>
      <w:r w:rsidRPr="00191EC6">
        <w:rPr>
          <w:rStyle w:val="StyleUnderline"/>
          <w:highlight w:val="yellow"/>
        </w:rPr>
        <w:t xml:space="preserve"> for under</w:t>
      </w:r>
      <w:bookmarkStart w:id="0" w:name="_GoBack"/>
      <w:bookmarkEnd w:id="0"/>
      <w:r w:rsidRPr="00191EC6">
        <w:rPr>
          <w:rStyle w:val="StyleUnderline"/>
          <w:highlight w:val="yellow"/>
        </w:rPr>
        <w:t xml:space="preserve">standing a </w:t>
      </w:r>
      <w:r w:rsidRPr="00191EC6">
        <w:rPr>
          <w:rStyle w:val="Emphasis"/>
          <w:highlight w:val="yellow"/>
        </w:rPr>
        <w:t>significant area</w:t>
      </w:r>
      <w:r w:rsidRPr="00191EC6">
        <w:rPr>
          <w:rStyle w:val="StyleUnderline"/>
          <w:highlight w:val="yellow"/>
        </w:rPr>
        <w:t xml:space="preserve"> of their social experience</w:t>
      </w:r>
      <w:r>
        <w:t xml:space="preserve">.6 </w:t>
      </w:r>
      <w:proofErr w:type="gramStart"/>
      <w:r w:rsidRPr="00191EC6">
        <w:rPr>
          <w:rStyle w:val="StyleUnderline"/>
          <w:highlight w:val="yellow"/>
        </w:rPr>
        <w:t>This</w:t>
      </w:r>
      <w:proofErr w:type="gramEnd"/>
      <w:r w:rsidRPr="00191EC6">
        <w:rPr>
          <w:rStyle w:val="StyleUnderline"/>
          <w:highlight w:val="yellow"/>
        </w:rPr>
        <w:t xml:space="preserve"> </w:t>
      </w:r>
      <w:r w:rsidRPr="00191EC6">
        <w:rPr>
          <w:rStyle w:val="Emphasis"/>
          <w:highlight w:val="yellow"/>
        </w:rPr>
        <w:t>hermeneutical deficit</w:t>
      </w:r>
      <w:r w:rsidRPr="00191EC6">
        <w:rPr>
          <w:rStyle w:val="StyleUnderline"/>
          <w:highlight w:val="yellow"/>
        </w:rPr>
        <w:t xml:space="preserve"> prevents one from gaining access to crucial aspects of self-understanding</w:t>
      </w:r>
      <w:r>
        <w:t xml:space="preserve">. For example, </w:t>
      </w:r>
      <w:r w:rsidRPr="00191EC6">
        <w:rPr>
          <w:rStyle w:val="StyleUnderline"/>
          <w:highlight w:val="yellow"/>
        </w:rPr>
        <w:t xml:space="preserve">we can imagine the </w:t>
      </w:r>
      <w:r w:rsidRPr="00191EC6">
        <w:rPr>
          <w:rStyle w:val="Emphasis"/>
          <w:highlight w:val="yellow"/>
        </w:rPr>
        <w:t>existential and epistemic vertigo</w:t>
      </w:r>
      <w:r w:rsidRPr="00191EC6">
        <w:rPr>
          <w:rStyle w:val="StyleUnderline"/>
          <w:highlight w:val="yellow"/>
        </w:rPr>
        <w:t xml:space="preserve"> that can paralyze an individual who lives in a world in which race is persistent, but the individual lacks</w:t>
      </w:r>
      <w:r w:rsidRPr="006F766B">
        <w:rPr>
          <w:rStyle w:val="StyleUnderline"/>
        </w:rPr>
        <w:t xml:space="preserve"> a competent </w:t>
      </w:r>
      <w:r w:rsidRPr="00191EC6">
        <w:rPr>
          <w:rStyle w:val="StyleUnderline"/>
          <w:highlight w:val="yellow"/>
        </w:rPr>
        <w:t>understanding of the role of race in shaping the affairs of daily life</w:t>
      </w:r>
      <w:r>
        <w:t xml:space="preserve">. The trauma associated with the realization and awareness that one is indeed raced can be particularly troubling, especially if one previously lived in an environment that sheltered one from the practicality of understanding </w:t>
      </w:r>
      <w:proofErr w:type="gramStart"/>
      <w:r>
        <w:t>themselves</w:t>
      </w:r>
      <w:proofErr w:type="gramEnd"/>
      <w:r>
        <w:t xml:space="preserve"> as raced.</w:t>
      </w:r>
    </w:p>
    <w:p w14:paraId="432D1008" w14:textId="77777777" w:rsidR="0049097D" w:rsidRDefault="0049097D" w:rsidP="0049097D">
      <w:r>
        <w:t xml:space="preserve">Michael Monahan, in his recent bold philosophical defense of the reality of race against the racial abolitionists and racial </w:t>
      </w:r>
      <w:proofErr w:type="spellStart"/>
      <w:r>
        <w:t>eliminativists</w:t>
      </w:r>
      <w:proofErr w:type="spellEnd"/>
      <w:r>
        <w:t xml:space="preserve">, has enforced the inescapability of race and why </w:t>
      </w:r>
      <w:r w:rsidRPr="00191EC6">
        <w:rPr>
          <w:rStyle w:val="StyleUnderline"/>
          <w:highlight w:val="yellow"/>
        </w:rPr>
        <w:t xml:space="preserve">attempts to transcend race are </w:t>
      </w:r>
      <w:r w:rsidRPr="00191EC6">
        <w:rPr>
          <w:rStyle w:val="Emphasis"/>
          <w:highlight w:val="yellow"/>
        </w:rPr>
        <w:t>destined to fail</w:t>
      </w:r>
      <w:r>
        <w:t>. [</w:t>
      </w:r>
      <w:proofErr w:type="gramStart"/>
      <w:r>
        <w:t>end</w:t>
      </w:r>
      <w:proofErr w:type="gramEnd"/>
      <w:r>
        <w:t xml:space="preserve"> page 116] </w:t>
      </w:r>
      <w:r w:rsidRPr="006F766B">
        <w:rPr>
          <w:rStyle w:val="StyleUnderline"/>
        </w:rPr>
        <w:t>Race</w:t>
      </w:r>
      <w:r>
        <w:t xml:space="preserve">, according to Monahan, </w:t>
      </w:r>
      <w:r w:rsidRPr="006F766B">
        <w:rPr>
          <w:rStyle w:val="StyleUnderline"/>
        </w:rPr>
        <w:t>is not an annoying, irrelevant, and insidious contingent property of persons that ought to be rejected</w:t>
      </w:r>
      <w:r>
        <w:t>. As he writes:</w:t>
      </w:r>
    </w:p>
    <w:p w14:paraId="32CCCCF0" w14:textId="77777777" w:rsidR="0049097D" w:rsidRDefault="0049097D" w:rsidP="0049097D">
      <w:pPr>
        <w:ind w:left="720"/>
      </w:pPr>
      <w:r w:rsidRPr="00191EC6">
        <w:rPr>
          <w:rStyle w:val="StyleUnderline"/>
          <w:highlight w:val="yellow"/>
        </w:rPr>
        <w:t>One's racial being is not a fixed and given essence</w:t>
      </w:r>
      <w:r w:rsidRPr="006F766B">
        <w:rPr>
          <w:rStyle w:val="StyleUnderline"/>
        </w:rPr>
        <w:t xml:space="preserve">—it is neither a property that we simply possess, nor is it a strictly contingent activity </w:t>
      </w:r>
      <w:r w:rsidRPr="00191EC6">
        <w:rPr>
          <w:rStyle w:val="StyleUnderline"/>
          <w:highlight w:val="yellow"/>
        </w:rPr>
        <w:t>that we can choose to abandon. It is</w:t>
      </w:r>
      <w:r w:rsidRPr="006F766B">
        <w:rPr>
          <w:rStyle w:val="StyleUnderline"/>
        </w:rPr>
        <w:t xml:space="preserve"> . . . more </w:t>
      </w:r>
      <w:r w:rsidRPr="00191EC6">
        <w:rPr>
          <w:rStyle w:val="StyleUnderline"/>
          <w:highlight w:val="yellow"/>
        </w:rPr>
        <w:t>a</w:t>
      </w:r>
      <w:r w:rsidRPr="006F766B">
        <w:rPr>
          <w:rStyle w:val="StyleUnderline"/>
        </w:rPr>
        <w:t xml:space="preserve"> sort of </w:t>
      </w:r>
      <w:r w:rsidRPr="00191EC6">
        <w:rPr>
          <w:rStyle w:val="StyleUnderline"/>
          <w:highlight w:val="yellow"/>
        </w:rPr>
        <w:t>location or context, and it is</w:t>
      </w:r>
      <w:r>
        <w:t xml:space="preserve"> in this way, as </w:t>
      </w:r>
      <w:r w:rsidRPr="00191EC6">
        <w:rPr>
          <w:rStyle w:val="Emphasis"/>
          <w:highlight w:val="yellow"/>
        </w:rPr>
        <w:t>inevitably conditioning one's subjectivity</w:t>
      </w:r>
      <w:r>
        <w:t xml:space="preserve">, that racial reality must be understood. One's Whiteness, Blackness, </w:t>
      </w:r>
      <w:proofErr w:type="spellStart"/>
      <w:r>
        <w:t>Asianness</w:t>
      </w:r>
      <w:proofErr w:type="spellEnd"/>
      <w:r>
        <w:t xml:space="preserve"> . . . is not something that can be purely in the way the politics of purity would have us believe, but it is also impossible for one to purely not be raced, or simply decide by voluntary fiat how one is raced.7</w:t>
      </w:r>
    </w:p>
    <w:p w14:paraId="75DED858" w14:textId="77777777" w:rsidR="0049097D" w:rsidRDefault="0049097D" w:rsidP="0049097D">
      <w:r w:rsidRPr="00191EC6">
        <w:rPr>
          <w:rStyle w:val="StyleUnderline"/>
          <w:highlight w:val="yellow"/>
        </w:rPr>
        <w:t xml:space="preserve">We are </w:t>
      </w:r>
      <w:r w:rsidRPr="00191EC6">
        <w:rPr>
          <w:rStyle w:val="Emphasis"/>
          <w:highlight w:val="yellow"/>
        </w:rPr>
        <w:t>all</w:t>
      </w:r>
      <w:r w:rsidRPr="00191EC6">
        <w:rPr>
          <w:rStyle w:val="StyleUnderline"/>
          <w:highlight w:val="yellow"/>
        </w:rPr>
        <w:t xml:space="preserve"> raced in that we are born into a human reality </w:t>
      </w:r>
      <w:r w:rsidRPr="00191EC6">
        <w:rPr>
          <w:rStyle w:val="Emphasis"/>
          <w:highlight w:val="yellow"/>
        </w:rPr>
        <w:t>infused by race</w:t>
      </w:r>
      <w:r>
        <w:t>. However, our race is not a dangerous fiction. And as Monahan states in a different context:</w:t>
      </w:r>
    </w:p>
    <w:p w14:paraId="011E9AEA" w14:textId="77777777" w:rsidR="0049097D" w:rsidRDefault="0049097D" w:rsidP="0049097D">
      <w:pPr>
        <w:ind w:left="720"/>
      </w:pPr>
      <w:r w:rsidRPr="00191EC6">
        <w:rPr>
          <w:rStyle w:val="StyleUnderline"/>
          <w:highlight w:val="yellow"/>
        </w:rPr>
        <w:t xml:space="preserve">Race is something that we </w:t>
      </w:r>
      <w:r w:rsidRPr="00191EC6">
        <w:rPr>
          <w:rStyle w:val="Emphasis"/>
          <w:i/>
          <w:highlight w:val="yellow"/>
        </w:rPr>
        <w:t>do</w:t>
      </w:r>
      <w:r w:rsidRPr="00191EC6">
        <w:rPr>
          <w:rStyle w:val="StyleUnderline"/>
          <w:highlight w:val="yellow"/>
        </w:rPr>
        <w:t xml:space="preserve"> not something that we </w:t>
      </w:r>
      <w:r w:rsidRPr="00191EC6">
        <w:rPr>
          <w:rStyle w:val="Emphasis"/>
          <w:i/>
          <w:highlight w:val="yellow"/>
        </w:rPr>
        <w:t>are</w:t>
      </w:r>
      <w:r w:rsidRPr="006F766B">
        <w:rPr>
          <w:rStyle w:val="StyleUnderline"/>
        </w:rPr>
        <w:t>, and it is</w:t>
      </w:r>
      <w:r>
        <w:t xml:space="preserve">, importantly, </w:t>
      </w:r>
      <w:r w:rsidRPr="006F766B">
        <w:rPr>
          <w:rStyle w:val="StyleUnderline"/>
        </w:rPr>
        <w:t xml:space="preserve">something that we always do in concert with others, whose ways of doing race inevitably shape the ways in which we are able to do (or </w:t>
      </w:r>
      <w:r w:rsidRPr="006F766B">
        <w:rPr>
          <w:rStyle w:val="StyleUnderline"/>
          <w:i/>
        </w:rPr>
        <w:t>not</w:t>
      </w:r>
      <w:r w:rsidRPr="006F766B">
        <w:rPr>
          <w:rStyle w:val="StyleUnderline"/>
        </w:rPr>
        <w:t xml:space="preserve"> do) race</w:t>
      </w:r>
      <w:r>
        <w:t>.8</w:t>
      </w:r>
    </w:p>
    <w:p w14:paraId="0E29A8B3" w14:textId="77777777" w:rsidR="0049097D" w:rsidRDefault="0049097D" w:rsidP="0049097D">
      <w:r w:rsidRPr="006F766B">
        <w:rPr>
          <w:rStyle w:val="StyleUnderline"/>
        </w:rPr>
        <w:t>The claim that race is inescapable</w:t>
      </w:r>
      <w:r>
        <w:t xml:space="preserve">, as to be expected, </w:t>
      </w:r>
      <w:r w:rsidRPr="006F766B">
        <w:rPr>
          <w:rStyle w:val="StyleUnderline"/>
        </w:rPr>
        <w:t>is bitterly resented by many White students</w:t>
      </w:r>
      <w:r>
        <w:t xml:space="preserve">, mainly because of the perception that Whites are </w:t>
      </w:r>
      <w:proofErr w:type="spellStart"/>
      <w:r>
        <w:t>raceless</w:t>
      </w:r>
      <w:proofErr w:type="spellEnd"/>
      <w:r>
        <w:t xml:space="preserve"> and also </w:t>
      </w:r>
      <w:r w:rsidRPr="006F766B">
        <w:rPr>
          <w:rStyle w:val="StyleUnderline"/>
        </w:rPr>
        <w:t>because of the unquestioned normativity of whiteness</w:t>
      </w:r>
      <w:r>
        <w:t xml:space="preserve">. Indeed, White students often articulate their protest against race in terms of their not being responsible for the sins of the past. At these times, I often resort to the philosophical uses of history for the purpose of getting students to understand that, although they were not present at the founding of the United States as a sovereign entity, they have been born into a society in which White skin color has been privileged. </w:t>
      </w:r>
      <w:r w:rsidRPr="006F766B">
        <w:rPr>
          <w:rStyle w:val="StyleUnderline"/>
        </w:rPr>
        <w:t xml:space="preserve">The point is not that each and every White individual in the past and in the </w:t>
      </w:r>
      <w:r w:rsidRPr="006F766B">
        <w:rPr>
          <w:rStyle w:val="StyleUnderline"/>
        </w:rPr>
        <w:lastRenderedPageBreak/>
        <w:t>present has been successful in accumulating disproportionate amounts of wealth and opportunities, but that White skin color has historically been used as a marker for access to wealth and opportunities</w:t>
      </w:r>
      <w:r>
        <w:t xml:space="preserve">. Du </w:t>
      </w:r>
      <w:proofErr w:type="spellStart"/>
      <w:r>
        <w:t>Bois's</w:t>
      </w:r>
      <w:proofErr w:type="spellEnd"/>
      <w:r>
        <w:t xml:space="preserve"> "Psychological wages of whiteness,"9 Cheryl Harris's notion of "whiteness as property,"10 and George </w:t>
      </w:r>
      <w:proofErr w:type="spellStart"/>
      <w:r>
        <w:t>Lipsitz's</w:t>
      </w:r>
      <w:proofErr w:type="spellEnd"/>
      <w:r>
        <w:t xml:space="preserve"> notion of the "possessive investment in whiteness" are but three examples of this phenomenon.11 It should be noted that </w:t>
      </w:r>
      <w:r w:rsidRPr="00191EC6">
        <w:rPr>
          <w:rStyle w:val="StyleUnderline"/>
          <w:highlight w:val="yellow"/>
        </w:rPr>
        <w:t>I introduce these ideas not for the sake of alienating</w:t>
      </w:r>
      <w:r w:rsidRPr="00055362">
        <w:rPr>
          <w:rStyle w:val="StyleUnderline"/>
        </w:rPr>
        <w:t xml:space="preserve"> my </w:t>
      </w:r>
      <w:r w:rsidRPr="00191EC6">
        <w:rPr>
          <w:rStyle w:val="StyleUnderline"/>
          <w:highlight w:val="yellow"/>
        </w:rPr>
        <w:t xml:space="preserve">White students, but to set them on the path of </w:t>
      </w:r>
      <w:r w:rsidRPr="00191EC6">
        <w:rPr>
          <w:rStyle w:val="Emphasis"/>
          <w:highlight w:val="yellow"/>
        </w:rPr>
        <w:t>working through</w:t>
      </w:r>
      <w:r w:rsidRPr="00191EC6">
        <w:rPr>
          <w:rStyle w:val="StyleUnderline"/>
          <w:highlight w:val="yellow"/>
        </w:rPr>
        <w:t xml:space="preserve">, as well as </w:t>
      </w:r>
      <w:r w:rsidRPr="00191EC6">
        <w:rPr>
          <w:rStyle w:val="Emphasis"/>
          <w:highlight w:val="yellow"/>
        </w:rPr>
        <w:t>critically engaging with</w:t>
      </w:r>
      <w:r w:rsidRPr="00191EC6">
        <w:rPr>
          <w:rStyle w:val="StyleUnderline"/>
          <w:highlight w:val="yellow"/>
        </w:rPr>
        <w:t>, their inherited historical traditions in the hope that they will gain a critical appreciation of how race has infused these diverse traditions</w:t>
      </w:r>
      <w:r>
        <w:t>.</w:t>
      </w:r>
    </w:p>
    <w:p w14:paraId="4C1BACDD" w14:textId="77777777" w:rsidR="0049097D" w:rsidRDefault="0049097D" w:rsidP="0049097D"/>
    <w:p w14:paraId="088595B3" w14:textId="77777777" w:rsidR="0049097D" w:rsidRDefault="0049097D" w:rsidP="0049097D">
      <w:pPr>
        <w:pStyle w:val="Heading3"/>
      </w:pPr>
      <w:r>
        <w:lastRenderedPageBreak/>
        <w:t>They Say: “Attention Policing Bad”</w:t>
      </w:r>
    </w:p>
    <w:p w14:paraId="07CCAD0D" w14:textId="77777777" w:rsidR="0049097D" w:rsidRDefault="0049097D" w:rsidP="0049097D">
      <w:pPr>
        <w:pStyle w:val="Heading4"/>
      </w:pPr>
      <w:r>
        <w:t xml:space="preserve">We’re not policing </w:t>
      </w:r>
      <w:r w:rsidRPr="0049097D">
        <w:rPr>
          <w:i/>
          <w:u w:val="single"/>
        </w:rPr>
        <w:t>attention</w:t>
      </w:r>
      <w:r>
        <w:t xml:space="preserve">; we’re critiquing </w:t>
      </w:r>
      <w:r w:rsidRPr="0049097D">
        <w:rPr>
          <w:i/>
          <w:u w:val="single"/>
        </w:rPr>
        <w:t>privilege</w:t>
      </w:r>
      <w:r>
        <w:t xml:space="preserve">. Shifting focus away from police violence against people of color is </w:t>
      </w:r>
      <w:r w:rsidRPr="0049097D">
        <w:rPr>
          <w:u w:val="single"/>
        </w:rPr>
        <w:t>a luxury of whiteness</w:t>
      </w:r>
      <w:r>
        <w:t xml:space="preserve">.  </w:t>
      </w:r>
    </w:p>
    <w:p w14:paraId="521787F7" w14:textId="77777777" w:rsidR="0049097D" w:rsidRPr="005A1D0B" w:rsidRDefault="0049097D" w:rsidP="0049097D">
      <w:proofErr w:type="spellStart"/>
      <w:r w:rsidRPr="005A1D0B">
        <w:rPr>
          <w:rStyle w:val="Style13ptBold"/>
        </w:rPr>
        <w:t>Raushenbush</w:t>
      </w:r>
      <w:proofErr w:type="spellEnd"/>
      <w:r w:rsidRPr="005A1D0B">
        <w:rPr>
          <w:rStyle w:val="Style13ptBold"/>
        </w:rPr>
        <w:t xml:space="preserve"> 14</w:t>
      </w:r>
      <w:r>
        <w:t xml:space="preserve"> — Paul Brandeis </w:t>
      </w:r>
      <w:proofErr w:type="spellStart"/>
      <w:r>
        <w:t>Raushenbush</w:t>
      </w:r>
      <w:proofErr w:type="spellEnd"/>
      <w:r>
        <w:t xml:space="preserve">, Executive Religion Editor for </w:t>
      </w:r>
      <w:r w:rsidRPr="00926937">
        <w:rPr>
          <w:i/>
        </w:rPr>
        <w:t>The Huffington Post</w:t>
      </w:r>
      <w:r>
        <w:t xml:space="preserve">, former Associate Dean of Religious Life and the Chapel at Princeton University, former President of the Association of College and University Religious Affairs, ordained Baptist minister, holds a Master of Divinity degree from Union Theological Seminary and a B.A. in Religious and International Studies from Macalester College, 2014 (“What White People Can Do About the Killing of Black Men in America,” </w:t>
      </w:r>
      <w:r>
        <w:rPr>
          <w:i/>
        </w:rPr>
        <w:t>The Huffington Post</w:t>
      </w:r>
      <w:r>
        <w:t>, August 13</w:t>
      </w:r>
      <w:r w:rsidRPr="005A1D0B">
        <w:rPr>
          <w:vertAlign w:val="superscript"/>
        </w:rPr>
        <w:t>th</w:t>
      </w:r>
      <w:r>
        <w:t xml:space="preserve">, Available Online at </w:t>
      </w:r>
      <w:hyperlink r:id="rId11" w:history="1">
        <w:r w:rsidRPr="00256144">
          <w:rPr>
            <w:rStyle w:val="Hyperlink"/>
          </w:rPr>
          <w:t>http://www.huffingtonpost.com/paul-raushenbush/what-white-people-can-do-_b_5675759.html</w:t>
        </w:r>
      </w:hyperlink>
      <w:r>
        <w:t>, Accessed 08-18-2014)</w:t>
      </w:r>
    </w:p>
    <w:p w14:paraId="6BC7EA11" w14:textId="77777777" w:rsidR="0049097D" w:rsidRDefault="0049097D" w:rsidP="0049097D">
      <w:r>
        <w:t xml:space="preserve">'Can we switch for just one day?' my friend Sean jokingly asked me as we were working out at the gym. 'No, way' I said firmly. You see, Sean is black and I am white and Sean was suggesting that we swap races. In his plea, Sean was none-too-subtly commenting that living </w:t>
      </w:r>
      <w:proofErr w:type="gramStart"/>
      <w:r>
        <w:t>life</w:t>
      </w:r>
      <w:proofErr w:type="gramEnd"/>
      <w:r>
        <w:t xml:space="preserve"> as a white man might be easier than living as a black man. In my unwillingness to switch, I acknowledged the privilege -- and safety -- that comes with being a white person in 21st century America.</w:t>
      </w:r>
    </w:p>
    <w:p w14:paraId="6F6B781F" w14:textId="77777777" w:rsidR="0049097D" w:rsidRDefault="0049097D" w:rsidP="0049097D">
      <w:r w:rsidRPr="00926937">
        <w:rPr>
          <w:rStyle w:val="StyleUnderline"/>
          <w:highlight w:val="yellow"/>
        </w:rPr>
        <w:t xml:space="preserve">There are </w:t>
      </w:r>
      <w:r w:rsidRPr="00926937">
        <w:rPr>
          <w:rStyle w:val="Emphasis"/>
          <w:highlight w:val="yellow"/>
        </w:rPr>
        <w:t>a lot of events</w:t>
      </w:r>
      <w:r w:rsidRPr="00926937">
        <w:rPr>
          <w:rStyle w:val="StyleUnderline"/>
          <w:highlight w:val="yellow"/>
        </w:rPr>
        <w:t xml:space="preserve"> vying to occupy the American mind these days such as Gaza, Iraq, Ukraine,</w:t>
      </w:r>
      <w:r w:rsidRPr="005A1D0B">
        <w:rPr>
          <w:rStyle w:val="StyleUnderline"/>
        </w:rPr>
        <w:t xml:space="preserve"> the </w:t>
      </w:r>
      <w:r w:rsidRPr="00926937">
        <w:rPr>
          <w:rStyle w:val="StyleUnderline"/>
          <w:highlight w:val="yellow"/>
        </w:rPr>
        <w:t>immigration</w:t>
      </w:r>
      <w:r w:rsidRPr="005A1D0B">
        <w:rPr>
          <w:rStyle w:val="StyleUnderline"/>
        </w:rPr>
        <w:t xml:space="preserve"> crisis, </w:t>
      </w:r>
      <w:r w:rsidRPr="0049097D">
        <w:rPr>
          <w:rStyle w:val="StyleUnderline"/>
        </w:rPr>
        <w:t xml:space="preserve">hate crimes against Sikhs, Ebola, and Robin Williams' death. </w:t>
      </w:r>
      <w:r w:rsidRPr="00926937">
        <w:rPr>
          <w:rStyle w:val="StyleUnderline"/>
          <w:highlight w:val="yellow"/>
        </w:rPr>
        <w:t>But</w:t>
      </w:r>
      <w:r>
        <w:t xml:space="preserve"> in one way, </w:t>
      </w:r>
      <w:r w:rsidRPr="00926937">
        <w:rPr>
          <w:rStyle w:val="Emphasis"/>
          <w:highlight w:val="yellow"/>
        </w:rPr>
        <w:t>the ability to switch among these traumas is a white person's 'luxury.'</w:t>
      </w:r>
      <w:r w:rsidRPr="00926937">
        <w:rPr>
          <w:rStyle w:val="StyleUnderline"/>
          <w:highlight w:val="yellow"/>
        </w:rPr>
        <w:t xml:space="preserve"> For</w:t>
      </w:r>
      <w:r>
        <w:t xml:space="preserve"> Sean, and for </w:t>
      </w:r>
      <w:r w:rsidRPr="00926937">
        <w:rPr>
          <w:rStyle w:val="StyleUnderline"/>
          <w:highlight w:val="yellow"/>
        </w:rPr>
        <w:t>many black Americans</w:t>
      </w:r>
      <w:r w:rsidRPr="0049097D">
        <w:rPr>
          <w:rStyle w:val="StyleUnderline"/>
        </w:rPr>
        <w:t xml:space="preserve">, the recent spate of </w:t>
      </w:r>
      <w:r w:rsidRPr="00926937">
        <w:rPr>
          <w:rStyle w:val="StyleUnderline"/>
          <w:highlight w:val="yellow"/>
        </w:rPr>
        <w:t>black male deaths at the hands of police</w:t>
      </w:r>
      <w:r w:rsidRPr="005A1D0B">
        <w:rPr>
          <w:rStyle w:val="StyleUnderline"/>
        </w:rPr>
        <w:t xml:space="preserve"> in America </w:t>
      </w:r>
      <w:r w:rsidRPr="00926937">
        <w:rPr>
          <w:rStyle w:val="Emphasis"/>
          <w:highlight w:val="yellow"/>
        </w:rPr>
        <w:t>is forced to occupy the primary place</w:t>
      </w:r>
      <w:r>
        <w:t>.</w:t>
      </w:r>
    </w:p>
    <w:p w14:paraId="08EC3779" w14:textId="77777777" w:rsidR="0049097D" w:rsidRDefault="0049097D" w:rsidP="0049097D">
      <w:r w:rsidRPr="00926937">
        <w:rPr>
          <w:rStyle w:val="StyleUnderline"/>
          <w:highlight w:val="yellow"/>
        </w:rPr>
        <w:t>There is an epidemic</w:t>
      </w:r>
      <w:r w:rsidRPr="005A1D0B">
        <w:rPr>
          <w:rStyle w:val="StyleUnderline"/>
        </w:rPr>
        <w:t xml:space="preserve"> in this country </w:t>
      </w:r>
      <w:r w:rsidRPr="00926937">
        <w:rPr>
          <w:rStyle w:val="StyleUnderline"/>
          <w:highlight w:val="yellow"/>
        </w:rPr>
        <w:t>and its victims are black men</w:t>
      </w:r>
      <w:r>
        <w:t>. Eric Garner died after being put in a stranglehold in Staten Island in New York City, Michael Brown, was an 18-year-old teenager killed in Ferguson, MO, and Ezell Ford was killed while reportedly lying down in the street in Los Angeles.</w:t>
      </w:r>
    </w:p>
    <w:p w14:paraId="6918DA52" w14:textId="77777777" w:rsidR="0049097D" w:rsidRDefault="0049097D" w:rsidP="0049097D">
      <w:r w:rsidRPr="00926937">
        <w:rPr>
          <w:rStyle w:val="StyleUnderline"/>
          <w:highlight w:val="yellow"/>
        </w:rPr>
        <w:t xml:space="preserve">Black Americans are rightfully outraged, but it will require </w:t>
      </w:r>
      <w:r w:rsidRPr="00926937">
        <w:rPr>
          <w:rStyle w:val="Emphasis"/>
          <w:highlight w:val="yellow"/>
        </w:rPr>
        <w:t>all Americans</w:t>
      </w:r>
      <w:r w:rsidRPr="00926937">
        <w:rPr>
          <w:rStyle w:val="StyleUnderline"/>
          <w:highlight w:val="yellow"/>
        </w:rPr>
        <w:t xml:space="preserve"> to be </w:t>
      </w:r>
      <w:r w:rsidRPr="00926937">
        <w:rPr>
          <w:rStyle w:val="Emphasis"/>
          <w:highlight w:val="yellow"/>
        </w:rPr>
        <w:t>mobilized</w:t>
      </w:r>
      <w:r w:rsidRPr="00926937">
        <w:rPr>
          <w:rStyle w:val="StyleUnderline"/>
          <w:highlight w:val="yellow"/>
        </w:rPr>
        <w:t xml:space="preserve"> before the racism that undergirds these killings will end</w:t>
      </w:r>
      <w:r w:rsidRPr="005A1D0B">
        <w:rPr>
          <w:rStyle w:val="StyleUnderline"/>
        </w:rPr>
        <w:t xml:space="preserve"> and the deaths along with it. </w:t>
      </w:r>
      <w:r w:rsidRPr="00926937">
        <w:rPr>
          <w:rStyle w:val="StyleUnderline"/>
          <w:highlight w:val="yellow"/>
        </w:rPr>
        <w:t>White Americans</w:t>
      </w:r>
      <w:r>
        <w:t xml:space="preserve"> like me </w:t>
      </w:r>
      <w:r w:rsidRPr="00926937">
        <w:rPr>
          <w:rStyle w:val="StyleUnderline"/>
          <w:highlight w:val="yellow"/>
        </w:rPr>
        <w:t xml:space="preserve">have to </w:t>
      </w:r>
      <w:r w:rsidRPr="00926937">
        <w:rPr>
          <w:rStyle w:val="Emphasis"/>
          <w:highlight w:val="yellow"/>
        </w:rPr>
        <w:t>stop channel surfing all the</w:t>
      </w:r>
      <w:r w:rsidRPr="005A1D0B">
        <w:rPr>
          <w:rStyle w:val="Emphasis"/>
        </w:rPr>
        <w:t xml:space="preserve"> outrageously </w:t>
      </w:r>
      <w:r w:rsidRPr="00926937">
        <w:rPr>
          <w:rStyle w:val="Emphasis"/>
          <w:highlight w:val="yellow"/>
        </w:rPr>
        <w:t>bad news from around the world</w:t>
      </w:r>
      <w:r w:rsidRPr="00926937">
        <w:rPr>
          <w:rStyle w:val="StyleUnderline"/>
          <w:highlight w:val="yellow"/>
        </w:rPr>
        <w:t xml:space="preserve"> and focus on the death that is happening in our own cities to</w:t>
      </w:r>
      <w:r w:rsidRPr="005A1D0B">
        <w:rPr>
          <w:rStyle w:val="StyleUnderline"/>
        </w:rPr>
        <w:t xml:space="preserve"> our </w:t>
      </w:r>
      <w:r w:rsidRPr="00926937">
        <w:rPr>
          <w:rStyle w:val="StyleUnderline"/>
          <w:highlight w:val="yellow"/>
        </w:rPr>
        <w:t>fellow Americans</w:t>
      </w:r>
      <w:r>
        <w:t>.</w:t>
      </w:r>
    </w:p>
    <w:p w14:paraId="797C72EC" w14:textId="77777777" w:rsidR="0049097D" w:rsidRDefault="0049097D" w:rsidP="0049097D">
      <w:r>
        <w:t>I spoke to Rev. Tony Lee who is an African-American pastor at Community of Hope AME Church in Prince George's County, Maryland. Rev. Tony and I went to seminary together and he has been a colleague I trust to speak the truth to me about race in America. He called the recent deaths 'disturbing but not surprising.'</w:t>
      </w:r>
    </w:p>
    <w:p w14:paraId="3651C098" w14:textId="77777777" w:rsidR="0049097D" w:rsidRDefault="0049097D" w:rsidP="0049097D">
      <w:r>
        <w:t>"</w:t>
      </w:r>
      <w:r w:rsidRPr="005A1D0B">
        <w:rPr>
          <w:rStyle w:val="StyleUnderline"/>
        </w:rPr>
        <w:t xml:space="preserve">The reason people are responding so strongly is that </w:t>
      </w:r>
      <w:r w:rsidRPr="00926937">
        <w:rPr>
          <w:rStyle w:val="StyleUnderline"/>
          <w:highlight w:val="yellow"/>
        </w:rPr>
        <w:t xml:space="preserve">these are examples of </w:t>
      </w:r>
      <w:r w:rsidRPr="00926937">
        <w:rPr>
          <w:rStyle w:val="Emphasis"/>
          <w:highlight w:val="yellow"/>
        </w:rPr>
        <w:t>daily antagonisms</w:t>
      </w:r>
      <w:r w:rsidRPr="00926937">
        <w:rPr>
          <w:rStyle w:val="StyleUnderline"/>
          <w:highlight w:val="yellow"/>
        </w:rPr>
        <w:t xml:space="preserve"> felt by black people on the street. This is part of a wider school-to-prison pipeline and the ghettoization and de-humanization of black bodies</w:t>
      </w:r>
      <w:r>
        <w:t>. Social media gets the word out much quicker and people are responding to dead black men on the streets in LA, Ferguson and NYC by saying 'wait, that is going on in our streets too.'"</w:t>
      </w:r>
    </w:p>
    <w:p w14:paraId="7956609B" w14:textId="77777777" w:rsidR="0049097D" w:rsidRDefault="0049097D" w:rsidP="0049097D">
      <w:r>
        <w:t xml:space="preserve">But social media is part of the problem according to Rev. Lee. "The challenge is for this to become a movement not just a moment. People are expressing outrage with </w:t>
      </w:r>
      <w:proofErr w:type="spellStart"/>
      <w:r>
        <w:t>hashtags</w:t>
      </w:r>
      <w:proofErr w:type="spellEnd"/>
      <w:r>
        <w:t xml:space="preserve"> but they are not organizing. Movements need organizing."</w:t>
      </w:r>
    </w:p>
    <w:p w14:paraId="01C50EE7" w14:textId="77777777" w:rsidR="0049097D" w:rsidRDefault="0049097D" w:rsidP="0049097D">
      <w:r>
        <w:t>Given that we are both pastors, I asked Rev. Lee what the church should do and he offered some very practical steps, including becoming advocates for police training, holding police departments legally accountable for deaths, and connecting with the efforts at a community level. Rev. Lee also pointed out positive organizations that are doing great 'movement' work like Black Youth Project that churches should be supporting and partnering with.</w:t>
      </w:r>
    </w:p>
    <w:p w14:paraId="7FD9594E" w14:textId="77777777" w:rsidR="0049097D" w:rsidRDefault="0049097D" w:rsidP="0049097D">
      <w:r>
        <w:t>Rev. Lee was quick to mention that his church has positive relations with the local policing because they have been proactive in creating encounters where police can meet the community and the community can meet police -- not only in crucial moments when tensions are high -- but also during normal times when the two can see the best of each other.</w:t>
      </w:r>
    </w:p>
    <w:p w14:paraId="5043F7AE" w14:textId="77777777" w:rsidR="0049097D" w:rsidRDefault="0049097D" w:rsidP="0049097D">
      <w:r>
        <w:t>According to Lee, the church also needs to reclaim and proclaim the narrative about the worth of black lives in the face of the criminalized depiction of black people on TV, movies and in music. The wider church should be involved in the celebration of the breadth and richness of the black experience.</w:t>
      </w:r>
    </w:p>
    <w:p w14:paraId="5A819FCE" w14:textId="77777777" w:rsidR="0049097D" w:rsidRDefault="0049097D" w:rsidP="0049097D">
      <w:r w:rsidRPr="005A1D0B">
        <w:rPr>
          <w:rStyle w:val="StyleUnderline"/>
        </w:rPr>
        <w:t>I asked Rev.</w:t>
      </w:r>
      <w:r>
        <w:t xml:space="preserve"> John </w:t>
      </w:r>
      <w:r w:rsidRPr="00926937">
        <w:rPr>
          <w:rStyle w:val="StyleUnderline"/>
          <w:highlight w:val="yellow"/>
        </w:rPr>
        <w:t>Vaughn, Vice-President of Auburn Seminary</w:t>
      </w:r>
      <w:r w:rsidRPr="00926937">
        <w:rPr>
          <w:rStyle w:val="StyleUnderline"/>
        </w:rPr>
        <w:t>, what</w:t>
      </w:r>
      <w:r w:rsidRPr="005A1D0B">
        <w:rPr>
          <w:rStyle w:val="StyleUnderline"/>
        </w:rPr>
        <w:t xml:space="preserve"> kind of response he would like to see from white Americans</w:t>
      </w:r>
      <w:r>
        <w:t xml:space="preserve">. Rev. </w:t>
      </w:r>
      <w:r w:rsidRPr="005A1D0B">
        <w:rPr>
          <w:rStyle w:val="StyleUnderline"/>
        </w:rPr>
        <w:t>Vaughn</w:t>
      </w:r>
      <w:r>
        <w:t xml:space="preserve"> responded via email that he </w:t>
      </w:r>
      <w:r w:rsidRPr="00926937">
        <w:rPr>
          <w:rStyle w:val="StyleUnderline"/>
          <w:highlight w:val="yellow"/>
        </w:rPr>
        <w:t xml:space="preserve">hoped his white friends would be vocal and articulate why these killings are </w:t>
      </w:r>
      <w:r w:rsidRPr="00926937">
        <w:rPr>
          <w:rStyle w:val="Emphasis"/>
          <w:highlight w:val="yellow"/>
        </w:rPr>
        <w:t>not 'yet another isolated incident'</w:t>
      </w:r>
      <w:r w:rsidRPr="00926937">
        <w:rPr>
          <w:rStyle w:val="StyleUnderline"/>
          <w:highlight w:val="yellow"/>
        </w:rPr>
        <w:t xml:space="preserve"> and 'explore the premise that </w:t>
      </w:r>
      <w:r w:rsidRPr="00926937">
        <w:rPr>
          <w:rStyle w:val="Emphasis"/>
          <w:highlight w:val="yellow"/>
        </w:rPr>
        <w:t xml:space="preserve">racism is not a </w:t>
      </w:r>
      <w:r w:rsidRPr="00926937">
        <w:rPr>
          <w:rStyle w:val="Emphasis"/>
          <w:highlight w:val="yellow"/>
        </w:rPr>
        <w:lastRenderedPageBreak/>
        <w:t>thing of the past</w:t>
      </w:r>
      <w:r w:rsidRPr="00926937">
        <w:rPr>
          <w:rStyle w:val="StyleUnderline"/>
          <w:highlight w:val="yellow"/>
        </w:rPr>
        <w:t>.'</w:t>
      </w:r>
      <w:r w:rsidRPr="005A1D0B">
        <w:rPr>
          <w:rStyle w:val="StyleUnderline"/>
        </w:rPr>
        <w:t xml:space="preserve"> Perhaps most importantly: "Listen to your friends and colleagues of color about their experiences and analysis of racism in America."</w:t>
      </w:r>
    </w:p>
    <w:p w14:paraId="39DC9A9F" w14:textId="77777777" w:rsidR="0049097D" w:rsidRDefault="0049097D" w:rsidP="0049097D">
      <w:r>
        <w:t>I also pressed Rev. Lee on what he would like to tell white Americans on how to show solidarity. I was humbled by his response:</w:t>
      </w:r>
    </w:p>
    <w:p w14:paraId="5F24981B" w14:textId="77777777" w:rsidR="0049097D" w:rsidRDefault="0049097D" w:rsidP="0049097D">
      <w:pPr>
        <w:ind w:left="720"/>
      </w:pPr>
      <w:r w:rsidRPr="00926937">
        <w:rPr>
          <w:rStyle w:val="StyleUnderline"/>
          <w:highlight w:val="yellow"/>
        </w:rPr>
        <w:t>We need to lock arms</w:t>
      </w:r>
      <w:r w:rsidRPr="005A1D0B">
        <w:rPr>
          <w:rStyle w:val="StyleUnderline"/>
        </w:rPr>
        <w:t xml:space="preserve"> amidst all of this</w:t>
      </w:r>
      <w:r w:rsidRPr="0049097D">
        <w:rPr>
          <w:rStyle w:val="StyleUnderline"/>
        </w:rPr>
        <w:t xml:space="preserve">. </w:t>
      </w:r>
      <w:r w:rsidRPr="00926937">
        <w:rPr>
          <w:rStyle w:val="StyleUnderline"/>
          <w:highlight w:val="yellow"/>
        </w:rPr>
        <w:t xml:space="preserve">If the police feel they are above the law with any one group, they will feel they are above the law with others. We need to learn from the civil rights movement. </w:t>
      </w:r>
      <w:r w:rsidRPr="00926937">
        <w:rPr>
          <w:rStyle w:val="Emphasis"/>
          <w:highlight w:val="yellow"/>
        </w:rPr>
        <w:t>It wasn't just black folks</w:t>
      </w:r>
      <w:r w:rsidRPr="00926937">
        <w:rPr>
          <w:rStyle w:val="StyleUnderline"/>
          <w:highlight w:val="yellow"/>
        </w:rPr>
        <w:t xml:space="preserve">, it was </w:t>
      </w:r>
      <w:r w:rsidRPr="00926937">
        <w:rPr>
          <w:rStyle w:val="Emphasis"/>
          <w:highlight w:val="yellow"/>
        </w:rPr>
        <w:t>everybody</w:t>
      </w:r>
      <w:r w:rsidRPr="005A1D0B">
        <w:rPr>
          <w:rStyle w:val="StyleUnderline"/>
        </w:rPr>
        <w:t>, because it wasn't a black problem it was a moral issue</w:t>
      </w:r>
      <w:r>
        <w:t>. We are remembering 40 years after the Freedom Summer. That wasn't just black people risking their lives, it was a community that went down to Mississippi because they knew that when any group within the nation is marginalized then we can't be the nation we want to be.</w:t>
      </w:r>
    </w:p>
    <w:p w14:paraId="19EC358D" w14:textId="77777777" w:rsidR="0049097D" w:rsidRDefault="0049097D" w:rsidP="0049097D">
      <w:r w:rsidRPr="005A1D0B">
        <w:rPr>
          <w:rStyle w:val="StyleUnderline"/>
        </w:rPr>
        <w:t>The way I translate</w:t>
      </w:r>
      <w:r>
        <w:t xml:space="preserve"> Rev. </w:t>
      </w:r>
      <w:r w:rsidRPr="005A1D0B">
        <w:rPr>
          <w:rStyle w:val="StyleUnderline"/>
        </w:rPr>
        <w:t>Lee's</w:t>
      </w:r>
      <w:r>
        <w:t xml:space="preserve"> generous </w:t>
      </w:r>
      <w:r w:rsidRPr="005A1D0B">
        <w:rPr>
          <w:rStyle w:val="StyleUnderline"/>
        </w:rPr>
        <w:t>invitation is '</w:t>
      </w:r>
      <w:r w:rsidRPr="005A1D0B">
        <w:rPr>
          <w:rStyle w:val="Emphasis"/>
        </w:rPr>
        <w:t>show up</w:t>
      </w:r>
      <w:r w:rsidRPr="005A1D0B">
        <w:rPr>
          <w:rStyle w:val="StyleUnderline"/>
        </w:rPr>
        <w:t xml:space="preserve">.' </w:t>
      </w:r>
      <w:r w:rsidRPr="00926937">
        <w:rPr>
          <w:rStyle w:val="StyleUnderline"/>
          <w:highlight w:val="yellow"/>
        </w:rPr>
        <w:t>White people need to</w:t>
      </w:r>
      <w:r w:rsidRPr="005A1D0B">
        <w:rPr>
          <w:rStyle w:val="StyleUnderline"/>
        </w:rPr>
        <w:t xml:space="preserve"> get off the computer and </w:t>
      </w:r>
      <w:r w:rsidRPr="00926937">
        <w:rPr>
          <w:rStyle w:val="StyleUnderline"/>
          <w:highlight w:val="yellow"/>
        </w:rPr>
        <w:t>get involved</w:t>
      </w:r>
      <w:r w:rsidRPr="005A1D0B">
        <w:rPr>
          <w:rStyle w:val="StyleUnderline"/>
        </w:rPr>
        <w:t xml:space="preserve"> with our voices, feet, votes and resources </w:t>
      </w:r>
      <w:r w:rsidRPr="00926937">
        <w:rPr>
          <w:rStyle w:val="StyleUnderline"/>
          <w:highlight w:val="yellow"/>
        </w:rPr>
        <w:t>to help make sure</w:t>
      </w:r>
      <w:r w:rsidRPr="005A1D0B">
        <w:rPr>
          <w:rStyle w:val="StyleUnderline"/>
        </w:rPr>
        <w:t xml:space="preserve"> that </w:t>
      </w:r>
      <w:r w:rsidRPr="00926937">
        <w:rPr>
          <w:rStyle w:val="StyleUnderline"/>
          <w:highlight w:val="yellow"/>
        </w:rPr>
        <w:t>this epidemic of black deaths</w:t>
      </w:r>
      <w:r w:rsidRPr="005A1D0B">
        <w:rPr>
          <w:rStyle w:val="StyleUnderline"/>
        </w:rPr>
        <w:t xml:space="preserve"> in America </w:t>
      </w:r>
      <w:r w:rsidRPr="00926937">
        <w:rPr>
          <w:rStyle w:val="StyleUnderline"/>
          <w:highlight w:val="yellow"/>
        </w:rPr>
        <w:t>ends. This is not a 'black problem</w:t>
      </w:r>
      <w:r w:rsidRPr="005A1D0B">
        <w:rPr>
          <w:rStyle w:val="StyleUnderline"/>
        </w:rPr>
        <w:t xml:space="preserve"> it is an American problem </w:t>
      </w:r>
      <w:r w:rsidRPr="00926937">
        <w:rPr>
          <w:rStyle w:val="StyleUnderline"/>
          <w:highlight w:val="yellow"/>
        </w:rPr>
        <w:t xml:space="preserve">and it will take </w:t>
      </w:r>
      <w:r w:rsidRPr="00926937">
        <w:rPr>
          <w:rStyle w:val="Emphasis"/>
          <w:highlight w:val="yellow"/>
        </w:rPr>
        <w:t>all of us working together</w:t>
      </w:r>
      <w:r w:rsidRPr="00926937">
        <w:rPr>
          <w:rStyle w:val="StyleUnderline"/>
          <w:highlight w:val="yellow"/>
        </w:rPr>
        <w:t xml:space="preserve"> to solve it</w:t>
      </w:r>
      <w:r>
        <w:t>.</w:t>
      </w:r>
    </w:p>
    <w:p w14:paraId="48B35555" w14:textId="77777777" w:rsidR="0049097D" w:rsidRPr="005A1D0B" w:rsidRDefault="0049097D" w:rsidP="0049097D"/>
    <w:p w14:paraId="560EA2BC" w14:textId="6CFA57D3" w:rsidR="00DC29F8" w:rsidRDefault="00DC29F8" w:rsidP="00DC29F8">
      <w:pPr>
        <w:pStyle w:val="Heading3"/>
      </w:pPr>
      <w:r>
        <w:lastRenderedPageBreak/>
        <w:t>They Say: “</w:t>
      </w:r>
      <w:proofErr w:type="spellStart"/>
      <w:r w:rsidR="003053AF">
        <w:t>Ableism</w:t>
      </w:r>
      <w:proofErr w:type="spellEnd"/>
      <w:r w:rsidR="003053AF">
        <w:t xml:space="preserve"> Critique of </w:t>
      </w:r>
      <w:r>
        <w:t>’Colorblind’”</w:t>
      </w:r>
    </w:p>
    <w:p w14:paraId="07F2C6A1" w14:textId="77777777" w:rsidR="00DC29F8" w:rsidRDefault="00DC29F8" w:rsidP="00DC29F8">
      <w:pPr>
        <w:pStyle w:val="Heading4"/>
      </w:pPr>
      <w:r w:rsidRPr="00375421">
        <w:rPr>
          <w:u w:val="single"/>
        </w:rPr>
        <w:t>No link</w:t>
      </w:r>
      <w:r>
        <w:t xml:space="preserve"> to the </w:t>
      </w:r>
      <w:proofErr w:type="spellStart"/>
      <w:r>
        <w:t>ableism</w:t>
      </w:r>
      <w:proofErr w:type="spellEnd"/>
      <w:r>
        <w:t xml:space="preserve"> critique — </w:t>
      </w:r>
      <w:r>
        <w:rPr>
          <w:u w:val="single"/>
        </w:rPr>
        <w:t>context</w:t>
      </w:r>
      <w:r>
        <w:t xml:space="preserve"> is important. </w:t>
      </w:r>
    </w:p>
    <w:p w14:paraId="07BACF4E" w14:textId="77777777" w:rsidR="00DC29F8" w:rsidRDefault="00DC29F8" w:rsidP="00DC29F8">
      <w:r w:rsidRPr="00510068">
        <w:rPr>
          <w:rStyle w:val="Style13ptBold"/>
        </w:rPr>
        <w:t>Michael 15</w:t>
      </w:r>
      <w:r>
        <w:t xml:space="preserve"> — Ali Michael, Director of K-12 Consulting and Professional Development at the Center for the Study of Race and Equity in Education at the University of Pennsylvania, Director and Co-founder of the Race Institute for K-12 Educators, holds a Ph.D. in Teacher Education from the University of Pennsylvania and an M.A. in Anthropology and Education from Teachers College, 2015 (“White Teachers, Whole Classrooms,” </w:t>
      </w:r>
      <w:r w:rsidRPr="00510068">
        <w:rPr>
          <w:i/>
        </w:rPr>
        <w:t>Raising Race Questions: Whiteness and Inquiry in Education</w:t>
      </w:r>
      <w:r>
        <w:t>, Published by Teachers College Press, ISBN 0807755990, p. 18)</w:t>
      </w:r>
    </w:p>
    <w:p w14:paraId="24AF9B62" w14:textId="77777777" w:rsidR="00DC29F8" w:rsidRDefault="00DC29F8" w:rsidP="00DC29F8">
      <w:r>
        <w:t xml:space="preserve">Finally, </w:t>
      </w:r>
      <w:r w:rsidRPr="00510068">
        <w:rPr>
          <w:rStyle w:val="StyleUnderline"/>
          <w:highlight w:val="yellow"/>
        </w:rPr>
        <w:t>I use the terms "colorblind" and "</w:t>
      </w:r>
      <w:proofErr w:type="spellStart"/>
      <w:r w:rsidRPr="00510068">
        <w:rPr>
          <w:rStyle w:val="StyleUnderline"/>
          <w:highlight w:val="yellow"/>
        </w:rPr>
        <w:t>colormute</w:t>
      </w:r>
      <w:proofErr w:type="spellEnd"/>
      <w:r w:rsidRPr="00510068">
        <w:rPr>
          <w:rStyle w:val="StyleUnderline"/>
          <w:highlight w:val="yellow"/>
        </w:rPr>
        <w:t>"</w:t>
      </w:r>
      <w:r w:rsidRPr="00510068">
        <w:rPr>
          <w:rStyle w:val="StyleUnderline"/>
        </w:rPr>
        <w:t xml:space="preserve"> throughout the book. </w:t>
      </w:r>
      <w:r w:rsidRPr="00510068">
        <w:rPr>
          <w:rStyle w:val="StyleUnderline"/>
          <w:highlight w:val="yellow"/>
        </w:rPr>
        <w:t xml:space="preserve">I struggle with this decision because from a critical disability perspective, these terms are </w:t>
      </w:r>
      <w:proofErr w:type="spellStart"/>
      <w:r w:rsidRPr="00510068">
        <w:rPr>
          <w:rStyle w:val="StyleUnderline"/>
          <w:highlight w:val="yellow"/>
        </w:rPr>
        <w:t>ableist</w:t>
      </w:r>
      <w:proofErr w:type="spellEnd"/>
      <w:r w:rsidRPr="00510068">
        <w:rPr>
          <w:rStyle w:val="StyleUnderline"/>
          <w:highlight w:val="yellow"/>
        </w:rPr>
        <w:t xml:space="preserve"> as they conflate an unwillingness to see or talk about race with disability, rather than political orientation, ignorance, and lack of skills or experience. Although I do not want to perpetuate this </w:t>
      </w:r>
      <w:proofErr w:type="spellStart"/>
      <w:r w:rsidRPr="00510068">
        <w:rPr>
          <w:rStyle w:val="StyleUnderline"/>
          <w:highlight w:val="yellow"/>
        </w:rPr>
        <w:t>ableism</w:t>
      </w:r>
      <w:proofErr w:type="spellEnd"/>
      <w:r w:rsidRPr="00510068">
        <w:rPr>
          <w:rStyle w:val="StyleUnderline"/>
          <w:highlight w:val="yellow"/>
        </w:rPr>
        <w:t xml:space="preserve">, I use this language here because the terms are </w:t>
      </w:r>
      <w:r w:rsidRPr="00510068">
        <w:rPr>
          <w:rStyle w:val="Emphasis"/>
          <w:highlight w:val="yellow"/>
        </w:rPr>
        <w:t>so prevalent in the literature on race</w:t>
      </w:r>
      <w:r w:rsidRPr="00510068">
        <w:rPr>
          <w:rStyle w:val="StyleUnderline"/>
          <w:highlight w:val="yellow"/>
        </w:rPr>
        <w:t xml:space="preserve"> that</w:t>
      </w:r>
      <w:r w:rsidRPr="00510068">
        <w:rPr>
          <w:rStyle w:val="StyleUnderline"/>
        </w:rPr>
        <w:t xml:space="preserve"> I think the </w:t>
      </w:r>
      <w:r w:rsidRPr="00510068">
        <w:rPr>
          <w:rStyle w:val="StyleUnderline"/>
          <w:highlight w:val="yellow"/>
        </w:rPr>
        <w:t xml:space="preserve">use of alternative terms would be </w:t>
      </w:r>
      <w:r w:rsidRPr="00510068">
        <w:rPr>
          <w:rStyle w:val="Emphasis"/>
          <w:highlight w:val="yellow"/>
        </w:rPr>
        <w:t>confusing</w:t>
      </w:r>
      <w:r w:rsidRPr="00510068">
        <w:rPr>
          <w:rStyle w:val="StyleUnderline"/>
          <w:highlight w:val="yellow"/>
        </w:rPr>
        <w:t>. It is my hope that through the extensive exploration of these terms in the context of race by prominent theorists</w:t>
      </w:r>
      <w:r w:rsidRPr="00510068">
        <w:rPr>
          <w:rStyle w:val="StyleUnderline"/>
        </w:rPr>
        <w:t xml:space="preserve"> such as</w:t>
      </w:r>
      <w:r>
        <w:t xml:space="preserve"> Eduardo </w:t>
      </w:r>
      <w:r w:rsidRPr="00510068">
        <w:rPr>
          <w:rStyle w:val="StyleUnderline"/>
        </w:rPr>
        <w:t>Bonilla-Silva</w:t>
      </w:r>
      <w:r>
        <w:t xml:space="preserve"> (Colorblind Racism) </w:t>
      </w:r>
      <w:r w:rsidRPr="00510068">
        <w:rPr>
          <w:rStyle w:val="StyleUnderline"/>
        </w:rPr>
        <w:t>and</w:t>
      </w:r>
      <w:r>
        <w:t xml:space="preserve"> Mica </w:t>
      </w:r>
      <w:r w:rsidRPr="00510068">
        <w:rPr>
          <w:rStyle w:val="StyleUnderline"/>
        </w:rPr>
        <w:t>Pollock</w:t>
      </w:r>
      <w:r>
        <w:t xml:space="preserve"> (</w:t>
      </w:r>
      <w:proofErr w:type="spellStart"/>
      <w:r>
        <w:t>Colormute</w:t>
      </w:r>
      <w:proofErr w:type="spellEnd"/>
      <w:r>
        <w:t xml:space="preserve">) </w:t>
      </w:r>
      <w:r w:rsidRPr="00510068">
        <w:rPr>
          <w:rStyle w:val="StyleUnderline"/>
          <w:highlight w:val="yellow"/>
        </w:rPr>
        <w:t xml:space="preserve">that the words today have a unique meaning, </w:t>
      </w:r>
      <w:r w:rsidRPr="00510068">
        <w:rPr>
          <w:rStyle w:val="Emphasis"/>
          <w:highlight w:val="yellow"/>
        </w:rPr>
        <w:t>wholly different</w:t>
      </w:r>
      <w:r w:rsidRPr="00510068">
        <w:rPr>
          <w:rStyle w:val="StyleUnderline"/>
          <w:highlight w:val="yellow"/>
        </w:rPr>
        <w:t xml:space="preserve"> from the words "blind" and "mute" on which they are built</w:t>
      </w:r>
      <w:r>
        <w:t>.</w:t>
      </w:r>
    </w:p>
    <w:p w14:paraId="63E4E8EF" w14:textId="77777777" w:rsidR="0049097D" w:rsidRDefault="0049097D" w:rsidP="00DC29F8"/>
    <w:p w14:paraId="513FF894" w14:textId="3F53A46A" w:rsidR="00DC29F8" w:rsidRDefault="00DC29F8" w:rsidP="00DC29F8">
      <w:pPr>
        <w:pStyle w:val="Heading4"/>
      </w:pPr>
      <w:r w:rsidRPr="002A0BBB">
        <w:rPr>
          <w:u w:val="single"/>
        </w:rPr>
        <w:t>Reject</w:t>
      </w:r>
      <w:r>
        <w:t xml:space="preserve"> public call-outs — they’re a form of </w:t>
      </w:r>
      <w:r w:rsidRPr="002A0BBB">
        <w:rPr>
          <w:u w:val="single"/>
        </w:rPr>
        <w:t>fake radicalism</w:t>
      </w:r>
      <w:r>
        <w:t xml:space="preserve"> that shuts down conversations and distracts from material change. A </w:t>
      </w:r>
      <w:r w:rsidRPr="002A0BBB">
        <w:rPr>
          <w:u w:val="single"/>
        </w:rPr>
        <w:t xml:space="preserve">private </w:t>
      </w:r>
      <w:r w:rsidR="0049097D">
        <w:rPr>
          <w:u w:val="single"/>
        </w:rPr>
        <w:t>discussion</w:t>
      </w:r>
      <w:r>
        <w:t xml:space="preserve"> </w:t>
      </w:r>
      <w:r w:rsidR="003053AF">
        <w:t>about language choices is a better approach</w:t>
      </w:r>
      <w:r>
        <w:t xml:space="preserve">. </w:t>
      </w:r>
    </w:p>
    <w:p w14:paraId="1E301D0F" w14:textId="77777777" w:rsidR="00DC29F8" w:rsidRPr="002A0BBB" w:rsidRDefault="00DC29F8" w:rsidP="00DC29F8">
      <w:r w:rsidRPr="002A0BBB">
        <w:rPr>
          <w:rStyle w:val="Style13ptBold"/>
        </w:rPr>
        <w:t>Ahmad 15</w:t>
      </w:r>
      <w:r>
        <w:t xml:space="preserve"> — </w:t>
      </w:r>
      <w:proofErr w:type="spellStart"/>
      <w:r>
        <w:t>Asam</w:t>
      </w:r>
      <w:proofErr w:type="spellEnd"/>
      <w:r>
        <w:t xml:space="preserve"> Ahmad, Coordinator of the Youth Program at the Metropolitan Action Committee for the Prevention of Violence Against Women &amp; Children, Coordinator of the It Gets Fatter Project—a body positivity group started by fat queer people of color, 2015 (“A Note on Call-Out Culture,” </w:t>
      </w:r>
      <w:proofErr w:type="spellStart"/>
      <w:r>
        <w:rPr>
          <w:i/>
        </w:rPr>
        <w:t>Briarpatch</w:t>
      </w:r>
      <w:proofErr w:type="spellEnd"/>
      <w:r>
        <w:rPr>
          <w:i/>
        </w:rPr>
        <w:t xml:space="preserve"> Magazine</w:t>
      </w:r>
      <w:r>
        <w:t>, March 2</w:t>
      </w:r>
      <w:r w:rsidRPr="002A0BBB">
        <w:rPr>
          <w:vertAlign w:val="superscript"/>
        </w:rPr>
        <w:t>nd</w:t>
      </w:r>
      <w:r>
        <w:t xml:space="preserve">, Available Online at </w:t>
      </w:r>
      <w:hyperlink r:id="rId12" w:history="1">
        <w:r w:rsidRPr="00D121E1">
          <w:rPr>
            <w:rStyle w:val="Hyperlink"/>
          </w:rPr>
          <w:t>http://briarpatchmagazine.com/articles/view/a-note-on-call-out-culture</w:t>
        </w:r>
      </w:hyperlink>
      <w:r>
        <w:t>, Accessed 03-05-2015)</w:t>
      </w:r>
    </w:p>
    <w:p w14:paraId="36D79361" w14:textId="77777777" w:rsidR="00DC29F8" w:rsidRDefault="00DC29F8" w:rsidP="00DC29F8">
      <w:r w:rsidRPr="002A0BBB">
        <w:rPr>
          <w:rStyle w:val="StyleUnderline"/>
          <w:highlight w:val="yellow"/>
        </w:rPr>
        <w:t>Call-out culture refers to the tendency</w:t>
      </w:r>
      <w:r w:rsidRPr="002A0BBB">
        <w:rPr>
          <w:rStyle w:val="StyleUnderline"/>
        </w:rPr>
        <w:t xml:space="preserve"> among progressives, radicals, activists, and community organizers </w:t>
      </w:r>
      <w:r w:rsidRPr="002A0BBB">
        <w:rPr>
          <w:rStyle w:val="StyleUnderline"/>
          <w:highlight w:val="yellow"/>
        </w:rPr>
        <w:t>to publicly name instances</w:t>
      </w:r>
      <w:r w:rsidRPr="002A0BBB">
        <w:rPr>
          <w:rStyle w:val="StyleUnderline"/>
        </w:rPr>
        <w:t xml:space="preserve"> or patterns </w:t>
      </w:r>
      <w:r w:rsidRPr="002A0BBB">
        <w:rPr>
          <w:rStyle w:val="StyleUnderline"/>
          <w:highlight w:val="yellow"/>
        </w:rPr>
        <w:t>of oppressive</w:t>
      </w:r>
      <w:r w:rsidRPr="002A0BBB">
        <w:rPr>
          <w:rStyle w:val="StyleUnderline"/>
        </w:rPr>
        <w:t xml:space="preserve"> </w:t>
      </w:r>
      <w:proofErr w:type="spellStart"/>
      <w:r w:rsidRPr="002A0BBB">
        <w:rPr>
          <w:rStyle w:val="StyleUnderline"/>
        </w:rPr>
        <w:t>behaviour</w:t>
      </w:r>
      <w:proofErr w:type="spellEnd"/>
      <w:r w:rsidRPr="002A0BBB">
        <w:rPr>
          <w:rStyle w:val="StyleUnderline"/>
        </w:rPr>
        <w:t xml:space="preserve"> and </w:t>
      </w:r>
      <w:r w:rsidRPr="002A0BBB">
        <w:rPr>
          <w:rStyle w:val="StyleUnderline"/>
          <w:highlight w:val="yellow"/>
        </w:rPr>
        <w:t>language</w:t>
      </w:r>
      <w:r w:rsidRPr="002A0BBB">
        <w:rPr>
          <w:rStyle w:val="StyleUnderline"/>
        </w:rPr>
        <w:t xml:space="preserve"> use by others. People can be called out for statements and actions that are sexist, racist, </w:t>
      </w:r>
      <w:proofErr w:type="spellStart"/>
      <w:r w:rsidRPr="002A0BBB">
        <w:rPr>
          <w:rStyle w:val="StyleUnderline"/>
        </w:rPr>
        <w:t>ableist</w:t>
      </w:r>
      <w:proofErr w:type="spellEnd"/>
      <w:r w:rsidRPr="002A0BBB">
        <w:rPr>
          <w:rStyle w:val="StyleUnderline"/>
        </w:rPr>
        <w:t>, and the list goes on</w:t>
      </w:r>
      <w:r>
        <w:t xml:space="preserve">. Because </w:t>
      </w:r>
      <w:r w:rsidRPr="002A0BBB">
        <w:rPr>
          <w:rStyle w:val="StyleUnderline"/>
          <w:highlight w:val="yellow"/>
        </w:rPr>
        <w:t>call-outs</w:t>
      </w:r>
      <w:r>
        <w:t xml:space="preserve"> tend to be public, they </w:t>
      </w:r>
      <w:r w:rsidRPr="002A0BBB">
        <w:rPr>
          <w:rStyle w:val="StyleUnderline"/>
        </w:rPr>
        <w:t xml:space="preserve">can </w:t>
      </w:r>
      <w:r w:rsidRPr="002A0BBB">
        <w:rPr>
          <w:rStyle w:val="StyleUnderline"/>
          <w:highlight w:val="yellow"/>
        </w:rPr>
        <w:t>enable</w:t>
      </w:r>
      <w:r w:rsidRPr="002A0BBB">
        <w:rPr>
          <w:rStyle w:val="StyleUnderline"/>
        </w:rPr>
        <w:t xml:space="preserve"> a particularly </w:t>
      </w:r>
      <w:r w:rsidRPr="002A0BBB">
        <w:rPr>
          <w:rStyle w:val="StyleUnderline"/>
          <w:highlight w:val="yellow"/>
        </w:rPr>
        <w:t>armchair</w:t>
      </w:r>
      <w:r w:rsidRPr="002A0BBB">
        <w:rPr>
          <w:rStyle w:val="StyleUnderline"/>
        </w:rPr>
        <w:t xml:space="preserve"> and </w:t>
      </w:r>
      <w:r w:rsidRPr="002A0BBB">
        <w:rPr>
          <w:rStyle w:val="StyleUnderline"/>
          <w:highlight w:val="yellow"/>
        </w:rPr>
        <w:t>academic</w:t>
      </w:r>
      <w:r w:rsidRPr="002A0BBB">
        <w:rPr>
          <w:rStyle w:val="StyleUnderline"/>
        </w:rPr>
        <w:t xml:space="preserve"> brand of </w:t>
      </w:r>
      <w:r w:rsidRPr="002A0BBB">
        <w:rPr>
          <w:rStyle w:val="StyleUnderline"/>
          <w:highlight w:val="yellow"/>
        </w:rPr>
        <w:t>activism</w:t>
      </w:r>
      <w:r w:rsidRPr="002A0BBB">
        <w:rPr>
          <w:rStyle w:val="StyleUnderline"/>
        </w:rPr>
        <w:t xml:space="preserve">: one </w:t>
      </w:r>
      <w:r w:rsidRPr="002A0BBB">
        <w:rPr>
          <w:rStyle w:val="StyleUnderline"/>
          <w:highlight w:val="yellow"/>
        </w:rPr>
        <w:t>in which the act of calling out is</w:t>
      </w:r>
      <w:r w:rsidRPr="002A0BBB">
        <w:rPr>
          <w:rStyle w:val="StyleUnderline"/>
        </w:rPr>
        <w:t xml:space="preserve"> seen as </w:t>
      </w:r>
      <w:r w:rsidRPr="002A0BBB">
        <w:rPr>
          <w:rStyle w:val="Emphasis"/>
          <w:highlight w:val="yellow"/>
        </w:rPr>
        <w:t>an end in itself</w:t>
      </w:r>
      <w:r>
        <w:t>.</w:t>
      </w:r>
    </w:p>
    <w:p w14:paraId="073DBC4B" w14:textId="77777777" w:rsidR="00DC29F8" w:rsidRDefault="00DC29F8" w:rsidP="00DC29F8">
      <w:r w:rsidRPr="002A0BBB">
        <w:rPr>
          <w:rStyle w:val="StyleUnderline"/>
          <w:highlight w:val="yellow"/>
        </w:rPr>
        <w:t>What makes call-out culture so toxic is</w:t>
      </w:r>
      <w:r>
        <w:t xml:space="preserve"> not necessarily its frequency so much as </w:t>
      </w:r>
      <w:r w:rsidRPr="002A0BBB">
        <w:rPr>
          <w:rStyle w:val="StyleUnderline"/>
          <w:highlight w:val="yellow"/>
        </w:rPr>
        <w:t>the nature and performance</w:t>
      </w:r>
      <w:r w:rsidRPr="002A0BBB">
        <w:rPr>
          <w:rStyle w:val="StyleUnderline"/>
        </w:rPr>
        <w:t xml:space="preserve"> of the call-out </w:t>
      </w:r>
      <w:r w:rsidRPr="002A0BBB">
        <w:rPr>
          <w:rStyle w:val="StyleUnderline"/>
          <w:highlight w:val="yellow"/>
        </w:rPr>
        <w:t>itself</w:t>
      </w:r>
      <w:r>
        <w:t xml:space="preserve">. Especially in online venues like Twitter and Facebook, </w:t>
      </w:r>
      <w:r w:rsidRPr="002A0BBB">
        <w:rPr>
          <w:rStyle w:val="StyleUnderline"/>
          <w:highlight w:val="yellow"/>
        </w:rPr>
        <w:t>calling someone out is</w:t>
      </w:r>
      <w:r w:rsidRPr="002A0BBB">
        <w:rPr>
          <w:rStyle w:val="StyleUnderline"/>
        </w:rPr>
        <w:t xml:space="preserve">n’t just a private interaction between two individuals: it’s </w:t>
      </w:r>
      <w:r w:rsidRPr="002A0BBB">
        <w:rPr>
          <w:rStyle w:val="StyleUnderline"/>
          <w:highlight w:val="yellow"/>
        </w:rPr>
        <w:t xml:space="preserve">a </w:t>
      </w:r>
      <w:r w:rsidRPr="002A0BBB">
        <w:rPr>
          <w:rStyle w:val="Emphasis"/>
          <w:highlight w:val="yellow"/>
        </w:rPr>
        <w:t>public performance</w:t>
      </w:r>
      <w:r w:rsidRPr="002A0BBB">
        <w:rPr>
          <w:rStyle w:val="StyleUnderline"/>
          <w:highlight w:val="yellow"/>
        </w:rPr>
        <w:t xml:space="preserve"> where people can demonstrate</w:t>
      </w:r>
      <w:r w:rsidRPr="002A0BBB">
        <w:rPr>
          <w:rStyle w:val="StyleUnderline"/>
        </w:rPr>
        <w:t xml:space="preserve"> their wit or </w:t>
      </w:r>
      <w:r w:rsidRPr="002A0BBB">
        <w:rPr>
          <w:rStyle w:val="StyleUnderline"/>
          <w:highlight w:val="yellow"/>
        </w:rPr>
        <w:t>how pure their politics are</w:t>
      </w:r>
      <w:r>
        <w:t xml:space="preserve">. Indeed, </w:t>
      </w:r>
      <w:r w:rsidRPr="002A0BBB">
        <w:rPr>
          <w:rStyle w:val="StyleUnderline"/>
        </w:rPr>
        <w:t xml:space="preserve">sometimes it can feel like </w:t>
      </w:r>
      <w:r w:rsidRPr="002A0BBB">
        <w:rPr>
          <w:rStyle w:val="StyleUnderline"/>
          <w:highlight w:val="yellow"/>
        </w:rPr>
        <w:t xml:space="preserve">the performance </w:t>
      </w:r>
      <w:r w:rsidRPr="002A0BBB">
        <w:rPr>
          <w:rStyle w:val="Emphasis"/>
          <w:highlight w:val="yellow"/>
        </w:rPr>
        <w:t>itself</w:t>
      </w:r>
      <w:r w:rsidRPr="002A0BBB">
        <w:rPr>
          <w:rStyle w:val="StyleUnderline"/>
          <w:highlight w:val="yellow"/>
        </w:rPr>
        <w:t xml:space="preserve"> is more significant than the content</w:t>
      </w:r>
      <w:r w:rsidRPr="002A0BBB">
        <w:rPr>
          <w:rStyle w:val="StyleUnderline"/>
        </w:rPr>
        <w:t xml:space="preserve"> of the call-out. </w:t>
      </w:r>
      <w:r w:rsidRPr="002A0BBB">
        <w:rPr>
          <w:rStyle w:val="StyleUnderline"/>
          <w:highlight w:val="yellow"/>
        </w:rPr>
        <w:t>This is why “calling in” has been proposed as an alternative</w:t>
      </w:r>
      <w:r w:rsidRPr="002A0BBB">
        <w:rPr>
          <w:rStyle w:val="StyleUnderline"/>
        </w:rPr>
        <w:t xml:space="preserve"> to calling out: </w:t>
      </w:r>
      <w:r w:rsidRPr="002A0BBB">
        <w:rPr>
          <w:rStyle w:val="StyleUnderline"/>
          <w:highlight w:val="yellow"/>
        </w:rPr>
        <w:t>calling in means speaking privately</w:t>
      </w:r>
      <w:r w:rsidRPr="002A0BBB">
        <w:rPr>
          <w:rStyle w:val="StyleUnderline"/>
        </w:rPr>
        <w:t xml:space="preserve"> with an individual who has done some wrong, </w:t>
      </w:r>
      <w:r w:rsidRPr="002A0BBB">
        <w:rPr>
          <w:rStyle w:val="StyleUnderline"/>
          <w:highlight w:val="yellow"/>
        </w:rPr>
        <w:t xml:space="preserve">in order to address the </w:t>
      </w:r>
      <w:proofErr w:type="spellStart"/>
      <w:r w:rsidRPr="002A0BBB">
        <w:rPr>
          <w:rStyle w:val="StyleUnderline"/>
          <w:highlight w:val="yellow"/>
        </w:rPr>
        <w:t>behaviour</w:t>
      </w:r>
      <w:proofErr w:type="spellEnd"/>
      <w:r w:rsidRPr="002A0BBB">
        <w:rPr>
          <w:rStyle w:val="StyleUnderline"/>
          <w:highlight w:val="yellow"/>
        </w:rPr>
        <w:t xml:space="preserve"> </w:t>
      </w:r>
      <w:r w:rsidRPr="002A0BBB">
        <w:rPr>
          <w:rStyle w:val="Emphasis"/>
          <w:highlight w:val="yellow"/>
        </w:rPr>
        <w:t>without making a spectacle</w:t>
      </w:r>
      <w:r w:rsidRPr="002A0BBB">
        <w:rPr>
          <w:rStyle w:val="StyleUnderline"/>
        </w:rPr>
        <w:t xml:space="preserve"> of the address itself</w:t>
      </w:r>
      <w:r>
        <w:t>.</w:t>
      </w:r>
    </w:p>
    <w:p w14:paraId="666D4ABB" w14:textId="77777777" w:rsidR="00DC29F8" w:rsidRDefault="00DC29F8" w:rsidP="00DC29F8">
      <w:r w:rsidRPr="002A0BBB">
        <w:rPr>
          <w:rStyle w:val="StyleUnderline"/>
        </w:rPr>
        <w:t>In the context of call-out culture, it is easy to forget that the individual we are calling out is a human being, and that different human beings in different social locations will be receptive to different strategies for learning and growing</w:t>
      </w:r>
      <w:r>
        <w:t xml:space="preserve">. For instance, </w:t>
      </w:r>
      <w:r w:rsidRPr="002A0BBB">
        <w:rPr>
          <w:rStyle w:val="StyleUnderline"/>
        </w:rPr>
        <w:t xml:space="preserve">most </w:t>
      </w:r>
      <w:r w:rsidRPr="002A0BBB">
        <w:rPr>
          <w:rStyle w:val="StyleUnderline"/>
          <w:highlight w:val="yellow"/>
        </w:rPr>
        <w:t>call-outs</w:t>
      </w:r>
      <w:r>
        <w:t xml:space="preserve"> I have witnessed </w:t>
      </w:r>
      <w:r w:rsidRPr="002A0BBB">
        <w:rPr>
          <w:rStyle w:val="StyleUnderline"/>
          <w:highlight w:val="yellow"/>
        </w:rPr>
        <w:t>immediately render anyone who</w:t>
      </w:r>
      <w:r w:rsidRPr="002A0BBB">
        <w:rPr>
          <w:rStyle w:val="StyleUnderline"/>
        </w:rPr>
        <w:t xml:space="preserve"> has </w:t>
      </w:r>
      <w:r w:rsidRPr="002A0BBB">
        <w:rPr>
          <w:rStyle w:val="StyleUnderline"/>
          <w:highlight w:val="yellow"/>
        </w:rPr>
        <w:t xml:space="preserve">committed </w:t>
      </w:r>
      <w:r w:rsidRPr="002A0BBB">
        <w:rPr>
          <w:rStyle w:val="StyleUnderline"/>
          <w:highlight w:val="yellow"/>
        </w:rPr>
        <w:lastRenderedPageBreak/>
        <w:t xml:space="preserve">a perceived wrong as </w:t>
      </w:r>
      <w:r w:rsidRPr="002A0BBB">
        <w:rPr>
          <w:rStyle w:val="Emphasis"/>
          <w:highlight w:val="yellow"/>
        </w:rPr>
        <w:t>an</w:t>
      </w:r>
      <w:r w:rsidRPr="002A0BBB">
        <w:rPr>
          <w:rStyle w:val="StyleUnderline"/>
          <w:highlight w:val="yellow"/>
        </w:rPr>
        <w:t xml:space="preserve"> </w:t>
      </w:r>
      <w:r w:rsidRPr="002A0BBB">
        <w:rPr>
          <w:rStyle w:val="Emphasis"/>
          <w:highlight w:val="yellow"/>
        </w:rPr>
        <w:t>outsider</w:t>
      </w:r>
      <w:r w:rsidRPr="002A0BBB">
        <w:rPr>
          <w:rStyle w:val="StyleUnderline"/>
        </w:rPr>
        <w:t xml:space="preserve"> to the community. One action becomes a reason to pass judgment on someone’s entire being</w:t>
      </w:r>
      <w:r>
        <w:t xml:space="preserve">, as if there is no difference between a community member or friend and a random stranger walking down the street (who is of course also someone’s friend). </w:t>
      </w:r>
      <w:r w:rsidRPr="002A0BBB">
        <w:rPr>
          <w:rStyle w:val="StyleUnderline"/>
          <w:highlight w:val="yellow"/>
        </w:rPr>
        <w:t xml:space="preserve">Call-out culture can end up </w:t>
      </w:r>
      <w:r w:rsidRPr="007D3554">
        <w:rPr>
          <w:rStyle w:val="Emphasis"/>
          <w:highlight w:val="yellow"/>
        </w:rPr>
        <w:t>mirroring</w:t>
      </w:r>
      <w:r w:rsidRPr="002A0BBB">
        <w:rPr>
          <w:rStyle w:val="StyleUnderline"/>
        </w:rPr>
        <w:t xml:space="preserve"> what </w:t>
      </w:r>
      <w:r w:rsidRPr="007D3554">
        <w:rPr>
          <w:rStyle w:val="Emphasis"/>
          <w:highlight w:val="yellow"/>
        </w:rPr>
        <w:t>the prison industrial complex</w:t>
      </w:r>
      <w:r w:rsidRPr="002A0BBB">
        <w:rPr>
          <w:rStyle w:val="StyleUnderline"/>
        </w:rPr>
        <w:t xml:space="preserve"> teaches us about crime and punishment: </w:t>
      </w:r>
      <w:r w:rsidRPr="002A0BBB">
        <w:rPr>
          <w:rStyle w:val="StyleUnderline"/>
          <w:highlight w:val="yellow"/>
        </w:rPr>
        <w:t>to banish and dispose of individuals rather than to engage with them</w:t>
      </w:r>
      <w:r w:rsidRPr="002A0BBB">
        <w:rPr>
          <w:rStyle w:val="StyleUnderline"/>
        </w:rPr>
        <w:t xml:space="preserve"> as people with complicated stories and histories</w:t>
      </w:r>
      <w:r>
        <w:t>.</w:t>
      </w:r>
    </w:p>
    <w:p w14:paraId="09D8DEB3" w14:textId="77777777" w:rsidR="00DC29F8" w:rsidRDefault="00DC29F8" w:rsidP="00DC29F8">
      <w:r w:rsidRPr="002A0BBB">
        <w:rPr>
          <w:rStyle w:val="StyleUnderline"/>
        </w:rPr>
        <w:t xml:space="preserve">It isn’t an exaggeration to say that </w:t>
      </w:r>
      <w:r w:rsidRPr="002A0BBB">
        <w:rPr>
          <w:rStyle w:val="StyleUnderline"/>
          <w:highlight w:val="yellow"/>
        </w:rPr>
        <w:t>there is a</w:t>
      </w:r>
      <w:r w:rsidRPr="002A0BBB">
        <w:rPr>
          <w:rStyle w:val="StyleUnderline"/>
        </w:rPr>
        <w:t xml:space="preserve"> mild </w:t>
      </w:r>
      <w:r w:rsidRPr="002A0BBB">
        <w:rPr>
          <w:rStyle w:val="StyleUnderline"/>
          <w:highlight w:val="yellow"/>
        </w:rPr>
        <w:t>totalitarian undercurrent</w:t>
      </w:r>
      <w:r w:rsidRPr="002A0BBB">
        <w:rPr>
          <w:rStyle w:val="StyleUnderline"/>
        </w:rPr>
        <w:t xml:space="preserve"> not just </w:t>
      </w:r>
      <w:r w:rsidRPr="007D3554">
        <w:rPr>
          <w:rStyle w:val="StyleUnderline"/>
          <w:highlight w:val="yellow"/>
        </w:rPr>
        <w:t>in</w:t>
      </w:r>
      <w:r w:rsidRPr="007D3554">
        <w:rPr>
          <w:rStyle w:val="StyleUnderline"/>
        </w:rPr>
        <w:t xml:space="preserve"> call-out culture</w:t>
      </w:r>
      <w:r w:rsidRPr="002A0BBB">
        <w:rPr>
          <w:rStyle w:val="StyleUnderline"/>
        </w:rPr>
        <w:t xml:space="preserve"> but also in </w:t>
      </w:r>
      <w:r w:rsidRPr="007D3554">
        <w:rPr>
          <w:rStyle w:val="StyleUnderline"/>
          <w:highlight w:val="yellow"/>
        </w:rPr>
        <w:t xml:space="preserve">how progressive </w:t>
      </w:r>
      <w:proofErr w:type="gramStart"/>
      <w:r w:rsidRPr="007D3554">
        <w:rPr>
          <w:rStyle w:val="StyleUnderline"/>
          <w:highlight w:val="yellow"/>
        </w:rPr>
        <w:t>communities</w:t>
      </w:r>
      <w:proofErr w:type="gramEnd"/>
      <w:r w:rsidRPr="007D3554">
        <w:rPr>
          <w:rStyle w:val="StyleUnderline"/>
          <w:highlight w:val="yellow"/>
        </w:rPr>
        <w:t xml:space="preserve"> </w:t>
      </w:r>
      <w:r w:rsidRPr="007D3554">
        <w:rPr>
          <w:rStyle w:val="Emphasis"/>
          <w:highlight w:val="yellow"/>
        </w:rPr>
        <w:t>police and define</w:t>
      </w:r>
      <w:r w:rsidRPr="002A0BBB">
        <w:rPr>
          <w:rStyle w:val="StyleUnderline"/>
        </w:rPr>
        <w:t xml:space="preserve"> the bounds of who’s </w:t>
      </w:r>
      <w:r w:rsidRPr="007D3554">
        <w:rPr>
          <w:rStyle w:val="StyleUnderline"/>
          <w:highlight w:val="yellow"/>
        </w:rPr>
        <w:t>in and</w:t>
      </w:r>
      <w:r w:rsidRPr="002A0BBB">
        <w:rPr>
          <w:rStyle w:val="StyleUnderline"/>
        </w:rPr>
        <w:t xml:space="preserve"> who’s </w:t>
      </w:r>
      <w:r w:rsidRPr="007D3554">
        <w:rPr>
          <w:rStyle w:val="StyleUnderline"/>
          <w:highlight w:val="yellow"/>
        </w:rPr>
        <w:t>out</w:t>
      </w:r>
      <w:r>
        <w:t xml:space="preserve">. More often than not, </w:t>
      </w:r>
      <w:r w:rsidRPr="007D3554">
        <w:rPr>
          <w:rStyle w:val="StyleUnderline"/>
          <w:highlight w:val="yellow"/>
        </w:rPr>
        <w:t>this</w:t>
      </w:r>
      <w:r w:rsidRPr="002A0BBB">
        <w:rPr>
          <w:rStyle w:val="StyleUnderline"/>
        </w:rPr>
        <w:t xml:space="preserve"> boundary </w:t>
      </w:r>
      <w:r w:rsidRPr="007D3554">
        <w:rPr>
          <w:rStyle w:val="StyleUnderline"/>
          <w:highlight w:val="yellow"/>
        </w:rPr>
        <w:t>is constructed through</w:t>
      </w:r>
      <w:r w:rsidRPr="002A0BBB">
        <w:rPr>
          <w:rStyle w:val="StyleUnderline"/>
        </w:rPr>
        <w:t xml:space="preserve"> the use of appropriate language and terminology – a </w:t>
      </w:r>
      <w:r w:rsidRPr="007D3554">
        <w:rPr>
          <w:rStyle w:val="StyleUnderline"/>
          <w:highlight w:val="yellow"/>
        </w:rPr>
        <w:t xml:space="preserve">language and terminology that are </w:t>
      </w:r>
      <w:r w:rsidRPr="007D3554">
        <w:rPr>
          <w:rStyle w:val="Emphasis"/>
          <w:highlight w:val="yellow"/>
        </w:rPr>
        <w:t>forever shifting</w:t>
      </w:r>
      <w:r w:rsidRPr="007D3554">
        <w:rPr>
          <w:rStyle w:val="StyleUnderline"/>
          <w:highlight w:val="yellow"/>
        </w:rPr>
        <w:t xml:space="preserve"> and </w:t>
      </w:r>
      <w:r w:rsidRPr="007D3554">
        <w:rPr>
          <w:rStyle w:val="Emphasis"/>
          <w:highlight w:val="yellow"/>
        </w:rPr>
        <w:t>almost impossible to keep up with</w:t>
      </w:r>
      <w:r w:rsidRPr="002A0BBB">
        <w:rPr>
          <w:rStyle w:val="StyleUnderline"/>
        </w:rPr>
        <w:t xml:space="preserve">. In such a context, </w:t>
      </w:r>
      <w:r w:rsidRPr="007D3554">
        <w:rPr>
          <w:rStyle w:val="StyleUnderline"/>
          <w:highlight w:val="yellow"/>
        </w:rPr>
        <w:t xml:space="preserve">it is </w:t>
      </w:r>
      <w:r w:rsidRPr="007D3554">
        <w:rPr>
          <w:rStyle w:val="Emphasis"/>
          <w:highlight w:val="yellow"/>
        </w:rPr>
        <w:t>impossible</w:t>
      </w:r>
      <w:r w:rsidRPr="007D3554">
        <w:rPr>
          <w:rStyle w:val="StyleUnderline"/>
          <w:highlight w:val="yellow"/>
        </w:rPr>
        <w:t xml:space="preserve"> not to fail at least some of the time</w:t>
      </w:r>
      <w:r w:rsidRPr="002A0BBB">
        <w:rPr>
          <w:rStyle w:val="StyleUnderline"/>
        </w:rPr>
        <w:t xml:space="preserve">. And what happens when someone has mastered proficiency in languages of accountability and then learned to justify all of their actions by falling back on that language? How do we hold people to account who are experts at using anti-oppressive language to justify oppressive </w:t>
      </w:r>
      <w:proofErr w:type="spellStart"/>
      <w:r w:rsidRPr="002A0BBB">
        <w:rPr>
          <w:rStyle w:val="StyleUnderline"/>
        </w:rPr>
        <w:t>behaviour</w:t>
      </w:r>
      <w:proofErr w:type="spellEnd"/>
      <w:r w:rsidRPr="002A0BBB">
        <w:rPr>
          <w:rStyle w:val="StyleUnderline"/>
        </w:rPr>
        <w:t>?</w:t>
      </w:r>
      <w:r>
        <w:t xml:space="preserve"> We don’t have a word to describe this kind of perverse exercise of power, despite the fact that it occurs on an almost daily basis in progressive circles. Perhaps we could call it anti-</w:t>
      </w:r>
      <w:proofErr w:type="spellStart"/>
      <w:r>
        <w:t>oppressivism</w:t>
      </w:r>
      <w:proofErr w:type="spellEnd"/>
      <w:r>
        <w:t>.</w:t>
      </w:r>
    </w:p>
    <w:p w14:paraId="5FE428AE" w14:textId="77777777" w:rsidR="00DC29F8" w:rsidRDefault="00DC29F8" w:rsidP="00DC29F8">
      <w:proofErr w:type="spellStart"/>
      <w:r>
        <w:t>Humour</w:t>
      </w:r>
      <w:proofErr w:type="spellEnd"/>
      <w:r>
        <w:t xml:space="preserve"> often plays a role in call-out culture and by drawing attention to this I am not saying that wit has no place in undermining oppression; </w:t>
      </w:r>
      <w:proofErr w:type="spellStart"/>
      <w:r>
        <w:t>humour</w:t>
      </w:r>
      <w:proofErr w:type="spellEnd"/>
      <w:r>
        <w:t xml:space="preserve"> can be one of the most useful tools available to oppressed people. But </w:t>
      </w:r>
      <w:r w:rsidRPr="007D3554">
        <w:rPr>
          <w:rStyle w:val="StyleUnderline"/>
          <w:highlight w:val="yellow"/>
        </w:rPr>
        <w:t>when people are</w:t>
      </w:r>
      <w:r w:rsidRPr="002A0BBB">
        <w:rPr>
          <w:rStyle w:val="StyleUnderline"/>
        </w:rPr>
        <w:t xml:space="preserve"> reduced to their identities of privilege</w:t>
      </w:r>
      <w:r>
        <w:t xml:space="preserve"> (as white, </w:t>
      </w:r>
      <w:proofErr w:type="spellStart"/>
      <w:r>
        <w:t>cisgender</w:t>
      </w:r>
      <w:proofErr w:type="spellEnd"/>
      <w:r>
        <w:t xml:space="preserve">, male, etc.) </w:t>
      </w:r>
      <w:r w:rsidRPr="002A0BBB">
        <w:rPr>
          <w:rStyle w:val="StyleUnderline"/>
        </w:rPr>
        <w:t xml:space="preserve">and </w:t>
      </w:r>
      <w:r w:rsidRPr="007D3554">
        <w:rPr>
          <w:rStyle w:val="StyleUnderline"/>
          <w:highlight w:val="yellow"/>
        </w:rPr>
        <w:t>mocked</w:t>
      </w:r>
      <w:r w:rsidRPr="002A0BBB">
        <w:rPr>
          <w:rStyle w:val="StyleUnderline"/>
        </w:rPr>
        <w:t xml:space="preserve"> as such, it means </w:t>
      </w:r>
      <w:r w:rsidRPr="007D3554">
        <w:rPr>
          <w:rStyle w:val="StyleUnderline"/>
          <w:highlight w:val="yellow"/>
        </w:rPr>
        <w:t>we’re treating each other as if our</w:t>
      </w:r>
      <w:r w:rsidRPr="002A0BBB">
        <w:rPr>
          <w:rStyle w:val="StyleUnderline"/>
        </w:rPr>
        <w:t xml:space="preserve"> individual </w:t>
      </w:r>
      <w:r w:rsidRPr="007D3554">
        <w:rPr>
          <w:rStyle w:val="StyleUnderline"/>
          <w:highlight w:val="yellow"/>
        </w:rPr>
        <w:t xml:space="preserve">social locations </w:t>
      </w:r>
      <w:r w:rsidRPr="007D3554">
        <w:rPr>
          <w:rStyle w:val="Emphasis"/>
          <w:highlight w:val="yellow"/>
        </w:rPr>
        <w:t>stand in for</w:t>
      </w:r>
      <w:r w:rsidRPr="007D3554">
        <w:rPr>
          <w:rStyle w:val="Emphasis"/>
        </w:rPr>
        <w:t xml:space="preserve"> the </w:t>
      </w:r>
      <w:r w:rsidRPr="007D3554">
        <w:rPr>
          <w:rStyle w:val="Emphasis"/>
          <w:highlight w:val="yellow"/>
        </w:rPr>
        <w:t>total systems</w:t>
      </w:r>
      <w:r w:rsidRPr="002A0BBB">
        <w:rPr>
          <w:rStyle w:val="StyleUnderline"/>
        </w:rPr>
        <w:t xml:space="preserve"> those parts of our identities represent. </w:t>
      </w:r>
      <w:r w:rsidRPr="007D3554">
        <w:rPr>
          <w:rStyle w:val="StyleUnderline"/>
          <w:highlight w:val="yellow"/>
        </w:rPr>
        <w:t xml:space="preserve">Individuals become synonymous with systems of oppression, and this can </w:t>
      </w:r>
      <w:r w:rsidRPr="007D3554">
        <w:rPr>
          <w:rStyle w:val="Emphasis"/>
          <w:highlight w:val="yellow"/>
        </w:rPr>
        <w:t>turn systemic analysis into moral judgment</w:t>
      </w:r>
      <w:r>
        <w:t xml:space="preserve">. Too often, </w:t>
      </w:r>
      <w:r w:rsidRPr="002A0BBB">
        <w:rPr>
          <w:rStyle w:val="StyleUnderline"/>
        </w:rPr>
        <w:t>when it comes to being called out, narrow definitions of a person’s identity count for everything</w:t>
      </w:r>
      <w:r>
        <w:t>.</w:t>
      </w:r>
    </w:p>
    <w:p w14:paraId="4EF98921" w14:textId="77777777" w:rsidR="00DC29F8" w:rsidRDefault="00DC29F8" w:rsidP="00DC29F8">
      <w:r w:rsidRPr="007D3554">
        <w:rPr>
          <w:rStyle w:val="StyleUnderline"/>
          <w:highlight w:val="yellow"/>
        </w:rPr>
        <w:t>No matter the wrong</w:t>
      </w:r>
      <w:r w:rsidRPr="002A0BBB">
        <w:rPr>
          <w:rStyle w:val="StyleUnderline"/>
        </w:rPr>
        <w:t xml:space="preserve"> we are naming, </w:t>
      </w:r>
      <w:r w:rsidRPr="007D3554">
        <w:rPr>
          <w:rStyle w:val="StyleUnderline"/>
        </w:rPr>
        <w:t>there are ways to call people</w:t>
      </w:r>
      <w:r w:rsidRPr="002A0BBB">
        <w:rPr>
          <w:rStyle w:val="StyleUnderline"/>
        </w:rPr>
        <w:t xml:space="preserve"> out that do not reduce individuals to agents of social </w:t>
      </w:r>
      <w:r w:rsidRPr="007D3554">
        <w:rPr>
          <w:rStyle w:val="StyleUnderline"/>
        </w:rPr>
        <w:t>advantage. There are ways of calling people out that are compassionate and creative, and that recognize</w:t>
      </w:r>
      <w:r w:rsidRPr="002A0BBB">
        <w:rPr>
          <w:rStyle w:val="StyleUnderline"/>
        </w:rPr>
        <w:t xml:space="preserve"> the whole individual instead of viewing them simply as representations of the systems from which they benefit. Paying attention to these other contexts will mean refusing to unleash </w:t>
      </w:r>
      <w:proofErr w:type="gramStart"/>
      <w:r w:rsidRPr="002A0BBB">
        <w:rPr>
          <w:rStyle w:val="StyleUnderline"/>
        </w:rPr>
        <w:t>all of our</w:t>
      </w:r>
      <w:proofErr w:type="gramEnd"/>
      <w:r w:rsidRPr="002A0BBB">
        <w:rPr>
          <w:rStyle w:val="StyleUnderline"/>
        </w:rPr>
        <w:t xml:space="preserve"> very real trauma onto the psyches of those we imagine represent the systems that oppress us</w:t>
      </w:r>
      <w:r>
        <w:t xml:space="preserve">. Given the nature of online social networks, call-outs are not going away any time soon. But reminding ourselves of what a call-out is meant to accomplish will go a long way toward creating the kinds of substantial, material changes in people’s </w:t>
      </w:r>
      <w:proofErr w:type="spellStart"/>
      <w:r>
        <w:t>behaviour</w:t>
      </w:r>
      <w:proofErr w:type="spellEnd"/>
      <w:r>
        <w:t xml:space="preserve"> – and in community dynamics – that we envision and need.</w:t>
      </w:r>
    </w:p>
    <w:p w14:paraId="18DC29E5" w14:textId="77777777" w:rsidR="00DC29F8" w:rsidRDefault="00DC29F8" w:rsidP="00DC29F8"/>
    <w:p w14:paraId="6AC8B80F" w14:textId="08EE0D22" w:rsidR="003053AF" w:rsidRPr="00D10F1B" w:rsidRDefault="003053AF" w:rsidP="003053AF">
      <w:pPr>
        <w:pStyle w:val="Heading4"/>
      </w:pPr>
      <w:r>
        <w:t xml:space="preserve">This is especially true in the context of </w:t>
      </w:r>
      <w:proofErr w:type="spellStart"/>
      <w:r>
        <w:t>ableism</w:t>
      </w:r>
      <w:proofErr w:type="spellEnd"/>
      <w:r>
        <w:t xml:space="preserve">. Rejecting their “call out” strategy is crucial to </w:t>
      </w:r>
      <w:r w:rsidRPr="00AA19DD">
        <w:rPr>
          <w:u w:val="single"/>
        </w:rPr>
        <w:t>constructive activism</w:t>
      </w:r>
      <w:r>
        <w:t>.</w:t>
      </w:r>
    </w:p>
    <w:p w14:paraId="314A09B7" w14:textId="77777777" w:rsidR="003053AF" w:rsidRDefault="003053AF" w:rsidP="003053AF">
      <w:proofErr w:type="spellStart"/>
      <w:r w:rsidRPr="00C029B3">
        <w:rPr>
          <w:rStyle w:val="Style13ptBold"/>
        </w:rPr>
        <w:t>Kinzel</w:t>
      </w:r>
      <w:proofErr w:type="spellEnd"/>
      <w:r w:rsidRPr="00C029B3">
        <w:rPr>
          <w:rStyle w:val="Style13ptBold"/>
        </w:rPr>
        <w:t xml:space="preserve"> 11</w:t>
      </w:r>
      <w:r>
        <w:t xml:space="preserve"> — </w:t>
      </w:r>
      <w:r w:rsidRPr="007C1D93">
        <w:t xml:space="preserve">Lesley </w:t>
      </w:r>
      <w:proofErr w:type="spellStart"/>
      <w:r w:rsidRPr="007C1D93">
        <w:t>Kinzel</w:t>
      </w:r>
      <w:proofErr w:type="spellEnd"/>
      <w:r>
        <w:t xml:space="preserve">, blogger and social justice writer, has written for </w:t>
      </w:r>
      <w:r w:rsidRPr="00AA19DD">
        <w:rPr>
          <w:i/>
        </w:rPr>
        <w:t>Newsweek</w:t>
      </w:r>
      <w:r>
        <w:t xml:space="preserve"> and </w:t>
      </w:r>
      <w:r w:rsidRPr="00AA19DD">
        <w:rPr>
          <w:i/>
        </w:rPr>
        <w:t>Marie Claire</w:t>
      </w:r>
      <w:r>
        <w:t xml:space="preserve">, was named one of the Feminist Press’s “40 Feminists Under 40,” </w:t>
      </w:r>
      <w:r w:rsidRPr="00AA19DD">
        <w:t>2011</w:t>
      </w:r>
      <w:r>
        <w:t xml:space="preserve"> (“On our difficult language, and the calling-out of,” </w:t>
      </w:r>
      <w:r>
        <w:rPr>
          <w:i/>
        </w:rPr>
        <w:t xml:space="preserve">Two Whole </w:t>
      </w:r>
      <w:r w:rsidRPr="007C1D93">
        <w:rPr>
          <w:i/>
        </w:rPr>
        <w:t>Cakes</w:t>
      </w:r>
      <w:r>
        <w:t xml:space="preserve">—a blog about </w:t>
      </w:r>
      <w:r w:rsidRPr="007C1D93">
        <w:t>body politics, social justice activism, and pop-cultural criticism</w:t>
      </w:r>
      <w:r>
        <w:t xml:space="preserve"> from a feminist perspective, March 30</w:t>
      </w:r>
      <w:r w:rsidRPr="007C1D93">
        <w:rPr>
          <w:vertAlign w:val="superscript"/>
        </w:rPr>
        <w:t>th</w:t>
      </w:r>
      <w:r>
        <w:t xml:space="preserve">, Available Online at </w:t>
      </w:r>
      <w:r w:rsidRPr="007C1D93">
        <w:t>http://blog.twowholecakes.com/2011/03/on-our-difficult-language-and-the-calling-out-of-same/</w:t>
      </w:r>
      <w:r>
        <w:t>, Accessed 03-02-2012)</w:t>
      </w:r>
    </w:p>
    <w:p w14:paraId="00638B79" w14:textId="77777777" w:rsidR="003053AF" w:rsidRDefault="003053AF" w:rsidP="003053AF">
      <w:r w:rsidRPr="00C029B3">
        <w:rPr>
          <w:rStyle w:val="StyleUnderline"/>
          <w:highlight w:val="yellow"/>
        </w:rPr>
        <w:t xml:space="preserve">We throw “that’s </w:t>
      </w:r>
      <w:proofErr w:type="spellStart"/>
      <w:r w:rsidRPr="00C029B3">
        <w:rPr>
          <w:rStyle w:val="StyleUnderline"/>
          <w:highlight w:val="yellow"/>
        </w:rPr>
        <w:t>ableist</w:t>
      </w:r>
      <w:proofErr w:type="spellEnd"/>
      <w:r w:rsidRPr="00C029B3">
        <w:rPr>
          <w:rStyle w:val="StyleUnderline"/>
          <w:highlight w:val="yellow"/>
        </w:rPr>
        <w:t>”</w:t>
      </w:r>
      <w:r>
        <w:t xml:space="preserve"> or “that’s racist” or “that’s </w:t>
      </w:r>
      <w:proofErr w:type="spellStart"/>
      <w:r>
        <w:t>fatphobic</w:t>
      </w:r>
      <w:proofErr w:type="spellEnd"/>
      <w:r>
        <w:t xml:space="preserve">” </w:t>
      </w:r>
      <w:r w:rsidRPr="00C029B3">
        <w:rPr>
          <w:rStyle w:val="StyleUnderline"/>
        </w:rPr>
        <w:t>around</w:t>
      </w:r>
      <w:r>
        <w:t xml:space="preserve">, I suspect, </w:t>
      </w:r>
      <w:r w:rsidRPr="00C029B3">
        <w:rPr>
          <w:rStyle w:val="StyleUnderline"/>
          <w:highlight w:val="yellow"/>
        </w:rPr>
        <w:t>in the hope that</w:t>
      </w:r>
      <w:r w:rsidRPr="00C029B3">
        <w:rPr>
          <w:rStyle w:val="StyleUnderline"/>
        </w:rPr>
        <w:t xml:space="preserve"> such heavy </w:t>
      </w:r>
      <w:proofErr w:type="spellStart"/>
      <w:r w:rsidRPr="00C029B3">
        <w:rPr>
          <w:rStyle w:val="StyleUnderline"/>
        </w:rPr>
        <w:t>judgement</w:t>
      </w:r>
      <w:proofErr w:type="spellEnd"/>
      <w:r w:rsidRPr="00C029B3">
        <w:rPr>
          <w:rStyle w:val="StyleUnderline"/>
        </w:rPr>
        <w:t xml:space="preserve">-bearing words </w:t>
      </w:r>
      <w:r w:rsidRPr="00C029B3">
        <w:rPr>
          <w:rStyle w:val="StyleUnderline"/>
          <w:highlight w:val="yellow"/>
        </w:rPr>
        <w:t xml:space="preserve">will </w:t>
      </w:r>
      <w:r w:rsidRPr="00C029B3">
        <w:rPr>
          <w:rStyle w:val="Emphasis"/>
          <w:highlight w:val="yellow"/>
        </w:rPr>
        <w:t>shock and embarrass</w:t>
      </w:r>
      <w:r w:rsidRPr="00C029B3">
        <w:rPr>
          <w:rStyle w:val="StyleUnderline"/>
          <w:highlight w:val="yellow"/>
        </w:rPr>
        <w:t xml:space="preserve"> the speaker</w:t>
      </w:r>
      <w:r w:rsidRPr="00C029B3">
        <w:rPr>
          <w:rStyle w:val="StyleUnderline"/>
        </w:rPr>
        <w:t xml:space="preserve"> out of using the offending language</w:t>
      </w:r>
      <w:r>
        <w:t xml:space="preserve">. And sometimes, it can work, at least in the short term, when we are merely thinking of our own self-preservation. But </w:t>
      </w:r>
      <w:r w:rsidRPr="00C029B3">
        <w:rPr>
          <w:rStyle w:val="StyleUnderline"/>
        </w:rPr>
        <w:t xml:space="preserve">beyond that instant, </w:t>
      </w:r>
      <w:r w:rsidRPr="00C029B3">
        <w:rPr>
          <w:rStyle w:val="Emphasis"/>
          <w:highlight w:val="yellow"/>
        </w:rPr>
        <w:t xml:space="preserve">this is not constructive </w:t>
      </w:r>
      <w:r w:rsidRPr="00C029B3">
        <w:rPr>
          <w:rStyle w:val="Emphasis"/>
          <w:highlight w:val="yellow"/>
        </w:rPr>
        <w:lastRenderedPageBreak/>
        <w:t>activism</w:t>
      </w:r>
      <w:r w:rsidRPr="00C029B3">
        <w:rPr>
          <w:rStyle w:val="StyleUnderline"/>
        </w:rPr>
        <w:t xml:space="preserve">. </w:t>
      </w:r>
      <w:r w:rsidRPr="00C029B3">
        <w:rPr>
          <w:rStyle w:val="StyleUnderline"/>
          <w:highlight w:val="yellow"/>
        </w:rPr>
        <w:t xml:space="preserve">Using </w:t>
      </w:r>
      <w:r w:rsidRPr="00C029B3">
        <w:rPr>
          <w:rStyle w:val="Emphasis"/>
          <w:highlight w:val="yellow"/>
        </w:rPr>
        <w:t>surprise, guilt, or humiliation as negative reinforcement</w:t>
      </w:r>
      <w:r>
        <w:t xml:space="preserve"> to change behavior </w:t>
      </w:r>
      <w:r w:rsidRPr="00C029B3">
        <w:rPr>
          <w:rStyle w:val="Emphasis"/>
          <w:highlight w:val="yellow"/>
        </w:rPr>
        <w:t>does nothing to instruct the person</w:t>
      </w:r>
      <w:r>
        <w:t xml:space="preserve"> in question </w:t>
      </w:r>
      <w:r w:rsidRPr="00C029B3">
        <w:rPr>
          <w:rStyle w:val="StyleUnderline"/>
        </w:rPr>
        <w:t xml:space="preserve">on why their behavior is causing problems; they stop </w:t>
      </w:r>
      <w:r w:rsidRPr="00C029B3">
        <w:rPr>
          <w:rStyle w:val="Emphasis"/>
        </w:rPr>
        <w:t>simply because they don’t want to get in trouble</w:t>
      </w:r>
      <w:r w:rsidRPr="00C029B3">
        <w:rPr>
          <w:rStyle w:val="StyleUnderline"/>
        </w:rPr>
        <w:t>. While the power shift this approach employs may feel awfully satisfying</w:t>
      </w:r>
      <w:r>
        <w:t xml:space="preserve"> to those of us who have labored under some degree of oppression for much our lives—we get to dictate the terms of engagement, for once—</w:t>
      </w:r>
      <w:r w:rsidRPr="00C029B3">
        <w:rPr>
          <w:rStyle w:val="StyleUnderline"/>
          <w:highlight w:val="yellow"/>
        </w:rPr>
        <w:t xml:space="preserve">merely </w:t>
      </w:r>
      <w:r w:rsidRPr="00C029B3">
        <w:rPr>
          <w:rStyle w:val="Emphasis"/>
          <w:highlight w:val="yellow"/>
        </w:rPr>
        <w:t>shifting the power from one hand to another does nothing to change the destructive use of said power against us</w:t>
      </w:r>
      <w:r>
        <w:t>.</w:t>
      </w:r>
    </w:p>
    <w:p w14:paraId="05EA5A35" w14:textId="77777777" w:rsidR="003053AF" w:rsidRDefault="003053AF" w:rsidP="003053AF">
      <w:r>
        <w:t xml:space="preserve">This practice of </w:t>
      </w:r>
      <w:r w:rsidRPr="00C029B3">
        <w:rPr>
          <w:rStyle w:val="StyleUnderline"/>
          <w:highlight w:val="yellow"/>
        </w:rPr>
        <w:t>shaming people</w:t>
      </w:r>
      <w:r>
        <w:t xml:space="preserve"> into behaving a certain way or using certain language </w:t>
      </w:r>
      <w:r w:rsidRPr="00C029B3">
        <w:rPr>
          <w:rStyle w:val="Emphasis"/>
          <w:highlight w:val="yellow"/>
        </w:rPr>
        <w:t>does not truly address the underlying inclination</w:t>
      </w:r>
      <w:r w:rsidRPr="00C029B3">
        <w:rPr>
          <w:rStyle w:val="StyleUnderline"/>
          <w:highlight w:val="yellow"/>
        </w:rPr>
        <w:t>;</w:t>
      </w:r>
      <w:r w:rsidRPr="00C029B3">
        <w:rPr>
          <w:rStyle w:val="StyleUnderline"/>
        </w:rPr>
        <w:t xml:space="preserve"> it does not unpack the thinking that allowed that speaker to feel entitled to say those things in the first place. </w:t>
      </w:r>
      <w:r w:rsidRPr="00C029B3">
        <w:rPr>
          <w:rStyle w:val="StyleUnderline"/>
          <w:highlight w:val="yellow"/>
        </w:rPr>
        <w:t>Fear</w:t>
      </w:r>
      <w:r w:rsidRPr="00C029B3">
        <w:rPr>
          <w:rStyle w:val="StyleUnderline"/>
        </w:rPr>
        <w:t xml:space="preserve"> can be an effective motivator, but it’s </w:t>
      </w:r>
      <w:r w:rsidRPr="00C029B3">
        <w:rPr>
          <w:rStyle w:val="StyleUnderline"/>
          <w:highlight w:val="yellow"/>
        </w:rPr>
        <w:t>not often</w:t>
      </w:r>
      <w:r>
        <w:t xml:space="preserve"> a </w:t>
      </w:r>
      <w:r w:rsidRPr="00C029B3">
        <w:rPr>
          <w:rStyle w:val="Emphasis"/>
          <w:highlight w:val="yellow"/>
        </w:rPr>
        <w:t>productive</w:t>
      </w:r>
      <w:r>
        <w:t xml:space="preserve"> one, </w:t>
      </w:r>
      <w:r w:rsidRPr="00C029B3">
        <w:rPr>
          <w:rStyle w:val="StyleUnderline"/>
        </w:rPr>
        <w:t xml:space="preserve">if our goal is </w:t>
      </w:r>
      <w:r w:rsidRPr="00C029B3">
        <w:rPr>
          <w:rStyle w:val="Emphasis"/>
        </w:rPr>
        <w:t>broad and lasting cultural change</w:t>
      </w:r>
      <w:r w:rsidRPr="00C029B3">
        <w:rPr>
          <w:rStyle w:val="StyleUnderline"/>
        </w:rPr>
        <w:t>. It is</w:t>
      </w:r>
      <w:r>
        <w:t xml:space="preserve">, after all, </w:t>
      </w:r>
      <w:r w:rsidRPr="00C029B3">
        <w:rPr>
          <w:rStyle w:val="StyleUnderline"/>
        </w:rPr>
        <w:t xml:space="preserve">fear that motivates folks of all sizes to diet, that keeps queer folks in the closet, that makes women afraid to walk alone at night, that compels people of color to keep their heads down even in the face of overt discrimination and just get by. </w:t>
      </w:r>
      <w:r w:rsidRPr="00C029B3">
        <w:rPr>
          <w:rStyle w:val="Emphasis"/>
          <w:highlight w:val="yellow"/>
        </w:rPr>
        <w:t>It is fear and shame that locks the systems that marginalize us in place</w:t>
      </w:r>
      <w:r>
        <w:t xml:space="preserve">, </w:t>
      </w:r>
      <w:r w:rsidRPr="00C029B3">
        <w:rPr>
          <w:rStyle w:val="StyleUnderline"/>
        </w:rPr>
        <w:t>and</w:t>
      </w:r>
      <w:r>
        <w:t xml:space="preserve"> as </w:t>
      </w:r>
      <w:proofErr w:type="spellStart"/>
      <w:r>
        <w:t>Audre</w:t>
      </w:r>
      <w:proofErr w:type="spellEnd"/>
      <w:r>
        <w:t xml:space="preserve"> </w:t>
      </w:r>
      <w:proofErr w:type="spellStart"/>
      <w:r>
        <w:t>Lorde</w:t>
      </w:r>
      <w:proofErr w:type="spellEnd"/>
      <w:r>
        <w:t xml:space="preserve"> has explained, in one of the most brilliant pieces of writing on social justice ever put to paper, </w:t>
      </w:r>
      <w:r w:rsidRPr="00C029B3">
        <w:rPr>
          <w:rStyle w:val="StyleUnderline"/>
        </w:rPr>
        <w:t>there is little we can do while still holding on to the master’s tools</w:t>
      </w:r>
      <w:r>
        <w:t>.</w:t>
      </w:r>
    </w:p>
    <w:p w14:paraId="0A934E0B" w14:textId="77777777" w:rsidR="003053AF" w:rsidRDefault="003053AF" w:rsidP="003053AF">
      <w:r>
        <w:t>Those of us who stand outside the circle of this society’s definition of acceptable women; those of us who have been forged in the crucibles of difference — those of us who are poor, who are lesbians, who are Black, who are older — know that survival is not an academic skill. It is learning how to stand alone, unpopular and sometimes reviled, and how to make common cause with those others identified as outside the structures in order to define and seek a world in which we can all flourish. It is learning how to take our differences and make them strengths. For the master’s tools will never dismantle the master’s house. They may allow us temporarily to beat him at his own game, but they will never enable us to bring about genuine change. And this fact is only threatening to those women who still define the master’s house as their only source of support.</w:t>
      </w:r>
    </w:p>
    <w:p w14:paraId="5025B2FB" w14:textId="77777777" w:rsidR="003053AF" w:rsidRDefault="003053AF" w:rsidP="003053AF">
      <w:r>
        <w:t xml:space="preserve">Ideally, </w:t>
      </w:r>
      <w:r w:rsidRPr="00C029B3">
        <w:rPr>
          <w:rStyle w:val="StyleUnderline"/>
          <w:highlight w:val="yellow"/>
        </w:rPr>
        <w:t>people should stop using certain language because they have developed an understanding</w:t>
      </w:r>
      <w:r w:rsidRPr="00C029B3">
        <w:rPr>
          <w:rStyle w:val="StyleUnderline"/>
        </w:rPr>
        <w:t xml:space="preserve"> of why that language is oppressive, and how their use of it contributes to inequality and marginalization, and </w:t>
      </w:r>
      <w:r w:rsidRPr="00C029B3">
        <w:rPr>
          <w:rStyle w:val="Emphasis"/>
          <w:highlight w:val="yellow"/>
        </w:rPr>
        <w:t>not because they are afraid or ashamed of confusing social repercussions they do not understand</w:t>
      </w:r>
      <w:r w:rsidRPr="00C029B3">
        <w:rPr>
          <w:rStyle w:val="StyleUnderline"/>
        </w:rPr>
        <w:t xml:space="preserve">. What we need is a commitment to </w:t>
      </w:r>
      <w:r w:rsidRPr="00C029B3">
        <w:rPr>
          <w:rStyle w:val="Emphasis"/>
        </w:rPr>
        <w:t>giving people clear explanations</w:t>
      </w:r>
      <w:r>
        <w:t>—be they angry, or impassioned, or blunt—</w:t>
      </w:r>
      <w:r w:rsidRPr="00C029B3">
        <w:rPr>
          <w:rStyle w:val="StyleUnderline"/>
        </w:rPr>
        <w:t xml:space="preserve">of why their words or behavior are problematic, or upsetting, or damaging. </w:t>
      </w:r>
      <w:r w:rsidRPr="00C029B3">
        <w:rPr>
          <w:rStyle w:val="Emphasis"/>
          <w:highlight w:val="yellow"/>
        </w:rPr>
        <w:t>We need to resist relying on comfortable jargon to call people</w:t>
      </w:r>
      <w:r w:rsidRPr="00C029B3">
        <w:rPr>
          <w:rStyle w:val="StyleUnderline"/>
          <w:highlight w:val="yellow"/>
        </w:rPr>
        <w:t xml:space="preserve"> out, and to ditch the erroneous presumption that </w:t>
      </w:r>
      <w:r w:rsidRPr="00C029B3">
        <w:rPr>
          <w:rStyle w:val="Emphasis"/>
          <w:highlight w:val="yellow"/>
        </w:rPr>
        <w:t>making someone feel stupid</w:t>
      </w:r>
      <w:r w:rsidRPr="00C029B3">
        <w:rPr>
          <w:rStyle w:val="StyleUnderline"/>
        </w:rPr>
        <w:t xml:space="preserve"> will encourage them to read more about a subject. </w:t>
      </w:r>
      <w:r w:rsidRPr="00C029B3">
        <w:rPr>
          <w:rStyle w:val="Emphasis"/>
          <w:highlight w:val="yellow"/>
        </w:rPr>
        <w:t>It doesn’t work</w:t>
      </w:r>
      <w:r w:rsidRPr="00C029B3">
        <w:rPr>
          <w:rStyle w:val="StyleUnderline"/>
          <w:highlight w:val="yellow"/>
        </w:rPr>
        <w:t xml:space="preserve">. Fear and shame </w:t>
      </w:r>
      <w:r w:rsidRPr="00C029B3">
        <w:rPr>
          <w:rStyle w:val="Emphasis"/>
          <w:highlight w:val="yellow"/>
        </w:rPr>
        <w:t>don’t help people to understand</w:t>
      </w:r>
      <w:r w:rsidRPr="00C029B3">
        <w:rPr>
          <w:rStyle w:val="StyleUnderline"/>
        </w:rPr>
        <w:t xml:space="preserve"> how the language we use and the actions we undertake, even in our own small individual spheres, all conspire to create a social environment that oppresses us. </w:t>
      </w:r>
      <w:r w:rsidRPr="00C029B3">
        <w:rPr>
          <w:rStyle w:val="Emphasis"/>
          <w:highlight w:val="yellow"/>
        </w:rPr>
        <w:t>Fear breeds resentment and</w:t>
      </w:r>
      <w:r>
        <w:t xml:space="preserve">, sometimes, </w:t>
      </w:r>
      <w:r w:rsidRPr="00C029B3">
        <w:rPr>
          <w:rStyle w:val="Emphasis"/>
          <w:highlight w:val="yellow"/>
        </w:rPr>
        <w:t>hatred</w:t>
      </w:r>
      <w:r w:rsidRPr="00C029B3">
        <w:rPr>
          <w:rStyle w:val="StyleUnderline"/>
          <w:highlight w:val="yellow"/>
        </w:rPr>
        <w:t>.</w:t>
      </w:r>
      <w:r w:rsidRPr="00C029B3">
        <w:rPr>
          <w:rStyle w:val="StyleUnderline"/>
        </w:rPr>
        <w:t xml:space="preserve"> These are not things we need more of. </w:t>
      </w:r>
      <w:r w:rsidRPr="00C029B3">
        <w:rPr>
          <w:rStyle w:val="Emphasis"/>
          <w:highlight w:val="yellow"/>
        </w:rPr>
        <w:t>These are the things that put us here in the first place</w:t>
      </w:r>
      <w:r w:rsidRPr="00D27B8F">
        <w:rPr>
          <w:highlight w:val="yellow"/>
        </w:rPr>
        <w:t>.</w:t>
      </w:r>
    </w:p>
    <w:p w14:paraId="351E69AC" w14:textId="77777777" w:rsidR="003053AF" w:rsidRDefault="003053AF" w:rsidP="00DC29F8"/>
    <w:p w14:paraId="28CAF378" w14:textId="77777777" w:rsidR="00DC29F8" w:rsidRDefault="00DC29F8" w:rsidP="00CC169E"/>
    <w:p w14:paraId="71454260" w14:textId="1065F99A" w:rsidR="00CC169E" w:rsidRDefault="00740687" w:rsidP="00DC29F8">
      <w:pPr>
        <w:pStyle w:val="Heading1"/>
      </w:pPr>
      <w:r>
        <w:lastRenderedPageBreak/>
        <w:t>Aff</w:t>
      </w:r>
      <w:r w:rsidR="009B4A71">
        <w:t>irmative</w:t>
      </w:r>
    </w:p>
    <w:p w14:paraId="05C44736" w14:textId="042234F9" w:rsidR="00F50E9F" w:rsidRDefault="00F959D7" w:rsidP="00F50E9F">
      <w:pPr>
        <w:pStyle w:val="Heading3"/>
      </w:pPr>
      <w:r>
        <w:lastRenderedPageBreak/>
        <w:t>2AC</w:t>
      </w:r>
      <w:r w:rsidR="007605C3">
        <w:t xml:space="preserve"> — Colorblindness Critique</w:t>
      </w:r>
    </w:p>
    <w:p w14:paraId="29CC5820" w14:textId="0DFFB601" w:rsidR="00F959D7" w:rsidRDefault="003B477F" w:rsidP="00F959D7">
      <w:pPr>
        <w:pStyle w:val="Heading4"/>
      </w:pPr>
      <w:r>
        <w:t xml:space="preserve">1. </w:t>
      </w:r>
      <w:r w:rsidR="00F959D7">
        <w:t xml:space="preserve">Wise’s critique is </w:t>
      </w:r>
      <w:r w:rsidR="00F959D7" w:rsidRPr="009C421C">
        <w:rPr>
          <w:u w:val="single"/>
        </w:rPr>
        <w:t xml:space="preserve">Obama </w:t>
      </w:r>
      <w:proofErr w:type="spellStart"/>
      <w:r w:rsidR="00F959D7" w:rsidRPr="009C421C">
        <w:rPr>
          <w:u w:val="single"/>
        </w:rPr>
        <w:t>apologism</w:t>
      </w:r>
      <w:proofErr w:type="spellEnd"/>
      <w:r w:rsidR="00F959D7">
        <w:t xml:space="preserve">. The alt embraces </w:t>
      </w:r>
      <w:r w:rsidR="00F959D7" w:rsidRPr="009C421C">
        <w:rPr>
          <w:u w:val="single"/>
        </w:rPr>
        <w:t>complacency</w:t>
      </w:r>
      <w:r w:rsidR="00F959D7">
        <w:t xml:space="preserve"> and </w:t>
      </w:r>
      <w:r w:rsidR="00F959D7" w:rsidRPr="009C421C">
        <w:rPr>
          <w:u w:val="single"/>
        </w:rPr>
        <w:t>inaction</w:t>
      </w:r>
      <w:r w:rsidR="00F959D7">
        <w:t xml:space="preserve">. Case outweighs. </w:t>
      </w:r>
    </w:p>
    <w:p w14:paraId="1F5D9CF1" w14:textId="3E2F09CA" w:rsidR="00F959D7" w:rsidRPr="004419A3" w:rsidRDefault="00AD4155" w:rsidP="00F959D7">
      <w:r>
        <w:rPr>
          <w:rStyle w:val="Style13ptBold"/>
        </w:rPr>
        <w:t>Halle</w:t>
      </w:r>
      <w:r w:rsidR="00F959D7" w:rsidRPr="004419A3">
        <w:rPr>
          <w:rStyle w:val="Style13ptBold"/>
        </w:rPr>
        <w:t xml:space="preserve"> 13</w:t>
      </w:r>
      <w:r w:rsidR="00F959D7">
        <w:t xml:space="preserve"> — </w:t>
      </w:r>
      <w:r>
        <w:t>John Halle</w:t>
      </w:r>
      <w:r w:rsidR="00F959D7" w:rsidRPr="004419A3">
        <w:t>,</w:t>
      </w:r>
      <w:r>
        <w:t xml:space="preserve"> Professor and </w:t>
      </w:r>
      <w:r w:rsidRPr="00AD4155">
        <w:t>Director of Studies in Music Theory and Practice</w:t>
      </w:r>
      <w:r>
        <w:t xml:space="preserve"> at Bard College, political activist and writer,</w:t>
      </w:r>
      <w:r w:rsidR="00F959D7" w:rsidRPr="004419A3">
        <w:t xml:space="preserve"> </w:t>
      </w:r>
      <w:r w:rsidR="00F959D7">
        <w:t xml:space="preserve">2013 (“Tim Wise’s game,” </w:t>
      </w:r>
      <w:r w:rsidR="00F959D7">
        <w:rPr>
          <w:i/>
        </w:rPr>
        <w:t>Left Business Observer</w:t>
      </w:r>
      <w:r w:rsidR="00F959D7">
        <w:t>, July 12</w:t>
      </w:r>
      <w:r w:rsidR="00F959D7" w:rsidRPr="004419A3">
        <w:rPr>
          <w:vertAlign w:val="superscript"/>
        </w:rPr>
        <w:t>th</w:t>
      </w:r>
      <w:r w:rsidR="00F959D7">
        <w:t xml:space="preserve">, Available Online at </w:t>
      </w:r>
      <w:hyperlink r:id="rId13" w:history="1">
        <w:r w:rsidR="00F959D7" w:rsidRPr="00505AF1">
          <w:rPr>
            <w:rStyle w:val="Hyperlink"/>
          </w:rPr>
          <w:t>http://lbo-news.com/2013/07/12/1938/</w:t>
        </w:r>
      </w:hyperlink>
      <w:r w:rsidR="00F959D7">
        <w:t>, Accessed 06-18-2015)</w:t>
      </w:r>
    </w:p>
    <w:p w14:paraId="655A90CE" w14:textId="77777777" w:rsidR="00F959D7" w:rsidRDefault="00F959D7" w:rsidP="00F959D7">
      <w:r>
        <w:t>As the mask comes off, revealing the Obama administration’s reactionary face, the spin deployed by its much vaunted media team is beginning to lose its power to confuse and misdirect.  And with this, those whose business model involves selling Obama as a species of “pragmatic liberal” are gradually finding themselves parading their factual bankruptcy and rhetorical dishonesty for all to see.</w:t>
      </w:r>
    </w:p>
    <w:p w14:paraId="5E722512" w14:textId="77777777" w:rsidR="00F959D7" w:rsidRDefault="00F959D7" w:rsidP="00F959D7">
      <w:r>
        <w:t>A recent piece by Bruce Dixon excellently takes down two of the worst of this variety: MSNBC’s Joy-Ann Reid and Melissa Harris Perry. But it is important to recognize that they are not the only ones who have made careers for themselves in the marketing, sales and distribution of the Obama brand. One of the most successful, and arguably a more effective marketer than the MSNBC cheerleading squad is the self described anti-racist Tim Wise.</w:t>
      </w:r>
    </w:p>
    <w:p w14:paraId="5C051581" w14:textId="77777777" w:rsidR="00F959D7" w:rsidRDefault="00F959D7" w:rsidP="00F959D7">
      <w:r w:rsidRPr="00740687">
        <w:rPr>
          <w:rStyle w:val="StyleUnderline"/>
        </w:rPr>
        <w:t>Wise would</w:t>
      </w:r>
      <w:r>
        <w:t xml:space="preserve">, of course, </w:t>
      </w:r>
      <w:r w:rsidRPr="00740687">
        <w:rPr>
          <w:rStyle w:val="StyleUnderline"/>
        </w:rPr>
        <w:t>vehemently object to being characterized as an Obama apologist, though</w:t>
      </w:r>
      <w:r>
        <w:t xml:space="preserve">, as we shall see, </w:t>
      </w:r>
      <w:r w:rsidRPr="00740687">
        <w:rPr>
          <w:rStyle w:val="StyleUnderline"/>
        </w:rPr>
        <w:t>the ultimate effect of most of his work is to promote a multicultural form of neoliberalism fully consonant with the administration’s views and which thereby strongly serves its political interests.  His real beat is as an “anti-racist educator” with several books</w:t>
      </w:r>
      <w:r>
        <w:t xml:space="preserve"> to his credit, </w:t>
      </w:r>
      <w:r w:rsidRPr="00740687">
        <w:rPr>
          <w:rStyle w:val="StyleUnderline"/>
        </w:rPr>
        <w:t>a full schedule of speaking appearances</w:t>
      </w:r>
      <w:r>
        <w:t xml:space="preserve"> at university campuses, public high schools and police departments </w:t>
      </w:r>
      <w:r w:rsidRPr="00740687">
        <w:rPr>
          <w:rStyle w:val="StyleUnderline"/>
        </w:rPr>
        <w:t>leading racial sensitivity workshops as well as increasingly high profile media appearances</w:t>
      </w:r>
      <w:r>
        <w:t xml:space="preserve"> including on mainstream national cable outlets.</w:t>
      </w:r>
    </w:p>
    <w:p w14:paraId="4A16DA44" w14:textId="77777777" w:rsidR="00F959D7" w:rsidRDefault="00F959D7" w:rsidP="00F959D7">
      <w:r w:rsidRPr="00740687">
        <w:rPr>
          <w:rStyle w:val="StyleUnderline"/>
        </w:rPr>
        <w:t xml:space="preserve">Being attuned to racial sensitivity is a job Wise takes seriously, as can be seen in </w:t>
      </w:r>
      <w:r w:rsidRPr="00B53557">
        <w:rPr>
          <w:rStyle w:val="StyleUnderline"/>
          <w:highlight w:val="yellow"/>
        </w:rPr>
        <w:t>Wise’s blog entries</w:t>
      </w:r>
      <w:r>
        <w:t xml:space="preserve"> and numerous tweets.  </w:t>
      </w:r>
      <w:r w:rsidRPr="00740687">
        <w:rPr>
          <w:rStyle w:val="StyleUnderline"/>
        </w:rPr>
        <w:t>A large fraction</w:t>
      </w:r>
      <w:r>
        <w:t xml:space="preserve"> of these </w:t>
      </w:r>
      <w:r w:rsidRPr="00B53557">
        <w:rPr>
          <w:rStyle w:val="StyleUnderline"/>
          <w:highlight w:val="yellow"/>
        </w:rPr>
        <w:t>involve policing the left for any claim</w:t>
      </w:r>
      <w:r w:rsidRPr="00B53557">
        <w:rPr>
          <w:rStyle w:val="StyleUnderline"/>
        </w:rPr>
        <w:t>, phrase,</w:t>
      </w:r>
      <w:r w:rsidRPr="00B53557">
        <w:t xml:space="preserve"> indeed</w:t>
      </w:r>
      <w:r>
        <w:t xml:space="preserve">, any </w:t>
      </w:r>
      <w:r w:rsidRPr="00740687">
        <w:rPr>
          <w:rStyle w:val="StyleUnderline"/>
        </w:rPr>
        <w:t xml:space="preserve">word </w:t>
      </w:r>
      <w:r w:rsidRPr="00B53557">
        <w:rPr>
          <w:rStyle w:val="StyleUnderline"/>
          <w:highlight w:val="yellow"/>
        </w:rPr>
        <w:t>which could be construed as insufficiently informed by the historical injustices</w:t>
      </w:r>
      <w:r w:rsidRPr="00740687">
        <w:rPr>
          <w:rStyle w:val="StyleUnderline"/>
        </w:rPr>
        <w:t xml:space="preserve"> and atrocities </w:t>
      </w:r>
      <w:r w:rsidRPr="00B53557">
        <w:rPr>
          <w:rStyle w:val="StyleUnderline"/>
          <w:highlight w:val="yellow"/>
        </w:rPr>
        <w:t>visited on POCs</w:t>
      </w:r>
      <w:r>
        <w:t xml:space="preserve"> (to use Wise’s preferred acronym).    </w:t>
      </w:r>
      <w:r w:rsidRPr="00740687">
        <w:rPr>
          <w:rStyle w:val="StyleUnderline"/>
        </w:rPr>
        <w:t xml:space="preserve">Wise does not merely make note of these. </w:t>
      </w:r>
      <w:r w:rsidRPr="00B53557">
        <w:rPr>
          <w:rStyle w:val="StyleUnderline"/>
          <w:highlight w:val="yellow"/>
        </w:rPr>
        <w:t>Acting as judge and jury, Wise reaches a verdict, imposes a sentence on those he has found guilty, and the sentence is often death</w:t>
      </w:r>
      <w:r>
        <w:t>.</w:t>
      </w:r>
    </w:p>
    <w:p w14:paraId="69C04BD3" w14:textId="77777777" w:rsidR="00F959D7" w:rsidRDefault="00F959D7" w:rsidP="00F959D7">
      <w:r w:rsidRPr="00B53557">
        <w:rPr>
          <w:rStyle w:val="StyleUnderline"/>
          <w:highlight w:val="yellow"/>
        </w:rPr>
        <w:t>This is</w:t>
      </w:r>
      <w:r>
        <w:t xml:space="preserve">, unfortunately, </w:t>
      </w:r>
      <w:r w:rsidRPr="00B53557">
        <w:rPr>
          <w:rStyle w:val="Emphasis"/>
          <w:highlight w:val="yellow"/>
        </w:rPr>
        <w:t>not an exaggeration</w:t>
      </w:r>
      <w:r>
        <w:t>.  When those who raised concerns-soon borne out-of the potential of objectively reactionary governance from the Obama administration enabled and aggravated by its deadening effect on mass movements, they were described by Wise as having “become such an encumbrance as to render (them) all but useless to the liberation movement” prospective recipients of “a burning they will richly deserve.”</w:t>
      </w:r>
    </w:p>
    <w:p w14:paraId="1129D7CA" w14:textId="77777777" w:rsidR="00F959D7" w:rsidRDefault="00F959D7" w:rsidP="00F959D7">
      <w:r>
        <w:t>The hanging judge</w:t>
      </w:r>
    </w:p>
    <w:p w14:paraId="0D4816B6" w14:textId="77777777" w:rsidR="00F959D7" w:rsidRDefault="00F959D7" w:rsidP="00F959D7">
      <w:r>
        <w:t xml:space="preserve">This is not the only death threat to be found in Wise’s oeuvre.  Another was addressed to those who “insist they aren’t racist because they have black friends.  I am going to shoot them,” Wise declared. While these were among the more unvarnished instances of </w:t>
      </w:r>
      <w:proofErr w:type="spellStart"/>
      <w:r>
        <w:t>eliminationist</w:t>
      </w:r>
      <w:proofErr w:type="spellEnd"/>
      <w:r>
        <w:t xml:space="preserve"> rhetoric, </w:t>
      </w:r>
      <w:r w:rsidRPr="00740687">
        <w:rPr>
          <w:rStyle w:val="StyleUnderline"/>
        </w:rPr>
        <w:t>the violent tone of his discourse suggests that Wise fantasizes his targets being subjected to lynching</w:t>
      </w:r>
      <w:r>
        <w:t xml:space="preserve">, or at least </w:t>
      </w:r>
      <w:proofErr w:type="spellStart"/>
      <w:r>
        <w:t>necklacing</w:t>
      </w:r>
      <w:proofErr w:type="spellEnd"/>
      <w:r>
        <w:t xml:space="preserve">, </w:t>
      </w:r>
      <w:r w:rsidRPr="00740687">
        <w:rPr>
          <w:rStyle w:val="StyleUnderline"/>
        </w:rPr>
        <w:t>as poetic justice for what he takes as their complicity in crimes against peoples of color</w:t>
      </w:r>
      <w:r>
        <w:t>.</w:t>
      </w:r>
    </w:p>
    <w:p w14:paraId="219BEBAE" w14:textId="77777777" w:rsidR="00F959D7" w:rsidRDefault="00F959D7" w:rsidP="00F959D7">
      <w:r w:rsidRPr="00740687">
        <w:rPr>
          <w:rStyle w:val="StyleUnderline"/>
        </w:rPr>
        <w:t>That Wise grants himself the authority to judge other’s motives and actions</w:t>
      </w:r>
      <w:r>
        <w:t xml:space="preserve"> naturally </w:t>
      </w:r>
      <w:r w:rsidRPr="00740687">
        <w:rPr>
          <w:rStyle w:val="StyleUnderline"/>
        </w:rPr>
        <w:t xml:space="preserve">raises the question of what </w:t>
      </w:r>
      <w:r w:rsidRPr="00B53557">
        <w:rPr>
          <w:rStyle w:val="StyleUnderline"/>
          <w:highlight w:val="yellow"/>
        </w:rPr>
        <w:t>his qualifications</w:t>
      </w:r>
      <w:r w:rsidRPr="00740687">
        <w:rPr>
          <w:rStyle w:val="StyleUnderline"/>
        </w:rPr>
        <w:t xml:space="preserve"> are to do so. These </w:t>
      </w:r>
      <w:r w:rsidRPr="00B53557">
        <w:rPr>
          <w:rStyle w:val="StyleUnderline"/>
          <w:highlight w:val="yellow"/>
        </w:rPr>
        <w:t>are</w:t>
      </w:r>
      <w:r w:rsidRPr="00740687">
        <w:rPr>
          <w:rStyle w:val="StyleUnderline"/>
        </w:rPr>
        <w:t xml:space="preserve"> often </w:t>
      </w:r>
      <w:r w:rsidRPr="00B53557">
        <w:rPr>
          <w:rStyle w:val="StyleUnderline"/>
          <w:highlight w:val="yellow"/>
        </w:rPr>
        <w:t>virtually non-existent with Wise</w:t>
      </w:r>
      <w:r w:rsidRPr="00740687">
        <w:rPr>
          <w:rStyle w:val="StyleUnderline"/>
        </w:rPr>
        <w:t xml:space="preserve"> </w:t>
      </w:r>
      <w:r w:rsidRPr="00B53557">
        <w:rPr>
          <w:rStyle w:val="Emphasis"/>
        </w:rPr>
        <w:t xml:space="preserve">simply </w:t>
      </w:r>
      <w:r w:rsidRPr="00B53557">
        <w:rPr>
          <w:rStyle w:val="Emphasis"/>
          <w:highlight w:val="yellow"/>
        </w:rPr>
        <w:t xml:space="preserve">inventing </w:t>
      </w:r>
      <w:proofErr w:type="gramStart"/>
      <w:r w:rsidRPr="00B53557">
        <w:rPr>
          <w:rStyle w:val="Emphasis"/>
          <w:highlight w:val="yellow"/>
        </w:rPr>
        <w:t>facts</w:t>
      </w:r>
      <w:r w:rsidRPr="00740687">
        <w:rPr>
          <w:rStyle w:val="StyleUnderline"/>
        </w:rPr>
        <w:t xml:space="preserve"> which</w:t>
      </w:r>
      <w:proofErr w:type="gramEnd"/>
      <w:r w:rsidRPr="00740687">
        <w:rPr>
          <w:rStyle w:val="StyleUnderline"/>
        </w:rPr>
        <w:t xml:space="preserve"> are subsequently used to attack, denigrate or belittle</w:t>
      </w:r>
      <w:r>
        <w:t>.</w:t>
      </w:r>
    </w:p>
    <w:p w14:paraId="75AD4873" w14:textId="77777777" w:rsidR="00F959D7" w:rsidRDefault="00F959D7" w:rsidP="00F959D7">
      <w:r w:rsidRPr="009C421C">
        <w:rPr>
          <w:rStyle w:val="StyleUnderline"/>
        </w:rPr>
        <w:t>A recent example found Wise charging</w:t>
      </w:r>
      <w:r w:rsidRPr="009C421C">
        <w:t xml:space="preserve"> Glenn </w:t>
      </w:r>
      <w:r w:rsidRPr="009C421C">
        <w:rPr>
          <w:rStyle w:val="StyleUnderline"/>
        </w:rPr>
        <w:t xml:space="preserve">Greenwald with “never </w:t>
      </w:r>
      <w:proofErr w:type="spellStart"/>
      <w:r w:rsidRPr="009C421C">
        <w:rPr>
          <w:rStyle w:val="StyleUnderline"/>
        </w:rPr>
        <w:t>hav</w:t>
      </w:r>
      <w:proofErr w:type="spellEnd"/>
      <w:r w:rsidRPr="009C421C">
        <w:rPr>
          <w:rStyle w:val="StyleUnderline"/>
        </w:rPr>
        <w:t>[</w:t>
      </w:r>
      <w:proofErr w:type="spellStart"/>
      <w:r w:rsidRPr="009C421C">
        <w:rPr>
          <w:rStyle w:val="StyleUnderline"/>
        </w:rPr>
        <w:t>ing</w:t>
      </w:r>
      <w:proofErr w:type="spellEnd"/>
      <w:r w:rsidRPr="009C421C">
        <w:rPr>
          <w:rStyle w:val="StyleUnderline"/>
        </w:rPr>
        <w:t xml:space="preserve">] </w:t>
      </w:r>
      <w:proofErr w:type="spellStart"/>
      <w:proofErr w:type="gramStart"/>
      <w:r w:rsidRPr="009C421C">
        <w:rPr>
          <w:rStyle w:val="StyleUnderline"/>
        </w:rPr>
        <w:t>sa</w:t>
      </w:r>
      <w:proofErr w:type="spellEnd"/>
      <w:r w:rsidRPr="009C421C">
        <w:rPr>
          <w:rStyle w:val="StyleUnderline"/>
        </w:rPr>
        <w:t>[</w:t>
      </w:r>
      <w:proofErr w:type="gramEnd"/>
      <w:r w:rsidRPr="009C421C">
        <w:rPr>
          <w:rStyle w:val="StyleUnderline"/>
        </w:rPr>
        <w:t xml:space="preserve">id] shit about racial profiling, or surveillance of POC/Muslims.” In reality, Greenwald has </w:t>
      </w:r>
      <w:r w:rsidRPr="009C421C">
        <w:rPr>
          <w:rStyle w:val="Emphasis"/>
        </w:rPr>
        <w:t>a long history</w:t>
      </w:r>
      <w:r w:rsidRPr="009C421C">
        <w:rPr>
          <w:rStyle w:val="StyleUnderline"/>
        </w:rPr>
        <w:t xml:space="preserve"> of speaking out on this issue-easily</w:t>
      </w:r>
      <w:r w:rsidRPr="00740687">
        <w:rPr>
          <w:rStyle w:val="StyleUnderline"/>
        </w:rPr>
        <w:t xml:space="preserve"> obtained by a simple</w:t>
      </w:r>
      <w:r>
        <w:t xml:space="preserve"> </w:t>
      </w:r>
      <w:proofErr w:type="spellStart"/>
      <w:r>
        <w:t>google</w:t>
      </w:r>
      <w:proofErr w:type="spellEnd"/>
      <w:r>
        <w:t xml:space="preserve"> </w:t>
      </w:r>
      <w:r w:rsidRPr="00740687">
        <w:rPr>
          <w:rStyle w:val="StyleUnderline"/>
        </w:rPr>
        <w:t>search, as Greenwald noted in a 100 character rejoinder. This interaction subsequently revealed a</w:t>
      </w:r>
      <w:r>
        <w:t xml:space="preserve"> third </w:t>
      </w:r>
      <w:r w:rsidRPr="00740687">
        <w:rPr>
          <w:rStyle w:val="StyleUnderline"/>
        </w:rPr>
        <w:t xml:space="preserve">salient feature of Wise: </w:t>
      </w:r>
      <w:proofErr w:type="gramStart"/>
      <w:r w:rsidRPr="00740687">
        <w:rPr>
          <w:rStyle w:val="StyleUnderline"/>
        </w:rPr>
        <w:t xml:space="preserve">neither a </w:t>
      </w:r>
      <w:r w:rsidRPr="00740687">
        <w:rPr>
          <w:rStyle w:val="StyleUnderline"/>
        </w:rPr>
        <w:lastRenderedPageBreak/>
        <w:t>retraction or</w:t>
      </w:r>
      <w:proofErr w:type="gramEnd"/>
      <w:r w:rsidRPr="00740687">
        <w:rPr>
          <w:rStyle w:val="StyleUnderline"/>
        </w:rPr>
        <w:t xml:space="preserve"> apology from Wise was extended.  Having mounted his high horse, Wise not only exempts himself from the requirements of </w:t>
      </w:r>
      <w:r w:rsidRPr="00740687">
        <w:rPr>
          <w:rStyle w:val="Emphasis"/>
        </w:rPr>
        <w:t>factual accuracy</w:t>
      </w:r>
      <w:r w:rsidRPr="00740687">
        <w:rPr>
          <w:rStyle w:val="StyleUnderline"/>
        </w:rPr>
        <w:t xml:space="preserve"> but from </w:t>
      </w:r>
      <w:r w:rsidRPr="00740687">
        <w:rPr>
          <w:rStyle w:val="Emphasis"/>
        </w:rPr>
        <w:t>basic decency</w:t>
      </w:r>
      <w:r>
        <w:t>.</w:t>
      </w:r>
    </w:p>
    <w:p w14:paraId="13C1669B" w14:textId="77777777" w:rsidR="00F959D7" w:rsidRDefault="00F959D7" w:rsidP="00F959D7">
      <w:r w:rsidRPr="00740687">
        <w:rPr>
          <w:rStyle w:val="StyleUnderline"/>
        </w:rPr>
        <w:t xml:space="preserve">Wise’s tone and sloppiness might be rationalized as understandable overreactions to right wing provocations until one recognizes that </w:t>
      </w:r>
      <w:r w:rsidRPr="009C421C">
        <w:rPr>
          <w:rStyle w:val="StyleUnderline"/>
          <w:highlight w:val="yellow"/>
        </w:rPr>
        <w:t>these attacks are not directed towards</w:t>
      </w:r>
      <w:r w:rsidRPr="00740687">
        <w:rPr>
          <w:rStyle w:val="StyleUnderline"/>
        </w:rPr>
        <w:t xml:space="preserve"> the right, </w:t>
      </w:r>
      <w:r w:rsidRPr="009C421C">
        <w:rPr>
          <w:rStyle w:val="Emphasis"/>
          <w:highlight w:val="yellow"/>
        </w:rPr>
        <w:t>actual racists</w:t>
      </w:r>
      <w:r w:rsidRPr="009C421C">
        <w:rPr>
          <w:rStyle w:val="StyleUnderline"/>
          <w:highlight w:val="yellow"/>
        </w:rPr>
        <w:t xml:space="preserve"> or those who promote</w:t>
      </w:r>
      <w:r w:rsidRPr="00740687">
        <w:rPr>
          <w:rStyle w:val="StyleUnderline"/>
        </w:rPr>
        <w:t xml:space="preserve"> objectively </w:t>
      </w:r>
      <w:r w:rsidRPr="009C421C">
        <w:rPr>
          <w:rStyle w:val="StyleUnderline"/>
          <w:highlight w:val="yellow"/>
        </w:rPr>
        <w:t>racist policies</w:t>
      </w:r>
      <w:r w:rsidRPr="00740687">
        <w:rPr>
          <w:rStyle w:val="StyleUnderline"/>
        </w:rPr>
        <w:t xml:space="preserve">.  Rather </w:t>
      </w:r>
      <w:r w:rsidRPr="009C421C">
        <w:rPr>
          <w:rStyle w:val="StyleUnderline"/>
          <w:highlight w:val="yellow"/>
        </w:rPr>
        <w:t>Wise reserves</w:t>
      </w:r>
      <w:r w:rsidRPr="00740687">
        <w:rPr>
          <w:rStyle w:val="StyleUnderline"/>
        </w:rPr>
        <w:t xml:space="preserve"> much of </w:t>
      </w:r>
      <w:r w:rsidRPr="009C421C">
        <w:rPr>
          <w:rStyle w:val="StyleUnderline"/>
          <w:highlight w:val="yellow"/>
        </w:rPr>
        <w:t>his ire for</w:t>
      </w:r>
      <w:r>
        <w:t xml:space="preserve"> </w:t>
      </w:r>
      <w:r w:rsidRPr="009C421C">
        <w:t xml:space="preserve">those whom Obama’s former Press Secretary famously referred to as </w:t>
      </w:r>
      <w:r w:rsidRPr="009C421C">
        <w:rPr>
          <w:rStyle w:val="StyleUnderline"/>
        </w:rPr>
        <w:t xml:space="preserve">the “professional left”.  Included among these are </w:t>
      </w:r>
      <w:r w:rsidRPr="009C421C">
        <w:rPr>
          <w:rStyle w:val="StyleUnderline"/>
          <w:highlight w:val="yellow"/>
        </w:rPr>
        <w:t>left critics of Obama such as Greenwald</w:t>
      </w:r>
      <w:r w:rsidRPr="00740687">
        <w:rPr>
          <w:rStyle w:val="StyleUnderline"/>
        </w:rPr>
        <w:t>, Paul Street, and other “</w:t>
      </w:r>
      <w:proofErr w:type="spellStart"/>
      <w:r w:rsidRPr="00740687">
        <w:rPr>
          <w:rStyle w:val="StyleUnderline"/>
        </w:rPr>
        <w:t>barbituate</w:t>
      </w:r>
      <w:proofErr w:type="spellEnd"/>
      <w:r w:rsidRPr="00740687">
        <w:rPr>
          <w:rStyle w:val="StyleUnderline"/>
        </w:rPr>
        <w:t xml:space="preserve"> leftists” who “preen as moral superiors because (they’ve) read Bakunin, and </w:t>
      </w:r>
      <w:proofErr w:type="spellStart"/>
      <w:r w:rsidRPr="00740687">
        <w:rPr>
          <w:rStyle w:val="StyleUnderline"/>
        </w:rPr>
        <w:t>Zerzan</w:t>
      </w:r>
      <w:proofErr w:type="spellEnd"/>
      <w:r w:rsidRPr="00740687">
        <w:rPr>
          <w:rStyle w:val="StyleUnderline"/>
        </w:rPr>
        <w:t>, and Chomsky, or because (they) once called a cop a pig to his face in Seattle or some such thing.”</w:t>
      </w:r>
    </w:p>
    <w:p w14:paraId="7D8A017A" w14:textId="77777777" w:rsidR="00F959D7" w:rsidRPr="00740687" w:rsidRDefault="00F959D7" w:rsidP="00F959D7">
      <w:pPr>
        <w:rPr>
          <w:sz w:val="24"/>
          <w:u w:val="single"/>
        </w:rPr>
      </w:pPr>
      <w:r w:rsidRPr="00740687">
        <w:rPr>
          <w:rStyle w:val="StyleUnderline"/>
        </w:rPr>
        <w:t xml:space="preserve">The purity of </w:t>
      </w:r>
      <w:r w:rsidRPr="009C421C">
        <w:rPr>
          <w:rStyle w:val="StyleUnderline"/>
          <w:highlight w:val="yellow"/>
        </w:rPr>
        <w:t>Wise’s animus</w:t>
      </w:r>
      <w:r w:rsidRPr="00740687">
        <w:rPr>
          <w:rStyle w:val="StyleUnderline"/>
        </w:rPr>
        <w:t xml:space="preserve"> towards the left </w:t>
      </w:r>
      <w:r w:rsidRPr="009C421C">
        <w:rPr>
          <w:rStyle w:val="StyleUnderline"/>
          <w:highlight w:val="yellow"/>
        </w:rPr>
        <w:t>was</w:t>
      </w:r>
      <w:r w:rsidRPr="00740687">
        <w:rPr>
          <w:rStyle w:val="StyleUnderline"/>
        </w:rPr>
        <w:t xml:space="preserve"> impressively </w:t>
      </w:r>
      <w:r w:rsidRPr="009C421C">
        <w:rPr>
          <w:rStyle w:val="StyleUnderline"/>
          <w:highlight w:val="yellow"/>
        </w:rPr>
        <w:t>displayed in</w:t>
      </w:r>
      <w:r w:rsidRPr="00740687">
        <w:rPr>
          <w:rStyle w:val="StyleUnderline"/>
        </w:rPr>
        <w:t xml:space="preserve"> a recent series of </w:t>
      </w:r>
      <w:r w:rsidRPr="009C421C">
        <w:rPr>
          <w:rStyle w:val="StyleUnderline"/>
          <w:highlight w:val="yellow"/>
        </w:rPr>
        <w:t>tweets provoked by</w:t>
      </w:r>
      <w:r w:rsidRPr="00740687">
        <w:rPr>
          <w:rStyle w:val="StyleUnderline"/>
        </w:rPr>
        <w:t xml:space="preserve"> the </w:t>
      </w:r>
      <w:r w:rsidRPr="009C421C">
        <w:rPr>
          <w:rStyle w:val="StyleUnderline"/>
          <w:highlight w:val="yellow"/>
        </w:rPr>
        <w:t>NSA disclosures</w:t>
      </w:r>
      <w:r w:rsidRPr="00740687">
        <w:rPr>
          <w:rStyle w:val="StyleUnderline"/>
        </w:rPr>
        <w:t xml:space="preserve"> and the Obama administrations efforts to retaliate.  </w:t>
      </w:r>
      <w:r w:rsidRPr="009C421C">
        <w:rPr>
          <w:rStyle w:val="StyleUnderline"/>
          <w:highlight w:val="yellow"/>
        </w:rPr>
        <w:t xml:space="preserve">Rather than </w:t>
      </w:r>
      <w:r w:rsidRPr="009C421C">
        <w:rPr>
          <w:rStyle w:val="Emphasis"/>
          <w:highlight w:val="yellow"/>
        </w:rPr>
        <w:t>welcome</w:t>
      </w:r>
      <w:r w:rsidRPr="009C421C">
        <w:rPr>
          <w:rStyle w:val="StyleUnderline"/>
          <w:highlight w:val="yellow"/>
        </w:rPr>
        <w:t xml:space="preserve"> the revelations, Wise was quick to minimize their importance, basing his dismissal on a transparently absurd claim</w:t>
      </w:r>
      <w:r w:rsidRPr="00740687">
        <w:rPr>
          <w:rStyle w:val="StyleUnderline"/>
        </w:rPr>
        <w:t xml:space="preserve"> by Wise </w:t>
      </w:r>
      <w:r w:rsidRPr="009C421C">
        <w:rPr>
          <w:rStyle w:val="StyleUnderline"/>
          <w:highlight w:val="yellow"/>
        </w:rPr>
        <w:t>that “NO people of color (are) shocked by Snowden’s revelations</w:t>
      </w:r>
      <w:r w:rsidRPr="00740687">
        <w:rPr>
          <w:rStyle w:val="StyleUnderline"/>
        </w:rPr>
        <w:t>. None. POC assume this shit. #</w:t>
      </w:r>
      <w:proofErr w:type="spellStart"/>
      <w:proofErr w:type="gramStart"/>
      <w:r w:rsidRPr="00740687">
        <w:rPr>
          <w:rStyle w:val="StyleUnderline"/>
        </w:rPr>
        <w:t>whiteprivilege</w:t>
      </w:r>
      <w:proofErr w:type="spellEnd"/>
      <w:proofErr w:type="gramEnd"/>
      <w:r w:rsidRPr="00740687">
        <w:rPr>
          <w:rStyle w:val="StyleUnderline"/>
        </w:rPr>
        <w:t xml:space="preserve"> lets u ignore till now.” When those who objected to this gross distortion responded, they were red baited as “white Marxists” who fail to appreciate that “white supremacy is the glue that holds the U.S. class system together, and if you don’t KNOW that, </w:t>
      </w:r>
      <w:proofErr w:type="spellStart"/>
      <w:r w:rsidRPr="00740687">
        <w:rPr>
          <w:rStyle w:val="StyleUnderline"/>
        </w:rPr>
        <w:t>yr</w:t>
      </w:r>
      <w:proofErr w:type="spellEnd"/>
      <w:r w:rsidRPr="00740687">
        <w:rPr>
          <w:rStyle w:val="StyleUnderline"/>
        </w:rPr>
        <w:t xml:space="preserve"> an idiot.”</w:t>
      </w:r>
    </w:p>
    <w:p w14:paraId="326795DD" w14:textId="77777777" w:rsidR="00F959D7" w:rsidRDefault="00F959D7" w:rsidP="00F959D7">
      <w:r w:rsidRPr="00740687">
        <w:rPr>
          <w:rStyle w:val="StyleUnderline"/>
        </w:rPr>
        <w:t xml:space="preserve">These same “white leftists” according to Wise should congratulate themselves “on their irrelevance &amp; wonder why most POC apparently think they r full of crap…” According to Wise, “I’d be effing amazed if any white leftists enamored of Snowden actually new shit about movement building and how </w:t>
      </w:r>
      <w:proofErr w:type="gramStart"/>
      <w:r w:rsidRPr="00740687">
        <w:rPr>
          <w:rStyle w:val="StyleUnderline"/>
        </w:rPr>
        <w:t>its</w:t>
      </w:r>
      <w:proofErr w:type="gramEnd"/>
      <w:r w:rsidRPr="00740687">
        <w:rPr>
          <w:rStyle w:val="StyleUnderline"/>
        </w:rPr>
        <w:t xml:space="preserve"> done.” And “Let’s b</w:t>
      </w:r>
      <w:r>
        <w:t xml:space="preserve"> [sic] </w:t>
      </w:r>
      <w:r w:rsidRPr="00740687">
        <w:rPr>
          <w:rStyle w:val="StyleUnderline"/>
        </w:rPr>
        <w:t>clear:</w:t>
      </w:r>
      <w:r>
        <w:t xml:space="preserve"> Glenn </w:t>
      </w:r>
      <w:r w:rsidRPr="00740687">
        <w:rPr>
          <w:rStyle w:val="StyleUnderline"/>
        </w:rPr>
        <w:t>Greenwald was a moderately decent college debater who thinks this is his moment. It isn’t. You nor Snowden r heroes.”</w:t>
      </w:r>
    </w:p>
    <w:p w14:paraId="4AED1288" w14:textId="77777777" w:rsidR="00F959D7" w:rsidRDefault="00F959D7" w:rsidP="00F959D7">
      <w:r>
        <w:t>Smearing Snowden &amp; Occupy</w:t>
      </w:r>
    </w:p>
    <w:p w14:paraId="03ECBDAE" w14:textId="77777777" w:rsidR="00F959D7" w:rsidRDefault="00F959D7" w:rsidP="00F959D7">
      <w:r w:rsidRPr="00740687">
        <w:rPr>
          <w:rStyle w:val="StyleUnderline"/>
        </w:rPr>
        <w:t>This final tweet removed the veil from the game being played by Wise</w:t>
      </w:r>
      <w:r>
        <w:t>.</w:t>
      </w:r>
    </w:p>
    <w:p w14:paraId="2C35809F" w14:textId="77777777" w:rsidR="00F959D7" w:rsidRDefault="00F959D7" w:rsidP="00F959D7">
      <w:r>
        <w:t xml:space="preserve">As those who have followed the matter are aware, </w:t>
      </w:r>
      <w:r w:rsidRPr="009C421C">
        <w:rPr>
          <w:rStyle w:val="StyleUnderline"/>
          <w:highlight w:val="yellow"/>
        </w:rPr>
        <w:t>the “no heroes” designation</w:t>
      </w:r>
      <w:r w:rsidRPr="00842D66">
        <w:rPr>
          <w:rStyle w:val="StyleUnderline"/>
        </w:rPr>
        <w:t xml:space="preserve"> of Snowden and Greenwald </w:t>
      </w:r>
      <w:r w:rsidRPr="009C421C">
        <w:rPr>
          <w:rStyle w:val="StyleUnderline"/>
          <w:highlight w:val="yellow"/>
        </w:rPr>
        <w:t xml:space="preserve">has been </w:t>
      </w:r>
      <w:r w:rsidRPr="009C421C">
        <w:rPr>
          <w:rStyle w:val="Emphasis"/>
          <w:highlight w:val="yellow"/>
        </w:rPr>
        <w:t>a staple of Obama’s apologists</w:t>
      </w:r>
      <w:r>
        <w:t xml:space="preserve">, Reid, Harris-Perry, and others, almost certainly circulating a focus group tested talking point devised by White House media specialists.  </w:t>
      </w:r>
      <w:r w:rsidRPr="009C421C">
        <w:rPr>
          <w:rStyle w:val="StyleUnderline"/>
          <w:highlight w:val="yellow"/>
        </w:rPr>
        <w:t>By</w:t>
      </w:r>
      <w:r w:rsidRPr="00842D66">
        <w:rPr>
          <w:rStyle w:val="StyleUnderline"/>
        </w:rPr>
        <w:t xml:space="preserve"> blandly </w:t>
      </w:r>
      <w:proofErr w:type="spellStart"/>
      <w:r w:rsidRPr="009C421C">
        <w:rPr>
          <w:rStyle w:val="StyleUnderline"/>
          <w:highlight w:val="yellow"/>
        </w:rPr>
        <w:t>parrotting</w:t>
      </w:r>
      <w:proofErr w:type="spellEnd"/>
      <w:r w:rsidRPr="009C421C">
        <w:rPr>
          <w:rStyle w:val="StyleUnderline"/>
          <w:highlight w:val="yellow"/>
        </w:rPr>
        <w:t xml:space="preserve"> this</w:t>
      </w:r>
      <w:r w:rsidRPr="00842D66">
        <w:rPr>
          <w:rStyle w:val="StyleUnderline"/>
        </w:rPr>
        <w:t xml:space="preserve"> well worn </w:t>
      </w:r>
      <w:r w:rsidRPr="009C421C">
        <w:rPr>
          <w:rStyle w:val="StyleUnderline"/>
          <w:highlight w:val="yellow"/>
        </w:rPr>
        <w:t>establishment smear, Wise revealed his membership within this cohort</w:t>
      </w:r>
      <w:r w:rsidRPr="00842D66">
        <w:rPr>
          <w:rStyle w:val="StyleUnderline"/>
        </w:rPr>
        <w:t>, with the only difference between Wise and the others inhering in Wise’s primary demographic being</w:t>
      </w:r>
      <w:r>
        <w:t xml:space="preserve"> not the liberal MSNBC left but </w:t>
      </w:r>
      <w:r w:rsidRPr="00842D66">
        <w:rPr>
          <w:rStyle w:val="StyleUnderline"/>
        </w:rPr>
        <w:t>the radical left</w:t>
      </w:r>
      <w:r>
        <w:t xml:space="preserve"> associated with </w:t>
      </w:r>
      <w:proofErr w:type="spellStart"/>
      <w:r>
        <w:t>Zmag</w:t>
      </w:r>
      <w:proofErr w:type="spellEnd"/>
      <w:r>
        <w:t xml:space="preserve">, Democracy Now and the Nation.  </w:t>
      </w:r>
      <w:r w:rsidRPr="00842D66">
        <w:rPr>
          <w:rStyle w:val="StyleUnderline"/>
        </w:rPr>
        <w:t xml:space="preserve">For this constituency, </w:t>
      </w:r>
      <w:proofErr w:type="gramStart"/>
      <w:r w:rsidRPr="00842D66">
        <w:rPr>
          <w:rStyle w:val="StyleUnderline"/>
        </w:rPr>
        <w:t>full throated</w:t>
      </w:r>
      <w:proofErr w:type="gramEnd"/>
      <w:r w:rsidRPr="00842D66">
        <w:rPr>
          <w:rStyle w:val="StyleUnderline"/>
        </w:rPr>
        <w:t xml:space="preserve"> defenses of Obama’s policies have long since failed to pass the laugh test.  And so </w:t>
      </w:r>
      <w:r w:rsidRPr="009C421C">
        <w:rPr>
          <w:rStyle w:val="StyleUnderline"/>
          <w:highlight w:val="yellow"/>
        </w:rPr>
        <w:t>Wise is</w:t>
      </w:r>
      <w:r w:rsidRPr="00842D66">
        <w:rPr>
          <w:rStyle w:val="StyleUnderline"/>
        </w:rPr>
        <w:t xml:space="preserve"> always </w:t>
      </w:r>
      <w:r w:rsidRPr="009C421C">
        <w:rPr>
          <w:rStyle w:val="StyleUnderline"/>
          <w:highlight w:val="yellow"/>
        </w:rPr>
        <w:t>careful to note</w:t>
      </w:r>
      <w:r w:rsidRPr="00842D66">
        <w:rPr>
          <w:rStyle w:val="StyleUnderline"/>
        </w:rPr>
        <w:t xml:space="preserve"> his </w:t>
      </w:r>
      <w:r w:rsidRPr="009C421C">
        <w:rPr>
          <w:rStyle w:val="StyleUnderline"/>
          <w:highlight w:val="yellow"/>
        </w:rPr>
        <w:t>disagreement with Obama’s policies, his service</w:t>
      </w:r>
      <w:r w:rsidRPr="00842D66">
        <w:rPr>
          <w:rStyle w:val="StyleUnderline"/>
        </w:rPr>
        <w:t xml:space="preserve"> to the administration </w:t>
      </w:r>
      <w:r w:rsidRPr="009C421C">
        <w:rPr>
          <w:rStyle w:val="StyleUnderline"/>
          <w:highlight w:val="yellow"/>
        </w:rPr>
        <w:t>deriving from his</w:t>
      </w:r>
      <w:r w:rsidRPr="00842D66">
        <w:rPr>
          <w:rStyle w:val="StyleUnderline"/>
        </w:rPr>
        <w:t xml:space="preserve"> reliable </w:t>
      </w:r>
      <w:r w:rsidRPr="009C421C">
        <w:rPr>
          <w:rStyle w:val="StyleUnderline"/>
          <w:highlight w:val="yellow"/>
        </w:rPr>
        <w:t xml:space="preserve">attacks on the “white privilege” of left critics providing </w:t>
      </w:r>
      <w:r w:rsidRPr="009C421C">
        <w:rPr>
          <w:rStyle w:val="Emphasis"/>
          <w:highlight w:val="yellow"/>
        </w:rPr>
        <w:t>an easy rationalization</w:t>
      </w:r>
      <w:r w:rsidRPr="009C421C">
        <w:rPr>
          <w:rStyle w:val="StyleUnderline"/>
          <w:highlight w:val="yellow"/>
        </w:rPr>
        <w:t xml:space="preserve"> for </w:t>
      </w:r>
      <w:r w:rsidRPr="009C421C">
        <w:rPr>
          <w:rStyle w:val="Emphasis"/>
          <w:highlight w:val="yellow"/>
        </w:rPr>
        <w:t>complacency</w:t>
      </w:r>
      <w:r w:rsidRPr="009C421C">
        <w:rPr>
          <w:rStyle w:val="StyleUnderline"/>
          <w:highlight w:val="yellow"/>
        </w:rPr>
        <w:t xml:space="preserve"> and </w:t>
      </w:r>
      <w:r w:rsidRPr="009C421C">
        <w:rPr>
          <w:rStyle w:val="Emphasis"/>
          <w:highlight w:val="yellow"/>
        </w:rPr>
        <w:t>inaction</w:t>
      </w:r>
      <w:r>
        <w:t>.</w:t>
      </w:r>
    </w:p>
    <w:p w14:paraId="1B942762" w14:textId="77777777" w:rsidR="00F959D7" w:rsidRDefault="00F959D7" w:rsidP="00F959D7">
      <w:r>
        <w:t>Wise’s political services were provided not only in the wake of the Snowden disclosures but, more predictably, in response to the Occupy movement about which Wise has had very little to say.  Wise’s silence was predictable given that OWS seeks to reconstruct a unified movement directed against the plutocratic 1%, unifying rather than dividing, as Wise would, the 99%.   Rather than participate in OWS, Wise contributed to a collection of essays entitled Occupying Privilege in which “readers will learn about white supremacy, media’s spin control, (</w:t>
      </w:r>
      <w:proofErr w:type="spellStart"/>
      <w:proofErr w:type="gramStart"/>
      <w:r>
        <w:t>mis</w:t>
      </w:r>
      <w:proofErr w:type="spellEnd"/>
      <w:r>
        <w:t>)education</w:t>
      </w:r>
      <w:proofErr w:type="gramEnd"/>
      <w:r>
        <w:t xml:space="preserve">, the criminal IN-justice system, cultural appropriation, and racism’s continued impact on people of color and white people.” No mention of Wall Street </w:t>
      </w:r>
      <w:r>
        <w:lastRenderedPageBreak/>
        <w:t>banks, housing foreclosures overwhelmingly impacting POCs, trillion dollar bailouts</w:t>
      </w:r>
      <w:proofErr w:type="gramStart"/>
      <w:r>
        <w:t>,  as</w:t>
      </w:r>
      <w:proofErr w:type="gramEnd"/>
      <w:r>
        <w:t xml:space="preserve"> this would distract from the question of  “So, um, what the hell is white privilege anyway, and do I have it?” According to Wise, “The short answer is if you’re white, yeah, you do.”  By helping circulate the OWS/white privilege meme, Wise helped develop a </w:t>
      </w:r>
      <w:proofErr w:type="gramStart"/>
      <w:r>
        <w:t>much brandished</w:t>
      </w:r>
      <w:proofErr w:type="gramEnd"/>
      <w:r>
        <w:t xml:space="preserve"> rhetorical bludgeon for the defenders of plutocracy against what was the most successful attack on its foundations in many years.</w:t>
      </w:r>
    </w:p>
    <w:p w14:paraId="1DB7A95B" w14:textId="77777777" w:rsidR="00F959D7" w:rsidRDefault="00F959D7" w:rsidP="00F959D7">
      <w:r>
        <w:t>Not just a potato chip</w:t>
      </w:r>
    </w:p>
    <w:p w14:paraId="29E8B7DD" w14:textId="77777777" w:rsidR="00F959D7" w:rsidRDefault="00F959D7" w:rsidP="00F959D7">
      <w:r>
        <w:t xml:space="preserve">The above is somewhat misleading in that it suggests that Wise’s central priority is the promotion of the Obama brand.  Rather it should be understood that </w:t>
      </w:r>
      <w:r w:rsidRPr="009C421C">
        <w:rPr>
          <w:rStyle w:val="StyleUnderline"/>
          <w:highlight w:val="yellow"/>
        </w:rPr>
        <w:t>the main product Wise is selling is</w:t>
      </w:r>
      <w:r w:rsidRPr="00842D66">
        <w:rPr>
          <w:rStyle w:val="StyleUnderline"/>
        </w:rPr>
        <w:t xml:space="preserve"> </w:t>
      </w:r>
      <w:proofErr w:type="gramStart"/>
      <w:r w:rsidRPr="00842D66">
        <w:rPr>
          <w:rStyle w:val="StyleUnderline"/>
        </w:rPr>
        <w:t>himself</w:t>
      </w:r>
      <w:proofErr w:type="gramEnd"/>
      <w:r w:rsidRPr="00842D66">
        <w:rPr>
          <w:rStyle w:val="StyleUnderline"/>
        </w:rPr>
        <w:t xml:space="preserve">, specifically </w:t>
      </w:r>
      <w:r w:rsidRPr="009C421C">
        <w:rPr>
          <w:rStyle w:val="StyleUnderline"/>
          <w:highlight w:val="yellow"/>
        </w:rPr>
        <w:t>his “racial sensitivity” franchise which he has</w:t>
      </w:r>
      <w:r>
        <w:t xml:space="preserve"> indeed </w:t>
      </w:r>
      <w:r w:rsidRPr="00842D66">
        <w:rPr>
          <w:rStyle w:val="StyleUnderline"/>
        </w:rPr>
        <w:t xml:space="preserve">successfully marketed and </w:t>
      </w:r>
      <w:r w:rsidRPr="009C421C">
        <w:rPr>
          <w:rStyle w:val="StyleUnderline"/>
          <w:highlight w:val="yellow"/>
        </w:rPr>
        <w:t>profited from handsomely</w:t>
      </w:r>
      <w:r>
        <w:t xml:space="preserve">, as noted above. </w:t>
      </w:r>
      <w:r w:rsidRPr="00842D66">
        <w:rPr>
          <w:rStyle w:val="StyleUnderline"/>
        </w:rPr>
        <w:t xml:space="preserve">There is a connection between these two objectives: </w:t>
      </w:r>
      <w:r w:rsidRPr="009C421C">
        <w:rPr>
          <w:rStyle w:val="StyleUnderline"/>
          <w:highlight w:val="yellow"/>
        </w:rPr>
        <w:t>in order to be regarded as legitimate by mainstream institutions from which his</w:t>
      </w:r>
      <w:r w:rsidRPr="00842D66">
        <w:rPr>
          <w:rStyle w:val="StyleUnderline"/>
        </w:rPr>
        <w:t xml:space="preserve"> bread and butter </w:t>
      </w:r>
      <w:r w:rsidRPr="009C421C">
        <w:rPr>
          <w:rStyle w:val="StyleUnderline"/>
          <w:highlight w:val="yellow"/>
        </w:rPr>
        <w:t xml:space="preserve">income derives, Wise’s criticisms need to remain </w:t>
      </w:r>
      <w:r w:rsidRPr="009C421C">
        <w:rPr>
          <w:rStyle w:val="Emphasis"/>
          <w:highlight w:val="yellow"/>
        </w:rPr>
        <w:t>within legitimate boundaries</w:t>
      </w:r>
      <w:r w:rsidRPr="009C421C">
        <w:rPr>
          <w:rStyle w:val="StyleUnderline"/>
          <w:highlight w:val="yellow"/>
        </w:rPr>
        <w:t>, which</w:t>
      </w:r>
      <w:r w:rsidRPr="00842D66">
        <w:rPr>
          <w:rStyle w:val="StyleUnderline"/>
        </w:rPr>
        <w:t xml:space="preserve"> in practice </w:t>
      </w:r>
      <w:r w:rsidRPr="009C421C">
        <w:rPr>
          <w:rStyle w:val="StyleUnderline"/>
          <w:highlight w:val="yellow"/>
        </w:rPr>
        <w:t>means narrowly directed towards race.  Attacks against white privilege are</w:t>
      </w:r>
      <w:r>
        <w:t xml:space="preserve">, for reasons mentioned above, </w:t>
      </w:r>
      <w:r w:rsidRPr="009C421C">
        <w:rPr>
          <w:rStyle w:val="Emphasis"/>
          <w:highlight w:val="yellow"/>
        </w:rPr>
        <w:t>welcomed</w:t>
      </w:r>
      <w:r w:rsidRPr="009C421C">
        <w:rPr>
          <w:rStyle w:val="StyleUnderline"/>
          <w:highlight w:val="yellow"/>
        </w:rPr>
        <w:t xml:space="preserve"> by the establishment</w:t>
      </w:r>
      <w:r w:rsidRPr="00842D66">
        <w:rPr>
          <w:rStyle w:val="StyleUnderline"/>
        </w:rPr>
        <w:t xml:space="preserve">. In contrast, </w:t>
      </w:r>
      <w:r w:rsidRPr="009C421C">
        <w:rPr>
          <w:rStyle w:val="StyleUnderline"/>
          <w:highlight w:val="yellow"/>
        </w:rPr>
        <w:t>those directed against the real power</w:t>
      </w:r>
      <w:r w:rsidRPr="00842D66">
        <w:rPr>
          <w:rStyle w:val="StyleUnderline"/>
        </w:rPr>
        <w:t xml:space="preserve"> in the hands </w:t>
      </w:r>
      <w:r w:rsidRPr="009C421C">
        <w:rPr>
          <w:rStyle w:val="StyleUnderline"/>
          <w:highlight w:val="yellow"/>
        </w:rPr>
        <w:t xml:space="preserve">of what is now an increasingly multicultural elite are </w:t>
      </w:r>
      <w:r w:rsidRPr="009C421C">
        <w:rPr>
          <w:rStyle w:val="Emphasis"/>
          <w:highlight w:val="yellow"/>
        </w:rPr>
        <w:t>out of bounds</w:t>
      </w:r>
      <w:r w:rsidRPr="00842D66">
        <w:rPr>
          <w:rStyle w:val="StyleUnderline"/>
        </w:rPr>
        <w:t>. Wise understands these rules of the game very well, and he plays it expertly</w:t>
      </w:r>
      <w:r>
        <w:t>.</w:t>
      </w:r>
    </w:p>
    <w:p w14:paraId="5FE26EC7" w14:textId="77777777" w:rsidR="00F959D7" w:rsidRDefault="00F959D7" w:rsidP="00F959D7">
      <w:r>
        <w:t xml:space="preserve">That said, it should be noted that Wise’s rise to a position of public prominence was crucially aided by the alternative media, especially at the initial stages, most notably by </w:t>
      </w:r>
      <w:proofErr w:type="spellStart"/>
      <w:r>
        <w:t>Zmag</w:t>
      </w:r>
      <w:proofErr w:type="spellEnd"/>
      <w:r>
        <w:t xml:space="preserve"> where Wise first established a media perch some two decades ago.   This brings up the issue of why was a figure who has so consistently expressed his contempt, or at best, a distinct lack of enthusiasm for leftists and core aspects of the left agenda continues to be welcomed by it with open arms.</w:t>
      </w:r>
    </w:p>
    <w:p w14:paraId="0CC0ABCD" w14:textId="77777777" w:rsidR="00F959D7" w:rsidRDefault="00F959D7" w:rsidP="00F959D7">
      <w:r>
        <w:t>I won’t attempt to address this here, as the subject is perhaps best left alone, though with the understanding that a similar trajectory was followed by Melissa Harris Perry who began her rise accessing authentic left outlets such as Democracy Now</w:t>
      </w:r>
      <w:proofErr w:type="gramStart"/>
      <w:r>
        <w:t>!,</w:t>
      </w:r>
      <w:proofErr w:type="gramEnd"/>
      <w:r>
        <w:t xml:space="preserve"> Laura Flanders’s </w:t>
      </w:r>
      <w:proofErr w:type="spellStart"/>
      <w:r>
        <w:t>GritTV</w:t>
      </w:r>
      <w:proofErr w:type="spellEnd"/>
      <w:r>
        <w:t xml:space="preserve">, and The Nation. By this point, neither Wise nor Harris Perry has any need of the </w:t>
      </w:r>
      <w:proofErr w:type="gramStart"/>
      <w:r>
        <w:t>ladder which</w:t>
      </w:r>
      <w:proofErr w:type="gramEnd"/>
      <w:r>
        <w:t xml:space="preserve"> was provided for them, and so both are free to consolidate their positions by joining in establishment attacks on the left agenda.</w:t>
      </w:r>
    </w:p>
    <w:p w14:paraId="568B9357" w14:textId="77777777" w:rsidR="00F959D7" w:rsidRDefault="00F959D7" w:rsidP="00F959D7">
      <w:r>
        <w:t xml:space="preserve">While it is probably by now too late to matter in their cases, it is encouraging that a first flicker of recognition of the reactionary character of the Wise/Harris Perry brand of multicultural neoliberalism is beginning to be visible.  As it has in many other quarters, </w:t>
      </w:r>
      <w:r w:rsidRPr="00842D66">
        <w:rPr>
          <w:rStyle w:val="StyleUnderline"/>
        </w:rPr>
        <w:t>the disclosures of Greenwald and Snowden provided the impetus for a broader examination of which side Wise is on</w:t>
      </w:r>
      <w:r>
        <w:t xml:space="preserve">.   A good indication unearthed by Doug </w:t>
      </w:r>
      <w:proofErr w:type="spellStart"/>
      <w:r>
        <w:t>Henwood</w:t>
      </w:r>
      <w:proofErr w:type="spellEnd"/>
      <w:r>
        <w:t xml:space="preserve"> was Wise’s having been engaged by Teach for America a group which, as anyone with a minimal political awareness understands, is devoted to the undermining of inner city education and the whole sale layoffs of African American teachers to be replaced by TFA’s overwhelmingly white, </w:t>
      </w:r>
      <w:proofErr w:type="spellStart"/>
      <w:r>
        <w:t>underqualified</w:t>
      </w:r>
      <w:proofErr w:type="spellEnd"/>
      <w:r>
        <w:t>, non-union recruits.</w:t>
      </w:r>
    </w:p>
    <w:p w14:paraId="43A04F77" w14:textId="77777777" w:rsidR="00F959D7" w:rsidRDefault="00F959D7" w:rsidP="00F959D7">
      <w:r>
        <w:t>Wise’s having “Stamp(</w:t>
      </w:r>
      <w:proofErr w:type="spellStart"/>
      <w:r>
        <w:t>ed</w:t>
      </w:r>
      <w:proofErr w:type="spellEnd"/>
      <w:r>
        <w:t>) TFA’s Anti-Racist Ghetto Pass” provoked a sharp response from Bruce Dixon at Black Agenda Report who circulated a petition calling for Wise to cancel his scheduled engagement with TFA. Unsurprisingly, Wise has rejected Dixon’s request. More significantly, Dixon went further, raising doubts about Wise’s competence, awareness and, ultimately, underlying agenda: “If this is how ‘anti-racism education’ works—giving cover to organizations and policies that hurt people of color more than anybody else—it might be time to re-think that whole contraption as well.”</w:t>
      </w:r>
    </w:p>
    <w:p w14:paraId="7815606B" w14:textId="77777777" w:rsidR="00F959D7" w:rsidRDefault="00F959D7" w:rsidP="00F959D7">
      <w:proofErr w:type="gramStart"/>
      <w:r>
        <w:t>From Bruce Dixon’s lips to all of our ears.</w:t>
      </w:r>
      <w:proofErr w:type="gramEnd"/>
      <w:r>
        <w:t xml:space="preserve">  </w:t>
      </w:r>
      <w:r w:rsidRPr="009C421C">
        <w:rPr>
          <w:rStyle w:val="StyleUnderline"/>
          <w:highlight w:val="yellow"/>
        </w:rPr>
        <w:t>It is</w:t>
      </w:r>
      <w:r w:rsidRPr="00842D66">
        <w:rPr>
          <w:rStyle w:val="StyleUnderline"/>
        </w:rPr>
        <w:t xml:space="preserve"> indeed </w:t>
      </w:r>
      <w:r w:rsidRPr="009C421C">
        <w:rPr>
          <w:rStyle w:val="StyleUnderline"/>
          <w:highlight w:val="yellow"/>
        </w:rPr>
        <w:t>time</w:t>
      </w:r>
      <w:r w:rsidRPr="00842D66">
        <w:rPr>
          <w:rStyle w:val="StyleUnderline"/>
        </w:rPr>
        <w:t xml:space="preserve"> to consider what use is served by the “anti-racist education” industry and </w:t>
      </w:r>
      <w:r w:rsidRPr="009C421C">
        <w:rPr>
          <w:rStyle w:val="StyleUnderline"/>
          <w:highlight w:val="yellow"/>
        </w:rPr>
        <w:t>for</w:t>
      </w:r>
      <w:r>
        <w:t xml:space="preserve"> one of its main operators, Tim </w:t>
      </w:r>
      <w:r w:rsidRPr="009C421C">
        <w:rPr>
          <w:rStyle w:val="StyleUnderline"/>
          <w:highlight w:val="yellow"/>
        </w:rPr>
        <w:t>Wise</w:t>
      </w:r>
      <w:r w:rsidRPr="00842D66">
        <w:t>,</w:t>
      </w:r>
      <w:r>
        <w:t xml:space="preserve"> </w:t>
      </w:r>
      <w:r w:rsidRPr="009C421C">
        <w:rPr>
          <w:rStyle w:val="StyleUnderline"/>
          <w:highlight w:val="yellow"/>
        </w:rPr>
        <w:t>to find a</w:t>
      </w:r>
      <w:r w:rsidRPr="00842D66">
        <w:rPr>
          <w:rStyle w:val="StyleUnderline"/>
        </w:rPr>
        <w:t xml:space="preserve"> new,</w:t>
      </w:r>
      <w:r>
        <w:t xml:space="preserve"> preferably </w:t>
      </w:r>
      <w:r w:rsidRPr="00842D66">
        <w:rPr>
          <w:rStyle w:val="StyleUnderline"/>
        </w:rPr>
        <w:t xml:space="preserve">honest, and </w:t>
      </w:r>
      <w:r w:rsidRPr="009C421C">
        <w:rPr>
          <w:rStyle w:val="StyleUnderline"/>
          <w:highlight w:val="yellow"/>
        </w:rPr>
        <w:t>less destructive line of work</w:t>
      </w:r>
      <w:r>
        <w:t>.</w:t>
      </w:r>
    </w:p>
    <w:p w14:paraId="6720E10E" w14:textId="77777777" w:rsidR="00F959D7" w:rsidRDefault="00F959D7" w:rsidP="00F959D7"/>
    <w:p w14:paraId="7366BD69" w14:textId="36E9B4A3" w:rsidR="00F959D7" w:rsidRPr="00F959D7" w:rsidRDefault="003B477F" w:rsidP="00F959D7">
      <w:pPr>
        <w:pStyle w:val="Heading4"/>
      </w:pPr>
      <w:r>
        <w:t xml:space="preserve">2. </w:t>
      </w:r>
      <w:r w:rsidR="00F959D7">
        <w:t xml:space="preserve">Questioning our motives is a </w:t>
      </w:r>
      <w:r w:rsidR="00F959D7" w:rsidRPr="00F959D7">
        <w:rPr>
          <w:u w:val="single"/>
        </w:rPr>
        <w:t>dangerous distraction</w:t>
      </w:r>
      <w:r w:rsidR="00F959D7">
        <w:t xml:space="preserve">. Our analysis should center on </w:t>
      </w:r>
      <w:r w:rsidR="00F959D7">
        <w:rPr>
          <w:u w:val="single"/>
        </w:rPr>
        <w:t>policies</w:t>
      </w:r>
      <w:r w:rsidR="00F959D7">
        <w:t>—</w:t>
      </w:r>
      <w:r w:rsidR="00F959D7">
        <w:rPr>
          <w:i/>
        </w:rPr>
        <w:t>including surveillance</w:t>
      </w:r>
      <w:r w:rsidR="00F959D7">
        <w:t>. This turns their “focus DA.”</w:t>
      </w:r>
    </w:p>
    <w:p w14:paraId="477D517E" w14:textId="77777777" w:rsidR="00F959D7" w:rsidRDefault="00F959D7" w:rsidP="00F959D7">
      <w:r w:rsidRPr="00042115">
        <w:rPr>
          <w:rStyle w:val="Style13ptBold"/>
        </w:rPr>
        <w:t>West 15</w:t>
      </w:r>
      <w:r>
        <w:t xml:space="preserve"> — Cornel West, Professor of Philosophy and Christian Practice at Union Theological Seminary, former Professor of African American Studies at Princeton University, holds a Ph.D. in Philosophy from Princeton University, 2015 (Facebook Post, April 23</w:t>
      </w:r>
      <w:r w:rsidRPr="00042115">
        <w:rPr>
          <w:vertAlign w:val="superscript"/>
        </w:rPr>
        <w:t>rd</w:t>
      </w:r>
      <w:r>
        <w:t xml:space="preserve">, Available Online at </w:t>
      </w:r>
      <w:hyperlink r:id="rId14" w:history="1">
        <w:r w:rsidRPr="00E2424F">
          <w:rPr>
            <w:rStyle w:val="Hyperlink"/>
          </w:rPr>
          <w:t>https://m.facebook.com/story.php?story_fbid=10155468598900111&amp;id=297452645110</w:t>
        </w:r>
      </w:hyperlink>
      <w:r>
        <w:t>, Accessed 04-24-2015)</w:t>
      </w:r>
    </w:p>
    <w:p w14:paraId="2DAC1B6D" w14:textId="77777777" w:rsidR="00F959D7" w:rsidRDefault="00F959D7" w:rsidP="00F959D7">
      <w:r w:rsidRPr="00042115">
        <w:rPr>
          <w:rStyle w:val="StyleUnderline"/>
          <w:highlight w:val="yellow"/>
        </w:rPr>
        <w:t>The escalating deaths and sufferings in Black and poor America</w:t>
      </w:r>
      <w:r w:rsidRPr="00042115">
        <w:rPr>
          <w:rStyle w:val="StyleUnderline"/>
        </w:rPr>
        <w:t xml:space="preserve"> and the</w:t>
      </w:r>
      <w:r>
        <w:t xml:space="preserve"> marvelous new </w:t>
      </w:r>
      <w:r w:rsidRPr="00042115">
        <w:rPr>
          <w:rStyle w:val="StyleUnderline"/>
        </w:rPr>
        <w:t>militancy in</w:t>
      </w:r>
      <w:r>
        <w:t xml:space="preserve"> our </w:t>
      </w:r>
      <w:r w:rsidRPr="00042115">
        <w:rPr>
          <w:rStyle w:val="StyleUnderline"/>
        </w:rPr>
        <w:t>Ferguson</w:t>
      </w:r>
      <w:r>
        <w:t xml:space="preserve"> moment </w:t>
      </w:r>
      <w:r w:rsidRPr="00042115">
        <w:rPr>
          <w:rStyle w:val="StyleUnderline"/>
          <w:highlight w:val="yellow"/>
        </w:rPr>
        <w:t xml:space="preserve">should compel us to focus on </w:t>
      </w:r>
      <w:r w:rsidRPr="00042115">
        <w:rPr>
          <w:rStyle w:val="Emphasis"/>
          <w:highlight w:val="yellow"/>
        </w:rPr>
        <w:t>what really matters</w:t>
      </w:r>
      <w:r w:rsidRPr="00042115">
        <w:rPr>
          <w:rStyle w:val="StyleUnderline"/>
          <w:highlight w:val="yellow"/>
        </w:rPr>
        <w:t xml:space="preserve">: The life and death issues of </w:t>
      </w:r>
      <w:r w:rsidRPr="00B53557">
        <w:rPr>
          <w:rStyle w:val="Emphasis"/>
          <w:highlight w:val="yellow"/>
        </w:rPr>
        <w:t>police murders</w:t>
      </w:r>
      <w:r w:rsidRPr="00042115">
        <w:rPr>
          <w:rStyle w:val="StyleUnderline"/>
          <w:highlight w:val="yellow"/>
        </w:rPr>
        <w:t xml:space="preserve">, </w:t>
      </w:r>
      <w:r w:rsidRPr="00B53557">
        <w:rPr>
          <w:rStyle w:val="Emphasis"/>
          <w:highlight w:val="yellow"/>
        </w:rPr>
        <w:t>poverty</w:t>
      </w:r>
      <w:r w:rsidRPr="00042115">
        <w:rPr>
          <w:rStyle w:val="StyleUnderline"/>
          <w:highlight w:val="yellow"/>
        </w:rPr>
        <w:t xml:space="preserve">, </w:t>
      </w:r>
      <w:r w:rsidRPr="00B53557">
        <w:rPr>
          <w:rStyle w:val="Emphasis"/>
          <w:highlight w:val="yellow"/>
        </w:rPr>
        <w:t>mass incarceration</w:t>
      </w:r>
      <w:r w:rsidRPr="00042115">
        <w:rPr>
          <w:rStyle w:val="StyleUnderline"/>
          <w:highlight w:val="yellow"/>
        </w:rPr>
        <w:t xml:space="preserve">, </w:t>
      </w:r>
      <w:r w:rsidRPr="00B53557">
        <w:rPr>
          <w:rStyle w:val="Emphasis"/>
          <w:highlight w:val="yellow"/>
        </w:rPr>
        <w:t>drones</w:t>
      </w:r>
      <w:r w:rsidRPr="00042115">
        <w:rPr>
          <w:rStyle w:val="StyleUnderline"/>
          <w:highlight w:val="yellow"/>
        </w:rPr>
        <w:t>,</w:t>
      </w:r>
      <w:r>
        <w:t xml:space="preserve"> TPP (</w:t>
      </w:r>
      <w:r w:rsidRPr="00B53557">
        <w:rPr>
          <w:rStyle w:val="Emphasis"/>
          <w:highlight w:val="yellow"/>
        </w:rPr>
        <w:t>unjust trade policies</w:t>
      </w:r>
      <w:r>
        <w:t>)</w:t>
      </w:r>
      <w:r w:rsidRPr="00042115">
        <w:rPr>
          <w:rStyle w:val="StyleUnderline"/>
          <w:highlight w:val="yellow"/>
        </w:rPr>
        <w:t xml:space="preserve">, </w:t>
      </w:r>
      <w:r w:rsidRPr="00B53557">
        <w:rPr>
          <w:rStyle w:val="Emphasis"/>
          <w:highlight w:val="yellow"/>
        </w:rPr>
        <w:t>vast surveillance</w:t>
      </w:r>
      <w:r w:rsidRPr="00042115">
        <w:rPr>
          <w:rStyle w:val="StyleUnderline"/>
          <w:highlight w:val="yellow"/>
        </w:rPr>
        <w:t xml:space="preserve">, </w:t>
      </w:r>
      <w:r w:rsidRPr="00B53557">
        <w:rPr>
          <w:rStyle w:val="Emphasis"/>
          <w:highlight w:val="yellow"/>
        </w:rPr>
        <w:t>decrepit schools</w:t>
      </w:r>
      <w:r w:rsidRPr="00042115">
        <w:rPr>
          <w:rStyle w:val="StyleUnderline"/>
          <w:highlight w:val="yellow"/>
        </w:rPr>
        <w:t xml:space="preserve">, </w:t>
      </w:r>
      <w:r w:rsidRPr="00B53557">
        <w:rPr>
          <w:rStyle w:val="Emphasis"/>
          <w:highlight w:val="yellow"/>
        </w:rPr>
        <w:t>unemployment</w:t>
      </w:r>
      <w:r w:rsidRPr="00042115">
        <w:rPr>
          <w:rStyle w:val="StyleUnderline"/>
          <w:highlight w:val="yellow"/>
        </w:rPr>
        <w:t xml:space="preserve">, </w:t>
      </w:r>
      <w:r w:rsidRPr="00B53557">
        <w:rPr>
          <w:rStyle w:val="Emphasis"/>
          <w:highlight w:val="yellow"/>
        </w:rPr>
        <w:t>Wall Street power</w:t>
      </w:r>
      <w:r w:rsidRPr="00042115">
        <w:rPr>
          <w:rStyle w:val="StyleUnderline"/>
          <w:highlight w:val="yellow"/>
        </w:rPr>
        <w:t>,</w:t>
      </w:r>
      <w:r w:rsidRPr="00042115">
        <w:rPr>
          <w:rStyle w:val="StyleUnderline"/>
        </w:rPr>
        <w:t xml:space="preserve"> Israeli occupation</w:t>
      </w:r>
      <w:r>
        <w:t xml:space="preserve"> of Palestinians</w:t>
      </w:r>
      <w:r w:rsidRPr="00042115">
        <w:rPr>
          <w:rStyle w:val="StyleUnderline"/>
        </w:rPr>
        <w:t>,</w:t>
      </w:r>
      <w:r>
        <w:t xml:space="preserve"> Dalit </w:t>
      </w:r>
      <w:r w:rsidRPr="00042115">
        <w:rPr>
          <w:rStyle w:val="StyleUnderline"/>
        </w:rPr>
        <w:t xml:space="preserve">resistance in India, </w:t>
      </w:r>
      <w:r w:rsidRPr="00B53557">
        <w:rPr>
          <w:rStyle w:val="Emphasis"/>
          <w:highlight w:val="yellow"/>
        </w:rPr>
        <w:t>and ecological catastrophe</w:t>
      </w:r>
      <w:r>
        <w:t>.</w:t>
      </w:r>
    </w:p>
    <w:p w14:paraId="3EA4F778" w14:textId="77777777" w:rsidR="00F959D7" w:rsidRDefault="00F959D7" w:rsidP="00F959D7">
      <w:r w:rsidRPr="00042115">
        <w:rPr>
          <w:rStyle w:val="StyleUnderline"/>
          <w:highlight w:val="yellow"/>
        </w:rPr>
        <w:lastRenderedPageBreak/>
        <w:t xml:space="preserve">Character assassination is the refuge of those who </w:t>
      </w:r>
      <w:r w:rsidRPr="00042115">
        <w:rPr>
          <w:rStyle w:val="Emphasis"/>
          <w:highlight w:val="yellow"/>
        </w:rPr>
        <w:t>hide and conceal these issues</w:t>
      </w:r>
      <w:r w:rsidRPr="00042115">
        <w:rPr>
          <w:rStyle w:val="StyleUnderline"/>
          <w:highlight w:val="yellow"/>
        </w:rPr>
        <w:t xml:space="preserve"> in order to rationalize their</w:t>
      </w:r>
      <w:r w:rsidRPr="00042115">
        <w:rPr>
          <w:rStyle w:val="StyleUnderline"/>
        </w:rPr>
        <w:t xml:space="preserve"> own </w:t>
      </w:r>
      <w:r w:rsidRPr="00042115">
        <w:rPr>
          <w:rStyle w:val="StyleUnderline"/>
          <w:highlight w:val="yellow"/>
        </w:rPr>
        <w:t>allegiance to the status quo</w:t>
      </w:r>
      <w:r>
        <w:t xml:space="preserve">. I am neither a saint nor prophet, but I am a Jesus-loving free Black man in a Great Tradition who intends to be faithful unto death in telling the truth and bearing witness to justice. I am not beholden to any administration, political party, TV channel or financial sponsor because loving suffering and struggling peoples is my point of reference. Deep integrity must trump cheap popularity. Nothing will stop or distract my work and witness, even as I learn from others and try not to hurt others. </w:t>
      </w:r>
    </w:p>
    <w:p w14:paraId="59B68C63" w14:textId="77777777" w:rsidR="00F959D7" w:rsidRDefault="00F959D7" w:rsidP="00F959D7">
      <w:pPr>
        <w:rPr>
          <w:rStyle w:val="StyleUnderline"/>
        </w:rPr>
      </w:pPr>
      <w:r>
        <w:t xml:space="preserve">But </w:t>
      </w:r>
      <w:r w:rsidRPr="00042115">
        <w:rPr>
          <w:rStyle w:val="StyleUnderline"/>
        </w:rPr>
        <w:t>to pursue truth and justice is to live dangerously</w:t>
      </w:r>
      <w:r>
        <w:t xml:space="preserve">. In the spirit of John Coltrane’s LOVE SUPREME, </w:t>
      </w:r>
      <w:r w:rsidRPr="00042115">
        <w:rPr>
          <w:rStyle w:val="StyleUnderline"/>
          <w:highlight w:val="yellow"/>
        </w:rPr>
        <w:t xml:space="preserve">let us focus on what really matters: the </w:t>
      </w:r>
      <w:r w:rsidRPr="00042115">
        <w:rPr>
          <w:rStyle w:val="Emphasis"/>
          <w:highlight w:val="yellow"/>
        </w:rPr>
        <w:t>issues, policies, and realities</w:t>
      </w:r>
      <w:r w:rsidRPr="00042115">
        <w:rPr>
          <w:rStyle w:val="StyleUnderline"/>
          <w:highlight w:val="yellow"/>
        </w:rPr>
        <w:t xml:space="preserve"> that affect</w:t>
      </w:r>
      <w:r w:rsidRPr="00042115">
        <w:rPr>
          <w:rStyle w:val="StyleUnderline"/>
        </w:rPr>
        <w:t xml:space="preserve"> precious </w:t>
      </w:r>
      <w:r w:rsidRPr="00042115">
        <w:rPr>
          <w:rStyle w:val="StyleUnderline"/>
          <w:highlight w:val="yellow"/>
        </w:rPr>
        <w:t>everyday people</w:t>
      </w:r>
      <w:r w:rsidRPr="00042115">
        <w:rPr>
          <w:rStyle w:val="StyleUnderline"/>
        </w:rPr>
        <w:t xml:space="preserve"> catching hell </w:t>
      </w:r>
      <w:r w:rsidRPr="00042115">
        <w:rPr>
          <w:rStyle w:val="StyleUnderline"/>
          <w:highlight w:val="yellow"/>
        </w:rPr>
        <w:t>and how we can resist the lies and crimes of the status quo!</w:t>
      </w:r>
    </w:p>
    <w:p w14:paraId="1D8BD99B" w14:textId="77777777" w:rsidR="00F959D7" w:rsidRPr="00F959D7" w:rsidRDefault="00F959D7" w:rsidP="00F959D7"/>
    <w:p w14:paraId="1069F3CA" w14:textId="6D0F237E" w:rsidR="00F50E9F" w:rsidRDefault="003B477F" w:rsidP="00F50E9F">
      <w:pPr>
        <w:pStyle w:val="Heading4"/>
      </w:pPr>
      <w:r w:rsidRPr="003B477F">
        <w:t xml:space="preserve">3. </w:t>
      </w:r>
      <w:r w:rsidR="00F50E9F" w:rsidRPr="00F50E9F">
        <w:rPr>
          <w:u w:val="single"/>
        </w:rPr>
        <w:t>Permute: do both</w:t>
      </w:r>
      <w:r w:rsidR="00F50E9F">
        <w:t xml:space="preserve">. This means criticizing NSA surveillance with an understanding that it is part of the ongoing, ubiquitous abuse </w:t>
      </w:r>
      <w:r w:rsidR="00F50E9F" w:rsidRPr="00F50E9F">
        <w:t>of people of color</w:t>
      </w:r>
      <w:r w:rsidR="00F50E9F">
        <w:t xml:space="preserve">. </w:t>
      </w:r>
      <w:r w:rsidR="00375421">
        <w:t xml:space="preserve">The alt doesn’t disagree with our policy conclusions. </w:t>
      </w:r>
    </w:p>
    <w:p w14:paraId="6E180C89" w14:textId="77777777" w:rsidR="00F50E9F" w:rsidRDefault="00F50E9F" w:rsidP="00F50E9F"/>
    <w:p w14:paraId="4E6823BF" w14:textId="70446F42" w:rsidR="00F959D7" w:rsidRPr="00F959D7" w:rsidRDefault="003B477F" w:rsidP="00F959D7">
      <w:pPr>
        <w:pStyle w:val="Heading4"/>
      </w:pPr>
      <w:r>
        <w:t xml:space="preserve">4. </w:t>
      </w:r>
      <w:r w:rsidR="00F959D7" w:rsidRPr="003B477F">
        <w:rPr>
          <w:u w:val="single"/>
        </w:rPr>
        <w:t>Yes</w:t>
      </w:r>
      <w:r w:rsidR="00F959D7">
        <w:t xml:space="preserve">, our </w:t>
      </w:r>
      <w:r w:rsidR="00F959D7" w:rsidRPr="00F959D7">
        <w:t xml:space="preserve">impact is </w:t>
      </w:r>
      <w:r w:rsidR="00F959D7" w:rsidRPr="003B477F">
        <w:t>real</w:t>
      </w:r>
      <w:r w:rsidR="00F959D7">
        <w:t xml:space="preserve">. </w:t>
      </w:r>
      <w:r w:rsidR="00F959D7" w:rsidRPr="00F959D7">
        <w:t>Mass</w:t>
      </w:r>
      <w:r w:rsidR="00F959D7">
        <w:t xml:space="preserve"> surveillance </w:t>
      </w:r>
      <w:r w:rsidR="00F959D7">
        <w:rPr>
          <w:i/>
          <w:u w:val="single"/>
        </w:rPr>
        <w:t>actually</w:t>
      </w:r>
      <w:r w:rsidR="00F959D7">
        <w:t xml:space="preserve"> and </w:t>
      </w:r>
      <w:r w:rsidR="00F959D7" w:rsidRPr="00F959D7">
        <w:rPr>
          <w:i/>
          <w:u w:val="single"/>
        </w:rPr>
        <w:t>disproportionately</w:t>
      </w:r>
      <w:r w:rsidR="00F959D7">
        <w:t xml:space="preserve"> harms people of color. Voting </w:t>
      </w:r>
      <w:proofErr w:type="spellStart"/>
      <w:r w:rsidR="00F959D7">
        <w:t>aff</w:t>
      </w:r>
      <w:proofErr w:type="spellEnd"/>
      <w:r w:rsidR="00F959D7">
        <w:t xml:space="preserve"> </w:t>
      </w:r>
      <w:r w:rsidR="00F959D7">
        <w:rPr>
          <w:i/>
          <w:u w:val="single"/>
        </w:rPr>
        <w:t>is</w:t>
      </w:r>
      <w:r w:rsidR="00F959D7">
        <w:t xml:space="preserve"> anti-racist. </w:t>
      </w:r>
    </w:p>
    <w:p w14:paraId="0C3039E5" w14:textId="77777777" w:rsidR="00F959D7" w:rsidRPr="004419A3" w:rsidRDefault="00F959D7" w:rsidP="00F959D7">
      <w:r>
        <w:rPr>
          <w:rStyle w:val="Style13ptBold"/>
        </w:rPr>
        <w:t>Hudson 13</w:t>
      </w:r>
      <w:r w:rsidRPr="004419A3">
        <w:t xml:space="preserve"> </w:t>
      </w:r>
      <w:r>
        <w:t xml:space="preserve">— Adam Hudson, </w:t>
      </w:r>
      <w:r w:rsidRPr="00E3722C">
        <w:t xml:space="preserve">Reporting Fellow at </w:t>
      </w:r>
      <w:proofErr w:type="spellStart"/>
      <w:r w:rsidRPr="00E3722C">
        <w:rPr>
          <w:i/>
        </w:rPr>
        <w:t>Truthout</w:t>
      </w:r>
      <w:proofErr w:type="spellEnd"/>
      <w:r>
        <w:t xml:space="preserve">, holds a </w:t>
      </w:r>
      <w:r w:rsidRPr="00E3722C">
        <w:t>B</w:t>
      </w:r>
      <w:r>
        <w:t>.</w:t>
      </w:r>
      <w:r w:rsidRPr="00E3722C">
        <w:t>A</w:t>
      </w:r>
      <w:r>
        <w:t>.</w:t>
      </w:r>
      <w:r w:rsidRPr="00E3722C">
        <w:t xml:space="preserve"> in International Relations</w:t>
      </w:r>
      <w:r>
        <w:t xml:space="preserve"> from Stanford University, 2013 (Facebook Post, July 7</w:t>
      </w:r>
      <w:r w:rsidRPr="004419A3">
        <w:rPr>
          <w:vertAlign w:val="superscript"/>
        </w:rPr>
        <w:t>th</w:t>
      </w:r>
      <w:r>
        <w:t xml:space="preserve">, Available Online at </w:t>
      </w:r>
      <w:r w:rsidRPr="004419A3">
        <w:t>https://www.facebook.com/emmarosenthal/posts/10200579042093460</w:t>
      </w:r>
      <w:r>
        <w:t>, Accessed 06-18-2015)</w:t>
      </w:r>
    </w:p>
    <w:p w14:paraId="3129C20F" w14:textId="77777777" w:rsidR="00F959D7" w:rsidRDefault="00F959D7" w:rsidP="00F959D7">
      <w:r w:rsidRPr="00F959D7">
        <w:rPr>
          <w:rStyle w:val="StyleUnderline"/>
          <w:highlight w:val="yellow"/>
        </w:rPr>
        <w:t>My</w:t>
      </w:r>
      <w:r w:rsidRPr="004419A3">
        <w:rPr>
          <w:rStyle w:val="StyleUnderline"/>
        </w:rPr>
        <w:t xml:space="preserve"> Twitter </w:t>
      </w:r>
      <w:r w:rsidRPr="00F959D7">
        <w:rPr>
          <w:rStyle w:val="StyleUnderline"/>
          <w:highlight w:val="yellow"/>
        </w:rPr>
        <w:t>argument with</w:t>
      </w:r>
      <w:r w:rsidRPr="004419A3">
        <w:rPr>
          <w:rStyle w:val="StyleUnderline"/>
        </w:rPr>
        <w:t xml:space="preserve"> Tim </w:t>
      </w:r>
      <w:r w:rsidRPr="00F959D7">
        <w:rPr>
          <w:rStyle w:val="StyleUnderline"/>
          <w:highlight w:val="yellow"/>
        </w:rPr>
        <w:t>Wise about</w:t>
      </w:r>
      <w:r w:rsidRPr="004419A3">
        <w:t xml:space="preserve"> Edward </w:t>
      </w:r>
      <w:r w:rsidRPr="00F959D7">
        <w:rPr>
          <w:rStyle w:val="StyleUnderline"/>
        </w:rPr>
        <w:t>Snowden</w:t>
      </w:r>
      <w:r w:rsidRPr="004419A3">
        <w:rPr>
          <w:rStyle w:val="StyleUnderline"/>
        </w:rPr>
        <w:t>,</w:t>
      </w:r>
      <w:r w:rsidRPr="004419A3">
        <w:t xml:space="preserve"> Glenn </w:t>
      </w:r>
      <w:r w:rsidRPr="004419A3">
        <w:rPr>
          <w:rStyle w:val="StyleUnderline"/>
        </w:rPr>
        <w:t xml:space="preserve">Greenwald, and mass </w:t>
      </w:r>
      <w:r w:rsidRPr="00F959D7">
        <w:rPr>
          <w:rStyle w:val="StyleUnderline"/>
          <w:highlight w:val="yellow"/>
        </w:rPr>
        <w:t>surveillance</w:t>
      </w:r>
      <w:r w:rsidRPr="004419A3">
        <w:t xml:space="preserve"> (</w:t>
      </w:r>
      <w:r w:rsidRPr="004419A3">
        <w:rPr>
          <w:rStyle w:val="StyleUnderline"/>
        </w:rPr>
        <w:t>which caused a maelstrom on Twitter because of how awful and one-dimensional his arguments were</w:t>
      </w:r>
      <w:r w:rsidRPr="004419A3">
        <w:t xml:space="preserve">) </w:t>
      </w:r>
      <w:r w:rsidRPr="00F959D7">
        <w:rPr>
          <w:rStyle w:val="StyleUnderline"/>
          <w:highlight w:val="yellow"/>
        </w:rPr>
        <w:t>revealed</w:t>
      </w:r>
      <w:r w:rsidRPr="004419A3">
        <w:rPr>
          <w:rStyle w:val="StyleUnderline"/>
        </w:rPr>
        <w:t xml:space="preserve"> a lot about </w:t>
      </w:r>
      <w:r w:rsidRPr="00F959D7">
        <w:rPr>
          <w:rStyle w:val="StyleUnderline"/>
          <w:highlight w:val="yellow"/>
        </w:rPr>
        <w:t xml:space="preserve">how </w:t>
      </w:r>
      <w:r w:rsidRPr="00F959D7">
        <w:rPr>
          <w:rStyle w:val="Emphasis"/>
          <w:highlight w:val="yellow"/>
        </w:rPr>
        <w:t>intellectually bankrupt</w:t>
      </w:r>
      <w:r w:rsidRPr="00F959D7">
        <w:rPr>
          <w:rStyle w:val="StyleUnderline"/>
          <w:highlight w:val="yellow"/>
        </w:rPr>
        <w:t xml:space="preserve"> anti-racist liberalism is</w:t>
      </w:r>
      <w:r w:rsidRPr="004419A3">
        <w:rPr>
          <w:rStyle w:val="StyleUnderline"/>
        </w:rPr>
        <w:t xml:space="preserve"> in the U</w:t>
      </w:r>
      <w:r w:rsidRPr="004419A3">
        <w:t xml:space="preserve">nited </w:t>
      </w:r>
      <w:r w:rsidRPr="004419A3">
        <w:rPr>
          <w:rStyle w:val="StyleUnderline"/>
        </w:rPr>
        <w:t>S</w:t>
      </w:r>
      <w:r w:rsidRPr="004419A3">
        <w:t xml:space="preserve">tates. </w:t>
      </w:r>
      <w:r w:rsidRPr="00F959D7">
        <w:rPr>
          <w:rStyle w:val="StyleUnderline"/>
          <w:highlight w:val="yellow"/>
        </w:rPr>
        <w:t>Wise and a lot of</w:t>
      </w:r>
      <w:r w:rsidRPr="004419A3">
        <w:rPr>
          <w:rStyle w:val="StyleUnderline"/>
        </w:rPr>
        <w:t xml:space="preserve"> so-called anti-racist </w:t>
      </w:r>
      <w:r w:rsidRPr="00F959D7">
        <w:rPr>
          <w:rStyle w:val="StyleUnderline"/>
          <w:highlight w:val="yellow"/>
        </w:rPr>
        <w:t>liberals</w:t>
      </w:r>
      <w:r w:rsidRPr="004419A3">
        <w:t xml:space="preserve"> (including Melissa Harris-Perry) </w:t>
      </w:r>
      <w:r w:rsidRPr="00F959D7">
        <w:rPr>
          <w:rStyle w:val="StyleUnderline"/>
          <w:highlight w:val="yellow"/>
        </w:rPr>
        <w:t xml:space="preserve">use their anti-racist analysis to defend Obama from any criticism rather than </w:t>
      </w:r>
      <w:r w:rsidRPr="00F959D7">
        <w:rPr>
          <w:rStyle w:val="Emphasis"/>
          <w:highlight w:val="yellow"/>
        </w:rPr>
        <w:t>seriously critique</w:t>
      </w:r>
      <w:r w:rsidRPr="00F959D7">
        <w:rPr>
          <w:rStyle w:val="StyleUnderline"/>
          <w:highlight w:val="yellow"/>
        </w:rPr>
        <w:t xml:space="preserve"> his policies. They'll </w:t>
      </w:r>
      <w:r w:rsidRPr="00F959D7">
        <w:rPr>
          <w:rStyle w:val="Emphasis"/>
          <w:highlight w:val="yellow"/>
        </w:rPr>
        <w:t>belittle the importance</w:t>
      </w:r>
      <w:r w:rsidRPr="00F959D7">
        <w:rPr>
          <w:rStyle w:val="StyleUnderline"/>
          <w:highlight w:val="yellow"/>
        </w:rPr>
        <w:t xml:space="preserve"> of issues like</w:t>
      </w:r>
      <w:r w:rsidRPr="004419A3">
        <w:rPr>
          <w:rStyle w:val="StyleUnderline"/>
        </w:rPr>
        <w:t xml:space="preserve"> targeted killing, indefinite detention, and </w:t>
      </w:r>
      <w:r w:rsidRPr="00F959D7">
        <w:rPr>
          <w:rStyle w:val="StyleUnderline"/>
          <w:highlight w:val="yellow"/>
        </w:rPr>
        <w:t>mass surveillance, blame Republicans, or defend Obama's egregious policies</w:t>
      </w:r>
      <w:r w:rsidRPr="004419A3">
        <w:rPr>
          <w:rStyle w:val="StyleUnderline"/>
        </w:rPr>
        <w:t xml:space="preserve">, even if they went on the record criticizing the same thing when it happened under Bush. The fact of the matter is that </w:t>
      </w:r>
      <w:r w:rsidRPr="00F959D7">
        <w:rPr>
          <w:rStyle w:val="StyleUnderline"/>
          <w:highlight w:val="yellow"/>
        </w:rPr>
        <w:t>many of Obama's policies, such as</w:t>
      </w:r>
      <w:r w:rsidRPr="004419A3">
        <w:rPr>
          <w:rStyle w:val="StyleUnderline"/>
        </w:rPr>
        <w:t xml:space="preserve"> privatizing education, </w:t>
      </w:r>
      <w:r w:rsidRPr="00F959D7">
        <w:rPr>
          <w:rStyle w:val="StyleUnderline"/>
          <w:highlight w:val="yellow"/>
        </w:rPr>
        <w:t>mass surveillance</w:t>
      </w:r>
      <w:r w:rsidRPr="004419A3">
        <w:rPr>
          <w:rStyle w:val="StyleUnderline"/>
        </w:rPr>
        <w:t xml:space="preserve">, indefinite detention, targeted killing and covert wars, </w:t>
      </w:r>
      <w:r w:rsidRPr="00F959D7">
        <w:rPr>
          <w:rStyle w:val="Emphasis"/>
          <w:highlight w:val="yellow"/>
        </w:rPr>
        <w:t>actually (and disproportionately)</w:t>
      </w:r>
      <w:r w:rsidRPr="00F959D7">
        <w:rPr>
          <w:rStyle w:val="StyleUnderline"/>
          <w:highlight w:val="yellow"/>
        </w:rPr>
        <w:t xml:space="preserve"> harm people of color in the U.S. and around the world. A </w:t>
      </w:r>
      <w:r w:rsidRPr="00F959D7">
        <w:rPr>
          <w:rStyle w:val="Emphasis"/>
          <w:highlight w:val="yellow"/>
        </w:rPr>
        <w:t>real</w:t>
      </w:r>
      <w:r w:rsidRPr="00F959D7">
        <w:rPr>
          <w:rStyle w:val="StyleUnderline"/>
          <w:highlight w:val="yellow"/>
        </w:rPr>
        <w:t xml:space="preserve"> "anti-racist" would call this out rather than attack the people who've exposed such egregious actions</w:t>
      </w:r>
      <w:r w:rsidRPr="004419A3">
        <w:t>.</w:t>
      </w:r>
    </w:p>
    <w:p w14:paraId="49B11F08" w14:textId="77777777" w:rsidR="00F959D7" w:rsidRDefault="00F959D7" w:rsidP="00F50E9F"/>
    <w:p w14:paraId="0C6D3C94" w14:textId="0B494DBC" w:rsidR="003B477F" w:rsidRDefault="003B477F" w:rsidP="003B477F">
      <w:pPr>
        <w:pStyle w:val="Heading4"/>
      </w:pPr>
      <w:r>
        <w:t xml:space="preserve">5. </w:t>
      </w:r>
      <w:r w:rsidRPr="003B477F">
        <w:rPr>
          <w:u w:val="single"/>
        </w:rPr>
        <w:t xml:space="preserve">Reject </w:t>
      </w:r>
      <w:proofErr w:type="spellStart"/>
      <w:r w:rsidRPr="003B477F">
        <w:rPr>
          <w:u w:val="single"/>
        </w:rPr>
        <w:t>aff</w:t>
      </w:r>
      <w:proofErr w:type="spellEnd"/>
      <w:r w:rsidRPr="003B477F">
        <w:rPr>
          <w:u w:val="single"/>
        </w:rPr>
        <w:t>-inclusive alternatives</w:t>
      </w:r>
      <w:r>
        <w:t xml:space="preserve">. They discourage </w:t>
      </w:r>
      <w:r w:rsidRPr="003B477F">
        <w:t xml:space="preserve">meaningful </w:t>
      </w:r>
      <w:r w:rsidRPr="003B477F">
        <w:rPr>
          <w:u w:val="single"/>
        </w:rPr>
        <w:t>clash</w:t>
      </w:r>
      <w:r>
        <w:t xml:space="preserve"> and </w:t>
      </w:r>
      <w:r w:rsidRPr="003B477F">
        <w:t>over-reward agreement</w:t>
      </w:r>
      <w:r>
        <w:t xml:space="preserve">. </w:t>
      </w:r>
      <w:r w:rsidRPr="003B477F">
        <w:rPr>
          <w:i/>
          <w:u w:val="single"/>
        </w:rPr>
        <w:t>Holistic</w:t>
      </w:r>
      <w:r>
        <w:t xml:space="preserve"> comparisons based on thesis-level disagreement better test </w:t>
      </w:r>
      <w:r w:rsidRPr="003B477F">
        <w:rPr>
          <w:u w:val="single"/>
        </w:rPr>
        <w:t>strategic decision-making</w:t>
      </w:r>
      <w:r>
        <w:t xml:space="preserve"> and </w:t>
      </w:r>
      <w:r w:rsidRPr="003B477F">
        <w:rPr>
          <w:u w:val="single"/>
        </w:rPr>
        <w:t>argument quality</w:t>
      </w:r>
      <w:r>
        <w:t>.</w:t>
      </w:r>
    </w:p>
    <w:p w14:paraId="6829D74F" w14:textId="77777777" w:rsidR="003B477F" w:rsidRPr="003B477F" w:rsidRDefault="003B477F" w:rsidP="003B477F"/>
    <w:p w14:paraId="738AFD6A" w14:textId="1637EE48" w:rsidR="00F959D7" w:rsidRDefault="003B477F" w:rsidP="00F959D7">
      <w:pPr>
        <w:pStyle w:val="Heading4"/>
      </w:pPr>
      <w:r w:rsidRPr="003B477F">
        <w:t xml:space="preserve">6. </w:t>
      </w:r>
      <w:r w:rsidR="00F959D7" w:rsidRPr="00B53557">
        <w:rPr>
          <w:u w:val="single"/>
        </w:rPr>
        <w:t>No “focus tradeoff”</w:t>
      </w:r>
      <w:r w:rsidR="00F959D7">
        <w:rPr>
          <w:u w:val="single"/>
        </w:rPr>
        <w:t xml:space="preserve"> link</w:t>
      </w:r>
      <w:r w:rsidR="00F959D7">
        <w:t xml:space="preserve"> — </w:t>
      </w:r>
      <w:proofErr w:type="spellStart"/>
      <w:r w:rsidR="00F959D7">
        <w:t>neg</w:t>
      </w:r>
      <w:proofErr w:type="spellEnd"/>
      <w:r w:rsidR="00F959D7">
        <w:t xml:space="preserve"> oversimplifies.</w:t>
      </w:r>
    </w:p>
    <w:p w14:paraId="3628B6F5" w14:textId="77777777" w:rsidR="00F959D7" w:rsidRPr="009E541D" w:rsidRDefault="00F959D7" w:rsidP="00F959D7">
      <w:r w:rsidRPr="009E541D">
        <w:rPr>
          <w:rStyle w:val="Style13ptBold"/>
        </w:rPr>
        <w:t>Dyson 15</w:t>
      </w:r>
      <w:r>
        <w:t xml:space="preserve"> — Michael Eric Dyson, Professor of Sociology at Georgetown University, holds a Ph.D. in Religion from Princeton University, 2015 (“All Black Lives Matter,” </w:t>
      </w:r>
      <w:r>
        <w:rPr>
          <w:i/>
        </w:rPr>
        <w:t>The New Republic</w:t>
      </w:r>
      <w:r>
        <w:t>, April 24</w:t>
      </w:r>
      <w:r w:rsidRPr="009E541D">
        <w:rPr>
          <w:vertAlign w:val="superscript"/>
        </w:rPr>
        <w:t>th</w:t>
      </w:r>
      <w:r>
        <w:t xml:space="preserve">, Available Online at </w:t>
      </w:r>
      <w:hyperlink r:id="rId15" w:history="1">
        <w:r w:rsidRPr="00E2424F">
          <w:rPr>
            <w:rStyle w:val="Hyperlink"/>
          </w:rPr>
          <w:t>http://www.newrepublic.com/article/121640/michael-eric-dyson-responds-cornel-west-all-black-lives-matter</w:t>
        </w:r>
      </w:hyperlink>
      <w:r>
        <w:t>, Accessed 04-24-2015)</w:t>
      </w:r>
    </w:p>
    <w:p w14:paraId="52FF9AC3" w14:textId="77777777" w:rsidR="00F959D7" w:rsidRDefault="00F959D7" w:rsidP="00F959D7">
      <w:r>
        <w:t xml:space="preserve">That epidemic has made some question the release of my essay as the plague of </w:t>
      </w:r>
      <w:proofErr w:type="gramStart"/>
      <w:r>
        <w:t>black death</w:t>
      </w:r>
      <w:proofErr w:type="gramEnd"/>
      <w:r>
        <w:t xml:space="preserve"> spreads. It’s good to remember there’s rarely a convenient or ideal time to engage messy, complicated issues, although it’s hardly impossible to address more than one issue at a time. On the Friday before my essay on West published, I published an op-ed for the </w:t>
      </w:r>
      <w:r>
        <w:lastRenderedPageBreak/>
        <w:t xml:space="preserve">New York Times on the killing of Walter Scott in South Carolina by North Charleston police officer Michael </w:t>
      </w:r>
      <w:proofErr w:type="spellStart"/>
      <w:r>
        <w:t>Slager</w:t>
      </w:r>
      <w:proofErr w:type="spellEnd"/>
      <w:r>
        <w:t xml:space="preserve">, arguing that the lived experience of race for blacks often feels like terror, whether it’s the fast terror of police killings or the slow terror of unmerited school expulsions. </w:t>
      </w:r>
      <w:r w:rsidRPr="009E541D">
        <w:rPr>
          <w:rStyle w:val="StyleUnderline"/>
          <w:highlight w:val="yellow"/>
        </w:rPr>
        <w:t xml:space="preserve">Some have suggested that we should </w:t>
      </w:r>
      <w:r w:rsidRPr="009E541D">
        <w:rPr>
          <w:rStyle w:val="Emphasis"/>
          <w:highlight w:val="yellow"/>
        </w:rPr>
        <w:t>only</w:t>
      </w:r>
      <w:r w:rsidRPr="009E541D">
        <w:rPr>
          <w:rStyle w:val="StyleUnderline"/>
          <w:highlight w:val="yellow"/>
        </w:rPr>
        <w:t xml:space="preserve"> deal with police brutality and the killing of black folk. But most</w:t>
      </w:r>
      <w:r w:rsidRPr="009E541D">
        <w:rPr>
          <w:rStyle w:val="StyleUnderline"/>
        </w:rPr>
        <w:t xml:space="preserve"> of us </w:t>
      </w:r>
      <w:r w:rsidRPr="009E541D">
        <w:rPr>
          <w:rStyle w:val="StyleUnderline"/>
          <w:highlight w:val="yellow"/>
        </w:rPr>
        <w:t xml:space="preserve">are used to </w:t>
      </w:r>
      <w:r w:rsidRPr="009E541D">
        <w:rPr>
          <w:rStyle w:val="Emphasis"/>
          <w:highlight w:val="yellow"/>
        </w:rPr>
        <w:t>grappling at the same time</w:t>
      </w:r>
      <w:r w:rsidRPr="009E541D">
        <w:rPr>
          <w:rStyle w:val="StyleUnderline"/>
          <w:highlight w:val="yellow"/>
        </w:rPr>
        <w:t xml:space="preserve"> with </w:t>
      </w:r>
      <w:r w:rsidRPr="009E541D">
        <w:rPr>
          <w:rStyle w:val="Emphasis"/>
          <w:highlight w:val="yellow"/>
        </w:rPr>
        <w:t>competing</w:t>
      </w:r>
      <w:r w:rsidRPr="009E541D">
        <w:rPr>
          <w:rStyle w:val="Emphasis"/>
        </w:rPr>
        <w:t xml:space="preserve">, </w:t>
      </w:r>
      <w:r w:rsidRPr="009E541D">
        <w:rPr>
          <w:rStyle w:val="Emphasis"/>
          <w:highlight w:val="yellow"/>
        </w:rPr>
        <w:t>or</w:t>
      </w:r>
      <w:r w:rsidRPr="009E541D">
        <w:rPr>
          <w:rStyle w:val="Emphasis"/>
        </w:rPr>
        <w:t xml:space="preserve"> even </w:t>
      </w:r>
      <w:r w:rsidRPr="009E541D">
        <w:rPr>
          <w:rStyle w:val="Emphasis"/>
          <w:highlight w:val="yellow"/>
        </w:rPr>
        <w:t>parallel</w:t>
      </w:r>
      <w:r w:rsidRPr="009E541D">
        <w:rPr>
          <w:rStyle w:val="StyleUnderline"/>
        </w:rPr>
        <w:t xml:space="preserve">, </w:t>
      </w:r>
      <w:r w:rsidRPr="009E541D">
        <w:rPr>
          <w:rStyle w:val="StyleUnderline"/>
          <w:highlight w:val="yellow"/>
        </w:rPr>
        <w:t>interests</w:t>
      </w:r>
      <w:r w:rsidRPr="009E541D">
        <w:rPr>
          <w:rStyle w:val="StyleUnderline"/>
        </w:rPr>
        <w:t xml:space="preserve">, </w:t>
      </w:r>
      <w:r w:rsidRPr="009E541D">
        <w:rPr>
          <w:rStyle w:val="StyleUnderline"/>
          <w:highlight w:val="yellow"/>
        </w:rPr>
        <w:t xml:space="preserve">and there’s </w:t>
      </w:r>
      <w:r w:rsidRPr="009E541D">
        <w:rPr>
          <w:rStyle w:val="Emphasis"/>
          <w:highlight w:val="yellow"/>
        </w:rPr>
        <w:t>little fear</w:t>
      </w:r>
      <w:r w:rsidRPr="009E541D">
        <w:rPr>
          <w:rStyle w:val="StyleUnderline"/>
          <w:highlight w:val="yellow"/>
        </w:rPr>
        <w:t xml:space="preserve"> that critical attention will be diverted from the most pressing matters</w:t>
      </w:r>
      <w:r w:rsidRPr="009E541D">
        <w:rPr>
          <w:rStyle w:val="StyleUnderline"/>
        </w:rPr>
        <w:t xml:space="preserve"> at hand</w:t>
      </w:r>
      <w:r>
        <w:t>. The healthy and humane treatment of human beings, although far more pressing in the case of the police and black masses, links the argument I made about respecting one’s opponents to the movement for the recognition of the value of black life.</w:t>
      </w:r>
    </w:p>
    <w:p w14:paraId="115E1EB2" w14:textId="77777777" w:rsidR="00F959D7" w:rsidRDefault="00F959D7" w:rsidP="00F959D7"/>
    <w:p w14:paraId="62CC3FB2" w14:textId="0C5F11AA" w:rsidR="00F959D7" w:rsidRDefault="003B477F" w:rsidP="00F959D7">
      <w:pPr>
        <w:pStyle w:val="Heading4"/>
      </w:pPr>
      <w:r>
        <w:t xml:space="preserve">7. </w:t>
      </w:r>
      <w:r w:rsidR="00F959D7" w:rsidRPr="00F959D7">
        <w:rPr>
          <w:u w:val="single"/>
        </w:rPr>
        <w:t>No “white privilege” link</w:t>
      </w:r>
      <w:r w:rsidR="00F959D7">
        <w:t xml:space="preserve"> — the </w:t>
      </w:r>
      <w:r w:rsidR="00F959D7" w:rsidRPr="00F959D7">
        <w:rPr>
          <w:i/>
        </w:rPr>
        <w:t>opposite</w:t>
      </w:r>
      <w:r w:rsidR="00F959D7">
        <w:t xml:space="preserve"> is true.  </w:t>
      </w:r>
    </w:p>
    <w:p w14:paraId="0071F8E5" w14:textId="77777777" w:rsidR="003B477F" w:rsidRPr="00BF16AE" w:rsidRDefault="003B477F" w:rsidP="003B477F">
      <w:r w:rsidRPr="00BF16AE">
        <w:rPr>
          <w:rStyle w:val="Style13ptBold"/>
        </w:rPr>
        <w:t>Greenwald 12</w:t>
      </w:r>
      <w:r>
        <w:t xml:space="preserve"> — Glenn Greenwald, Columnist for </w:t>
      </w:r>
      <w:r w:rsidRPr="00916803">
        <w:rPr>
          <w:i/>
        </w:rPr>
        <w:t>Salon</w:t>
      </w:r>
      <w:r>
        <w:t xml:space="preserve">, </w:t>
      </w:r>
      <w:r w:rsidRPr="00916803">
        <w:t>holds a J.D. from New York University School of Law</w:t>
      </w:r>
      <w:r>
        <w:t xml:space="preserve">, </w:t>
      </w:r>
      <w:r w:rsidRPr="00916803">
        <w:t>2012</w:t>
      </w:r>
      <w:r>
        <w:t xml:space="preserve"> (“</w:t>
      </w:r>
      <w:r w:rsidRPr="00BF16AE">
        <w:t>Who are the victims of civil liberties assaults and Endless War</w:t>
      </w:r>
      <w:proofErr w:type="gramStart"/>
      <w:r w:rsidRPr="00BF16AE">
        <w:t>?</w:t>
      </w:r>
      <w:r>
        <w:t>,</w:t>
      </w:r>
      <w:proofErr w:type="gramEnd"/>
      <w:r>
        <w:t xml:space="preserve">” </w:t>
      </w:r>
      <w:r>
        <w:rPr>
          <w:i/>
        </w:rPr>
        <w:t>Salon</w:t>
      </w:r>
      <w:r>
        <w:t>, January 16</w:t>
      </w:r>
      <w:r w:rsidRPr="00BF16AE">
        <w:rPr>
          <w:vertAlign w:val="superscript"/>
        </w:rPr>
        <w:t>th</w:t>
      </w:r>
      <w:r>
        <w:t xml:space="preserve">, Available Online at </w:t>
      </w:r>
      <w:hyperlink r:id="rId16" w:history="1">
        <w:r w:rsidRPr="00505AF1">
          <w:rPr>
            <w:rStyle w:val="Hyperlink"/>
          </w:rPr>
          <w:t>http://www.salon.com/2012/01/16/who_are_the_victims_of_civil_liberties_assaults_and_endless_war/</w:t>
        </w:r>
      </w:hyperlink>
      <w:r>
        <w:t>, Accessed 06-19-2015)</w:t>
      </w:r>
    </w:p>
    <w:p w14:paraId="2F662117" w14:textId="77777777" w:rsidR="003B477F" w:rsidRDefault="003B477F" w:rsidP="003B477F">
      <w:r>
        <w:t xml:space="preserve">Over the weekend, I recorded a </w:t>
      </w:r>
      <w:proofErr w:type="spellStart"/>
      <w:r>
        <w:t>BloggingheadsTV</w:t>
      </w:r>
      <w:proofErr w:type="spellEnd"/>
      <w:r>
        <w:t xml:space="preserve"> session with The Nation‘s Katha Pollitt in which several of these same themes were discussed; it was a good, civil, constructive discussion, and the video is below. </w:t>
      </w:r>
      <w:r w:rsidRPr="00BF16AE">
        <w:rPr>
          <w:rStyle w:val="StyleUnderline"/>
        </w:rPr>
        <w:t>Part of the debate</w:t>
      </w:r>
      <w:r>
        <w:t xml:space="preserve"> over the last couple weeks </w:t>
      </w:r>
      <w:r w:rsidRPr="00BF16AE">
        <w:rPr>
          <w:rStyle w:val="StyleUnderline"/>
        </w:rPr>
        <w:t>among progressives regarding political priorities, the Obama presidency, the Ron Paul candidacy and the like has entailed a litany of accusations</w:t>
      </w:r>
      <w:r>
        <w:t xml:space="preserve"> — smears — </w:t>
      </w:r>
      <w:r w:rsidRPr="00BF16AE">
        <w:rPr>
          <w:rStyle w:val="StyleUnderline"/>
        </w:rPr>
        <w:t>hurled at those</w:t>
      </w:r>
      <w:r>
        <w:t xml:space="preserve"> of us </w:t>
      </w:r>
      <w:r w:rsidRPr="00BF16AE">
        <w:rPr>
          <w:rStyle w:val="StyleUnderline"/>
        </w:rPr>
        <w:t>who insist on the prioritization of issues of war and civil liberties abuses, and who vocally highlight the ways in which the Democratic Party generally and President Obama specifically have been so awful on these matters. Some Democratic loyalists have explicitly argued that contrasting Obama with Ron Paul on these issues is warped because issues of war and civil liberties are</w:t>
      </w:r>
      <w:r>
        <w:t xml:space="preserve">, at best, </w:t>
      </w:r>
      <w:r w:rsidRPr="00BF16AE">
        <w:rPr>
          <w:rStyle w:val="StyleUnderline"/>
        </w:rPr>
        <w:t>ancillary concerns, while others have gone so far as to claim that only</w:t>
      </w:r>
      <w:r>
        <w:t xml:space="preserve"> racial and/or gender bias — </w:t>
      </w:r>
      <w:r w:rsidRPr="00BF16AE">
        <w:rPr>
          <w:rStyle w:val="StyleUnderline"/>
        </w:rPr>
        <w:t>white male “privilege”</w:t>
      </w:r>
      <w:r>
        <w:t xml:space="preserve"> — </w:t>
      </w:r>
      <w:r w:rsidRPr="00BF16AE">
        <w:rPr>
          <w:rStyle w:val="StyleUnderline"/>
        </w:rPr>
        <w:t>would cause someone to use the Paul candidacy to highlight how odious Obama has been in these areas</w:t>
      </w:r>
      <w:r>
        <w:t>.</w:t>
      </w:r>
    </w:p>
    <w:p w14:paraId="7C103629" w14:textId="77777777" w:rsidR="003B477F" w:rsidRDefault="003B477F" w:rsidP="003B477F">
      <w:r>
        <w:t xml:space="preserve">Leaving aside the fact that (as I detail in the discussion with Pollitt), numerous women and people of color have made the same points about the vital benefits of Paul’s candidacy — voices which these accusers tellingly ignore and silence — </w:t>
      </w:r>
      <w:r w:rsidRPr="00BF16AE">
        <w:rPr>
          <w:rStyle w:val="StyleUnderline"/>
        </w:rPr>
        <w:t xml:space="preserve">these accusations are pure projection. </w:t>
      </w:r>
      <w:r w:rsidRPr="003B477F">
        <w:rPr>
          <w:rStyle w:val="StyleUnderline"/>
          <w:highlight w:val="yellow"/>
        </w:rPr>
        <w:t>Those</w:t>
      </w:r>
      <w:r w:rsidRPr="00BF16AE">
        <w:rPr>
          <w:rStyle w:val="StyleUnderline"/>
        </w:rPr>
        <w:t xml:space="preserve"> who were </w:t>
      </w:r>
      <w:r w:rsidRPr="003B477F">
        <w:rPr>
          <w:rStyle w:val="StyleUnderline"/>
          <w:highlight w:val="yellow"/>
        </w:rPr>
        <w:t>operating from</w:t>
      </w:r>
      <w:r w:rsidRPr="00BF16AE">
        <w:rPr>
          <w:rStyle w:val="StyleUnderline"/>
        </w:rPr>
        <w:t xml:space="preserve"> such </w:t>
      </w:r>
      <w:r w:rsidRPr="003B477F">
        <w:rPr>
          <w:rStyle w:val="StyleUnderline"/>
          <w:highlight w:val="yellow"/>
        </w:rPr>
        <w:t xml:space="preserve">privilege would </w:t>
      </w:r>
      <w:r w:rsidRPr="003B477F">
        <w:rPr>
          <w:rStyle w:val="Emphasis"/>
          <w:highlight w:val="yellow"/>
        </w:rPr>
        <w:t>not</w:t>
      </w:r>
      <w:r w:rsidRPr="00BF16AE">
        <w:rPr>
          <w:rStyle w:val="StyleUnderline"/>
        </w:rPr>
        <w:t xml:space="preserve"> seek to </w:t>
      </w:r>
      <w:r w:rsidRPr="003B477F">
        <w:rPr>
          <w:rStyle w:val="StyleUnderline"/>
          <w:highlight w:val="yellow"/>
        </w:rPr>
        <w:t>prioritize issues of</w:t>
      </w:r>
      <w:r w:rsidRPr="00BF16AE">
        <w:rPr>
          <w:rStyle w:val="StyleUnderline"/>
        </w:rPr>
        <w:t xml:space="preserve"> war and </w:t>
      </w:r>
      <w:r w:rsidRPr="003B477F">
        <w:rPr>
          <w:rStyle w:val="StyleUnderline"/>
          <w:highlight w:val="yellow"/>
        </w:rPr>
        <w:t>civil liberties</w:t>
      </w:r>
      <w:r w:rsidRPr="00BF16AE">
        <w:rPr>
          <w:rStyle w:val="StyleUnderline"/>
        </w:rPr>
        <w:t xml:space="preserve">; that’s </w:t>
      </w:r>
      <w:r w:rsidRPr="003B477F">
        <w:rPr>
          <w:rStyle w:val="StyleUnderline"/>
          <w:highlight w:val="yellow"/>
        </w:rPr>
        <w:t>because it isn’t white progressives</w:t>
      </w:r>
      <w:r w:rsidRPr="00BF16AE">
        <w:rPr>
          <w:rStyle w:val="StyleUnderline"/>
        </w:rPr>
        <w:t xml:space="preserve"> and their families </w:t>
      </w:r>
      <w:r w:rsidRPr="003B477F">
        <w:rPr>
          <w:rStyle w:val="StyleUnderline"/>
          <w:highlight w:val="yellow"/>
        </w:rPr>
        <w:t>who are directly harmed</w:t>
      </w:r>
      <w:r w:rsidRPr="00BF16AE">
        <w:rPr>
          <w:rStyle w:val="StyleUnderline"/>
        </w:rPr>
        <w:t xml:space="preserve"> by these heinous policies. </w:t>
      </w:r>
      <w:r w:rsidRPr="00343979">
        <w:rPr>
          <w:rStyle w:val="Emphasis"/>
          <w:highlight w:val="yellow"/>
        </w:rPr>
        <w:t>The opposite is true</w:t>
      </w:r>
      <w:r w:rsidRPr="003B477F">
        <w:rPr>
          <w:rStyle w:val="StyleUnderline"/>
          <w:highlight w:val="yellow"/>
        </w:rPr>
        <w:t>: it’s very easy</w:t>
      </w:r>
      <w:r>
        <w:t xml:space="preserve">, very tempting, </w:t>
      </w:r>
      <w:r w:rsidRPr="003B477F">
        <w:rPr>
          <w:rStyle w:val="StyleUnderline"/>
          <w:highlight w:val="yellow"/>
        </w:rPr>
        <w:t>for those driven by</w:t>
      </w:r>
      <w:r w:rsidRPr="00BF16AE">
        <w:rPr>
          <w:rStyle w:val="StyleUnderline"/>
        </w:rPr>
        <w:t xml:space="preserve"> this type of </w:t>
      </w:r>
      <w:r w:rsidRPr="003B477F">
        <w:rPr>
          <w:rStyle w:val="StyleUnderline"/>
          <w:highlight w:val="yellow"/>
        </w:rPr>
        <w:t>“privilege”</w:t>
      </w:r>
      <w:r>
        <w:t xml:space="preserve"> — for non-Muslims in particular — </w:t>
      </w:r>
      <w:r w:rsidRPr="003B477F">
        <w:rPr>
          <w:rStyle w:val="StyleUnderline"/>
          <w:highlight w:val="yellow"/>
        </w:rPr>
        <w:t>to decide</w:t>
      </w:r>
      <w:r w:rsidRPr="00BF16AE">
        <w:rPr>
          <w:rStyle w:val="StyleUnderline"/>
        </w:rPr>
        <w:t xml:space="preserve"> that </w:t>
      </w:r>
      <w:r w:rsidRPr="003B477F">
        <w:rPr>
          <w:rStyle w:val="StyleUnderline"/>
          <w:highlight w:val="yellow"/>
        </w:rPr>
        <w:t xml:space="preserve">these issues are </w:t>
      </w:r>
      <w:r w:rsidRPr="00343979">
        <w:rPr>
          <w:rStyle w:val="Emphasis"/>
          <w:highlight w:val="yellow"/>
        </w:rPr>
        <w:t>not urgent</w:t>
      </w:r>
      <w:r w:rsidRPr="003B477F">
        <w:rPr>
          <w:rStyle w:val="StyleUnderline"/>
          <w:highlight w:val="yellow"/>
        </w:rPr>
        <w:t>, that Endless War and civil liberties abuses</w:t>
      </w:r>
      <w:r w:rsidRPr="00BF16AE">
        <w:rPr>
          <w:rStyle w:val="StyleUnderline"/>
        </w:rPr>
        <w:t xml:space="preserve"> by a President should not be disqualifying or </w:t>
      </w:r>
      <w:r w:rsidRPr="003B477F">
        <w:rPr>
          <w:rStyle w:val="StyleUnderline"/>
          <w:highlight w:val="yellow"/>
        </w:rPr>
        <w:t xml:space="preserve">can be </w:t>
      </w:r>
      <w:r w:rsidRPr="00343979">
        <w:rPr>
          <w:rStyle w:val="Emphasis"/>
          <w:highlight w:val="yellow"/>
        </w:rPr>
        <w:t>tolerated</w:t>
      </w:r>
      <w:r w:rsidRPr="003B477F">
        <w:rPr>
          <w:rStyle w:val="StyleUnderline"/>
          <w:highlight w:val="yellow"/>
        </w:rPr>
        <w:t>, precisely because these</w:t>
      </w:r>
      <w:r w:rsidRPr="00BF16AE">
        <w:rPr>
          <w:rStyle w:val="StyleUnderline"/>
        </w:rPr>
        <w:t xml:space="preserve"> non-Muslim </w:t>
      </w:r>
      <w:r w:rsidRPr="003B477F">
        <w:rPr>
          <w:rStyle w:val="StyleUnderline"/>
          <w:highlight w:val="yellow"/>
        </w:rPr>
        <w:t xml:space="preserve">progressive accusers are </w:t>
      </w:r>
      <w:r w:rsidRPr="00343979">
        <w:rPr>
          <w:rStyle w:val="Emphasis"/>
          <w:highlight w:val="yellow"/>
        </w:rPr>
        <w:t>not acutely affected</w:t>
      </w:r>
      <w:r w:rsidRPr="00343979">
        <w:rPr>
          <w:rStyle w:val="StyleUnderline"/>
        </w:rPr>
        <w:t xml:space="preserve"> by them. </w:t>
      </w:r>
      <w:r w:rsidRPr="003B477F">
        <w:rPr>
          <w:rStyle w:val="StyleUnderline"/>
          <w:highlight w:val="yellow"/>
        </w:rPr>
        <w:t xml:space="preserve">The kind of “privilege” these accusers raise would cause one to </w:t>
      </w:r>
      <w:r w:rsidRPr="003B477F">
        <w:rPr>
          <w:rStyle w:val="Emphasis"/>
          <w:highlight w:val="yellow"/>
        </w:rPr>
        <w:t>de-prioritize and accept civil liberties abuses</w:t>
      </w:r>
      <w:r>
        <w:t>, drone slaughter, indefinite detention and the like (</w:t>
      </w:r>
      <w:proofErr w:type="spellStart"/>
      <w:r>
        <w:t>i.e</w:t>
      </w:r>
      <w:proofErr w:type="spellEnd"/>
      <w:r>
        <w:t xml:space="preserve">, do what they themselves do), </w:t>
      </w:r>
      <w:r w:rsidRPr="00343979">
        <w:rPr>
          <w:rStyle w:val="Emphasis"/>
          <w:highlight w:val="yellow"/>
        </w:rPr>
        <w:t>not</w:t>
      </w:r>
      <w:r w:rsidRPr="00343979">
        <w:rPr>
          <w:rStyle w:val="StyleUnderline"/>
          <w:highlight w:val="yellow"/>
        </w:rPr>
        <w:t xml:space="preserve"> </w:t>
      </w:r>
      <w:r w:rsidRPr="00343979">
        <w:rPr>
          <w:rStyle w:val="Emphasis"/>
          <w:highlight w:val="yellow"/>
        </w:rPr>
        <w:t>demand</w:t>
      </w:r>
      <w:r w:rsidRPr="00343979">
        <w:rPr>
          <w:rStyle w:val="Emphasis"/>
        </w:rPr>
        <w:t xml:space="preserve"> that </w:t>
      </w:r>
      <w:r w:rsidRPr="00343979">
        <w:rPr>
          <w:rStyle w:val="Emphasis"/>
          <w:highlight w:val="yellow"/>
        </w:rPr>
        <w:t>significant attention</w:t>
      </w:r>
      <w:r w:rsidRPr="00343979">
        <w:rPr>
          <w:rStyle w:val="Emphasis"/>
        </w:rPr>
        <w:t xml:space="preserve"> be paid to them</w:t>
      </w:r>
      <w:r w:rsidRPr="00BF16AE">
        <w:rPr>
          <w:rStyle w:val="StyleUnderline"/>
        </w:rPr>
        <w:t xml:space="preserve"> when assessing political choices</w:t>
      </w:r>
      <w:r>
        <w:t>.</w:t>
      </w:r>
    </w:p>
    <w:p w14:paraId="14FAC130" w14:textId="77777777" w:rsidR="003B477F" w:rsidRDefault="003B477F" w:rsidP="003B477F">
      <w:r>
        <w:t xml:space="preserve">As I noted the other day, </w:t>
      </w:r>
      <w:r w:rsidRPr="00BF16AE">
        <w:rPr>
          <w:rStyle w:val="StyleUnderline"/>
        </w:rPr>
        <w:t>it isn’t white males being indefinitely detained, rendered, and having their houses and cars exploded with drones</w:t>
      </w:r>
      <w:r>
        <w:t xml:space="preserve"> — the victims of those policies are people like </w:t>
      </w:r>
      <w:proofErr w:type="spellStart"/>
      <w:r>
        <w:t>Lakhdar</w:t>
      </w:r>
      <w:proofErr w:type="spellEnd"/>
      <w:r>
        <w:t xml:space="preserve"> </w:t>
      </w:r>
      <w:proofErr w:type="spellStart"/>
      <w:r>
        <w:t>Boumediene</w:t>
      </w:r>
      <w:proofErr w:type="spellEnd"/>
      <w:r>
        <w:t xml:space="preserve">, or </w:t>
      </w:r>
      <w:proofErr w:type="spellStart"/>
      <w:r>
        <w:t>Gulet</w:t>
      </w:r>
      <w:proofErr w:type="spellEnd"/>
      <w:r>
        <w:t xml:space="preserve"> Mohamed, or Jose Padilla, or </w:t>
      </w:r>
      <w:proofErr w:type="spellStart"/>
      <w:r>
        <w:t>Awal</w:t>
      </w:r>
      <w:proofErr w:type="spellEnd"/>
      <w:r>
        <w:t xml:space="preserve"> </w:t>
      </w:r>
      <w:proofErr w:type="spellStart"/>
      <w:r>
        <w:t>Gul</w:t>
      </w:r>
      <w:proofErr w:type="spellEnd"/>
      <w:r>
        <w:t xml:space="preserve">, or Sami al-Haj, or </w:t>
      </w:r>
      <w:proofErr w:type="spellStart"/>
      <w:r>
        <w:t>Binyam</w:t>
      </w:r>
      <w:proofErr w:type="spellEnd"/>
      <w:r>
        <w:t xml:space="preserve"> Mohamed, or Murat </w:t>
      </w:r>
      <w:proofErr w:type="spellStart"/>
      <w:r>
        <w:t>Kurnaz</w:t>
      </w:r>
      <w:proofErr w:type="spellEnd"/>
      <w:r>
        <w:t xml:space="preserve">, or Afghan villagers, or Pakistani families, or Yemeni teenagers. In order to get the full depth of the oppression and injustice of these ongoing War on Terror policies, one has to do things like listen to this amazing — and tragically rare — interview conducted by Chris Hayes this weekend with </w:t>
      </w:r>
      <w:proofErr w:type="spellStart"/>
      <w:r>
        <w:t>Boumediene</w:t>
      </w:r>
      <w:proofErr w:type="spellEnd"/>
      <w:r>
        <w:t xml:space="preserve">, as the former GITMO detainee explained in Arabic how his life was devastated by indefinite detention. </w:t>
      </w:r>
      <w:r w:rsidRPr="00BF16AE">
        <w:rPr>
          <w:rStyle w:val="StyleUnderline"/>
        </w:rPr>
        <w:t xml:space="preserve">It’s easy to convince yourself </w:t>
      </w:r>
      <w:r w:rsidRPr="00BF16AE">
        <w:rPr>
          <w:rStyle w:val="StyleUnderline"/>
        </w:rPr>
        <w:lastRenderedPageBreak/>
        <w:t>that these abuses are not an urgent priority if</w:t>
      </w:r>
      <w:r>
        <w:t xml:space="preserve">, like those above-linked accusers, </w:t>
      </w:r>
      <w:r w:rsidRPr="00BF16AE">
        <w:rPr>
          <w:rStyle w:val="StyleUnderline"/>
        </w:rPr>
        <w:t>your non-Muslim privilege (to use their accusatory terminology) enables you to be shielded from their harms</w:t>
      </w:r>
      <w:r>
        <w:t>.</w:t>
      </w:r>
    </w:p>
    <w:p w14:paraId="72D21B16" w14:textId="77777777" w:rsidR="003B477F" w:rsidRDefault="003B477F" w:rsidP="003B477F">
      <w:r>
        <w:t xml:space="preserve">This is the primary point made so brilliantly by </w:t>
      </w:r>
      <w:proofErr w:type="spellStart"/>
      <w:r>
        <w:t>Falguni</w:t>
      </w:r>
      <w:proofErr w:type="spellEnd"/>
      <w:r>
        <w:t xml:space="preserve"> </w:t>
      </w:r>
      <w:proofErr w:type="spellStart"/>
      <w:r>
        <w:t>Sheth</w:t>
      </w:r>
      <w:proofErr w:type="spellEnd"/>
      <w:r>
        <w:t xml:space="preserve">, the Political Theory and Philosophy Professor, in arguing that </w:t>
      </w:r>
      <w:r w:rsidRPr="003B477F">
        <w:rPr>
          <w:rStyle w:val="StyleUnderline"/>
          <w:highlight w:val="yellow"/>
        </w:rPr>
        <w:t xml:space="preserve">white progressives throwing around these accusations are </w:t>
      </w:r>
      <w:r w:rsidRPr="003B477F">
        <w:rPr>
          <w:rStyle w:val="Emphasis"/>
          <w:highlight w:val="yellow"/>
        </w:rPr>
        <w:t>themselves</w:t>
      </w:r>
      <w:r w:rsidRPr="00BF16AE">
        <w:rPr>
          <w:rStyle w:val="StyleUnderline"/>
        </w:rPr>
        <w:t xml:space="preserve"> the ones </w:t>
      </w:r>
      <w:r w:rsidRPr="003B477F">
        <w:rPr>
          <w:rStyle w:val="StyleUnderline"/>
          <w:highlight w:val="yellow"/>
        </w:rPr>
        <w:t xml:space="preserve">guilty of it by virtue of their willingness to </w:t>
      </w:r>
      <w:r w:rsidRPr="003B477F">
        <w:rPr>
          <w:rStyle w:val="Emphasis"/>
          <w:highlight w:val="yellow"/>
        </w:rPr>
        <w:t>subordinate</w:t>
      </w:r>
      <w:r w:rsidRPr="003B477F">
        <w:rPr>
          <w:rStyle w:val="StyleUnderline"/>
          <w:highlight w:val="yellow"/>
        </w:rPr>
        <w:t xml:space="preserve"> these issues</w:t>
      </w:r>
      <w:r w:rsidRPr="00BF16AE">
        <w:rPr>
          <w:rStyle w:val="StyleUnderline"/>
        </w:rPr>
        <w:t xml:space="preserve"> to partisan gain</w:t>
      </w:r>
      <w:r>
        <w:t xml:space="preserve"> — in other words, no longer desiring that these abuses be vested with prime political priority now that it’s their Party and their President guilty of them:</w:t>
      </w:r>
    </w:p>
    <w:p w14:paraId="0166143B" w14:textId="77777777" w:rsidR="003B477F" w:rsidRDefault="003B477F" w:rsidP="003B477F">
      <w:pPr>
        <w:ind w:left="720"/>
      </w:pPr>
      <w:r>
        <w:t xml:space="preserve">But HERE FOLKS! I am a brown woman (in case my bio didn’t clue you into that), and I am downright livid at policies passed during the Obama administration (which a number of folks will attest that I anticipated before the 2008 election), which are even worse than expected. I am as livid with progressives who affect a casual? </w:t>
      </w:r>
      <w:proofErr w:type="gramStart"/>
      <w:r>
        <w:t>studied</w:t>
      </w:r>
      <w:proofErr w:type="gramEnd"/>
      <w:r>
        <w:t xml:space="preserve">? </w:t>
      </w:r>
      <w:proofErr w:type="gramStart"/>
      <w:r>
        <w:t>indifference</w:t>
      </w:r>
      <w:proofErr w:type="gramEnd"/>
      <w:r>
        <w:t xml:space="preserve"> to the Administration’s repeated support for warrantless wiretapping (remember Obama’s vote during the 2008 election season when he took a break in campaigning to return to Washington to vote for the renewal of FISA; for his support of the Justice Department’s withholding of evidence (and even habeas corpus) from detainees on grounds of national security; his commitment to indefinite detention (NDAA was not the first time it’s arisen. We saw his support in the gesture to move Gitmo detainees to a federal prison in Illinois—with only a casual suggestion that they might receive civilian trials—only to watch it die quickly under even modest resistance. Guantanamo is still open with detainees languishing); the expansion of troops into Afghanistan in the first part of his term; the unceasing drone attacks in Pakistan, etc. . . .</w:t>
      </w:r>
    </w:p>
    <w:p w14:paraId="4422CB03" w14:textId="77777777" w:rsidR="003B477F" w:rsidRDefault="003B477F" w:rsidP="003B477F">
      <w:pPr>
        <w:ind w:left="720"/>
      </w:pPr>
      <w:r>
        <w:t xml:space="preserve">Here’s my other question: Why does this have to turn into a “guilt by association” debate? Why can’t we discuss the questions that are being raised as serious and important questions, rather than referendums on voters’ or pundits’ moral character? I don’t have to like Ron Paul (and why do we need to LIKE our politicians?). I don’t have to have dinner with him. He doesn’t need to be a friend. He is raising the questions that every other liberal and progressive and feminist (yes, including you, Katha) should be raising and forcing the Democrats to address. As Greenwald has pointed out, these issues only become outrage-worthy when the Republicans are spearheading human rights violations, because it gives the libs and </w:t>
      </w:r>
      <w:proofErr w:type="spellStart"/>
      <w:r>
        <w:t>progs</w:t>
      </w:r>
      <w:proofErr w:type="spellEnd"/>
      <w:r>
        <w:t xml:space="preserve"> a lever by which to claim political superiority. The silence on the Democrats’ record of human rights violations is deafening. And they’re more than cherries on a blighted tree. They’re dead bodies on the blighted conscience of Americans.</w:t>
      </w:r>
    </w:p>
    <w:p w14:paraId="05D3190C" w14:textId="77777777" w:rsidR="003B477F" w:rsidRDefault="003B477F" w:rsidP="003B477F"/>
    <w:p w14:paraId="1A897FEA" w14:textId="78D18D49" w:rsidR="00343979" w:rsidRDefault="00343979" w:rsidP="00343979">
      <w:pPr>
        <w:pStyle w:val="Heading4"/>
      </w:pPr>
      <w:r>
        <w:t xml:space="preserve">8. </w:t>
      </w:r>
      <w:r w:rsidRPr="00343979">
        <w:rPr>
          <w:u w:val="single"/>
        </w:rPr>
        <w:t>Policy rejoinder best</w:t>
      </w:r>
      <w:r>
        <w:t xml:space="preserve"> — if both teams support NSA reform, vote </w:t>
      </w:r>
      <w:proofErr w:type="spellStart"/>
      <w:r>
        <w:t>aff</w:t>
      </w:r>
      <w:proofErr w:type="spellEnd"/>
      <w:r>
        <w:t xml:space="preserve">. </w:t>
      </w:r>
      <w:r w:rsidR="009B4A71">
        <w:t>K-as-prior-</w:t>
      </w:r>
      <w:r>
        <w:t xml:space="preserve">question </w:t>
      </w:r>
      <w:r w:rsidR="009B4A71" w:rsidRPr="009B4A71">
        <w:rPr>
          <w:i/>
        </w:rPr>
        <w:t>overcorrects</w:t>
      </w:r>
      <w:r w:rsidR="009B4A71">
        <w:t xml:space="preserve"> </w:t>
      </w:r>
      <w:r w:rsidR="00375421">
        <w:t xml:space="preserve">for tunnel vision </w:t>
      </w:r>
      <w:r w:rsidR="009B4A71">
        <w:t>by neglecting the</w:t>
      </w:r>
      <w:r>
        <w:t xml:space="preserve"> </w:t>
      </w:r>
      <w:r w:rsidRPr="00343979">
        <w:rPr>
          <w:u w:val="single"/>
        </w:rPr>
        <w:t>policy consequences</w:t>
      </w:r>
      <w:r w:rsidR="009B4A71">
        <w:t xml:space="preserve"> of academic scholarship. It also makes the </w:t>
      </w:r>
      <w:proofErr w:type="spellStart"/>
      <w:r w:rsidR="009B4A71">
        <w:t>neg’s</w:t>
      </w:r>
      <w:proofErr w:type="spellEnd"/>
      <w:r w:rsidR="009B4A71">
        <w:t xml:space="preserve"> job </w:t>
      </w:r>
      <w:r w:rsidR="009B4A71" w:rsidRPr="009B4A71">
        <w:rPr>
          <w:u w:val="single"/>
        </w:rPr>
        <w:t>too easy</w:t>
      </w:r>
      <w:r w:rsidR="009B4A71">
        <w:t xml:space="preserve">, undermining </w:t>
      </w:r>
      <w:r w:rsidR="009B4A71" w:rsidRPr="009B4A71">
        <w:rPr>
          <w:i/>
        </w:rPr>
        <w:t>rejoinder</w:t>
      </w:r>
      <w:r w:rsidR="009B4A71">
        <w:t xml:space="preserve"> and </w:t>
      </w:r>
      <w:r w:rsidR="009B4A71">
        <w:rPr>
          <w:i/>
        </w:rPr>
        <w:t xml:space="preserve">deep preparation </w:t>
      </w:r>
      <w:r w:rsidR="009B4A71">
        <w:t xml:space="preserve">skills. </w:t>
      </w:r>
    </w:p>
    <w:p w14:paraId="6A880D45" w14:textId="77777777" w:rsidR="003B477F" w:rsidRDefault="003B477F" w:rsidP="003B477F"/>
    <w:p w14:paraId="0E748FF8" w14:textId="270C14C5" w:rsidR="003B477F" w:rsidRPr="003B477F" w:rsidRDefault="009B4A71" w:rsidP="003B477F">
      <w:pPr>
        <w:pStyle w:val="Heading4"/>
      </w:pPr>
      <w:r w:rsidRPr="009B4A71">
        <w:t xml:space="preserve">9. </w:t>
      </w:r>
      <w:r w:rsidR="003B477F">
        <w:rPr>
          <w:u w:val="single"/>
        </w:rPr>
        <w:t xml:space="preserve">Reject attention </w:t>
      </w:r>
      <w:r w:rsidR="003B477F" w:rsidRPr="003B477F">
        <w:rPr>
          <w:u w:val="single"/>
        </w:rPr>
        <w:t>policing</w:t>
      </w:r>
      <w:r w:rsidR="003B477F">
        <w:t xml:space="preserve"> — there are </w:t>
      </w:r>
      <w:r w:rsidR="003B477F" w:rsidRPr="003B477F">
        <w:rPr>
          <w:i/>
          <w:u w:val="single"/>
        </w:rPr>
        <w:t>many</w:t>
      </w:r>
      <w:r w:rsidR="003B477F">
        <w:t xml:space="preserve"> productive “starting points.” NSA surveillance is one.</w:t>
      </w:r>
    </w:p>
    <w:p w14:paraId="7F205512" w14:textId="77777777" w:rsidR="00F959D7" w:rsidRPr="00BF16AE" w:rsidRDefault="00F959D7" w:rsidP="00F959D7">
      <w:r w:rsidRPr="00BF16AE">
        <w:rPr>
          <w:rStyle w:val="Style13ptBold"/>
        </w:rPr>
        <w:t>Greenwald 12</w:t>
      </w:r>
      <w:r>
        <w:t xml:space="preserve"> — Glenn Greenwald, Columnist for </w:t>
      </w:r>
      <w:r w:rsidRPr="00916803">
        <w:rPr>
          <w:i/>
        </w:rPr>
        <w:t>Salon</w:t>
      </w:r>
      <w:r>
        <w:t xml:space="preserve">, </w:t>
      </w:r>
      <w:r w:rsidRPr="00916803">
        <w:t>holds a J.D. from New York University School of Law</w:t>
      </w:r>
      <w:r>
        <w:t xml:space="preserve">, </w:t>
      </w:r>
      <w:r w:rsidRPr="00916803">
        <w:t>2012</w:t>
      </w:r>
      <w:r>
        <w:t xml:space="preserve"> (“</w:t>
      </w:r>
      <w:r w:rsidRPr="00BF16AE">
        <w:t>Who are the victims of civil liberties assaults and Endless War</w:t>
      </w:r>
      <w:proofErr w:type="gramStart"/>
      <w:r w:rsidRPr="00BF16AE">
        <w:t>?</w:t>
      </w:r>
      <w:r>
        <w:t>,</w:t>
      </w:r>
      <w:proofErr w:type="gramEnd"/>
      <w:r>
        <w:t xml:space="preserve">” </w:t>
      </w:r>
      <w:r>
        <w:rPr>
          <w:i/>
        </w:rPr>
        <w:t>Salon</w:t>
      </w:r>
      <w:r>
        <w:t>, January 16</w:t>
      </w:r>
      <w:r w:rsidRPr="00BF16AE">
        <w:rPr>
          <w:vertAlign w:val="superscript"/>
        </w:rPr>
        <w:t>th</w:t>
      </w:r>
      <w:r>
        <w:t xml:space="preserve">, Available Online at </w:t>
      </w:r>
      <w:hyperlink r:id="rId17" w:history="1">
        <w:r w:rsidRPr="00505AF1">
          <w:rPr>
            <w:rStyle w:val="Hyperlink"/>
          </w:rPr>
          <w:t>http://www.salon.com/2012/01/16/who_are_the_victims_of_civil_liberties_assaults_and_endless_war/</w:t>
        </w:r>
      </w:hyperlink>
      <w:r>
        <w:t>, Accessed 06-19-2015)</w:t>
      </w:r>
    </w:p>
    <w:p w14:paraId="166C9146" w14:textId="77777777" w:rsidR="00F959D7" w:rsidRDefault="00F959D7" w:rsidP="00F959D7">
      <w:r>
        <w:t xml:space="preserve">As I said the other day, </w:t>
      </w:r>
      <w:r w:rsidRPr="00916803">
        <w:rPr>
          <w:rStyle w:val="StyleUnderline"/>
          <w:highlight w:val="yellow"/>
        </w:rPr>
        <w:t>I don’t run around accusing progressives who have different political priorities</w:t>
      </w:r>
      <w:r w:rsidRPr="00BF16AE">
        <w:rPr>
          <w:rStyle w:val="StyleUnderline"/>
        </w:rPr>
        <w:t xml:space="preserve"> than I do </w:t>
      </w:r>
      <w:r w:rsidRPr="00916803">
        <w:rPr>
          <w:rStyle w:val="StyleUnderline"/>
          <w:highlight w:val="yellow"/>
        </w:rPr>
        <w:t>of being driven by racial</w:t>
      </w:r>
      <w:r w:rsidRPr="00BF16AE">
        <w:rPr>
          <w:rStyle w:val="StyleUnderline"/>
        </w:rPr>
        <w:t xml:space="preserve"> and religious </w:t>
      </w:r>
      <w:r w:rsidRPr="00916803">
        <w:rPr>
          <w:rStyle w:val="StyleUnderline"/>
          <w:highlight w:val="yellow"/>
        </w:rPr>
        <w:t>bias</w:t>
      </w:r>
      <w:r w:rsidRPr="00BF16AE">
        <w:rPr>
          <w:rStyle w:val="StyleUnderline"/>
        </w:rPr>
        <w:t xml:space="preserve">. I genuinely recognize that </w:t>
      </w:r>
      <w:r w:rsidRPr="00916803">
        <w:rPr>
          <w:rStyle w:val="StyleUnderline"/>
          <w:highlight w:val="yellow"/>
        </w:rPr>
        <w:t>there are all sorts of benign</w:t>
      </w:r>
      <w:r w:rsidRPr="00BF16AE">
        <w:rPr>
          <w:rStyle w:val="StyleUnderline"/>
        </w:rPr>
        <w:t xml:space="preserve"> and even noble </w:t>
      </w:r>
      <w:r w:rsidRPr="00916803">
        <w:rPr>
          <w:rStyle w:val="StyleUnderline"/>
          <w:highlight w:val="yellow"/>
        </w:rPr>
        <w:t xml:space="preserve">reasons why one might have </w:t>
      </w:r>
      <w:r w:rsidRPr="00916803">
        <w:rPr>
          <w:rStyle w:val="Emphasis"/>
          <w:highlight w:val="yellow"/>
        </w:rPr>
        <w:t>different political priorities</w:t>
      </w:r>
      <w:r>
        <w:t xml:space="preserve"> or might even value partisan loyalty more than I do. </w:t>
      </w:r>
      <w:r w:rsidRPr="00BF16AE">
        <w:rPr>
          <w:rStyle w:val="StyleUnderline"/>
        </w:rPr>
        <w:t>But</w:t>
      </w:r>
      <w:r>
        <w:t xml:space="preserve"> there is one thing I know for certain: </w:t>
      </w:r>
      <w:r w:rsidRPr="00916803">
        <w:rPr>
          <w:rStyle w:val="StyleUnderline"/>
          <w:highlight w:val="yellow"/>
        </w:rPr>
        <w:t>to smear with this kind of innuendo those insisting on the prioritization of</w:t>
      </w:r>
      <w:r w:rsidRPr="00916803">
        <w:rPr>
          <w:rStyle w:val="StyleUnderline"/>
        </w:rPr>
        <w:t xml:space="preserve"> war and </w:t>
      </w:r>
      <w:r w:rsidRPr="00916803">
        <w:rPr>
          <w:rStyle w:val="StyleUnderline"/>
          <w:highlight w:val="yellow"/>
        </w:rPr>
        <w:t>civil liberties issues or devoting oneself to these causes is</w:t>
      </w:r>
      <w:r w:rsidRPr="00916803">
        <w:rPr>
          <w:rStyle w:val="StyleUnderline"/>
        </w:rPr>
        <w:t xml:space="preserve"> </w:t>
      </w:r>
      <w:r w:rsidRPr="00916803">
        <w:rPr>
          <w:rStyle w:val="Emphasis"/>
        </w:rPr>
        <w:t xml:space="preserve">indescribably </w:t>
      </w:r>
      <w:r w:rsidRPr="00916803">
        <w:rPr>
          <w:rStyle w:val="Emphasis"/>
          <w:highlight w:val="yellow"/>
        </w:rPr>
        <w:t>irrational and reckless</w:t>
      </w:r>
      <w:r w:rsidRPr="00916803">
        <w:rPr>
          <w:rStyle w:val="StyleUnderline"/>
          <w:highlight w:val="yellow"/>
        </w:rPr>
        <w:t>. One driven by racial</w:t>
      </w:r>
      <w:r w:rsidRPr="00916803">
        <w:rPr>
          <w:rStyle w:val="StyleUnderline"/>
        </w:rPr>
        <w:t xml:space="preserve"> or other forms of </w:t>
      </w:r>
      <w:r w:rsidRPr="00916803">
        <w:rPr>
          <w:rStyle w:val="StyleUnderline"/>
          <w:highlight w:val="yellow"/>
        </w:rPr>
        <w:t xml:space="preserve">privilege would seek to </w:t>
      </w:r>
      <w:r w:rsidRPr="00916803">
        <w:rPr>
          <w:rStyle w:val="Emphasis"/>
          <w:highlight w:val="yellow"/>
        </w:rPr>
        <w:t>de-prioritize or ignore</w:t>
      </w:r>
      <w:r w:rsidRPr="00916803">
        <w:rPr>
          <w:rStyle w:val="StyleUnderline"/>
          <w:highlight w:val="yellow"/>
        </w:rPr>
        <w:t xml:space="preserve"> these issues, </w:t>
      </w:r>
      <w:r w:rsidRPr="00916803">
        <w:rPr>
          <w:rStyle w:val="Emphasis"/>
          <w:highlight w:val="yellow"/>
        </w:rPr>
        <w:t>not</w:t>
      </w:r>
      <w:r w:rsidRPr="00916803">
        <w:rPr>
          <w:rStyle w:val="StyleUnderline"/>
          <w:highlight w:val="yellow"/>
        </w:rPr>
        <w:t xml:space="preserve"> highlight them</w:t>
      </w:r>
      <w:r>
        <w:t xml:space="preserve">. Indeed, </w:t>
      </w:r>
      <w:r w:rsidRPr="00916803">
        <w:rPr>
          <w:rStyle w:val="StyleUnderline"/>
          <w:highlight w:val="yellow"/>
        </w:rPr>
        <w:t>a primary reason</w:t>
      </w:r>
      <w:r w:rsidRPr="00916803">
        <w:rPr>
          <w:rStyle w:val="StyleUnderline"/>
        </w:rPr>
        <w:t xml:space="preserve"> why </w:t>
      </w:r>
      <w:r w:rsidRPr="00916803">
        <w:rPr>
          <w:rStyle w:val="StyleUnderline"/>
          <w:highlight w:val="yellow"/>
        </w:rPr>
        <w:t>these</w:t>
      </w:r>
      <w:r w:rsidRPr="00916803">
        <w:rPr>
          <w:rStyle w:val="StyleUnderline"/>
        </w:rPr>
        <w:t xml:space="preserve"> fully bipartisan policies of Endless War and </w:t>
      </w:r>
      <w:r w:rsidRPr="00916803">
        <w:rPr>
          <w:rStyle w:val="StyleUnderline"/>
          <w:highlight w:val="yellow"/>
        </w:rPr>
        <w:t xml:space="preserve">civil liberties assaults largely go unchallenged is precisely because their primary victims are </w:t>
      </w:r>
      <w:r w:rsidRPr="00916803">
        <w:rPr>
          <w:rStyle w:val="Emphasis"/>
          <w:highlight w:val="yellow"/>
        </w:rPr>
        <w:t>anything but privileged</w:t>
      </w:r>
      <w:r w:rsidRPr="00916803">
        <w:rPr>
          <w:rStyle w:val="StyleUnderline"/>
          <w:highlight w:val="yellow"/>
        </w:rPr>
        <w:t>. That’s</w:t>
      </w:r>
      <w:r w:rsidRPr="00916803">
        <w:rPr>
          <w:rStyle w:val="StyleUnderline"/>
        </w:rPr>
        <w:t xml:space="preserve"> exactly </w:t>
      </w:r>
      <w:r w:rsidRPr="00916803">
        <w:rPr>
          <w:rStyle w:val="StyleUnderline"/>
          <w:highlight w:val="yellow"/>
        </w:rPr>
        <w:t xml:space="preserve">why </w:t>
      </w:r>
      <w:r w:rsidRPr="00916803">
        <w:rPr>
          <w:rStyle w:val="StyleUnderline"/>
          <w:highlight w:val="yellow"/>
        </w:rPr>
        <w:lastRenderedPageBreak/>
        <w:t xml:space="preserve">these issues are </w:t>
      </w:r>
      <w:r w:rsidRPr="00916803">
        <w:rPr>
          <w:rStyle w:val="Emphasis"/>
          <w:highlight w:val="yellow"/>
        </w:rPr>
        <w:t>not a distraction</w:t>
      </w:r>
      <w:r w:rsidRPr="00916803">
        <w:rPr>
          <w:rStyle w:val="StyleUnderline"/>
          <w:highlight w:val="yellow"/>
        </w:rPr>
        <w:t xml:space="preserve"> from the cause of equality; they are </w:t>
      </w:r>
      <w:r w:rsidRPr="00916803">
        <w:rPr>
          <w:rStyle w:val="Emphasis"/>
          <w:highlight w:val="yellow"/>
        </w:rPr>
        <w:t>an embodiment</w:t>
      </w:r>
      <w:r w:rsidRPr="00916803">
        <w:rPr>
          <w:rStyle w:val="StyleUnderline"/>
          <w:highlight w:val="yellow"/>
        </w:rPr>
        <w:t xml:space="preserve"> of it</w:t>
      </w:r>
      <w:r>
        <w:t>.</w:t>
      </w:r>
    </w:p>
    <w:p w14:paraId="54892484" w14:textId="77777777" w:rsidR="007605C3" w:rsidRDefault="007605C3" w:rsidP="00F959D7"/>
    <w:p w14:paraId="7E0E445D" w14:textId="11DE88BE" w:rsidR="007605C3" w:rsidRDefault="007605C3" w:rsidP="007605C3">
      <w:pPr>
        <w:pStyle w:val="Heading4"/>
      </w:pPr>
      <w:r>
        <w:t xml:space="preserve">10. </w:t>
      </w:r>
      <w:r w:rsidRPr="007605C3">
        <w:rPr>
          <w:u w:val="single"/>
        </w:rPr>
        <w:t xml:space="preserve">Alt </w:t>
      </w:r>
      <w:r>
        <w:rPr>
          <w:u w:val="single"/>
        </w:rPr>
        <w:t>overcorrects</w:t>
      </w:r>
      <w:r>
        <w:t xml:space="preserve"> — it </w:t>
      </w:r>
      <w:r w:rsidRPr="007605C3">
        <w:rPr>
          <w:i/>
        </w:rPr>
        <w:t>erases</w:t>
      </w:r>
      <w:r>
        <w:t xml:space="preserve"> people of color from anti-surveillance movements. Even if there’s some truth to the link, </w:t>
      </w:r>
      <w:r w:rsidRPr="0049097D">
        <w:rPr>
          <w:u w:val="single"/>
        </w:rPr>
        <w:t>plan</w:t>
      </w:r>
      <w:r>
        <w:t xml:space="preserve"> or </w:t>
      </w:r>
      <w:r w:rsidRPr="0049097D">
        <w:rPr>
          <w:u w:val="single"/>
        </w:rPr>
        <w:t>perm</w:t>
      </w:r>
      <w:r>
        <w:t xml:space="preserve"> still best. </w:t>
      </w:r>
    </w:p>
    <w:p w14:paraId="04618E69" w14:textId="77777777" w:rsidR="007605C3" w:rsidRPr="007605C3" w:rsidRDefault="007605C3" w:rsidP="007605C3">
      <w:proofErr w:type="spellStart"/>
      <w:r w:rsidRPr="007605C3">
        <w:rPr>
          <w:rStyle w:val="Style13ptBold"/>
        </w:rPr>
        <w:t>Khalek</w:t>
      </w:r>
      <w:proofErr w:type="spellEnd"/>
      <w:r w:rsidRPr="007605C3">
        <w:rPr>
          <w:rStyle w:val="Style13ptBold"/>
        </w:rPr>
        <w:t xml:space="preserve"> 13</w:t>
      </w:r>
      <w:r>
        <w:t xml:space="preserve"> — Rania </w:t>
      </w:r>
      <w:proofErr w:type="spellStart"/>
      <w:r>
        <w:t>Khalek</w:t>
      </w:r>
      <w:proofErr w:type="spellEnd"/>
      <w:r>
        <w:t xml:space="preserve">, </w:t>
      </w:r>
      <w:r w:rsidRPr="007605C3">
        <w:t>independent journalist reporting on t</w:t>
      </w:r>
      <w:r>
        <w:t xml:space="preserve">he underclass and marginalized </w:t>
      </w:r>
      <w:r w:rsidRPr="007605C3">
        <w:t xml:space="preserve">for </w:t>
      </w:r>
      <w:proofErr w:type="spellStart"/>
      <w:r w:rsidRPr="007605C3">
        <w:rPr>
          <w:i/>
        </w:rPr>
        <w:t>Truthout</w:t>
      </w:r>
      <w:proofErr w:type="spellEnd"/>
      <w:r w:rsidRPr="007605C3">
        <w:t xml:space="preserve">, </w:t>
      </w:r>
      <w:r w:rsidRPr="007605C3">
        <w:rPr>
          <w:i/>
        </w:rPr>
        <w:t>Extra</w:t>
      </w:r>
      <w:r w:rsidRPr="007605C3">
        <w:t xml:space="preserve">, </w:t>
      </w:r>
      <w:r w:rsidRPr="007605C3">
        <w:rPr>
          <w:i/>
        </w:rPr>
        <w:t>The Nation</w:t>
      </w:r>
      <w:r w:rsidRPr="007605C3">
        <w:t xml:space="preserve">, </w:t>
      </w:r>
      <w:r w:rsidRPr="007605C3">
        <w:rPr>
          <w:i/>
        </w:rPr>
        <w:t>Al Jazeera America</w:t>
      </w:r>
      <w:r w:rsidRPr="007605C3">
        <w:t xml:space="preserve">, </w:t>
      </w:r>
      <w:r>
        <w:t xml:space="preserve">and </w:t>
      </w:r>
      <w:r w:rsidRPr="007605C3">
        <w:t xml:space="preserve">the </w:t>
      </w:r>
      <w:r w:rsidRPr="007605C3">
        <w:rPr>
          <w:i/>
        </w:rPr>
        <w:t>Electronic Intifada</w:t>
      </w:r>
      <w:r>
        <w:t>, 2013 (“</w:t>
      </w:r>
      <w:r w:rsidRPr="007605C3">
        <w:t>Activists of Color Lead Charge Against Surveillance, NSA</w:t>
      </w:r>
      <w:r>
        <w:t xml:space="preserve">,” </w:t>
      </w:r>
      <w:proofErr w:type="spellStart"/>
      <w:r>
        <w:rPr>
          <w:i/>
        </w:rPr>
        <w:t>Truthout</w:t>
      </w:r>
      <w:proofErr w:type="spellEnd"/>
      <w:r>
        <w:t>, October 30</w:t>
      </w:r>
      <w:r w:rsidRPr="007605C3">
        <w:rPr>
          <w:vertAlign w:val="superscript"/>
        </w:rPr>
        <w:t>th</w:t>
      </w:r>
      <w:r>
        <w:t xml:space="preserve">, Available Online at </w:t>
      </w:r>
      <w:hyperlink r:id="rId18" w:history="1">
        <w:r w:rsidRPr="00505AF1">
          <w:rPr>
            <w:rStyle w:val="Hyperlink"/>
          </w:rPr>
          <w:t>http://www.truth-out.org/news/item/19695-activists-of-color-at-forefront-of-anti-nsa-movement#</w:t>
        </w:r>
      </w:hyperlink>
      <w:r>
        <w:t>, Accessed 06-18-2015)</w:t>
      </w:r>
    </w:p>
    <w:p w14:paraId="2DA117E7" w14:textId="77777777" w:rsidR="007605C3" w:rsidRDefault="007605C3" w:rsidP="007605C3">
      <w:r w:rsidRPr="009B4A71">
        <w:rPr>
          <w:rStyle w:val="StyleUnderline"/>
        </w:rPr>
        <w:t>Despite</w:t>
      </w:r>
      <w:r>
        <w:t xml:space="preserve"> the crowd's diversity and </w:t>
      </w:r>
      <w:r w:rsidRPr="009B4A71">
        <w:rPr>
          <w:rStyle w:val="StyleUnderline"/>
        </w:rPr>
        <w:t>repeated acknowledgements of America's sordid history of aggressive spying on communities of color</w:t>
      </w:r>
      <w:r>
        <w:t xml:space="preserve">, the few </w:t>
      </w:r>
      <w:r w:rsidRPr="007605C3">
        <w:rPr>
          <w:rStyle w:val="StyleUnderline"/>
          <w:highlight w:val="yellow"/>
        </w:rPr>
        <w:t>outlets</w:t>
      </w:r>
      <w:r>
        <w:t xml:space="preserve"> to cover the rally </w:t>
      </w:r>
      <w:r w:rsidRPr="007605C3">
        <w:rPr>
          <w:rStyle w:val="StyleUnderline"/>
          <w:highlight w:val="yellow"/>
        </w:rPr>
        <w:t>portray</w:t>
      </w:r>
      <w:r w:rsidRPr="009B4A71">
        <w:rPr>
          <w:rStyle w:val="StyleUnderline"/>
        </w:rPr>
        <w:t>ed</w:t>
      </w:r>
      <w:r>
        <w:t xml:space="preserve"> it and </w:t>
      </w:r>
      <w:r w:rsidRPr="007605C3">
        <w:rPr>
          <w:rStyle w:val="StyleUnderline"/>
          <w:highlight w:val="yellow"/>
        </w:rPr>
        <w:t>the movement against NSA surveillance as</w:t>
      </w:r>
      <w:r w:rsidRPr="009B4A71">
        <w:rPr>
          <w:rStyle w:val="StyleUnderline"/>
        </w:rPr>
        <w:t xml:space="preserve"> one </w:t>
      </w:r>
      <w:r w:rsidRPr="007605C3">
        <w:rPr>
          <w:rStyle w:val="StyleUnderline"/>
          <w:highlight w:val="yellow"/>
        </w:rPr>
        <w:t>dominated</w:t>
      </w:r>
      <w:r w:rsidRPr="009B4A71">
        <w:rPr>
          <w:rStyle w:val="StyleUnderline"/>
        </w:rPr>
        <w:t xml:space="preserve"> almost exclusively </w:t>
      </w:r>
      <w:r w:rsidRPr="007605C3">
        <w:rPr>
          <w:rStyle w:val="StyleUnderline"/>
          <w:highlight w:val="yellow"/>
        </w:rPr>
        <w:t>by privileged white people</w:t>
      </w:r>
      <w:r>
        <w:t>.</w:t>
      </w:r>
    </w:p>
    <w:p w14:paraId="181ED6E1" w14:textId="77777777" w:rsidR="007605C3" w:rsidRDefault="007605C3" w:rsidP="007605C3">
      <w:r>
        <w:t xml:space="preserve">USA Today managed to interview white men only and failed to quote a single speaker of color. Neither the Huffington Post nor The Guardian fared any better. To be fair, big-name speakers, such as </w:t>
      </w:r>
      <w:proofErr w:type="spellStart"/>
      <w:r>
        <w:t>Jesselyn</w:t>
      </w:r>
      <w:proofErr w:type="spellEnd"/>
      <w:r>
        <w:t xml:space="preserve"> </w:t>
      </w:r>
      <w:proofErr w:type="spellStart"/>
      <w:r>
        <w:t>Radack</w:t>
      </w:r>
      <w:proofErr w:type="spellEnd"/>
      <w:r>
        <w:t xml:space="preserve">, director of the Government Accountability Project, and Thomas Drake, former NSA senior executive turned whistleblower, were featured prominently in news reports most likely because they are </w:t>
      </w:r>
      <w:proofErr w:type="gramStart"/>
      <w:r>
        <w:t>well-known</w:t>
      </w:r>
      <w:proofErr w:type="gramEnd"/>
      <w:r>
        <w:t>. But that still doesn't explain why almost all the attendees interviewed were white when the crowd was far from homogenous.</w:t>
      </w:r>
    </w:p>
    <w:p w14:paraId="72264708" w14:textId="77777777" w:rsidR="007605C3" w:rsidRDefault="007605C3" w:rsidP="007605C3">
      <w:r>
        <w:t>Not a single media outlet bothered to mention the moving and powerful performance of Malachi "Malpractice" Byrd, a member of the DC Youth Poetry Slam Team whose piece began, "I pledge civil disobedience to the flag of the hypocritical tyrants that expect us to assimilate and to the republic, which somehow stands, as one nation, under many gods, of individuals stripped of their liberties and in need of justice for all."</w:t>
      </w:r>
    </w:p>
    <w:p w14:paraId="4180012E" w14:textId="77777777" w:rsidR="007605C3" w:rsidRDefault="007605C3" w:rsidP="007605C3">
      <w:r>
        <w:t xml:space="preserve">But it was Slate political reporter Dave </w:t>
      </w:r>
      <w:proofErr w:type="spellStart"/>
      <w:r>
        <w:t>Weigel</w:t>
      </w:r>
      <w:proofErr w:type="spellEnd"/>
      <w:r>
        <w:t xml:space="preserve"> who seemed to have attended a different rally altogether. "Among the attendees: More than a few Tea Partiers and young, small-l libertarians, possibly equaling those who could be put on the left," </w:t>
      </w:r>
      <w:proofErr w:type="spellStart"/>
      <w:r>
        <w:t>Weigel</w:t>
      </w:r>
      <w:proofErr w:type="spellEnd"/>
      <w:r>
        <w:t xml:space="preserve"> reported.  </w:t>
      </w:r>
    </w:p>
    <w:p w14:paraId="66BA248A" w14:textId="77777777" w:rsidR="007605C3" w:rsidRDefault="007605C3" w:rsidP="007605C3">
      <w:r>
        <w:t xml:space="preserve">While there's certainly nothing wrong with recognizing the presence of right-leaning civil libertarians who value privacy, </w:t>
      </w:r>
      <w:r w:rsidRPr="007605C3">
        <w:rPr>
          <w:rStyle w:val="StyleUnderline"/>
          <w:highlight w:val="yellow"/>
        </w:rPr>
        <w:t>this</w:t>
      </w:r>
      <w:r w:rsidRPr="009B4A71">
        <w:rPr>
          <w:rStyle w:val="StyleUnderline"/>
        </w:rPr>
        <w:t xml:space="preserve"> portrayal </w:t>
      </w:r>
      <w:r w:rsidRPr="007605C3">
        <w:rPr>
          <w:rStyle w:val="StyleUnderline"/>
          <w:highlight w:val="yellow"/>
        </w:rPr>
        <w:t xml:space="preserve">is </w:t>
      </w:r>
      <w:r w:rsidRPr="007605C3">
        <w:rPr>
          <w:rStyle w:val="Emphasis"/>
          <w:highlight w:val="yellow"/>
        </w:rPr>
        <w:t>inaccurate</w:t>
      </w:r>
      <w:r w:rsidRPr="007605C3">
        <w:rPr>
          <w:rStyle w:val="StyleUnderline"/>
          <w:highlight w:val="yellow"/>
        </w:rPr>
        <w:t xml:space="preserve"> and ignores the voices of those who suffer the most from the NSA dragnet</w:t>
      </w:r>
      <w:r>
        <w:t>.</w:t>
      </w:r>
    </w:p>
    <w:p w14:paraId="0E18B261" w14:textId="77777777" w:rsidR="007605C3" w:rsidRDefault="007605C3" w:rsidP="007605C3">
      <w:r>
        <w:t>Surveillance State Was Built on Targeting Communities of Color</w:t>
      </w:r>
    </w:p>
    <w:p w14:paraId="647FEA75" w14:textId="77777777" w:rsidR="007605C3" w:rsidRDefault="007605C3" w:rsidP="007605C3">
      <w:r>
        <w:t xml:space="preserve">Two days prior to the Stop Watching Us rally, Busboys &amp; Poets, a progressive DC restaurant, hosted "Enemies of the State? Government Surveillance of Communities of Color," a panel discussion organized by Free Press, the Center for Media Justice and Voices for Internet Freedom. The room was packed mostly with activists of color concerned about the implications of NSA surveillance on </w:t>
      </w:r>
      <w:proofErr w:type="gramStart"/>
      <w:r>
        <w:t>already-marginalized</w:t>
      </w:r>
      <w:proofErr w:type="gramEnd"/>
      <w:r>
        <w:t xml:space="preserve"> and increasingly </w:t>
      </w:r>
      <w:proofErr w:type="spellStart"/>
      <w:r>
        <w:t>surveilled</w:t>
      </w:r>
      <w:proofErr w:type="spellEnd"/>
      <w:r>
        <w:t xml:space="preserve"> communities.</w:t>
      </w:r>
    </w:p>
    <w:p w14:paraId="1A5285B0" w14:textId="77777777" w:rsidR="007605C3" w:rsidRDefault="007605C3" w:rsidP="007605C3">
      <w:r>
        <w:t xml:space="preserve">Steven </w:t>
      </w:r>
      <w:proofErr w:type="spellStart"/>
      <w:r>
        <w:t>Renderos</w:t>
      </w:r>
      <w:proofErr w:type="spellEnd"/>
      <w:r>
        <w:t xml:space="preserve">, national organizer for the Center for Media Justice, who helped put together the panel, told </w:t>
      </w:r>
      <w:proofErr w:type="spellStart"/>
      <w:r>
        <w:t>Truthout</w:t>
      </w:r>
      <w:proofErr w:type="spellEnd"/>
      <w:r>
        <w:t xml:space="preserve"> that examining the legacy of surveillance in communities of color could help lead to solutions. "It's critical to understand the history so we can learn how to dismantle it," </w:t>
      </w:r>
      <w:proofErr w:type="spellStart"/>
      <w:r>
        <w:t>Renderos</w:t>
      </w:r>
      <w:proofErr w:type="spellEnd"/>
      <w:r>
        <w:t xml:space="preserve"> said.</w:t>
      </w:r>
    </w:p>
    <w:p w14:paraId="6ADF7C17" w14:textId="77777777" w:rsidR="007605C3" w:rsidRDefault="007605C3" w:rsidP="007605C3">
      <w:r>
        <w:t>"</w:t>
      </w:r>
      <w:r w:rsidRPr="009B4A71">
        <w:rPr>
          <w:rStyle w:val="StyleUnderline"/>
        </w:rPr>
        <w:t>Those</w:t>
      </w:r>
      <w:r>
        <w:t xml:space="preserve"> of us </w:t>
      </w:r>
      <w:r w:rsidRPr="009B4A71">
        <w:rPr>
          <w:rStyle w:val="StyleUnderline"/>
        </w:rPr>
        <w:t>from marginalized communities grew up in environments</w:t>
      </w:r>
      <w:r>
        <w:t xml:space="preserve"> very </w:t>
      </w:r>
      <w:r w:rsidRPr="009B4A71">
        <w:rPr>
          <w:rStyle w:val="StyleUnderline"/>
        </w:rPr>
        <w:t>much shaped</w:t>
      </w:r>
      <w:r>
        <w:t xml:space="preserve"> by surveillance, which has been utilized to ramp up the criminal justice system and increase deportations," </w:t>
      </w:r>
      <w:proofErr w:type="spellStart"/>
      <w:r>
        <w:t>Renderos</w:t>
      </w:r>
      <w:proofErr w:type="spellEnd"/>
      <w:r>
        <w:t xml:space="preserve"> said. "</w:t>
      </w:r>
      <w:r w:rsidRPr="009B4A71">
        <w:rPr>
          <w:rStyle w:val="StyleUnderline"/>
        </w:rPr>
        <w:t>It's having real consequences in our communities where children are growing up without parents</w:t>
      </w:r>
      <w:r>
        <w:t xml:space="preserve"> in the home </w:t>
      </w:r>
      <w:r w:rsidRPr="009B4A71">
        <w:rPr>
          <w:rStyle w:val="StyleUnderline"/>
        </w:rPr>
        <w:t>and families are being torn apart through raids and deportations</w:t>
      </w:r>
      <w:r>
        <w:t xml:space="preserve">, a lot of which is </w:t>
      </w:r>
      <w:r w:rsidRPr="009B4A71">
        <w:rPr>
          <w:rStyle w:val="StyleUnderline"/>
        </w:rPr>
        <w:t>facilitated through the use of surveillance</w:t>
      </w:r>
      <w:r>
        <w:t>."</w:t>
      </w:r>
    </w:p>
    <w:p w14:paraId="1AA85F51" w14:textId="77777777" w:rsidR="007605C3" w:rsidRDefault="007605C3" w:rsidP="007605C3">
      <w:r>
        <w:t xml:space="preserve">Panelist Fahd Ahmed, legal and policy director for the South Asian-led social justice organization </w:t>
      </w:r>
      <w:proofErr w:type="spellStart"/>
      <w:r>
        <w:t>Desis</w:t>
      </w:r>
      <w:proofErr w:type="spellEnd"/>
      <w:r>
        <w:t xml:space="preserve"> Rising Up and Moving, argued that </w:t>
      </w:r>
      <w:r w:rsidRPr="009B4A71">
        <w:rPr>
          <w:rStyle w:val="StyleUnderline"/>
        </w:rPr>
        <w:t>mass surveillance is the predictable outgrowth of programs that have targeted marginalized communities for decades</w:t>
      </w:r>
      <w:r>
        <w:t>.</w:t>
      </w:r>
    </w:p>
    <w:p w14:paraId="485D5BB3" w14:textId="77777777" w:rsidR="007605C3" w:rsidRDefault="007605C3" w:rsidP="007605C3">
      <w:r>
        <w:t>"Just by the very nature of [the United States] being a settler-colonialist and capitalist nation, race and social control are central to its project," Ahmed said. "Anytime we see any levels of policing - whether it's day-to-day policing in the streets, surveillance by the police or internet surveillance - social control, particularly of those that resist the existing system, becomes an inherent part of that system."</w:t>
      </w:r>
    </w:p>
    <w:p w14:paraId="4093C17C" w14:textId="77777777" w:rsidR="007605C3" w:rsidRDefault="007605C3" w:rsidP="007605C3">
      <w:r>
        <w:t>But, he warned, "These policies are not going to be limited to one particular community. They're going to continue to expand further and further" because "the surveillance has a purpose, which is to exert the power of the state and control the potential for dissent."</w:t>
      </w:r>
    </w:p>
    <w:p w14:paraId="7F729B9E" w14:textId="77777777" w:rsidR="007605C3" w:rsidRDefault="007605C3" w:rsidP="007605C3">
      <w:proofErr w:type="spellStart"/>
      <w:r>
        <w:t>Seema</w:t>
      </w:r>
      <w:proofErr w:type="spellEnd"/>
      <w:r>
        <w:t xml:space="preserve"> </w:t>
      </w:r>
      <w:proofErr w:type="spellStart"/>
      <w:r w:rsidRPr="007605C3">
        <w:rPr>
          <w:rStyle w:val="StyleUnderline"/>
        </w:rPr>
        <w:t>Sadanandan</w:t>
      </w:r>
      <w:proofErr w:type="spellEnd"/>
      <w:r w:rsidRPr="007605C3">
        <w:rPr>
          <w:rStyle w:val="StyleUnderline"/>
        </w:rPr>
        <w:t xml:space="preserve">, program director for ACLU DC, acknowledged the collective resentment felt by </w:t>
      </w:r>
      <w:r w:rsidRPr="007605C3">
        <w:rPr>
          <w:rStyle w:val="StyleUnderline"/>
          <w:highlight w:val="yellow"/>
        </w:rPr>
        <w:t>people of color</w:t>
      </w:r>
      <w:r w:rsidRPr="007605C3">
        <w:rPr>
          <w:rStyle w:val="StyleUnderline"/>
        </w:rPr>
        <w:t xml:space="preserve"> who </w:t>
      </w:r>
      <w:r w:rsidRPr="007605C3">
        <w:rPr>
          <w:rStyle w:val="StyleUnderline"/>
          <w:highlight w:val="yellow"/>
        </w:rPr>
        <w:t xml:space="preserve">are </w:t>
      </w:r>
      <w:r w:rsidRPr="007605C3">
        <w:rPr>
          <w:rStyle w:val="Emphasis"/>
          <w:highlight w:val="yellow"/>
        </w:rPr>
        <w:t>understandably frustrated</w:t>
      </w:r>
      <w:r w:rsidRPr="007605C3">
        <w:rPr>
          <w:rStyle w:val="StyleUnderline"/>
          <w:highlight w:val="yellow"/>
        </w:rPr>
        <w:t xml:space="preserve"> that privacy violations are only now eliciting mass public outrage when communities of color have been under aggressive surveillance for decades</w:t>
      </w:r>
      <w:r>
        <w:t>.</w:t>
      </w:r>
    </w:p>
    <w:p w14:paraId="6AC8F9FA" w14:textId="77777777" w:rsidR="007605C3" w:rsidRDefault="007605C3" w:rsidP="007605C3">
      <w:r>
        <w:lastRenderedPageBreak/>
        <w:t xml:space="preserve">"The Snowden revelations represent a terrifying moment for white, middle-class and upper-middle-class people in this country, who on some level believe that the Bill of Rights and Constitution were protecting their everyday lives," </w:t>
      </w:r>
      <w:proofErr w:type="spellStart"/>
      <w:r>
        <w:t>Sadanandan</w:t>
      </w:r>
      <w:proofErr w:type="spellEnd"/>
      <w:r>
        <w:t xml:space="preserve"> said. "For people of color from communities with a history of discrimination and economic oppression that prevents one from realizing any of those rights on a day-to-day basis, it wasn't a huge surprise."</w:t>
      </w:r>
    </w:p>
    <w:p w14:paraId="3B2AD625" w14:textId="77777777" w:rsidR="007605C3" w:rsidRDefault="007605C3" w:rsidP="007605C3">
      <w:r w:rsidRPr="007605C3">
        <w:rPr>
          <w:rStyle w:val="StyleUnderline"/>
          <w:highlight w:val="yellow"/>
        </w:rPr>
        <w:t>But</w:t>
      </w:r>
      <w:r>
        <w:t xml:space="preserve"> </w:t>
      </w:r>
      <w:proofErr w:type="spellStart"/>
      <w:r>
        <w:t>Sadanandan</w:t>
      </w:r>
      <w:proofErr w:type="spellEnd"/>
      <w:r>
        <w:t xml:space="preserve"> argued that </w:t>
      </w:r>
      <w:r w:rsidRPr="007605C3">
        <w:rPr>
          <w:rStyle w:val="StyleUnderline"/>
          <w:highlight w:val="yellow"/>
        </w:rPr>
        <w:t xml:space="preserve">NSA surveillance </w:t>
      </w:r>
      <w:r w:rsidRPr="007605C3">
        <w:rPr>
          <w:rStyle w:val="Emphasis"/>
          <w:highlight w:val="yellow"/>
        </w:rPr>
        <w:t>still</w:t>
      </w:r>
      <w:r>
        <w:t xml:space="preserve"> "</w:t>
      </w:r>
      <w:r w:rsidRPr="007605C3">
        <w:rPr>
          <w:rStyle w:val="Emphasis"/>
          <w:highlight w:val="yellow"/>
        </w:rPr>
        <w:t>has particular concerns</w:t>
      </w:r>
      <w:r w:rsidRPr="007605C3">
        <w:rPr>
          <w:rStyle w:val="StyleUnderline"/>
          <w:highlight w:val="yellow"/>
        </w:rPr>
        <w:t xml:space="preserve"> for communities of color because of their unique relationship to the criminal justice</w:t>
      </w:r>
      <w:r w:rsidRPr="007605C3">
        <w:rPr>
          <w:rStyle w:val="StyleUnderline"/>
        </w:rPr>
        <w:t xml:space="preserve"> or social control </w:t>
      </w:r>
      <w:r w:rsidRPr="007605C3">
        <w:rPr>
          <w:rStyle w:val="StyleUnderline"/>
          <w:highlight w:val="yellow"/>
        </w:rPr>
        <w:t>system</w:t>
      </w:r>
      <w:r>
        <w:t xml:space="preserve">, a billion-dollar industry with regard to, for example, border patrol or data mining as it's applied to racially profile." </w:t>
      </w:r>
      <w:proofErr w:type="spellStart"/>
      <w:r>
        <w:t>Sadanandan</w:t>
      </w:r>
      <w:proofErr w:type="spellEnd"/>
      <w:r>
        <w:t xml:space="preserve"> warned that </w:t>
      </w:r>
      <w:r w:rsidRPr="009813CA">
        <w:rPr>
          <w:rStyle w:val="StyleUnderline"/>
        </w:rPr>
        <w:t>NSA surveillance more than likely would strengthen that system of control</w:t>
      </w:r>
      <w:r>
        <w:t>.</w:t>
      </w:r>
    </w:p>
    <w:p w14:paraId="756619B0" w14:textId="77777777" w:rsidR="007605C3" w:rsidRPr="007605C3" w:rsidRDefault="007605C3" w:rsidP="007605C3">
      <w:r w:rsidRPr="007605C3">
        <w:t xml:space="preserve">Former political prisoner and Black Panther Party leader </w:t>
      </w:r>
      <w:proofErr w:type="spellStart"/>
      <w:r w:rsidRPr="007605C3">
        <w:t>Dhoruba</w:t>
      </w:r>
      <w:proofErr w:type="spellEnd"/>
      <w:r w:rsidRPr="007605C3">
        <w:t xml:space="preserve"> Bin-</w:t>
      </w:r>
      <w:proofErr w:type="spellStart"/>
      <w:r w:rsidRPr="007605C3">
        <w:t>Wahad</w:t>
      </w:r>
      <w:proofErr w:type="spellEnd"/>
      <w:r w:rsidRPr="007605C3">
        <w:t xml:space="preserve"> declared that "the United States has moved into a full garrison police state," which "has been exported and institutionalized all over the globe." His antidote? "We have to put together an international movement to check the development evolution of the modern national security state," which requires linking globalized labor exploitation to the prison industry to the war on terror to institutionalized white supremacy rooted in the "European-settler state." Bin-</w:t>
      </w:r>
      <w:proofErr w:type="spellStart"/>
      <w:r w:rsidRPr="007605C3">
        <w:t>Wahad</w:t>
      </w:r>
      <w:proofErr w:type="spellEnd"/>
      <w:r w:rsidRPr="007605C3">
        <w:t xml:space="preserve"> was skeptical about the ability of "legal" remedies to reform the system. "You cannot make the police state better. You cannot reform white supremacy. We need to abolish the system as it now stands," Bin-</w:t>
      </w:r>
      <w:proofErr w:type="spellStart"/>
      <w:r w:rsidRPr="007605C3">
        <w:t>Wahad</w:t>
      </w:r>
      <w:proofErr w:type="spellEnd"/>
      <w:r w:rsidRPr="007605C3">
        <w:t xml:space="preserve"> said.</w:t>
      </w:r>
    </w:p>
    <w:p w14:paraId="68F46361" w14:textId="77777777" w:rsidR="007605C3" w:rsidRDefault="007605C3" w:rsidP="007605C3">
      <w:r>
        <w:t>Disappointed With Obama</w:t>
      </w:r>
    </w:p>
    <w:p w14:paraId="0295768E" w14:textId="77777777" w:rsidR="007605C3" w:rsidRDefault="007605C3" w:rsidP="007605C3">
      <w:r>
        <w:t>Bin-</w:t>
      </w:r>
      <w:proofErr w:type="spellStart"/>
      <w:r>
        <w:t>Wahad's</w:t>
      </w:r>
      <w:proofErr w:type="spellEnd"/>
      <w:r>
        <w:t xml:space="preserve"> most scathing indictment was of African-Americans in positions of power. He referred to Barack Obama and the Congressional Black Caucus as "black enemies of black people" for sanctioning drone strikes and NSA spying" and called Obama "the worst thing to happen to black people since Reconstruction."</w:t>
      </w:r>
    </w:p>
    <w:p w14:paraId="3AF1D1CB" w14:textId="77777777" w:rsidR="007605C3" w:rsidRDefault="007605C3" w:rsidP="007605C3">
      <w:r>
        <w:t xml:space="preserve">At the rally, Steve, who traveled from Philadelphia and declined to give a last name, said that growing up as a black man in South Africa instilled in him a desire to speak out against rights abuses. "I feel sensitive when I see here in America people having their rights infringed upon," he told </w:t>
      </w:r>
      <w:proofErr w:type="spellStart"/>
      <w:r>
        <w:t>Truthout</w:t>
      </w:r>
      <w:proofErr w:type="spellEnd"/>
      <w:r>
        <w:t>. "The US government must act consistently with what it preaches around the world. They can't preach to the world about human rights if they're not providing them to the people over here."</w:t>
      </w:r>
    </w:p>
    <w:p w14:paraId="6A0A3907" w14:textId="77777777" w:rsidR="007605C3" w:rsidRDefault="007605C3" w:rsidP="007605C3">
      <w:r>
        <w:t xml:space="preserve">Anthony Wilson, who traveled by bus from Philadelphia with the software company </w:t>
      </w:r>
      <w:proofErr w:type="spellStart"/>
      <w:r>
        <w:t>ThoughtWorks</w:t>
      </w:r>
      <w:proofErr w:type="spellEnd"/>
      <w:r>
        <w:t xml:space="preserve">, told </w:t>
      </w:r>
      <w:proofErr w:type="spellStart"/>
      <w:r>
        <w:t>Truthout</w:t>
      </w:r>
      <w:proofErr w:type="spellEnd"/>
      <w:r>
        <w:t xml:space="preserve"> at the rally that despite being an enthusiastic Obama voter, he is disappointed in the president. "I believed that when Obama was elected things would be more open, but to my surprise it went in the other direction." Wilson also expressed frustration with his own community, saying, "A lot of black people give Obama a pass." "When I voted for him, I thought I was voting for a Martin Luther King or a Malcolm X. But he is not progressive enough. He has no intention of changing anything. And if he hasn't done it by now, then he never will."  </w:t>
      </w:r>
    </w:p>
    <w:p w14:paraId="253AC20C" w14:textId="77777777" w:rsidR="007605C3" w:rsidRDefault="007605C3" w:rsidP="007605C3">
      <w:proofErr w:type="spellStart"/>
      <w:r>
        <w:t>Renderos</w:t>
      </w:r>
      <w:proofErr w:type="spellEnd"/>
      <w:r>
        <w:t xml:space="preserve"> expressed similar sentiments. "A lot of communities of color are deferring to the president with very blanketed support for his policies."</w:t>
      </w:r>
    </w:p>
    <w:p w14:paraId="5A330D8A" w14:textId="77777777" w:rsidR="007605C3" w:rsidRDefault="007605C3" w:rsidP="007605C3">
      <w:proofErr w:type="spellStart"/>
      <w:r>
        <w:t>Renderos</w:t>
      </w:r>
      <w:proofErr w:type="spellEnd"/>
      <w:r>
        <w:t xml:space="preserve"> said organizing and educating </w:t>
      </w:r>
      <w:proofErr w:type="gramStart"/>
      <w:r>
        <w:t>can</w:t>
      </w:r>
      <w:proofErr w:type="gramEnd"/>
      <w:r>
        <w:t xml:space="preserve"> help combat this. "When the framing around surveillance is posited around the first and fourth amendment, that's unfortunately a reality that doesn't necessarily resonate with communities of color. The fourth amendment has been eroded through programs like stop-and-frisk and Secure Communities," he said. "We need to build a consensus around the increase in deportations and the jail population by communities of color and how this is intrinsically connected with the increase of a surveillance state here in the US."</w:t>
      </w:r>
    </w:p>
    <w:p w14:paraId="739B5666" w14:textId="77777777" w:rsidR="007605C3" w:rsidRDefault="007605C3" w:rsidP="007605C3">
      <w:r>
        <w:t>Learning From History</w:t>
      </w:r>
    </w:p>
    <w:p w14:paraId="294E7D25" w14:textId="77777777" w:rsidR="007605C3" w:rsidRDefault="007605C3" w:rsidP="007605C3">
      <w:r w:rsidRPr="007605C3">
        <w:rPr>
          <w:rStyle w:val="StyleUnderline"/>
          <w:highlight w:val="yellow"/>
        </w:rPr>
        <w:t>Ignoring activists of color does more than</w:t>
      </w:r>
      <w:r w:rsidRPr="007605C3">
        <w:rPr>
          <w:rStyle w:val="StyleUnderline"/>
        </w:rPr>
        <w:t xml:space="preserve"> just </w:t>
      </w:r>
      <w:r w:rsidRPr="007605C3">
        <w:rPr>
          <w:rStyle w:val="StyleUnderline"/>
          <w:highlight w:val="yellow"/>
        </w:rPr>
        <w:t>rob marginalized communities of</w:t>
      </w:r>
      <w:r w:rsidRPr="007605C3">
        <w:rPr>
          <w:rStyle w:val="StyleUnderline"/>
        </w:rPr>
        <w:t xml:space="preserve"> having </w:t>
      </w:r>
      <w:r w:rsidRPr="007605C3">
        <w:rPr>
          <w:rStyle w:val="StyleUnderline"/>
          <w:highlight w:val="yellow"/>
        </w:rPr>
        <w:t>a voice in the</w:t>
      </w:r>
      <w:r w:rsidRPr="007605C3">
        <w:rPr>
          <w:rStyle w:val="StyleUnderline"/>
        </w:rPr>
        <w:t xml:space="preserve"> NSA surveillance </w:t>
      </w:r>
      <w:r w:rsidRPr="007605C3">
        <w:rPr>
          <w:rStyle w:val="StyleUnderline"/>
          <w:highlight w:val="yellow"/>
        </w:rPr>
        <w:t>conversation. It</w:t>
      </w:r>
      <w:r w:rsidRPr="007605C3">
        <w:rPr>
          <w:rStyle w:val="StyleUnderline"/>
        </w:rPr>
        <w:t xml:space="preserve"> also </w:t>
      </w:r>
      <w:r w:rsidRPr="007605C3">
        <w:rPr>
          <w:rStyle w:val="Emphasis"/>
          <w:highlight w:val="yellow"/>
        </w:rPr>
        <w:t>overlooks potential strategies for fighting it</w:t>
      </w:r>
      <w:r>
        <w:t>.</w:t>
      </w:r>
    </w:p>
    <w:p w14:paraId="4323B21C" w14:textId="77777777" w:rsidR="007605C3" w:rsidRDefault="007605C3" w:rsidP="007605C3">
      <w:proofErr w:type="spellStart"/>
      <w:r>
        <w:t>Renderos</w:t>
      </w:r>
      <w:proofErr w:type="spellEnd"/>
      <w:r>
        <w:t xml:space="preserve"> put it best: "</w:t>
      </w:r>
      <w:r w:rsidRPr="007605C3">
        <w:rPr>
          <w:rStyle w:val="StyleUnderline"/>
          <w:highlight w:val="yellow"/>
        </w:rPr>
        <w:t>We need to learn from history about how movements</w:t>
      </w:r>
      <w:r w:rsidRPr="007605C3">
        <w:rPr>
          <w:rStyle w:val="StyleUnderline"/>
        </w:rPr>
        <w:t xml:space="preserve"> like the Black Panther Party, American Indian Movement and the Brown Berets </w:t>
      </w:r>
      <w:r w:rsidRPr="007605C3">
        <w:rPr>
          <w:rStyle w:val="StyleUnderline"/>
          <w:highlight w:val="yellow"/>
        </w:rPr>
        <w:t>responded to living under a surveillance state</w:t>
      </w:r>
      <w:r>
        <w:t>."</w:t>
      </w:r>
    </w:p>
    <w:p w14:paraId="48A5071A" w14:textId="77777777" w:rsidR="007605C3" w:rsidRDefault="007605C3" w:rsidP="00F959D7"/>
    <w:p w14:paraId="1D12F2F9" w14:textId="4B7004BA" w:rsidR="00F959D7" w:rsidRPr="006B417F" w:rsidRDefault="006B417F" w:rsidP="006B417F">
      <w:pPr>
        <w:pStyle w:val="Heading3"/>
      </w:pPr>
      <w:r>
        <w:lastRenderedPageBreak/>
        <w:t>Additional Permutation Evidence</w:t>
      </w:r>
    </w:p>
    <w:p w14:paraId="221809B6" w14:textId="77777777" w:rsidR="006B417F" w:rsidRPr="003677E9" w:rsidRDefault="006B417F" w:rsidP="006B417F">
      <w:pPr>
        <w:pStyle w:val="Heading4"/>
      </w:pPr>
      <w:r w:rsidRPr="003677E9">
        <w:rPr>
          <w:i/>
          <w:u w:val="single"/>
        </w:rPr>
        <w:t>Both</w:t>
      </w:r>
      <w:r>
        <w:t xml:space="preserve"> the </w:t>
      </w:r>
      <w:proofErr w:type="spellStart"/>
      <w:r>
        <w:t>aff</w:t>
      </w:r>
      <w:proofErr w:type="spellEnd"/>
      <w:r>
        <w:t xml:space="preserve"> </w:t>
      </w:r>
      <w:r>
        <w:rPr>
          <w:i/>
          <w:u w:val="single"/>
        </w:rPr>
        <w:t>and</w:t>
      </w:r>
      <w:r>
        <w:t xml:space="preserve"> the critique support the same policy conclusion. “Starting point” and “method” links overvalue </w:t>
      </w:r>
      <w:r>
        <w:rPr>
          <w:u w:val="single"/>
        </w:rPr>
        <w:t>purity</w:t>
      </w:r>
      <w:r>
        <w:t xml:space="preserve"> at the expense of </w:t>
      </w:r>
      <w:r>
        <w:rPr>
          <w:u w:val="single"/>
        </w:rPr>
        <w:t>effective politics</w:t>
      </w:r>
      <w:r>
        <w:t xml:space="preserve">. </w:t>
      </w:r>
    </w:p>
    <w:p w14:paraId="0F393D19" w14:textId="77777777" w:rsidR="006B417F" w:rsidRPr="001B7E8F" w:rsidRDefault="006B417F" w:rsidP="006B417F">
      <w:r w:rsidRPr="00400F04">
        <w:rPr>
          <w:rStyle w:val="Style13ptBold"/>
        </w:rPr>
        <w:t>Burris 13</w:t>
      </w:r>
      <w:r>
        <w:t xml:space="preserve"> — Greg Burris, Doctoral C</w:t>
      </w:r>
      <w:r w:rsidRPr="007155AF">
        <w:t>andidate in the Department of Film and Media Studies</w:t>
      </w:r>
      <w:r>
        <w:t xml:space="preserve"> at the University of California-Santa Barbara, </w:t>
      </w:r>
      <w:r w:rsidRPr="007155AF">
        <w:t>h</w:t>
      </w:r>
      <w:r>
        <w:t>olds degrees in Middle Eastern Studies and Central Eurasian S</w:t>
      </w:r>
      <w:r w:rsidRPr="007155AF">
        <w:t>tudi</w:t>
      </w:r>
      <w:r>
        <w:t>es from the University of Texas-Austin and Indiana University-</w:t>
      </w:r>
      <w:r w:rsidRPr="007155AF">
        <w:t>Bloomington</w:t>
      </w:r>
      <w:r>
        <w:t>, 2013 (“</w:t>
      </w:r>
      <w:r w:rsidRPr="001B7E8F">
        <w:t>What the Chomsky-</w:t>
      </w:r>
      <w:proofErr w:type="spellStart"/>
      <w:r w:rsidRPr="001B7E8F">
        <w:rPr>
          <w:rFonts w:ascii="Times New Roman" w:hAnsi="Times New Roman" w:cs="Times New Roman"/>
        </w:rPr>
        <w:t>Ž</w:t>
      </w:r>
      <w:r w:rsidRPr="001B7E8F">
        <w:t>i</w:t>
      </w:r>
      <w:r w:rsidRPr="001B7E8F">
        <w:rPr>
          <w:rFonts w:ascii="Times New Roman" w:hAnsi="Times New Roman" w:cs="Times New Roman"/>
        </w:rPr>
        <w:t>ž</w:t>
      </w:r>
      <w:r w:rsidRPr="001B7E8F">
        <w:t>ek</w:t>
      </w:r>
      <w:proofErr w:type="spellEnd"/>
      <w:r w:rsidRPr="001B7E8F">
        <w:t xml:space="preserve"> debate tells us about Snowden's NSA revelations</w:t>
      </w:r>
      <w:r>
        <w:t xml:space="preserve">,” </w:t>
      </w:r>
      <w:r>
        <w:rPr>
          <w:i/>
        </w:rPr>
        <w:t>The Guardian</w:t>
      </w:r>
      <w:r>
        <w:t>, August 11</w:t>
      </w:r>
      <w:r w:rsidRPr="001B7E8F">
        <w:rPr>
          <w:vertAlign w:val="superscript"/>
        </w:rPr>
        <w:t>th</w:t>
      </w:r>
      <w:r>
        <w:t xml:space="preserve">, Available Online at </w:t>
      </w:r>
      <w:hyperlink r:id="rId19" w:history="1">
        <w:r w:rsidRPr="00310B79">
          <w:rPr>
            <w:rStyle w:val="Hyperlink"/>
          </w:rPr>
          <w:t>http://www.theguardian.com/commentisfree/2013/aug/11/chomsky-zizek-debate-snowden-nsa</w:t>
        </w:r>
      </w:hyperlink>
      <w:r>
        <w:t>, Accessed 07-06-2015)</w:t>
      </w:r>
    </w:p>
    <w:p w14:paraId="21E9A17B" w14:textId="77777777" w:rsidR="006B417F" w:rsidRDefault="006B417F" w:rsidP="006B417F">
      <w:r w:rsidRPr="001B7E8F">
        <w:rPr>
          <w:rStyle w:val="StyleUnderline"/>
        </w:rPr>
        <w:t xml:space="preserve">In order </w:t>
      </w:r>
      <w:r w:rsidRPr="007155AF">
        <w:rPr>
          <w:rStyle w:val="StyleUnderline"/>
          <w:highlight w:val="yellow"/>
        </w:rPr>
        <w:t xml:space="preserve">to demonstrate how Chomsky and </w:t>
      </w:r>
      <w:proofErr w:type="spellStart"/>
      <w:r w:rsidRPr="007155AF">
        <w:rPr>
          <w:rStyle w:val="StyleUnderline"/>
          <w:rFonts w:ascii="Times New Roman" w:hAnsi="Times New Roman" w:cs="Times New Roman"/>
          <w:highlight w:val="yellow"/>
        </w:rPr>
        <w:t>Ž</w:t>
      </w:r>
      <w:r w:rsidRPr="007155AF">
        <w:rPr>
          <w:rStyle w:val="StyleUnderline"/>
          <w:highlight w:val="yellow"/>
        </w:rPr>
        <w:t>i</w:t>
      </w:r>
      <w:r w:rsidRPr="007155AF">
        <w:rPr>
          <w:rStyle w:val="StyleUnderline"/>
          <w:rFonts w:ascii="Times New Roman" w:hAnsi="Times New Roman" w:cs="Times New Roman"/>
          <w:highlight w:val="yellow"/>
        </w:rPr>
        <w:t>ž</w:t>
      </w:r>
      <w:r w:rsidRPr="007155AF">
        <w:rPr>
          <w:rStyle w:val="StyleUnderline"/>
          <w:highlight w:val="yellow"/>
        </w:rPr>
        <w:t>ek</w:t>
      </w:r>
      <w:proofErr w:type="spellEnd"/>
      <w:r w:rsidRPr="001B7E8F">
        <w:rPr>
          <w:rStyle w:val="StyleUnderline"/>
        </w:rPr>
        <w:t xml:space="preserve">, despite their squabbling, </w:t>
      </w:r>
      <w:r w:rsidRPr="007155AF">
        <w:rPr>
          <w:rStyle w:val="StyleUnderline"/>
          <w:highlight w:val="yellow"/>
        </w:rPr>
        <w:t>can</w:t>
      </w:r>
      <w:r w:rsidRPr="001B7E8F">
        <w:rPr>
          <w:rStyle w:val="StyleUnderline"/>
        </w:rPr>
        <w:t xml:space="preserve"> be made to </w:t>
      </w:r>
      <w:r w:rsidRPr="007155AF">
        <w:rPr>
          <w:rStyle w:val="Emphasis"/>
          <w:highlight w:val="yellow"/>
        </w:rPr>
        <w:t>complement</w:t>
      </w:r>
      <w:r w:rsidRPr="007155AF">
        <w:rPr>
          <w:rStyle w:val="StyleUnderline"/>
          <w:highlight w:val="yellow"/>
        </w:rPr>
        <w:t xml:space="preserve"> each other</w:t>
      </w:r>
      <w:r w:rsidRPr="001B7E8F">
        <w:rPr>
          <w:rStyle w:val="StyleUnderline"/>
        </w:rPr>
        <w:t xml:space="preserve">, </w:t>
      </w:r>
      <w:r w:rsidRPr="007155AF">
        <w:rPr>
          <w:rStyle w:val="StyleUnderline"/>
          <w:highlight w:val="yellow"/>
        </w:rPr>
        <w:t>I</w:t>
      </w:r>
      <w:r>
        <w:t xml:space="preserve"> now </w:t>
      </w:r>
      <w:r w:rsidRPr="007155AF">
        <w:rPr>
          <w:rStyle w:val="StyleUnderline"/>
          <w:highlight w:val="yellow"/>
        </w:rPr>
        <w:t>turn to</w:t>
      </w:r>
      <w:r>
        <w:t xml:space="preserve"> a developing story with which we should all already be concerned: </w:t>
      </w:r>
      <w:r w:rsidRPr="001B7E8F">
        <w:rPr>
          <w:rStyle w:val="StyleUnderline"/>
        </w:rPr>
        <w:t>the ongoing saga of</w:t>
      </w:r>
      <w:r>
        <w:t xml:space="preserve"> whistleblower Edward </w:t>
      </w:r>
      <w:r w:rsidRPr="001B7E8F">
        <w:rPr>
          <w:rStyle w:val="StyleUnderline"/>
        </w:rPr>
        <w:t xml:space="preserve">Snowden and his revelations about </w:t>
      </w:r>
      <w:r w:rsidRPr="007155AF">
        <w:rPr>
          <w:rStyle w:val="StyleUnderline"/>
          <w:highlight w:val="yellow"/>
        </w:rPr>
        <w:t>NSA surveillance</w:t>
      </w:r>
      <w:r>
        <w:t xml:space="preserve"> practices. </w:t>
      </w:r>
      <w:r w:rsidRPr="007155AF">
        <w:rPr>
          <w:rStyle w:val="StyleUnderline"/>
          <w:highlight w:val="yellow"/>
        </w:rPr>
        <w:t>Snowden's leaks have</w:t>
      </w:r>
      <w:r w:rsidRPr="001B7E8F">
        <w:rPr>
          <w:rStyle w:val="StyleUnderline"/>
        </w:rPr>
        <w:t xml:space="preserve"> already changed the entire framework of the discussion. Their impact has</w:t>
      </w:r>
      <w:r>
        <w:t xml:space="preserve"> thus </w:t>
      </w:r>
      <w:r w:rsidRPr="007155AF">
        <w:rPr>
          <w:rStyle w:val="StyleUnderline"/>
          <w:highlight w:val="yellow"/>
        </w:rPr>
        <w:t>been seismic</w:t>
      </w:r>
      <w:r w:rsidRPr="001B7E8F">
        <w:rPr>
          <w:rStyle w:val="StyleUnderline"/>
        </w:rPr>
        <w:t xml:space="preserve">. Here, </w:t>
      </w:r>
      <w:r w:rsidRPr="007155AF">
        <w:rPr>
          <w:rStyle w:val="StyleUnderline"/>
          <w:highlight w:val="yellow"/>
        </w:rPr>
        <w:t>we are talking about</w:t>
      </w:r>
      <w:r w:rsidRPr="001B7E8F">
        <w:rPr>
          <w:rStyle w:val="StyleUnderline"/>
        </w:rPr>
        <w:t xml:space="preserve"> facts, about </w:t>
      </w:r>
      <w:r w:rsidRPr="007155AF">
        <w:rPr>
          <w:rStyle w:val="StyleUnderline"/>
          <w:highlight w:val="yellow"/>
        </w:rPr>
        <w:t xml:space="preserve">the importance of </w:t>
      </w:r>
      <w:r w:rsidRPr="007155AF">
        <w:rPr>
          <w:rStyle w:val="Emphasis"/>
          <w:highlight w:val="yellow"/>
        </w:rPr>
        <w:t>new empirical data</w:t>
      </w:r>
      <w:r w:rsidRPr="001B7E8F">
        <w:rPr>
          <w:rStyle w:val="StyleUnderline"/>
        </w:rPr>
        <w:t xml:space="preserve"> for our assessment of the contemporary moment. The </w:t>
      </w:r>
      <w:r w:rsidRPr="007155AF">
        <w:rPr>
          <w:rStyle w:val="StyleUnderline"/>
          <w:highlight w:val="yellow"/>
        </w:rPr>
        <w:t>introduction of these facts</w:t>
      </w:r>
      <w:r w:rsidRPr="001B7E8F">
        <w:rPr>
          <w:rStyle w:val="StyleUnderline"/>
        </w:rPr>
        <w:t xml:space="preserve"> into the public arena </w:t>
      </w:r>
      <w:r w:rsidRPr="007155AF">
        <w:rPr>
          <w:rStyle w:val="StyleUnderline"/>
          <w:highlight w:val="yellow"/>
        </w:rPr>
        <w:t>has put</w:t>
      </w:r>
      <w:r w:rsidRPr="001B7E8F">
        <w:rPr>
          <w:rStyle w:val="StyleUnderline"/>
        </w:rPr>
        <w:t xml:space="preserve"> the </w:t>
      </w:r>
      <w:r w:rsidRPr="007155AF">
        <w:rPr>
          <w:rStyle w:val="StyleUnderline"/>
          <w:highlight w:val="yellow"/>
        </w:rPr>
        <w:t>government on the defense</w:t>
      </w:r>
      <w:r w:rsidRPr="001B7E8F">
        <w:rPr>
          <w:rStyle w:val="StyleUnderline"/>
        </w:rPr>
        <w:t>. One need only recall how Snowden's disclosures immediately revealed that</w:t>
      </w:r>
      <w:r>
        <w:t xml:space="preserve"> Director of National Intelligence James </w:t>
      </w:r>
      <w:r w:rsidRPr="001B7E8F">
        <w:rPr>
          <w:rStyle w:val="StyleUnderline"/>
        </w:rPr>
        <w:t>Clapper had outright lied to Congress</w:t>
      </w:r>
      <w:r>
        <w:t>. Glenn Greenwald and his editors at the Guardian have thus been wise in choosing to publish Snowden's revelations gradually, thereby preventing them from so easily becoming yesterday's news.</w:t>
      </w:r>
    </w:p>
    <w:p w14:paraId="1AE4A468" w14:textId="77777777" w:rsidR="006B417F" w:rsidRDefault="006B417F" w:rsidP="006B417F">
      <w:r w:rsidRPr="007155AF">
        <w:rPr>
          <w:rStyle w:val="StyleUnderline"/>
          <w:highlight w:val="yellow"/>
        </w:rPr>
        <w:t>But</w:t>
      </w:r>
      <w:r w:rsidRPr="001B7E8F">
        <w:rPr>
          <w:rStyle w:val="StyleUnderline"/>
        </w:rPr>
        <w:t xml:space="preserve"> look how quickly </w:t>
      </w:r>
      <w:r w:rsidRPr="007155AF">
        <w:rPr>
          <w:rStyle w:val="StyleUnderline"/>
          <w:highlight w:val="yellow"/>
        </w:rPr>
        <w:t>the discourse shifts. After an initial shock, power can rapidly appropriate new data for its own ends</w:t>
      </w:r>
      <w:r>
        <w:t xml:space="preserve">. As Herbert Marcuse put it in One-Dimensional Man, </w:t>
      </w:r>
      <w:r w:rsidRPr="001B7E8F">
        <w:rPr>
          <w:rStyle w:val="StyleUnderline"/>
        </w:rPr>
        <w:t xml:space="preserve">that which initially appears subversive can be "quickly digested by the status quo as part of its healthy diet". Thus, </w:t>
      </w:r>
      <w:r w:rsidRPr="007155AF">
        <w:rPr>
          <w:rStyle w:val="StyleUnderline"/>
          <w:highlight w:val="yellow"/>
        </w:rPr>
        <w:t>government representatives are</w:t>
      </w:r>
      <w:r>
        <w:t xml:space="preserve">, for the most part, </w:t>
      </w:r>
      <w:r w:rsidRPr="007155AF">
        <w:rPr>
          <w:rStyle w:val="StyleUnderline"/>
          <w:highlight w:val="yellow"/>
        </w:rPr>
        <w:t>no longer disputing</w:t>
      </w:r>
      <w:r w:rsidRPr="001B7E8F">
        <w:rPr>
          <w:rStyle w:val="StyleUnderline"/>
        </w:rPr>
        <w:t xml:space="preserve"> the positive content of </w:t>
      </w:r>
      <w:r w:rsidRPr="007155AF">
        <w:rPr>
          <w:rStyle w:val="StyleUnderline"/>
          <w:highlight w:val="yellow"/>
        </w:rPr>
        <w:t>Snowden's claims</w:t>
      </w:r>
      <w:r w:rsidRPr="001B7E8F">
        <w:rPr>
          <w:rStyle w:val="StyleUnderline"/>
        </w:rPr>
        <w:t xml:space="preserve">. Rather, </w:t>
      </w:r>
      <w:r w:rsidRPr="007155AF">
        <w:rPr>
          <w:rStyle w:val="StyleUnderline"/>
          <w:highlight w:val="yellow"/>
        </w:rPr>
        <w:t>they are justifying them in the name of fighting terror</w:t>
      </w:r>
      <w:r w:rsidRPr="001B7E8F">
        <w:rPr>
          <w:rStyle w:val="StyleUnderline"/>
        </w:rPr>
        <w:t xml:space="preserve">. In this way, </w:t>
      </w:r>
      <w:r w:rsidRPr="007155AF">
        <w:rPr>
          <w:rStyle w:val="StyleUnderline"/>
          <w:highlight w:val="yellow"/>
        </w:rPr>
        <w:t>the site of struggle slips</w:t>
      </w:r>
      <w:r w:rsidRPr="001B7E8F">
        <w:rPr>
          <w:rStyle w:val="StyleUnderline"/>
        </w:rPr>
        <w:t xml:space="preserve"> from one dimension to another, </w:t>
      </w:r>
      <w:r w:rsidRPr="007155AF">
        <w:rPr>
          <w:rStyle w:val="Emphasis"/>
          <w:highlight w:val="yellow"/>
        </w:rPr>
        <w:t>from the realm of contested facts to the realm of contested interpretations</w:t>
      </w:r>
      <w:r>
        <w:t>.</w:t>
      </w:r>
    </w:p>
    <w:p w14:paraId="5083F083" w14:textId="77777777" w:rsidR="006B417F" w:rsidRDefault="006B417F" w:rsidP="006B417F">
      <w:r w:rsidRPr="007155AF">
        <w:rPr>
          <w:rStyle w:val="StyleUnderline"/>
          <w:highlight w:val="yellow"/>
        </w:rPr>
        <w:t>In light of</w:t>
      </w:r>
      <w:r w:rsidRPr="001B7E8F">
        <w:rPr>
          <w:rStyle w:val="StyleUnderline"/>
        </w:rPr>
        <w:t xml:space="preserve"> the</w:t>
      </w:r>
      <w:r>
        <w:t xml:space="preserve"> recent </w:t>
      </w:r>
      <w:r w:rsidRPr="007155AF">
        <w:rPr>
          <w:rStyle w:val="StyleUnderline"/>
          <w:highlight w:val="yellow"/>
        </w:rPr>
        <w:t>NSA</w:t>
      </w:r>
      <w:r w:rsidRPr="001B7E8F">
        <w:rPr>
          <w:rStyle w:val="StyleUnderline"/>
        </w:rPr>
        <w:t xml:space="preserve"> surveillance scandal, </w:t>
      </w:r>
      <w:r w:rsidRPr="007155AF">
        <w:rPr>
          <w:rStyle w:val="StyleUnderline"/>
          <w:highlight w:val="yellow"/>
        </w:rPr>
        <w:t xml:space="preserve">Chomsky and </w:t>
      </w:r>
      <w:proofErr w:type="spellStart"/>
      <w:r w:rsidRPr="007155AF">
        <w:rPr>
          <w:rStyle w:val="StyleUnderline"/>
          <w:rFonts w:ascii="Times New Roman" w:hAnsi="Times New Roman" w:cs="Times New Roman"/>
          <w:highlight w:val="yellow"/>
        </w:rPr>
        <w:t>Ž</w:t>
      </w:r>
      <w:r w:rsidRPr="007155AF">
        <w:rPr>
          <w:rStyle w:val="StyleUnderline"/>
          <w:highlight w:val="yellow"/>
        </w:rPr>
        <w:t>i</w:t>
      </w:r>
      <w:r w:rsidRPr="007155AF">
        <w:rPr>
          <w:rStyle w:val="StyleUnderline"/>
          <w:rFonts w:ascii="Times New Roman" w:hAnsi="Times New Roman" w:cs="Times New Roman"/>
          <w:highlight w:val="yellow"/>
        </w:rPr>
        <w:t>ž</w:t>
      </w:r>
      <w:r w:rsidRPr="007155AF">
        <w:rPr>
          <w:rStyle w:val="StyleUnderline"/>
          <w:highlight w:val="yellow"/>
        </w:rPr>
        <w:t>ek</w:t>
      </w:r>
      <w:proofErr w:type="spellEnd"/>
      <w:r w:rsidRPr="007155AF">
        <w:rPr>
          <w:rStyle w:val="StyleUnderline"/>
          <w:highlight w:val="yellow"/>
        </w:rPr>
        <w:t xml:space="preserve"> offer</w:t>
      </w:r>
      <w:r>
        <w:t xml:space="preserve"> us </w:t>
      </w:r>
      <w:r w:rsidRPr="007155AF">
        <w:rPr>
          <w:rStyle w:val="StyleUnderline"/>
          <w:highlight w:val="yellow"/>
        </w:rPr>
        <w:t xml:space="preserve">very different approaches, </w:t>
      </w:r>
      <w:r w:rsidRPr="007155AF">
        <w:rPr>
          <w:rStyle w:val="Emphasis"/>
          <w:highlight w:val="yellow"/>
        </w:rPr>
        <w:t>both of which are helpful for leftist critique</w:t>
      </w:r>
      <w:r>
        <w:t xml:space="preserve">. For Chomsky, the path ahead is clear. </w:t>
      </w:r>
      <w:r w:rsidRPr="007155AF">
        <w:rPr>
          <w:rStyle w:val="StyleUnderline"/>
          <w:highlight w:val="yellow"/>
        </w:rPr>
        <w:t>Faced with new revelations</w:t>
      </w:r>
      <w:r w:rsidRPr="001B7E8F">
        <w:rPr>
          <w:rStyle w:val="StyleUnderline"/>
        </w:rPr>
        <w:t xml:space="preserve"> about the surveillance state, </w:t>
      </w:r>
      <w:r w:rsidRPr="007155AF">
        <w:rPr>
          <w:rStyle w:val="StyleUnderline"/>
          <w:highlight w:val="yellow"/>
        </w:rPr>
        <w:t>Chomsky might engage in data mining, juxtaposing</w:t>
      </w:r>
      <w:r w:rsidRPr="001B7E8F">
        <w:rPr>
          <w:rStyle w:val="StyleUnderline"/>
        </w:rPr>
        <w:t xml:space="preserve"> our </w:t>
      </w:r>
      <w:r w:rsidRPr="007155AF">
        <w:rPr>
          <w:rStyle w:val="StyleUnderline"/>
          <w:highlight w:val="yellow"/>
        </w:rPr>
        <w:t>politicians' lofty statements</w:t>
      </w:r>
      <w:r w:rsidRPr="001B7E8F">
        <w:rPr>
          <w:rStyle w:val="StyleUnderline"/>
        </w:rPr>
        <w:t xml:space="preserve"> about freedom </w:t>
      </w:r>
      <w:r w:rsidRPr="007155AF">
        <w:rPr>
          <w:rStyle w:val="StyleUnderline"/>
          <w:highlight w:val="yellow"/>
        </w:rPr>
        <w:t>against their secretive actions,</w:t>
      </w:r>
      <w:r w:rsidRPr="001B7E8F">
        <w:rPr>
          <w:rStyle w:val="StyleUnderline"/>
        </w:rPr>
        <w:t xml:space="preserve"> thereby </w:t>
      </w:r>
      <w:r w:rsidRPr="007155AF">
        <w:rPr>
          <w:rStyle w:val="StyleUnderline"/>
          <w:highlight w:val="yellow"/>
        </w:rPr>
        <w:t>revealing their</w:t>
      </w:r>
      <w:r w:rsidRPr="001B7E8F">
        <w:rPr>
          <w:rStyle w:val="StyleUnderline"/>
        </w:rPr>
        <w:t xml:space="preserve"> utter </w:t>
      </w:r>
      <w:r w:rsidRPr="007155AF">
        <w:rPr>
          <w:rStyle w:val="StyleUnderline"/>
          <w:highlight w:val="yellow"/>
        </w:rPr>
        <w:t>hypocrisy</w:t>
      </w:r>
      <w:r>
        <w:t xml:space="preserve">. Indeed, </w:t>
      </w:r>
      <w:r w:rsidRPr="001B7E8F">
        <w:rPr>
          <w:rStyle w:val="StyleUnderline"/>
        </w:rPr>
        <w:t>Chomsky is a master at this form of argumentation</w:t>
      </w:r>
      <w:r>
        <w:t xml:space="preserve">, and he does it beautifully in Hegemony or Survival when he contrasts the democratic statements of Bush regime officials against their anti-democratic actions. </w:t>
      </w:r>
      <w:r w:rsidRPr="007155AF">
        <w:rPr>
          <w:rStyle w:val="StyleUnderline"/>
          <w:highlight w:val="yellow"/>
        </w:rPr>
        <w:t>He might</w:t>
      </w:r>
      <w:r>
        <w:t xml:space="preserve"> also </w:t>
      </w:r>
      <w:r w:rsidRPr="007155AF">
        <w:rPr>
          <w:rStyle w:val="StyleUnderline"/>
          <w:highlight w:val="yellow"/>
        </w:rPr>
        <w:t>demonstrate how NSA</w:t>
      </w:r>
      <w:r w:rsidRPr="001B7E8F">
        <w:rPr>
          <w:rStyle w:val="StyleUnderline"/>
        </w:rPr>
        <w:t xml:space="preserve"> surveillance </w:t>
      </w:r>
      <w:r w:rsidRPr="007155AF">
        <w:rPr>
          <w:rStyle w:val="StyleUnderline"/>
          <w:highlight w:val="yellow"/>
        </w:rPr>
        <w:t>is not a strange</w:t>
      </w:r>
      <w:r w:rsidRPr="001B7E8F">
        <w:rPr>
          <w:rStyle w:val="StyleUnderline"/>
        </w:rPr>
        <w:t xml:space="preserve"> historical </w:t>
      </w:r>
      <w:r w:rsidRPr="007155AF">
        <w:rPr>
          <w:rStyle w:val="StyleUnderline"/>
          <w:highlight w:val="yellow"/>
        </w:rPr>
        <w:t>aberration but a continuation of past policies</w:t>
      </w:r>
      <w:r w:rsidRPr="001B7E8F">
        <w:rPr>
          <w:rStyle w:val="StyleUnderline"/>
        </w:rPr>
        <w:t>, including</w:t>
      </w:r>
      <w:r>
        <w:t xml:space="preserve">, most infamously, </w:t>
      </w:r>
      <w:r w:rsidRPr="001B7E8F">
        <w:rPr>
          <w:rStyle w:val="StyleUnderline"/>
        </w:rPr>
        <w:t xml:space="preserve">the FBI's counter intelligence </w:t>
      </w:r>
      <w:proofErr w:type="spellStart"/>
      <w:r w:rsidRPr="001B7E8F">
        <w:rPr>
          <w:rStyle w:val="StyleUnderline"/>
        </w:rPr>
        <w:t>programme</w:t>
      </w:r>
      <w:proofErr w:type="spellEnd"/>
      <w:r>
        <w:t xml:space="preserve"> in the 1950s, 60s, and early 70s.</w:t>
      </w:r>
    </w:p>
    <w:p w14:paraId="70AEBD69" w14:textId="77777777" w:rsidR="006B417F" w:rsidRDefault="006B417F" w:rsidP="006B417F">
      <w:proofErr w:type="spellStart"/>
      <w:r w:rsidRPr="007155AF">
        <w:rPr>
          <w:rStyle w:val="StyleUnderline"/>
          <w:rFonts w:ascii="Times New Roman" w:hAnsi="Times New Roman" w:cs="Times New Roman"/>
          <w:highlight w:val="yellow"/>
        </w:rPr>
        <w:t>Ž</w:t>
      </w:r>
      <w:r w:rsidRPr="007155AF">
        <w:rPr>
          <w:rStyle w:val="StyleUnderline"/>
          <w:highlight w:val="yellow"/>
        </w:rPr>
        <w:t>i</w:t>
      </w:r>
      <w:r w:rsidRPr="007155AF">
        <w:rPr>
          <w:rStyle w:val="StyleUnderline"/>
          <w:rFonts w:ascii="Times New Roman" w:hAnsi="Times New Roman" w:cs="Times New Roman"/>
          <w:highlight w:val="yellow"/>
        </w:rPr>
        <w:t>ž</w:t>
      </w:r>
      <w:r w:rsidRPr="007155AF">
        <w:rPr>
          <w:rStyle w:val="StyleUnderline"/>
          <w:highlight w:val="yellow"/>
        </w:rPr>
        <w:t>ek</w:t>
      </w:r>
      <w:proofErr w:type="spellEnd"/>
      <w:r>
        <w:t xml:space="preserve">, on the other hand, </w:t>
      </w:r>
      <w:r w:rsidRPr="001B7E8F">
        <w:rPr>
          <w:rStyle w:val="StyleUnderline"/>
        </w:rPr>
        <w:t xml:space="preserve">might proceed in a number of ways. He </w:t>
      </w:r>
      <w:r w:rsidRPr="007155AF">
        <w:rPr>
          <w:rStyle w:val="StyleUnderline"/>
          <w:highlight w:val="yellow"/>
        </w:rPr>
        <w:t>might look at the ideology of cynicism</w:t>
      </w:r>
      <w:r>
        <w:t xml:space="preserve">, as he did so famously in the opening chapter of The Sublime Object of Ideology, </w:t>
      </w:r>
      <w:r w:rsidRPr="001B7E8F">
        <w:rPr>
          <w:rStyle w:val="StyleUnderline"/>
        </w:rPr>
        <w:t xml:space="preserve">in order </w:t>
      </w:r>
      <w:r w:rsidRPr="007155AF">
        <w:rPr>
          <w:rStyle w:val="StyleUnderline"/>
          <w:highlight w:val="yellow"/>
        </w:rPr>
        <w:t>to demonstrate how expressions of outrage</w:t>
      </w:r>
      <w:r w:rsidRPr="001B7E8F">
        <w:rPr>
          <w:rStyle w:val="StyleUnderline"/>
        </w:rPr>
        <w:t xml:space="preserve"> regarding NSA surveillance practices </w:t>
      </w:r>
      <w:r w:rsidRPr="007155AF">
        <w:rPr>
          <w:rStyle w:val="StyleUnderline"/>
          <w:highlight w:val="yellow"/>
        </w:rPr>
        <w:t>can</w:t>
      </w:r>
      <w:r w:rsidRPr="001B7E8F">
        <w:rPr>
          <w:rStyle w:val="StyleUnderline"/>
        </w:rPr>
        <w:t xml:space="preserve"> actually </w:t>
      </w:r>
      <w:r w:rsidRPr="007155AF">
        <w:rPr>
          <w:rStyle w:val="StyleUnderline"/>
          <w:highlight w:val="yellow"/>
        </w:rPr>
        <w:t>serve as a form of inaction, as a substitute for meaningful political struggle</w:t>
      </w:r>
      <w:r w:rsidRPr="001B7E8F">
        <w:rPr>
          <w:rStyle w:val="StyleUnderline"/>
        </w:rPr>
        <w:t xml:space="preserve">. We know very well what we are doing, but still we are doing it; </w:t>
      </w:r>
      <w:r w:rsidRPr="00400F04">
        <w:rPr>
          <w:rStyle w:val="StyleUnderline"/>
          <w:highlight w:val="yellow"/>
        </w:rPr>
        <w:t>we know</w:t>
      </w:r>
      <w:r w:rsidRPr="001B7E8F">
        <w:rPr>
          <w:rStyle w:val="StyleUnderline"/>
        </w:rPr>
        <w:t xml:space="preserve"> very well that </w:t>
      </w:r>
      <w:r w:rsidRPr="00400F04">
        <w:rPr>
          <w:rStyle w:val="StyleUnderline"/>
          <w:highlight w:val="yellow"/>
        </w:rPr>
        <w:t>our government is spying on us, but still we</w:t>
      </w:r>
      <w:r w:rsidRPr="001B7E8F">
        <w:rPr>
          <w:rStyle w:val="StyleUnderline"/>
        </w:rPr>
        <w:t xml:space="preserve"> continue </w:t>
      </w:r>
      <w:r w:rsidRPr="001B7E8F">
        <w:rPr>
          <w:rStyle w:val="StyleUnderline"/>
        </w:rPr>
        <w:lastRenderedPageBreak/>
        <w:t xml:space="preserve">to </w:t>
      </w:r>
      <w:r w:rsidRPr="00400F04">
        <w:rPr>
          <w:rStyle w:val="StyleUnderline"/>
          <w:highlight w:val="yellow"/>
        </w:rPr>
        <w:t>support it</w:t>
      </w:r>
      <w:r>
        <w:t xml:space="preserve"> (through voting, </w:t>
      </w:r>
      <w:proofErr w:type="spellStart"/>
      <w:r>
        <w:t>etc</w:t>
      </w:r>
      <w:proofErr w:type="spellEnd"/>
      <w:r>
        <w:t xml:space="preserve">). </w:t>
      </w:r>
      <w:proofErr w:type="spellStart"/>
      <w:r w:rsidRPr="001B7E8F">
        <w:rPr>
          <w:rStyle w:val="StyleUnderline"/>
          <w:rFonts w:ascii="Times New Roman" w:hAnsi="Times New Roman" w:cs="Times New Roman"/>
        </w:rPr>
        <w:t>Ž</w:t>
      </w:r>
      <w:r w:rsidRPr="001B7E8F">
        <w:rPr>
          <w:rStyle w:val="StyleUnderline"/>
        </w:rPr>
        <w:t>i</w:t>
      </w:r>
      <w:r w:rsidRPr="001B7E8F">
        <w:rPr>
          <w:rStyle w:val="StyleUnderline"/>
          <w:rFonts w:ascii="Times New Roman" w:hAnsi="Times New Roman" w:cs="Times New Roman"/>
        </w:rPr>
        <w:t>ž</w:t>
      </w:r>
      <w:r w:rsidRPr="001B7E8F">
        <w:rPr>
          <w:rStyle w:val="StyleUnderline"/>
        </w:rPr>
        <w:t>ek</w:t>
      </w:r>
      <w:proofErr w:type="spellEnd"/>
      <w:r w:rsidRPr="001B7E8F">
        <w:rPr>
          <w:rStyle w:val="StyleUnderline"/>
        </w:rPr>
        <w:t xml:space="preserve"> might also look at how surveillance practices ultimately fail as a method of </w:t>
      </w:r>
      <w:proofErr w:type="spellStart"/>
      <w:r w:rsidRPr="001B7E8F">
        <w:rPr>
          <w:rStyle w:val="StyleUnderline"/>
        </w:rPr>
        <w:t>subjectivisation</w:t>
      </w:r>
      <w:proofErr w:type="spellEnd"/>
      <w:r w:rsidRPr="001B7E8F">
        <w:rPr>
          <w:rStyle w:val="StyleUnderline"/>
        </w:rPr>
        <w:t>, how the very existence of whistleblowers</w:t>
      </w:r>
      <w:r>
        <w:t xml:space="preserve"> like Thomas Drake, Bradley Manning, Edward Snowden, and the others who are sure to follow in their footsteps </w:t>
      </w:r>
      <w:r w:rsidRPr="001B7E8F">
        <w:rPr>
          <w:rStyle w:val="StyleUnderline"/>
        </w:rPr>
        <w:t>demonstrates that technologies of surveillance and their accompanying ideologies of security can never guarantee the full participation of the people they are meant to control</w:t>
      </w:r>
      <w:r>
        <w:t xml:space="preserve">. As </w:t>
      </w:r>
      <w:proofErr w:type="spellStart"/>
      <w:r>
        <w:rPr>
          <w:rFonts w:ascii="Times New Roman" w:hAnsi="Times New Roman" w:cs="Times New Roman"/>
        </w:rPr>
        <w:t>Ž</w:t>
      </w:r>
      <w:r>
        <w:t>i</w:t>
      </w:r>
      <w:r>
        <w:rPr>
          <w:rFonts w:ascii="Times New Roman" w:hAnsi="Times New Roman" w:cs="Times New Roman"/>
        </w:rPr>
        <w:t>ž</w:t>
      </w:r>
      <w:r>
        <w:t>ek</w:t>
      </w:r>
      <w:proofErr w:type="spellEnd"/>
      <w:r>
        <w:t xml:space="preserve"> </w:t>
      </w:r>
      <w:proofErr w:type="spellStart"/>
      <w:r>
        <w:t>emphasises</w:t>
      </w:r>
      <w:proofErr w:type="spellEnd"/>
      <w:r>
        <w:t xml:space="preserve"> again and again, </w:t>
      </w:r>
      <w:proofErr w:type="spellStart"/>
      <w:r>
        <w:t>subjectivisation</w:t>
      </w:r>
      <w:proofErr w:type="spellEnd"/>
      <w:r>
        <w:t xml:space="preserve"> fails.</w:t>
      </w:r>
    </w:p>
    <w:p w14:paraId="7AA54D97" w14:textId="77777777" w:rsidR="006B417F" w:rsidRPr="001B7E8F" w:rsidRDefault="006B417F" w:rsidP="006B417F">
      <w:pPr>
        <w:rPr>
          <w:rStyle w:val="Emphasis"/>
        </w:rPr>
      </w:pPr>
      <w:r w:rsidRPr="00400F04">
        <w:rPr>
          <w:rStyle w:val="Emphasis"/>
          <w:highlight w:val="yellow"/>
        </w:rPr>
        <w:t>Importantly, neither of these approaches is wrongheaded</w:t>
      </w:r>
      <w:r w:rsidRPr="00400F04">
        <w:rPr>
          <w:rStyle w:val="StyleUnderline"/>
          <w:highlight w:val="yellow"/>
        </w:rPr>
        <w:t xml:space="preserve">. Both provide </w:t>
      </w:r>
      <w:r w:rsidRPr="00400F04">
        <w:rPr>
          <w:rStyle w:val="Emphasis"/>
          <w:highlight w:val="yellow"/>
        </w:rPr>
        <w:t>productive and fruitful avenues</w:t>
      </w:r>
      <w:r w:rsidRPr="00400F04">
        <w:rPr>
          <w:rStyle w:val="StyleUnderline"/>
          <w:highlight w:val="yellow"/>
        </w:rPr>
        <w:t xml:space="preserve"> for further reflection and consideration</w:t>
      </w:r>
      <w:r>
        <w:t xml:space="preserve">. Indeed, </w:t>
      </w:r>
      <w:r w:rsidRPr="00400F04">
        <w:rPr>
          <w:rStyle w:val="StyleUnderline"/>
          <w:highlight w:val="yellow"/>
        </w:rPr>
        <w:t xml:space="preserve">political struggles </w:t>
      </w:r>
      <w:r w:rsidRPr="00400F04">
        <w:rPr>
          <w:rStyle w:val="Emphasis"/>
          <w:highlight w:val="yellow"/>
        </w:rPr>
        <w:t>never</w:t>
      </w:r>
      <w:r w:rsidRPr="00400F04">
        <w:rPr>
          <w:rStyle w:val="StyleUnderline"/>
          <w:highlight w:val="yellow"/>
        </w:rPr>
        <w:t xml:space="preserve"> take place solely</w:t>
      </w:r>
      <w:r w:rsidRPr="00400F04">
        <w:rPr>
          <w:rStyle w:val="StyleUnderline"/>
        </w:rPr>
        <w:t xml:space="preserve"> within one isolated site</w:t>
      </w:r>
      <w:r w:rsidRPr="001B7E8F">
        <w:rPr>
          <w:rStyle w:val="StyleUnderline"/>
        </w:rPr>
        <w:t xml:space="preserve"> or </w:t>
      </w:r>
      <w:r w:rsidRPr="00400F04">
        <w:rPr>
          <w:rStyle w:val="StyleUnderline"/>
          <w:highlight w:val="yellow"/>
        </w:rPr>
        <w:t>at one level of abstraction</w:t>
      </w:r>
      <w:r>
        <w:t xml:space="preserve">. Rather, </w:t>
      </w:r>
      <w:r w:rsidRPr="001B7E8F">
        <w:rPr>
          <w:rStyle w:val="StyleUnderline"/>
        </w:rPr>
        <w:t>they take place seemingly everywhere and in multiple dimensions simultaneously</w:t>
      </w:r>
      <w:r>
        <w:t xml:space="preserve">. Thus, </w:t>
      </w:r>
      <w:r w:rsidRPr="00400F04">
        <w:rPr>
          <w:rStyle w:val="StyleUnderline"/>
          <w:highlight w:val="yellow"/>
        </w:rPr>
        <w:t xml:space="preserve">to deny ourselves access to the important contributions of either Chomsky or </w:t>
      </w:r>
      <w:proofErr w:type="spellStart"/>
      <w:r w:rsidRPr="00400F04">
        <w:rPr>
          <w:rStyle w:val="StyleUnderline"/>
          <w:rFonts w:ascii="Times New Roman" w:hAnsi="Times New Roman" w:cs="Times New Roman"/>
          <w:highlight w:val="yellow"/>
        </w:rPr>
        <w:t>Ž</w:t>
      </w:r>
      <w:r w:rsidRPr="00400F04">
        <w:rPr>
          <w:rStyle w:val="StyleUnderline"/>
          <w:highlight w:val="yellow"/>
        </w:rPr>
        <w:t>i</w:t>
      </w:r>
      <w:r w:rsidRPr="00400F04">
        <w:rPr>
          <w:rStyle w:val="StyleUnderline"/>
          <w:rFonts w:ascii="Times New Roman" w:hAnsi="Times New Roman" w:cs="Times New Roman"/>
          <w:highlight w:val="yellow"/>
        </w:rPr>
        <w:t>ž</w:t>
      </w:r>
      <w:r w:rsidRPr="00400F04">
        <w:rPr>
          <w:rStyle w:val="StyleUnderline"/>
          <w:highlight w:val="yellow"/>
        </w:rPr>
        <w:t>ek</w:t>
      </w:r>
      <w:proofErr w:type="spellEnd"/>
      <w:r w:rsidRPr="00400F04">
        <w:rPr>
          <w:rStyle w:val="StyleUnderline"/>
          <w:highlight w:val="yellow"/>
        </w:rPr>
        <w:t xml:space="preserve"> would be to engage in</w:t>
      </w:r>
      <w:r w:rsidRPr="001B7E8F">
        <w:rPr>
          <w:rStyle w:val="StyleUnderline"/>
        </w:rPr>
        <w:t xml:space="preserve"> an exercise of </w:t>
      </w:r>
      <w:r w:rsidRPr="00400F04">
        <w:rPr>
          <w:rStyle w:val="Emphasis"/>
          <w:highlight w:val="yellow"/>
        </w:rPr>
        <w:t>self-mutilation</w:t>
      </w:r>
      <w:r w:rsidRPr="00400F04">
        <w:rPr>
          <w:rStyle w:val="StyleUnderline"/>
          <w:highlight w:val="yellow"/>
        </w:rPr>
        <w:t xml:space="preserve">, an instance of </w:t>
      </w:r>
      <w:r w:rsidRPr="00400F04">
        <w:rPr>
          <w:rStyle w:val="Emphasis"/>
          <w:highlight w:val="yellow"/>
        </w:rPr>
        <w:t>cutting off one's nose to spite one's face</w:t>
      </w:r>
      <w:r w:rsidRPr="00400F04">
        <w:rPr>
          <w:rStyle w:val="StyleUnderline"/>
          <w:highlight w:val="yellow"/>
        </w:rPr>
        <w:t xml:space="preserve">. Existing structures of power do not limit their operations to only one level of abstraction and </w:t>
      </w:r>
      <w:r w:rsidRPr="00400F04">
        <w:rPr>
          <w:rStyle w:val="Emphasis"/>
          <w:highlight w:val="yellow"/>
        </w:rPr>
        <w:t xml:space="preserve">neither should </w:t>
      </w:r>
      <w:proofErr w:type="gramStart"/>
      <w:r w:rsidRPr="00400F04">
        <w:rPr>
          <w:rStyle w:val="Emphasis"/>
          <w:highlight w:val="yellow"/>
        </w:rPr>
        <w:t>we</w:t>
      </w:r>
      <w:r w:rsidRPr="00400F04">
        <w:rPr>
          <w:rStyle w:val="StyleUnderline"/>
          <w:highlight w:val="yellow"/>
        </w:rPr>
        <w:t>.</w:t>
      </w:r>
      <w:proofErr w:type="gramEnd"/>
      <w:r w:rsidRPr="00400F04">
        <w:rPr>
          <w:rStyle w:val="StyleUnderline"/>
          <w:highlight w:val="yellow"/>
        </w:rPr>
        <w:t xml:space="preserve"> To meet these structures head-on,</w:t>
      </w:r>
      <w:r>
        <w:t xml:space="preserve"> then, </w:t>
      </w:r>
      <w:r w:rsidRPr="00400F04">
        <w:rPr>
          <w:rStyle w:val="StyleUnderline"/>
          <w:highlight w:val="yellow"/>
        </w:rPr>
        <w:t xml:space="preserve">we must </w:t>
      </w:r>
      <w:r w:rsidRPr="00400F04">
        <w:rPr>
          <w:rStyle w:val="Emphasis"/>
          <w:highlight w:val="yellow"/>
        </w:rPr>
        <w:t>diversify our strategies</w:t>
      </w:r>
      <w:r>
        <w:t xml:space="preserve">. As a result, </w:t>
      </w:r>
      <w:r w:rsidRPr="00400F04">
        <w:rPr>
          <w:rStyle w:val="StyleUnderline"/>
          <w:highlight w:val="yellow"/>
        </w:rPr>
        <w:t xml:space="preserve">Chomsky's astute political analyses and </w:t>
      </w:r>
      <w:proofErr w:type="spellStart"/>
      <w:r w:rsidRPr="00400F04">
        <w:rPr>
          <w:rStyle w:val="StyleUnderline"/>
          <w:rFonts w:ascii="Times New Roman" w:hAnsi="Times New Roman" w:cs="Times New Roman"/>
          <w:highlight w:val="yellow"/>
        </w:rPr>
        <w:t>Ž</w:t>
      </w:r>
      <w:r w:rsidRPr="00400F04">
        <w:rPr>
          <w:rStyle w:val="StyleUnderline"/>
          <w:highlight w:val="yellow"/>
        </w:rPr>
        <w:t>i</w:t>
      </w:r>
      <w:r w:rsidRPr="00400F04">
        <w:rPr>
          <w:rStyle w:val="StyleUnderline"/>
          <w:rFonts w:ascii="Times New Roman" w:hAnsi="Times New Roman" w:cs="Times New Roman"/>
          <w:highlight w:val="yellow"/>
        </w:rPr>
        <w:t>ž</w:t>
      </w:r>
      <w:r w:rsidRPr="00400F04">
        <w:rPr>
          <w:rStyle w:val="StyleUnderline"/>
          <w:highlight w:val="yellow"/>
        </w:rPr>
        <w:t>ek's</w:t>
      </w:r>
      <w:proofErr w:type="spellEnd"/>
      <w:r w:rsidRPr="00400F04">
        <w:rPr>
          <w:rStyle w:val="StyleUnderline"/>
          <w:highlight w:val="yellow"/>
        </w:rPr>
        <w:t xml:space="preserve"> creative inquiries into the functioning of ideology can </w:t>
      </w:r>
      <w:r w:rsidRPr="00400F04">
        <w:rPr>
          <w:rStyle w:val="Emphasis"/>
          <w:highlight w:val="yellow"/>
        </w:rPr>
        <w:t>both be helpful</w:t>
      </w:r>
      <w:r w:rsidRPr="00400F04">
        <w:rPr>
          <w:rStyle w:val="StyleUnderline"/>
          <w:highlight w:val="yellow"/>
        </w:rPr>
        <w:t>. The debate between these two figures is</w:t>
      </w:r>
      <w:r w:rsidRPr="001B7E8F">
        <w:rPr>
          <w:rStyle w:val="StyleUnderline"/>
        </w:rPr>
        <w:t xml:space="preserve"> thus </w:t>
      </w:r>
      <w:r w:rsidRPr="00400F04">
        <w:rPr>
          <w:rStyle w:val="StyleUnderline"/>
          <w:highlight w:val="yellow"/>
        </w:rPr>
        <w:t xml:space="preserve">a </w:t>
      </w:r>
      <w:r w:rsidRPr="00400F04">
        <w:rPr>
          <w:rStyle w:val="Emphasis"/>
          <w:highlight w:val="yellow"/>
        </w:rPr>
        <w:t>non-debate</w:t>
      </w:r>
      <w:r w:rsidRPr="00400F04">
        <w:rPr>
          <w:rStyle w:val="StyleUnderline"/>
          <w:highlight w:val="yellow"/>
        </w:rPr>
        <w:t xml:space="preserve">, and the choice between them is a </w:t>
      </w:r>
      <w:r w:rsidRPr="00400F04">
        <w:rPr>
          <w:rStyle w:val="Emphasis"/>
          <w:highlight w:val="yellow"/>
        </w:rPr>
        <w:t>false</w:t>
      </w:r>
      <w:r w:rsidRPr="00400F04">
        <w:rPr>
          <w:rStyle w:val="StyleUnderline"/>
          <w:highlight w:val="yellow"/>
        </w:rPr>
        <w:t xml:space="preserve"> one. </w:t>
      </w:r>
      <w:r w:rsidRPr="00400F04">
        <w:rPr>
          <w:rStyle w:val="Emphasis"/>
          <w:highlight w:val="yellow"/>
        </w:rPr>
        <w:t>Why choose only one when we can just as easily have both?</w:t>
      </w:r>
    </w:p>
    <w:p w14:paraId="329EA227" w14:textId="77777777" w:rsidR="006B417F" w:rsidRDefault="006B417F" w:rsidP="006B417F"/>
    <w:p w14:paraId="0ABF753B" w14:textId="77777777" w:rsidR="006B417F" w:rsidRPr="001B6B50" w:rsidRDefault="006B417F" w:rsidP="006B417F">
      <w:pPr>
        <w:pStyle w:val="Heading4"/>
      </w:pPr>
      <w:r>
        <w:t xml:space="preserve">Reject demands for </w:t>
      </w:r>
      <w:r w:rsidRPr="003677E9">
        <w:rPr>
          <w:u w:val="single"/>
        </w:rPr>
        <w:t>methodological purity</w:t>
      </w:r>
      <w:r>
        <w:t xml:space="preserve">. The plan and alt are </w:t>
      </w:r>
      <w:r w:rsidRPr="003677E9">
        <w:rPr>
          <w:i/>
          <w:u w:val="single"/>
        </w:rPr>
        <w:t>on the</w:t>
      </w:r>
      <w:r w:rsidRPr="001B6B50">
        <w:rPr>
          <w:i/>
          <w:u w:val="single"/>
        </w:rPr>
        <w:t xml:space="preserve"> same side</w:t>
      </w:r>
      <w:r>
        <w:t>.</w:t>
      </w:r>
    </w:p>
    <w:p w14:paraId="6E0121B6" w14:textId="77777777" w:rsidR="006B417F" w:rsidRPr="00F363C4" w:rsidRDefault="006B417F" w:rsidP="006B417F">
      <w:proofErr w:type="spellStart"/>
      <w:r w:rsidRPr="00367B0E">
        <w:rPr>
          <w:rStyle w:val="Style13ptBold"/>
        </w:rPr>
        <w:t>Weiland</w:t>
      </w:r>
      <w:proofErr w:type="spellEnd"/>
      <w:r w:rsidRPr="00367B0E">
        <w:rPr>
          <w:rStyle w:val="Style13ptBold"/>
        </w:rPr>
        <w:t xml:space="preserve"> 13</w:t>
      </w:r>
      <w:r>
        <w:t xml:space="preserve"> — </w:t>
      </w:r>
      <w:r w:rsidRPr="00F363C4">
        <w:t xml:space="preserve">Jeremy </w:t>
      </w:r>
      <w:proofErr w:type="spellStart"/>
      <w:r w:rsidRPr="00F363C4">
        <w:t>Weiland</w:t>
      </w:r>
      <w:proofErr w:type="spellEnd"/>
      <w:r>
        <w:t xml:space="preserve">, Activist who has worked with Occupy Richmond and Richmond Industrial Workers of the World, Contributing Writer at the Center for a Stateless Society and Attack The System, Software Developer who has worked for </w:t>
      </w:r>
      <w:proofErr w:type="spellStart"/>
      <w:r>
        <w:t>CustomInk</w:t>
      </w:r>
      <w:proofErr w:type="spellEnd"/>
      <w:r>
        <w:t xml:space="preserve">, </w:t>
      </w:r>
      <w:proofErr w:type="spellStart"/>
      <w:r>
        <w:t>Jobaio</w:t>
      </w:r>
      <w:proofErr w:type="spellEnd"/>
      <w:r>
        <w:t xml:space="preserve">, 6th Density LLC, INM United, and </w:t>
      </w:r>
      <w:proofErr w:type="spellStart"/>
      <w:r>
        <w:t>ALTERthought</w:t>
      </w:r>
      <w:proofErr w:type="spellEnd"/>
      <w:r>
        <w:t>, former Systems Analyst for the Computer Sciences Corporation, holds a B.S. in German and Computer Science from the University of Mary Washington, 2013 (“</w:t>
      </w:r>
      <w:r w:rsidRPr="00F363C4">
        <w:t>An anarchist critique of the reporting on the Snowden leaks</w:t>
      </w:r>
      <w:r>
        <w:t xml:space="preserve">,” </w:t>
      </w:r>
      <w:r>
        <w:rPr>
          <w:i/>
        </w:rPr>
        <w:t>Social Memory Complex</w:t>
      </w:r>
      <w:r>
        <w:t>—an anarchist blog, December 31</w:t>
      </w:r>
      <w:r w:rsidRPr="00F363C4">
        <w:rPr>
          <w:vertAlign w:val="superscript"/>
        </w:rPr>
        <w:t>st</w:t>
      </w:r>
      <w:r>
        <w:t xml:space="preserve">, Available Online at </w:t>
      </w:r>
      <w:hyperlink r:id="rId20" w:history="1">
        <w:r w:rsidRPr="00C8609C">
          <w:rPr>
            <w:rStyle w:val="Hyperlink"/>
          </w:rPr>
          <w:t>http://www.socialmemorycomplex.net/2013/12/31/an-anarchist-critique-of-the-reporting-on-the-snowden-leaks/</w:t>
        </w:r>
      </w:hyperlink>
      <w:r>
        <w:t>, Accessed 07-07-2015)</w:t>
      </w:r>
    </w:p>
    <w:p w14:paraId="3C7735AF" w14:textId="77777777" w:rsidR="006B417F" w:rsidRDefault="006B417F" w:rsidP="006B417F">
      <w:r>
        <w:t xml:space="preserve">As the year rolls to an end, I'd like to compile a few thoughts on the handling of the NSA secrets leaked by Edward Snowden to Glenn Greenwald, Laura </w:t>
      </w:r>
      <w:proofErr w:type="spellStart"/>
      <w:r>
        <w:t>Poitras</w:t>
      </w:r>
      <w:proofErr w:type="spellEnd"/>
      <w:r>
        <w:t xml:space="preserve">, Ryan Gallagher, and others. This debate has occurred on ephemeral media like twitter, and these matters deserve a more extended treatment. There have been many developments since my last post on the subject; one of the most interesting has been the journalistic </w:t>
      </w:r>
      <w:proofErr w:type="gramStart"/>
      <w:r>
        <w:t>issues</w:t>
      </w:r>
      <w:proofErr w:type="gramEnd"/>
      <w:r>
        <w:t xml:space="preserve"> surrounding this episode.</w:t>
      </w:r>
    </w:p>
    <w:p w14:paraId="44534A13" w14:textId="77777777" w:rsidR="006B417F" w:rsidRDefault="006B417F" w:rsidP="006B417F">
      <w:r>
        <w:t xml:space="preserve">Throughout this post, keep in mind that </w:t>
      </w:r>
      <w:r w:rsidRPr="002823B4">
        <w:rPr>
          <w:rStyle w:val="StyleUnderline"/>
          <w:highlight w:val="yellow"/>
        </w:rPr>
        <w:t>I approach this as a radical, anti-</w:t>
      </w:r>
      <w:proofErr w:type="spellStart"/>
      <w:r w:rsidRPr="002823B4">
        <w:rPr>
          <w:rStyle w:val="StyleUnderline"/>
          <w:highlight w:val="yellow"/>
        </w:rPr>
        <w:t>institutionalist</w:t>
      </w:r>
      <w:proofErr w:type="spellEnd"/>
      <w:r w:rsidRPr="002823B4">
        <w:rPr>
          <w:rStyle w:val="StyleUnderline"/>
          <w:highlight w:val="yellow"/>
        </w:rPr>
        <w:t xml:space="preserve"> anarchist</w:t>
      </w:r>
      <w:r>
        <w:t xml:space="preserve">. My values place very little weight on compromising secret government plots for any reason. I disagree fundamentally with Snowden's desire for selective leaking, though it shouldn't surprise anybody that an ex-NSA employee would maintain very different priorities than an anarchist. </w:t>
      </w:r>
      <w:r w:rsidRPr="002823B4">
        <w:rPr>
          <w:rStyle w:val="Emphasis"/>
          <w:highlight w:val="yellow"/>
        </w:rPr>
        <w:t>Nothing could be more useless</w:t>
      </w:r>
      <w:r>
        <w:t xml:space="preserve"> or moronic </w:t>
      </w:r>
      <w:r w:rsidRPr="002823B4">
        <w:rPr>
          <w:rStyle w:val="StyleUnderline"/>
          <w:highlight w:val="yellow"/>
        </w:rPr>
        <w:t>than to expect</w:t>
      </w:r>
      <w:r w:rsidRPr="00F363C4">
        <w:rPr>
          <w:rStyle w:val="StyleUnderline"/>
        </w:rPr>
        <w:t xml:space="preserve"> relatively establishmentarian, </w:t>
      </w:r>
      <w:r w:rsidRPr="002823B4">
        <w:rPr>
          <w:rStyle w:val="StyleUnderline"/>
          <w:highlight w:val="yellow"/>
        </w:rPr>
        <w:t xml:space="preserve">statist folks like Snowden, Greenwald, or </w:t>
      </w:r>
      <w:proofErr w:type="spellStart"/>
      <w:r w:rsidRPr="002823B4">
        <w:rPr>
          <w:rStyle w:val="StyleUnderline"/>
          <w:highlight w:val="yellow"/>
        </w:rPr>
        <w:t>Poitras</w:t>
      </w:r>
      <w:proofErr w:type="spellEnd"/>
      <w:r w:rsidRPr="002823B4">
        <w:rPr>
          <w:rStyle w:val="StyleUnderline"/>
          <w:highlight w:val="yellow"/>
        </w:rPr>
        <w:t xml:space="preserve"> to act </w:t>
      </w:r>
      <w:r w:rsidRPr="002823B4">
        <w:rPr>
          <w:rStyle w:val="Emphasis"/>
          <w:highlight w:val="yellow"/>
        </w:rPr>
        <w:t>exactly like I might</w:t>
      </w:r>
      <w:r w:rsidRPr="002823B4">
        <w:rPr>
          <w:rStyle w:val="StyleUnderline"/>
          <w:highlight w:val="yellow"/>
        </w:rPr>
        <w:t xml:space="preserve"> were I in their shoes</w:t>
      </w:r>
      <w:r>
        <w:t>.</w:t>
      </w:r>
    </w:p>
    <w:p w14:paraId="4A4D8A07" w14:textId="77777777" w:rsidR="006B417F" w:rsidRDefault="006B417F" w:rsidP="006B417F">
      <w:r w:rsidRPr="002823B4">
        <w:rPr>
          <w:rStyle w:val="Emphasis"/>
          <w:highlight w:val="yellow"/>
        </w:rPr>
        <w:t>However</w:t>
      </w:r>
      <w:r w:rsidRPr="002823B4">
        <w:rPr>
          <w:rStyle w:val="StyleUnderline"/>
          <w:highlight w:val="yellow"/>
        </w:rPr>
        <w:t xml:space="preserve">, I have a basic respect for Snowden's sacrifice and Greenwald's work that </w:t>
      </w:r>
      <w:r w:rsidRPr="002823B4">
        <w:rPr>
          <w:rStyle w:val="Emphasis"/>
          <w:highlight w:val="yellow"/>
        </w:rPr>
        <w:t>transcends my political preferences</w:t>
      </w:r>
      <w:r>
        <w:t xml:space="preserve"> (I'm not familiar with </w:t>
      </w:r>
      <w:proofErr w:type="spellStart"/>
      <w:r>
        <w:t>Poitras's</w:t>
      </w:r>
      <w:proofErr w:type="spellEnd"/>
      <w:r>
        <w:t xml:space="preserve"> work prior to this episode, though she has my respect as well). </w:t>
      </w:r>
      <w:r w:rsidRPr="002823B4">
        <w:rPr>
          <w:rStyle w:val="StyleUnderline"/>
          <w:highlight w:val="yellow"/>
        </w:rPr>
        <w:t>I will not</w:t>
      </w:r>
      <w:r w:rsidRPr="00F363C4">
        <w:rPr>
          <w:rStyle w:val="StyleUnderline"/>
        </w:rPr>
        <w:t xml:space="preserve"> sully that respect by </w:t>
      </w:r>
      <w:r w:rsidRPr="002823B4">
        <w:rPr>
          <w:rStyle w:val="StyleUnderline"/>
          <w:highlight w:val="yellow"/>
        </w:rPr>
        <w:t>drag</w:t>
      </w:r>
      <w:r w:rsidRPr="00F363C4">
        <w:rPr>
          <w:rStyle w:val="StyleUnderline"/>
        </w:rPr>
        <w:t xml:space="preserve">ging any of </w:t>
      </w:r>
      <w:r w:rsidRPr="002823B4">
        <w:rPr>
          <w:rStyle w:val="StyleUnderline"/>
          <w:highlight w:val="yellow"/>
        </w:rPr>
        <w:t>these people through the mud</w:t>
      </w:r>
      <w:r w:rsidRPr="00F363C4">
        <w:rPr>
          <w:rStyle w:val="StyleUnderline"/>
        </w:rPr>
        <w:t xml:space="preserve">, </w:t>
      </w:r>
      <w:r w:rsidRPr="002823B4">
        <w:rPr>
          <w:rStyle w:val="Emphasis"/>
          <w:highlight w:val="yellow"/>
        </w:rPr>
        <w:t>even if</w:t>
      </w:r>
      <w:r w:rsidRPr="002823B4">
        <w:rPr>
          <w:rStyle w:val="StyleUnderline"/>
          <w:highlight w:val="yellow"/>
        </w:rPr>
        <w:t xml:space="preserve"> their chosen acts don't</w:t>
      </w:r>
      <w:r w:rsidRPr="00F363C4">
        <w:rPr>
          <w:rStyle w:val="StyleUnderline"/>
        </w:rPr>
        <w:t xml:space="preserve"> quite </w:t>
      </w:r>
      <w:r w:rsidRPr="002823B4">
        <w:rPr>
          <w:rStyle w:val="StyleUnderline"/>
          <w:highlight w:val="yellow"/>
        </w:rPr>
        <w:t>conform to my personal standards</w:t>
      </w:r>
      <w:r>
        <w:t xml:space="preserve">. Indeed, </w:t>
      </w:r>
      <w:r w:rsidRPr="002823B4">
        <w:rPr>
          <w:rStyle w:val="StyleUnderline"/>
          <w:highlight w:val="yellow"/>
        </w:rPr>
        <w:t>I wish to advance a critique</w:t>
      </w:r>
      <w:r w:rsidRPr="00F363C4">
        <w:rPr>
          <w:rStyle w:val="StyleUnderline"/>
        </w:rPr>
        <w:t xml:space="preserve"> of their conduct </w:t>
      </w:r>
      <w:r w:rsidRPr="002823B4">
        <w:rPr>
          <w:rStyle w:val="StyleUnderline"/>
          <w:highlight w:val="yellow"/>
        </w:rPr>
        <w:t>that can</w:t>
      </w:r>
      <w:r w:rsidRPr="00F363C4">
        <w:rPr>
          <w:rStyle w:val="StyleUnderline"/>
        </w:rPr>
        <w:t xml:space="preserve"> </w:t>
      </w:r>
      <w:r w:rsidRPr="00F363C4">
        <w:rPr>
          <w:rStyle w:val="Emphasis"/>
        </w:rPr>
        <w:t xml:space="preserve">actually </w:t>
      </w:r>
      <w:r w:rsidRPr="002823B4">
        <w:rPr>
          <w:rStyle w:val="Emphasis"/>
          <w:highlight w:val="yellow"/>
        </w:rPr>
        <w:t>contribute to the debate</w:t>
      </w:r>
      <w:r w:rsidRPr="002823B4">
        <w:rPr>
          <w:rStyle w:val="StyleUnderline"/>
          <w:highlight w:val="yellow"/>
        </w:rPr>
        <w:t xml:space="preserve"> without </w:t>
      </w:r>
      <w:r w:rsidRPr="002823B4">
        <w:rPr>
          <w:rStyle w:val="Emphasis"/>
          <w:highlight w:val="yellow"/>
        </w:rPr>
        <w:t>drowning everything in</w:t>
      </w:r>
      <w:r w:rsidRPr="002823B4">
        <w:rPr>
          <w:rStyle w:val="Emphasis"/>
        </w:rPr>
        <w:t xml:space="preserve"> the noise of </w:t>
      </w:r>
      <w:r w:rsidRPr="002823B4">
        <w:rPr>
          <w:rStyle w:val="Emphasis"/>
          <w:highlight w:val="yellow"/>
        </w:rPr>
        <w:t>acrimony</w:t>
      </w:r>
      <w:r w:rsidRPr="002823B4">
        <w:rPr>
          <w:rStyle w:val="Emphasis"/>
        </w:rPr>
        <w:t xml:space="preserve"> and belligerence</w:t>
      </w:r>
      <w:r>
        <w:t>.</w:t>
      </w:r>
    </w:p>
    <w:p w14:paraId="1BB50131" w14:textId="77777777" w:rsidR="006B417F" w:rsidRDefault="006B417F" w:rsidP="006B417F">
      <w:r w:rsidRPr="002823B4">
        <w:rPr>
          <w:rStyle w:val="StyleUnderline"/>
          <w:highlight w:val="yellow"/>
        </w:rPr>
        <w:t>Unlike many on the radical left, I believe tone is important</w:t>
      </w:r>
      <w:r w:rsidRPr="00F363C4">
        <w:rPr>
          <w:rStyle w:val="StyleUnderline"/>
        </w:rPr>
        <w:t xml:space="preserve">, both </w:t>
      </w:r>
      <w:r w:rsidRPr="002823B4">
        <w:rPr>
          <w:rStyle w:val="StyleUnderline"/>
          <w:highlight w:val="yellow"/>
        </w:rPr>
        <w:t xml:space="preserve">for </w:t>
      </w:r>
      <w:r w:rsidRPr="002823B4">
        <w:rPr>
          <w:rStyle w:val="Emphasis"/>
          <w:highlight w:val="yellow"/>
        </w:rPr>
        <w:t>maintaining</w:t>
      </w:r>
      <w:r w:rsidRPr="00F363C4">
        <w:rPr>
          <w:rStyle w:val="Emphasis"/>
        </w:rPr>
        <w:t xml:space="preserve"> crucial </w:t>
      </w:r>
      <w:r w:rsidRPr="002823B4">
        <w:rPr>
          <w:rStyle w:val="Emphasis"/>
          <w:highlight w:val="yellow"/>
        </w:rPr>
        <w:t>solidarity within the larger resistance</w:t>
      </w:r>
      <w:r w:rsidRPr="002823B4">
        <w:rPr>
          <w:rStyle w:val="StyleUnderline"/>
          <w:highlight w:val="yellow"/>
        </w:rPr>
        <w:t xml:space="preserve"> and for disciplining our</w:t>
      </w:r>
      <w:r w:rsidRPr="00F363C4">
        <w:rPr>
          <w:rStyle w:val="StyleUnderline"/>
        </w:rPr>
        <w:t xml:space="preserve"> own </w:t>
      </w:r>
      <w:r w:rsidRPr="002823B4">
        <w:rPr>
          <w:rStyle w:val="StyleUnderline"/>
          <w:highlight w:val="yellow"/>
        </w:rPr>
        <w:lastRenderedPageBreak/>
        <w:t xml:space="preserve">thinking against irrational laziness. Snowden, Greenwald, </w:t>
      </w:r>
      <w:proofErr w:type="spellStart"/>
      <w:r w:rsidRPr="002823B4">
        <w:rPr>
          <w:rStyle w:val="StyleUnderline"/>
          <w:highlight w:val="yellow"/>
        </w:rPr>
        <w:t>Poitras</w:t>
      </w:r>
      <w:proofErr w:type="spellEnd"/>
      <w:r w:rsidRPr="002823B4">
        <w:rPr>
          <w:rStyle w:val="StyleUnderline"/>
          <w:highlight w:val="yellow"/>
        </w:rPr>
        <w:t xml:space="preserve">, and others are </w:t>
      </w:r>
      <w:r w:rsidRPr="002823B4">
        <w:rPr>
          <w:rStyle w:val="Emphasis"/>
          <w:highlight w:val="yellow"/>
        </w:rPr>
        <w:t>fundamentally on my side of this issue</w:t>
      </w:r>
      <w:r w:rsidRPr="002823B4">
        <w:rPr>
          <w:rStyle w:val="StyleUnderline"/>
          <w:highlight w:val="yellow"/>
        </w:rPr>
        <w:t xml:space="preserve">, regardless of our differences in values and ideology. People on the same side can disagree and debate without devolving into </w:t>
      </w:r>
      <w:r w:rsidRPr="002823B4">
        <w:rPr>
          <w:rStyle w:val="Emphasis"/>
          <w:highlight w:val="yellow"/>
        </w:rPr>
        <w:t>crude infighting</w:t>
      </w:r>
      <w:r w:rsidRPr="002823B4">
        <w:rPr>
          <w:rStyle w:val="StyleUnderline"/>
          <w:highlight w:val="yellow"/>
        </w:rPr>
        <w:t xml:space="preserve">. I regard it as </w:t>
      </w:r>
      <w:r w:rsidRPr="002823B4">
        <w:rPr>
          <w:rStyle w:val="Emphasis"/>
          <w:highlight w:val="yellow"/>
        </w:rPr>
        <w:t>shameful</w:t>
      </w:r>
      <w:r w:rsidRPr="002823B4">
        <w:rPr>
          <w:rStyle w:val="StyleUnderline"/>
          <w:highlight w:val="yellow"/>
        </w:rPr>
        <w:t xml:space="preserve">, </w:t>
      </w:r>
      <w:r w:rsidRPr="002823B4">
        <w:rPr>
          <w:rStyle w:val="Emphasis"/>
          <w:highlight w:val="yellow"/>
        </w:rPr>
        <w:t>juvenile</w:t>
      </w:r>
      <w:r w:rsidRPr="002823B4">
        <w:rPr>
          <w:rStyle w:val="StyleUnderline"/>
          <w:highlight w:val="yellow"/>
        </w:rPr>
        <w:t xml:space="preserve">, and </w:t>
      </w:r>
      <w:r w:rsidRPr="002823B4">
        <w:rPr>
          <w:rStyle w:val="Emphasis"/>
          <w:highlight w:val="yellow"/>
        </w:rPr>
        <w:t>counter-productive</w:t>
      </w:r>
      <w:r w:rsidRPr="002823B4">
        <w:rPr>
          <w:rStyle w:val="StyleUnderline"/>
          <w:highlight w:val="yellow"/>
        </w:rPr>
        <w:t xml:space="preserve"> to elevate</w:t>
      </w:r>
      <w:r w:rsidRPr="00F363C4">
        <w:rPr>
          <w:rStyle w:val="StyleUnderline"/>
        </w:rPr>
        <w:t xml:space="preserve"> </w:t>
      </w:r>
      <w:r w:rsidRPr="00F363C4">
        <w:rPr>
          <w:rStyle w:val="Emphasis"/>
        </w:rPr>
        <w:t xml:space="preserve">any kind of </w:t>
      </w:r>
      <w:r w:rsidRPr="002823B4">
        <w:rPr>
          <w:rStyle w:val="Emphasis"/>
          <w:highlight w:val="yellow"/>
        </w:rPr>
        <w:t>political or methodological purity</w:t>
      </w:r>
      <w:r w:rsidRPr="002823B4">
        <w:rPr>
          <w:rStyle w:val="StyleUnderline"/>
          <w:highlight w:val="yellow"/>
        </w:rPr>
        <w:t xml:space="preserve"> over those </w:t>
      </w:r>
      <w:r w:rsidRPr="002823B4">
        <w:rPr>
          <w:rStyle w:val="Emphasis"/>
          <w:highlight w:val="yellow"/>
        </w:rPr>
        <w:t>broad interests that unite us</w:t>
      </w:r>
      <w:r>
        <w:t>.</w:t>
      </w:r>
    </w:p>
    <w:p w14:paraId="09FB75B1" w14:textId="77777777" w:rsidR="006B417F" w:rsidRDefault="006B417F" w:rsidP="006B417F"/>
    <w:p w14:paraId="0EDEC652" w14:textId="77777777" w:rsidR="006B417F" w:rsidRDefault="006B417F" w:rsidP="006B417F">
      <w:pPr>
        <w:pStyle w:val="Heading4"/>
      </w:pPr>
      <w:r>
        <w:t xml:space="preserve">Responding to NSA surveillance by demanding abolition of the state is </w:t>
      </w:r>
      <w:r w:rsidRPr="001B6B50">
        <w:rPr>
          <w:u w:val="single"/>
        </w:rPr>
        <w:t>counterproductive</w:t>
      </w:r>
      <w:r>
        <w:t xml:space="preserve">. Our call for </w:t>
      </w:r>
      <w:r>
        <w:rPr>
          <w:u w:val="single"/>
        </w:rPr>
        <w:t>negative state action</w:t>
      </w:r>
      <w:r>
        <w:t xml:space="preserve"> is a more effective challenge. “Reformism bad” </w:t>
      </w:r>
      <w:r w:rsidRPr="001B6B50">
        <w:rPr>
          <w:u w:val="single"/>
        </w:rPr>
        <w:t>oversimplifies</w:t>
      </w:r>
      <w:r>
        <w:t xml:space="preserve">.   </w:t>
      </w:r>
    </w:p>
    <w:p w14:paraId="136AE20D" w14:textId="77777777" w:rsidR="006B417F" w:rsidRPr="00F363C4" w:rsidRDefault="006B417F" w:rsidP="006B417F">
      <w:proofErr w:type="spellStart"/>
      <w:r w:rsidRPr="00367B0E">
        <w:rPr>
          <w:rStyle w:val="Style13ptBold"/>
        </w:rPr>
        <w:t>Weiland</w:t>
      </w:r>
      <w:proofErr w:type="spellEnd"/>
      <w:r w:rsidRPr="00367B0E">
        <w:rPr>
          <w:rStyle w:val="Style13ptBold"/>
        </w:rPr>
        <w:t xml:space="preserve"> 13</w:t>
      </w:r>
      <w:r>
        <w:t xml:space="preserve"> — </w:t>
      </w:r>
      <w:r w:rsidRPr="00F363C4">
        <w:t xml:space="preserve">Jeremy </w:t>
      </w:r>
      <w:proofErr w:type="spellStart"/>
      <w:r w:rsidRPr="00F363C4">
        <w:t>Weiland</w:t>
      </w:r>
      <w:proofErr w:type="spellEnd"/>
      <w:r>
        <w:t xml:space="preserve">, Activist who has worked with Occupy Richmond and Richmond Industrial Workers of the World, Contributing Writer at the Center for a Stateless Society and Attack The System, Software Developer who has worked for </w:t>
      </w:r>
      <w:proofErr w:type="spellStart"/>
      <w:r>
        <w:t>CustomInk</w:t>
      </w:r>
      <w:proofErr w:type="spellEnd"/>
      <w:r>
        <w:t xml:space="preserve">, </w:t>
      </w:r>
      <w:proofErr w:type="spellStart"/>
      <w:r>
        <w:t>Jobaio</w:t>
      </w:r>
      <w:proofErr w:type="spellEnd"/>
      <w:r>
        <w:t xml:space="preserve">, 6th Density LLC, INM United, and </w:t>
      </w:r>
      <w:proofErr w:type="spellStart"/>
      <w:r>
        <w:t>ALTERthought</w:t>
      </w:r>
      <w:proofErr w:type="spellEnd"/>
      <w:r>
        <w:t>, former Systems Analyst for the Computer Sciences Corporation, holds a B.S. in German and Computer Science from the University of Mary Washington, 2013 (“</w:t>
      </w:r>
      <w:r w:rsidRPr="00F363C4">
        <w:t>An anarchist critique of the reporting on the Snowden leaks</w:t>
      </w:r>
      <w:r>
        <w:t xml:space="preserve">,” </w:t>
      </w:r>
      <w:r>
        <w:rPr>
          <w:i/>
        </w:rPr>
        <w:t>Social Memory Complex</w:t>
      </w:r>
      <w:r>
        <w:t>—an anarchist blog, December 31</w:t>
      </w:r>
      <w:r w:rsidRPr="00F363C4">
        <w:rPr>
          <w:vertAlign w:val="superscript"/>
        </w:rPr>
        <w:t>st</w:t>
      </w:r>
      <w:r>
        <w:t xml:space="preserve">, Available Online at </w:t>
      </w:r>
      <w:hyperlink r:id="rId21" w:history="1">
        <w:r w:rsidRPr="00C8609C">
          <w:rPr>
            <w:rStyle w:val="Hyperlink"/>
          </w:rPr>
          <w:t>http://www.socialmemorycomplex.net/2013/12/31/an-anarchist-critique-of-the-reporting-on-the-snowden-leaks/</w:t>
        </w:r>
      </w:hyperlink>
      <w:r>
        <w:t>, Accessed 07-07-2015)</w:t>
      </w:r>
    </w:p>
    <w:p w14:paraId="066ED149" w14:textId="77777777" w:rsidR="006B417F" w:rsidRDefault="006B417F" w:rsidP="006B417F">
      <w:r>
        <w:t>There is only a political solution</w:t>
      </w:r>
    </w:p>
    <w:p w14:paraId="645F98B6" w14:textId="77777777" w:rsidR="006B417F" w:rsidRDefault="006B417F" w:rsidP="006B417F">
      <w:r>
        <w:t xml:space="preserve">I mentioned earlier that </w:t>
      </w:r>
      <w:r w:rsidRPr="002823B4">
        <w:rPr>
          <w:rStyle w:val="StyleUnderline"/>
        </w:rPr>
        <w:t xml:space="preserve">it is </w:t>
      </w:r>
      <w:r w:rsidRPr="001B6B50">
        <w:rPr>
          <w:rStyle w:val="StyleUnderline"/>
          <w:highlight w:val="yellow"/>
        </w:rPr>
        <w:t>the scale at which</w:t>
      </w:r>
      <w:r>
        <w:t xml:space="preserve"> the </w:t>
      </w:r>
      <w:r w:rsidRPr="001B6B50">
        <w:rPr>
          <w:rStyle w:val="StyleUnderline"/>
          <w:highlight w:val="yellow"/>
        </w:rPr>
        <w:t>NSA operates</w:t>
      </w:r>
      <w:r w:rsidRPr="002823B4">
        <w:rPr>
          <w:rStyle w:val="StyleUnderline"/>
        </w:rPr>
        <w:t xml:space="preserve"> that </w:t>
      </w:r>
      <w:r w:rsidRPr="001B6B50">
        <w:rPr>
          <w:rStyle w:val="StyleUnderline"/>
          <w:highlight w:val="yellow"/>
        </w:rPr>
        <w:t>makes it dangerous. Only with such concentrated resources and authority can</w:t>
      </w:r>
      <w:r>
        <w:t xml:space="preserve"> the </w:t>
      </w:r>
      <w:r w:rsidRPr="001B6B50">
        <w:rPr>
          <w:rStyle w:val="StyleUnderline"/>
          <w:highlight w:val="yellow"/>
        </w:rPr>
        <w:t>NSA compromise the entire communications</w:t>
      </w:r>
      <w:r w:rsidRPr="002823B4">
        <w:rPr>
          <w:rStyle w:val="StyleUnderline"/>
        </w:rPr>
        <w:t xml:space="preserve"> network </w:t>
      </w:r>
      <w:r w:rsidRPr="001B6B50">
        <w:rPr>
          <w:rStyle w:val="StyleUnderline"/>
          <w:highlight w:val="yellow"/>
        </w:rPr>
        <w:t>infrastructure</w:t>
      </w:r>
      <w:r w:rsidRPr="002823B4">
        <w:rPr>
          <w:rStyle w:val="StyleUnderline"/>
        </w:rPr>
        <w:t xml:space="preserve"> at every </w:t>
      </w:r>
      <w:proofErr w:type="gramStart"/>
      <w:r w:rsidRPr="002823B4">
        <w:rPr>
          <w:rStyle w:val="StyleUnderline"/>
        </w:rPr>
        <w:t>layer.</w:t>
      </w:r>
      <w:proofErr w:type="gramEnd"/>
      <w:r w:rsidRPr="002823B4">
        <w:rPr>
          <w:rStyle w:val="StyleUnderline"/>
        </w:rPr>
        <w:t xml:space="preserve"> </w:t>
      </w:r>
      <w:r w:rsidRPr="001B6B50">
        <w:rPr>
          <w:rStyle w:val="StyleUnderline"/>
          <w:highlight w:val="yellow"/>
        </w:rPr>
        <w:t>Any</w:t>
      </w:r>
      <w:r w:rsidRPr="002823B4">
        <w:rPr>
          <w:rStyle w:val="StyleUnderline"/>
        </w:rPr>
        <w:t xml:space="preserve"> defense strategy or </w:t>
      </w:r>
      <w:r w:rsidRPr="001B6B50">
        <w:rPr>
          <w:rStyle w:val="StyleUnderline"/>
          <w:highlight w:val="yellow"/>
        </w:rPr>
        <w:t>reform that doesn't</w:t>
      </w:r>
      <w:r w:rsidRPr="002823B4">
        <w:rPr>
          <w:rStyle w:val="StyleUnderline"/>
        </w:rPr>
        <w:t xml:space="preserve"> squarely </w:t>
      </w:r>
      <w:r w:rsidRPr="001B6B50">
        <w:rPr>
          <w:rStyle w:val="StyleUnderline"/>
          <w:highlight w:val="yellow"/>
        </w:rPr>
        <w:t>address</w:t>
      </w:r>
      <w:r w:rsidRPr="002823B4">
        <w:rPr>
          <w:rStyle w:val="StyleUnderline"/>
        </w:rPr>
        <w:t xml:space="preserve"> the issues surrounding </w:t>
      </w:r>
      <w:r w:rsidRPr="001B6B50">
        <w:rPr>
          <w:rStyle w:val="StyleUnderline"/>
          <w:highlight w:val="yellow"/>
        </w:rPr>
        <w:t>this</w:t>
      </w:r>
      <w:r w:rsidRPr="002823B4">
        <w:rPr>
          <w:rStyle w:val="StyleUnderline"/>
        </w:rPr>
        <w:t xml:space="preserve"> unprecedented </w:t>
      </w:r>
      <w:r w:rsidRPr="001B6B50">
        <w:rPr>
          <w:rStyle w:val="StyleUnderline"/>
          <w:highlight w:val="yellow"/>
        </w:rPr>
        <w:t xml:space="preserve">concentration of power is </w:t>
      </w:r>
      <w:r w:rsidRPr="001B6B50">
        <w:rPr>
          <w:rStyle w:val="Emphasis"/>
          <w:highlight w:val="yellow"/>
        </w:rPr>
        <w:t>worse than useless</w:t>
      </w:r>
      <w:r w:rsidRPr="002823B4">
        <w:rPr>
          <w:rStyle w:val="StyleUnderline"/>
        </w:rPr>
        <w:t xml:space="preserve">. Clever hacking </w:t>
      </w:r>
      <w:r w:rsidRPr="001B6B50">
        <w:rPr>
          <w:rStyle w:val="Emphasis"/>
        </w:rPr>
        <w:t>will not save us from concentrated power</w:t>
      </w:r>
      <w:r w:rsidRPr="002823B4">
        <w:rPr>
          <w:rStyle w:val="StyleUnderline"/>
        </w:rPr>
        <w:t>; crypto is a workaround and not a sufficient response to the fundamental challenge</w:t>
      </w:r>
      <w:r>
        <w:t xml:space="preserve"> here. </w:t>
      </w:r>
      <w:r w:rsidRPr="002823B4">
        <w:rPr>
          <w:rStyle w:val="StyleUnderline"/>
        </w:rPr>
        <w:t>New oversight practices</w:t>
      </w:r>
      <w:r>
        <w:t xml:space="preserve">, such as a "privacy advocate" position in the FISA court, </w:t>
      </w:r>
      <w:r w:rsidRPr="002823B4">
        <w:rPr>
          <w:rStyle w:val="StyleUnderline"/>
        </w:rPr>
        <w:t>will fail</w:t>
      </w:r>
      <w:r>
        <w:t xml:space="preserve"> as surely as old ones. </w:t>
      </w:r>
      <w:r w:rsidRPr="002823B4">
        <w:rPr>
          <w:rStyle w:val="StyleUnderline"/>
        </w:rPr>
        <w:t>Organizations like</w:t>
      </w:r>
      <w:r>
        <w:t xml:space="preserve"> the </w:t>
      </w:r>
      <w:r w:rsidRPr="002823B4">
        <w:rPr>
          <w:rStyle w:val="StyleUnderline"/>
        </w:rPr>
        <w:t>NSA specialize in telling themselves and others precisely the narratives that justify their abusive, disingenuous conduct in the dark</w:t>
      </w:r>
      <w:r>
        <w:t>.</w:t>
      </w:r>
    </w:p>
    <w:p w14:paraId="42726AFD" w14:textId="77777777" w:rsidR="006B417F" w:rsidRDefault="006B417F" w:rsidP="006B417F">
      <w:r w:rsidRPr="001B6B50">
        <w:rPr>
          <w:rStyle w:val="StyleUnderline"/>
          <w:highlight w:val="yellow"/>
        </w:rPr>
        <w:t>Knowing this, statists</w:t>
      </w:r>
      <w:r>
        <w:t xml:space="preserve"> of all varieties </w:t>
      </w:r>
      <w:r w:rsidRPr="001B6B50">
        <w:rPr>
          <w:rStyle w:val="StyleUnderline"/>
          <w:highlight w:val="yellow"/>
        </w:rPr>
        <w:t>must wrestle with how to check and balance</w:t>
      </w:r>
      <w:r w:rsidRPr="002823B4">
        <w:rPr>
          <w:rStyle w:val="StyleUnderline"/>
        </w:rPr>
        <w:t xml:space="preserve"> the </w:t>
      </w:r>
      <w:r w:rsidRPr="001B6B50">
        <w:rPr>
          <w:rStyle w:val="StyleUnderline"/>
          <w:highlight w:val="yellow"/>
        </w:rPr>
        <w:t>government</w:t>
      </w:r>
      <w:r w:rsidRPr="002823B4">
        <w:rPr>
          <w:rStyle w:val="StyleUnderline"/>
        </w:rPr>
        <w:t xml:space="preserve"> in this </w:t>
      </w:r>
      <w:r w:rsidRPr="001B6B50">
        <w:rPr>
          <w:rStyle w:val="StyleUnderline"/>
        </w:rPr>
        <w:t>era. The sheer level of secrecy and abuse</w:t>
      </w:r>
      <w:r>
        <w:t xml:space="preserve"> here </w:t>
      </w:r>
      <w:r w:rsidRPr="001B6B50">
        <w:rPr>
          <w:rStyle w:val="StyleUnderline"/>
        </w:rPr>
        <w:t xml:space="preserve">can't help but give the lie to their </w:t>
      </w:r>
      <w:proofErr w:type="spellStart"/>
      <w:r w:rsidRPr="001B6B50">
        <w:rPr>
          <w:rStyle w:val="StyleUnderline"/>
        </w:rPr>
        <w:t>minarchist</w:t>
      </w:r>
      <w:proofErr w:type="spellEnd"/>
      <w:r w:rsidRPr="001B6B50">
        <w:rPr>
          <w:rStyle w:val="StyleUnderline"/>
        </w:rPr>
        <w:t xml:space="preserve"> approach of legal reform and institutional counterbalancing. </w:t>
      </w:r>
      <w:proofErr w:type="gramStart"/>
      <w:r w:rsidRPr="001B6B50">
        <w:rPr>
          <w:rStyle w:val="StyleUnderline"/>
        </w:rPr>
        <w:t xml:space="preserve">Clearly </w:t>
      </w:r>
      <w:r w:rsidRPr="001B6B50">
        <w:rPr>
          <w:rStyle w:val="StyleUnderline"/>
          <w:highlight w:val="yellow"/>
        </w:rPr>
        <w:t>any government abiding</w:t>
      </w:r>
      <w:r w:rsidRPr="001B6B50">
        <w:rPr>
          <w:rStyle w:val="StyleUnderline"/>
        </w:rPr>
        <w:t xml:space="preserve"> an organization like</w:t>
      </w:r>
      <w:r>
        <w:t xml:space="preserve"> the </w:t>
      </w:r>
      <w:r w:rsidRPr="001B6B50">
        <w:rPr>
          <w:rStyle w:val="StyleUnderline"/>
          <w:highlight w:val="yellow"/>
        </w:rPr>
        <w:t>NSA is</w:t>
      </w:r>
      <w:r w:rsidRPr="001B6B50">
        <w:rPr>
          <w:rStyle w:val="StyleUnderline"/>
        </w:rPr>
        <w:t xml:space="preserve"> no mere accomplice but </w:t>
      </w:r>
      <w:r w:rsidRPr="001B6B50">
        <w:rPr>
          <w:rStyle w:val="StyleUnderline"/>
          <w:highlight w:val="yellow"/>
        </w:rPr>
        <w:t>rotten to the core.</w:t>
      </w:r>
      <w:proofErr w:type="gramEnd"/>
      <w:r w:rsidRPr="001B6B50">
        <w:rPr>
          <w:rStyle w:val="StyleUnderline"/>
          <w:highlight w:val="yellow"/>
        </w:rPr>
        <w:t xml:space="preserve"> Any reform that does not</w:t>
      </w:r>
      <w:r w:rsidRPr="001B6B50">
        <w:rPr>
          <w:rStyle w:val="StyleUnderline"/>
        </w:rPr>
        <w:t xml:space="preserve"> squarely </w:t>
      </w:r>
      <w:r w:rsidRPr="001B6B50">
        <w:rPr>
          <w:rStyle w:val="StyleUnderline"/>
          <w:highlight w:val="yellow"/>
        </w:rPr>
        <w:t xml:space="preserve">face this reality is </w:t>
      </w:r>
      <w:r w:rsidRPr="001B6B50">
        <w:rPr>
          <w:rStyle w:val="Emphasis"/>
          <w:highlight w:val="yellow"/>
        </w:rPr>
        <w:t>insufficient and counterproductive</w:t>
      </w:r>
      <w:r w:rsidRPr="001B6B50">
        <w:rPr>
          <w:rStyle w:val="Emphasis"/>
        </w:rPr>
        <w:t xml:space="preserve"> on its face</w:t>
      </w:r>
      <w:r>
        <w:t>.</w:t>
      </w:r>
    </w:p>
    <w:p w14:paraId="3A7F42D4" w14:textId="77777777" w:rsidR="006B417F" w:rsidRDefault="006B417F" w:rsidP="006B417F">
      <w:r w:rsidRPr="001B6B50">
        <w:rPr>
          <w:rStyle w:val="StyleUnderline"/>
          <w:highlight w:val="yellow"/>
        </w:rPr>
        <w:t>While anarchists understand</w:t>
      </w:r>
      <w:r w:rsidRPr="002823B4">
        <w:rPr>
          <w:rStyle w:val="StyleUnderline"/>
        </w:rPr>
        <w:t xml:space="preserve"> that</w:t>
      </w:r>
      <w:r>
        <w:t xml:space="preserve"> even </w:t>
      </w:r>
      <w:r w:rsidRPr="001B6B50">
        <w:rPr>
          <w:rStyle w:val="StyleUnderline"/>
          <w:highlight w:val="yellow"/>
        </w:rPr>
        <w:t>this</w:t>
      </w:r>
      <w:r w:rsidRPr="002823B4">
        <w:rPr>
          <w:rStyle w:val="StyleUnderline"/>
        </w:rPr>
        <w:t xml:space="preserve"> latest outrage </w:t>
      </w:r>
      <w:r w:rsidRPr="001B6B50">
        <w:rPr>
          <w:rStyle w:val="Emphasis"/>
          <w:highlight w:val="yellow"/>
        </w:rPr>
        <w:t>will not bring about</w:t>
      </w:r>
      <w:r w:rsidRPr="001B6B50">
        <w:rPr>
          <w:rStyle w:val="Emphasis"/>
        </w:rPr>
        <w:t xml:space="preserve"> the </w:t>
      </w:r>
      <w:r w:rsidRPr="001B6B50">
        <w:rPr>
          <w:rStyle w:val="Emphasis"/>
          <w:highlight w:val="yellow"/>
        </w:rPr>
        <w:t>revolution</w:t>
      </w:r>
      <w:r w:rsidRPr="001B6B50">
        <w:rPr>
          <w:rStyle w:val="StyleUnderline"/>
          <w:highlight w:val="yellow"/>
        </w:rPr>
        <w:t>,</w:t>
      </w:r>
      <w:r>
        <w:t xml:space="preserve"> I do think </w:t>
      </w:r>
      <w:r w:rsidRPr="001B6B50">
        <w:rPr>
          <w:rStyle w:val="StyleUnderline"/>
          <w:highlight w:val="yellow"/>
        </w:rPr>
        <w:t>we are</w:t>
      </w:r>
      <w:r w:rsidRPr="002823B4">
        <w:rPr>
          <w:rStyle w:val="StyleUnderline"/>
        </w:rPr>
        <w:t xml:space="preserve"> uniquely </w:t>
      </w:r>
      <w:r w:rsidRPr="001B6B50">
        <w:rPr>
          <w:rStyle w:val="StyleUnderline"/>
          <w:highlight w:val="yellow"/>
        </w:rPr>
        <w:t xml:space="preserve">positioned to advocate for </w:t>
      </w:r>
      <w:r w:rsidRPr="001B6B50">
        <w:rPr>
          <w:rStyle w:val="Emphasis"/>
          <w:highlight w:val="yellow"/>
        </w:rPr>
        <w:t>extreme measures</w:t>
      </w:r>
      <w:r w:rsidRPr="002823B4">
        <w:rPr>
          <w:rStyle w:val="StyleUnderline"/>
        </w:rPr>
        <w:t xml:space="preserve"> that others</w:t>
      </w:r>
      <w:r>
        <w:t xml:space="preserve"> currently </w:t>
      </w:r>
      <w:r w:rsidRPr="002823B4">
        <w:rPr>
          <w:rStyle w:val="StyleUnderline"/>
        </w:rPr>
        <w:t>find unthinkable. There literally is no alternative, because who could ever trust anything the government does in secret again?</w:t>
      </w:r>
      <w:r>
        <w:t xml:space="preserve"> The </w:t>
      </w:r>
      <w:r w:rsidRPr="001B6B50">
        <w:rPr>
          <w:rStyle w:val="StyleUnderline"/>
          <w:highlight w:val="yellow"/>
        </w:rPr>
        <w:t>NSA's power and operation</w:t>
      </w:r>
      <w:r w:rsidRPr="002823B4">
        <w:rPr>
          <w:rStyle w:val="StyleUnderline"/>
        </w:rPr>
        <w:t xml:space="preserve"> in the dark </w:t>
      </w:r>
      <w:r w:rsidRPr="001B6B50">
        <w:rPr>
          <w:rStyle w:val="StyleUnderline"/>
          <w:highlight w:val="yellow"/>
        </w:rPr>
        <w:t xml:space="preserve">must be </w:t>
      </w:r>
      <w:r w:rsidRPr="001B6B50">
        <w:rPr>
          <w:rStyle w:val="Emphasis"/>
          <w:highlight w:val="yellow"/>
        </w:rPr>
        <w:t>scaled far</w:t>
      </w:r>
      <w:r w:rsidRPr="001B6B50">
        <w:rPr>
          <w:rStyle w:val="Emphasis"/>
        </w:rPr>
        <w:t xml:space="preserve">, far </w:t>
      </w:r>
      <w:r w:rsidRPr="001B6B50">
        <w:rPr>
          <w:rStyle w:val="Emphasis"/>
          <w:highlight w:val="yellow"/>
        </w:rPr>
        <w:t xml:space="preserve">back </w:t>
      </w:r>
      <w:r w:rsidRPr="001B6B50">
        <w:rPr>
          <w:rStyle w:val="StyleUnderline"/>
          <w:highlight w:val="yellow"/>
        </w:rPr>
        <w:t xml:space="preserve">if we are to have </w:t>
      </w:r>
      <w:r w:rsidRPr="001B6B50">
        <w:rPr>
          <w:rStyle w:val="Emphasis"/>
          <w:highlight w:val="yellow"/>
        </w:rPr>
        <w:t>a real solution</w:t>
      </w:r>
      <w:r w:rsidRPr="002823B4">
        <w:rPr>
          <w:rStyle w:val="StyleUnderline"/>
        </w:rPr>
        <w:t xml:space="preserve"> to this crisis</w:t>
      </w:r>
      <w:r>
        <w:t xml:space="preserve">. Indeed, </w:t>
      </w:r>
      <w:r w:rsidRPr="002823B4">
        <w:rPr>
          <w:rStyle w:val="StyleUnderline"/>
        </w:rPr>
        <w:t>the state must be made to understand that its very legitimacy is at stake, and this is a core anarchist goal in the first place</w:t>
      </w:r>
      <w:r>
        <w:t>.</w:t>
      </w:r>
    </w:p>
    <w:p w14:paraId="3F338D77" w14:textId="77777777" w:rsidR="006B417F" w:rsidRDefault="006B417F" w:rsidP="006B417F">
      <w:r w:rsidRPr="001B6B50">
        <w:rPr>
          <w:rStyle w:val="StyleUnderline"/>
          <w:highlight w:val="yellow"/>
        </w:rPr>
        <w:t>Dissolution of the state and</w:t>
      </w:r>
      <w:r>
        <w:t xml:space="preserve"> the </w:t>
      </w:r>
      <w:r w:rsidRPr="001B6B50">
        <w:rPr>
          <w:rStyle w:val="StyleUnderline"/>
          <w:highlight w:val="yellow"/>
        </w:rPr>
        <w:t xml:space="preserve">NSA may not be </w:t>
      </w:r>
      <w:r w:rsidRPr="001B6B50">
        <w:rPr>
          <w:rStyle w:val="Emphasis"/>
          <w:highlight w:val="yellow"/>
        </w:rPr>
        <w:t>politically feasible</w:t>
      </w:r>
      <w:r w:rsidRPr="001B6B50">
        <w:rPr>
          <w:rStyle w:val="StyleUnderline"/>
          <w:highlight w:val="yellow"/>
        </w:rPr>
        <w:t>, but a sharp</w:t>
      </w:r>
      <w:r>
        <w:t xml:space="preserve"> and crippling </w:t>
      </w:r>
      <w:r w:rsidRPr="001B6B50">
        <w:rPr>
          <w:rStyle w:val="StyleUnderline"/>
          <w:highlight w:val="yellow"/>
        </w:rPr>
        <w:t>cut to the budget</w:t>
      </w:r>
      <w:r>
        <w:t>—especially the abolition of the secret black budget—</w:t>
      </w:r>
      <w:r w:rsidRPr="001B6B50">
        <w:rPr>
          <w:rStyle w:val="StyleUnderline"/>
          <w:highlight w:val="yellow"/>
        </w:rPr>
        <w:t xml:space="preserve">may be </w:t>
      </w:r>
      <w:r w:rsidRPr="001B6B50">
        <w:rPr>
          <w:rStyle w:val="Emphasis"/>
          <w:highlight w:val="yellow"/>
        </w:rPr>
        <w:t>one concession we can extract from the establishment</w:t>
      </w:r>
      <w:r w:rsidRPr="001B6B50">
        <w:rPr>
          <w:rStyle w:val="StyleUnderline"/>
          <w:highlight w:val="yellow"/>
        </w:rPr>
        <w:t xml:space="preserve">. After abolition, containing the budget is </w:t>
      </w:r>
      <w:r w:rsidRPr="001B6B50">
        <w:rPr>
          <w:rStyle w:val="Emphasis"/>
          <w:highlight w:val="yellow"/>
        </w:rPr>
        <w:t>the next best insurance</w:t>
      </w:r>
      <w:r w:rsidRPr="001B6B50">
        <w:rPr>
          <w:rStyle w:val="StyleUnderline"/>
          <w:highlight w:val="yellow"/>
        </w:rPr>
        <w:t xml:space="preserve"> against power becoming too concentrated</w:t>
      </w:r>
      <w:r w:rsidRPr="002823B4">
        <w:rPr>
          <w:rStyle w:val="StyleUnderline"/>
        </w:rPr>
        <w:t xml:space="preserve"> in an organization</w:t>
      </w:r>
      <w:r>
        <w:t xml:space="preserve">. Granted, </w:t>
      </w:r>
      <w:r w:rsidRPr="001B6B50">
        <w:rPr>
          <w:rStyle w:val="StyleUnderline"/>
          <w:highlight w:val="yellow"/>
        </w:rPr>
        <w:t>this</w:t>
      </w:r>
      <w:r w:rsidRPr="002823B4">
        <w:rPr>
          <w:rStyle w:val="StyleUnderline"/>
        </w:rPr>
        <w:t xml:space="preserve"> is a long shot, but it</w:t>
      </w:r>
      <w:r>
        <w:t xml:space="preserve"> both </w:t>
      </w:r>
      <w:r w:rsidRPr="001B6B50">
        <w:rPr>
          <w:rStyle w:val="StyleUnderline"/>
          <w:highlight w:val="yellow"/>
        </w:rPr>
        <w:t xml:space="preserve">has the virtue of being </w:t>
      </w:r>
      <w:r w:rsidRPr="001B6B50">
        <w:rPr>
          <w:rStyle w:val="Emphasis"/>
          <w:highlight w:val="yellow"/>
        </w:rPr>
        <w:lastRenderedPageBreak/>
        <w:t>measureable</w:t>
      </w:r>
      <w:r w:rsidRPr="001B6B50">
        <w:rPr>
          <w:rStyle w:val="StyleUnderline"/>
          <w:highlight w:val="yellow"/>
        </w:rPr>
        <w:t xml:space="preserve"> and</w:t>
      </w:r>
      <w:r w:rsidRPr="002823B4">
        <w:rPr>
          <w:rStyle w:val="StyleUnderline"/>
        </w:rPr>
        <w:t xml:space="preserve"> also </w:t>
      </w:r>
      <w:r w:rsidRPr="001B6B50">
        <w:rPr>
          <w:rStyle w:val="StyleUnderline"/>
          <w:highlight w:val="yellow"/>
        </w:rPr>
        <w:t xml:space="preserve">marking </w:t>
      </w:r>
      <w:r w:rsidRPr="001B6B50">
        <w:rPr>
          <w:rStyle w:val="Emphasis"/>
          <w:highlight w:val="yellow"/>
        </w:rPr>
        <w:t>a grave reappraisal of the government's legitimacy</w:t>
      </w:r>
      <w:r>
        <w:t>.</w:t>
      </w:r>
    </w:p>
    <w:p w14:paraId="37C6EEE4" w14:textId="77777777" w:rsidR="006B417F" w:rsidRDefault="006B417F" w:rsidP="006B417F">
      <w:r w:rsidRPr="002823B4">
        <w:rPr>
          <w:rStyle w:val="StyleUnderline"/>
        </w:rPr>
        <w:t>I'm sure each and every person responsible for bringing the NSA cache of secrets to light has a different vision of what reforms are best. However, we are at a unique juncture in history</w:t>
      </w:r>
      <w:r>
        <w:t xml:space="preserve">—one we indeed owe to Snowden, Greenwald, </w:t>
      </w:r>
      <w:proofErr w:type="spellStart"/>
      <w:r>
        <w:t>Poitras</w:t>
      </w:r>
      <w:proofErr w:type="spellEnd"/>
      <w:r>
        <w:t xml:space="preserve">, and others, but nevertheless one which belongs to all of us. </w:t>
      </w:r>
      <w:r w:rsidRPr="001B6B50">
        <w:rPr>
          <w:rStyle w:val="StyleUnderline"/>
          <w:highlight w:val="yellow"/>
        </w:rPr>
        <w:t>Never before have</w:t>
      </w:r>
      <w:r w:rsidRPr="002823B4">
        <w:rPr>
          <w:rStyle w:val="StyleUnderline"/>
        </w:rPr>
        <w:t xml:space="preserve"> the </w:t>
      </w:r>
      <w:r w:rsidRPr="001B6B50">
        <w:rPr>
          <w:rStyle w:val="StyleUnderline"/>
          <w:highlight w:val="yellow"/>
        </w:rPr>
        <w:t xml:space="preserve">people faced such </w:t>
      </w:r>
      <w:r w:rsidRPr="001B6B50">
        <w:rPr>
          <w:rStyle w:val="Emphasis"/>
          <w:highlight w:val="yellow"/>
        </w:rPr>
        <w:t>pervasive and subtle totalitarianism</w:t>
      </w:r>
      <w:r w:rsidRPr="002823B4">
        <w:rPr>
          <w:rStyle w:val="StyleUnderline"/>
        </w:rPr>
        <w:t xml:space="preserve"> so undermining to </w:t>
      </w:r>
      <w:proofErr w:type="gramStart"/>
      <w:r w:rsidRPr="002823B4">
        <w:rPr>
          <w:rStyle w:val="StyleUnderline"/>
        </w:rPr>
        <w:t>society</w:t>
      </w:r>
      <w:proofErr w:type="gramEnd"/>
      <w:r w:rsidRPr="002823B4">
        <w:rPr>
          <w:rStyle w:val="StyleUnderline"/>
        </w:rPr>
        <w:t xml:space="preserve"> as we know it. </w:t>
      </w:r>
      <w:r w:rsidRPr="001B6B50">
        <w:rPr>
          <w:rStyle w:val="StyleUnderline"/>
          <w:highlight w:val="yellow"/>
        </w:rPr>
        <w:t>If folks</w:t>
      </w:r>
      <w:r w:rsidRPr="002823B4">
        <w:rPr>
          <w:rStyle w:val="StyleUnderline"/>
        </w:rPr>
        <w:t xml:space="preserve"> finally </w:t>
      </w:r>
      <w:r w:rsidRPr="001B6B50">
        <w:rPr>
          <w:rStyle w:val="StyleUnderline"/>
          <w:highlight w:val="yellow"/>
        </w:rPr>
        <w:t xml:space="preserve">consider radical solutions, </w:t>
      </w:r>
      <w:r w:rsidRPr="001B6B50">
        <w:rPr>
          <w:rStyle w:val="Emphasis"/>
          <w:highlight w:val="yellow"/>
        </w:rPr>
        <w:t>it will not be because anarchists berated them into it</w:t>
      </w:r>
      <w:r w:rsidRPr="001B6B50">
        <w:rPr>
          <w:rStyle w:val="StyleUnderline"/>
          <w:highlight w:val="yellow"/>
        </w:rPr>
        <w:t xml:space="preserve">. The </w:t>
      </w:r>
      <w:r w:rsidRPr="001B6B50">
        <w:rPr>
          <w:rStyle w:val="Emphasis"/>
          <w:highlight w:val="yellow"/>
        </w:rPr>
        <w:t>right arguments</w:t>
      </w:r>
      <w:r w:rsidRPr="001B6B50">
        <w:rPr>
          <w:rStyle w:val="StyleUnderline"/>
          <w:highlight w:val="yellow"/>
        </w:rPr>
        <w:t xml:space="preserve"> could ensure the separation of the head from the snake</w:t>
      </w:r>
      <w:r w:rsidRPr="002823B4">
        <w:rPr>
          <w:rStyle w:val="StyleUnderline"/>
        </w:rPr>
        <w:t xml:space="preserve"> this time, </w:t>
      </w:r>
      <w:r w:rsidRPr="001B6B50">
        <w:rPr>
          <w:rStyle w:val="StyleUnderline"/>
          <w:highlight w:val="yellow"/>
        </w:rPr>
        <w:t>if anarchists</w:t>
      </w:r>
      <w:r w:rsidRPr="002823B4">
        <w:rPr>
          <w:rStyle w:val="StyleUnderline"/>
        </w:rPr>
        <w:t xml:space="preserve"> can </w:t>
      </w:r>
      <w:r w:rsidRPr="001B6B50">
        <w:rPr>
          <w:rStyle w:val="StyleUnderline"/>
          <w:highlight w:val="yellow"/>
        </w:rPr>
        <w:t xml:space="preserve">model </w:t>
      </w:r>
      <w:r w:rsidRPr="001B6B50">
        <w:rPr>
          <w:rStyle w:val="Emphasis"/>
          <w:highlight w:val="yellow"/>
        </w:rPr>
        <w:t>a new attitude towards power</w:t>
      </w:r>
      <w:r w:rsidRPr="001B6B50">
        <w:rPr>
          <w:rStyle w:val="StyleUnderline"/>
          <w:highlight w:val="yellow"/>
        </w:rPr>
        <w:t xml:space="preserve"> that seeks </w:t>
      </w:r>
      <w:r w:rsidRPr="001B6B50">
        <w:rPr>
          <w:rStyle w:val="Emphasis"/>
          <w:highlight w:val="yellow"/>
        </w:rPr>
        <w:t>not to alienate opponents</w:t>
      </w:r>
      <w:r w:rsidRPr="001B6B50">
        <w:rPr>
          <w:rStyle w:val="StyleUnderline"/>
          <w:highlight w:val="yellow"/>
        </w:rPr>
        <w:t xml:space="preserve"> but </w:t>
      </w:r>
      <w:r w:rsidRPr="001B6B50">
        <w:rPr>
          <w:rStyle w:val="Emphasis"/>
          <w:highlight w:val="yellow"/>
        </w:rPr>
        <w:t>build a qualitatively different consensus</w:t>
      </w:r>
      <w:r>
        <w:t>.</w:t>
      </w:r>
    </w:p>
    <w:p w14:paraId="65C76071" w14:textId="77777777" w:rsidR="006B417F" w:rsidRPr="00F363C4" w:rsidRDefault="006B417F" w:rsidP="006B417F"/>
    <w:p w14:paraId="7BADD35C" w14:textId="2E32985C" w:rsidR="00DC29F8" w:rsidRDefault="00DC29F8" w:rsidP="00DC29F8">
      <w:pPr>
        <w:pStyle w:val="Heading3"/>
      </w:pPr>
      <w:proofErr w:type="spellStart"/>
      <w:r>
        <w:lastRenderedPageBreak/>
        <w:t>Ableism</w:t>
      </w:r>
      <w:proofErr w:type="spellEnd"/>
      <w:r>
        <w:t xml:space="preserve"> Critique of “Colorblind”</w:t>
      </w:r>
    </w:p>
    <w:p w14:paraId="6E15BFF6" w14:textId="77777777" w:rsidR="00DC29F8" w:rsidRDefault="00DC29F8" w:rsidP="00DC29F8">
      <w:pPr>
        <w:pStyle w:val="Heading4"/>
      </w:pPr>
      <w:r>
        <w:t xml:space="preserve">Use of the term “blindness” to describe epistemic deficiencies is </w:t>
      </w:r>
      <w:r w:rsidRPr="00B869AC">
        <w:rPr>
          <w:u w:val="single"/>
        </w:rPr>
        <w:t>incorrect</w:t>
      </w:r>
      <w:r>
        <w:t xml:space="preserve"> and </w:t>
      </w:r>
      <w:r w:rsidRPr="00B869AC">
        <w:rPr>
          <w:u w:val="single"/>
        </w:rPr>
        <w:t>offensive</w:t>
      </w:r>
      <w:r>
        <w:t>. We should use the terms “</w:t>
      </w:r>
      <w:r w:rsidRPr="00B869AC">
        <w:rPr>
          <w:u w:val="single"/>
        </w:rPr>
        <w:t>insensitivity</w:t>
      </w:r>
      <w:r>
        <w:t>” and “</w:t>
      </w:r>
      <w:r w:rsidRPr="00B869AC">
        <w:rPr>
          <w:u w:val="single"/>
        </w:rPr>
        <w:t>numbness</w:t>
      </w:r>
      <w:r>
        <w:t xml:space="preserve">” instead. </w:t>
      </w:r>
    </w:p>
    <w:p w14:paraId="53722931" w14:textId="77777777" w:rsidR="00DC29F8" w:rsidRDefault="00DC29F8" w:rsidP="00DC29F8">
      <w:r w:rsidRPr="00B869AC">
        <w:rPr>
          <w:rStyle w:val="Style13ptBold"/>
        </w:rPr>
        <w:t>Medina 13</w:t>
      </w:r>
      <w:r>
        <w:t xml:space="preserve"> — Jose Medina, Professor of Philosophy at Vanderbilt University, holds a Ph.D. in Philosophy from Northwestern University, 2013 (“Foreword: Insensitivity and Blindness,” </w:t>
      </w:r>
      <w:r>
        <w:rPr>
          <w:i/>
        </w:rPr>
        <w:t>The Epistemology of Resistance: Gender and Racial Oppression, Epistemic Injustice, and Resistant Imaginations</w:t>
      </w:r>
      <w:r>
        <w:t>, Published by Oxford University Press, ISBN 9780199929023, p. xii-xiii)</w:t>
      </w:r>
    </w:p>
    <w:p w14:paraId="5DA31B22" w14:textId="77777777" w:rsidR="00DC29F8" w:rsidRDefault="00DC29F8" w:rsidP="00DC29F8">
      <w:r>
        <w:t xml:space="preserve">Although I have not succeeded in overcoming the visual paradigm of blindness to talk about insensitivity, </w:t>
      </w:r>
      <w:r w:rsidRPr="00B869AC">
        <w:rPr>
          <w:rStyle w:val="StyleUnderline"/>
          <w:highlight w:val="yellow"/>
        </w:rPr>
        <w:t>I hope to</w:t>
      </w:r>
      <w:r>
        <w:t xml:space="preserve"> have contributed a bit to such overcoming by </w:t>
      </w:r>
      <w:r w:rsidRPr="00B869AC">
        <w:rPr>
          <w:rStyle w:val="StyleUnderline"/>
          <w:highlight w:val="yellow"/>
        </w:rPr>
        <w:t>avoid</w:t>
      </w:r>
      <w:r>
        <w:t xml:space="preserve">ing the </w:t>
      </w:r>
      <w:r w:rsidRPr="00B869AC">
        <w:rPr>
          <w:rStyle w:val="StyleUnderline"/>
          <w:highlight w:val="yellow"/>
        </w:rPr>
        <w:t>visual language</w:t>
      </w:r>
      <w:r>
        <w:t xml:space="preserve"> at least in some of my discussions </w:t>
      </w:r>
      <w:r w:rsidRPr="00B869AC">
        <w:rPr>
          <w:rStyle w:val="StyleUnderline"/>
          <w:highlight w:val="yellow"/>
        </w:rPr>
        <w:t>when</w:t>
      </w:r>
      <w:r>
        <w:t xml:space="preserve"> it was </w:t>
      </w:r>
      <w:r w:rsidRPr="00B869AC">
        <w:rPr>
          <w:rStyle w:val="StyleUnderline"/>
          <w:highlight w:val="yellow"/>
        </w:rPr>
        <w:t>possible and appropriate</w:t>
      </w:r>
      <w:r>
        <w:t>, but also—and more important—</w:t>
      </w:r>
      <w:r w:rsidRPr="00B869AC">
        <w:rPr>
          <w:rStyle w:val="StyleUnderline"/>
          <w:highlight w:val="yellow"/>
        </w:rPr>
        <w:t xml:space="preserve">by calling attention to the problems associated with equating </w:t>
      </w:r>
      <w:r w:rsidRPr="00B869AC">
        <w:rPr>
          <w:rStyle w:val="Emphasis"/>
          <w:highlight w:val="yellow"/>
        </w:rPr>
        <w:t>epistemic deficiencies</w:t>
      </w:r>
      <w:r w:rsidRPr="00B869AC">
        <w:rPr>
          <w:rStyle w:val="StyleUnderline"/>
          <w:highlight w:val="yellow"/>
        </w:rPr>
        <w:t xml:space="preserve"> with perceptual disabilities such as blindness</w:t>
      </w:r>
      <w:r>
        <w:t xml:space="preserve"> (or deafness). </w:t>
      </w:r>
      <w:r w:rsidRPr="00B869AC">
        <w:rPr>
          <w:rStyle w:val="StyleUnderline"/>
          <w:highlight w:val="yellow"/>
        </w:rPr>
        <w:t>Both in academia and in everyday speech we are surrounded by discourses that privilege able-bodied perspectives</w:t>
      </w:r>
      <w:r>
        <w:t xml:space="preserve">. Instead of simply erasing any reference to the ubiquitous metaphor of blindness, I have introduced a sustained critical discussion about our rhetorical devices to discuss epistemic deficiencies in social interaction. In order to begin such discussion, I offer three reasons why </w:t>
      </w:r>
      <w:r w:rsidRPr="00B869AC">
        <w:rPr>
          <w:rStyle w:val="StyleUnderline"/>
          <w:highlight w:val="yellow"/>
        </w:rPr>
        <w:t xml:space="preserve">the terms insensitivity and numbness are </w:t>
      </w:r>
      <w:r w:rsidRPr="00B869AC">
        <w:rPr>
          <w:rStyle w:val="Emphasis"/>
          <w:highlight w:val="yellow"/>
        </w:rPr>
        <w:t>far more appropriate</w:t>
      </w:r>
      <w:r w:rsidRPr="00B869AC">
        <w:rPr>
          <w:rStyle w:val="StyleUnderline"/>
          <w:highlight w:val="yellow"/>
        </w:rPr>
        <w:t xml:space="preserve"> than blindness to describe deficient epistemic sensibilities</w:t>
      </w:r>
      <w:r>
        <w:t xml:space="preserve">. In the first place, </w:t>
      </w:r>
      <w:r w:rsidRPr="004E02CB">
        <w:rPr>
          <w:rStyle w:val="StyleUnderline"/>
          <w:highlight w:val="yellow"/>
        </w:rPr>
        <w:t xml:space="preserve">the problem of having been desensitized to certain aspects of social </w:t>
      </w:r>
      <w:proofErr w:type="spellStart"/>
      <w:r w:rsidRPr="004E02CB">
        <w:rPr>
          <w:rStyle w:val="StyleUnderline"/>
          <w:highlight w:val="yellow"/>
        </w:rPr>
        <w:t>relationality</w:t>
      </w:r>
      <w:proofErr w:type="spellEnd"/>
      <w:r w:rsidRPr="004E02CB">
        <w:rPr>
          <w:rStyle w:val="StyleUnderline"/>
          <w:highlight w:val="yellow"/>
        </w:rPr>
        <w:t xml:space="preserve"> has a perceptual dimension, but the perceptual numbness involved is </w:t>
      </w:r>
      <w:r w:rsidRPr="004E02CB">
        <w:rPr>
          <w:rStyle w:val="Emphasis"/>
          <w:highlight w:val="yellow"/>
        </w:rPr>
        <w:t>multidimensional</w:t>
      </w:r>
      <w:r w:rsidRPr="004E02CB">
        <w:rPr>
          <w:rStyle w:val="StyleUnderline"/>
          <w:highlight w:val="yellow"/>
        </w:rPr>
        <w:t xml:space="preserve"> and affects </w:t>
      </w:r>
      <w:r w:rsidRPr="004E02CB">
        <w:rPr>
          <w:rStyle w:val="Emphasis"/>
          <w:highlight w:val="yellow"/>
        </w:rPr>
        <w:t>not only sight</w:t>
      </w:r>
      <w:r w:rsidRPr="004E02CB">
        <w:rPr>
          <w:rStyle w:val="StyleUnderline"/>
          <w:highlight w:val="yellow"/>
        </w:rPr>
        <w:t xml:space="preserve">, but the </w:t>
      </w:r>
      <w:r w:rsidRPr="004E02CB">
        <w:rPr>
          <w:rStyle w:val="Emphasis"/>
          <w:highlight w:val="yellow"/>
        </w:rPr>
        <w:t>other senses</w:t>
      </w:r>
      <w:r w:rsidRPr="004E02CB">
        <w:rPr>
          <w:rStyle w:val="StyleUnderline"/>
          <w:highlight w:val="yellow"/>
        </w:rPr>
        <w:t xml:space="preserve"> as well—in particular, it affects our capacity to hear and listen properly</w:t>
      </w:r>
      <w:r>
        <w:t xml:space="preserve">. In the second place, </w:t>
      </w:r>
      <w:r w:rsidRPr="004E02CB">
        <w:rPr>
          <w:rStyle w:val="StyleUnderline"/>
          <w:highlight w:val="yellow"/>
        </w:rPr>
        <w:t>the terms insensitivity and numbness are more appropriate</w:t>
      </w:r>
      <w:r w:rsidRPr="00B869AC">
        <w:rPr>
          <w:rStyle w:val="StyleUnderline"/>
        </w:rPr>
        <w:t xml:space="preserve"> than blindness </w:t>
      </w:r>
      <w:r w:rsidRPr="004E02CB">
        <w:rPr>
          <w:rStyle w:val="StyleUnderline"/>
          <w:highlight w:val="yellow"/>
        </w:rPr>
        <w:t>because</w:t>
      </w:r>
      <w:r w:rsidRPr="00B869AC">
        <w:rPr>
          <w:rStyle w:val="StyleUnderline"/>
        </w:rPr>
        <w:t xml:space="preserve">, although clearly related to our embodied sentience, </w:t>
      </w:r>
      <w:r w:rsidRPr="004E02CB">
        <w:rPr>
          <w:rStyle w:val="StyleUnderline"/>
          <w:highlight w:val="yellow"/>
        </w:rPr>
        <w:t>they can be</w:t>
      </w:r>
      <w:r w:rsidRPr="00B869AC">
        <w:rPr>
          <w:rStyle w:val="StyleUnderline"/>
        </w:rPr>
        <w:t xml:space="preserve"> easily </w:t>
      </w:r>
      <w:r w:rsidRPr="004E02CB">
        <w:rPr>
          <w:rStyle w:val="StyleUnderline"/>
          <w:highlight w:val="yellow"/>
        </w:rPr>
        <w:t>extended to the non-perceptual, and</w:t>
      </w:r>
      <w:r>
        <w:t xml:space="preserve"> indeed the </w:t>
      </w:r>
      <w:r w:rsidRPr="004E02CB">
        <w:rPr>
          <w:rStyle w:val="StyleUnderline"/>
          <w:highlight w:val="yellow"/>
        </w:rPr>
        <w:t>epistemic deficiencies</w:t>
      </w:r>
      <w:r>
        <w:t xml:space="preserve"> in question </w:t>
      </w:r>
      <w:r w:rsidRPr="004E02CB">
        <w:rPr>
          <w:rStyle w:val="Emphasis"/>
          <w:highlight w:val="yellow"/>
        </w:rPr>
        <w:t>go beyond our perceptual organs</w:t>
      </w:r>
      <w:r w:rsidRPr="004E02CB">
        <w:rPr>
          <w:rStyle w:val="StyleUnderline"/>
          <w:highlight w:val="yellow"/>
        </w:rPr>
        <w:t xml:space="preserve">. There is an important </w:t>
      </w:r>
      <w:proofErr w:type="spellStart"/>
      <w:r w:rsidRPr="004E02CB">
        <w:rPr>
          <w:rStyle w:val="StyleUnderline"/>
          <w:highlight w:val="yellow"/>
        </w:rPr>
        <w:t>disanalogy</w:t>
      </w:r>
      <w:proofErr w:type="spellEnd"/>
      <w:r w:rsidRPr="004E02CB">
        <w:rPr>
          <w:rStyle w:val="StyleUnderline"/>
          <w:highlight w:val="yellow"/>
        </w:rPr>
        <w:t xml:space="preserve"> between the failure of a sensory organ (such as sight) and the communicative and interpretative failures</w:t>
      </w:r>
      <w:r>
        <w:t xml:space="preserve"> I will discuss (those </w:t>
      </w:r>
      <w:r w:rsidRPr="004E02CB">
        <w:rPr>
          <w:rStyle w:val="StyleUnderline"/>
          <w:highlight w:val="yellow"/>
        </w:rPr>
        <w:t>associated with social ignorance grounded in oppression</w:t>
      </w:r>
      <w:r>
        <w:t xml:space="preserve">). </w:t>
      </w:r>
      <w:r w:rsidRPr="004E02CB">
        <w:rPr>
          <w:rStyle w:val="StyleUnderline"/>
          <w:highlight w:val="yellow"/>
        </w:rPr>
        <w:t xml:space="preserve">For this reason, it is more adequate to talk about forms of numbness or insensitivity, which are </w:t>
      </w:r>
      <w:r w:rsidRPr="004E02CB">
        <w:rPr>
          <w:rStyle w:val="Emphasis"/>
          <w:highlight w:val="yellow"/>
        </w:rPr>
        <w:t>sometimes perceptual</w:t>
      </w:r>
      <w:r>
        <w:t xml:space="preserve"> (involving the inability to see something or to hear something, for example), </w:t>
      </w:r>
      <w:r w:rsidRPr="004E02CB">
        <w:rPr>
          <w:rStyle w:val="Emphasis"/>
          <w:highlight w:val="yellow"/>
        </w:rPr>
        <w:t>but sometimes not</w:t>
      </w:r>
      <w:r>
        <w:t xml:space="preserve">. Finally, in the third place, </w:t>
      </w:r>
      <w:r w:rsidRPr="004E02CB">
        <w:rPr>
          <w:rStyle w:val="StyleUnderline"/>
          <w:highlight w:val="yellow"/>
        </w:rPr>
        <w:t>the terms numbness and insensitivity can avoid problems that appear in the use of the metaphor of blindness: this metaphor facilitates the circulation of distorted images that sighted people have about the experience of blind people</w:t>
      </w:r>
      <w:r>
        <w:t xml:space="preserve">; and indeed </w:t>
      </w:r>
      <w:r w:rsidRPr="004E02CB">
        <w:rPr>
          <w:rStyle w:val="StyleUnderline"/>
          <w:highlight w:val="yellow"/>
        </w:rPr>
        <w:t xml:space="preserve">the equation of blindness with ignorance is </w:t>
      </w:r>
      <w:r w:rsidRPr="004E02CB">
        <w:rPr>
          <w:rStyle w:val="Emphasis"/>
          <w:highlight w:val="yellow"/>
        </w:rPr>
        <w:t>disrespectful and offensive</w:t>
      </w:r>
      <w:r w:rsidRPr="004E02CB">
        <w:rPr>
          <w:rStyle w:val="StyleUnderline"/>
          <w:highlight w:val="yellow"/>
        </w:rPr>
        <w:t xml:space="preserve"> for blind people and contributes to the</w:t>
      </w:r>
      <w:r>
        <w:t xml:space="preserve"> [end page xii] </w:t>
      </w:r>
      <w:r w:rsidRPr="004E02CB">
        <w:rPr>
          <w:rStyle w:val="StyleUnderline"/>
          <w:highlight w:val="yellow"/>
        </w:rPr>
        <w:t>“</w:t>
      </w:r>
      <w:r w:rsidRPr="004E02CB">
        <w:rPr>
          <w:rStyle w:val="Emphasis"/>
          <w:highlight w:val="yellow"/>
        </w:rPr>
        <w:t>otherness</w:t>
      </w:r>
      <w:r w:rsidRPr="004E02CB">
        <w:rPr>
          <w:rStyle w:val="StyleUnderline"/>
          <w:highlight w:val="yellow"/>
        </w:rPr>
        <w:t>” of people with disabilities</w:t>
      </w:r>
      <w:r>
        <w:t xml:space="preserve">.1 Interestingly, </w:t>
      </w:r>
      <w:r w:rsidRPr="004E02CB">
        <w:rPr>
          <w:rStyle w:val="StyleUnderline"/>
          <w:highlight w:val="yellow"/>
        </w:rPr>
        <w:t>the</w:t>
      </w:r>
      <w:r w:rsidRPr="00B869AC">
        <w:rPr>
          <w:rStyle w:val="StyleUnderline"/>
        </w:rPr>
        <w:t xml:space="preserve"> kind of </w:t>
      </w:r>
      <w:r w:rsidRPr="004E02CB">
        <w:rPr>
          <w:rStyle w:val="StyleUnderline"/>
          <w:highlight w:val="yellow"/>
        </w:rPr>
        <w:t>insensitivity that the</w:t>
      </w:r>
      <w:r w:rsidRPr="00B869AC">
        <w:rPr>
          <w:rStyle w:val="StyleUnderline"/>
        </w:rPr>
        <w:t xml:space="preserve"> use of the </w:t>
      </w:r>
      <w:r w:rsidRPr="004E02CB">
        <w:rPr>
          <w:rStyle w:val="StyleUnderline"/>
          <w:highlight w:val="yellow"/>
        </w:rPr>
        <w:t>metaphor of blindness exhibits exemplifies</w:t>
      </w:r>
      <w:r w:rsidRPr="00B869AC">
        <w:rPr>
          <w:rStyle w:val="StyleUnderline"/>
        </w:rPr>
        <w:t xml:space="preserve"> well </w:t>
      </w:r>
      <w:r w:rsidRPr="004E02CB">
        <w:rPr>
          <w:rStyle w:val="StyleUnderline"/>
          <w:highlight w:val="yellow"/>
        </w:rPr>
        <w:t>the</w:t>
      </w:r>
      <w:r w:rsidRPr="00B869AC">
        <w:rPr>
          <w:rStyle w:val="StyleUnderline"/>
        </w:rPr>
        <w:t xml:space="preserve"> kind of </w:t>
      </w:r>
      <w:r w:rsidRPr="004E02CB">
        <w:rPr>
          <w:rStyle w:val="Emphasis"/>
          <w:highlight w:val="yellow"/>
        </w:rPr>
        <w:t>meta-insensitivity</w:t>
      </w:r>
      <w:r w:rsidRPr="00B869AC">
        <w:rPr>
          <w:rStyle w:val="StyleUnderline"/>
        </w:rPr>
        <w:t xml:space="preserve"> that </w:t>
      </w:r>
      <w:r w:rsidRPr="004E02CB">
        <w:rPr>
          <w:rStyle w:val="StyleUnderline"/>
          <w:highlight w:val="yellow"/>
        </w:rPr>
        <w:t>my view denounces,</w:t>
      </w:r>
      <w:r>
        <w:t xml:space="preserve"> namely, </w:t>
      </w:r>
      <w:r w:rsidRPr="004E02CB">
        <w:rPr>
          <w:rStyle w:val="StyleUnderline"/>
          <w:highlight w:val="yellow"/>
        </w:rPr>
        <w:t xml:space="preserve">the lack of </w:t>
      </w:r>
      <w:r w:rsidRPr="004E02CB">
        <w:rPr>
          <w:rStyle w:val="Emphasis"/>
          <w:highlight w:val="yellow"/>
        </w:rPr>
        <w:t>critical awareness</w:t>
      </w:r>
      <w:r w:rsidRPr="004E02CB">
        <w:rPr>
          <w:rStyle w:val="StyleUnderline"/>
          <w:highlight w:val="yellow"/>
        </w:rPr>
        <w:t xml:space="preserve"> of what we know and do not know about the experiences of people who are significantly different from us</w:t>
      </w:r>
      <w:r>
        <w:t>.</w:t>
      </w:r>
    </w:p>
    <w:p w14:paraId="660BCF1F" w14:textId="77777777" w:rsidR="00DC29F8" w:rsidRDefault="00DC29F8" w:rsidP="00DC29F8"/>
    <w:p w14:paraId="09FA2C40" w14:textId="48C6ACAF" w:rsidR="00DC29F8" w:rsidRDefault="00DC29F8" w:rsidP="00DC29F8">
      <w:pPr>
        <w:pStyle w:val="Heading4"/>
      </w:pPr>
      <w:r w:rsidRPr="00DC29F8">
        <w:t>Vote affirmative</w:t>
      </w:r>
      <w:r>
        <w:t xml:space="preserve">. Challenging </w:t>
      </w:r>
      <w:proofErr w:type="spellStart"/>
      <w:r>
        <w:t>ableism</w:t>
      </w:r>
      <w:proofErr w:type="spellEnd"/>
      <w:r>
        <w:t xml:space="preserve"> at the </w:t>
      </w:r>
      <w:r w:rsidRPr="00CB5EB5">
        <w:rPr>
          <w:u w:val="single"/>
        </w:rPr>
        <w:t>rhetorical level</w:t>
      </w:r>
      <w:r>
        <w:t xml:space="preserve"> is crucial to dismantle systems of oppression. </w:t>
      </w:r>
    </w:p>
    <w:p w14:paraId="5D803D6F" w14:textId="77777777" w:rsidR="00DC29F8" w:rsidRPr="008F2532" w:rsidRDefault="00DC29F8" w:rsidP="00DC29F8">
      <w:proofErr w:type="spellStart"/>
      <w:r w:rsidRPr="008F2532">
        <w:rPr>
          <w:rStyle w:val="Style13ptBold"/>
        </w:rPr>
        <w:t>Cherney</w:t>
      </w:r>
      <w:proofErr w:type="spellEnd"/>
      <w:r w:rsidRPr="008F2532">
        <w:rPr>
          <w:rStyle w:val="Style13ptBold"/>
        </w:rPr>
        <w:t xml:space="preserve"> 11</w:t>
      </w:r>
      <w:r>
        <w:t xml:space="preserve"> — </w:t>
      </w:r>
      <w:r w:rsidRPr="008F2532">
        <w:t xml:space="preserve">James L. </w:t>
      </w:r>
      <w:proofErr w:type="spellStart"/>
      <w:r w:rsidRPr="008F2532">
        <w:t>Cherney</w:t>
      </w:r>
      <w:proofErr w:type="spellEnd"/>
      <w:r>
        <w:t xml:space="preserve">, </w:t>
      </w:r>
      <w:r w:rsidRPr="008F2532">
        <w:t>Assistant Professor in the Department of Communication</w:t>
      </w:r>
      <w:r>
        <w:t xml:space="preserve"> at Wayne State University, 2011 (“</w:t>
      </w:r>
      <w:r w:rsidRPr="008F2532">
        <w:t xml:space="preserve">The Rhetoric Of </w:t>
      </w:r>
      <w:proofErr w:type="spellStart"/>
      <w:r w:rsidRPr="008F2532">
        <w:t>Ableism</w:t>
      </w:r>
      <w:proofErr w:type="spellEnd"/>
      <w:r>
        <w:t xml:space="preserve">,” </w:t>
      </w:r>
      <w:r>
        <w:rPr>
          <w:i/>
        </w:rPr>
        <w:t>Disability Studies Quarterly</w:t>
      </w:r>
      <w:r>
        <w:t xml:space="preserve">, Volume 31, Number 3, Available Online at </w:t>
      </w:r>
      <w:r w:rsidRPr="008F2532">
        <w:t>http://dsq-sds.org/article/view/1665/1606</w:t>
      </w:r>
      <w:r>
        <w:t>, Accessed 11-29-2012)</w:t>
      </w:r>
    </w:p>
    <w:p w14:paraId="1BC1AF48" w14:textId="77777777" w:rsidR="00DC29F8" w:rsidRDefault="00DC29F8" w:rsidP="00DC29F8">
      <w:r>
        <w:lastRenderedPageBreak/>
        <w:t xml:space="preserve">In this essay I analyze </w:t>
      </w:r>
      <w:proofErr w:type="spellStart"/>
      <w:r>
        <w:t>ableism</w:t>
      </w:r>
      <w:proofErr w:type="spellEnd"/>
      <w:r>
        <w:t xml:space="preserve"> as a rhetorical problem for three reasons. First, </w:t>
      </w:r>
      <w:proofErr w:type="spellStart"/>
      <w:r w:rsidRPr="00C91A9B">
        <w:rPr>
          <w:rStyle w:val="StyleUnderline"/>
          <w:highlight w:val="yellow"/>
        </w:rPr>
        <w:t>ableist</w:t>
      </w:r>
      <w:proofErr w:type="spellEnd"/>
      <w:r w:rsidRPr="00C91A9B">
        <w:rPr>
          <w:rStyle w:val="StyleUnderline"/>
          <w:highlight w:val="yellow"/>
        </w:rPr>
        <w:t xml:space="preserve"> culture sustains and perpetuates itself via rhetoric</w:t>
      </w:r>
      <w:r w:rsidRPr="0021476C">
        <w:rPr>
          <w:rStyle w:val="StyleUnderline"/>
        </w:rPr>
        <w:t xml:space="preserve">; the ways of interpreting disability and assumptions about bodies that produce </w:t>
      </w:r>
      <w:proofErr w:type="spellStart"/>
      <w:r w:rsidRPr="0021476C">
        <w:rPr>
          <w:rStyle w:val="StyleUnderline"/>
        </w:rPr>
        <w:t>ableism</w:t>
      </w:r>
      <w:proofErr w:type="spellEnd"/>
      <w:r w:rsidRPr="0021476C">
        <w:rPr>
          <w:rStyle w:val="StyleUnderline"/>
        </w:rPr>
        <w:t xml:space="preserve"> are learned. The previous generation teaches it to the next and cultures spread it to each other through modes of intercultural exchange. </w:t>
      </w:r>
      <w:r w:rsidRPr="00C91A9B">
        <w:rPr>
          <w:rStyle w:val="StyleUnderline"/>
          <w:highlight w:val="yellow"/>
        </w:rPr>
        <w:t xml:space="preserve">Adopting a rhetorical perspective to the problem of </w:t>
      </w:r>
      <w:proofErr w:type="spellStart"/>
      <w:r w:rsidRPr="00C91A9B">
        <w:rPr>
          <w:rStyle w:val="StyleUnderline"/>
          <w:highlight w:val="yellow"/>
        </w:rPr>
        <w:t>ableism</w:t>
      </w:r>
      <w:proofErr w:type="spellEnd"/>
      <w:r w:rsidRPr="00C91A9B">
        <w:rPr>
          <w:rStyle w:val="StyleUnderline"/>
          <w:highlight w:val="yellow"/>
        </w:rPr>
        <w:t xml:space="preserve"> thus exposes the social systems that keep it alive</w:t>
      </w:r>
      <w:r w:rsidRPr="00C91A9B">
        <w:rPr>
          <w:highlight w:val="yellow"/>
        </w:rPr>
        <w:t>.</w:t>
      </w:r>
      <w:r>
        <w:t xml:space="preserve"> This informs my second reason for viewing </w:t>
      </w:r>
      <w:proofErr w:type="spellStart"/>
      <w:r>
        <w:t>ableism</w:t>
      </w:r>
      <w:proofErr w:type="spellEnd"/>
      <w:r>
        <w:t xml:space="preserve"> as rhetoric, as </w:t>
      </w:r>
      <w:r w:rsidRPr="0021476C">
        <w:rPr>
          <w:rStyle w:val="StyleUnderline"/>
        </w:rPr>
        <w:t>revealing how it thrives suggests ways of curtailing its growth and promoting its demise</w:t>
      </w:r>
      <w:r w:rsidRPr="00C91A9B">
        <w:rPr>
          <w:rStyle w:val="StyleUnderline"/>
          <w:highlight w:val="yellow"/>
        </w:rPr>
        <w:t xml:space="preserve">. Many of the strategies already adopted by disability rights activists to confront </w:t>
      </w:r>
      <w:proofErr w:type="spellStart"/>
      <w:r w:rsidRPr="00C91A9B">
        <w:rPr>
          <w:rStyle w:val="StyleUnderline"/>
          <w:highlight w:val="yellow"/>
        </w:rPr>
        <w:t>ableism</w:t>
      </w:r>
      <w:proofErr w:type="spellEnd"/>
      <w:r w:rsidRPr="00C91A9B">
        <w:rPr>
          <w:rStyle w:val="StyleUnderline"/>
          <w:highlight w:val="yellow"/>
        </w:rPr>
        <w:t xml:space="preserve"> explicitly or implicitly address it as rhetoric</w:t>
      </w:r>
      <w:r>
        <w:t xml:space="preserve">. Public demonstrations, countercultural performances, autobiography, transformative histories of disability and disabling practices, and critiques of </w:t>
      </w:r>
      <w:proofErr w:type="spellStart"/>
      <w:r>
        <w:t>ableist</w:t>
      </w:r>
      <w:proofErr w:type="spellEnd"/>
      <w:r>
        <w:t xml:space="preserve"> films and novels all apply rhetorical solutions to the problem. </w:t>
      </w:r>
      <w:r w:rsidRPr="0021476C">
        <w:rPr>
          <w:rStyle w:val="StyleUnderline"/>
        </w:rPr>
        <w:t xml:space="preserve">Identifying </w:t>
      </w:r>
      <w:proofErr w:type="spellStart"/>
      <w:r w:rsidRPr="0021476C">
        <w:rPr>
          <w:rStyle w:val="StyleUnderline"/>
        </w:rPr>
        <w:t>ableism</w:t>
      </w:r>
      <w:proofErr w:type="spellEnd"/>
      <w:r w:rsidRPr="0021476C">
        <w:rPr>
          <w:rStyle w:val="StyleUnderline"/>
        </w:rPr>
        <w:t xml:space="preserve"> as rhetoric and exploring its systems dynamic reveals how</w:t>
      </w:r>
      <w:r>
        <w:t xml:space="preserve"> these </w:t>
      </w:r>
      <w:r w:rsidRPr="0021476C">
        <w:rPr>
          <w:rStyle w:val="StyleUnderline"/>
        </w:rPr>
        <w:t>corrective practices work. We can use such information to refine the successful techniques, reinvent those that fail, and realize new tactics</w:t>
      </w:r>
      <w:r>
        <w:t xml:space="preserve">. Third, I contend that </w:t>
      </w:r>
      <w:r w:rsidRPr="0021476C">
        <w:rPr>
          <w:rStyle w:val="StyleUnderline"/>
        </w:rPr>
        <w:t xml:space="preserve">any means of challenging </w:t>
      </w:r>
      <w:proofErr w:type="spellStart"/>
      <w:r w:rsidRPr="0021476C">
        <w:rPr>
          <w:rStyle w:val="StyleUnderline"/>
        </w:rPr>
        <w:t>ableism</w:t>
      </w:r>
      <w:proofErr w:type="spellEnd"/>
      <w:r w:rsidRPr="0021476C">
        <w:rPr>
          <w:rStyle w:val="StyleUnderline"/>
        </w:rPr>
        <w:t xml:space="preserve"> must eventually encounter its rhetorical power</w:t>
      </w:r>
      <w:r>
        <w:t xml:space="preserve">. As I explain below, </w:t>
      </w:r>
      <w:proofErr w:type="spellStart"/>
      <w:r w:rsidRPr="00C91A9B">
        <w:rPr>
          <w:rStyle w:val="StyleUnderline"/>
          <w:highlight w:val="yellow"/>
        </w:rPr>
        <w:t>ableism</w:t>
      </w:r>
      <w:proofErr w:type="spellEnd"/>
      <w:r w:rsidRPr="00C91A9B">
        <w:rPr>
          <w:rStyle w:val="StyleUnderline"/>
          <w:highlight w:val="yellow"/>
        </w:rPr>
        <w:t xml:space="preserve"> is that most insidious form of rhetoric that has become reified and so widely accepted as common sense that it denies its own </w:t>
      </w:r>
      <w:proofErr w:type="spellStart"/>
      <w:r w:rsidRPr="00C91A9B">
        <w:rPr>
          <w:rStyle w:val="StyleUnderline"/>
          <w:highlight w:val="yellow"/>
        </w:rPr>
        <w:t>rhetoricity</w:t>
      </w:r>
      <w:proofErr w:type="spellEnd"/>
      <w:r w:rsidRPr="0021476C">
        <w:rPr>
          <w:rStyle w:val="StyleUnderline"/>
        </w:rPr>
        <w:t xml:space="preserve">—it "goes without saying." </w:t>
      </w:r>
      <w:r w:rsidRPr="00C91A9B">
        <w:rPr>
          <w:rStyle w:val="StyleUnderline"/>
          <w:highlight w:val="yellow"/>
        </w:rPr>
        <w:t>To fully address it we must name its presence,</w:t>
      </w:r>
      <w:r w:rsidRPr="0021476C">
        <w:rPr>
          <w:rStyle w:val="StyleUnderline"/>
        </w:rPr>
        <w:t xml:space="preserve"> for cultural assumptions accepted uncritically adopt the mantle of "simple truth" and become extremely difficult to rebut</w:t>
      </w:r>
      <w:r>
        <w:t>. As the neologism "</w:t>
      </w:r>
      <w:proofErr w:type="spellStart"/>
      <w:r>
        <w:t>ableism</w:t>
      </w:r>
      <w:proofErr w:type="spellEnd"/>
      <w:r>
        <w:t xml:space="preserve">" itself testifies, </w:t>
      </w:r>
      <w:r w:rsidRPr="0021476C">
        <w:rPr>
          <w:rStyle w:val="StyleUnderline"/>
        </w:rPr>
        <w:t xml:space="preserve">we need new words to reveal the places it resides and new language to describe how it feeds. </w:t>
      </w:r>
      <w:r w:rsidRPr="00C91A9B">
        <w:rPr>
          <w:rStyle w:val="StyleUnderline"/>
          <w:highlight w:val="yellow"/>
        </w:rPr>
        <w:t xml:space="preserve">Without doing so, </w:t>
      </w:r>
      <w:proofErr w:type="spellStart"/>
      <w:r w:rsidRPr="00C91A9B">
        <w:rPr>
          <w:rStyle w:val="StyleUnderline"/>
          <w:highlight w:val="yellow"/>
        </w:rPr>
        <w:t>ableist</w:t>
      </w:r>
      <w:proofErr w:type="spellEnd"/>
      <w:r w:rsidRPr="00C91A9B">
        <w:rPr>
          <w:rStyle w:val="StyleUnderline"/>
          <w:highlight w:val="yellow"/>
        </w:rPr>
        <w:t xml:space="preserve"> ways of thinking and interpreting will operate as the context for making sense of any acts challenging discrimination, which undermines their impact, reduces their symbolic potential, and can even transform them into superficial measures that give the appearance of change yet elide a recalcitrant </w:t>
      </w:r>
      <w:proofErr w:type="spellStart"/>
      <w:r w:rsidRPr="00C91A9B">
        <w:rPr>
          <w:rStyle w:val="StyleUnderline"/>
          <w:highlight w:val="yellow"/>
        </w:rPr>
        <w:t>ableist</w:t>
      </w:r>
      <w:proofErr w:type="spellEnd"/>
      <w:r w:rsidRPr="00C91A9B">
        <w:rPr>
          <w:rStyle w:val="StyleUnderline"/>
          <w:highlight w:val="yellow"/>
        </w:rPr>
        <w:t xml:space="preserve"> system</w:t>
      </w:r>
      <w:r w:rsidRPr="00C91A9B">
        <w:rPr>
          <w:highlight w:val="yellow"/>
        </w:rPr>
        <w:t>.</w:t>
      </w:r>
    </w:p>
    <w:p w14:paraId="1F368788" w14:textId="77777777" w:rsidR="00DC29F8" w:rsidRDefault="00DC29F8" w:rsidP="00DC29F8"/>
    <w:p w14:paraId="3FDAB32F" w14:textId="20EE94D2" w:rsidR="00537A22" w:rsidRPr="008C425E" w:rsidRDefault="00537A22" w:rsidP="00537A22">
      <w:pPr>
        <w:pStyle w:val="Heading4"/>
      </w:pPr>
      <w:r w:rsidRPr="008C425E">
        <w:t xml:space="preserve">Their use of </w:t>
      </w:r>
      <w:proofErr w:type="spellStart"/>
      <w:r w:rsidRPr="008C425E">
        <w:t>ableist</w:t>
      </w:r>
      <w:proofErr w:type="spellEnd"/>
      <w:r w:rsidRPr="008C425E">
        <w:t xml:space="preserve"> language </w:t>
      </w:r>
      <w:r w:rsidRPr="00537A22">
        <w:rPr>
          <w:u w:val="single"/>
        </w:rPr>
        <w:t>turns the case</w:t>
      </w:r>
      <w:r w:rsidRPr="008C425E">
        <w:t xml:space="preserve">. </w:t>
      </w:r>
      <w:r>
        <w:t xml:space="preserve">Struggles against white supremacy fail when they ignore disability.   </w:t>
      </w:r>
    </w:p>
    <w:p w14:paraId="4418E58B" w14:textId="0432AE50" w:rsidR="00537A22" w:rsidRPr="00622999" w:rsidRDefault="00537A22" w:rsidP="00537A22">
      <w:r w:rsidRPr="00622999">
        <w:rPr>
          <w:rStyle w:val="Style13ptBold"/>
        </w:rPr>
        <w:t>Wheelchair Dancer 8</w:t>
      </w:r>
      <w:r>
        <w:t xml:space="preserve"> — Wheelchair Dancer, a disability studies blog, 2008 </w:t>
      </w:r>
      <w:r w:rsidRPr="00622999">
        <w:t xml:space="preserve">(“On Making Argument: Disability and Language,” </w:t>
      </w:r>
      <w:r>
        <w:t>April 28</w:t>
      </w:r>
      <w:r w:rsidRPr="00622999">
        <w:rPr>
          <w:vertAlign w:val="superscript"/>
        </w:rPr>
        <w:t>th</w:t>
      </w:r>
      <w:r>
        <w:t xml:space="preserve">, Available Online at </w:t>
      </w:r>
      <w:r w:rsidRPr="00622999">
        <w:t>http://cripwheels.blogspot.com/2008/04/on-making-argument-disability-and.html</w:t>
      </w:r>
      <w:r>
        <w:t>, Accessed 01-26-2013)</w:t>
      </w:r>
    </w:p>
    <w:p w14:paraId="0A2AECAD" w14:textId="77777777" w:rsidR="00537A22" w:rsidRDefault="00537A22" w:rsidP="00537A22">
      <w:r>
        <w:t xml:space="preserve">I’d like to suggest that </w:t>
      </w:r>
      <w:proofErr w:type="gramStart"/>
      <w:r w:rsidRPr="00C91A9B">
        <w:rPr>
          <w:rStyle w:val="StyleUnderline"/>
          <w:highlight w:val="yellow"/>
        </w:rPr>
        <w:t>society</w:t>
      </w:r>
      <w:proofErr w:type="gramEnd"/>
      <w:r>
        <w:t xml:space="preserve"> as a whole </w:t>
      </w:r>
      <w:r w:rsidRPr="00C91A9B">
        <w:rPr>
          <w:rStyle w:val="StyleUnderline"/>
          <w:highlight w:val="yellow"/>
        </w:rPr>
        <w:t>has not paid the same kind of attention to disabled people’s concerns about language</w:t>
      </w:r>
      <w:r w:rsidRPr="00622999">
        <w:rPr>
          <w:rStyle w:val="StyleUnderline"/>
        </w:rPr>
        <w:t>. By not paying attention to the literal value, the very real substantive, physical, psychological, sensory, and emotional experiences that come with these linguistic moves, we have created a negative rhetorical climate. In this world</w:t>
      </w:r>
      <w:r w:rsidRPr="00C91A9B">
        <w:rPr>
          <w:rStyle w:val="StyleUnderline"/>
          <w:highlight w:val="yellow"/>
        </w:rPr>
        <w:t>, it is too easy for f</w:t>
      </w:r>
      <w:r w:rsidRPr="00622999">
        <w:rPr>
          <w:rStyle w:val="StyleUnderline"/>
        </w:rPr>
        <w:t xml:space="preserve">eminists and </w:t>
      </w:r>
      <w:r w:rsidRPr="00C91A9B">
        <w:rPr>
          <w:rStyle w:val="StyleUnderline"/>
          <w:highlight w:val="yellow"/>
        </w:rPr>
        <w:t xml:space="preserve">people of </w:t>
      </w:r>
      <w:proofErr w:type="spellStart"/>
      <w:r w:rsidRPr="00C91A9B">
        <w:rPr>
          <w:rStyle w:val="StyleUnderline"/>
          <w:highlight w:val="yellow"/>
        </w:rPr>
        <w:t>colour</w:t>
      </w:r>
      <w:proofErr w:type="spellEnd"/>
      <w:r w:rsidRPr="00C91A9B">
        <w:rPr>
          <w:rStyle w:val="StyleUnderline"/>
          <w:highlight w:val="yellow"/>
        </w:rPr>
        <w:t xml:space="preserve"> to base their claims on argumentative strategies that depend, </w:t>
      </w:r>
      <w:r w:rsidRPr="00C91A9B">
        <w:rPr>
          <w:rStyle w:val="Emphasis"/>
          <w:highlight w:val="yellow"/>
        </w:rPr>
        <w:t>as their signature moves</w:t>
      </w:r>
      <w:r w:rsidRPr="00C91A9B">
        <w:rPr>
          <w:rStyle w:val="StyleUnderline"/>
          <w:highlight w:val="yellow"/>
        </w:rPr>
        <w:t xml:space="preserve">, on </w:t>
      </w:r>
      <w:r w:rsidRPr="00C91A9B">
        <w:rPr>
          <w:rStyle w:val="Emphasis"/>
          <w:highlight w:val="yellow"/>
        </w:rPr>
        <w:t>marginalizing the experience of disabled people</w:t>
      </w:r>
      <w:r w:rsidRPr="00C91A9B">
        <w:rPr>
          <w:rStyle w:val="StyleUnderline"/>
          <w:highlight w:val="yellow"/>
        </w:rPr>
        <w:t xml:space="preserve"> and on </w:t>
      </w:r>
      <w:r w:rsidRPr="00C91A9B">
        <w:rPr>
          <w:rStyle w:val="Emphasis"/>
          <w:highlight w:val="yellow"/>
        </w:rPr>
        <w:t>disparaging their appearance and bodies</w:t>
      </w:r>
      <w:r w:rsidRPr="00C91A9B">
        <w:rPr>
          <w:highlight w:val="yellow"/>
        </w:rPr>
        <w:t>.</w:t>
      </w:r>
    </w:p>
    <w:p w14:paraId="2BC660E5" w14:textId="77777777" w:rsidR="00537A22" w:rsidRDefault="00537A22" w:rsidP="00537A22">
      <w:r w:rsidRPr="00622999">
        <w:t xml:space="preserve">Much of the blogosphere discourse of the previous weeks has studied the relationships between race, (white) feminism and feminists, and WOC bloggers. To me, </w:t>
      </w:r>
      <w:r w:rsidRPr="00C91A9B">
        <w:rPr>
          <w:rStyle w:val="StyleUnderline"/>
          <w:highlight w:val="yellow"/>
        </w:rPr>
        <w:t xml:space="preserve">the intellectual takeaway has been an emerging understanding of how, in conversation, notions of </w:t>
      </w:r>
      <w:r w:rsidRPr="00C91A9B">
        <w:rPr>
          <w:rStyle w:val="Emphasis"/>
          <w:highlight w:val="yellow"/>
        </w:rPr>
        <w:t>appropriation</w:t>
      </w:r>
      <w:r w:rsidRPr="00C91A9B">
        <w:rPr>
          <w:rStyle w:val="StyleUnderline"/>
          <w:highlight w:val="yellow"/>
        </w:rPr>
        <w:t xml:space="preserve">, </w:t>
      </w:r>
      <w:r w:rsidRPr="00C91A9B">
        <w:rPr>
          <w:rStyle w:val="Emphasis"/>
          <w:highlight w:val="yellow"/>
        </w:rPr>
        <w:t>citation</w:t>
      </w:r>
      <w:r w:rsidRPr="00C91A9B">
        <w:rPr>
          <w:rStyle w:val="StyleUnderline"/>
          <w:highlight w:val="yellow"/>
        </w:rPr>
        <w:t xml:space="preserve">, </w:t>
      </w:r>
      <w:proofErr w:type="spellStart"/>
      <w:r w:rsidRPr="00C91A9B">
        <w:rPr>
          <w:rStyle w:val="Emphasis"/>
          <w:highlight w:val="yellow"/>
        </w:rPr>
        <w:t>ironization</w:t>
      </w:r>
      <w:proofErr w:type="spellEnd"/>
      <w:r w:rsidRPr="00C91A9B">
        <w:rPr>
          <w:rStyle w:val="StyleUnderline"/>
          <w:highlight w:val="yellow"/>
        </w:rPr>
        <w:t xml:space="preserve">, and </w:t>
      </w:r>
      <w:proofErr w:type="spellStart"/>
      <w:r w:rsidRPr="00C91A9B">
        <w:rPr>
          <w:rStyle w:val="Emphasis"/>
          <w:highlight w:val="yellow"/>
        </w:rPr>
        <w:t>metaphorization</w:t>
      </w:r>
      <w:proofErr w:type="spellEnd"/>
      <w:r w:rsidRPr="00C91A9B">
        <w:rPr>
          <w:rStyle w:val="StyleUnderline"/>
          <w:highlight w:val="yellow"/>
        </w:rPr>
        <w:t xml:space="preserve"> can be deployed as </w:t>
      </w:r>
      <w:r w:rsidRPr="00C91A9B">
        <w:rPr>
          <w:rStyle w:val="Emphasis"/>
          <w:highlight w:val="yellow"/>
        </w:rPr>
        <w:t>strategies of legitimation and exclusion</w:t>
      </w:r>
      <w:r w:rsidRPr="00622999">
        <w:t xml:space="preserve">. And, as a result, I question how “oppressed, </w:t>
      </w:r>
      <w:proofErr w:type="spellStart"/>
      <w:r w:rsidRPr="00622999">
        <w:t>minoritized</w:t>
      </w:r>
      <w:proofErr w:type="spellEnd"/>
      <w:r w:rsidRPr="00622999">
        <w:t xml:space="preserve">” groups differentiate themselves from other groups in order to seek justice and claim authority. Must we always define ourselves in opposition and distance to a </w:t>
      </w:r>
      <w:proofErr w:type="spellStart"/>
      <w:r w:rsidRPr="00622999">
        <w:lastRenderedPageBreak/>
        <w:t>minoritized</w:t>
      </w:r>
      <w:proofErr w:type="spellEnd"/>
      <w:r w:rsidRPr="00622999">
        <w:t xml:space="preserve"> and oppressed group that can be perceived as even more unsavory than the one from which one currently speaks?</w:t>
      </w:r>
    </w:p>
    <w:p w14:paraId="748005EF" w14:textId="77777777" w:rsidR="00537A22" w:rsidRDefault="00537A22" w:rsidP="00537A22">
      <w:r>
        <w:t xml:space="preserve">As I watched the discussion about </w:t>
      </w:r>
      <w:proofErr w:type="gramStart"/>
      <w:r>
        <w:t>who</w:t>
      </w:r>
      <w:proofErr w:type="gramEnd"/>
      <w:r>
        <w:t xml:space="preserve"> among the feminist and WOC bloggers has power and authority and how that is achieved, I began to </w:t>
      </w:r>
      <w:proofErr w:type="spellStart"/>
      <w:r>
        <w:t>recognise</w:t>
      </w:r>
      <w:proofErr w:type="spellEnd"/>
      <w:r>
        <w:t xml:space="preserve"> a new power dynamic both on the internet and in the world at large. Feminism takes on misogyny. The WOC have been engaging feminism. But from my point of view, </w:t>
      </w:r>
      <w:r w:rsidRPr="00C91A9B">
        <w:rPr>
          <w:rStyle w:val="StyleUnderline"/>
          <w:highlight w:val="yellow"/>
        </w:rPr>
        <w:t>a wide variety of</w:t>
      </w:r>
      <w:r w:rsidRPr="00622999">
        <w:rPr>
          <w:rStyle w:val="StyleUnderline"/>
        </w:rPr>
        <w:t xml:space="preserve"> powerful feminist and </w:t>
      </w:r>
      <w:r w:rsidRPr="00C91A9B">
        <w:rPr>
          <w:rStyle w:val="StyleUnderline"/>
          <w:highlight w:val="yellow"/>
        </w:rPr>
        <w:t xml:space="preserve">anti-racist discourse is predicated on </w:t>
      </w:r>
      <w:r w:rsidRPr="00C91A9B">
        <w:rPr>
          <w:rStyle w:val="Emphasis"/>
          <w:highlight w:val="yellow"/>
        </w:rPr>
        <w:t>negative disability stereotyping</w:t>
      </w:r>
      <w:r w:rsidRPr="00C91A9B">
        <w:rPr>
          <w:rStyle w:val="StyleUnderline"/>
          <w:highlight w:val="yellow"/>
        </w:rPr>
        <w:t xml:space="preserve">. There’s a kind of </w:t>
      </w:r>
      <w:r w:rsidRPr="00C91A9B">
        <w:rPr>
          <w:rStyle w:val="Emphasis"/>
          <w:highlight w:val="yellow"/>
        </w:rPr>
        <w:t>hierarchy</w:t>
      </w:r>
      <w:r>
        <w:t xml:space="preserve"> here: </w:t>
      </w:r>
      <w:r w:rsidRPr="008661FC">
        <w:rPr>
          <w:rStyle w:val="StyleUnderline"/>
          <w:highlight w:val="yellow"/>
        </w:rPr>
        <w:t xml:space="preserve">the lack of awareness about disability, disability culture and identity, and our civil rights movement has resulted in a kind of </w:t>
      </w:r>
      <w:r w:rsidRPr="008661FC">
        <w:rPr>
          <w:rStyle w:val="Emphasis"/>
          <w:highlight w:val="yellow"/>
        </w:rPr>
        <w:t>domino effect</w:t>
      </w:r>
      <w:r w:rsidRPr="008661FC">
        <w:rPr>
          <w:rStyle w:val="StyleUnderline"/>
          <w:highlight w:val="yellow"/>
        </w:rPr>
        <w:t xml:space="preserve"> where disability images are </w:t>
      </w:r>
      <w:r w:rsidRPr="008661FC">
        <w:rPr>
          <w:rStyle w:val="Emphasis"/>
          <w:highlight w:val="yellow"/>
        </w:rPr>
        <w:t>the metaphor of last resort</w:t>
      </w:r>
      <w:r w:rsidRPr="008661FC">
        <w:rPr>
          <w:rStyle w:val="StyleUnderline"/>
          <w:highlight w:val="yellow"/>
        </w:rPr>
        <w:t xml:space="preserve">: the </w:t>
      </w:r>
      <w:r w:rsidRPr="008661FC">
        <w:rPr>
          <w:rStyle w:val="Emphasis"/>
          <w:highlight w:val="yellow"/>
        </w:rPr>
        <w:t>bottom</w:t>
      </w:r>
      <w:r w:rsidRPr="008661FC">
        <w:rPr>
          <w:rStyle w:val="StyleUnderline"/>
          <w:highlight w:val="yellow"/>
        </w:rPr>
        <w:t xml:space="preserve">, the </w:t>
      </w:r>
      <w:r w:rsidRPr="008661FC">
        <w:rPr>
          <w:rStyle w:val="Emphasis"/>
          <w:highlight w:val="yellow"/>
        </w:rPr>
        <w:t>worst</w:t>
      </w:r>
      <w:r w:rsidRPr="008661FC">
        <w:rPr>
          <w:rStyle w:val="StyleUnderline"/>
          <w:highlight w:val="yellow"/>
        </w:rPr>
        <w:t>. Disability language</w:t>
      </w:r>
      <w:r w:rsidRPr="00622999">
        <w:rPr>
          <w:rStyle w:val="StyleUnderline"/>
        </w:rPr>
        <w:t xml:space="preserve"> has about it a kind of untouchable quality — as if the horror and weakness of a disabled body </w:t>
      </w:r>
      <w:proofErr w:type="gramStart"/>
      <w:r w:rsidRPr="00622999">
        <w:rPr>
          <w:rStyle w:val="StyleUnderline"/>
        </w:rPr>
        <w:t>were</w:t>
      </w:r>
      <w:proofErr w:type="gramEnd"/>
      <w:r w:rsidRPr="00622999">
        <w:rPr>
          <w:rStyle w:val="StyleUnderline"/>
        </w:rPr>
        <w:t xml:space="preserve"> the one true, reliable thing, a touchstone to which we can turn </w:t>
      </w:r>
      <w:r w:rsidRPr="00622999">
        <w:rPr>
          <w:rStyle w:val="Emphasis"/>
        </w:rPr>
        <w:t>when we know we can’t use misogynistic or racist language</w:t>
      </w:r>
      <w:r w:rsidRPr="00622999">
        <w:rPr>
          <w:rStyle w:val="StyleUnderline"/>
        </w:rPr>
        <w:t xml:space="preserve">. When we engage in these kinds of argumentative strategies, we </w:t>
      </w:r>
      <w:r w:rsidRPr="008661FC">
        <w:rPr>
          <w:rStyle w:val="Emphasis"/>
          <w:highlight w:val="yellow"/>
        </w:rPr>
        <w:t>exclude a whole population</w:t>
      </w:r>
      <w:r w:rsidRPr="008661FC">
        <w:rPr>
          <w:rStyle w:val="StyleUnderline"/>
          <w:highlight w:val="yellow"/>
        </w:rPr>
        <w:t xml:space="preserve"> of people whose histories are intricately bound up with ours.</w:t>
      </w:r>
      <w:r w:rsidRPr="00622999">
        <w:rPr>
          <w:rStyle w:val="StyleUnderline"/>
        </w:rPr>
        <w:t xml:space="preserve"> When we deploy these kinds of </w:t>
      </w:r>
      <w:r w:rsidRPr="008661FC">
        <w:rPr>
          <w:rStyle w:val="StyleUnderline"/>
          <w:highlight w:val="yellow"/>
        </w:rPr>
        <w:t>strategies</w:t>
      </w:r>
      <w:r w:rsidRPr="00622999">
        <w:rPr>
          <w:rStyle w:val="StyleUnderline"/>
        </w:rPr>
        <w:t xml:space="preserve"> to underscore the value of our own existence in the world, we </w:t>
      </w:r>
      <w:r w:rsidRPr="008661FC">
        <w:rPr>
          <w:rStyle w:val="Emphasis"/>
          <w:highlight w:val="yellow"/>
        </w:rPr>
        <w:t>reaffirm and strengthen the systems of oppression</w:t>
      </w:r>
      <w:r w:rsidRPr="00622999">
        <w:rPr>
          <w:rStyle w:val="StyleUnderline"/>
        </w:rPr>
        <w:t xml:space="preserve"> that motivated us to speak out in the first place</w:t>
      </w:r>
      <w:r>
        <w:t>.</w:t>
      </w:r>
    </w:p>
    <w:p w14:paraId="1556AB3F" w14:textId="77777777" w:rsidR="003B477F" w:rsidRDefault="003B477F" w:rsidP="00E3722C"/>
    <w:p w14:paraId="3440AD4A" w14:textId="77777777" w:rsidR="009B4A71" w:rsidRDefault="009B4A71" w:rsidP="009B4A71"/>
    <w:p w14:paraId="1D79D30F" w14:textId="77777777" w:rsidR="009B4A71" w:rsidRPr="009B4A71" w:rsidRDefault="009B4A71" w:rsidP="009B4A71"/>
    <w:sectPr w:rsidR="009B4A71" w:rsidRPr="009B4A71"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Book Antiqua">
    <w:panose1 w:val="020406020503050303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Woodward Academy"/>
    <w:docVar w:name="VerbatimMac" w:val="True"/>
    <w:docVar w:name="VerbatimVersion" w:val="5.0"/>
  </w:docVars>
  <w:rsids>
    <w:rsidRoot w:val="00302716"/>
    <w:rsid w:val="000029E3"/>
    <w:rsid w:val="000029E8"/>
    <w:rsid w:val="00004225"/>
    <w:rsid w:val="000066CA"/>
    <w:rsid w:val="00007264"/>
    <w:rsid w:val="000076A9"/>
    <w:rsid w:val="00014463"/>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02716"/>
    <w:rsid w:val="00304148"/>
    <w:rsid w:val="003053AF"/>
    <w:rsid w:val="003106B3"/>
    <w:rsid w:val="0031385D"/>
    <w:rsid w:val="003223B2"/>
    <w:rsid w:val="00322A67"/>
    <w:rsid w:val="00330E13"/>
    <w:rsid w:val="00335A23"/>
    <w:rsid w:val="00340707"/>
    <w:rsid w:val="00343979"/>
    <w:rsid w:val="00351841"/>
    <w:rsid w:val="003624A6"/>
    <w:rsid w:val="00364ADF"/>
    <w:rsid w:val="003670D9"/>
    <w:rsid w:val="00370B41"/>
    <w:rsid w:val="00371B27"/>
    <w:rsid w:val="003726C3"/>
    <w:rsid w:val="00375421"/>
    <w:rsid w:val="00375D2E"/>
    <w:rsid w:val="00383071"/>
    <w:rsid w:val="00383B19"/>
    <w:rsid w:val="003933F9"/>
    <w:rsid w:val="00395864"/>
    <w:rsid w:val="00396557"/>
    <w:rsid w:val="00397316"/>
    <w:rsid w:val="003A248F"/>
    <w:rsid w:val="003A4D9C"/>
    <w:rsid w:val="003B1668"/>
    <w:rsid w:val="003B477F"/>
    <w:rsid w:val="003C5F4C"/>
    <w:rsid w:val="003D5EA8"/>
    <w:rsid w:val="003E305E"/>
    <w:rsid w:val="003E34DB"/>
    <w:rsid w:val="003E5302"/>
    <w:rsid w:val="003E5BF1"/>
    <w:rsid w:val="003F2452"/>
    <w:rsid w:val="003F305E"/>
    <w:rsid w:val="003F41EA"/>
    <w:rsid w:val="003F7DF0"/>
    <w:rsid w:val="004039AF"/>
    <w:rsid w:val="00407AFF"/>
    <w:rsid w:val="0041155D"/>
    <w:rsid w:val="004170BF"/>
    <w:rsid w:val="004270E3"/>
    <w:rsid w:val="004348DC"/>
    <w:rsid w:val="00434921"/>
    <w:rsid w:val="004419A3"/>
    <w:rsid w:val="00442018"/>
    <w:rsid w:val="00447B10"/>
    <w:rsid w:val="00452EE4"/>
    <w:rsid w:val="004536D6"/>
    <w:rsid w:val="00457224"/>
    <w:rsid w:val="0048047E"/>
    <w:rsid w:val="00482AF9"/>
    <w:rsid w:val="0049097D"/>
    <w:rsid w:val="004B37B4"/>
    <w:rsid w:val="004C0314"/>
    <w:rsid w:val="004C0D3D"/>
    <w:rsid w:val="004C213E"/>
    <w:rsid w:val="004C376C"/>
    <w:rsid w:val="004C657F"/>
    <w:rsid w:val="004D17D8"/>
    <w:rsid w:val="004E355B"/>
    <w:rsid w:val="005028E5"/>
    <w:rsid w:val="00503735"/>
    <w:rsid w:val="005224F2"/>
    <w:rsid w:val="00536D8B"/>
    <w:rsid w:val="005379C3"/>
    <w:rsid w:val="00537A22"/>
    <w:rsid w:val="005519C2"/>
    <w:rsid w:val="005523E0"/>
    <w:rsid w:val="0055320F"/>
    <w:rsid w:val="0055699B"/>
    <w:rsid w:val="00563285"/>
    <w:rsid w:val="00563D3D"/>
    <w:rsid w:val="005659AA"/>
    <w:rsid w:val="005676E8"/>
    <w:rsid w:val="00581048"/>
    <w:rsid w:val="00581203"/>
    <w:rsid w:val="0058349C"/>
    <w:rsid w:val="00585FBE"/>
    <w:rsid w:val="005870E8"/>
    <w:rsid w:val="005A4D4E"/>
    <w:rsid w:val="005A7237"/>
    <w:rsid w:val="005B21FA"/>
    <w:rsid w:val="005B3244"/>
    <w:rsid w:val="005B663B"/>
    <w:rsid w:val="005B6EE8"/>
    <w:rsid w:val="005B7731"/>
    <w:rsid w:val="005C4515"/>
    <w:rsid w:val="005C5602"/>
    <w:rsid w:val="005C74A6"/>
    <w:rsid w:val="005D3B4D"/>
    <w:rsid w:val="005D615C"/>
    <w:rsid w:val="005E1860"/>
    <w:rsid w:val="005F063B"/>
    <w:rsid w:val="005F177E"/>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B417F"/>
    <w:rsid w:val="006C3A56"/>
    <w:rsid w:val="006D13F4"/>
    <w:rsid w:val="006D6AED"/>
    <w:rsid w:val="006D6ED7"/>
    <w:rsid w:val="006E6D0B"/>
    <w:rsid w:val="006F126E"/>
    <w:rsid w:val="006F3834"/>
    <w:rsid w:val="006F5693"/>
    <w:rsid w:val="00705223"/>
    <w:rsid w:val="00717B01"/>
    <w:rsid w:val="007227D9"/>
    <w:rsid w:val="0072491F"/>
    <w:rsid w:val="007374A1"/>
    <w:rsid w:val="00740687"/>
    <w:rsid w:val="00752712"/>
    <w:rsid w:val="00753A84"/>
    <w:rsid w:val="007605C3"/>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42D66"/>
    <w:rsid w:val="00853D40"/>
    <w:rsid w:val="008564FC"/>
    <w:rsid w:val="00864E76"/>
    <w:rsid w:val="00872581"/>
    <w:rsid w:val="00873BE7"/>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4428"/>
    <w:rsid w:val="008E7A3E"/>
    <w:rsid w:val="008F41FD"/>
    <w:rsid w:val="008F4479"/>
    <w:rsid w:val="008F4BA0"/>
    <w:rsid w:val="00901726"/>
    <w:rsid w:val="00916803"/>
    <w:rsid w:val="00920E6A"/>
    <w:rsid w:val="00931816"/>
    <w:rsid w:val="00932C71"/>
    <w:rsid w:val="009509D5"/>
    <w:rsid w:val="009538F5"/>
    <w:rsid w:val="00957187"/>
    <w:rsid w:val="009603E1"/>
    <w:rsid w:val="00961C9D"/>
    <w:rsid w:val="00963065"/>
    <w:rsid w:val="0097151F"/>
    <w:rsid w:val="0097251D"/>
    <w:rsid w:val="00973777"/>
    <w:rsid w:val="00975740"/>
    <w:rsid w:val="00976E78"/>
    <w:rsid w:val="009775C0"/>
    <w:rsid w:val="009813CA"/>
    <w:rsid w:val="00990634"/>
    <w:rsid w:val="00991733"/>
    <w:rsid w:val="00992078"/>
    <w:rsid w:val="00995850"/>
    <w:rsid w:val="009A1467"/>
    <w:rsid w:val="009A6464"/>
    <w:rsid w:val="009B4A71"/>
    <w:rsid w:val="009B69F5"/>
    <w:rsid w:val="009C421C"/>
    <w:rsid w:val="009C5B19"/>
    <w:rsid w:val="009C5FF7"/>
    <w:rsid w:val="009C6292"/>
    <w:rsid w:val="009D0D48"/>
    <w:rsid w:val="009D15DB"/>
    <w:rsid w:val="009F1CBB"/>
    <w:rsid w:val="009F3305"/>
    <w:rsid w:val="009F6FB2"/>
    <w:rsid w:val="00A071C0"/>
    <w:rsid w:val="00A22670"/>
    <w:rsid w:val="00A24B35"/>
    <w:rsid w:val="00A271BA"/>
    <w:rsid w:val="00A27F86"/>
    <w:rsid w:val="00A4136A"/>
    <w:rsid w:val="00A431C6"/>
    <w:rsid w:val="00A54315"/>
    <w:rsid w:val="00A60FBC"/>
    <w:rsid w:val="00A65C0B"/>
    <w:rsid w:val="00A81FD2"/>
    <w:rsid w:val="00A8441A"/>
    <w:rsid w:val="00A8674A"/>
    <w:rsid w:val="00A87577"/>
    <w:rsid w:val="00A8782A"/>
    <w:rsid w:val="00AA6F6E"/>
    <w:rsid w:val="00AB48D3"/>
    <w:rsid w:val="00AD4155"/>
    <w:rsid w:val="00AE2124"/>
    <w:rsid w:val="00AE24BC"/>
    <w:rsid w:val="00AE3E3F"/>
    <w:rsid w:val="00AF4760"/>
    <w:rsid w:val="00AF55D4"/>
    <w:rsid w:val="00B05C2D"/>
    <w:rsid w:val="00B12933"/>
    <w:rsid w:val="00B12B88"/>
    <w:rsid w:val="00B13BC8"/>
    <w:rsid w:val="00B24662"/>
    <w:rsid w:val="00B3569C"/>
    <w:rsid w:val="00B43676"/>
    <w:rsid w:val="00B53557"/>
    <w:rsid w:val="00B539AB"/>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16AE"/>
    <w:rsid w:val="00BF29B8"/>
    <w:rsid w:val="00BF46EA"/>
    <w:rsid w:val="00C07D05"/>
    <w:rsid w:val="00C10856"/>
    <w:rsid w:val="00C15C3E"/>
    <w:rsid w:val="00C203FA"/>
    <w:rsid w:val="00C3164F"/>
    <w:rsid w:val="00C31B5E"/>
    <w:rsid w:val="00C34D3E"/>
    <w:rsid w:val="00C35B37"/>
    <w:rsid w:val="00C3747A"/>
    <w:rsid w:val="00C56DCC"/>
    <w:rsid w:val="00C57075"/>
    <w:rsid w:val="00C60746"/>
    <w:rsid w:val="00C72AFE"/>
    <w:rsid w:val="00C81619"/>
    <w:rsid w:val="00C9545B"/>
    <w:rsid w:val="00CA013C"/>
    <w:rsid w:val="00CA301A"/>
    <w:rsid w:val="00CA6D6D"/>
    <w:rsid w:val="00CB4585"/>
    <w:rsid w:val="00CC169E"/>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C29F8"/>
    <w:rsid w:val="00DD4CD4"/>
    <w:rsid w:val="00DD65A2"/>
    <w:rsid w:val="00DD6770"/>
    <w:rsid w:val="00DE0749"/>
    <w:rsid w:val="00DE1CE2"/>
    <w:rsid w:val="00DF1210"/>
    <w:rsid w:val="00DF31E9"/>
    <w:rsid w:val="00DF5BAA"/>
    <w:rsid w:val="00DF5C23"/>
    <w:rsid w:val="00E01DAD"/>
    <w:rsid w:val="00E021DC"/>
    <w:rsid w:val="00E03F91"/>
    <w:rsid w:val="00E064F2"/>
    <w:rsid w:val="00E0717B"/>
    <w:rsid w:val="00E20D65"/>
    <w:rsid w:val="00E353A2"/>
    <w:rsid w:val="00E36881"/>
    <w:rsid w:val="00E3722C"/>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07F35"/>
    <w:rsid w:val="00F1313D"/>
    <w:rsid w:val="00F201E7"/>
    <w:rsid w:val="00F21C79"/>
    <w:rsid w:val="00F238C9"/>
    <w:rsid w:val="00F23CA5"/>
    <w:rsid w:val="00F277AA"/>
    <w:rsid w:val="00F31955"/>
    <w:rsid w:val="00F34C06"/>
    <w:rsid w:val="00F43EA3"/>
    <w:rsid w:val="00F50C55"/>
    <w:rsid w:val="00F50E9F"/>
    <w:rsid w:val="00F57FFB"/>
    <w:rsid w:val="00F601E6"/>
    <w:rsid w:val="00F73954"/>
    <w:rsid w:val="00F81682"/>
    <w:rsid w:val="00F94060"/>
    <w:rsid w:val="00F959D7"/>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3E557E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B417F"/>
    <w:rPr>
      <w:rFonts w:ascii="Book Antiqua" w:hAnsi="Book Antiqua"/>
      <w:sz w:val="16"/>
    </w:rPr>
  </w:style>
  <w:style w:type="paragraph" w:styleId="Heading1">
    <w:name w:val="heading 1"/>
    <w:aliases w:val="Pocket"/>
    <w:basedOn w:val="Normal"/>
    <w:next w:val="Normal"/>
    <w:link w:val="Heading1Char"/>
    <w:uiPriority w:val="9"/>
    <w:qFormat/>
    <w:rsid w:val="006B417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B417F"/>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B417F"/>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6B417F"/>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6B41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417F"/>
  </w:style>
  <w:style w:type="character" w:customStyle="1" w:styleId="Heading1Char">
    <w:name w:val="Heading 1 Char"/>
    <w:aliases w:val="Pocket Char"/>
    <w:basedOn w:val="DefaultParagraphFont"/>
    <w:link w:val="Heading1"/>
    <w:uiPriority w:val="9"/>
    <w:rsid w:val="006B417F"/>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6B417F"/>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6B417F"/>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9"/>
    <w:rsid w:val="006B417F"/>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6B417F"/>
    <w:rPr>
      <w:b/>
      <w:sz w:val="24"/>
      <w:u w:val="none"/>
    </w:rPr>
  </w:style>
  <w:style w:type="character" w:customStyle="1" w:styleId="StyleUnderline">
    <w:name w:val="Style Underline"/>
    <w:aliases w:val="Intense Emphasis,Underline,Style Bold Underline,apple-style-span + 6 pt,Bold,Kern at 16 pt,Intense Emphasis1,Intense Emphasis2,HHeading 3 + 12 pt,Cards + Font: 12 pt Char,Citation Char Char Char,Heading 3 Char1 Char Char Char,ci,Style,c,Bo"/>
    <w:basedOn w:val="DefaultParagraphFont"/>
    <w:uiPriority w:val="6"/>
    <w:qFormat/>
    <w:rsid w:val="006B417F"/>
    <w:rPr>
      <w:b w:val="0"/>
      <w:sz w:val="24"/>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Box"/>
    <w:basedOn w:val="DefaultParagraphFont"/>
    <w:uiPriority w:val="7"/>
    <w:qFormat/>
    <w:rsid w:val="006B417F"/>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6B417F"/>
    <w:rPr>
      <w:color w:val="auto"/>
      <w:u w:val="none"/>
    </w:rPr>
  </w:style>
  <w:style w:type="character" w:styleId="Hyperlink">
    <w:name w:val="Hyperlink"/>
    <w:aliases w:val="heading 1 (block title),Important,Read,Internet Link,Card Text,Analytic Text"/>
    <w:basedOn w:val="DefaultParagraphFont"/>
    <w:uiPriority w:val="99"/>
    <w:unhideWhenUsed/>
    <w:rsid w:val="006B417F"/>
    <w:rPr>
      <w:color w:val="auto"/>
      <w:u w:val="none"/>
    </w:rPr>
  </w:style>
  <w:style w:type="paragraph" w:styleId="DocumentMap">
    <w:name w:val="Document Map"/>
    <w:basedOn w:val="Normal"/>
    <w:link w:val="DocumentMapChar"/>
    <w:uiPriority w:val="99"/>
    <w:semiHidden/>
    <w:unhideWhenUsed/>
    <w:rsid w:val="006B417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B417F"/>
    <w:rPr>
      <w:rFonts w:ascii="Lucida Grande" w:hAnsi="Lucida Grande" w:cs="Lucida Grande"/>
    </w:rPr>
  </w:style>
  <w:style w:type="paragraph" w:styleId="ListParagraph">
    <w:name w:val="List Paragraph"/>
    <w:basedOn w:val="Normal"/>
    <w:uiPriority w:val="34"/>
    <w:qFormat/>
    <w:rsid w:val="0049097D"/>
    <w:pPr>
      <w:ind w:left="720"/>
      <w:contextualSpacing/>
    </w:pPr>
  </w:style>
  <w:style w:type="paragraph" w:customStyle="1" w:styleId="card">
    <w:name w:val="card"/>
    <w:basedOn w:val="Normal"/>
    <w:next w:val="Normal"/>
    <w:uiPriority w:val="6"/>
    <w:qFormat/>
    <w:rsid w:val="006B417F"/>
    <w:pPr>
      <w:spacing w:after="160" w:line="259" w:lineRule="auto"/>
      <w:ind w:left="288" w:right="288"/>
    </w:pPr>
    <w:rPr>
      <w:rFonts w:asciiTheme="minorHAnsi" w:eastAsiaTheme="minorHAnsi" w:hAnsiTheme="minorHAnsi"/>
      <w:sz w:val="22"/>
      <w:szCs w:val="22"/>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B417F"/>
    <w:rPr>
      <w:rFonts w:ascii="Book Antiqua" w:hAnsi="Book Antiqua"/>
      <w:sz w:val="16"/>
    </w:rPr>
  </w:style>
  <w:style w:type="paragraph" w:styleId="Heading1">
    <w:name w:val="heading 1"/>
    <w:aliases w:val="Pocket"/>
    <w:basedOn w:val="Normal"/>
    <w:next w:val="Normal"/>
    <w:link w:val="Heading1Char"/>
    <w:uiPriority w:val="9"/>
    <w:qFormat/>
    <w:rsid w:val="006B417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B417F"/>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B417F"/>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6B417F"/>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6B41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417F"/>
  </w:style>
  <w:style w:type="character" w:customStyle="1" w:styleId="Heading1Char">
    <w:name w:val="Heading 1 Char"/>
    <w:aliases w:val="Pocket Char"/>
    <w:basedOn w:val="DefaultParagraphFont"/>
    <w:link w:val="Heading1"/>
    <w:uiPriority w:val="9"/>
    <w:rsid w:val="006B417F"/>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6B417F"/>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6B417F"/>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9"/>
    <w:rsid w:val="006B417F"/>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6B417F"/>
    <w:rPr>
      <w:b/>
      <w:sz w:val="24"/>
      <w:u w:val="none"/>
    </w:rPr>
  </w:style>
  <w:style w:type="character" w:customStyle="1" w:styleId="StyleUnderline">
    <w:name w:val="Style Underline"/>
    <w:aliases w:val="Intense Emphasis,Underline,Style Bold Underline,apple-style-span + 6 pt,Bold,Kern at 16 pt,Intense Emphasis1,Intense Emphasis2,HHeading 3 + 12 pt,Cards + Font: 12 pt Char,Citation Char Char Char,Heading 3 Char1 Char Char Char,ci,Style,c,Bo"/>
    <w:basedOn w:val="DefaultParagraphFont"/>
    <w:uiPriority w:val="6"/>
    <w:qFormat/>
    <w:rsid w:val="006B417F"/>
    <w:rPr>
      <w:b w:val="0"/>
      <w:sz w:val="24"/>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Box"/>
    <w:basedOn w:val="DefaultParagraphFont"/>
    <w:uiPriority w:val="7"/>
    <w:qFormat/>
    <w:rsid w:val="006B417F"/>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6B417F"/>
    <w:rPr>
      <w:color w:val="auto"/>
      <w:u w:val="none"/>
    </w:rPr>
  </w:style>
  <w:style w:type="character" w:styleId="Hyperlink">
    <w:name w:val="Hyperlink"/>
    <w:aliases w:val="heading 1 (block title),Important,Read,Internet Link,Card Text,Analytic Text"/>
    <w:basedOn w:val="DefaultParagraphFont"/>
    <w:uiPriority w:val="99"/>
    <w:unhideWhenUsed/>
    <w:rsid w:val="006B417F"/>
    <w:rPr>
      <w:color w:val="auto"/>
      <w:u w:val="none"/>
    </w:rPr>
  </w:style>
  <w:style w:type="paragraph" w:styleId="DocumentMap">
    <w:name w:val="Document Map"/>
    <w:basedOn w:val="Normal"/>
    <w:link w:val="DocumentMapChar"/>
    <w:uiPriority w:val="99"/>
    <w:semiHidden/>
    <w:unhideWhenUsed/>
    <w:rsid w:val="006B417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B417F"/>
    <w:rPr>
      <w:rFonts w:ascii="Lucida Grande" w:hAnsi="Lucida Grande" w:cs="Lucida Grande"/>
    </w:rPr>
  </w:style>
  <w:style w:type="paragraph" w:styleId="ListParagraph">
    <w:name w:val="List Paragraph"/>
    <w:basedOn w:val="Normal"/>
    <w:uiPriority w:val="34"/>
    <w:qFormat/>
    <w:rsid w:val="0049097D"/>
    <w:pPr>
      <w:ind w:left="720"/>
      <w:contextualSpacing/>
    </w:pPr>
  </w:style>
  <w:style w:type="paragraph" w:customStyle="1" w:styleId="card">
    <w:name w:val="card"/>
    <w:basedOn w:val="Normal"/>
    <w:next w:val="Normal"/>
    <w:uiPriority w:val="6"/>
    <w:qFormat/>
    <w:rsid w:val="006B417F"/>
    <w:pPr>
      <w:spacing w:after="160" w:line="259" w:lineRule="auto"/>
      <w:ind w:left="288" w:right="288"/>
    </w:pPr>
    <w:rPr>
      <w:rFonts w:asciiTheme="minorHAnsi" w:eastAsiaTheme="minorHAnsi" w:hAnsiTheme="minorHAnsi"/>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dailykos.com/story/2014/08/22/1323791/-The-NSA-is-an-existential-problem-Police-brutality-is-a-real-one" TargetMode="External"/><Relationship Id="rId20" Type="http://schemas.openxmlformats.org/officeDocument/2006/relationships/hyperlink" Target="http://www.socialmemorycomplex.net/2013/12/31/an-anarchist-critique-of-the-reporting-on-the-snowden-leaks/" TargetMode="External"/><Relationship Id="rId21" Type="http://schemas.openxmlformats.org/officeDocument/2006/relationships/hyperlink" Target="http://www.socialmemorycomplex.net/2013/12/31/an-anarchist-critique-of-the-reporting-on-the-snowden-leaks/" TargetMode="Externa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hyperlink" Target="http://www.truth-out.org/news/item/19695-activists-of-color-at-forefront-of-anti-nsa-movement" TargetMode="External"/><Relationship Id="rId11" Type="http://schemas.openxmlformats.org/officeDocument/2006/relationships/hyperlink" Target="http://www.huffingtonpost.com/paul-raushenbush/what-white-people-can-do-_b_5675759.html" TargetMode="External"/><Relationship Id="rId12" Type="http://schemas.openxmlformats.org/officeDocument/2006/relationships/hyperlink" Target="http://briarpatchmagazine.com/articles/view/a-note-on-call-out-culture" TargetMode="External"/><Relationship Id="rId13" Type="http://schemas.openxmlformats.org/officeDocument/2006/relationships/hyperlink" Target="http://lbo-news.com/2013/07/12/1938/" TargetMode="External"/><Relationship Id="rId14" Type="http://schemas.openxmlformats.org/officeDocument/2006/relationships/hyperlink" Target="https://m.facebook.com/story.php?story_fbid=10155468598900111&amp;id=297452645110" TargetMode="External"/><Relationship Id="rId15" Type="http://schemas.openxmlformats.org/officeDocument/2006/relationships/hyperlink" Target="http://www.newrepublic.com/article/121640/michael-eric-dyson-responds-cornel-west-all-black-lives-matter" TargetMode="External"/><Relationship Id="rId16" Type="http://schemas.openxmlformats.org/officeDocument/2006/relationships/hyperlink" Target="http://www.salon.com/2012/01/16/who_are_the_victims_of_civil_liberties_assaults_and_endless_war/" TargetMode="External"/><Relationship Id="rId17" Type="http://schemas.openxmlformats.org/officeDocument/2006/relationships/hyperlink" Target="http://www.salon.com/2012/01/16/who_are_the_victims_of_civil_liberties_assaults_and_endless_war/" TargetMode="External"/><Relationship Id="rId18" Type="http://schemas.openxmlformats.org/officeDocument/2006/relationships/hyperlink" Target="http://www.truth-out.org/news/item/19695-activists-of-color-at-forefront-of-anti-nsa-movement" TargetMode="External"/><Relationship Id="rId19" Type="http://schemas.openxmlformats.org/officeDocument/2006/relationships/hyperlink" Target="http://www.theguardian.com/commentisfree/2013/aug/11/chomsky-zizek-debate-snowden-nsa"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griid.org/2013/03/30/the-war-on-white-supremacy/" TargetMode="External"/><Relationship Id="rId8" Type="http://schemas.openxmlformats.org/officeDocument/2006/relationships/hyperlink" Target="http://www.dailykos.com/story/2014/08/22/1323791/-The-NSA-is-an-existential-problem-Police-brutality-is-a-real-o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840907-E672-D54E-9FC7-8B05F470A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315</TotalTime>
  <Pages>41</Pages>
  <Words>19433</Words>
  <Characters>110774</Characters>
  <Application>Microsoft Macintosh Word</Application>
  <DocSecurity>0</DocSecurity>
  <Lines>923</Lines>
  <Paragraphs>259</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129948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Bill Batterman</dc:creator>
  <cp:keywords>5.0</cp:keywords>
  <dc:description/>
  <cp:lastModifiedBy>Bill Batterman</cp:lastModifiedBy>
  <cp:revision>12</cp:revision>
  <dcterms:created xsi:type="dcterms:W3CDTF">2015-06-18T04:05:00Z</dcterms:created>
  <dcterms:modified xsi:type="dcterms:W3CDTF">2015-07-10T14:51:00Z</dcterms:modified>
  <cp:category/>
</cp:coreProperties>
</file>