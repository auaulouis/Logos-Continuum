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1DE" w:rsidRDefault="0058208F" w:rsidP="0058208F">
      <w:pPr>
        <w:pStyle w:val="Heading1"/>
      </w:pPr>
      <w:r>
        <w:t>War on Drugs Case Neg</w:t>
      </w:r>
    </w:p>
    <w:p w:rsidR="00DE0AA5" w:rsidRDefault="00DE0AA5" w:rsidP="00DE0AA5">
      <w:pPr>
        <w:pStyle w:val="Heading1"/>
      </w:pPr>
      <w:r>
        <w:t>1nc</w:t>
      </w:r>
    </w:p>
    <w:p w:rsidR="00DE0AA5" w:rsidRDefault="00DE0AA5" w:rsidP="00DE0AA5">
      <w:pPr>
        <w:pStyle w:val="Heading1"/>
        <w:pBdr>
          <w:bottom w:val="single" w:sz="24" w:space="0" w:color="auto"/>
        </w:pBdr>
      </w:pPr>
      <w:r>
        <w:t>T</w:t>
      </w:r>
    </w:p>
    <w:p w:rsidR="00DE0AA5" w:rsidRPr="00526FDF" w:rsidRDefault="00DE0AA5" w:rsidP="00DE0AA5">
      <w:pPr>
        <w:pStyle w:val="Heading4"/>
      </w:pPr>
      <w:r w:rsidRPr="00526FDF">
        <w:t xml:space="preserve">T – </w:t>
      </w:r>
      <w:proofErr w:type="gramStart"/>
      <w:r w:rsidRPr="00526FDF">
        <w:t>not</w:t>
      </w:r>
      <w:proofErr w:type="gramEnd"/>
      <w:r w:rsidRPr="00526FDF">
        <w:t xml:space="preserve"> domestic surveillance</w:t>
      </w:r>
    </w:p>
    <w:p w:rsidR="00DE0AA5" w:rsidRPr="00526FDF" w:rsidRDefault="00DE0AA5" w:rsidP="00DE0AA5"/>
    <w:p w:rsidR="00DE0AA5" w:rsidRPr="00526FDF" w:rsidRDefault="00DE0AA5" w:rsidP="00DE0AA5">
      <w:pPr>
        <w:pStyle w:val="Heading4"/>
      </w:pPr>
      <w:r w:rsidRPr="00526FDF">
        <w:t>A. Domestic surveillance is surveillance of us persons</w:t>
      </w:r>
    </w:p>
    <w:p w:rsidR="00DE0AA5" w:rsidRPr="00526FDF" w:rsidRDefault="00DE0AA5" w:rsidP="00DE0AA5"/>
    <w:p w:rsidR="00DE0AA5" w:rsidRPr="00526FDF" w:rsidRDefault="00DE0AA5" w:rsidP="00DE0AA5">
      <w:r w:rsidRPr="00526FDF">
        <w:rPr>
          <w:rStyle w:val="Style13ptBold"/>
        </w:rPr>
        <w:t>Small 8</w:t>
      </w:r>
      <w:r w:rsidRPr="00526FDF">
        <w:t xml:space="preserve">       </w:t>
      </w:r>
      <w:proofErr w:type="spellStart"/>
      <w:proofErr w:type="gramStart"/>
      <w:r w:rsidRPr="00526FDF">
        <w:t>matthew</w:t>
      </w:r>
      <w:proofErr w:type="spellEnd"/>
      <w:proofErr w:type="gramEnd"/>
      <w:r w:rsidRPr="00526FDF">
        <w:t xml:space="preserve"> l. Small. United states air force academy 2008   center for the study of the presidency and congress, presidential fellows program paper  "his eyes are watching you: domestic surveillance, civil liberties and executive power during times of national crisis" </w:t>
      </w:r>
      <w:hyperlink r:id="rId7" w:history="1">
        <w:r w:rsidRPr="00526FDF">
          <w:rPr>
            <w:rStyle w:val="Hyperlink"/>
          </w:rPr>
          <w:t>http://cspc.nonprofitsoapbox.com/storage/documents/fellows2008/small.pdf</w:t>
        </w:r>
      </w:hyperlink>
    </w:p>
    <w:p w:rsidR="00DE0AA5" w:rsidRPr="00526FDF" w:rsidRDefault="00DE0AA5" w:rsidP="00DE0AA5">
      <w:pPr>
        <w:pStyle w:val="CardIndented"/>
      </w:pPr>
      <w:r w:rsidRPr="00526FDF">
        <w:t>Before one can make any sort of assessment of domestic surveillance</w:t>
      </w:r>
      <w:r w:rsidRPr="00526FDF">
        <w:rPr>
          <w:sz w:val="12"/>
        </w:rPr>
        <w:t xml:space="preserve"> </w:t>
      </w:r>
      <w:r w:rsidRPr="00526FDF">
        <w:t>policies, it is first necessary to narrow the scope of the term “domestic</w:t>
      </w:r>
      <w:r w:rsidRPr="00526FDF">
        <w:rPr>
          <w:sz w:val="12"/>
        </w:rPr>
        <w:t xml:space="preserve"> </w:t>
      </w:r>
      <w:r w:rsidRPr="00526FDF">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526FDF">
        <w:t>lowenthal</w:t>
      </w:r>
      <w:proofErr w:type="spellEnd"/>
      <w:r w:rsidRPr="00526FDF">
        <w:t xml:space="preserve"> 2006, 2). In essence, domestic surveillance is a means to an end; the end being intelligence</w:t>
      </w:r>
      <w:r w:rsidRPr="00526FDF">
        <w:rPr>
          <w:rStyle w:val="StyleUnderline"/>
        </w:rPr>
        <w:t xml:space="preserve">. </w:t>
      </w:r>
      <w:r w:rsidRPr="00A01814">
        <w:rPr>
          <w:rStyle w:val="StyleUnderline"/>
          <w:highlight w:val="yellow"/>
        </w:rPr>
        <w:t>The intelligence community</w:t>
      </w:r>
      <w:r w:rsidRPr="00526FDF">
        <w:rPr>
          <w:rStyle w:val="StyleUnderline"/>
        </w:rPr>
        <w:t xml:space="preserve"> </w:t>
      </w:r>
      <w:r w:rsidRPr="00A01814">
        <w:rPr>
          <w:rStyle w:val="StyleUnderline"/>
          <w:highlight w:val="yellow"/>
        </w:rPr>
        <w:t>best understands domestic surveillance as the</w:t>
      </w:r>
      <w:r w:rsidRPr="00526FDF">
        <w:rPr>
          <w:rStyle w:val="StyleUnderline"/>
        </w:rPr>
        <w:t xml:space="preserve"> </w:t>
      </w:r>
      <w:r w:rsidRPr="00A01814">
        <w:rPr>
          <w:rStyle w:val="StyleUnderline"/>
          <w:highlight w:val="yellow"/>
        </w:rPr>
        <w:t>acquisition of nonpublic information</w:t>
      </w:r>
      <w:r w:rsidRPr="00526FDF">
        <w:rPr>
          <w:rStyle w:val="StyleUnderline"/>
        </w:rPr>
        <w:t xml:space="preserve"> </w:t>
      </w:r>
      <w:r w:rsidRPr="00A01814">
        <w:rPr>
          <w:rStyle w:val="StyleUnderline"/>
          <w:highlight w:val="yellow"/>
        </w:rPr>
        <w:t>concerning</w:t>
      </w:r>
      <w:r w:rsidRPr="00526FDF">
        <w:rPr>
          <w:rStyle w:val="StyleUnderline"/>
        </w:rPr>
        <w:t xml:space="preserve"> </w:t>
      </w:r>
      <w:proofErr w:type="gramStart"/>
      <w:r w:rsidRPr="00A01814">
        <w:rPr>
          <w:rStyle w:val="StyleUnderline"/>
          <w:highlight w:val="yellow"/>
        </w:rPr>
        <w:t>u</w:t>
      </w:r>
      <w:r w:rsidRPr="00A01814">
        <w:t>nited</w:t>
      </w:r>
      <w:r w:rsidRPr="00526FDF">
        <w:rPr>
          <w:rStyle w:val="StyleUnderline"/>
        </w:rPr>
        <w:t xml:space="preserve"> </w:t>
      </w:r>
      <w:r w:rsidRPr="00A01814">
        <w:rPr>
          <w:rStyle w:val="StyleUnderline"/>
          <w:highlight w:val="yellow"/>
        </w:rPr>
        <w:t>s</w:t>
      </w:r>
      <w:r w:rsidRPr="00A01814">
        <w:t>tates</w:t>
      </w:r>
      <w:proofErr w:type="gramEnd"/>
      <w:r w:rsidRPr="00A01814">
        <w:t xml:space="preserve"> </w:t>
      </w:r>
      <w:r w:rsidRPr="00A01814">
        <w:rPr>
          <w:rStyle w:val="StyleUnderline"/>
          <w:highlight w:val="yellow"/>
        </w:rPr>
        <w:t>persons</w:t>
      </w:r>
      <w:r w:rsidRPr="00526FDF">
        <w:t xml:space="preserve"> (executive order 12333 (3.4) (</w:t>
      </w:r>
      <w:proofErr w:type="spellStart"/>
      <w:r w:rsidRPr="00526FDF">
        <w:t>i</w:t>
      </w:r>
      <w:proofErr w:type="spellEnd"/>
      <w:r w:rsidRPr="00526FDF">
        <w:t>)).</w:t>
      </w:r>
      <w:r w:rsidRPr="00526FDF">
        <w:rPr>
          <w:sz w:val="12"/>
        </w:rPr>
        <w:t xml:space="preserve"> </w:t>
      </w:r>
      <w:r w:rsidRPr="00526FDF">
        <w:t>With this definition domestic surveillance remains an overly broad concept.</w:t>
      </w:r>
      <w:r w:rsidRPr="00526FDF">
        <w:rPr>
          <w:sz w:val="12"/>
        </w:rPr>
        <w:t xml:space="preserve"> </w:t>
      </w:r>
      <w:r w:rsidRPr="00526FDF">
        <w:t>This paper’s analysis, in terms of president bush’s policies, focuses on</w:t>
      </w:r>
      <w:r w:rsidRPr="00526FDF">
        <w:rPr>
          <w:sz w:val="12"/>
        </w:rPr>
        <w:t xml:space="preserve"> </w:t>
      </w:r>
      <w:r w:rsidRPr="00526FDF">
        <w:t>electronic surveillance; specifically, wiretapping phone lines and obtaining caller</w:t>
      </w:r>
      <w:r w:rsidRPr="00526FDF">
        <w:rPr>
          <w:sz w:val="12"/>
        </w:rPr>
        <w:t xml:space="preserve"> </w:t>
      </w:r>
      <w:r w:rsidRPr="00526FDF">
        <w:t xml:space="preserve">information from phone companies. Section f of the </w:t>
      </w:r>
      <w:proofErr w:type="spellStart"/>
      <w:proofErr w:type="gramStart"/>
      <w:r w:rsidRPr="00526FDF">
        <w:t>usa</w:t>
      </w:r>
      <w:proofErr w:type="spellEnd"/>
      <w:proofErr w:type="gramEnd"/>
      <w:r w:rsidRPr="00526FDF">
        <w:t xml:space="preserve"> patriot act of 2001</w:t>
      </w:r>
      <w:r w:rsidRPr="00526FDF">
        <w:rPr>
          <w:sz w:val="12"/>
        </w:rPr>
        <w:t xml:space="preserve"> </w:t>
      </w:r>
      <w:r w:rsidRPr="00526FDF">
        <w:t>defines electronic surveillance as:</w:t>
      </w:r>
    </w:p>
    <w:p w:rsidR="00DE0AA5" w:rsidRPr="00526FDF" w:rsidRDefault="00DE0AA5" w:rsidP="00DE0AA5">
      <w:pPr>
        <w:pStyle w:val="CardIndented"/>
      </w:pPr>
      <w:r w:rsidRPr="00526FDF">
        <w:t xml:space="preserve"> </w:t>
      </w:r>
    </w:p>
    <w:p w:rsidR="00DE0AA5" w:rsidRDefault="00DE0AA5" w:rsidP="00DE0AA5">
      <w:pPr>
        <w:pStyle w:val="Heading4"/>
      </w:pPr>
      <w:r>
        <w:t>B. Violation—Surveillance associated with the illegal drug is targeted at Mexicans</w:t>
      </w:r>
    </w:p>
    <w:p w:rsidR="00DE0AA5" w:rsidRPr="00C67627" w:rsidRDefault="00DE0AA5" w:rsidP="00DE0AA5">
      <w:r>
        <w:rPr>
          <w:rStyle w:val="Style13ptBold"/>
        </w:rPr>
        <w:t xml:space="preserve">Gordon ’15, </w:t>
      </w:r>
      <w:r w:rsidRPr="00C67627">
        <w:t xml:space="preserve">Professor at the </w:t>
      </w:r>
      <w:proofErr w:type="spellStart"/>
      <w:r w:rsidRPr="00C67627">
        <w:t>the</w:t>
      </w:r>
      <w:proofErr w:type="spellEnd"/>
      <w:r w:rsidRPr="00C67627">
        <w:t xml:space="preserve"> University of San Francisco (5/23/15, Rebecca, </w:t>
      </w:r>
      <w:proofErr w:type="spellStart"/>
      <w:r w:rsidRPr="00C67627">
        <w:t>InTheseTimes</w:t>
      </w:r>
      <w:proofErr w:type="spellEnd"/>
      <w:r w:rsidRPr="00C67627">
        <w:t>, “When the War on Drugs in Mexico Comes Back Home to the U.S.”, http://inthesetimes.com/article/17782/when-the-war-on-drugs-in-mexico-comes-back-home-to-the-u.s)</w:t>
      </w:r>
    </w:p>
    <w:p w:rsidR="00DE0AA5" w:rsidRDefault="00DE0AA5" w:rsidP="00DE0AA5">
      <w:r w:rsidRPr="00C67627">
        <w:rPr>
          <w:rStyle w:val="StyleUnderline"/>
          <w:highlight w:val="yellow"/>
        </w:rPr>
        <w:t>In Mexico, the</w:t>
      </w:r>
      <w:r w:rsidRPr="00C67627">
        <w:rPr>
          <w:rStyle w:val="StyleUnderline"/>
        </w:rPr>
        <w:t xml:space="preserve"> U.S. </w:t>
      </w:r>
      <w:r w:rsidRPr="00C67627">
        <w:rPr>
          <w:rStyle w:val="StyleUnderline"/>
          <w:highlight w:val="yellow"/>
        </w:rPr>
        <w:t>military is</w:t>
      </w:r>
      <w:r w:rsidRPr="00C67627">
        <w:rPr>
          <w:rStyle w:val="StyleUnderline"/>
        </w:rPr>
        <w:t xml:space="preserve"> directly </w:t>
      </w:r>
      <w:r w:rsidRPr="00C67627">
        <w:rPr>
          <w:rStyle w:val="StyleUnderline"/>
          <w:highlight w:val="yellow"/>
        </w:rPr>
        <w:t>involved in the War on Drugs</w:t>
      </w:r>
      <w:r w:rsidRPr="00C67627">
        <w:t xml:space="preserve">. In this country, </w:t>
      </w:r>
      <w:r w:rsidRPr="00C67627">
        <w:rPr>
          <w:rStyle w:val="StyleUnderline"/>
          <w:highlight w:val="yellow"/>
        </w:rPr>
        <w:t>that “war”</w:t>
      </w:r>
      <w:r w:rsidRPr="00C67627">
        <w:rPr>
          <w:rStyle w:val="StyleUnderline"/>
        </w:rPr>
        <w:t xml:space="preserve"> has </w:t>
      </w:r>
      <w:r w:rsidRPr="00C67627">
        <w:rPr>
          <w:rStyle w:val="StyleUnderline"/>
          <w:highlight w:val="yellow"/>
        </w:rPr>
        <w:t>provided the pretext f</w:t>
      </w:r>
      <w:r w:rsidRPr="00C67627">
        <w:rPr>
          <w:rStyle w:val="StyleUnderline"/>
        </w:rPr>
        <w:t xml:space="preserve">or the militarization of local police forces and increased routine </w:t>
      </w:r>
      <w:r w:rsidRPr="00C67627">
        <w:rPr>
          <w:rStyle w:val="StyleUnderline"/>
          <w:highlight w:val="yellow"/>
        </w:rPr>
        <w:t>surveillance of ordinary people</w:t>
      </w:r>
      <w:r w:rsidRPr="00C67627">
        <w:rPr>
          <w:rStyle w:val="StyleUnderline"/>
        </w:rPr>
        <w:t xml:space="preserve"> going about their ordinary lives</w:t>
      </w:r>
      <w:r w:rsidRPr="00C67627">
        <w:t>.</w:t>
      </w:r>
    </w:p>
    <w:p w:rsidR="00DE0AA5" w:rsidRDefault="00DE0AA5" w:rsidP="00DE0AA5">
      <w:pPr>
        <w:pStyle w:val="Heading4"/>
      </w:pPr>
      <w:r>
        <w:t>C. Our standard is</w:t>
      </w:r>
    </w:p>
    <w:p w:rsidR="00DE0AA5" w:rsidRDefault="00DE0AA5" w:rsidP="00DE0AA5">
      <w:pPr>
        <w:pStyle w:val="Heading4"/>
      </w:pPr>
      <w:r>
        <w:t>Limits—Any interpretation of domestic that allows the targeting of foreign nationals blows the lid off the topic—that makes it impossible to prepare</w:t>
      </w:r>
    </w:p>
    <w:p w:rsidR="00DE0AA5" w:rsidRDefault="00DE0AA5" w:rsidP="00DE0AA5">
      <w:pPr>
        <w:pStyle w:val="Heading4"/>
      </w:pPr>
      <w:r>
        <w:t>D. T is a voter for fairness and prepared debates</w:t>
      </w:r>
    </w:p>
    <w:p w:rsidR="00DE0AA5" w:rsidRPr="000A63BD" w:rsidRDefault="00DE0AA5" w:rsidP="00DE0AA5"/>
    <w:p w:rsidR="00DE0AA5" w:rsidRDefault="00DE0AA5" w:rsidP="00DE0AA5">
      <w:pPr>
        <w:pStyle w:val="Heading1"/>
      </w:pPr>
      <w:r>
        <w:t>K</w:t>
      </w:r>
    </w:p>
    <w:p w:rsidR="00DE0AA5" w:rsidRDefault="00DE0AA5" w:rsidP="00DE0AA5">
      <w:pPr>
        <w:pStyle w:val="Heading4"/>
      </w:pPr>
      <w:r>
        <w:t>Cartels prevent states from regulating the market—allow</w:t>
      </w:r>
      <w:r w:rsidR="00C342DE">
        <w:t>s</w:t>
      </w:r>
      <w:r>
        <w:t xml:space="preserve"> for neoliberal globalization and perpet</w:t>
      </w:r>
      <w:r w:rsidR="00C342DE">
        <w:t>uates</w:t>
      </w:r>
      <w:r>
        <w:t xml:space="preserve"> violence</w:t>
      </w:r>
    </w:p>
    <w:p w:rsidR="00DE0AA5" w:rsidRPr="00C811CF" w:rsidRDefault="00DE0AA5" w:rsidP="00DE0AA5">
      <w:r>
        <w:rPr>
          <w:rStyle w:val="Style13ptBold"/>
        </w:rPr>
        <w:t xml:space="preserve">Walker ‘2  </w:t>
      </w:r>
      <w:r w:rsidRPr="00C811CF">
        <w:t>Received Bachelor and Master Degrees in International Relations from the London School of</w:t>
      </w:r>
      <w:r>
        <w:t xml:space="preserve"> </w:t>
      </w:r>
      <w:r w:rsidRPr="00C811CF">
        <w:t>Economics (LSE), University of London. (2002, Julius Walker, Global Politics Network, “The role of the state in the international illicit drugs trade:</w:t>
      </w:r>
      <w:r>
        <w:t xml:space="preserve"> </w:t>
      </w:r>
      <w:r w:rsidRPr="00C811CF">
        <w:t>the case of Colombia and external intervention”, http://www.globalpolitics.net/essays/Julius_Walker.pdf)</w:t>
      </w:r>
    </w:p>
    <w:p w:rsidR="00DE0AA5" w:rsidRDefault="00DE0AA5" w:rsidP="00DE0AA5">
      <w:r>
        <w:t xml:space="preserve">Ultimately, if it is true that </w:t>
      </w:r>
      <w:r w:rsidRPr="00C811CF">
        <w:rPr>
          <w:rStyle w:val="StyleUnderline"/>
        </w:rPr>
        <w:t>the security environment of the post-Cold War era facilitates the growth of transnational organized crime and the international drugs trade</w:t>
      </w:r>
      <w:r>
        <w:t xml:space="preserve">, one could argue that globalization is the driving force behind the international drugs trade. Colombia is a particularly vivid example of the effect the drugs trade can have on a state that was already weak. The situation there has developed so far that the overall situation of transnational organized crime in </w:t>
      </w:r>
      <w:r w:rsidRPr="00BC671E">
        <w:rPr>
          <w:rStyle w:val="StyleUnderline"/>
          <w:highlight w:val="yellow"/>
        </w:rPr>
        <w:t xml:space="preserve">Colombia </w:t>
      </w:r>
      <w:r w:rsidRPr="00C811CF">
        <w:rPr>
          <w:rStyle w:val="StyleUnderline"/>
          <w:highlight w:val="yellow"/>
        </w:rPr>
        <w:t>may be described as being in the ‘symbiotic stage’, in which the ‘hos</w:t>
      </w:r>
      <w:r w:rsidRPr="00C811CF">
        <w:rPr>
          <w:rStyle w:val="StyleUnderline"/>
        </w:rPr>
        <w:t xml:space="preserve">t, the legitimate political and economic sectors now </w:t>
      </w:r>
      <w:r w:rsidRPr="00C811CF">
        <w:rPr>
          <w:rStyle w:val="StyleUnderline"/>
          <w:highlight w:val="yellow"/>
        </w:rPr>
        <w:t>become dependent upon the</w:t>
      </w:r>
      <w:r w:rsidRPr="00C811CF">
        <w:rPr>
          <w:rStyle w:val="StyleUnderline"/>
        </w:rPr>
        <w:t xml:space="preserve"> parasite, the </w:t>
      </w:r>
      <w:r w:rsidRPr="00C811CF">
        <w:rPr>
          <w:rStyle w:val="StyleUnderline"/>
          <w:highlight w:val="yellow"/>
        </w:rPr>
        <w:t>monopolies</w:t>
      </w:r>
      <w:r w:rsidRPr="00C811CF">
        <w:rPr>
          <w:rStyle w:val="StyleUnderline"/>
        </w:rPr>
        <w:t xml:space="preserve"> and networks </w:t>
      </w:r>
      <w:r w:rsidRPr="00C811CF">
        <w:rPr>
          <w:rStyle w:val="StyleUnderline"/>
          <w:highlight w:val="yellow"/>
        </w:rPr>
        <w:t>of organized crime</w:t>
      </w:r>
      <w:r w:rsidRPr="00C811CF">
        <w:rPr>
          <w:rStyle w:val="StyleUnderline"/>
        </w:rPr>
        <w:t xml:space="preserve"> to sustain itself’</w:t>
      </w:r>
      <w:r>
        <w:t xml:space="preserve"> (</w:t>
      </w:r>
      <w:proofErr w:type="spellStart"/>
      <w:r>
        <w:t>Lupsha</w:t>
      </w:r>
      <w:proofErr w:type="spellEnd"/>
      <w:r>
        <w:t xml:space="preserve"> 1996: 32). Within the overarching framework of globalization, </w:t>
      </w:r>
      <w:r w:rsidRPr="00C811CF">
        <w:rPr>
          <w:rStyle w:val="StyleUnderline"/>
          <w:highlight w:val="yellow"/>
        </w:rPr>
        <w:t>Colombia may</w:t>
      </w:r>
      <w:r w:rsidRPr="00C811CF">
        <w:rPr>
          <w:rStyle w:val="StyleUnderline"/>
        </w:rPr>
        <w:t xml:space="preserve"> thus </w:t>
      </w:r>
      <w:r w:rsidRPr="00C811CF">
        <w:rPr>
          <w:rStyle w:val="StyleUnderline"/>
          <w:highlight w:val="yellow"/>
        </w:rPr>
        <w:t>be termed a ‘courtesan state</w:t>
      </w:r>
      <w:r w:rsidRPr="00C811CF">
        <w:rPr>
          <w:rStyle w:val="StyleUnderline"/>
        </w:rPr>
        <w:t xml:space="preserve">’, one </w:t>
      </w:r>
      <w:r w:rsidRPr="00C811CF">
        <w:rPr>
          <w:rStyle w:val="StyleUnderline"/>
          <w:highlight w:val="yellow"/>
        </w:rPr>
        <w:t>which serves the interests embodied in neoliberal globalization</w:t>
      </w:r>
      <w:r w:rsidRPr="00C811CF">
        <w:rPr>
          <w:rStyle w:val="StyleUnderline"/>
        </w:rPr>
        <w:t xml:space="preserve"> </w:t>
      </w:r>
      <w:r w:rsidRPr="00C811CF">
        <w:rPr>
          <w:rStyle w:val="StyleUnderline"/>
          <w:highlight w:val="yellow"/>
        </w:rPr>
        <w:t>and</w:t>
      </w:r>
      <w:r w:rsidRPr="00C811CF">
        <w:rPr>
          <w:rStyle w:val="StyleUnderline"/>
        </w:rPr>
        <w:t xml:space="preserve"> which </w:t>
      </w:r>
      <w:r w:rsidRPr="00C811CF">
        <w:rPr>
          <w:rStyle w:val="StyleUnderline"/>
          <w:highlight w:val="yellow"/>
        </w:rPr>
        <w:t>is a central element in the global policy framework of neolib</w:t>
      </w:r>
      <w:r w:rsidRPr="00C811CF">
        <w:rPr>
          <w:rStyle w:val="StyleUnderline"/>
        </w:rPr>
        <w:t>eralism</w:t>
      </w:r>
      <w:r>
        <w:t xml:space="preserve"> (</w:t>
      </w:r>
      <w:proofErr w:type="spellStart"/>
      <w:r>
        <w:t>Mittelman</w:t>
      </w:r>
      <w:proofErr w:type="spellEnd"/>
      <w:r>
        <w:t xml:space="preserve"> &amp; Johnston 1999: 117). This, ultimately, is its role in the wider context of an increasingly globalized world.</w:t>
      </w:r>
    </w:p>
    <w:p w:rsidR="00DE0AA5" w:rsidRDefault="00DE0AA5" w:rsidP="00DE0AA5">
      <w:r>
        <w:t xml:space="preserve">Conclusion and implications for International Relations </w:t>
      </w:r>
    </w:p>
    <w:p w:rsidR="00DE0AA5" w:rsidRDefault="00DE0AA5" w:rsidP="00DE0AA5">
      <w:r w:rsidRPr="00C811CF">
        <w:rPr>
          <w:rStyle w:val="StyleUnderline"/>
          <w:highlight w:val="yellow"/>
        </w:rPr>
        <w:t>The international trade in</w:t>
      </w:r>
      <w:r w:rsidRPr="00C811CF">
        <w:rPr>
          <w:rStyle w:val="StyleUnderline"/>
        </w:rPr>
        <w:t xml:space="preserve"> illegal </w:t>
      </w:r>
      <w:r w:rsidRPr="00C811CF">
        <w:rPr>
          <w:rStyle w:val="StyleUnderline"/>
          <w:highlight w:val="yellow"/>
        </w:rPr>
        <w:t>drugs</w:t>
      </w:r>
      <w:r w:rsidRPr="00C811CF">
        <w:rPr>
          <w:rStyle w:val="StyleUnderline"/>
        </w:rPr>
        <w:t xml:space="preserve">, and </w:t>
      </w:r>
      <w:r w:rsidRPr="00C811CF">
        <w:rPr>
          <w:rStyle w:val="StyleUnderline"/>
          <w:highlight w:val="yellow"/>
        </w:rPr>
        <w:t xml:space="preserve">specifically the huge profits generated and the related violence fuelled by </w:t>
      </w:r>
      <w:proofErr w:type="gramStart"/>
      <w:r w:rsidRPr="00C811CF">
        <w:rPr>
          <w:rStyle w:val="StyleUnderline"/>
          <w:highlight w:val="yellow"/>
        </w:rPr>
        <w:t>it</w:t>
      </w:r>
      <w:r w:rsidRPr="00C811CF">
        <w:rPr>
          <w:rStyle w:val="StyleUnderline"/>
        </w:rPr>
        <w:t>,</w:t>
      </w:r>
      <w:proofErr w:type="gramEnd"/>
      <w:r w:rsidRPr="00C811CF">
        <w:rPr>
          <w:rStyle w:val="StyleUnderline"/>
        </w:rPr>
        <w:t xml:space="preserve"> </w:t>
      </w:r>
      <w:r w:rsidRPr="00C811CF">
        <w:rPr>
          <w:rStyle w:val="StyleUnderline"/>
          <w:highlight w:val="yellow"/>
        </w:rPr>
        <w:t>have</w:t>
      </w:r>
      <w:r w:rsidRPr="00C811CF">
        <w:rPr>
          <w:rStyle w:val="StyleUnderline"/>
        </w:rPr>
        <w:t xml:space="preserve"> the </w:t>
      </w:r>
      <w:r w:rsidRPr="00C811CF">
        <w:rPr>
          <w:rStyle w:val="StyleUnderline"/>
          <w:highlight w:val="yellow"/>
        </w:rPr>
        <w:t>potential to corrupt the state and</w:t>
      </w:r>
      <w:r w:rsidRPr="00C811CF">
        <w:rPr>
          <w:rStyle w:val="StyleUnderline"/>
        </w:rPr>
        <w:t xml:space="preserve"> all </w:t>
      </w:r>
      <w:r w:rsidRPr="00C811CF">
        <w:rPr>
          <w:rStyle w:val="StyleUnderline"/>
          <w:highlight w:val="yellow"/>
        </w:rPr>
        <w:t>the major social and political groups within it</w:t>
      </w:r>
      <w:r w:rsidRPr="00C811CF">
        <w:rPr>
          <w:rStyle w:val="StyleUnderline"/>
        </w:rPr>
        <w:t>.</w:t>
      </w:r>
      <w:r>
        <w:t xml:space="preserve"> The combination of the factors that Colombia was a drugs-producing country and also a weak state mired by a long-lasting civil war has enabled precisely this to happen. </w:t>
      </w:r>
      <w:r w:rsidRPr="00C811CF">
        <w:rPr>
          <w:rStyle w:val="StyleUnderline"/>
        </w:rPr>
        <w:t xml:space="preserve">The impact of the international drugs trade thus acts as a powerful catalyst and reinforces this pre-existing situation. Because of the particular nature of the drugs industry in Colombia – and its complexity – </w:t>
      </w:r>
      <w:r w:rsidRPr="00C811CF">
        <w:rPr>
          <w:rStyle w:val="StyleUnderline"/>
          <w:highlight w:val="yellow"/>
        </w:rPr>
        <w:t>the situation becomes a ‘war system</w:t>
      </w:r>
      <w:r w:rsidRPr="00C811CF">
        <w:rPr>
          <w:highlight w:val="yellow"/>
        </w:rPr>
        <w:t>’</w:t>
      </w:r>
      <w:r>
        <w:t>. Both Colombia and the US in a sense become parts of this system, become actors - if involuntary ones - in the international drugs trade, and therefore in transnational organized crime. Colombia is thus a ‘failed state’ or a ‘</w:t>
      </w:r>
      <w:proofErr w:type="spellStart"/>
      <w:r>
        <w:t>crimestate</w:t>
      </w:r>
      <w:proofErr w:type="spellEnd"/>
      <w:r>
        <w:t xml:space="preserve">’ in the sense that it is difficult to determine who exactly </w:t>
      </w:r>
      <w:proofErr w:type="gramStart"/>
      <w:r>
        <w:t>is the state</w:t>
      </w:r>
      <w:proofErr w:type="gramEnd"/>
      <w:r>
        <w:t xml:space="preserve">. </w:t>
      </w:r>
      <w:r w:rsidRPr="00C811CF">
        <w:rPr>
          <w:rStyle w:val="StyleUnderline"/>
        </w:rPr>
        <w:t>The strength of the international drugs trade is such that even a far more powerful and far less corrupted state, the United States, became involved and in a sense implicated, helping to entrench the ‘war system</w:t>
      </w:r>
      <w:r>
        <w:t xml:space="preserve">’. All of this happened even though both the Colombian and </w:t>
      </w:r>
      <w:proofErr w:type="gramStart"/>
      <w:r>
        <w:t>US</w:t>
      </w:r>
      <w:proofErr w:type="gramEnd"/>
      <w:r>
        <w:t xml:space="preserve"> governments are in the process of fighting this transnational force. In the light of the ‘new security agenda’ postulated after the end of the Cold War, this truly seems a fearsome challenge to the international system.</w:t>
      </w:r>
    </w:p>
    <w:p w:rsidR="00DE0AA5" w:rsidRPr="000A63BD" w:rsidRDefault="00DE0AA5" w:rsidP="00DE0AA5"/>
    <w:p w:rsidR="00DE0AA5" w:rsidRPr="00D76697" w:rsidRDefault="00DE0AA5" w:rsidP="00DE0AA5">
      <w:pPr>
        <w:pStyle w:val="Heading4"/>
        <w:rPr>
          <w:rFonts w:cs="Times New Roman"/>
        </w:rPr>
      </w:pPr>
      <w:r w:rsidRPr="00D76697">
        <w:rPr>
          <w:rFonts w:cs="Times New Roman"/>
        </w:rPr>
        <w:t>The impact is extinction – neoliberal social organization ensures extinction from resource wars, climate change, and structural violence – only accelerating beyond neoliberalism can resolve its impacts</w:t>
      </w:r>
    </w:p>
    <w:p w:rsidR="00DE0AA5" w:rsidRPr="00D76697" w:rsidRDefault="00DE0AA5" w:rsidP="00DE0AA5">
      <w:pPr>
        <w:rPr>
          <w:rStyle w:val="Style13ptBold"/>
          <w:rFonts w:cs="Times New Roman"/>
        </w:rPr>
      </w:pPr>
      <w:r w:rsidRPr="00D76697">
        <w:rPr>
          <w:rStyle w:val="Style13ptBold"/>
          <w:rFonts w:cs="Times New Roman"/>
        </w:rPr>
        <w:t xml:space="preserve">Williams &amp; </w:t>
      </w:r>
      <w:proofErr w:type="spellStart"/>
      <w:r w:rsidRPr="00D76697">
        <w:rPr>
          <w:rStyle w:val="Style13ptBold"/>
          <w:rFonts w:cs="Times New Roman"/>
        </w:rPr>
        <w:t>Srnicek</w:t>
      </w:r>
      <w:proofErr w:type="spellEnd"/>
      <w:r w:rsidRPr="00D76697">
        <w:rPr>
          <w:rStyle w:val="Style13ptBold"/>
          <w:rFonts w:cs="Times New Roman"/>
        </w:rPr>
        <w:t xml:space="preserve"> 13</w:t>
      </w:r>
    </w:p>
    <w:p w:rsidR="00DE0AA5" w:rsidRPr="00D76697" w:rsidRDefault="00DE0AA5" w:rsidP="00DE0AA5">
      <w:pPr>
        <w:rPr>
          <w:rFonts w:cs="Times New Roman"/>
        </w:rPr>
      </w:pPr>
      <w:r w:rsidRPr="00D76697">
        <w:rPr>
          <w:rFonts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D76697">
        <w:rPr>
          <w:rFonts w:cs="Times New Roman"/>
          <w:u w:val="single"/>
        </w:rPr>
        <w:t>Folk Politics</w:t>
      </w:r>
      <w:r w:rsidRPr="00D76697">
        <w:rPr>
          <w:rFonts w:cs="Times New Roman"/>
        </w:rPr>
        <w:t>, 14 May 2013, http://criticallegalthinking.com/2013/05/14/accelerate-manifesto-for-an-accelerationist-politics/)</w:t>
      </w:r>
    </w:p>
    <w:p w:rsidR="00DE0AA5" w:rsidRPr="00D76697" w:rsidRDefault="00DE0AA5" w:rsidP="00DE0AA5">
      <w:pPr>
        <w:rPr>
          <w:rFonts w:cs="Times New Roman"/>
        </w:rPr>
      </w:pPr>
    </w:p>
    <w:p w:rsidR="00DE0AA5" w:rsidRPr="00D76697" w:rsidRDefault="00DE0AA5" w:rsidP="00DE0AA5">
      <w:pPr>
        <w:rPr>
          <w:rFonts w:cs="Times New Roman"/>
          <w:b/>
          <w:u w:val="single"/>
        </w:rPr>
      </w:pPr>
      <w:r w:rsidRPr="00D76697">
        <w:rPr>
          <w:rFonts w:cs="Times New Roman"/>
        </w:rPr>
        <w:t>At the begin­ning of the second dec­ade of the Twenty-</w:t>
      </w:r>
      <w:r w:rsidRPr="00D76697">
        <w:rPr>
          <w:rFonts w:ascii="Times New Roman" w:hAnsi="Times New Roman" w:cs="Times New Roman"/>
        </w:rPr>
        <w:t>​</w:t>
      </w:r>
      <w:r w:rsidRPr="00D76697">
        <w:rPr>
          <w:rFonts w:cs="Times New Roman"/>
        </w:rPr>
        <w:t>First Cen</w:t>
      </w:r>
      <w:r w:rsidRPr="00D76697">
        <w:rPr>
          <w:rFonts w:cs="Georgia"/>
        </w:rPr>
        <w:t>­</w:t>
      </w:r>
      <w:r w:rsidRPr="00D76697">
        <w:rPr>
          <w:rFonts w:cs="Times New Roman"/>
        </w:rPr>
        <w:t xml:space="preserve">tury, </w:t>
      </w:r>
      <w:r w:rsidRPr="00D76697">
        <w:rPr>
          <w:rStyle w:val="StyleUnderline"/>
          <w:highlight w:val="yellow"/>
        </w:rPr>
        <w:t>global civilization faces a new breed of cataclysm</w:t>
      </w:r>
      <w:r w:rsidRPr="00D76697">
        <w:rPr>
          <w:rFonts w:cs="Times New Roman"/>
        </w:rPr>
        <w:t xml:space="preserve">. These com­ing apo­ca­lypses ridicule the norms and </w:t>
      </w:r>
      <w:proofErr w:type="spellStart"/>
      <w:r w:rsidRPr="00D76697">
        <w:rPr>
          <w:rFonts w:cs="Times New Roman"/>
        </w:rPr>
        <w:t>organ­isa­tional</w:t>
      </w:r>
      <w:proofErr w:type="spellEnd"/>
      <w:r w:rsidRPr="00D76697">
        <w:rPr>
          <w:rFonts w:cs="Times New Roman"/>
        </w:rPr>
        <w:t xml:space="preserve"> struc­tures of the polit­ics which were forged in the birth of the nation-</w:t>
      </w:r>
      <w:r w:rsidRPr="00D76697">
        <w:rPr>
          <w:rFonts w:ascii="Times New Roman" w:hAnsi="Times New Roman" w:cs="Times New Roman"/>
        </w:rPr>
        <w:t>​</w:t>
      </w:r>
      <w:r w:rsidRPr="00D76697">
        <w:rPr>
          <w:rFonts w:cs="Times New Roman"/>
        </w:rPr>
        <w:t>state, the rise of cap</w:t>
      </w:r>
      <w:r w:rsidRPr="00D76697">
        <w:rPr>
          <w:rFonts w:cs="Georgia"/>
        </w:rPr>
        <w:t>­</w:t>
      </w:r>
      <w:r w:rsidRPr="00D76697">
        <w:rPr>
          <w:rFonts w:cs="Times New Roman"/>
        </w:rPr>
        <w:t>it</w:t>
      </w:r>
      <w:r w:rsidRPr="00D76697">
        <w:rPr>
          <w:rFonts w:cs="Georgia"/>
        </w:rPr>
        <w:t>­</w:t>
      </w:r>
      <w:r w:rsidRPr="00D76697">
        <w:rPr>
          <w:rFonts w:cs="Times New Roman"/>
        </w:rPr>
        <w:t>al</w:t>
      </w:r>
      <w:r w:rsidRPr="00D76697">
        <w:rPr>
          <w:rFonts w:cs="Georgia"/>
        </w:rPr>
        <w:t>­</w:t>
      </w:r>
      <w:r w:rsidRPr="00D76697">
        <w:rPr>
          <w:rFonts w:cs="Times New Roman"/>
        </w:rPr>
        <w:t>ism, and a Twen</w:t>
      </w:r>
      <w:r w:rsidRPr="00D76697">
        <w:rPr>
          <w:rFonts w:cs="Georgia"/>
        </w:rPr>
        <w:t>­</w:t>
      </w:r>
      <w:r w:rsidRPr="00D76697">
        <w:rPr>
          <w:rFonts w:cs="Times New Roman"/>
        </w:rPr>
        <w:t>ti</w:t>
      </w:r>
      <w:r w:rsidRPr="00D76697">
        <w:rPr>
          <w:rFonts w:cs="Georgia"/>
        </w:rPr>
        <w:t>­</w:t>
      </w:r>
      <w:r w:rsidRPr="00D76697">
        <w:rPr>
          <w:rFonts w:cs="Times New Roman"/>
        </w:rPr>
        <w:t>eth Cen</w:t>
      </w:r>
      <w:r w:rsidRPr="00D76697">
        <w:rPr>
          <w:rFonts w:cs="Georgia"/>
        </w:rPr>
        <w:t>­</w:t>
      </w:r>
      <w:r w:rsidRPr="00D76697">
        <w:rPr>
          <w:rFonts w:cs="Times New Roman"/>
        </w:rPr>
        <w:t>tury of unpre</w:t>
      </w:r>
      <w:r w:rsidRPr="00D76697">
        <w:rPr>
          <w:rFonts w:cs="Georgia"/>
        </w:rPr>
        <w:t>­</w:t>
      </w:r>
      <w:r w:rsidRPr="00D76697">
        <w:rPr>
          <w:rFonts w:cs="Times New Roman"/>
        </w:rPr>
        <w:t>ced</w:t>
      </w:r>
      <w:r w:rsidRPr="00D76697">
        <w:rPr>
          <w:rFonts w:cs="Georgia"/>
        </w:rPr>
        <w:t>­</w:t>
      </w:r>
      <w:r w:rsidRPr="00D76697">
        <w:rPr>
          <w:rFonts w:cs="Times New Roman"/>
        </w:rPr>
        <w:t>en</w:t>
      </w:r>
      <w:r w:rsidRPr="00D76697">
        <w:rPr>
          <w:rFonts w:cs="Georgia"/>
        </w:rPr>
        <w:t>­</w:t>
      </w:r>
      <w:r w:rsidRPr="00D76697">
        <w:rPr>
          <w:rFonts w:cs="Times New Roman"/>
        </w:rPr>
        <w:t xml:space="preserve">ted wars. 2. </w:t>
      </w:r>
      <w:r w:rsidRPr="00D76697">
        <w:rPr>
          <w:rStyle w:val="StyleUnderline"/>
        </w:rPr>
        <w:t xml:space="preserve">Most significant is the </w:t>
      </w:r>
      <w:r w:rsidRPr="00D76697">
        <w:rPr>
          <w:rStyle w:val="StyleUnderline"/>
          <w:highlight w:val="yellow"/>
        </w:rPr>
        <w:t>break­down of</w:t>
      </w:r>
      <w:r w:rsidRPr="00D76697">
        <w:rPr>
          <w:rStyle w:val="StyleUnderline"/>
        </w:rPr>
        <w:t xml:space="preserve"> </w:t>
      </w:r>
      <w:r w:rsidRPr="00D76697">
        <w:rPr>
          <w:rStyle w:val="StyleUnderline"/>
          <w:highlight w:val="yellow"/>
        </w:rPr>
        <w:t>the</w:t>
      </w:r>
      <w:r w:rsidRPr="00D76697">
        <w:rPr>
          <w:rStyle w:val="StyleUnderline"/>
        </w:rPr>
        <w:t xml:space="preserve"> planetary </w:t>
      </w:r>
      <w:r w:rsidRPr="00D76697">
        <w:rPr>
          <w:rStyle w:val="StyleUnderline"/>
          <w:highlight w:val="yellow"/>
        </w:rPr>
        <w:t>climatic system</w:t>
      </w:r>
      <w:r w:rsidRPr="00D76697">
        <w:rPr>
          <w:rFonts w:cs="Times New Roman"/>
        </w:rPr>
        <w:t xml:space="preserve">. In time, </w:t>
      </w:r>
      <w:r w:rsidRPr="00D76697">
        <w:rPr>
          <w:rStyle w:val="StyleUnderline"/>
        </w:rPr>
        <w:t xml:space="preserve">this </w:t>
      </w:r>
      <w:r w:rsidRPr="00D76697">
        <w:rPr>
          <w:rStyle w:val="StyleUnderline"/>
          <w:highlight w:val="yellow"/>
        </w:rPr>
        <w:t>threatens</w:t>
      </w:r>
      <w:r w:rsidRPr="00D76697">
        <w:rPr>
          <w:rStyle w:val="StyleUnderline"/>
        </w:rPr>
        <w:t xml:space="preserve"> the continued </w:t>
      </w:r>
      <w:r w:rsidRPr="00D76697">
        <w:rPr>
          <w:rStyle w:val="StyleUnderline"/>
          <w:highlight w:val="yellow"/>
        </w:rPr>
        <w:t>existence of the</w:t>
      </w:r>
      <w:r w:rsidRPr="00D76697">
        <w:rPr>
          <w:rFonts w:cs="Times New Roman"/>
        </w:rPr>
        <w:t xml:space="preserve"> present global </w:t>
      </w:r>
      <w:r w:rsidRPr="00D76697">
        <w:rPr>
          <w:rStyle w:val="StyleUnderline"/>
        </w:rPr>
        <w:t xml:space="preserve">human </w:t>
      </w:r>
      <w:r w:rsidRPr="00D76697">
        <w:rPr>
          <w:rStyle w:val="StyleUnderline"/>
          <w:highlight w:val="yellow"/>
        </w:rPr>
        <w:t>population</w:t>
      </w:r>
      <w:r w:rsidRPr="00D76697">
        <w:rPr>
          <w:rFonts w:cs="Times New Roman"/>
        </w:rPr>
        <w:t xml:space="preserve">. Though this is the most crit­ical of the threats which face human­ity, </w:t>
      </w:r>
      <w:r w:rsidRPr="00D76697">
        <w:rPr>
          <w:rStyle w:val="StyleUnderline"/>
        </w:rPr>
        <w:t>a series of</w:t>
      </w:r>
      <w:r w:rsidRPr="00D76697">
        <w:rPr>
          <w:rFonts w:cs="Times New Roman"/>
        </w:rPr>
        <w:t xml:space="preserve"> lesser but </w:t>
      </w:r>
      <w:r w:rsidRPr="00D76697">
        <w:rPr>
          <w:rStyle w:val="StyleUnderline"/>
        </w:rPr>
        <w:t xml:space="preserve">potentially equally </w:t>
      </w:r>
      <w:proofErr w:type="spellStart"/>
      <w:r w:rsidRPr="00D76697">
        <w:rPr>
          <w:rStyle w:val="StyleUnderline"/>
        </w:rPr>
        <w:t>destabilising</w:t>
      </w:r>
      <w:proofErr w:type="spellEnd"/>
      <w:r w:rsidRPr="00D76697">
        <w:rPr>
          <w:rStyle w:val="StyleUnderline"/>
        </w:rPr>
        <w:t xml:space="preserve"> problems exist along­side</w:t>
      </w:r>
      <w:r w:rsidRPr="00D76697">
        <w:rPr>
          <w:rFonts w:cs="Times New Roman"/>
        </w:rPr>
        <w:t xml:space="preserve"> and inter­sect with </w:t>
      </w:r>
      <w:r w:rsidRPr="00D76697">
        <w:rPr>
          <w:rStyle w:val="StyleUnderline"/>
        </w:rPr>
        <w:t>it</w:t>
      </w:r>
      <w:r w:rsidRPr="00D76697">
        <w:rPr>
          <w:rFonts w:cs="Times New Roman"/>
        </w:rPr>
        <w:t xml:space="preserve">. </w:t>
      </w:r>
      <w:r w:rsidRPr="00D76697">
        <w:rPr>
          <w:rStyle w:val="StyleUnderline"/>
          <w:highlight w:val="yellow"/>
        </w:rPr>
        <w:t>Terminal resource depletion</w:t>
      </w:r>
      <w:r w:rsidRPr="00D76697">
        <w:rPr>
          <w:rStyle w:val="StyleUnderline"/>
        </w:rPr>
        <w:t>, especially in water and energy</w:t>
      </w:r>
      <w:r w:rsidRPr="00D76697">
        <w:rPr>
          <w:rFonts w:cs="Times New Roman"/>
        </w:rPr>
        <w:t xml:space="preserve"> reserves, </w:t>
      </w:r>
      <w:r w:rsidRPr="00D76697">
        <w:rPr>
          <w:rStyle w:val="StyleUnderline"/>
          <w:highlight w:val="yellow"/>
        </w:rPr>
        <w:t>offers</w:t>
      </w:r>
      <w:r w:rsidRPr="00D76697">
        <w:rPr>
          <w:rStyle w:val="StyleUnderline"/>
        </w:rPr>
        <w:t xml:space="preserve"> the </w:t>
      </w:r>
      <w:r w:rsidRPr="00D76697">
        <w:rPr>
          <w:rStyle w:val="StyleUnderline"/>
          <w:highlight w:val="yellow"/>
        </w:rPr>
        <w:t>prospect of mass starvation</w:t>
      </w:r>
      <w:r w:rsidRPr="00D76697">
        <w:rPr>
          <w:rStyle w:val="StyleUnderline"/>
        </w:rPr>
        <w:t xml:space="preserve">, </w:t>
      </w:r>
      <w:r w:rsidRPr="00D76697">
        <w:rPr>
          <w:rStyle w:val="StyleUnderline"/>
          <w:highlight w:val="yellow"/>
        </w:rPr>
        <w:t>collapsing economic paradigms</w:t>
      </w:r>
      <w:r w:rsidRPr="00D76697">
        <w:rPr>
          <w:rStyle w:val="StyleUnderline"/>
        </w:rPr>
        <w:t xml:space="preserve">, </w:t>
      </w:r>
      <w:r w:rsidRPr="00D76697">
        <w:rPr>
          <w:rStyle w:val="StyleUnderline"/>
          <w:highlight w:val="yellow"/>
        </w:rPr>
        <w:t>and</w:t>
      </w:r>
      <w:r w:rsidRPr="00D76697">
        <w:rPr>
          <w:rStyle w:val="StyleUnderline"/>
        </w:rPr>
        <w:t xml:space="preserve"> </w:t>
      </w:r>
      <w:r w:rsidRPr="00D76697">
        <w:rPr>
          <w:rStyle w:val="StyleUnderline"/>
          <w:highlight w:val="yellow"/>
        </w:rPr>
        <w:t>new</w:t>
      </w:r>
      <w:r w:rsidRPr="00D76697">
        <w:rPr>
          <w:rStyle w:val="StyleUnderline"/>
        </w:rPr>
        <w:t xml:space="preserve"> hot and cold </w:t>
      </w:r>
      <w:r w:rsidRPr="00D76697">
        <w:rPr>
          <w:rStyle w:val="StyleUnderline"/>
          <w:highlight w:val="yellow"/>
        </w:rPr>
        <w:t>wars</w:t>
      </w:r>
      <w:r w:rsidRPr="00D76697">
        <w:rPr>
          <w:rFonts w:cs="Times New Roman"/>
        </w:rPr>
        <w:t xml:space="preserve">. </w:t>
      </w:r>
      <w:r w:rsidRPr="00D76697">
        <w:rPr>
          <w:rStyle w:val="StyleUnderline"/>
        </w:rPr>
        <w:t xml:space="preserve">Continued </w:t>
      </w:r>
      <w:r w:rsidRPr="00D76697">
        <w:rPr>
          <w:rStyle w:val="StyleUnderline"/>
          <w:highlight w:val="yellow"/>
        </w:rPr>
        <w:t>financial crisis</w:t>
      </w:r>
      <w:r w:rsidRPr="00D76697">
        <w:rPr>
          <w:rStyle w:val="StyleUnderline"/>
        </w:rPr>
        <w:t xml:space="preserve"> has </w:t>
      </w:r>
      <w:r w:rsidRPr="00D76697">
        <w:rPr>
          <w:rStyle w:val="StyleUnderline"/>
          <w:highlight w:val="yellow"/>
        </w:rPr>
        <w:t>led governments to embrace</w:t>
      </w:r>
      <w:r w:rsidRPr="00D76697">
        <w:rPr>
          <w:rStyle w:val="StyleUnderline"/>
        </w:rPr>
        <w:t xml:space="preserve"> the</w:t>
      </w:r>
      <w:r w:rsidRPr="00D76697">
        <w:rPr>
          <w:rFonts w:cs="Times New Roman"/>
        </w:rPr>
        <w:t xml:space="preserve"> para­lyz­ing </w:t>
      </w:r>
      <w:r w:rsidRPr="00D76697">
        <w:rPr>
          <w:rStyle w:val="StyleUnderline"/>
          <w:highlight w:val="yellow"/>
        </w:rPr>
        <w:t>death spiral policies</w:t>
      </w:r>
      <w:r w:rsidRPr="00D76697">
        <w:rPr>
          <w:rStyle w:val="StyleUnderline"/>
        </w:rPr>
        <w:t xml:space="preserve"> of austerity, </w:t>
      </w:r>
      <w:proofErr w:type="spellStart"/>
      <w:r w:rsidRPr="00D76697">
        <w:rPr>
          <w:rStyle w:val="StyleUnderline"/>
        </w:rPr>
        <w:t>privatisation</w:t>
      </w:r>
      <w:proofErr w:type="spellEnd"/>
      <w:r w:rsidRPr="00D76697">
        <w:rPr>
          <w:rStyle w:val="StyleUnderline"/>
        </w:rPr>
        <w:t xml:space="preserve"> of social welfare services, mass unemployment, and stagnating wages. Increasing </w:t>
      </w:r>
      <w:r w:rsidRPr="00D76697">
        <w:rPr>
          <w:rStyle w:val="StyleUnderline"/>
          <w:highlight w:val="yellow"/>
        </w:rPr>
        <w:t>automation</w:t>
      </w:r>
      <w:r w:rsidRPr="00D76697">
        <w:rPr>
          <w:rStyle w:val="StyleUnderline"/>
        </w:rPr>
        <w:t xml:space="preserve"> in production processes</w:t>
      </w:r>
      <w:r w:rsidRPr="00D76697">
        <w:rPr>
          <w:rFonts w:cs="Times New Roman"/>
        </w:rPr>
        <w:t xml:space="preserve"> includ­ing ‘intel­lec­tual </w:t>
      </w:r>
      <w:proofErr w:type="spellStart"/>
      <w:r w:rsidRPr="00D76697">
        <w:rPr>
          <w:rFonts w:cs="Times New Roman"/>
        </w:rPr>
        <w:t>labour</w:t>
      </w:r>
      <w:proofErr w:type="spellEnd"/>
      <w:r w:rsidRPr="00D76697">
        <w:rPr>
          <w:rFonts w:cs="Times New Roman"/>
        </w:rPr>
        <w:t xml:space="preserve">’ </w:t>
      </w:r>
      <w:r w:rsidRPr="00D76697">
        <w:rPr>
          <w:rStyle w:val="StyleUnderline"/>
          <w:highlight w:val="yellow"/>
        </w:rPr>
        <w:t>is evidence of the secular crisis of capitalism</w:t>
      </w:r>
      <w:r w:rsidRPr="00D76697">
        <w:rPr>
          <w:rStyle w:val="StyleUnderline"/>
        </w:rPr>
        <w:t>, soon to render it incapable of maintaining current standards of living</w:t>
      </w:r>
      <w:r w:rsidRPr="00D76697">
        <w:rPr>
          <w:rFonts w:cs="Times New Roman"/>
        </w:rPr>
        <w:t xml:space="preserve"> for even the former middle classes of the global north. 3. In con­trast to these ever-</w:t>
      </w:r>
      <w:r w:rsidRPr="00D76697">
        <w:rPr>
          <w:rFonts w:ascii="Times New Roman" w:hAnsi="Times New Roman" w:cs="Times New Roman"/>
        </w:rPr>
        <w:t>​</w:t>
      </w:r>
      <w:r w:rsidRPr="00D76697">
        <w:rPr>
          <w:rFonts w:cs="Times New Roman"/>
        </w:rPr>
        <w:t>accelerating cata</w:t>
      </w:r>
      <w:r w:rsidRPr="00D76697">
        <w:rPr>
          <w:rFonts w:cs="Georgia"/>
        </w:rPr>
        <w:t>­</w:t>
      </w:r>
      <w:r w:rsidRPr="00D76697">
        <w:rPr>
          <w:rFonts w:cs="Times New Roman"/>
        </w:rPr>
        <w:t xml:space="preserve">strophes, </w:t>
      </w:r>
      <w:r w:rsidRPr="00D76697">
        <w:rPr>
          <w:rStyle w:val="Emphasis"/>
          <w:rFonts w:cs="Times New Roman"/>
          <w:highlight w:val="yellow"/>
        </w:rPr>
        <w:t>today’s politics is beset by an inability to generate the</w:t>
      </w:r>
      <w:r w:rsidRPr="00D76697">
        <w:rPr>
          <w:rFonts w:cs="Times New Roman"/>
        </w:rPr>
        <w:t xml:space="preserve"> new ideas and</w:t>
      </w:r>
      <w:r w:rsidRPr="00D76697">
        <w:rPr>
          <w:rStyle w:val="StyleUnderline"/>
        </w:rPr>
        <w:t xml:space="preserve"> </w:t>
      </w:r>
      <w:r w:rsidRPr="00D76697">
        <w:rPr>
          <w:rStyle w:val="Emphasis"/>
          <w:rFonts w:cs="Times New Roman"/>
          <w:highlight w:val="yellow"/>
        </w:rPr>
        <w:t xml:space="preserve">modes of </w:t>
      </w:r>
      <w:proofErr w:type="spellStart"/>
      <w:r w:rsidRPr="00D76697">
        <w:rPr>
          <w:rStyle w:val="Emphasis"/>
          <w:rFonts w:cs="Times New Roman"/>
          <w:highlight w:val="yellow"/>
        </w:rPr>
        <w:t>organisation</w:t>
      </w:r>
      <w:proofErr w:type="spellEnd"/>
      <w:r w:rsidRPr="00D76697">
        <w:rPr>
          <w:rStyle w:val="Emphasis"/>
          <w:rFonts w:cs="Times New Roman"/>
          <w:highlight w:val="yellow"/>
        </w:rPr>
        <w:t xml:space="preserve"> necessary to transform</w:t>
      </w:r>
      <w:r w:rsidRPr="00D76697">
        <w:rPr>
          <w:rStyle w:val="Emphasis"/>
          <w:rFonts w:cs="Times New Roman"/>
        </w:rPr>
        <w:t xml:space="preserve"> our </w:t>
      </w:r>
      <w:r w:rsidRPr="00D76697">
        <w:rPr>
          <w:rStyle w:val="Emphasis"/>
          <w:rFonts w:cs="Times New Roman"/>
          <w:highlight w:val="yellow"/>
        </w:rPr>
        <w:t>societies to confront</w:t>
      </w:r>
      <w:r w:rsidRPr="00D76697">
        <w:rPr>
          <w:rFonts w:cs="Times New Roman"/>
        </w:rPr>
        <w:t xml:space="preserve"> and resolve the </w:t>
      </w:r>
      <w:r w:rsidRPr="00D76697">
        <w:rPr>
          <w:rStyle w:val="Emphasis"/>
          <w:rFonts w:cs="Times New Roman"/>
          <w:highlight w:val="yellow"/>
        </w:rPr>
        <w:t>coming annihilations</w:t>
      </w:r>
      <w:r w:rsidRPr="00D76697">
        <w:rPr>
          <w:rFonts w:cs="Times New Roman"/>
        </w:rPr>
        <w:t xml:space="preserve">. While crisis gath­ers force and speed, polit­ics with­ers and retreats. In this para­lysis of the polit­ical ima­gin­ary, the future has been cancelled. 4. Since 1979, </w:t>
      </w:r>
      <w:r w:rsidRPr="00D76697">
        <w:rPr>
          <w:rStyle w:val="StyleUnderline"/>
          <w:highlight w:val="yellow"/>
        </w:rPr>
        <w:t>the hegemonic global political ideology</w:t>
      </w:r>
      <w:r w:rsidRPr="00D76697">
        <w:rPr>
          <w:rStyle w:val="StyleUnderline"/>
        </w:rPr>
        <w:t xml:space="preserve"> </w:t>
      </w:r>
      <w:r w:rsidRPr="00D76697">
        <w:rPr>
          <w:rStyle w:val="StyleUnderline"/>
          <w:highlight w:val="yellow"/>
        </w:rPr>
        <w:t>has been neolib</w:t>
      </w:r>
      <w:r w:rsidRPr="00D76697">
        <w:rPr>
          <w:rStyle w:val="StyleUnderline"/>
        </w:rPr>
        <w:t>eralism</w:t>
      </w:r>
      <w:r w:rsidRPr="00D76697">
        <w:rPr>
          <w:rFonts w:cs="Times New Roman"/>
        </w:rPr>
        <w:t xml:space="preserve">, found in some vari­ant through­out the lead­ing eco­nomic powers. In spite of the deep struc­tural chal­lenges the new global prob­lems present to it, most imme­di­ately the credit, fin­an­cial, and fiscal crises </w:t>
      </w:r>
      <w:r w:rsidRPr="00D76697">
        <w:rPr>
          <w:rStyle w:val="StyleUnderline"/>
        </w:rPr>
        <w:t>since 2007</w:t>
      </w:r>
      <w:r w:rsidRPr="00D76697">
        <w:rPr>
          <w:rStyle w:val="StyleUnderline"/>
          <w:rFonts w:ascii="Times New Roman" w:hAnsi="Times New Roman" w:cs="Times New Roman"/>
        </w:rPr>
        <w:t> </w:t>
      </w:r>
      <w:r w:rsidRPr="00D76697">
        <w:rPr>
          <w:rStyle w:val="StyleUnderline"/>
          <w:rFonts w:cs="Georgia"/>
        </w:rPr>
        <w:t>–</w:t>
      </w:r>
      <w:r w:rsidRPr="00D76697">
        <w:rPr>
          <w:rStyle w:val="StyleUnderline"/>
          <w:rFonts w:ascii="Times New Roman" w:hAnsi="Times New Roman" w:cs="Times New Roman"/>
        </w:rPr>
        <w:t> </w:t>
      </w:r>
      <w:r w:rsidRPr="00D76697">
        <w:rPr>
          <w:rStyle w:val="StyleUnderline"/>
        </w:rPr>
        <w:t xml:space="preserve">8, neoliberal </w:t>
      </w:r>
      <w:proofErr w:type="spellStart"/>
      <w:r w:rsidRPr="00D76697">
        <w:rPr>
          <w:rStyle w:val="StyleUnderline"/>
        </w:rPr>
        <w:t>programmes</w:t>
      </w:r>
      <w:proofErr w:type="spellEnd"/>
      <w:r w:rsidRPr="00D76697">
        <w:rPr>
          <w:rStyle w:val="StyleUnderline"/>
        </w:rPr>
        <w:t xml:space="preserve"> have</w:t>
      </w:r>
      <w:r w:rsidRPr="00D76697">
        <w:rPr>
          <w:rFonts w:cs="Times New Roman"/>
        </w:rPr>
        <w:t xml:space="preserve"> only </w:t>
      </w:r>
      <w:r w:rsidRPr="00D76697">
        <w:rPr>
          <w:rStyle w:val="StyleUnderline"/>
        </w:rPr>
        <w:t>evolved</w:t>
      </w:r>
      <w:r w:rsidRPr="00D76697">
        <w:rPr>
          <w:rFonts w:cs="Times New Roman"/>
        </w:rPr>
        <w:t xml:space="preserve"> in the sense of deep­en­ing. </w:t>
      </w:r>
      <w:r w:rsidRPr="00D76697">
        <w:rPr>
          <w:rStyle w:val="StyleUnderline"/>
        </w:rPr>
        <w:t>This continuation</w:t>
      </w:r>
      <w:r w:rsidRPr="00D76697">
        <w:rPr>
          <w:rFonts w:cs="Times New Roman"/>
        </w:rPr>
        <w:t xml:space="preserve"> of the neo­lib­eral pro­ject, or neo­lib­er­al­ism 2.0, </w:t>
      </w:r>
      <w:r w:rsidRPr="00D76697">
        <w:rPr>
          <w:rStyle w:val="StyleUnderline"/>
        </w:rPr>
        <w:t>has begun to apply another round of structural adjustments</w:t>
      </w:r>
      <w:r w:rsidRPr="00D76697">
        <w:rPr>
          <w:rFonts w:cs="Times New Roman"/>
        </w:rPr>
        <w:t xml:space="preserve">, most sig­ni­fic­antly in the form of encour­aging new and aggress­ive incur­sions by the private sec­tor into what remains of social demo­cratic insti­tu­tions and ser­vices. </w:t>
      </w:r>
      <w:r w:rsidRPr="00D76697">
        <w:rPr>
          <w:rStyle w:val="StyleUnderline"/>
        </w:rPr>
        <w:t>This is in spite of the immediately negative</w:t>
      </w:r>
      <w:r w:rsidRPr="00D76697">
        <w:rPr>
          <w:rFonts w:cs="Times New Roman"/>
        </w:rPr>
        <w:t xml:space="preserve"> eco­nomic and social </w:t>
      </w:r>
      <w:r w:rsidRPr="00D76697">
        <w:rPr>
          <w:rStyle w:val="StyleUnderline"/>
        </w:rPr>
        <w:t>effects of such policies</w:t>
      </w:r>
      <w:r w:rsidRPr="00D76697">
        <w:rPr>
          <w:rFonts w:cs="Times New Roman"/>
        </w:rPr>
        <w:t xml:space="preserve">, and the longer term fun­da­mental bar­ri­ers posed by the new global crises. </w:t>
      </w:r>
    </w:p>
    <w:p w:rsidR="00DE0AA5" w:rsidRPr="00D76697" w:rsidRDefault="00DE0AA5" w:rsidP="00DE0AA5">
      <w:pPr>
        <w:pStyle w:val="Heading4"/>
      </w:pPr>
      <w:r w:rsidRPr="00D76697">
        <w:t>The alternative articulates a “counter-conduct” – voting neg pushes towards a</w:t>
      </w:r>
      <w:r w:rsidRPr="00D76697">
        <w:rPr>
          <w:i/>
          <w:u w:val="single"/>
        </w:rPr>
        <w:t xml:space="preserve"> cooperative conduct</w:t>
      </w:r>
      <w:r w:rsidRPr="00D76697">
        <w:t xml:space="preserve"> that organizes individuals around a collectively shared </w:t>
      </w:r>
      <w:r w:rsidRPr="00D76697">
        <w:rPr>
          <w:i/>
          <w:u w:val="single"/>
        </w:rPr>
        <w:t>commons</w:t>
      </w:r>
      <w:r w:rsidRPr="00D76697">
        <w:t xml:space="preserve"> – affirming this conduct creates a new heuristic that de-couples government from the demand for competition and production</w:t>
      </w:r>
    </w:p>
    <w:p w:rsidR="00DE0AA5" w:rsidRPr="00D76697" w:rsidRDefault="00DE0AA5" w:rsidP="00DE0AA5">
      <w:pPr>
        <w:rPr>
          <w:rStyle w:val="Style13ptBold"/>
        </w:rPr>
      </w:pPr>
      <w:proofErr w:type="spellStart"/>
      <w:r w:rsidRPr="00D76697">
        <w:rPr>
          <w:rStyle w:val="Style13ptBold"/>
        </w:rPr>
        <w:t>Dardot</w:t>
      </w:r>
      <w:proofErr w:type="spellEnd"/>
      <w:r w:rsidRPr="00D76697">
        <w:rPr>
          <w:rStyle w:val="Style13ptBold"/>
        </w:rPr>
        <w:t xml:space="preserve"> &amp; Laval 13</w:t>
      </w:r>
    </w:p>
    <w:p w:rsidR="00DE0AA5" w:rsidRPr="00D76697" w:rsidRDefault="00DE0AA5" w:rsidP="00DE0AA5">
      <w:r w:rsidRPr="00D76697">
        <w:t xml:space="preserve">(Pierre </w:t>
      </w:r>
      <w:proofErr w:type="spellStart"/>
      <w:r w:rsidRPr="00D76697">
        <w:t>Dardot</w:t>
      </w:r>
      <w:proofErr w:type="spellEnd"/>
      <w:r w:rsidRPr="00D76697">
        <w:t xml:space="preserve">, philosopher and specialist in Hegel and Marx, Christian Laval, professor of sociology at the </w:t>
      </w:r>
      <w:proofErr w:type="spellStart"/>
      <w:r w:rsidRPr="00D76697">
        <w:t>Universite</w:t>
      </w:r>
      <w:proofErr w:type="spellEnd"/>
      <w:r w:rsidRPr="00D76697">
        <w:t xml:space="preserve"> Paris </w:t>
      </w:r>
      <w:proofErr w:type="spellStart"/>
      <w:r w:rsidRPr="00D76697">
        <w:t>Ouest</w:t>
      </w:r>
      <w:proofErr w:type="spellEnd"/>
      <w:r w:rsidRPr="00D76697">
        <w:t xml:space="preserve"> Nanterre La Defense, </w:t>
      </w:r>
      <w:r w:rsidRPr="00D76697">
        <w:rPr>
          <w:i/>
        </w:rPr>
        <w:t>The New Way of the World: On Neoliberal Society</w:t>
      </w:r>
      <w:r w:rsidRPr="00D76697">
        <w:t>, pgs. 318-321)</w:t>
      </w:r>
    </w:p>
    <w:p w:rsidR="00DE0AA5" w:rsidRPr="00D76697" w:rsidRDefault="00DE0AA5" w:rsidP="00DE0AA5"/>
    <w:p w:rsidR="00DE0AA5" w:rsidRPr="00D76697" w:rsidRDefault="00DE0AA5" w:rsidP="00DE0AA5">
      <w:r w:rsidRPr="00D76697">
        <w:t xml:space="preserve">This indicates to what extent we must take on board in our own way the main lesson of neo-liberalism: </w:t>
      </w:r>
      <w:r w:rsidRPr="00D76697">
        <w:rPr>
          <w:rStyle w:val="Emphasis"/>
          <w:highlight w:val="yellow"/>
        </w:rPr>
        <w:t>the subject is always to be constructed</w:t>
      </w:r>
      <w:r w:rsidRPr="00D76697">
        <w:t xml:space="preserve">. </w:t>
      </w:r>
      <w:r w:rsidRPr="00D76697">
        <w:rPr>
          <w:rStyle w:val="StyleUnderline"/>
        </w:rPr>
        <w:t>The whole question is</w:t>
      </w:r>
      <w:r w:rsidRPr="00D76697">
        <w:t xml:space="preserve"> then </w:t>
      </w:r>
      <w:r w:rsidRPr="00D76697">
        <w:rPr>
          <w:rStyle w:val="StyleUnderline"/>
        </w:rPr>
        <w:t xml:space="preserve">how to articulate </w:t>
      </w:r>
      <w:proofErr w:type="spellStart"/>
      <w:r w:rsidRPr="00D76697">
        <w:rPr>
          <w:rStyle w:val="StyleUnderline"/>
        </w:rPr>
        <w:t>subjectivation</w:t>
      </w:r>
      <w:proofErr w:type="spellEnd"/>
      <w:r w:rsidRPr="00D76697">
        <w:rPr>
          <w:rStyle w:val="StyleUnderline"/>
        </w:rPr>
        <w:t xml:space="preserve"> with resistance to power</w:t>
      </w:r>
      <w:r w:rsidRPr="00D76697">
        <w:t xml:space="preserve">. </w:t>
      </w:r>
      <w:r w:rsidRPr="00D76697">
        <w:rPr>
          <w:sz w:val="12"/>
          <w:szCs w:val="12"/>
        </w:rPr>
        <w:t xml:space="preserve">Now, precisely this issue is at the heart of all of Foucault’s thought. However, as Jeffrey T. </w:t>
      </w:r>
      <w:proofErr w:type="spellStart"/>
      <w:r w:rsidRPr="00D76697">
        <w:rPr>
          <w:sz w:val="12"/>
          <w:szCs w:val="12"/>
        </w:rPr>
        <w:t>Nealon</w:t>
      </w:r>
      <w:proofErr w:type="spellEnd"/>
      <w:r w:rsidRPr="00D76697">
        <w:rPr>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D76697">
        <w:rPr>
          <w:sz w:val="12"/>
          <w:szCs w:val="12"/>
        </w:rPr>
        <w:t>Nealon</w:t>
      </w:r>
      <w:proofErr w:type="spellEnd"/>
      <w:r w:rsidRPr="00D76697">
        <w:rPr>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D76697">
        <w:rPr>
          <w:sz w:val="12"/>
          <w:szCs w:val="12"/>
        </w:rPr>
        <w:t>aestheticization</w:t>
      </w:r>
      <w:proofErr w:type="spellEnd"/>
      <w:r w:rsidRPr="00D76697">
        <w:rPr>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D76697">
        <w:rPr>
          <w:sz w:val="12"/>
          <w:szCs w:val="12"/>
        </w:rPr>
        <w:t>subjectivation</w:t>
      </w:r>
      <w:proofErr w:type="spellEnd"/>
      <w:r w:rsidRPr="00D76697">
        <w:rPr>
          <w:sz w:val="12"/>
          <w:szCs w:val="12"/>
        </w:rPr>
        <w:t xml:space="preserve">. If one concept played a decisive role in this respect, it was ‘counter-conduct’, as developed in the lecture of 1 March 1978.56 </w:t>
      </w:r>
      <w:proofErr w:type="gramStart"/>
      <w:r w:rsidRPr="00D76697">
        <w:rPr>
          <w:sz w:val="12"/>
          <w:szCs w:val="12"/>
        </w:rPr>
        <w:t>This</w:t>
      </w:r>
      <w:proofErr w:type="gramEnd"/>
      <w:r w:rsidRPr="00D76697">
        <w:rPr>
          <w:sz w:val="12"/>
          <w:szCs w:val="12"/>
        </w:rPr>
        <w:t xml:space="preserve"> lecture was largely focused on the crisis of the pastorate. It involved identifying the specificity of the ‘revolts’ or</w:t>
      </w:r>
      <w:r w:rsidRPr="00D76697">
        <w:t xml:space="preserve"> </w:t>
      </w:r>
      <w:r w:rsidRPr="00D76697">
        <w:rPr>
          <w:rStyle w:val="StyleUnderline"/>
        </w:rPr>
        <w:t>‘</w:t>
      </w:r>
      <w:r w:rsidRPr="00D76697">
        <w:rPr>
          <w:rStyle w:val="StyleUnderline"/>
          <w:highlight w:val="yellow"/>
        </w:rPr>
        <w:t>forms of resistance of conduct’</w:t>
      </w:r>
      <w:r w:rsidRPr="00D76697">
        <w:t xml:space="preserve"> that are the correlate of the pastoral mode of power. If such forms of resistance are said to be ‘of conduct’, it is because they are forms of resistance to power as conduct and, as such, </w:t>
      </w:r>
      <w:r w:rsidRPr="00D76697">
        <w:rPr>
          <w:rStyle w:val="StyleUnderline"/>
          <w:highlight w:val="yellow"/>
        </w:rPr>
        <w:t>are</w:t>
      </w:r>
      <w:r w:rsidRPr="00D76697">
        <w:rPr>
          <w:rStyle w:val="StyleUnderline"/>
        </w:rPr>
        <w:t xml:space="preserve"> themselves </w:t>
      </w:r>
      <w:r w:rsidRPr="00D76697">
        <w:rPr>
          <w:rStyle w:val="StyleUnderline"/>
          <w:highlight w:val="yellow"/>
        </w:rPr>
        <w:t>forms of conduct opposed to</w:t>
      </w:r>
      <w:r w:rsidRPr="00D76697">
        <w:t xml:space="preserve"> this </w:t>
      </w:r>
      <w:r w:rsidRPr="00D76697">
        <w:rPr>
          <w:rStyle w:val="Emphasis"/>
        </w:rPr>
        <w:t>‘</w:t>
      </w:r>
      <w:r w:rsidRPr="00D76697">
        <w:rPr>
          <w:rStyle w:val="Emphasis"/>
          <w:highlight w:val="yellow"/>
        </w:rPr>
        <w:t>power-conduct’</w:t>
      </w:r>
      <w:r w:rsidRPr="00D76697">
        <w:t xml:space="preserve">. </w:t>
      </w:r>
      <w:r w:rsidRPr="00D76697">
        <w:rPr>
          <w:rStyle w:val="StyleUnderline"/>
        </w:rPr>
        <w:t xml:space="preserve">The term </w:t>
      </w:r>
      <w:r w:rsidRPr="00D76697">
        <w:rPr>
          <w:rStyle w:val="Emphasis"/>
        </w:rPr>
        <w:t>‘conduct’</w:t>
      </w:r>
      <w:r w:rsidRPr="00D76697">
        <w:t xml:space="preserve"> in fact </w:t>
      </w:r>
      <w:r w:rsidRPr="00D76697">
        <w:rPr>
          <w:rStyle w:val="StyleUnderline"/>
        </w:rPr>
        <w:t>admits of two meanings</w:t>
      </w:r>
      <w:r w:rsidRPr="00D76697">
        <w:t xml:space="preserve">: </w:t>
      </w:r>
      <w:r w:rsidRPr="00D76697">
        <w:rPr>
          <w:rStyle w:val="StyleUnderline"/>
        </w:rPr>
        <w:t>an activity that consists in conducting others</w:t>
      </w:r>
      <w:r w:rsidRPr="00D76697">
        <w:t xml:space="preserve">, or </w:t>
      </w:r>
      <w:r w:rsidRPr="00D76697">
        <w:rPr>
          <w:rStyle w:val="Emphasis"/>
        </w:rPr>
        <w:t>‘conduction’</w:t>
      </w:r>
      <w:r w:rsidRPr="00D76697">
        <w:t xml:space="preserve">; </w:t>
      </w:r>
      <w:r w:rsidRPr="00D76697">
        <w:rPr>
          <w:rStyle w:val="StyleUnderline"/>
        </w:rPr>
        <w:t xml:space="preserve">and </w:t>
      </w:r>
      <w:r w:rsidRPr="00D76697">
        <w:rPr>
          <w:rStyle w:val="Emphasis"/>
        </w:rPr>
        <w:t>the way one conducts oneself</w:t>
      </w:r>
      <w:r w:rsidRPr="00D76697">
        <w:rPr>
          <w:rStyle w:val="StyleUnderline"/>
        </w:rPr>
        <w:t xml:space="preserve"> under the influence of this activity of conduction</w:t>
      </w:r>
      <w:r w:rsidRPr="00D76697">
        <w:t xml:space="preserve">.57 </w:t>
      </w:r>
      <w:r w:rsidRPr="00D76697">
        <w:rPr>
          <w:rStyle w:val="StyleUnderline"/>
          <w:highlight w:val="yellow"/>
        </w:rPr>
        <w:t>The idea of ‘counter-conduct’</w:t>
      </w:r>
      <w:r w:rsidRPr="00D76697">
        <w:t xml:space="preserve"> therefore </w:t>
      </w:r>
      <w:r w:rsidRPr="00D76697">
        <w:rPr>
          <w:rStyle w:val="StyleUnderline"/>
          <w:highlight w:val="yellow"/>
        </w:rPr>
        <w:t>has the advantage of directly signifying a ‘struggle against the procedures implemented for conducting others’</w:t>
      </w:r>
      <w:r w:rsidRPr="00D76697">
        <w:rPr>
          <w:rStyle w:val="StyleUnderline"/>
        </w:rPr>
        <w:t>, unlike the term ‘misconduct’, which only refers to the passive sense of the word</w:t>
      </w:r>
      <w:r w:rsidRPr="00D76697">
        <w:t xml:space="preserve">.58 </w:t>
      </w:r>
      <w:r w:rsidRPr="00D76697">
        <w:rPr>
          <w:rStyle w:val="StyleUnderline"/>
          <w:highlight w:val="yellow"/>
        </w:rPr>
        <w:t>Through ‘counter-conduct’, people seek</w:t>
      </w:r>
      <w:r w:rsidRPr="00D76697">
        <w:rPr>
          <w:rStyle w:val="StyleUnderline"/>
        </w:rPr>
        <w:t xml:space="preserve"> both </w:t>
      </w:r>
      <w:r w:rsidRPr="00D76697">
        <w:rPr>
          <w:rStyle w:val="StyleUnderline"/>
          <w:highlight w:val="yellow"/>
        </w:rPr>
        <w:t xml:space="preserve">to </w:t>
      </w:r>
      <w:r w:rsidRPr="00D76697">
        <w:rPr>
          <w:rStyle w:val="Emphasis"/>
          <w:highlight w:val="yellow"/>
        </w:rPr>
        <w:t>escape conduction by others</w:t>
      </w:r>
      <w:r w:rsidRPr="00D76697">
        <w:rPr>
          <w:rStyle w:val="StyleUnderline"/>
          <w:highlight w:val="yellow"/>
        </w:rPr>
        <w:t xml:space="preserve"> and</w:t>
      </w:r>
      <w:r w:rsidRPr="00D76697">
        <w:rPr>
          <w:rStyle w:val="StyleUnderline"/>
        </w:rPr>
        <w:t xml:space="preserve"> to </w:t>
      </w:r>
      <w:r w:rsidRPr="00D76697">
        <w:rPr>
          <w:rStyle w:val="Emphasis"/>
          <w:highlight w:val="yellow"/>
        </w:rPr>
        <w:t>define a way of conducting themselves towards others</w:t>
      </w:r>
      <w:r w:rsidRPr="00D76697">
        <w:t>.</w:t>
      </w:r>
      <w:r w:rsidRPr="00D76697">
        <w:rPr>
          <w:sz w:val="12"/>
        </w:rPr>
        <w:t xml:space="preserve">¶ </w:t>
      </w:r>
      <w:r w:rsidRPr="00D76697">
        <w:rPr>
          <w:rStyle w:val="StyleUnderline"/>
        </w:rPr>
        <w:t>What relevance might this observation have for</w:t>
      </w:r>
      <w:r w:rsidRPr="00D76697">
        <w:t xml:space="preserve"> a reflection on </w:t>
      </w:r>
      <w:r w:rsidRPr="00D76697">
        <w:rPr>
          <w:rStyle w:val="StyleUnderline"/>
        </w:rPr>
        <w:t xml:space="preserve">resistance to neo-liberal </w:t>
      </w:r>
      <w:proofErr w:type="spellStart"/>
      <w:r w:rsidRPr="00D76697">
        <w:rPr>
          <w:rStyle w:val="StyleUnderline"/>
        </w:rPr>
        <w:t>governmentality</w:t>
      </w:r>
      <w:proofErr w:type="spellEnd"/>
      <w:r w:rsidRPr="00D76697">
        <w:t xml:space="preserve">? It will be said that the concept is introduced in the context of an analysis of the pastorate, not government. </w:t>
      </w:r>
      <w:proofErr w:type="spellStart"/>
      <w:r w:rsidRPr="00D76697">
        <w:rPr>
          <w:rStyle w:val="StyleUnderline"/>
        </w:rPr>
        <w:t>Governmentality</w:t>
      </w:r>
      <w:proofErr w:type="spellEnd"/>
      <w:r w:rsidRPr="00D76697">
        <w:t xml:space="preserve">, at least </w:t>
      </w:r>
      <w:r w:rsidRPr="00D76697">
        <w:rPr>
          <w:rStyle w:val="StyleUnderline"/>
        </w:rPr>
        <w:t>in its</w:t>
      </w:r>
      <w:r w:rsidRPr="00D76697">
        <w:t xml:space="preserve"> specifically </w:t>
      </w:r>
      <w:r w:rsidRPr="00D76697">
        <w:rPr>
          <w:rStyle w:val="StyleUnderline"/>
        </w:rPr>
        <w:t>neo-liberal form</w:t>
      </w:r>
      <w:r w:rsidRPr="00D76697">
        <w:t xml:space="preserve">, precisely </w:t>
      </w:r>
      <w:r w:rsidRPr="00D76697">
        <w:rPr>
          <w:rStyle w:val="StyleUnderline"/>
        </w:rPr>
        <w:t>makes conducting others through their conduct towards themselves its real goal</w:t>
      </w:r>
      <w:r w:rsidRPr="00D76697">
        <w:t xml:space="preserve">. </w:t>
      </w:r>
      <w:r w:rsidRPr="00D76697">
        <w:rPr>
          <w:rStyle w:val="StyleUnderline"/>
        </w:rPr>
        <w:t>The peculiarity of</w:t>
      </w:r>
      <w:r w:rsidRPr="00D76697">
        <w:t xml:space="preserve"> this conduct towards oneself, </w:t>
      </w:r>
      <w:r w:rsidRPr="00D76697">
        <w:rPr>
          <w:rStyle w:val="StyleUnderline"/>
          <w:highlight w:val="yellow"/>
        </w:rPr>
        <w:t>conducting oneself as a personal enterprise</w:t>
      </w:r>
      <w:r w:rsidRPr="00D76697">
        <w:rPr>
          <w:rStyle w:val="StyleUnderline"/>
        </w:rPr>
        <w:t xml:space="preserve">, is that it immediately and directly </w:t>
      </w:r>
      <w:r w:rsidRPr="00D76697">
        <w:rPr>
          <w:rStyle w:val="StyleUnderline"/>
          <w:highlight w:val="yellow"/>
        </w:rPr>
        <w:t>induces</w:t>
      </w:r>
      <w:r w:rsidRPr="00D76697">
        <w:rPr>
          <w:rStyle w:val="StyleUnderline"/>
        </w:rPr>
        <w:t xml:space="preserve"> a certain conduct towards others</w:t>
      </w:r>
      <w:r w:rsidRPr="00D76697">
        <w:t xml:space="preserve">: </w:t>
      </w:r>
      <w:r w:rsidRPr="00D76697">
        <w:rPr>
          <w:rStyle w:val="Emphasis"/>
          <w:highlight w:val="yellow"/>
        </w:rPr>
        <w:t>competition with others</w:t>
      </w:r>
      <w:r w:rsidRPr="00D76697">
        <w:t xml:space="preserve">, </w:t>
      </w:r>
      <w:r w:rsidRPr="00D76697">
        <w:rPr>
          <w:sz w:val="12"/>
          <w:szCs w:val="12"/>
        </w:rPr>
        <w:t xml:space="preserve">regarded as so many personal enterprises. Consequently, counter-conduct as a form of resistance to this </w:t>
      </w:r>
      <w:proofErr w:type="spellStart"/>
      <w:r w:rsidRPr="00D76697">
        <w:rPr>
          <w:sz w:val="12"/>
          <w:szCs w:val="12"/>
        </w:rPr>
        <w:t>governmentality</w:t>
      </w:r>
      <w:proofErr w:type="spellEnd"/>
      <w:r w:rsidRPr="00D76697">
        <w:rPr>
          <w:sz w:val="12"/>
          <w:szCs w:val="12"/>
        </w:rPr>
        <w:t xml:space="preserve">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w:t>
      </w:r>
      <w:proofErr w:type="spellStart"/>
      <w:r w:rsidRPr="00D76697">
        <w:rPr>
          <w:sz w:val="12"/>
          <w:szCs w:val="12"/>
        </w:rPr>
        <w:t>governmentality</w:t>
      </w:r>
      <w:proofErr w:type="spellEnd"/>
      <w:r w:rsidRPr="00D76697">
        <w:rPr>
          <w:sz w:val="12"/>
          <w:szCs w:val="12"/>
        </w:rPr>
        <w:t xml:space="preserve">, the first revolt, the first confrontation’,59 it means that ethics and politics are absolutely inseparable.¶ To the </w:t>
      </w:r>
      <w:proofErr w:type="spellStart"/>
      <w:r w:rsidRPr="00D76697">
        <w:rPr>
          <w:sz w:val="12"/>
          <w:szCs w:val="12"/>
        </w:rPr>
        <w:t>subjectivation</w:t>
      </w:r>
      <w:proofErr w:type="spellEnd"/>
      <w:r w:rsidRPr="00D76697">
        <w:rPr>
          <w:sz w:val="12"/>
          <w:szCs w:val="12"/>
        </w:rPr>
        <w:t>-subjection represented by ultra-</w:t>
      </w:r>
      <w:proofErr w:type="spellStart"/>
      <w:r w:rsidRPr="00D76697">
        <w:rPr>
          <w:sz w:val="12"/>
          <w:szCs w:val="12"/>
        </w:rPr>
        <w:t>subjectivation</w:t>
      </w:r>
      <w:proofErr w:type="spellEnd"/>
      <w:r w:rsidRPr="00D76697">
        <w:rPr>
          <w:sz w:val="12"/>
          <w:szCs w:val="12"/>
        </w:rPr>
        <w:t xml:space="preserve">, we must oppose a </w:t>
      </w:r>
      <w:proofErr w:type="spellStart"/>
      <w:r w:rsidRPr="00D76697">
        <w:rPr>
          <w:sz w:val="12"/>
          <w:szCs w:val="12"/>
        </w:rPr>
        <w:t>subjectivation</w:t>
      </w:r>
      <w:proofErr w:type="spellEnd"/>
      <w:r w:rsidRPr="00D76697">
        <w:rPr>
          <w:sz w:val="12"/>
          <w:szCs w:val="12"/>
        </w:rPr>
        <w:t xml:space="preserve"> by forms of counter-conduct.</w:t>
      </w:r>
      <w:r w:rsidRPr="00D76697">
        <w:t xml:space="preserve"> </w:t>
      </w:r>
      <w:r w:rsidRPr="00D76697">
        <w:rPr>
          <w:rStyle w:val="StyleUnderline"/>
        </w:rPr>
        <w:t xml:space="preserve">To neo-liberal </w:t>
      </w:r>
      <w:proofErr w:type="spellStart"/>
      <w:r w:rsidRPr="00D76697">
        <w:rPr>
          <w:rStyle w:val="StyleUnderline"/>
        </w:rPr>
        <w:t>governmentality</w:t>
      </w:r>
      <w:proofErr w:type="spellEnd"/>
      <w:r w:rsidRPr="00D76697">
        <w:rPr>
          <w:rStyle w:val="StyleUnderline"/>
        </w:rPr>
        <w:t xml:space="preserve"> as a specific way of conducting the conduct of others, </w:t>
      </w:r>
      <w:r w:rsidRPr="00D76697">
        <w:rPr>
          <w:rStyle w:val="StyleUnderline"/>
          <w:highlight w:val="yellow"/>
        </w:rPr>
        <w:t>we must</w:t>
      </w:r>
      <w:r w:rsidRPr="00D76697">
        <w:t xml:space="preserve"> therefore </w:t>
      </w:r>
      <w:r w:rsidRPr="00D76697">
        <w:rPr>
          <w:rStyle w:val="StyleUnderline"/>
          <w:highlight w:val="yellow"/>
        </w:rPr>
        <w:t>oppose a no less specific double refusal</w:t>
      </w:r>
      <w:r w:rsidRPr="00D76697">
        <w:t xml:space="preserve">: </w:t>
      </w:r>
      <w:r w:rsidRPr="00D76697">
        <w:rPr>
          <w:rStyle w:val="Emphasis"/>
          <w:highlight w:val="yellow"/>
        </w:rPr>
        <w:t>a refusal to conduct oneself towards oneself as a personal enterprise</w:t>
      </w:r>
      <w:r w:rsidRPr="00D76697">
        <w:rPr>
          <w:rStyle w:val="StyleUnderline"/>
        </w:rPr>
        <w:t xml:space="preserve"> </w:t>
      </w:r>
      <w:r w:rsidRPr="00D76697">
        <w:rPr>
          <w:rStyle w:val="StyleUnderline"/>
          <w:highlight w:val="yellow"/>
        </w:rPr>
        <w:t xml:space="preserve">and </w:t>
      </w:r>
      <w:r w:rsidRPr="00D76697">
        <w:rPr>
          <w:rStyle w:val="Emphasis"/>
          <w:highlight w:val="yellow"/>
        </w:rPr>
        <w:t>a refusal to conduct oneself towards others in accordance with the norm of competition</w:t>
      </w:r>
      <w:r w:rsidRPr="00D76697">
        <w:t xml:space="preserve">. As such, the double refusal is not ‘passive disobedience’.60 For, </w:t>
      </w:r>
      <w:r w:rsidRPr="00D76697">
        <w:rPr>
          <w:rStyle w:val="StyleUnderline"/>
        </w:rPr>
        <w:t>if it is true</w:t>
      </w:r>
      <w:r w:rsidRPr="00D76697">
        <w:t xml:space="preserve"> that the </w:t>
      </w:r>
      <w:r w:rsidRPr="00D76697">
        <w:rPr>
          <w:rStyle w:val="StyleUnderline"/>
        </w:rPr>
        <w:t>personal enterprise’s relationship to the self immediately and directly determines a certain kind of relationship to others</w:t>
      </w:r>
      <w:r w:rsidRPr="00D76697">
        <w:t xml:space="preserve"> – </w:t>
      </w:r>
      <w:r w:rsidRPr="00D76697">
        <w:rPr>
          <w:rStyle w:val="StyleUnderline"/>
        </w:rPr>
        <w:t>generalized competition</w:t>
      </w:r>
      <w:r w:rsidRPr="00D76697">
        <w:t xml:space="preserve"> – </w:t>
      </w:r>
      <w:r w:rsidRPr="00D76697">
        <w:rPr>
          <w:rStyle w:val="StyleUnderline"/>
        </w:rPr>
        <w:t>conversely, the refusal to function as a personal enterprise</w:t>
      </w:r>
      <w:r w:rsidRPr="00D76697">
        <w:t xml:space="preserve">, which is self-distance </w:t>
      </w:r>
      <w:r w:rsidRPr="00D76697">
        <w:rPr>
          <w:rStyle w:val="StyleUnderline"/>
        </w:rPr>
        <w:t xml:space="preserve">and </w:t>
      </w:r>
      <w:r w:rsidRPr="00D76697">
        <w:rPr>
          <w:rStyle w:val="StyleUnderline"/>
          <w:highlight w:val="yellow"/>
        </w:rPr>
        <w:t>a refusal to line up in the race for performance</w:t>
      </w:r>
      <w:r w:rsidRPr="00D76697">
        <w:rPr>
          <w:rStyle w:val="StyleUnderline"/>
        </w:rPr>
        <w:t xml:space="preserve">, </w:t>
      </w:r>
      <w:r w:rsidRPr="00D76697">
        <w:rPr>
          <w:rStyle w:val="StyleUnderline"/>
          <w:highlight w:val="yellow"/>
        </w:rPr>
        <w:t>can only</w:t>
      </w:r>
      <w:r w:rsidRPr="00D76697">
        <w:rPr>
          <w:rStyle w:val="StyleUnderline"/>
        </w:rPr>
        <w:t xml:space="preserve"> practically </w:t>
      </w:r>
      <w:r w:rsidRPr="00D76697">
        <w:rPr>
          <w:rStyle w:val="StyleUnderline"/>
          <w:highlight w:val="yellow"/>
        </w:rPr>
        <w:t>occur</w:t>
      </w:r>
      <w:r w:rsidRPr="00D76697">
        <w:rPr>
          <w:rStyle w:val="StyleUnderline"/>
        </w:rPr>
        <w:t xml:space="preserve"> </w:t>
      </w:r>
      <w:r w:rsidRPr="00D76697">
        <w:rPr>
          <w:rStyle w:val="StyleUnderline"/>
          <w:highlight w:val="yellow"/>
        </w:rPr>
        <w:t xml:space="preserve">on condition of </w:t>
      </w:r>
      <w:r w:rsidRPr="00D76697">
        <w:rPr>
          <w:rStyle w:val="Emphasis"/>
          <w:highlight w:val="yellow"/>
        </w:rPr>
        <w:t>establishing cooperative relations with others</w:t>
      </w:r>
      <w:r w:rsidRPr="00D76697">
        <w:rPr>
          <w:rStyle w:val="StyleUnderline"/>
          <w:highlight w:val="yellow"/>
        </w:rPr>
        <w:t xml:space="preserve">, </w:t>
      </w:r>
      <w:r w:rsidRPr="00D76697">
        <w:rPr>
          <w:rStyle w:val="Emphasis"/>
          <w:highlight w:val="yellow"/>
        </w:rPr>
        <w:t>sharing and pooling</w:t>
      </w:r>
      <w:r w:rsidRPr="00D76697">
        <w:t xml:space="preserve">. In fact, </w:t>
      </w:r>
      <w:r w:rsidRPr="00D76697">
        <w:rPr>
          <w:rStyle w:val="StyleUnderline"/>
        </w:rPr>
        <w:t>where would be the sense in a self-distance severed from any cooperative practice</w:t>
      </w:r>
      <w:r w:rsidRPr="00D76697">
        <w:t xml:space="preserve">? </w:t>
      </w:r>
      <w:r w:rsidRPr="00D76697">
        <w:rPr>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D76697">
        <w:rPr>
          <w:sz w:val="12"/>
          <w:szCs w:val="12"/>
        </w:rPr>
        <w:t>Certainly not a counter-conduct.</w:t>
      </w:r>
      <w:proofErr w:type="gramEnd"/>
      <w:r w:rsidRPr="00D76697">
        <w:rPr>
          <w:sz w:val="12"/>
          <w:szCs w:val="12"/>
        </w:rPr>
        <w:t xml:space="preserve"> All the more so in that</w:t>
      </w:r>
      <w:r w:rsidRPr="00D76697">
        <w:t xml:space="preserve"> </w:t>
      </w:r>
      <w:r w:rsidRPr="00D76697">
        <w:rPr>
          <w:rStyle w:val="StyleUnderline"/>
        </w:rPr>
        <w:t xml:space="preserve">such a game could lead the subject, for want of anything better, to take refuge in a </w:t>
      </w:r>
      <w:r w:rsidRPr="00D76697">
        <w:rPr>
          <w:rStyle w:val="Emphasis"/>
        </w:rPr>
        <w:t>compensatory identity</w:t>
      </w:r>
      <w:r w:rsidRPr="00D76697">
        <w:t xml:space="preserve">, which at least has the advantage of some stability by contrast with the imperative of indefinite self-transcendence. </w:t>
      </w:r>
      <w:r w:rsidRPr="00D76697">
        <w:rPr>
          <w:rStyle w:val="StyleUnderline"/>
        </w:rPr>
        <w:t xml:space="preserve">Far from threatening the neo-liberal order, </w:t>
      </w:r>
      <w:r w:rsidRPr="00D76697">
        <w:rPr>
          <w:rStyle w:val="Emphasis"/>
          <w:highlight w:val="yellow"/>
        </w:rPr>
        <w:t>fixation with identity</w:t>
      </w:r>
      <w:r w:rsidRPr="00D76697">
        <w:t xml:space="preserve">, whatever its nature, </w:t>
      </w:r>
      <w:r w:rsidRPr="00D76697">
        <w:rPr>
          <w:rStyle w:val="StyleUnderline"/>
          <w:highlight w:val="yellow"/>
        </w:rPr>
        <w:t xml:space="preserve">looks like </w:t>
      </w:r>
      <w:r w:rsidRPr="00D76697">
        <w:rPr>
          <w:rStyle w:val="Emphasis"/>
          <w:highlight w:val="yellow"/>
        </w:rPr>
        <w:t xml:space="preserve">a </w:t>
      </w:r>
      <w:proofErr w:type="spellStart"/>
      <w:r w:rsidRPr="00D76697">
        <w:rPr>
          <w:rStyle w:val="Emphasis"/>
          <w:highlight w:val="yellow"/>
        </w:rPr>
        <w:t>fall-back</w:t>
      </w:r>
      <w:proofErr w:type="spellEnd"/>
      <w:r w:rsidRPr="00D76697">
        <w:rPr>
          <w:rStyle w:val="Emphasis"/>
          <w:highlight w:val="yellow"/>
        </w:rPr>
        <w:t xml:space="preserve"> position</w:t>
      </w:r>
      <w:r w:rsidRPr="00D76697">
        <w:rPr>
          <w:rStyle w:val="StyleUnderline"/>
          <w:highlight w:val="yellow"/>
        </w:rPr>
        <w:t xml:space="preserve"> for subjects weary of themselves</w:t>
      </w:r>
      <w:r w:rsidRPr="00D76697">
        <w:t xml:space="preserve">, for all those who have abandoned the race or been excluded from it from the outset. </w:t>
      </w:r>
      <w:r w:rsidRPr="00D76697">
        <w:rPr>
          <w:rStyle w:val="StyleUnderline"/>
        </w:rPr>
        <w:t xml:space="preserve">Worse, </w:t>
      </w:r>
      <w:r w:rsidRPr="00D76697">
        <w:rPr>
          <w:rStyle w:val="Emphasis"/>
          <w:highlight w:val="yellow"/>
        </w:rPr>
        <w:t>it recreates the logic of competition</w:t>
      </w:r>
      <w:r w:rsidRPr="00D76697">
        <w:rPr>
          <w:rStyle w:val="StyleUnderline"/>
          <w:highlight w:val="yellow"/>
        </w:rPr>
        <w:t xml:space="preserve"> at the level of relations between ‘little communities’</w:t>
      </w:r>
      <w:r w:rsidRPr="00D76697">
        <w:t xml:space="preserve">. </w:t>
      </w:r>
      <w:r w:rsidRPr="00D76697">
        <w:rPr>
          <w:rStyle w:val="StyleUnderline"/>
        </w:rPr>
        <w:t>Far from being valuable in itself</w:t>
      </w:r>
      <w:r w:rsidRPr="00D76697">
        <w:t xml:space="preserve">, independently of any articulation with politics, </w:t>
      </w:r>
      <w:r w:rsidRPr="00D76697">
        <w:rPr>
          <w:rStyle w:val="StyleUnderline"/>
        </w:rPr>
        <w:t xml:space="preserve">individual </w:t>
      </w:r>
      <w:proofErr w:type="spellStart"/>
      <w:r w:rsidRPr="00D76697">
        <w:rPr>
          <w:rStyle w:val="StyleUnderline"/>
        </w:rPr>
        <w:t>subjectivation</w:t>
      </w:r>
      <w:proofErr w:type="spellEnd"/>
      <w:r w:rsidRPr="00D76697">
        <w:rPr>
          <w:rStyle w:val="StyleUnderline"/>
        </w:rPr>
        <w:t xml:space="preserve"> is bound up at its very core with collective </w:t>
      </w:r>
      <w:proofErr w:type="spellStart"/>
      <w:r w:rsidRPr="00D76697">
        <w:rPr>
          <w:rStyle w:val="StyleUnderline"/>
        </w:rPr>
        <w:t>subjectivation</w:t>
      </w:r>
      <w:proofErr w:type="spellEnd"/>
      <w:r w:rsidRPr="00D76697">
        <w:t xml:space="preserve">. In this sense, sheer </w:t>
      </w:r>
      <w:proofErr w:type="spellStart"/>
      <w:r w:rsidRPr="00D76697">
        <w:t>aestheticization</w:t>
      </w:r>
      <w:proofErr w:type="spellEnd"/>
      <w:r w:rsidRPr="00D76697">
        <w:t xml:space="preserve"> of ethics is a pure and simple abandonment of a genuinely ethical attitude. </w:t>
      </w:r>
      <w:r w:rsidRPr="00D76697">
        <w:rPr>
          <w:rStyle w:val="StyleUnderline"/>
        </w:rPr>
        <w:t xml:space="preserve">The </w:t>
      </w:r>
      <w:r w:rsidRPr="00D76697">
        <w:rPr>
          <w:rStyle w:val="StyleUnderline"/>
          <w:highlight w:val="yellow"/>
        </w:rPr>
        <w:t xml:space="preserve">invention of new forms of existence can only be </w:t>
      </w:r>
      <w:r w:rsidRPr="00D76697">
        <w:rPr>
          <w:rStyle w:val="Emphasis"/>
          <w:highlight w:val="yellow"/>
        </w:rPr>
        <w:t>a collective act</w:t>
      </w:r>
      <w:r w:rsidRPr="00D76697">
        <w:t xml:space="preserve">, </w:t>
      </w:r>
      <w:r w:rsidRPr="00D76697">
        <w:rPr>
          <w:rStyle w:val="StyleUnderline"/>
        </w:rPr>
        <w:t>attributable to the</w:t>
      </w:r>
      <w:r w:rsidRPr="00D76697">
        <w:t xml:space="preserve"> multiplication and </w:t>
      </w:r>
      <w:r w:rsidRPr="00D76697">
        <w:rPr>
          <w:rStyle w:val="StyleUnderline"/>
        </w:rPr>
        <w:t xml:space="preserve">intensification of </w:t>
      </w:r>
      <w:r w:rsidRPr="00D76697">
        <w:rPr>
          <w:rStyle w:val="Emphasis"/>
        </w:rPr>
        <w:t>cooperative counter-conduct</w:t>
      </w:r>
      <w:r w:rsidRPr="00D76697">
        <w:t xml:space="preserve">. </w:t>
      </w:r>
      <w:r w:rsidRPr="00D76697">
        <w:rPr>
          <w:sz w:val="12"/>
          <w:szCs w:val="12"/>
        </w:rPr>
        <w:t xml:space="preserve">A collective refusal to ‘work more’, if only local, is a good example of an attitude that can pave the way for such forms of counter-conduct. In effect, it breaks what André </w:t>
      </w:r>
      <w:proofErr w:type="spellStart"/>
      <w:r w:rsidRPr="00D76697">
        <w:rPr>
          <w:sz w:val="12"/>
          <w:szCs w:val="12"/>
        </w:rPr>
        <w:t>Gorz</w:t>
      </w:r>
      <w:proofErr w:type="spellEnd"/>
      <w:r w:rsidRPr="00D76697">
        <w:rPr>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D76697">
        <w:rPr>
          <w:sz w:val="12"/>
        </w:rPr>
        <w:t xml:space="preserve"> </w:t>
      </w:r>
      <w:proofErr w:type="gramStart"/>
      <w:r w:rsidRPr="00D76697">
        <w:rPr>
          <w:rStyle w:val="StyleUnderline"/>
          <w:highlight w:val="yellow"/>
        </w:rPr>
        <w:t>The</w:t>
      </w:r>
      <w:proofErr w:type="gramEnd"/>
      <w:r w:rsidRPr="00D76697">
        <w:rPr>
          <w:rStyle w:val="StyleUnderline"/>
        </w:rPr>
        <w:t xml:space="preserve"> </w:t>
      </w:r>
      <w:r w:rsidRPr="00D76697">
        <w:rPr>
          <w:rStyle w:val="StyleUnderline"/>
          <w:highlight w:val="yellow"/>
        </w:rPr>
        <w:t>genealogy of neo-lib</w:t>
      </w:r>
      <w:r w:rsidRPr="00D76697">
        <w:rPr>
          <w:rStyle w:val="StyleUnderline"/>
        </w:rPr>
        <w:t>eralism</w:t>
      </w:r>
      <w:r w:rsidRPr="00D76697">
        <w:t xml:space="preserve"> attempted </w:t>
      </w:r>
      <w:r w:rsidRPr="00D76697">
        <w:rPr>
          <w:rStyle w:val="StyleUnderline"/>
        </w:rPr>
        <w:t xml:space="preserve">in this book </w:t>
      </w:r>
      <w:r w:rsidRPr="00D76697">
        <w:rPr>
          <w:rStyle w:val="StyleUnderline"/>
          <w:highlight w:val="yellow"/>
        </w:rPr>
        <w:t>teaches</w:t>
      </w:r>
      <w:r w:rsidRPr="00D76697">
        <w:t xml:space="preserve"> us that </w:t>
      </w:r>
      <w:r w:rsidRPr="00D76697">
        <w:rPr>
          <w:rStyle w:val="StyleUnderline"/>
          <w:highlight w:val="yellow"/>
        </w:rPr>
        <w:t>the new global rationality is</w:t>
      </w:r>
      <w:r w:rsidRPr="00D76697">
        <w:t xml:space="preserve"> in </w:t>
      </w:r>
      <w:r w:rsidRPr="00D76697">
        <w:rPr>
          <w:rStyle w:val="StyleUnderline"/>
          <w:highlight w:val="yellow"/>
        </w:rPr>
        <w:t>no</w:t>
      </w:r>
      <w:r w:rsidRPr="00D76697">
        <w:t xml:space="preserve"> wise an </w:t>
      </w:r>
      <w:r w:rsidRPr="00D76697">
        <w:rPr>
          <w:rStyle w:val="StyleUnderline"/>
          <w:highlight w:val="yellow"/>
        </w:rPr>
        <w:t>inevitable fate shackling humanity</w:t>
      </w:r>
      <w:r w:rsidRPr="00D76697">
        <w:t xml:space="preserve">. Unlike Hegelian Reason, it is not the reason of human history. </w:t>
      </w:r>
      <w:r w:rsidRPr="00D76697">
        <w:rPr>
          <w:rStyle w:val="StyleUnderline"/>
        </w:rPr>
        <w:t xml:space="preserve">It is itself </w:t>
      </w:r>
      <w:r w:rsidRPr="00D76697">
        <w:rPr>
          <w:rStyle w:val="Emphasis"/>
        </w:rPr>
        <w:t>wholly historical</w:t>
      </w:r>
      <w:r w:rsidRPr="00D76697">
        <w:t xml:space="preserve"> – that is, </w:t>
      </w:r>
      <w:r w:rsidRPr="00D76697">
        <w:rPr>
          <w:rStyle w:val="StyleUnderline"/>
        </w:rPr>
        <w:t xml:space="preserve">relative to strictly singular conditions that cannot legitimately be regarded as </w:t>
      </w:r>
      <w:proofErr w:type="spellStart"/>
      <w:r w:rsidRPr="00D76697">
        <w:rPr>
          <w:rStyle w:val="StyleUnderline"/>
        </w:rPr>
        <w:t>untranscendable</w:t>
      </w:r>
      <w:proofErr w:type="spellEnd"/>
      <w:r w:rsidRPr="00D76697">
        <w:t xml:space="preserve">. </w:t>
      </w:r>
      <w:r w:rsidRPr="00D76697">
        <w:rPr>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D76697">
        <w:t xml:space="preserve"> </w:t>
      </w:r>
      <w:r w:rsidRPr="00D76697">
        <w:rPr>
          <w:rStyle w:val="StyleUnderline"/>
        </w:rPr>
        <w:t xml:space="preserve">There are only </w:t>
      </w:r>
      <w:r w:rsidRPr="00D76697">
        <w:rPr>
          <w:rStyle w:val="StyleUnderline"/>
          <w:highlight w:val="yellow"/>
        </w:rPr>
        <w:t>human beings</w:t>
      </w:r>
      <w:r w:rsidRPr="00D76697">
        <w:rPr>
          <w:rStyle w:val="StyleUnderline"/>
        </w:rPr>
        <w:t xml:space="preserve"> who act in given conditions and </w:t>
      </w:r>
      <w:r w:rsidRPr="00D76697">
        <w:rPr>
          <w:rStyle w:val="StyleUnderline"/>
          <w:highlight w:val="yellow"/>
        </w:rPr>
        <w:t>seek</w:t>
      </w:r>
      <w:r w:rsidRPr="00D76697">
        <w:rPr>
          <w:rStyle w:val="StyleUnderline"/>
        </w:rPr>
        <w:t xml:space="preserve"> through their action </w:t>
      </w:r>
      <w:r w:rsidRPr="00D76697">
        <w:rPr>
          <w:rStyle w:val="Emphasis"/>
          <w:highlight w:val="yellow"/>
        </w:rPr>
        <w:t>to open up a future for themselves</w:t>
      </w:r>
      <w:r w:rsidRPr="00D76697">
        <w:t xml:space="preserve">. </w:t>
      </w:r>
      <w:r w:rsidRPr="00D76697">
        <w:rPr>
          <w:rStyle w:val="StyleUnderline"/>
        </w:rPr>
        <w:t>I</w:t>
      </w:r>
      <w:r w:rsidRPr="00D76697">
        <w:rPr>
          <w:rStyle w:val="StyleUnderline"/>
          <w:highlight w:val="yellow"/>
        </w:rPr>
        <w:t>t is up to us to enable a new sense of possibility</w:t>
      </w:r>
      <w:r w:rsidRPr="00D76697">
        <w:t xml:space="preserve"> to blaze a trail. The </w:t>
      </w:r>
      <w:r w:rsidRPr="00D76697">
        <w:rPr>
          <w:rStyle w:val="StyleUnderline"/>
        </w:rPr>
        <w:t>government</w:t>
      </w:r>
      <w:r w:rsidRPr="00D76697">
        <w:t xml:space="preserve"> of human beings </w:t>
      </w:r>
      <w:r w:rsidRPr="00D76697">
        <w:rPr>
          <w:rStyle w:val="StyleUnderline"/>
        </w:rPr>
        <w:t>can be aligned with horizons other than those of maximizing performance, unlimited production and generalized control</w:t>
      </w:r>
      <w:r w:rsidRPr="00D76697">
        <w:t xml:space="preserve">. </w:t>
      </w:r>
      <w:r w:rsidRPr="00A866EF">
        <w:rPr>
          <w:rStyle w:val="Emphasis"/>
          <w:highlight w:val="yellow"/>
        </w:rPr>
        <w:t>It can sustain itself with self-government that opens onto different relations with others than</w:t>
      </w:r>
      <w:r w:rsidRPr="00A866EF">
        <w:rPr>
          <w:highlight w:val="yellow"/>
        </w:rPr>
        <w:t xml:space="preserve"> that of </w:t>
      </w:r>
      <w:r w:rsidRPr="00A866EF">
        <w:rPr>
          <w:rStyle w:val="Emphasis"/>
          <w:highlight w:val="yellow"/>
        </w:rPr>
        <w:t>competition between ‘self-enterprising actors’</w:t>
      </w:r>
      <w:r w:rsidRPr="00D76697">
        <w:t xml:space="preserve">. The </w:t>
      </w:r>
      <w:r w:rsidRPr="00A866EF">
        <w:rPr>
          <w:rStyle w:val="StyleUnderline"/>
          <w:highlight w:val="yellow"/>
        </w:rPr>
        <w:t>practices of ‘communization’</w:t>
      </w:r>
      <w:r w:rsidRPr="00D76697">
        <w:rPr>
          <w:rStyle w:val="StyleUnderline"/>
        </w:rPr>
        <w:t xml:space="preserve"> </w:t>
      </w:r>
      <w:r w:rsidRPr="00A866EF">
        <w:rPr>
          <w:rStyle w:val="StyleUnderline"/>
          <w:highlight w:val="yellow"/>
        </w:rPr>
        <w:t>of knowledge</w:t>
      </w:r>
      <w:r w:rsidRPr="00D76697">
        <w:rPr>
          <w:rStyle w:val="StyleUnderline"/>
        </w:rPr>
        <w:t xml:space="preserve">, </w:t>
      </w:r>
      <w:r w:rsidRPr="00A866EF">
        <w:rPr>
          <w:rStyle w:val="StyleUnderline"/>
          <w:highlight w:val="yellow"/>
        </w:rPr>
        <w:t>mutual aid and cooperative</w:t>
      </w:r>
      <w:r w:rsidRPr="00D76697">
        <w:rPr>
          <w:rStyle w:val="StyleUnderline"/>
        </w:rPr>
        <w:t xml:space="preserve"> work can </w:t>
      </w:r>
      <w:r w:rsidRPr="00A866EF">
        <w:rPr>
          <w:rStyle w:val="StyleUnderline"/>
          <w:highlight w:val="yellow"/>
        </w:rPr>
        <w:t>delineate the features of a different world reason</w:t>
      </w:r>
      <w:r w:rsidRPr="00D76697">
        <w:rPr>
          <w:rStyle w:val="StyleUnderline"/>
        </w:rPr>
        <w:t xml:space="preserve">. Such </w:t>
      </w:r>
      <w:r w:rsidRPr="00A866EF">
        <w:rPr>
          <w:rStyle w:val="StyleUnderline"/>
          <w:highlight w:val="yellow"/>
        </w:rPr>
        <w:t xml:space="preserve">an alternative reason cannot be better designated than by the term </w:t>
      </w:r>
      <w:r w:rsidRPr="00A866EF">
        <w:rPr>
          <w:rStyle w:val="Emphasis"/>
          <w:highlight w:val="yellow"/>
        </w:rPr>
        <w:t>reason of the commons</w:t>
      </w:r>
      <w:r w:rsidRPr="00D76697">
        <w:t>.</w:t>
      </w:r>
    </w:p>
    <w:p w:rsidR="00DE0AA5" w:rsidRPr="000A63BD" w:rsidRDefault="00DE0AA5" w:rsidP="00DE0AA5"/>
    <w:p w:rsidR="00DE0AA5" w:rsidRPr="000A63BD" w:rsidRDefault="00DE0AA5" w:rsidP="00DE0AA5"/>
    <w:p w:rsidR="00692B58" w:rsidRDefault="00692B58">
      <w:pPr>
        <w:pStyle w:val="Heading1"/>
      </w:pPr>
      <w:proofErr w:type="spellStart"/>
      <w:proofErr w:type="gramStart"/>
      <w:r>
        <w:t>ptx</w:t>
      </w:r>
      <w:proofErr w:type="spellEnd"/>
      <w:proofErr w:type="gramEnd"/>
    </w:p>
    <w:p w:rsidR="00692B58" w:rsidRPr="009F2EEC" w:rsidRDefault="00692B58" w:rsidP="00692B58">
      <w:pPr>
        <w:pStyle w:val="Heading4"/>
        <w:rPr>
          <w:color w:val="000000" w:themeColor="text1"/>
        </w:rPr>
      </w:pPr>
      <w:r w:rsidRPr="009F2EEC">
        <w:rPr>
          <w:color w:val="000000" w:themeColor="text1"/>
        </w:rPr>
        <w:t>Obama can hold off a veto now – but his political capital is key</w:t>
      </w:r>
    </w:p>
    <w:p w:rsidR="00692B58" w:rsidRPr="009F2EEC" w:rsidRDefault="00692B58" w:rsidP="00692B58">
      <w:pPr>
        <w:rPr>
          <w:color w:val="000000" w:themeColor="text1"/>
        </w:rPr>
      </w:pPr>
      <w:r w:rsidRPr="009F2EEC">
        <w:rPr>
          <w:rStyle w:val="Style13ptBold"/>
          <w:color w:val="000000" w:themeColor="text1"/>
        </w:rPr>
        <w:t>Walsh and Barrett 7/16</w:t>
      </w:r>
      <w:r w:rsidRPr="009F2EEC">
        <w:rPr>
          <w:color w:val="000000" w:themeColor="text1"/>
        </w:rPr>
        <w:t xml:space="preserve"> (Deirdre, Senior Congressional Producer for CNN, Ted, senior congressional producer for CNN Politics, “WH dispatches Joe Biden to lock down Iran deal on Capitol Hill,” CNN, 7/16/2015, http://www.cnn.com/2015/07/15/politics/iran-deal-white-house-democrats-congress/)//duncan</w:t>
      </w:r>
    </w:p>
    <w:p w:rsidR="00692B58" w:rsidRPr="009F2EEC" w:rsidRDefault="00692B58" w:rsidP="00692B58">
      <w:pPr>
        <w:rPr>
          <w:color w:val="000000" w:themeColor="text1"/>
        </w:rPr>
      </w:pPr>
    </w:p>
    <w:p w:rsidR="00692B58" w:rsidRPr="009F2EEC" w:rsidRDefault="00692B58" w:rsidP="00692B58">
      <w:pPr>
        <w:rPr>
          <w:color w:val="000000" w:themeColor="text1"/>
        </w:rPr>
      </w:pPr>
      <w:r w:rsidRPr="009F2EEC">
        <w:rPr>
          <w:rStyle w:val="StyleUnderline"/>
          <w:color w:val="000000" w:themeColor="text1"/>
        </w:rPr>
        <w:t xml:space="preserve">Two days after the Iran deal was unveiled, </w:t>
      </w:r>
      <w:r w:rsidRPr="009F2EEC">
        <w:rPr>
          <w:rStyle w:val="Emphasis"/>
          <w:color w:val="000000" w:themeColor="text1"/>
          <w:highlight w:val="yellow"/>
        </w:rPr>
        <w:t>the</w:t>
      </w:r>
      <w:r w:rsidRPr="009F2EEC">
        <w:rPr>
          <w:rStyle w:val="StyleUnderline"/>
          <w:color w:val="000000" w:themeColor="text1"/>
          <w:highlight w:val="yellow"/>
        </w:rPr>
        <w:t xml:space="preserve"> </w:t>
      </w:r>
      <w:r w:rsidRPr="009F2EEC">
        <w:rPr>
          <w:rStyle w:val="StyleUnderline"/>
          <w:color w:val="000000" w:themeColor="text1"/>
        </w:rPr>
        <w:t xml:space="preserve">Obama </w:t>
      </w:r>
      <w:r w:rsidRPr="009F2EEC">
        <w:rPr>
          <w:rStyle w:val="Emphasis"/>
          <w:color w:val="000000" w:themeColor="text1"/>
          <w:highlight w:val="yellow"/>
        </w:rPr>
        <w:t>administration's sales job is in full swing.</w:t>
      </w:r>
      <w:r w:rsidRPr="009F2EEC">
        <w:rPr>
          <w:rStyle w:val="Emphasis"/>
          <w:color w:val="000000" w:themeColor="text1"/>
          <w:sz w:val="12"/>
          <w:highlight w:val="yellow"/>
        </w:rPr>
        <w:t>¶</w:t>
      </w:r>
      <w:r w:rsidRPr="009F2EEC">
        <w:rPr>
          <w:color w:val="000000" w:themeColor="text1"/>
          <w:highlight w:val="yellow"/>
        </w:rPr>
        <w:t xml:space="preserve"> </w:t>
      </w:r>
      <w:r w:rsidRPr="009F2EEC">
        <w:rPr>
          <w:color w:val="000000" w:themeColor="text1"/>
        </w:rPr>
        <w:t xml:space="preserve">Vice President Joe </w:t>
      </w:r>
      <w:r w:rsidRPr="009F2EEC">
        <w:rPr>
          <w:rStyle w:val="StyleUnderline"/>
          <w:color w:val="000000" w:themeColor="text1"/>
          <w:highlight w:val="yellow"/>
        </w:rPr>
        <w:t xml:space="preserve">Biden traveled </w:t>
      </w:r>
      <w:r w:rsidRPr="009F2EEC">
        <w:rPr>
          <w:rStyle w:val="StyleUnderline"/>
          <w:color w:val="000000" w:themeColor="text1"/>
        </w:rPr>
        <w:t xml:space="preserve">to Capitol Hill on Wednesday </w:t>
      </w:r>
      <w:r w:rsidRPr="009F2EEC">
        <w:rPr>
          <w:rStyle w:val="StyleUnderline"/>
          <w:color w:val="000000" w:themeColor="text1"/>
          <w:highlight w:val="yellow"/>
        </w:rPr>
        <w:t xml:space="preserve">to convince House Democrats </w:t>
      </w:r>
      <w:r w:rsidRPr="009F2EEC">
        <w:rPr>
          <w:rStyle w:val="StyleUnderline"/>
          <w:color w:val="000000" w:themeColor="text1"/>
        </w:rPr>
        <w:t>to support the deal</w:t>
      </w:r>
      <w:r w:rsidRPr="009F2EEC">
        <w:rPr>
          <w:color w:val="000000" w:themeColor="text1"/>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9F2EEC">
        <w:rPr>
          <w:color w:val="000000" w:themeColor="text1"/>
          <w:sz w:val="12"/>
        </w:rPr>
        <w:t>¶</w:t>
      </w:r>
      <w:r w:rsidRPr="009F2EEC">
        <w:rPr>
          <w:color w:val="000000" w:themeColor="text1"/>
        </w:rPr>
        <w:t xml:space="preserve"> House lawmakers said Biden was candid about the strengths and weaknesses of the compromise deal. One described his behind closed doors pitch.</w:t>
      </w:r>
      <w:r w:rsidRPr="009F2EEC">
        <w:rPr>
          <w:color w:val="000000" w:themeColor="text1"/>
          <w:sz w:val="12"/>
        </w:rPr>
        <w:t>¶</w:t>
      </w:r>
      <w:r w:rsidRPr="009F2EEC">
        <w:rPr>
          <w:color w:val="000000" w:themeColor="text1"/>
        </w:rPr>
        <w:t xml:space="preserve"> "I'm going to put aside my notes and talk to you from my heart because I've been in this business for 45 years," Biden said in his opening comments, according to Rep. Bill Pascrell, D-New Jersey, who attended the session.</w:t>
      </w:r>
      <w:r w:rsidRPr="009F2EEC">
        <w:rPr>
          <w:color w:val="000000" w:themeColor="text1"/>
          <w:sz w:val="12"/>
        </w:rPr>
        <w:t>¶</w:t>
      </w:r>
      <w:r w:rsidRPr="009F2EEC">
        <w:rPr>
          <w:color w:val="000000" w:themeColor="text1"/>
        </w:rPr>
        <w:t xml:space="preserve"> "I'm not going to BS you. I'm going to tell you exactly what I think," the vice president reportedly said.</w:t>
      </w:r>
      <w:r w:rsidRPr="009F2EEC">
        <w:rPr>
          <w:color w:val="000000" w:themeColor="text1"/>
          <w:sz w:val="12"/>
        </w:rPr>
        <w:t>¶</w:t>
      </w:r>
      <w:r w:rsidRPr="009F2EEC">
        <w:rPr>
          <w:color w:val="000000" w:themeColor="text1"/>
        </w:rPr>
        <w:t xml:space="preserve"> </w:t>
      </w:r>
      <w:r w:rsidRPr="009F2EEC">
        <w:rPr>
          <w:rStyle w:val="StyleUnderline"/>
          <w:color w:val="000000" w:themeColor="text1"/>
          <w:highlight w:val="yellow"/>
        </w:rPr>
        <w:t xml:space="preserve">Obama got a boost </w:t>
      </w:r>
      <w:r w:rsidRPr="009F2EEC">
        <w:rPr>
          <w:rStyle w:val="StyleUnderline"/>
          <w:color w:val="000000" w:themeColor="text1"/>
        </w:rPr>
        <w:t xml:space="preserve">from the leader of his party in the chamber </w:t>
      </w:r>
      <w:r w:rsidRPr="009F2EEC">
        <w:rPr>
          <w:rStyle w:val="StyleUnderline"/>
          <w:color w:val="000000" w:themeColor="text1"/>
          <w:highlight w:val="yellow"/>
        </w:rPr>
        <w:t>when</w:t>
      </w:r>
      <w:r w:rsidRPr="009F2EEC">
        <w:rPr>
          <w:color w:val="000000" w:themeColor="text1"/>
          <w:highlight w:val="yellow"/>
        </w:rPr>
        <w:t xml:space="preserve"> </w:t>
      </w:r>
      <w:r w:rsidRPr="009F2EEC">
        <w:rPr>
          <w:color w:val="000000" w:themeColor="text1"/>
        </w:rPr>
        <w:t xml:space="preserve">Minority Leader Nancy </w:t>
      </w:r>
      <w:r w:rsidRPr="009F2EEC">
        <w:rPr>
          <w:rStyle w:val="StyleUnderline"/>
          <w:color w:val="000000" w:themeColor="text1"/>
          <w:highlight w:val="yellow"/>
        </w:rPr>
        <w:t>Pelosi</w:t>
      </w:r>
      <w:r w:rsidRPr="009F2EEC">
        <w:rPr>
          <w:color w:val="000000" w:themeColor="text1"/>
          <w:highlight w:val="yellow"/>
        </w:rPr>
        <w:t xml:space="preserve"> </w:t>
      </w:r>
      <w:r w:rsidRPr="009F2EEC">
        <w:rPr>
          <w:color w:val="000000" w:themeColor="text1"/>
        </w:rPr>
        <w:t xml:space="preserve">formally </w:t>
      </w:r>
      <w:r w:rsidRPr="009F2EEC">
        <w:rPr>
          <w:rStyle w:val="StyleUnderline"/>
          <w:color w:val="000000" w:themeColor="text1"/>
        </w:rPr>
        <w:t>announced</w:t>
      </w:r>
      <w:r w:rsidRPr="009F2EEC">
        <w:rPr>
          <w:color w:val="000000" w:themeColor="text1"/>
        </w:rPr>
        <w:t xml:space="preserve"> Thursday that </w:t>
      </w:r>
      <w:r w:rsidRPr="009F2EEC">
        <w:rPr>
          <w:rStyle w:val="StyleUnderline"/>
          <w:color w:val="000000" w:themeColor="text1"/>
        </w:rPr>
        <w:t xml:space="preserve">she </w:t>
      </w:r>
      <w:r w:rsidRPr="009F2EEC">
        <w:rPr>
          <w:rStyle w:val="StyleUnderline"/>
          <w:color w:val="000000" w:themeColor="text1"/>
          <w:highlight w:val="yellow"/>
        </w:rPr>
        <w:t>was backing the deal</w:t>
      </w:r>
      <w:r w:rsidRPr="009F2EEC">
        <w:rPr>
          <w:rStyle w:val="StyleUnderline"/>
          <w:color w:val="000000" w:themeColor="text1"/>
        </w:rPr>
        <w:t>.</w:t>
      </w:r>
      <w:r w:rsidRPr="009F2EEC">
        <w:rPr>
          <w:rStyle w:val="StyleUnderline"/>
          <w:color w:val="000000" w:themeColor="text1"/>
          <w:sz w:val="12"/>
        </w:rPr>
        <w:t>¶</w:t>
      </w:r>
      <w:r w:rsidRPr="009F2EEC">
        <w:rPr>
          <w:color w:val="000000" w:themeColor="text1"/>
        </w:rPr>
        <w:t xml:space="preserve"> </w:t>
      </w:r>
      <w:proofErr w:type="spellStart"/>
      <w:r w:rsidRPr="009F2EEC">
        <w:rPr>
          <w:rStyle w:val="StyleUnderline"/>
          <w:color w:val="000000" w:themeColor="text1"/>
        </w:rPr>
        <w:t>SInce</w:t>
      </w:r>
      <w:proofErr w:type="spellEnd"/>
      <w:r w:rsidRPr="009F2EEC">
        <w:rPr>
          <w:rStyle w:val="StyleUnderline"/>
          <w:color w:val="000000" w:themeColor="text1"/>
        </w:rPr>
        <w:t xml:space="preserve"> Republicans in the House and Senate are firmly against the</w:t>
      </w:r>
      <w:r w:rsidRPr="009F2EEC">
        <w:rPr>
          <w:color w:val="000000" w:themeColor="text1"/>
        </w:rPr>
        <w:t xml:space="preserve"> Iran nuclear </w:t>
      </w:r>
      <w:r w:rsidRPr="009F2EEC">
        <w:rPr>
          <w:rStyle w:val="StyleUnderline"/>
          <w:color w:val="000000" w:themeColor="text1"/>
        </w:rPr>
        <w:t>deal</w:t>
      </w:r>
      <w:r w:rsidRPr="009F2EEC">
        <w:rPr>
          <w:color w:val="000000" w:themeColor="text1"/>
        </w:rPr>
        <w:t xml:space="preserve"> -- announced by President Barack Obama on Tuesday -- </w:t>
      </w:r>
      <w:r w:rsidRPr="009F2EEC">
        <w:rPr>
          <w:rStyle w:val="Emphasis"/>
          <w:color w:val="000000" w:themeColor="text1"/>
          <w:highlight w:val="yellow"/>
        </w:rPr>
        <w:t>the administration is cranking up its campaign to sway concerned Democrats to back the agreement.</w:t>
      </w:r>
      <w:r w:rsidRPr="009F2EEC">
        <w:rPr>
          <w:rStyle w:val="Emphasis"/>
          <w:color w:val="000000" w:themeColor="text1"/>
          <w:sz w:val="12"/>
          <w:highlight w:val="yellow"/>
        </w:rPr>
        <w:t>¶</w:t>
      </w:r>
      <w:r w:rsidRPr="009F2EEC">
        <w:rPr>
          <w:color w:val="000000" w:themeColor="text1"/>
        </w:rPr>
        <w:t xml:space="preserve"> Under legislation that allows Congress to review the agreement, </w:t>
      </w:r>
      <w:r w:rsidRPr="009F2EEC">
        <w:rPr>
          <w:rStyle w:val="StyleUnderline"/>
          <w:color w:val="000000" w:themeColor="text1"/>
        </w:rPr>
        <w:t>the White House needs to secure enough votes from members of his own party to sustain the President's promised veto</w:t>
      </w:r>
      <w:r w:rsidRPr="009F2EEC">
        <w:rPr>
          <w:color w:val="000000" w:themeColor="text1"/>
        </w:rPr>
        <w:t xml:space="preserve"> on an resolution of disapproval -- 145 in the House and 34 in the Senate.</w:t>
      </w:r>
      <w:r w:rsidRPr="009F2EEC">
        <w:rPr>
          <w:color w:val="000000" w:themeColor="text1"/>
          <w:sz w:val="12"/>
        </w:rPr>
        <w:t>¶</w:t>
      </w:r>
      <w:r w:rsidRPr="009F2EEC">
        <w:rPr>
          <w:color w:val="000000" w:themeColor="text1"/>
        </w:rPr>
        <w:t xml:space="preserve"> After the session with Biden, several </w:t>
      </w:r>
      <w:r w:rsidRPr="009F2EEC">
        <w:rPr>
          <w:rStyle w:val="StyleUnderline"/>
          <w:color w:val="000000" w:themeColor="text1"/>
        </w:rPr>
        <w:t xml:space="preserve">House Democrats stressed that while the process is just beginning, right now </w:t>
      </w:r>
      <w:r w:rsidRPr="009F2EEC">
        <w:rPr>
          <w:rStyle w:val="Emphasis"/>
          <w:color w:val="000000" w:themeColor="text1"/>
          <w:highlight w:val="yellow"/>
        </w:rPr>
        <w:t xml:space="preserve">the administration </w:t>
      </w:r>
      <w:r w:rsidRPr="009F2EEC">
        <w:rPr>
          <w:rStyle w:val="Emphasis"/>
          <w:color w:val="000000" w:themeColor="text1"/>
        </w:rPr>
        <w:t xml:space="preserve">likely </w:t>
      </w:r>
      <w:r w:rsidRPr="009F2EEC">
        <w:rPr>
          <w:rStyle w:val="Emphasis"/>
          <w:color w:val="000000" w:themeColor="text1"/>
          <w:highlight w:val="yellow"/>
        </w:rPr>
        <w:t>has the votes to sustain the President's veto on a resolution to block the deal.</w:t>
      </w:r>
      <w:r w:rsidRPr="009F2EEC">
        <w:rPr>
          <w:rStyle w:val="Emphasis"/>
          <w:color w:val="000000" w:themeColor="text1"/>
          <w:sz w:val="12"/>
          <w:highlight w:val="yellow"/>
        </w:rPr>
        <w:t>¶</w:t>
      </w:r>
      <w:r w:rsidRPr="009F2EEC">
        <w:rPr>
          <w:color w:val="000000" w:themeColor="text1"/>
        </w:rPr>
        <w:t xml:space="preserve"> "I'm confident they will like it when they understand it all," the vice president told reporters on his way into the session, beginning what will be a two month campaign culminating in a vote, expected in September.</w:t>
      </w:r>
      <w:r w:rsidRPr="009F2EEC">
        <w:rPr>
          <w:color w:val="000000" w:themeColor="text1"/>
          <w:sz w:val="12"/>
        </w:rPr>
        <w:t>¶</w:t>
      </w:r>
      <w:r w:rsidRPr="009F2EEC">
        <w:rPr>
          <w:color w:val="000000" w:themeColor="text1"/>
        </w:rPr>
        <w:t xml:space="preserve"> </w:t>
      </w:r>
      <w:r w:rsidRPr="009F2EEC">
        <w:rPr>
          <w:rStyle w:val="StyleUnderline"/>
          <w:color w:val="000000" w:themeColor="text1"/>
          <w:highlight w:val="yellow"/>
        </w:rPr>
        <w:t>Democrats</w:t>
      </w:r>
      <w:r w:rsidRPr="009F2EEC">
        <w:rPr>
          <w:rStyle w:val="StyleUnderline"/>
          <w:color w:val="000000" w:themeColor="text1"/>
        </w:rPr>
        <w:t xml:space="preserve">, both for and against the deal, </w:t>
      </w:r>
      <w:r w:rsidRPr="009F2EEC">
        <w:rPr>
          <w:rStyle w:val="StyleUnderline"/>
          <w:color w:val="000000" w:themeColor="text1"/>
          <w:highlight w:val="yellow"/>
        </w:rPr>
        <w:t>praised Biden's presentation</w:t>
      </w:r>
      <w:r w:rsidRPr="009F2EEC">
        <w:rPr>
          <w:rStyle w:val="StyleUnderline"/>
          <w:color w:val="000000" w:themeColor="text1"/>
        </w:rPr>
        <w:t>.</w:t>
      </w:r>
      <w:r w:rsidRPr="009F2EEC">
        <w:rPr>
          <w:rStyle w:val="StyleUnderline"/>
          <w:color w:val="000000" w:themeColor="text1"/>
          <w:sz w:val="12"/>
        </w:rPr>
        <w:t>¶</w:t>
      </w:r>
      <w:r w:rsidRPr="009F2EEC">
        <w:rPr>
          <w:color w:val="000000" w:themeColor="text1"/>
        </w:rPr>
        <w:t xml:space="preserve"> "Joe Biden was as good as I've seen him," Rep. John Larson, D-Connecticut, told CNN. "I thought he did an excellent job."</w:t>
      </w:r>
      <w:r w:rsidRPr="009F2EEC">
        <w:rPr>
          <w:color w:val="000000" w:themeColor="text1"/>
          <w:sz w:val="12"/>
        </w:rPr>
        <w:t>¶</w:t>
      </w:r>
      <w:r w:rsidRPr="009F2EEC">
        <w:rPr>
          <w:color w:val="000000" w:themeColor="text1"/>
        </w:rPr>
        <w:t xml:space="preserve"> Texas Democratic Rep. Henry </w:t>
      </w:r>
      <w:r w:rsidRPr="009F2EEC">
        <w:rPr>
          <w:rStyle w:val="StyleUnderline"/>
          <w:color w:val="000000" w:themeColor="text1"/>
        </w:rPr>
        <w:t>Cuellar said Biden</w:t>
      </w:r>
      <w:r w:rsidRPr="009F2EEC">
        <w:rPr>
          <w:color w:val="000000" w:themeColor="text1"/>
        </w:rPr>
        <w:t xml:space="preserve"> is a "master of detail" and </w:t>
      </w:r>
      <w:r w:rsidRPr="009F2EEC">
        <w:rPr>
          <w:rStyle w:val="StyleUnderline"/>
          <w:color w:val="000000" w:themeColor="text1"/>
        </w:rPr>
        <w:t>helped clarify some concerns</w:t>
      </w:r>
      <w:r w:rsidRPr="009F2EEC">
        <w:rPr>
          <w:color w:val="000000" w:themeColor="text1"/>
        </w:rPr>
        <w:t xml:space="preserve"> he had about the verification provisions in the deal, </w:t>
      </w:r>
      <w:r w:rsidRPr="009F2EEC">
        <w:rPr>
          <w:rStyle w:val="StyleUnderline"/>
          <w:color w:val="000000" w:themeColor="text1"/>
        </w:rPr>
        <w:t>but</w:t>
      </w:r>
      <w:r w:rsidRPr="009F2EEC">
        <w:rPr>
          <w:color w:val="000000" w:themeColor="text1"/>
        </w:rPr>
        <w:t xml:space="preserve"> he still planned to carefully study it and </w:t>
      </w:r>
      <w:r w:rsidRPr="009F2EEC">
        <w:rPr>
          <w:rStyle w:val="StyleUnderline"/>
          <w:color w:val="000000" w:themeColor="text1"/>
        </w:rPr>
        <w:t>said he was undecided</w:t>
      </w:r>
      <w:r w:rsidRPr="009F2EEC">
        <w:rPr>
          <w:color w:val="000000" w:themeColor="text1"/>
        </w:rPr>
        <w:t>.</w:t>
      </w:r>
      <w:r w:rsidRPr="009F2EEC">
        <w:rPr>
          <w:color w:val="000000" w:themeColor="text1"/>
          <w:sz w:val="12"/>
        </w:rPr>
        <w:t>¶</w:t>
      </w:r>
      <w:r w:rsidRPr="009F2EEC">
        <w:rPr>
          <w:color w:val="000000" w:themeColor="text1"/>
        </w:rPr>
        <w:t xml:space="preserve"> Pascrell also cited the verification issue as a potential sticking point but said he is leaning 'yes' on the agreement.</w:t>
      </w:r>
      <w:r w:rsidRPr="009F2EEC">
        <w:rPr>
          <w:color w:val="000000" w:themeColor="text1"/>
          <w:sz w:val="12"/>
        </w:rPr>
        <w:t>¶</w:t>
      </w:r>
      <w:r w:rsidRPr="009F2EEC">
        <w:rPr>
          <w:color w:val="000000" w:themeColor="text1"/>
        </w:rPr>
        <w:t xml:space="preserve"> "On our side of the aisle </w:t>
      </w:r>
      <w:r w:rsidRPr="009F2EEC">
        <w:rPr>
          <w:rStyle w:val="Emphasis"/>
          <w:color w:val="000000" w:themeColor="text1"/>
          <w:highlight w:val="yellow"/>
        </w:rPr>
        <w:t xml:space="preserve">there is concern </w:t>
      </w:r>
      <w:r w:rsidRPr="009F2EEC">
        <w:rPr>
          <w:rStyle w:val="Emphasis"/>
          <w:color w:val="000000" w:themeColor="text1"/>
        </w:rPr>
        <w:t xml:space="preserve">and skepticism </w:t>
      </w:r>
      <w:r w:rsidRPr="009F2EEC">
        <w:rPr>
          <w:rStyle w:val="Emphasis"/>
          <w:color w:val="000000" w:themeColor="text1"/>
          <w:highlight w:val="yellow"/>
        </w:rPr>
        <w:t xml:space="preserve">shared </w:t>
      </w:r>
      <w:r w:rsidRPr="009F2EEC">
        <w:rPr>
          <w:rStyle w:val="Emphasis"/>
          <w:color w:val="000000" w:themeColor="text1"/>
        </w:rPr>
        <w:t xml:space="preserve">by a number of members </w:t>
      </w:r>
      <w:r w:rsidRPr="009F2EEC">
        <w:rPr>
          <w:rStyle w:val="Emphasis"/>
          <w:color w:val="000000" w:themeColor="text1"/>
          <w:highlight w:val="yellow"/>
        </w:rPr>
        <w:t>but an openness to be persuaded</w:t>
      </w:r>
      <w:r w:rsidRPr="009F2EEC">
        <w:rPr>
          <w:color w:val="000000" w:themeColor="text1"/>
          <w:highlight w:val="yellow"/>
        </w:rPr>
        <w:t xml:space="preserve"> </w:t>
      </w:r>
      <w:r w:rsidRPr="009F2EEC">
        <w:rPr>
          <w:rStyle w:val="StyleUnderline"/>
          <w:color w:val="000000" w:themeColor="text1"/>
        </w:rPr>
        <w:t>if the facts take them that way</w:t>
      </w:r>
      <w:r w:rsidRPr="009F2EEC">
        <w:rPr>
          <w:color w:val="000000" w:themeColor="text1"/>
        </w:rPr>
        <w:t>," Rep. Gerry Connolly of Virginia said. "I think (Biden) made some real progress on behalf of the administration today."</w:t>
      </w:r>
      <w:r w:rsidRPr="009F2EEC">
        <w:rPr>
          <w:color w:val="000000" w:themeColor="text1"/>
          <w:sz w:val="12"/>
        </w:rPr>
        <w:t>¶</w:t>
      </w:r>
      <w:r w:rsidRPr="009F2EEC">
        <w:rPr>
          <w:color w:val="000000" w:themeColor="text1"/>
        </w:rPr>
        <w:t xml:space="preserve"> But Democratic Rep. Steve Israel of New York, a former member of Democratic leadership, told reporters he wasn't sold yet.</w:t>
      </w:r>
      <w:r w:rsidRPr="009F2EEC">
        <w:rPr>
          <w:color w:val="000000" w:themeColor="text1"/>
          <w:sz w:val="12"/>
        </w:rPr>
        <w:t>¶</w:t>
      </w:r>
      <w:r w:rsidRPr="009F2EEC">
        <w:rPr>
          <w:color w:val="000000" w:themeColor="text1"/>
        </w:rPr>
        <w:t xml:space="preserve"> "For me, I still have some very significant questions with respect to lifting of the embargo on conventional arms. </w:t>
      </w:r>
      <w:proofErr w:type="gramStart"/>
      <w:r w:rsidRPr="009F2EEC">
        <w:rPr>
          <w:color w:val="000000" w:themeColor="text1"/>
        </w:rPr>
        <w:t>And missiles.</w:t>
      </w:r>
      <w:proofErr w:type="gramEnd"/>
      <w:r w:rsidRPr="009F2EEC">
        <w:rPr>
          <w:color w:val="000000" w:themeColor="text1"/>
        </w:rPr>
        <w:t xml:space="preserve"> The (International Atomic Energy Agency) verification process for me is not any time anywhere, I think there are some very significant delays built into that," Israel said.</w:t>
      </w:r>
      <w:r w:rsidRPr="009F2EEC">
        <w:rPr>
          <w:color w:val="000000" w:themeColor="text1"/>
          <w:sz w:val="12"/>
        </w:rPr>
        <w:t>¶</w:t>
      </w:r>
      <w:r w:rsidRPr="009F2EEC">
        <w:rPr>
          <w:color w:val="000000" w:themeColor="text1"/>
        </w:rPr>
        <w:t xml:space="preserve"> Larson noted that both </w:t>
      </w:r>
      <w:r w:rsidRPr="009F2EEC">
        <w:rPr>
          <w:rStyle w:val="StyleUnderline"/>
          <w:color w:val="000000" w:themeColor="text1"/>
          <w:highlight w:val="yellow"/>
        </w:rPr>
        <w:t>Biden's presentation</w:t>
      </w:r>
      <w:r w:rsidRPr="009F2EEC">
        <w:rPr>
          <w:color w:val="000000" w:themeColor="text1"/>
        </w:rPr>
        <w:t xml:space="preserve">, along with Hillary Clinton's a day earlier, who he said spoke favorably about the deal, </w:t>
      </w:r>
      <w:r w:rsidRPr="009F2EEC">
        <w:rPr>
          <w:rStyle w:val="StyleUnderline"/>
          <w:color w:val="000000" w:themeColor="text1"/>
          <w:highlight w:val="yellow"/>
        </w:rPr>
        <w:t xml:space="preserve">helped lay the groundwork for </w:t>
      </w:r>
      <w:r w:rsidRPr="009F2EEC">
        <w:rPr>
          <w:rStyle w:val="StyleUnderline"/>
          <w:color w:val="000000" w:themeColor="text1"/>
        </w:rPr>
        <w:t xml:space="preserve">most </w:t>
      </w:r>
      <w:r w:rsidRPr="009F2EEC">
        <w:rPr>
          <w:rStyle w:val="StyleUnderline"/>
          <w:color w:val="000000" w:themeColor="text1"/>
          <w:highlight w:val="yellow"/>
        </w:rPr>
        <w:t>Democrats to back the White House</w:t>
      </w:r>
      <w:r w:rsidRPr="009F2EEC">
        <w:rPr>
          <w:rStyle w:val="StyleUnderline"/>
          <w:color w:val="000000" w:themeColor="text1"/>
        </w:rPr>
        <w:t>.</w:t>
      </w:r>
      <w:r w:rsidRPr="009F2EEC">
        <w:rPr>
          <w:rStyle w:val="StyleUnderline"/>
          <w:color w:val="000000" w:themeColor="text1"/>
          <w:sz w:val="12"/>
        </w:rPr>
        <w:t>¶</w:t>
      </w:r>
      <w:r w:rsidRPr="009F2EEC">
        <w:rPr>
          <w:color w:val="000000" w:themeColor="text1"/>
        </w:rPr>
        <w:t xml:space="preserve"> At the same time on Wednesday that the President held a news conference trying to persuade the public he had brokered an strong and effective deal with Iran, Sen. Joe </w:t>
      </w:r>
      <w:proofErr w:type="spellStart"/>
      <w:r w:rsidRPr="009F2EEC">
        <w:rPr>
          <w:color w:val="000000" w:themeColor="text1"/>
        </w:rPr>
        <w:t>Manchin</w:t>
      </w:r>
      <w:proofErr w:type="spellEnd"/>
      <w:r w:rsidRPr="009F2EEC">
        <w:rPr>
          <w:color w:val="000000" w:themeColor="text1"/>
        </w:rPr>
        <w:t>, a Democrat from West Virginia, and a handful of other senators, were in a separate part of the White House meeting with some of the President's top negotiators, who had just returned from Vienna.</w:t>
      </w:r>
      <w:r w:rsidRPr="009F2EEC">
        <w:rPr>
          <w:color w:val="000000" w:themeColor="text1"/>
          <w:sz w:val="12"/>
        </w:rPr>
        <w:t>¶</w:t>
      </w:r>
      <w:r w:rsidRPr="009F2EEC">
        <w:rPr>
          <w:color w:val="000000" w:themeColor="text1"/>
        </w:rPr>
        <w:t xml:space="preserve"> "I was very satisfied with an awful lot of the answers we received," </w:t>
      </w:r>
      <w:proofErr w:type="spellStart"/>
      <w:r w:rsidRPr="009F2EEC">
        <w:rPr>
          <w:color w:val="000000" w:themeColor="text1"/>
        </w:rPr>
        <w:t>Manchin</w:t>
      </w:r>
      <w:proofErr w:type="spellEnd"/>
      <w:r w:rsidRPr="009F2EEC">
        <w:rPr>
          <w:color w:val="000000" w:themeColor="text1"/>
        </w:rPr>
        <w:t xml:space="preserve"> told CNN.</w:t>
      </w:r>
      <w:r w:rsidRPr="009F2EEC">
        <w:rPr>
          <w:color w:val="000000" w:themeColor="text1"/>
          <w:sz w:val="12"/>
        </w:rPr>
        <w:t>¶</w:t>
      </w:r>
      <w:r w:rsidRPr="009F2EEC">
        <w:rPr>
          <w:color w:val="000000" w:themeColor="text1"/>
        </w:rPr>
        <w:t xml:space="preserve"> </w:t>
      </w:r>
      <w:r w:rsidRPr="009F2EEC">
        <w:rPr>
          <w:rStyle w:val="Emphasis"/>
          <w:color w:val="000000" w:themeColor="text1"/>
          <w:highlight w:val="yellow"/>
        </w:rPr>
        <w:t xml:space="preserve">The intimate meeting </w:t>
      </w:r>
      <w:r w:rsidRPr="009F2EEC">
        <w:rPr>
          <w:rStyle w:val="Emphasis"/>
          <w:color w:val="000000" w:themeColor="text1"/>
        </w:rPr>
        <w:t xml:space="preserve">for senators </w:t>
      </w:r>
      <w:r w:rsidRPr="009F2EEC">
        <w:rPr>
          <w:rStyle w:val="Emphasis"/>
          <w:color w:val="000000" w:themeColor="text1"/>
          <w:highlight w:val="yellow"/>
        </w:rPr>
        <w:t xml:space="preserve">was another example of the White House's effort to shore up support </w:t>
      </w:r>
      <w:r w:rsidRPr="009F2EEC">
        <w:rPr>
          <w:rStyle w:val="Emphasis"/>
          <w:color w:val="000000" w:themeColor="text1"/>
        </w:rPr>
        <w:t xml:space="preserve">in the Senate </w:t>
      </w:r>
      <w:r w:rsidRPr="009F2EEC">
        <w:rPr>
          <w:rStyle w:val="Emphasis"/>
          <w:color w:val="000000" w:themeColor="text1"/>
          <w:highlight w:val="yellow"/>
        </w:rPr>
        <w:t xml:space="preserve">where </w:t>
      </w:r>
      <w:r w:rsidRPr="009F2EEC">
        <w:rPr>
          <w:rStyle w:val="Emphasis"/>
          <w:color w:val="000000" w:themeColor="text1"/>
        </w:rPr>
        <w:t xml:space="preserve">leaders believe as many as </w:t>
      </w:r>
      <w:r w:rsidRPr="009F2EEC">
        <w:rPr>
          <w:rStyle w:val="Emphasis"/>
          <w:color w:val="000000" w:themeColor="text1"/>
          <w:highlight w:val="yellow"/>
        </w:rPr>
        <w:t>15 Democrats could oppose the deal</w:t>
      </w:r>
      <w:r w:rsidRPr="009F2EEC">
        <w:rPr>
          <w:rStyle w:val="Emphasis"/>
          <w:color w:val="000000" w:themeColor="text1"/>
        </w:rPr>
        <w:t>.</w:t>
      </w:r>
      <w:r w:rsidRPr="009F2EEC">
        <w:rPr>
          <w:color w:val="000000" w:themeColor="text1"/>
        </w:rPr>
        <w:t xml:space="preserve"> If they did, </w:t>
      </w:r>
      <w:r w:rsidRPr="009F2EEC">
        <w:rPr>
          <w:rStyle w:val="StyleUnderline"/>
          <w:color w:val="000000" w:themeColor="text1"/>
          <w:highlight w:val="yellow"/>
        </w:rPr>
        <w:t>it could provide</w:t>
      </w:r>
      <w:r w:rsidRPr="009F2EEC">
        <w:rPr>
          <w:rStyle w:val="StyleUnderline"/>
          <w:color w:val="000000" w:themeColor="text1"/>
        </w:rPr>
        <w:t xml:space="preserve"> Senate </w:t>
      </w:r>
      <w:r w:rsidRPr="009F2EEC">
        <w:rPr>
          <w:rStyle w:val="StyleUnderline"/>
          <w:color w:val="000000" w:themeColor="text1"/>
          <w:highlight w:val="yellow"/>
        </w:rPr>
        <w:t>Republicans the votes needed to override a veto</w:t>
      </w:r>
      <w:r w:rsidRPr="009F2EEC">
        <w:rPr>
          <w:rStyle w:val="StyleUnderline"/>
          <w:color w:val="000000" w:themeColor="text1"/>
        </w:rPr>
        <w:t xml:space="preserve"> of the disapproval resolution and </w:t>
      </w:r>
      <w:r w:rsidRPr="009F2EEC">
        <w:rPr>
          <w:rStyle w:val="StyleUnderline"/>
          <w:color w:val="000000" w:themeColor="text1"/>
          <w:highlight w:val="yellow"/>
        </w:rPr>
        <w:t>scuttle the deal</w:t>
      </w:r>
      <w:r w:rsidRPr="009F2EEC">
        <w:rPr>
          <w:rStyle w:val="StyleUnderline"/>
          <w:color w:val="000000" w:themeColor="text1"/>
        </w:rPr>
        <w:t>.</w:t>
      </w:r>
      <w:r w:rsidRPr="009F2EEC">
        <w:rPr>
          <w:rStyle w:val="StyleUnderline"/>
          <w:color w:val="000000" w:themeColor="text1"/>
          <w:sz w:val="12"/>
        </w:rPr>
        <w:t>¶</w:t>
      </w:r>
      <w:r w:rsidRPr="009F2EEC">
        <w:rPr>
          <w:color w:val="000000" w:themeColor="text1"/>
        </w:rPr>
        <w:t xml:space="preserve"> But </w:t>
      </w:r>
      <w:proofErr w:type="spellStart"/>
      <w:r w:rsidRPr="009F2EEC">
        <w:rPr>
          <w:rStyle w:val="StyleUnderline"/>
          <w:color w:val="000000" w:themeColor="text1"/>
        </w:rPr>
        <w:t>Manchin</w:t>
      </w:r>
      <w:proofErr w:type="spellEnd"/>
      <w:r w:rsidRPr="009F2EEC">
        <w:rPr>
          <w:rStyle w:val="StyleUnderline"/>
          <w:color w:val="000000" w:themeColor="text1"/>
        </w:rPr>
        <w:t>, a centrist who has close relations with senators on both sides of the aisle, said at this point he has not detected major blowback from Senate Democrats to the deal.</w:t>
      </w:r>
      <w:r w:rsidRPr="009F2EEC">
        <w:rPr>
          <w:rStyle w:val="StyleUnderline"/>
          <w:color w:val="000000" w:themeColor="text1"/>
          <w:sz w:val="12"/>
        </w:rPr>
        <w:t>¶</w:t>
      </w:r>
      <w:r w:rsidRPr="009F2EEC">
        <w:rPr>
          <w:color w:val="000000" w:themeColor="text1"/>
        </w:rPr>
        <w:t xml:space="preserve"> "At caucus yesterday I didn't get a reading there is hard, hard opposition. I did not," he said.</w:t>
      </w:r>
      <w:r w:rsidRPr="009F2EEC">
        <w:rPr>
          <w:color w:val="000000" w:themeColor="text1"/>
          <w:sz w:val="12"/>
        </w:rPr>
        <w:t>¶</w:t>
      </w:r>
      <w:r w:rsidRPr="009F2EEC">
        <w:rPr>
          <w:color w:val="000000" w:themeColor="text1"/>
        </w:rPr>
        <w:t xml:space="preserve"> In fact, </w:t>
      </w:r>
      <w:proofErr w:type="spellStart"/>
      <w:r w:rsidRPr="009F2EEC">
        <w:rPr>
          <w:color w:val="000000" w:themeColor="text1"/>
        </w:rPr>
        <w:t>Manchin</w:t>
      </w:r>
      <w:proofErr w:type="spellEnd"/>
      <w:r w:rsidRPr="009F2EEC">
        <w:rPr>
          <w:color w:val="000000" w:themeColor="text1"/>
        </w:rPr>
        <w:t xml:space="preserve"> said he thought Republicans actually might struggle getting the 60 votes they will need to pass the disapproval resolution, much less the dozen or so votes that might be needed to sustain a veto.</w:t>
      </w:r>
      <w:r w:rsidRPr="009F2EEC">
        <w:rPr>
          <w:color w:val="000000" w:themeColor="text1"/>
          <w:sz w:val="12"/>
        </w:rPr>
        <w:t>¶</w:t>
      </w:r>
      <w:r w:rsidRPr="009F2EEC">
        <w:rPr>
          <w:color w:val="000000" w:themeColor="text1"/>
        </w:rPr>
        <w:t xml:space="preserve"> </w:t>
      </w:r>
      <w:r w:rsidRPr="009F2EEC">
        <w:rPr>
          <w:rStyle w:val="StyleUnderline"/>
          <w:color w:val="000000" w:themeColor="text1"/>
        </w:rPr>
        <w:t>One key senator whose position will be closely monitored</w:t>
      </w:r>
      <w:r w:rsidRPr="009F2EEC">
        <w:rPr>
          <w:color w:val="000000" w:themeColor="text1"/>
        </w:rPr>
        <w:t xml:space="preserve"> by the White House and his colleagues from both parties on the Hill, </w:t>
      </w:r>
      <w:r w:rsidRPr="009F2EEC">
        <w:rPr>
          <w:rStyle w:val="StyleUnderline"/>
          <w:color w:val="000000" w:themeColor="text1"/>
        </w:rPr>
        <w:t>is</w:t>
      </w:r>
      <w:r w:rsidRPr="009F2EEC">
        <w:rPr>
          <w:color w:val="000000" w:themeColor="text1"/>
        </w:rPr>
        <w:t xml:space="preserve"> Sen. Chuck </w:t>
      </w:r>
      <w:r w:rsidRPr="009F2EEC">
        <w:rPr>
          <w:rStyle w:val="StyleUnderline"/>
          <w:color w:val="000000" w:themeColor="text1"/>
        </w:rPr>
        <w:t>Schumer</w:t>
      </w:r>
      <w:r w:rsidRPr="009F2EEC">
        <w:rPr>
          <w:color w:val="000000" w:themeColor="text1"/>
        </w:rPr>
        <w:t xml:space="preserve"> of New York, the third-ranking Democrats who is poised to become the Democratic leader in the next Congress. </w:t>
      </w:r>
      <w:r w:rsidRPr="009F2EEC">
        <w:rPr>
          <w:rStyle w:val="StyleUnderline"/>
          <w:color w:val="000000" w:themeColor="text1"/>
        </w:rPr>
        <w:t>Schumer has many Jewish voters in his state who are wary of the impact of the Iran agreement on the security of Israel. Schumer said he is skeptical of the deal</w:t>
      </w:r>
      <w:r w:rsidRPr="009F2EEC">
        <w:rPr>
          <w:color w:val="000000" w:themeColor="text1"/>
        </w:rPr>
        <w:t xml:space="preserve"> and won't decide whether to support it before doing his homework.</w:t>
      </w:r>
      <w:r w:rsidRPr="009F2EEC">
        <w:rPr>
          <w:color w:val="000000" w:themeColor="text1"/>
          <w:sz w:val="12"/>
        </w:rPr>
        <w:t>¶</w:t>
      </w:r>
      <w:r w:rsidRPr="009F2EEC">
        <w:rPr>
          <w:color w:val="000000" w:themeColor="text1"/>
        </w:rPr>
        <w:t xml:space="preserve"> "I will sit down, I will read the agreement thoroughly and then I'm </w:t>
      </w:r>
      <w:proofErr w:type="spellStart"/>
      <w:r w:rsidRPr="009F2EEC">
        <w:rPr>
          <w:color w:val="000000" w:themeColor="text1"/>
        </w:rPr>
        <w:t>gonna</w:t>
      </w:r>
      <w:proofErr w:type="spellEnd"/>
      <w:r w:rsidRPr="009F2EEC">
        <w:rPr>
          <w:color w:val="000000" w:themeColor="text1"/>
        </w:rPr>
        <w:t xml:space="preserve"> speak with officials -- administration officials, people all over on all different sides," he said when asked about his decision-making process. "Look, this is a decision that shouldn't be made lightly and I am </w:t>
      </w:r>
      <w:proofErr w:type="spellStart"/>
      <w:r w:rsidRPr="009F2EEC">
        <w:rPr>
          <w:color w:val="000000" w:themeColor="text1"/>
        </w:rPr>
        <w:t>gonna</w:t>
      </w:r>
      <w:proofErr w:type="spellEnd"/>
      <w:r w:rsidRPr="009F2EEC">
        <w:rPr>
          <w:color w:val="000000" w:themeColor="text1"/>
        </w:rPr>
        <w:t xml:space="preserve"> just study this agreement and talk to people before I do anything else."</w:t>
      </w:r>
      <w:r w:rsidRPr="009F2EEC">
        <w:rPr>
          <w:color w:val="000000" w:themeColor="text1"/>
          <w:sz w:val="12"/>
        </w:rPr>
        <w:t>¶</w:t>
      </w:r>
      <w:r w:rsidRPr="009F2EEC">
        <w:rPr>
          <w:color w:val="000000" w:themeColor="text1"/>
        </w:rPr>
        <w:t xml:space="preserve"> Sen. John </w:t>
      </w:r>
      <w:r w:rsidRPr="009F2EEC">
        <w:rPr>
          <w:rStyle w:val="StyleUnderline"/>
          <w:color w:val="000000" w:themeColor="text1"/>
        </w:rPr>
        <w:t>McCain</w:t>
      </w:r>
      <w:r w:rsidRPr="009F2EEC">
        <w:rPr>
          <w:color w:val="000000" w:themeColor="text1"/>
        </w:rPr>
        <w:t xml:space="preserve">, R-Arizona, a leading critic of the agreement with Iran, </w:t>
      </w:r>
      <w:r w:rsidRPr="009F2EEC">
        <w:rPr>
          <w:rStyle w:val="StyleUnderline"/>
          <w:color w:val="000000" w:themeColor="text1"/>
        </w:rPr>
        <w:t>said</w:t>
      </w:r>
      <w:r w:rsidRPr="009F2EEC">
        <w:rPr>
          <w:color w:val="000000" w:themeColor="text1"/>
        </w:rPr>
        <w:t xml:space="preserve"> "</w:t>
      </w:r>
      <w:r w:rsidRPr="009F2EEC">
        <w:rPr>
          <w:rStyle w:val="Emphasis"/>
          <w:color w:val="000000" w:themeColor="text1"/>
          <w:highlight w:val="yellow"/>
        </w:rPr>
        <w:t>the pressure will be enormous from the administration," as it tries to keep Democrats from defecting</w:t>
      </w:r>
      <w:r w:rsidRPr="009F2EEC">
        <w:rPr>
          <w:color w:val="000000" w:themeColor="text1"/>
        </w:rPr>
        <w:t>. As chairman of the Armed Services Committee, McCain said he intends to hold hearings to demonstrate what he calls the "fatal flaws" in the deal.</w:t>
      </w:r>
      <w:r w:rsidRPr="009F2EEC">
        <w:rPr>
          <w:color w:val="000000" w:themeColor="text1"/>
          <w:sz w:val="12"/>
        </w:rPr>
        <w:t>¶</w:t>
      </w:r>
      <w:r w:rsidRPr="009F2EEC">
        <w:rPr>
          <w:color w:val="000000" w:themeColor="text1"/>
        </w:rPr>
        <w:t xml:space="preserve"> House </w:t>
      </w:r>
      <w:r w:rsidRPr="009F2EEC">
        <w:rPr>
          <w:rStyle w:val="Emphasis"/>
          <w:color w:val="000000" w:themeColor="text1"/>
          <w:highlight w:val="yellow"/>
        </w:rPr>
        <w:t>conservatives</w:t>
      </w:r>
      <w:r w:rsidRPr="009F2EEC">
        <w:rPr>
          <w:color w:val="000000" w:themeColor="text1"/>
          <w:highlight w:val="yellow"/>
        </w:rPr>
        <w:t xml:space="preserve"> </w:t>
      </w:r>
      <w:r w:rsidRPr="009F2EEC">
        <w:rPr>
          <w:color w:val="000000" w:themeColor="text1"/>
        </w:rPr>
        <w:t xml:space="preserve">speaking at a forum sponsored by the Heritage Foundation, a conservative think tank, one after another ripped the Iran deal. But they </w:t>
      </w:r>
      <w:r w:rsidRPr="009F2EEC">
        <w:rPr>
          <w:rStyle w:val="Emphasis"/>
          <w:color w:val="000000" w:themeColor="text1"/>
          <w:highlight w:val="yellow"/>
        </w:rPr>
        <w:t>conceded that ultimately they may not be able to block it.¶ "</w:t>
      </w:r>
      <w:r w:rsidRPr="009F2EEC">
        <w:rPr>
          <w:rStyle w:val="StyleUnderline"/>
          <w:color w:val="000000" w:themeColor="text1"/>
          <w:highlight w:val="yellow"/>
        </w:rPr>
        <w:t>The game is rigged in favor of getting this done"</w:t>
      </w:r>
      <w:r w:rsidRPr="009F2EEC">
        <w:rPr>
          <w:color w:val="000000" w:themeColor="text1"/>
        </w:rPr>
        <w:t xml:space="preserve"> Ohio Rep. Jim Jordan said.</w:t>
      </w:r>
    </w:p>
    <w:p w:rsidR="00692B58" w:rsidRDefault="00692B58" w:rsidP="00692B58">
      <w:pPr>
        <w:pStyle w:val="Heading4"/>
      </w:pPr>
      <w:r>
        <w:t>Republicans hate the plan</w:t>
      </w:r>
    </w:p>
    <w:p w:rsidR="00692B58" w:rsidRPr="0069008E" w:rsidRDefault="00692B58" w:rsidP="00692B58">
      <w:r>
        <w:rPr>
          <w:rStyle w:val="Style13ptBold"/>
        </w:rPr>
        <w:t xml:space="preserve">Vance ’10, </w:t>
      </w:r>
      <w:r w:rsidRPr="0069008E">
        <w:t xml:space="preserve">columnist and policy adviser for the Future of Freedom Foundation, an associated scholar of the Ludwig von Mises Institute (11/24/10, Laurence M. Vance, The Freedom of Future </w:t>
      </w:r>
      <w:proofErr w:type="spellStart"/>
      <w:r w:rsidRPr="0069008E">
        <w:t>Foundation,”WHY</w:t>
      </w:r>
      <w:proofErr w:type="spellEnd"/>
      <w:r w:rsidRPr="0069008E">
        <w:t xml:space="preserve"> DON’T CONSERVATIVES OPPOSE THE WAR ON DRUGS?</w:t>
      </w:r>
      <w:proofErr w:type="gramStart"/>
      <w:r w:rsidRPr="0069008E">
        <w:t>”,</w:t>
      </w:r>
      <w:proofErr w:type="gramEnd"/>
      <w:r w:rsidRPr="0069008E">
        <w:t xml:space="preserve"> http://fff.org/explore-freedom/article/dont-conservatives-oppose-war-drugs/)</w:t>
      </w:r>
    </w:p>
    <w:p w:rsidR="00692B58" w:rsidRPr="000B1BD6" w:rsidRDefault="00692B58" w:rsidP="00692B58">
      <w:r w:rsidRPr="000B1BD6">
        <w:t>Yet</w:t>
      </w:r>
      <w:r w:rsidRPr="0069008E">
        <w:rPr>
          <w:rStyle w:val="StyleUnderline"/>
        </w:rPr>
        <w:t xml:space="preserve">, </w:t>
      </w:r>
      <w:r w:rsidRPr="0069008E">
        <w:rPr>
          <w:rStyle w:val="StyleUnderline"/>
          <w:highlight w:val="yellow"/>
        </w:rPr>
        <w:t>no matter how much it costs</w:t>
      </w:r>
      <w:r w:rsidRPr="0069008E">
        <w:rPr>
          <w:rStyle w:val="StyleUnderline"/>
        </w:rPr>
        <w:t xml:space="preserve"> </w:t>
      </w:r>
      <w:r w:rsidRPr="0069008E">
        <w:rPr>
          <w:rStyle w:val="StyleUnderline"/>
          <w:highlight w:val="yellow"/>
        </w:rPr>
        <w:t>to wage</w:t>
      </w:r>
      <w:r w:rsidRPr="0069008E">
        <w:rPr>
          <w:rStyle w:val="StyleUnderline"/>
        </w:rPr>
        <w:t xml:space="preserve"> </w:t>
      </w:r>
      <w:r w:rsidRPr="0069008E">
        <w:rPr>
          <w:rStyle w:val="StyleUnderline"/>
          <w:highlight w:val="yellow"/>
        </w:rPr>
        <w:t>the</w:t>
      </w:r>
      <w:r w:rsidRPr="0069008E">
        <w:rPr>
          <w:rStyle w:val="StyleUnderline"/>
        </w:rPr>
        <w:t xml:space="preserve"> federal </w:t>
      </w:r>
      <w:r w:rsidRPr="0069008E">
        <w:rPr>
          <w:rStyle w:val="StyleUnderline"/>
          <w:highlight w:val="yellow"/>
        </w:rPr>
        <w:t>drug war</w:t>
      </w:r>
      <w:r w:rsidRPr="000B1BD6">
        <w:t xml:space="preserve"> (more than $41 billion according to a just-released </w:t>
      </w:r>
      <w:hyperlink r:id="rId8" w:tgtFrame="new" w:history="1">
        <w:r w:rsidRPr="000B1BD6">
          <w:rPr>
            <w:rStyle w:val="Hyperlink"/>
          </w:rPr>
          <w:t>Cato Institute study</w:t>
        </w:r>
      </w:hyperlink>
      <w:r w:rsidRPr="000B1BD6">
        <w:t xml:space="preserve">), </w:t>
      </w:r>
      <w:r w:rsidRPr="0069008E">
        <w:rPr>
          <w:rStyle w:val="StyleUnderline"/>
          <w:highlight w:val="yellow"/>
        </w:rPr>
        <w:t>conservatives</w:t>
      </w:r>
      <w:r w:rsidRPr="0069008E">
        <w:rPr>
          <w:rStyle w:val="StyleUnderline"/>
        </w:rPr>
        <w:t xml:space="preserve"> generally </w:t>
      </w:r>
      <w:r w:rsidRPr="0069008E">
        <w:rPr>
          <w:rStyle w:val="StyleUnderline"/>
          <w:highlight w:val="yellow"/>
        </w:rPr>
        <w:t>support it</w:t>
      </w:r>
      <w:r w:rsidRPr="000B1BD6">
        <w:t xml:space="preserve">. I know of no prominent conservative who publicly calls for drug legalization. </w:t>
      </w:r>
      <w:r w:rsidRPr="0069008E">
        <w:rPr>
          <w:rStyle w:val="StyleUnderline"/>
          <w:highlight w:val="yellow"/>
        </w:rPr>
        <w:t>I know of no Republican</w:t>
      </w:r>
      <w:r w:rsidRPr="0069008E">
        <w:rPr>
          <w:rStyle w:val="StyleUnderline"/>
        </w:rPr>
        <w:t xml:space="preserve"> candidate in the recent election</w:t>
      </w:r>
      <w:r w:rsidRPr="000B1BD6">
        <w:t xml:space="preserve"> (outside of Ron Paul</w:t>
      </w:r>
      <w:r w:rsidRPr="0069008E">
        <w:rPr>
          <w:rStyle w:val="StyleUnderline"/>
        </w:rPr>
        <w:t xml:space="preserve">) </w:t>
      </w:r>
      <w:r w:rsidRPr="0069008E">
        <w:rPr>
          <w:rStyle w:val="StyleUnderline"/>
          <w:highlight w:val="yellow"/>
        </w:rPr>
        <w:t>who</w:t>
      </w:r>
      <w:r w:rsidRPr="0069008E">
        <w:rPr>
          <w:rStyle w:val="StyleUnderline"/>
        </w:rPr>
        <w:t xml:space="preserve"> has </w:t>
      </w:r>
      <w:r w:rsidRPr="0069008E">
        <w:rPr>
          <w:rStyle w:val="StyleUnderline"/>
          <w:highlight w:val="yellow"/>
        </w:rPr>
        <w:t>ever</w:t>
      </w:r>
      <w:r w:rsidRPr="0069008E">
        <w:rPr>
          <w:rStyle w:val="StyleUnderline"/>
        </w:rPr>
        <w:t xml:space="preserve"> publicly </w:t>
      </w:r>
      <w:r w:rsidRPr="0069008E">
        <w:rPr>
          <w:rStyle w:val="StyleUnderline"/>
          <w:highlight w:val="yellow"/>
        </w:rPr>
        <w:t>voiced</w:t>
      </w:r>
      <w:r w:rsidRPr="0069008E">
        <w:rPr>
          <w:rStyle w:val="StyleUnderline"/>
        </w:rPr>
        <w:t xml:space="preserve"> his </w:t>
      </w:r>
      <w:r w:rsidRPr="0069008E">
        <w:rPr>
          <w:rStyle w:val="StyleUnderline"/>
          <w:highlight w:val="yellow"/>
        </w:rPr>
        <w:t>support for</w:t>
      </w:r>
      <w:r w:rsidRPr="0069008E">
        <w:rPr>
          <w:rStyle w:val="StyleUnderline"/>
        </w:rPr>
        <w:t xml:space="preserve"> the </w:t>
      </w:r>
      <w:r w:rsidRPr="0069008E">
        <w:rPr>
          <w:rStyle w:val="StyleUnderline"/>
          <w:highlight w:val="yellow"/>
        </w:rPr>
        <w:t>decriminalization of drug possession</w:t>
      </w:r>
      <w:r w:rsidRPr="000B1BD6">
        <w:t xml:space="preserve">. </w:t>
      </w:r>
      <w:r w:rsidRPr="0069008E">
        <w:rPr>
          <w:rStyle w:val="StyleUnderline"/>
          <w:highlight w:val="yellow"/>
        </w:rPr>
        <w:t>Republicans</w:t>
      </w:r>
      <w:r w:rsidRPr="000B1BD6">
        <w:t xml:space="preserve"> in Congress — by an overwhelming majority — have even </w:t>
      </w:r>
      <w:r w:rsidRPr="0069008E">
        <w:rPr>
          <w:rStyle w:val="StyleUnderline"/>
          <w:highlight w:val="yellow"/>
        </w:rPr>
        <w:t>criminalized</w:t>
      </w:r>
      <w:r w:rsidRPr="0069008E">
        <w:rPr>
          <w:rStyle w:val="StyleUnderline"/>
        </w:rPr>
        <w:t xml:space="preserve"> the </w:t>
      </w:r>
      <w:r w:rsidRPr="0069008E">
        <w:rPr>
          <w:rStyle w:val="StyleUnderline"/>
          <w:highlight w:val="yellow"/>
        </w:rPr>
        <w:t>purchase of</w:t>
      </w:r>
      <w:r w:rsidRPr="0069008E">
        <w:rPr>
          <w:rStyle w:val="StyleUnderline"/>
        </w:rPr>
        <w:t xml:space="preserve"> </w:t>
      </w:r>
      <w:r w:rsidRPr="0069008E">
        <w:rPr>
          <w:rStyle w:val="StyleUnderline"/>
          <w:highlight w:val="yellow"/>
        </w:rPr>
        <w:t>over-the-counter</w:t>
      </w:r>
      <w:r w:rsidRPr="0069008E">
        <w:rPr>
          <w:rStyle w:val="StyleUnderline"/>
        </w:rPr>
        <w:t xml:space="preserve"> allergy-relief </w:t>
      </w:r>
      <w:r w:rsidRPr="0069008E">
        <w:rPr>
          <w:rStyle w:val="StyleUnderline"/>
          <w:highlight w:val="yellow"/>
        </w:rPr>
        <w:t>products</w:t>
      </w:r>
      <w:r w:rsidRPr="000B1BD6">
        <w:t xml:space="preserve"> like Sudafed because they contain pseudoephedrine.</w:t>
      </w:r>
    </w:p>
    <w:p w:rsidR="00692B58" w:rsidRPr="0069008E" w:rsidRDefault="00692B58" w:rsidP="00692B58">
      <w:pPr>
        <w:rPr>
          <w:rStyle w:val="StyleUnderline"/>
        </w:rPr>
      </w:pPr>
      <w:r w:rsidRPr="000B1BD6">
        <w:t xml:space="preserve">Negative arguments about how the war on drugs ruins lives, erodes civil liberties, and destroys financial privacy are unpersuasive to most conservatives. None of these things matter to the typical </w:t>
      </w:r>
      <w:r w:rsidRPr="0069008E">
        <w:rPr>
          <w:rStyle w:val="StyleUnderline"/>
          <w:highlight w:val="yellow"/>
        </w:rPr>
        <w:t>conservative</w:t>
      </w:r>
      <w:r w:rsidRPr="000B1BD6">
        <w:t xml:space="preserve"> because they, like most Americans of any political persuasion, </w:t>
      </w:r>
      <w:r w:rsidRPr="0069008E">
        <w:rPr>
          <w:rStyle w:val="StyleUnderline"/>
          <w:highlight w:val="yellow"/>
        </w:rPr>
        <w:t>see</w:t>
      </w:r>
      <w:r w:rsidRPr="0069008E">
        <w:rPr>
          <w:rStyle w:val="StyleUnderline"/>
        </w:rPr>
        <w:t xml:space="preserve"> </w:t>
      </w:r>
      <w:r w:rsidRPr="0069008E">
        <w:rPr>
          <w:rStyle w:val="StyleUnderline"/>
          <w:highlight w:val="yellow"/>
        </w:rPr>
        <w:t>using drugs</w:t>
      </w:r>
      <w:r w:rsidRPr="0069008E">
        <w:rPr>
          <w:rStyle w:val="StyleUnderline"/>
        </w:rPr>
        <w:t xml:space="preserve"> for recreational use </w:t>
      </w:r>
      <w:r w:rsidRPr="0069008E">
        <w:rPr>
          <w:rStyle w:val="StyleUnderline"/>
          <w:highlight w:val="yellow"/>
        </w:rPr>
        <w:t>as immoral</w:t>
      </w:r>
      <w:r w:rsidRPr="0069008E">
        <w:rPr>
          <w:rStyle w:val="StyleUnderline"/>
        </w:rPr>
        <w:t>.</w:t>
      </w:r>
    </w:p>
    <w:p w:rsidR="00692B58" w:rsidRPr="000B1BD6" w:rsidRDefault="00692B58" w:rsidP="00692B58"/>
    <w:p w:rsidR="00692B58" w:rsidRPr="009F2EEC" w:rsidRDefault="00692B58" w:rsidP="00692B58">
      <w:pPr>
        <w:pStyle w:val="Heading4"/>
        <w:rPr>
          <w:color w:val="000000" w:themeColor="text1"/>
        </w:rPr>
      </w:pPr>
      <w:r w:rsidRPr="009F2EEC">
        <w:rPr>
          <w:color w:val="000000" w:themeColor="text1"/>
        </w:rPr>
        <w:t xml:space="preserve">Failure will spur </w:t>
      </w:r>
      <w:proofErr w:type="spellStart"/>
      <w:r w:rsidRPr="009F2EEC">
        <w:rPr>
          <w:color w:val="000000" w:themeColor="text1"/>
        </w:rPr>
        <w:t>prolif</w:t>
      </w:r>
      <w:proofErr w:type="spellEnd"/>
      <w:r w:rsidRPr="009F2EEC">
        <w:rPr>
          <w:color w:val="000000" w:themeColor="text1"/>
        </w:rPr>
        <w:t xml:space="preserve"> and war with Iran – the plan tanks Obama’s ability to hold off Congress</w:t>
      </w:r>
    </w:p>
    <w:p w:rsidR="00692B58" w:rsidRPr="009F2EEC" w:rsidRDefault="00692B58" w:rsidP="00692B58">
      <w:pPr>
        <w:rPr>
          <w:color w:val="000000" w:themeColor="text1"/>
        </w:rPr>
      </w:pPr>
      <w:r w:rsidRPr="009F2EEC">
        <w:rPr>
          <w:rStyle w:val="Style13ptBold"/>
          <w:color w:val="000000" w:themeColor="text1"/>
        </w:rPr>
        <w:t>Beauchamp 14</w:t>
      </w:r>
      <w:r w:rsidRPr="009F2EEC">
        <w:rPr>
          <w:color w:val="000000" w:themeColor="text1"/>
        </w:rPr>
        <w:t xml:space="preserve"> (Zack – B.A.s in Philosophy and Political Science from Brown University and an </w:t>
      </w:r>
      <w:proofErr w:type="spellStart"/>
      <w:r w:rsidRPr="009F2EEC">
        <w:rPr>
          <w:color w:val="000000" w:themeColor="text1"/>
        </w:rPr>
        <w:t>M.Sc</w:t>
      </w:r>
      <w:proofErr w:type="spellEnd"/>
      <w:r w:rsidRPr="009F2EEC">
        <w:rPr>
          <w:color w:val="000000" w:themeColor="text1"/>
        </w:rPr>
        <w:t xml:space="preserve">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spellStart"/>
      <w:r w:rsidRPr="009F2EEC">
        <w:rPr>
          <w:color w:val="000000" w:themeColor="text1"/>
        </w:rPr>
        <w:t>Vox</w:t>
      </w:r>
      <w:proofErr w:type="spellEnd"/>
      <w:r w:rsidRPr="009F2EEC">
        <w:rPr>
          <w:color w:val="000000" w:themeColor="text1"/>
        </w:rPr>
        <w:t xml:space="preserve"> , “How the new GOP majority could destroy Obama's nuclear deal with Iran,” http://www.vox.com/2014/11/6/7164283/iran-nuclear-deal-congress,)</w:t>
      </w:r>
    </w:p>
    <w:p w:rsidR="00692B58" w:rsidRPr="009F2EEC" w:rsidRDefault="00692B58" w:rsidP="00692B58">
      <w:pPr>
        <w:rPr>
          <w:rStyle w:val="StyleUnderline"/>
          <w:color w:val="000000" w:themeColor="text1"/>
        </w:rPr>
      </w:pPr>
      <w:r w:rsidRPr="009F2EEC">
        <w:rPr>
          <w:color w:val="000000" w:themeColor="text1"/>
        </w:rPr>
        <w:t xml:space="preserve">There is one foreign policy issue on which the GOP's takeover of the Senate could have huge ramifications, and beyond just the US: </w:t>
      </w:r>
      <w:r w:rsidRPr="009F2EEC">
        <w:rPr>
          <w:rStyle w:val="StyleUnderline"/>
          <w:color w:val="000000" w:themeColor="text1"/>
        </w:rPr>
        <w:t>Republicans are likely to try to torpedo</w:t>
      </w:r>
      <w:r w:rsidRPr="009F2EEC">
        <w:rPr>
          <w:color w:val="000000" w:themeColor="text1"/>
        </w:rPr>
        <w:t xml:space="preserve"> President </w:t>
      </w:r>
      <w:r w:rsidRPr="009F2EEC">
        <w:rPr>
          <w:rStyle w:val="StyleUnderline"/>
          <w:color w:val="000000" w:themeColor="text1"/>
        </w:rPr>
        <w:t>Obama's ongoing efforts to reach a nuclear deal with Iran</w:t>
      </w:r>
      <w:r w:rsidRPr="009F2EEC">
        <w:rPr>
          <w:color w:val="000000" w:themeColor="text1"/>
        </w:rPr>
        <w:t xml:space="preserve">. And they just </w:t>
      </w:r>
      <w:r w:rsidRPr="009F2EEC">
        <w:rPr>
          <w:rStyle w:val="StyleUnderline"/>
          <w:color w:val="000000" w:themeColor="text1"/>
        </w:rPr>
        <w:t xml:space="preserve">might pull it off. </w:t>
      </w:r>
      <w:r w:rsidRPr="009F2EEC">
        <w:rPr>
          <w:color w:val="000000" w:themeColor="text1"/>
        </w:rPr>
        <w:t xml:space="preserve">November 24 is the latest deadline for a final agreement between the United States and Iran over the latter's nuclear program. That'll likely be extended, but it's a reminder that the negotiations could soon come to a head. </w:t>
      </w:r>
      <w:r w:rsidRPr="009F2EEC">
        <w:rPr>
          <w:rStyle w:val="StyleUnderline"/>
          <w:color w:val="000000" w:themeColor="text1"/>
        </w:rPr>
        <w:t xml:space="preserve">Throughout his presidency, </w:t>
      </w:r>
      <w:r w:rsidRPr="009F2EEC">
        <w:rPr>
          <w:rStyle w:val="Emphasis"/>
          <w:color w:val="000000" w:themeColor="text1"/>
        </w:rPr>
        <w:t>Obama has prioritized these negotiations</w:t>
      </w:r>
      <w:r w:rsidRPr="009F2EEC">
        <w:rPr>
          <w:color w:val="000000" w:themeColor="text1"/>
        </w:rPr>
        <w:t xml:space="preserve">; he likely doesn't want to leave office without having made a deal. But </w:t>
      </w:r>
      <w:r w:rsidRPr="009F2EEC">
        <w:rPr>
          <w:rStyle w:val="StyleUnderline"/>
          <w:color w:val="000000" w:themeColor="text1"/>
        </w:rPr>
        <w:t>if Congress doesn't like the deal, or just wants to see Obama lose, it has the power to torpedo it by imposing new sanctions on Iran</w:t>
      </w:r>
      <w:r w:rsidRPr="009F2EEC">
        <w:rPr>
          <w:color w:val="000000" w:themeColor="text1"/>
        </w:rPr>
        <w:t xml:space="preserve">. Previously, Senate Majority Leader Harry Reid used procedural powers to stop this from happening and save the nuclear talks. But Senate Majority Leader Mitch </w:t>
      </w:r>
      <w:r w:rsidRPr="009F2EEC">
        <w:rPr>
          <w:rStyle w:val="StyleUnderline"/>
          <w:color w:val="000000" w:themeColor="text1"/>
        </w:rPr>
        <w:t>McConnell</w:t>
      </w:r>
      <w:r w:rsidRPr="009F2EEC">
        <w:rPr>
          <w:color w:val="000000" w:themeColor="text1"/>
        </w:rPr>
        <w:t xml:space="preserve"> may not be so kind, and he </w:t>
      </w:r>
      <w:r w:rsidRPr="009F2EEC">
        <w:rPr>
          <w:rStyle w:val="StyleUnderline"/>
          <w:color w:val="000000" w:themeColor="text1"/>
        </w:rPr>
        <w:t xml:space="preserve">may have the votes to destroy an Iran deal. If he tries, we could see one of </w:t>
      </w:r>
      <w:r w:rsidRPr="009F2EEC">
        <w:rPr>
          <w:rStyle w:val="Emphasis"/>
          <w:color w:val="000000" w:themeColor="text1"/>
        </w:rPr>
        <w:t>the most important legislative fight</w:t>
      </w:r>
      <w:r w:rsidRPr="009F2EEC">
        <w:rPr>
          <w:color w:val="000000" w:themeColor="text1"/>
        </w:rPr>
        <w:t xml:space="preserve">s </w:t>
      </w:r>
      <w:r w:rsidRPr="009F2EEC">
        <w:rPr>
          <w:rStyle w:val="Emphasis"/>
          <w:color w:val="000000" w:themeColor="text1"/>
        </w:rPr>
        <w:t>of Obama's presidency.</w:t>
      </w:r>
      <w:r w:rsidRPr="009F2EEC">
        <w:rPr>
          <w:rStyle w:val="StyleUnderline"/>
          <w:color w:val="000000" w:themeColor="text1"/>
        </w:rPr>
        <w:t xml:space="preserve"> </w:t>
      </w:r>
      <w:r w:rsidRPr="009F2EEC">
        <w:rPr>
          <w:color w:val="000000" w:themeColor="text1"/>
        </w:rPr>
        <w:t xml:space="preserve">Why Congress can bully Obama on Iran sanctions </w:t>
      </w:r>
      <w:proofErr w:type="gramStart"/>
      <w:r w:rsidRPr="009F2EEC">
        <w:rPr>
          <w:color w:val="000000" w:themeColor="text1"/>
        </w:rPr>
        <w:t>At</w:t>
      </w:r>
      <w:proofErr w:type="gramEnd"/>
      <w:r w:rsidRPr="009F2EEC">
        <w:rPr>
          <w:color w:val="000000" w:themeColor="text1"/>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w:t>
      </w:r>
      <w:proofErr w:type="gramStart"/>
      <w:r w:rsidRPr="009F2EEC">
        <w:rPr>
          <w:color w:val="000000" w:themeColor="text1"/>
        </w:rPr>
        <w:t>community have</w:t>
      </w:r>
      <w:proofErr w:type="gramEnd"/>
      <w:r w:rsidRPr="009F2EEC">
        <w:rPr>
          <w:color w:val="000000" w:themeColor="text1"/>
        </w:rPr>
        <w:t xml:space="preserve"> ever imposed on a rogue state," the Congressional Research Service's Dianne </w:t>
      </w:r>
      <w:proofErr w:type="spellStart"/>
      <w:r w:rsidRPr="009F2EEC">
        <w:rPr>
          <w:color w:val="000000" w:themeColor="text1"/>
        </w:rPr>
        <w:t>Rennack</w:t>
      </w:r>
      <w:proofErr w:type="spellEnd"/>
      <w:r w:rsidRPr="009F2EEC">
        <w:rPr>
          <w:color w:val="000000" w:themeColor="text1"/>
        </w:rPr>
        <w:t xml:space="preserve"> writes. To underscore the point, </w:t>
      </w:r>
      <w:proofErr w:type="spellStart"/>
      <w:r w:rsidRPr="009F2EEC">
        <w:rPr>
          <w:color w:val="000000" w:themeColor="text1"/>
        </w:rPr>
        <w:t>Rennack's</w:t>
      </w:r>
      <w:proofErr w:type="spellEnd"/>
      <w:r w:rsidRPr="009F2EEC">
        <w:rPr>
          <w:color w:val="000000" w:themeColor="text1"/>
        </w:rPr>
        <w:t xml:space="preserve">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w:t>
      </w:r>
      <w:proofErr w:type="spellStart"/>
      <w:r w:rsidRPr="009F2EEC">
        <w:rPr>
          <w:color w:val="000000" w:themeColor="text1"/>
        </w:rPr>
        <w:t>Rennack</w:t>
      </w:r>
      <w:proofErr w:type="spellEnd"/>
      <w:r w:rsidRPr="009F2EEC">
        <w:rPr>
          <w:color w:val="000000" w:themeColor="text1"/>
        </w:rPr>
        <w:t xml:space="preserve"> writes, "the President retains, in varying degrees, the authority to tighten and relax restrictions." </w:t>
      </w:r>
      <w:r w:rsidRPr="009F2EEC">
        <w:rPr>
          <w:rStyle w:val="StyleUnderline"/>
          <w:color w:val="000000" w:themeColor="text1"/>
        </w:rPr>
        <w:t xml:space="preserve">The key point here is that Congress gave Obama that power — which means they can take it back. "You could see a bill in place that makes it harder for the administration to suspend sanctions," Ken </w:t>
      </w:r>
      <w:proofErr w:type="spellStart"/>
      <w:r w:rsidRPr="009F2EEC">
        <w:rPr>
          <w:rStyle w:val="StyleUnderline"/>
          <w:color w:val="000000" w:themeColor="text1"/>
        </w:rPr>
        <w:t>Sofer</w:t>
      </w:r>
      <w:proofErr w:type="spellEnd"/>
      <w:r w:rsidRPr="009F2EEC">
        <w:rPr>
          <w:rStyle w:val="StyleUnderline"/>
          <w:color w:val="000000" w:themeColor="text1"/>
        </w:rPr>
        <w:t>, the Associate Director for National Security and International Policy at the Center for American Progress</w:t>
      </w:r>
      <w:r w:rsidRPr="009F2EEC">
        <w:rPr>
          <w:color w:val="000000" w:themeColor="text1"/>
        </w:rPr>
        <w:t xml:space="preserve"> (where I worked for a little under two years, though not with </w:t>
      </w:r>
      <w:proofErr w:type="spellStart"/>
      <w:r w:rsidRPr="009F2EEC">
        <w:rPr>
          <w:color w:val="000000" w:themeColor="text1"/>
        </w:rPr>
        <w:t>Sofer</w:t>
      </w:r>
      <w:proofErr w:type="spellEnd"/>
      <w:r w:rsidRPr="009F2EEC">
        <w:rPr>
          <w:color w:val="000000" w:themeColor="text1"/>
        </w:rPr>
        <w:t xml:space="preserve"> directly), says. "You could also see a bill that says the president can't agree to a deal unless it includes the following things or [a bill] forcing a congressional vote on any deal." </w:t>
      </w:r>
      <w:r w:rsidRPr="009F2EEC">
        <w:rPr>
          <w:rStyle w:val="StyleUnderline"/>
          <w:color w:val="000000" w:themeColor="text1"/>
        </w:rPr>
        <w:t xml:space="preserve">Imposing new sanctions on Iran wouldn't just stifle Obama's ability to remove existing </w:t>
      </w:r>
      <w:proofErr w:type="gramStart"/>
      <w:r w:rsidRPr="009F2EEC">
        <w:rPr>
          <w:rStyle w:val="StyleUnderline"/>
          <w:color w:val="000000" w:themeColor="text1"/>
        </w:rPr>
        <w:t>sanctions,</w:t>
      </w:r>
      <w:proofErr w:type="gramEnd"/>
      <w:r w:rsidRPr="009F2EEC">
        <w:rPr>
          <w:rStyle w:val="StyleUnderline"/>
          <w:color w:val="000000" w:themeColor="text1"/>
        </w:rPr>
        <w:t xml:space="preserve"> it would undermine Obama's authority to negotiate with Iran at all, sending the message to Tehran that Obama is not worth dealing with because he can't control his own foreign policy. So </w:t>
      </w:r>
      <w:r w:rsidRPr="009F2EEC">
        <w:rPr>
          <w:rStyle w:val="Emphasis"/>
          <w:color w:val="000000" w:themeColor="text1"/>
        </w:rPr>
        <w:t xml:space="preserve">if </w:t>
      </w:r>
      <w:r w:rsidRPr="009F2EEC">
        <w:rPr>
          <w:rStyle w:val="Emphasis"/>
          <w:color w:val="000000" w:themeColor="text1"/>
          <w:highlight w:val="yellow"/>
        </w:rPr>
        <w:t xml:space="preserve">Obama </w:t>
      </w:r>
      <w:r w:rsidRPr="009F2EEC">
        <w:rPr>
          <w:rStyle w:val="Emphasis"/>
          <w:color w:val="000000" w:themeColor="text1"/>
        </w:rPr>
        <w:t xml:space="preserve">wants to make a deal with Iran, he </w:t>
      </w:r>
      <w:r w:rsidRPr="009F2EEC">
        <w:rPr>
          <w:rStyle w:val="Emphasis"/>
          <w:color w:val="000000" w:themeColor="text1"/>
          <w:highlight w:val="yellow"/>
        </w:rPr>
        <w:t>needs Congress to play ball</w:t>
      </w:r>
      <w:r w:rsidRPr="009F2EEC">
        <w:rPr>
          <w:rStyle w:val="StyleUnderline"/>
          <w:color w:val="000000" w:themeColor="text1"/>
        </w:rPr>
        <w:t>.</w:t>
      </w:r>
      <w:r w:rsidRPr="009F2EEC">
        <w:rPr>
          <w:color w:val="000000" w:themeColor="text1"/>
        </w:rPr>
        <w:t xml:space="preserve"> But it's not clear that Mitch McConnell's Senate wants to. Congress could easily use its authority to kill an Iran deal </w:t>
      </w:r>
      <w:proofErr w:type="gramStart"/>
      <w:r w:rsidRPr="009F2EEC">
        <w:rPr>
          <w:color w:val="000000" w:themeColor="text1"/>
        </w:rPr>
        <w:t>To</w:t>
      </w:r>
      <w:proofErr w:type="gramEnd"/>
      <w:r w:rsidRPr="009F2EEC">
        <w:rPr>
          <w:color w:val="000000" w:themeColor="text1"/>
        </w:rPr>
        <w:t xml:space="preserve">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9F2EEC">
        <w:rPr>
          <w:rStyle w:val="StyleUnderline"/>
          <w:color w:val="000000" w:themeColor="text1"/>
        </w:rPr>
        <w:t xml:space="preserve">make no mistake — imposing new sanctions or limiting Obama's authority to waive the current ones would kill any deal. If Iran can't expect Obama to follow through on his promises to relax sanctions, it </w:t>
      </w:r>
      <w:r w:rsidRPr="009F2EEC">
        <w:rPr>
          <w:rStyle w:val="Emphasis"/>
          <w:color w:val="000000" w:themeColor="text1"/>
        </w:rPr>
        <w:t>has zero incentive to limit its nuclear program</w:t>
      </w:r>
      <w:r w:rsidRPr="009F2EEC">
        <w:rPr>
          <w:rStyle w:val="StyleUnderline"/>
          <w:color w:val="000000" w:themeColor="text1"/>
        </w:rPr>
        <w:t>.</w:t>
      </w:r>
      <w:r w:rsidRPr="009F2EEC">
        <w:rPr>
          <w:color w:val="000000" w:themeColor="text1"/>
        </w:rPr>
        <w:t xml:space="preserve"> "If Congress adopts sanctions," Iranian Foreign Minister </w:t>
      </w:r>
      <w:proofErr w:type="spellStart"/>
      <w:r w:rsidRPr="009F2EEC">
        <w:rPr>
          <w:color w:val="000000" w:themeColor="text1"/>
        </w:rPr>
        <w:t>Javad</w:t>
      </w:r>
      <w:proofErr w:type="spellEnd"/>
      <w:r w:rsidRPr="009F2EEC">
        <w:rPr>
          <w:color w:val="000000" w:themeColor="text1"/>
        </w:rPr>
        <w:t xml:space="preserve"> </w:t>
      </w:r>
      <w:proofErr w:type="spellStart"/>
      <w:r w:rsidRPr="009F2EEC">
        <w:rPr>
          <w:color w:val="000000" w:themeColor="text1"/>
        </w:rPr>
        <w:t>Zarif</w:t>
      </w:r>
      <w:proofErr w:type="spellEnd"/>
      <w:r w:rsidRPr="009F2EEC">
        <w:rPr>
          <w:color w:val="000000" w:themeColor="text1"/>
        </w:rPr>
        <w:t xml:space="preserve"> told Time last December, "the entire deal is dead." Moreover, it could fracture the international movement to sanction Iran.</w:t>
      </w:r>
      <w:r w:rsidRPr="009F2EEC">
        <w:rPr>
          <w:rStyle w:val="StyleUnderline"/>
          <w:color w:val="000000" w:themeColor="text1"/>
        </w:rPr>
        <w:t xml:space="preserve"> </w:t>
      </w:r>
      <w:r w:rsidRPr="009F2EEC">
        <w:rPr>
          <w:rStyle w:val="StyleUnderline"/>
          <w:color w:val="000000" w:themeColor="text1"/>
          <w:highlight w:val="yellow"/>
        </w:rPr>
        <w:t>The</w:t>
      </w:r>
      <w:r w:rsidRPr="009F2EEC">
        <w:rPr>
          <w:rStyle w:val="StyleUnderline"/>
          <w:color w:val="000000" w:themeColor="text1"/>
        </w:rPr>
        <w:t xml:space="preserve"> </w:t>
      </w:r>
      <w:r w:rsidRPr="009F2EEC">
        <w:rPr>
          <w:rStyle w:val="Emphasis"/>
          <w:color w:val="000000" w:themeColor="text1"/>
          <w:highlight w:val="yellow"/>
        </w:rPr>
        <w:t>U</w:t>
      </w:r>
      <w:r w:rsidRPr="009F2EEC">
        <w:rPr>
          <w:rStyle w:val="StyleUnderline"/>
          <w:color w:val="000000" w:themeColor="text1"/>
        </w:rPr>
        <w:t xml:space="preserve">nited </w:t>
      </w:r>
      <w:r w:rsidRPr="009F2EEC">
        <w:rPr>
          <w:rStyle w:val="Emphasis"/>
          <w:color w:val="000000" w:themeColor="text1"/>
          <w:highlight w:val="yellow"/>
        </w:rPr>
        <w:t>S</w:t>
      </w:r>
      <w:r w:rsidRPr="009F2EEC">
        <w:rPr>
          <w:rStyle w:val="StyleUnderline"/>
          <w:color w:val="000000" w:themeColor="text1"/>
        </w:rPr>
        <w:t xml:space="preserve">tates </w:t>
      </w:r>
      <w:r w:rsidRPr="009F2EEC">
        <w:rPr>
          <w:rStyle w:val="StyleUnderline"/>
          <w:color w:val="000000" w:themeColor="text1"/>
          <w:highlight w:val="yellow"/>
        </w:rPr>
        <w:t xml:space="preserve">is far from Iran's biggest trading partner, so it depends on </w:t>
      </w:r>
      <w:r w:rsidRPr="009F2EEC">
        <w:rPr>
          <w:rStyle w:val="StyleUnderline"/>
          <w:color w:val="000000" w:themeColor="text1"/>
        </w:rPr>
        <w:t xml:space="preserve">international </w:t>
      </w:r>
      <w:r w:rsidRPr="009F2EEC">
        <w:rPr>
          <w:rStyle w:val="StyleUnderline"/>
          <w:color w:val="000000" w:themeColor="text1"/>
          <w:highlight w:val="yellow"/>
        </w:rPr>
        <w:t xml:space="preserve">cooperation </w:t>
      </w:r>
      <w:r w:rsidRPr="009F2EEC">
        <w:rPr>
          <w:rStyle w:val="StyleUnderline"/>
          <w:color w:val="000000" w:themeColor="text1"/>
        </w:rPr>
        <w:t xml:space="preserve">in order </w:t>
      </w:r>
      <w:r w:rsidRPr="009F2EEC">
        <w:rPr>
          <w:rStyle w:val="StyleUnderline"/>
          <w:color w:val="000000" w:themeColor="text1"/>
          <w:highlight w:val="yellow"/>
        </w:rPr>
        <w:t>to ensure the sanctions bite</w:t>
      </w:r>
      <w:r w:rsidRPr="009F2EEC">
        <w:rPr>
          <w:rStyle w:val="StyleUnderline"/>
          <w:color w:val="000000" w:themeColor="text1"/>
        </w:rPr>
        <w:t xml:space="preserve">. </w:t>
      </w:r>
      <w:r w:rsidRPr="009F2EEC">
        <w:rPr>
          <w:rStyle w:val="StyleUnderline"/>
          <w:color w:val="000000" w:themeColor="text1"/>
          <w:highlight w:val="yellow"/>
        </w:rPr>
        <w:t xml:space="preserve">If it looks like the US won't abide by the terms of a deal, </w:t>
      </w:r>
      <w:r w:rsidRPr="009F2EEC">
        <w:rPr>
          <w:rStyle w:val="Emphasis"/>
          <w:color w:val="000000" w:themeColor="text1"/>
          <w:highlight w:val="yellow"/>
        </w:rPr>
        <w:t xml:space="preserve">the </w:t>
      </w:r>
      <w:r w:rsidRPr="009F2EEC">
        <w:rPr>
          <w:rStyle w:val="Emphasis"/>
          <w:color w:val="000000" w:themeColor="text1"/>
        </w:rPr>
        <w:t xml:space="preserve">broad-based international </w:t>
      </w:r>
      <w:r w:rsidRPr="009F2EEC">
        <w:rPr>
          <w:rStyle w:val="Emphasis"/>
          <w:color w:val="000000" w:themeColor="text1"/>
          <w:highlight w:val="yellow"/>
        </w:rPr>
        <w:t>sanctions regime could collapse</w:t>
      </w:r>
      <w:r w:rsidRPr="009F2EEC">
        <w:rPr>
          <w:rStyle w:val="StyleUnderline"/>
          <w:color w:val="000000" w:themeColor="text1"/>
        </w:rPr>
        <w:t>.</w:t>
      </w:r>
      <w:r w:rsidRPr="009F2EEC">
        <w:rPr>
          <w:color w:val="000000" w:themeColor="text1"/>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w:t>
      </w:r>
      <w:proofErr w:type="spellStart"/>
      <w:r w:rsidRPr="009F2EEC">
        <w:rPr>
          <w:color w:val="000000" w:themeColor="text1"/>
        </w:rPr>
        <w:t>Sofer</w:t>
      </w:r>
      <w:proofErr w:type="spellEnd"/>
      <w:r w:rsidRPr="009F2EEC">
        <w:rPr>
          <w:color w:val="000000" w:themeColor="text1"/>
        </w:rPr>
        <w:t xml:space="preserve"> says. "If they don't believe that, then the international sanctions regime falls apart." This could be one of the biggest fights of Obama's last term </w:t>
      </w:r>
      <w:proofErr w:type="gramStart"/>
      <w:r w:rsidRPr="009F2EEC">
        <w:rPr>
          <w:rStyle w:val="StyleUnderline"/>
          <w:color w:val="000000" w:themeColor="text1"/>
        </w:rPr>
        <w:t>It's</w:t>
      </w:r>
      <w:proofErr w:type="gramEnd"/>
      <w:r w:rsidRPr="009F2EEC">
        <w:rPr>
          <w:rStyle w:val="StyleUnderline"/>
          <w:color w:val="000000" w:themeColor="text1"/>
        </w:rPr>
        <w:t xml:space="preserve"> true that Obama could veto any Congressional efforts to blow up an Iran deal with sanctions. But a two-thirds vote could override any veto — and</w:t>
      </w:r>
      <w:r w:rsidRPr="009F2EEC">
        <w:rPr>
          <w:color w:val="000000" w:themeColor="text1"/>
        </w:rPr>
        <w:t xml:space="preserve">, according to </w:t>
      </w:r>
      <w:proofErr w:type="spellStart"/>
      <w:r w:rsidRPr="009F2EEC">
        <w:rPr>
          <w:color w:val="000000" w:themeColor="text1"/>
        </w:rPr>
        <w:t>Sofer</w:t>
      </w:r>
      <w:proofErr w:type="spellEnd"/>
      <w:r w:rsidRPr="009F2EEC">
        <w:rPr>
          <w:color w:val="000000" w:themeColor="text1"/>
        </w:rPr>
        <w:t xml:space="preserve">, </w:t>
      </w:r>
      <w:r w:rsidRPr="009F2EEC">
        <w:rPr>
          <w:rStyle w:val="StyleUnderline"/>
          <w:color w:val="000000" w:themeColor="text1"/>
        </w:rPr>
        <w:t>an override is entirely within the realm of possibility</w:t>
      </w:r>
      <w:r w:rsidRPr="009F2EEC">
        <w:rPr>
          <w:color w:val="000000" w:themeColor="text1"/>
        </w:rPr>
        <w:t xml:space="preserve">. "There are plenty of Democrats that will probably side with Republicans if they try to push a harder line on Iran," </w:t>
      </w:r>
      <w:proofErr w:type="spellStart"/>
      <w:r w:rsidRPr="009F2EEC">
        <w:rPr>
          <w:color w:val="000000" w:themeColor="text1"/>
        </w:rPr>
        <w:t>Sofer</w:t>
      </w:r>
      <w:proofErr w:type="spellEnd"/>
      <w:r w:rsidRPr="009F2EEC">
        <w:rPr>
          <w:color w:val="000000" w:themeColor="text1"/>
        </w:rPr>
        <w:t xml:space="preserve"> says. </w:t>
      </w:r>
      <w:r w:rsidRPr="009F2EEC">
        <w:rPr>
          <w:rStyle w:val="StyleUnderline"/>
          <w:color w:val="000000" w:themeColor="text1"/>
        </w:rPr>
        <w:t>For a variety of reasons</w:t>
      </w:r>
      <w:r w:rsidRPr="009F2EEC">
        <w:rPr>
          <w:color w:val="000000" w:themeColor="text1"/>
        </w:rPr>
        <w:t xml:space="preserve">, including deep skepticism of Iran's intentions and strong Democratic support for Israel, whose government opposes the </w:t>
      </w:r>
      <w:proofErr w:type="gramStart"/>
      <w:r w:rsidRPr="009F2EEC">
        <w:rPr>
          <w:color w:val="000000" w:themeColor="text1"/>
        </w:rPr>
        <w:t>negotiations,</w:t>
      </w:r>
      <w:proofErr w:type="gramEnd"/>
      <w:r w:rsidRPr="009F2EEC">
        <w:rPr>
          <w:color w:val="000000" w:themeColor="text1"/>
        </w:rPr>
        <w:t xml:space="preserve"> </w:t>
      </w:r>
      <w:r w:rsidRPr="009F2EEC">
        <w:rPr>
          <w:rStyle w:val="StyleUnderline"/>
          <w:color w:val="000000" w:themeColor="text1"/>
        </w:rPr>
        <w:t>Congressional Democrats are not as open to making a deal with Iran as Obama is. Many will likely defect to the GOP side out of principle. The real fight</w:t>
      </w:r>
      <w:r w:rsidRPr="009F2EEC">
        <w:rPr>
          <w:color w:val="000000" w:themeColor="text1"/>
        </w:rPr>
        <w:t xml:space="preserve">, </w:t>
      </w:r>
      <w:proofErr w:type="spellStart"/>
      <w:r w:rsidRPr="009F2EEC">
        <w:rPr>
          <w:color w:val="000000" w:themeColor="text1"/>
        </w:rPr>
        <w:t>Sofer</w:t>
      </w:r>
      <w:proofErr w:type="spellEnd"/>
      <w:r w:rsidRPr="009F2EEC">
        <w:rPr>
          <w:color w:val="000000" w:themeColor="text1"/>
        </w:rPr>
        <w:t xml:space="preserve"> says, </w:t>
      </w:r>
      <w:r w:rsidRPr="009F2EEC">
        <w:rPr>
          <w:rStyle w:val="StyleUnderline"/>
          <w:color w:val="000000" w:themeColor="text1"/>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9F2EEC">
        <w:rPr>
          <w:color w:val="000000" w:themeColor="text1"/>
        </w:rPr>
        <w:t xml:space="preserve"> — you can make it impossible for a full bill to be passed out of Congress on Iran," </w:t>
      </w:r>
      <w:proofErr w:type="spellStart"/>
      <w:r w:rsidRPr="009F2EEC">
        <w:rPr>
          <w:color w:val="000000" w:themeColor="text1"/>
        </w:rPr>
        <w:t>Sofer</w:t>
      </w:r>
      <w:proofErr w:type="spellEnd"/>
      <w:r w:rsidRPr="009F2EEC">
        <w:rPr>
          <w:color w:val="000000" w:themeColor="text1"/>
        </w:rPr>
        <w:t xml:space="preserve"> says. </w:t>
      </w:r>
      <w:r w:rsidRPr="009F2EEC">
        <w:rPr>
          <w:rStyle w:val="Emphasis"/>
          <w:color w:val="000000" w:themeColor="text1"/>
          <w:highlight w:val="yellow"/>
        </w:rPr>
        <w:t xml:space="preserve">But it'd be a really tough </w:t>
      </w:r>
      <w:proofErr w:type="gramStart"/>
      <w:r w:rsidRPr="009F2EEC">
        <w:rPr>
          <w:rStyle w:val="Emphasis"/>
          <w:color w:val="000000" w:themeColor="text1"/>
          <w:highlight w:val="yellow"/>
        </w:rPr>
        <w:t>battle,</w:t>
      </w:r>
      <w:proofErr w:type="gramEnd"/>
      <w:r w:rsidRPr="009F2EEC">
        <w:rPr>
          <w:rStyle w:val="Emphasis"/>
          <w:color w:val="000000" w:themeColor="text1"/>
          <w:highlight w:val="yellow"/>
        </w:rPr>
        <w:t xml:space="preserve"> one that would consume a lot of energy and lobbying effort</w:t>
      </w:r>
      <w:r w:rsidRPr="009F2EEC">
        <w:rPr>
          <w:rStyle w:val="Emphasis"/>
          <w:color w:val="000000" w:themeColor="text1"/>
        </w:rPr>
        <w:t xml:space="preserve"> that Democrats might prefer to spend pushing on other issues.</w:t>
      </w:r>
      <w:r w:rsidRPr="009F2EEC">
        <w:rPr>
          <w:color w:val="000000" w:themeColor="text1"/>
        </w:rPr>
        <w:t xml:space="preserve"> "I'm not really sure they're going to be willing to take on a fight about an Iran sanctions bill," </w:t>
      </w:r>
      <w:proofErr w:type="spellStart"/>
      <w:r w:rsidRPr="009F2EEC">
        <w:rPr>
          <w:color w:val="000000" w:themeColor="text1"/>
        </w:rPr>
        <w:t>Sofer</w:t>
      </w:r>
      <w:proofErr w:type="spellEnd"/>
      <w:r w:rsidRPr="009F2EEC">
        <w:rPr>
          <w:color w:val="000000" w:themeColor="text1"/>
        </w:rPr>
        <w:t xml:space="preserve"> concludes. "I'm not really sure that the Democrats who support [a deal] are really fully behind it enough that they'll be willing to give up leverage on, you know, unemployment insurance or immigration status — these bigger issues for most Democrats." So </w:t>
      </w:r>
      <w:r w:rsidRPr="009F2EEC">
        <w:rPr>
          <w:rStyle w:val="StyleUnderline"/>
          <w:color w:val="000000" w:themeColor="text1"/>
        </w:rPr>
        <w:t xml:space="preserve">if the new Republican Senate prioritizes destroying an Iran deal, </w:t>
      </w:r>
      <w:r w:rsidRPr="009F2EEC">
        <w:rPr>
          <w:rStyle w:val="Emphasis"/>
          <w:color w:val="000000" w:themeColor="text1"/>
        </w:rPr>
        <w:t>Obama will have to fight very hard to keep it</w:t>
      </w:r>
      <w:r w:rsidRPr="009F2EEC">
        <w:rPr>
          <w:rStyle w:val="StyleUnderline"/>
          <w:color w:val="000000" w:themeColor="text1"/>
        </w:rPr>
        <w:t xml:space="preserve"> — without necessarily being able to count on his own party for support. And the stakes are enormous: </w:t>
      </w:r>
      <w:r w:rsidRPr="009F2EEC">
        <w:rPr>
          <w:rStyle w:val="Emphasis"/>
          <w:color w:val="000000" w:themeColor="text1"/>
          <w:highlight w:val="yellow"/>
        </w:rPr>
        <w:t>if Iran's nuclear program isn't stopped</w:t>
      </w:r>
      <w:r w:rsidRPr="009F2EEC">
        <w:rPr>
          <w:rStyle w:val="Emphasis"/>
          <w:color w:val="000000" w:themeColor="text1"/>
        </w:rPr>
        <w:t xml:space="preserve"> peacefully, </w:t>
      </w:r>
      <w:r w:rsidRPr="009F2EEC">
        <w:rPr>
          <w:rStyle w:val="Emphasis"/>
          <w:color w:val="000000" w:themeColor="text1"/>
          <w:highlight w:val="yellow"/>
        </w:rPr>
        <w:t>then the most likely outcomes are either Iran going nuclear, or war with Iran</w:t>
      </w:r>
      <w:r w:rsidRPr="009F2EEC">
        <w:rPr>
          <w:rStyle w:val="StyleUnderline"/>
          <w:color w:val="000000" w:themeColor="text1"/>
        </w:rPr>
        <w:t xml:space="preserve">. The administration believes </w:t>
      </w:r>
      <w:r w:rsidRPr="009F2EEC">
        <w:rPr>
          <w:rStyle w:val="StyleUnderline"/>
          <w:color w:val="000000" w:themeColor="text1"/>
          <w:highlight w:val="yellow"/>
        </w:rPr>
        <w:t xml:space="preserve">a deal </w:t>
      </w:r>
      <w:r w:rsidRPr="009F2EEC">
        <w:rPr>
          <w:rStyle w:val="StyleUnderline"/>
          <w:color w:val="000000" w:themeColor="text1"/>
        </w:rPr>
        <w:t xml:space="preserve">with Iran </w:t>
      </w:r>
      <w:r w:rsidRPr="009F2EEC">
        <w:rPr>
          <w:rStyle w:val="StyleUnderline"/>
          <w:color w:val="000000" w:themeColor="text1"/>
          <w:highlight w:val="yellow"/>
        </w:rPr>
        <w:t>is their only way to avoid this horrible choice</w:t>
      </w:r>
      <w:r w:rsidRPr="009F2EEC">
        <w:rPr>
          <w:rStyle w:val="StyleUnderline"/>
          <w:color w:val="000000" w:themeColor="text1"/>
        </w:rPr>
        <w:t xml:space="preserve">. That's why it's been </w:t>
      </w:r>
      <w:r w:rsidRPr="009F2EEC">
        <w:rPr>
          <w:rStyle w:val="Emphasis"/>
          <w:color w:val="000000" w:themeColor="text1"/>
        </w:rPr>
        <w:t>one of the administration's top priorities</w:t>
      </w:r>
      <w:r w:rsidRPr="009F2EEC">
        <w:rPr>
          <w:color w:val="000000" w:themeColor="text1"/>
        </w:rPr>
        <w:t xml:space="preserve"> since day one. It's also why this could become one of the biggest legislative fights of Obama's last two years.</w:t>
      </w:r>
    </w:p>
    <w:p w:rsidR="00692B58" w:rsidRPr="009F2EEC" w:rsidRDefault="00692B58" w:rsidP="00692B58">
      <w:pPr>
        <w:pStyle w:val="Heading4"/>
        <w:rPr>
          <w:color w:val="000000" w:themeColor="text1"/>
        </w:rPr>
      </w:pPr>
      <w:r w:rsidRPr="009F2EEC">
        <w:rPr>
          <w:color w:val="000000" w:themeColor="text1"/>
        </w:rPr>
        <w:t>Nuke war</w:t>
      </w:r>
    </w:p>
    <w:p w:rsidR="00692B58" w:rsidRPr="009F2EEC" w:rsidRDefault="00692B58" w:rsidP="00692B58">
      <w:pPr>
        <w:rPr>
          <w:color w:val="000000" w:themeColor="text1"/>
        </w:rPr>
      </w:pPr>
      <w:r w:rsidRPr="009F2EEC">
        <w:rPr>
          <w:rStyle w:val="Style13ptBold"/>
          <w:color w:val="000000" w:themeColor="text1"/>
        </w:rPr>
        <w:t>Stevens 13</w:t>
      </w:r>
      <w:r w:rsidRPr="009F2EEC">
        <w:rPr>
          <w:color w:val="000000" w:themeColor="text1"/>
        </w:rPr>
        <w:t xml:space="preserve"> (Philip Stevens, associate editor and chief political commentator for the Financial Times, Nov 14 2013, “The four big truths that are shaping the Iran talks,” http://www.ft.com/cms/s/0/af170df6-4d1c-11e3-bf32-00144feabdc0.html)</w:t>
      </w:r>
    </w:p>
    <w:p w:rsidR="00692B58" w:rsidRPr="009F2EEC" w:rsidRDefault="00692B58" w:rsidP="00692B58">
      <w:pPr>
        <w:rPr>
          <w:color w:val="000000" w:themeColor="text1"/>
        </w:rPr>
      </w:pPr>
    </w:p>
    <w:p w:rsidR="00692B58" w:rsidRPr="009F2EEC" w:rsidRDefault="00692B58" w:rsidP="00692B58">
      <w:pPr>
        <w:rPr>
          <w:color w:val="000000" w:themeColor="text1"/>
          <w:sz w:val="12"/>
        </w:rPr>
      </w:pPr>
      <w:proofErr w:type="gramStart"/>
      <w:r w:rsidRPr="009F2EEC">
        <w:rPr>
          <w:color w:val="000000" w:themeColor="text1"/>
          <w:sz w:val="12"/>
        </w:rPr>
        <w:t>The who</w:t>
      </w:r>
      <w:proofErr w:type="gramEnd"/>
      <w:r w:rsidRPr="009F2EEC">
        <w:rPr>
          <w:color w:val="000000" w:themeColor="text1"/>
          <w:sz w:val="12"/>
        </w:rPr>
        <w:t xml:space="preserve">-said-what game about last weekend’s talks in Geneva has become a distraction. The </w:t>
      </w:r>
      <w:r w:rsidRPr="009F2EEC">
        <w:rPr>
          <w:rStyle w:val="StyleUnderline"/>
          <w:color w:val="000000" w:themeColor="text1"/>
        </w:rPr>
        <w:t>six-power negotiations with Tehran</w:t>
      </w:r>
      <w:r w:rsidRPr="009F2EEC">
        <w:rPr>
          <w:color w:val="000000" w:themeColor="text1"/>
          <w:sz w:val="12"/>
        </w:rPr>
        <w:t xml:space="preserve"> </w:t>
      </w:r>
      <w:r w:rsidRPr="009F2EEC">
        <w:rPr>
          <w:rStyle w:val="StyleUnderline"/>
          <w:color w:val="000000" w:themeColor="text1"/>
        </w:rPr>
        <w:t xml:space="preserve">to curb Iran’s nuclear </w:t>
      </w:r>
      <w:proofErr w:type="spellStart"/>
      <w:r w:rsidRPr="009F2EEC">
        <w:rPr>
          <w:rStyle w:val="StyleUnderline"/>
          <w:color w:val="000000" w:themeColor="text1"/>
        </w:rPr>
        <w:t>programme</w:t>
      </w:r>
      <w:proofErr w:type="spellEnd"/>
      <w:r w:rsidRPr="009F2EEC">
        <w:rPr>
          <w:rStyle w:val="StyleUnderline"/>
          <w:color w:val="000000" w:themeColor="text1"/>
        </w:rPr>
        <w:t xml:space="preserve"> may yet</w:t>
      </w:r>
      <w:r w:rsidRPr="009F2EEC">
        <w:rPr>
          <w:color w:val="000000" w:themeColor="text1"/>
          <w:sz w:val="12"/>
        </w:rPr>
        <w:t xml:space="preserve"> </w:t>
      </w:r>
      <w:r w:rsidRPr="009F2EEC">
        <w:rPr>
          <w:rStyle w:val="StyleUnderline"/>
          <w:color w:val="000000" w:themeColor="text1"/>
        </w:rPr>
        <w:t>succeed or</w:t>
      </w:r>
      <w:r w:rsidRPr="009F2EEC">
        <w:rPr>
          <w:color w:val="000000" w:themeColor="text1"/>
          <w:sz w:val="12"/>
        </w:rPr>
        <w:t xml:space="preserve"> </w:t>
      </w:r>
      <w:r w:rsidRPr="009F2EEC">
        <w:rPr>
          <w:rStyle w:val="StyleUnderline"/>
          <w:color w:val="000000" w:themeColor="text1"/>
        </w:rPr>
        <w:t>fail</w:t>
      </w:r>
      <w:r w:rsidRPr="009F2EEC">
        <w:rPr>
          <w:color w:val="000000" w:themeColor="text1"/>
          <w:sz w:val="12"/>
        </w:rPr>
        <w:t xml:space="preserve">. But wrangling between the US and France on the terms of an acceptable deal should not allow the trees to obscure the forest. The </w:t>
      </w:r>
      <w:proofErr w:type="spellStart"/>
      <w:r w:rsidRPr="009F2EEC">
        <w:rPr>
          <w:color w:val="000000" w:themeColor="text1"/>
          <w:sz w:val="12"/>
        </w:rPr>
        <w:t>organising</w:t>
      </w:r>
      <w:proofErr w:type="spellEnd"/>
      <w:r w:rsidRPr="009F2EEC">
        <w:rPr>
          <w:color w:val="000000" w:themeColor="text1"/>
          <w:sz w:val="12"/>
        </w:rPr>
        <w:t xml:space="preserve"> facts shaping the negotiations have not changed.¶ The first of these is that </w:t>
      </w:r>
      <w:r w:rsidRPr="009F2EEC">
        <w:rPr>
          <w:rStyle w:val="StyleUnderline"/>
          <w:color w:val="000000" w:themeColor="text1"/>
          <w:highlight w:val="yellow"/>
        </w:rPr>
        <w:t>Tehran’s acquisition of a bomb would be</w:t>
      </w:r>
      <w:r w:rsidRPr="009F2EEC">
        <w:rPr>
          <w:color w:val="000000" w:themeColor="text1"/>
          <w:sz w:val="12"/>
          <w:highlight w:val="yellow"/>
        </w:rPr>
        <w:t xml:space="preserve"> </w:t>
      </w:r>
      <w:r w:rsidRPr="009F2EEC">
        <w:rPr>
          <w:color w:val="000000" w:themeColor="text1"/>
          <w:sz w:val="12"/>
        </w:rPr>
        <w:t xml:space="preserve">more than </w:t>
      </w:r>
      <w:r w:rsidRPr="009F2EEC">
        <w:rPr>
          <w:rStyle w:val="StyleUnderline"/>
          <w:color w:val="000000" w:themeColor="text1"/>
          <w:highlight w:val="yellow"/>
        </w:rPr>
        <w:t>dangerous</w:t>
      </w:r>
      <w:r w:rsidRPr="009F2EEC">
        <w:rPr>
          <w:color w:val="000000" w:themeColor="text1"/>
          <w:sz w:val="12"/>
          <w:highlight w:val="yellow"/>
        </w:rPr>
        <w:t xml:space="preserve"> </w:t>
      </w:r>
      <w:r w:rsidRPr="009F2EEC">
        <w:rPr>
          <w:color w:val="000000" w:themeColor="text1"/>
          <w:sz w:val="12"/>
        </w:rPr>
        <w:t xml:space="preserve">for the Middle East and </w:t>
      </w:r>
      <w:r w:rsidRPr="009F2EEC">
        <w:rPr>
          <w:rStyle w:val="StyleUnderline"/>
          <w:color w:val="000000" w:themeColor="text1"/>
        </w:rPr>
        <w:t>for</w:t>
      </w:r>
      <w:r w:rsidRPr="009F2EEC">
        <w:rPr>
          <w:color w:val="000000" w:themeColor="text1"/>
          <w:sz w:val="12"/>
        </w:rPr>
        <w:t xml:space="preserve"> wider </w:t>
      </w:r>
      <w:r w:rsidRPr="009F2EEC">
        <w:rPr>
          <w:rStyle w:val="StyleUnderline"/>
          <w:color w:val="000000" w:themeColor="text1"/>
        </w:rPr>
        <w:t xml:space="preserve">international security. </w:t>
      </w:r>
      <w:r w:rsidRPr="009F2EEC">
        <w:rPr>
          <w:rStyle w:val="StyleUnderline"/>
          <w:color w:val="000000" w:themeColor="text1"/>
          <w:highlight w:val="yellow"/>
        </w:rPr>
        <w:t>It would</w:t>
      </w:r>
      <w:r w:rsidRPr="009F2EEC">
        <w:rPr>
          <w:color w:val="000000" w:themeColor="text1"/>
          <w:sz w:val="12"/>
          <w:highlight w:val="yellow"/>
        </w:rPr>
        <w:t xml:space="preserve"> </w:t>
      </w:r>
      <w:r w:rsidRPr="009F2EEC">
        <w:rPr>
          <w:color w:val="000000" w:themeColor="text1"/>
          <w:sz w:val="12"/>
        </w:rPr>
        <w:t xml:space="preserve">most likely </w:t>
      </w:r>
      <w:r w:rsidRPr="009F2EEC">
        <w:rPr>
          <w:rStyle w:val="StyleUnderline"/>
          <w:color w:val="000000" w:themeColor="text1"/>
          <w:highlight w:val="yellow"/>
        </w:rPr>
        <w:t xml:space="preserve">set off a </w:t>
      </w:r>
      <w:r w:rsidRPr="009F2EEC">
        <w:rPr>
          <w:rStyle w:val="Emphasis"/>
          <w:color w:val="000000" w:themeColor="text1"/>
          <w:highlight w:val="yellow"/>
        </w:rPr>
        <w:t>nuclear arms race</w:t>
      </w:r>
      <w:r w:rsidRPr="009F2EEC">
        <w:rPr>
          <w:color w:val="000000" w:themeColor="text1"/>
          <w:sz w:val="12"/>
          <w:highlight w:val="yellow"/>
        </w:rPr>
        <w:t xml:space="preserve"> </w:t>
      </w:r>
      <w:r w:rsidRPr="009F2EEC">
        <w:rPr>
          <w:rStyle w:val="StyleUnderline"/>
          <w:color w:val="000000" w:themeColor="text1"/>
          <w:highlight w:val="yellow"/>
        </w:rPr>
        <w:t xml:space="preserve">that would see </w:t>
      </w:r>
      <w:r w:rsidRPr="009F2EEC">
        <w:rPr>
          <w:rStyle w:val="Emphasis"/>
          <w:color w:val="000000" w:themeColor="text1"/>
          <w:highlight w:val="yellow"/>
        </w:rPr>
        <w:t>Saudi Arabia, Turkey and Egypt</w:t>
      </w:r>
      <w:r w:rsidRPr="009F2EEC">
        <w:rPr>
          <w:color w:val="000000" w:themeColor="text1"/>
          <w:sz w:val="12"/>
          <w:highlight w:val="yellow"/>
        </w:rPr>
        <w:t xml:space="preserve"> </w:t>
      </w:r>
      <w:r w:rsidRPr="009F2EEC">
        <w:rPr>
          <w:rStyle w:val="StyleUnderline"/>
          <w:color w:val="000000" w:themeColor="text1"/>
          <w:highlight w:val="yellow"/>
        </w:rPr>
        <w:t xml:space="preserve">signing up to the </w:t>
      </w:r>
      <w:r w:rsidRPr="009F2EEC">
        <w:rPr>
          <w:rStyle w:val="Emphasis"/>
          <w:color w:val="000000" w:themeColor="text1"/>
          <w:highlight w:val="yellow"/>
        </w:rPr>
        <w:t>nuclear club</w:t>
      </w:r>
      <w:r w:rsidRPr="009F2EEC">
        <w:rPr>
          <w:color w:val="000000" w:themeColor="text1"/>
          <w:sz w:val="12"/>
        </w:rPr>
        <w:t xml:space="preserve">. The </w:t>
      </w:r>
      <w:r w:rsidRPr="009F2EEC">
        <w:rPr>
          <w:rStyle w:val="StyleUnderline"/>
          <w:color w:val="000000" w:themeColor="text1"/>
        </w:rPr>
        <w:t xml:space="preserve">nuclear </w:t>
      </w:r>
      <w:r w:rsidRPr="009F2EEC">
        <w:rPr>
          <w:rStyle w:val="Emphasis"/>
          <w:color w:val="000000" w:themeColor="text1"/>
          <w:highlight w:val="yellow"/>
        </w:rPr>
        <w:t>n</w:t>
      </w:r>
      <w:r w:rsidRPr="009F2EEC">
        <w:rPr>
          <w:rStyle w:val="StyleUnderline"/>
          <w:color w:val="000000" w:themeColor="text1"/>
        </w:rPr>
        <w:t>on-</w:t>
      </w:r>
      <w:r w:rsidRPr="009F2EEC">
        <w:rPr>
          <w:rStyle w:val="Emphasis"/>
          <w:color w:val="000000" w:themeColor="text1"/>
          <w:highlight w:val="yellow"/>
        </w:rPr>
        <w:t>p</w:t>
      </w:r>
      <w:r w:rsidRPr="009F2EEC">
        <w:rPr>
          <w:rStyle w:val="StyleUnderline"/>
          <w:color w:val="000000" w:themeColor="text1"/>
        </w:rPr>
        <w:t xml:space="preserve">roliferation </w:t>
      </w:r>
      <w:r w:rsidRPr="009F2EEC">
        <w:rPr>
          <w:rStyle w:val="Emphasis"/>
          <w:color w:val="000000" w:themeColor="text1"/>
          <w:highlight w:val="yellow"/>
        </w:rPr>
        <w:t>t</w:t>
      </w:r>
      <w:r w:rsidRPr="009F2EEC">
        <w:rPr>
          <w:rStyle w:val="StyleUnderline"/>
          <w:color w:val="000000" w:themeColor="text1"/>
        </w:rPr>
        <w:t xml:space="preserve">reaty </w:t>
      </w:r>
      <w:r w:rsidRPr="009F2EEC">
        <w:rPr>
          <w:rStyle w:val="StyleUnderline"/>
          <w:color w:val="000000" w:themeColor="text1"/>
          <w:highlight w:val="yellow"/>
        </w:rPr>
        <w:t>would be shattered</w:t>
      </w:r>
      <w:r w:rsidRPr="009F2EEC">
        <w:rPr>
          <w:rStyle w:val="StyleUnderline"/>
          <w:color w:val="000000" w:themeColor="text1"/>
        </w:rPr>
        <w:t>.</w:t>
      </w:r>
      <w:r w:rsidRPr="009F2EEC">
        <w:rPr>
          <w:color w:val="000000" w:themeColor="text1"/>
          <w:sz w:val="12"/>
        </w:rPr>
        <w:t xml:space="preserve"> A future </w:t>
      </w:r>
      <w:r w:rsidRPr="009F2EEC">
        <w:rPr>
          <w:rStyle w:val="StyleUnderline"/>
          <w:color w:val="000000" w:themeColor="text1"/>
        </w:rPr>
        <w:t xml:space="preserve">regional </w:t>
      </w:r>
      <w:r w:rsidRPr="009F2EEC">
        <w:rPr>
          <w:rStyle w:val="StyleUnderline"/>
          <w:color w:val="000000" w:themeColor="text1"/>
          <w:highlight w:val="yellow"/>
        </w:rPr>
        <w:t xml:space="preserve">conflict could </w:t>
      </w:r>
      <w:r w:rsidRPr="009F2EEC">
        <w:rPr>
          <w:rStyle w:val="Emphasis"/>
          <w:color w:val="000000" w:themeColor="text1"/>
          <w:highlight w:val="yellow"/>
        </w:rPr>
        <w:t>draw Israel into launching a pre-emptive nuclear strike.</w:t>
      </w:r>
      <w:r w:rsidRPr="009F2EEC">
        <w:rPr>
          <w:color w:val="000000" w:themeColor="text1"/>
          <w:sz w:val="12"/>
          <w:highlight w:val="yellow"/>
        </w:rPr>
        <w:t xml:space="preserve"> </w:t>
      </w:r>
      <w:r w:rsidRPr="009F2EEC">
        <w:rPr>
          <w:rStyle w:val="StyleUnderline"/>
          <w:color w:val="000000" w:themeColor="text1"/>
          <w:highlight w:val="yellow"/>
        </w:rPr>
        <w:t>This is not a region</w:t>
      </w:r>
      <w:r w:rsidRPr="009F2EEC">
        <w:rPr>
          <w:color w:val="000000" w:themeColor="text1"/>
          <w:sz w:val="12"/>
          <w:highlight w:val="yellow"/>
        </w:rPr>
        <w:t xml:space="preserve"> </w:t>
      </w:r>
      <w:r w:rsidRPr="009F2EEC">
        <w:rPr>
          <w:color w:val="000000" w:themeColor="text1"/>
          <w:sz w:val="12"/>
        </w:rPr>
        <w:t xml:space="preserve">obviously </w:t>
      </w:r>
      <w:r w:rsidRPr="009F2EEC">
        <w:rPr>
          <w:rStyle w:val="StyleUnderline"/>
          <w:color w:val="000000" w:themeColor="text1"/>
          <w:highlight w:val="yellow"/>
        </w:rPr>
        <w:t xml:space="preserve">susceptible to </w:t>
      </w:r>
      <w:r w:rsidRPr="009F2EEC">
        <w:rPr>
          <w:rStyle w:val="Emphasis"/>
          <w:color w:val="000000" w:themeColor="text1"/>
        </w:rPr>
        <w:t xml:space="preserve">cold war disciplines of </w:t>
      </w:r>
      <w:r w:rsidRPr="009F2EEC">
        <w:rPr>
          <w:rStyle w:val="Emphasis"/>
          <w:color w:val="000000" w:themeColor="text1"/>
          <w:highlight w:val="yellow"/>
        </w:rPr>
        <w:t>deterrence</w:t>
      </w:r>
      <w:r w:rsidRPr="009F2EEC">
        <w:rPr>
          <w:color w:val="000000" w:themeColor="text1"/>
          <w:sz w:val="12"/>
        </w:rPr>
        <w:t xml:space="preserve">.¶ </w:t>
      </w:r>
      <w:proofErr w:type="gramStart"/>
      <w:r w:rsidRPr="009F2EEC">
        <w:rPr>
          <w:color w:val="000000" w:themeColor="text1"/>
          <w:sz w:val="12"/>
        </w:rPr>
        <w:t>The</w:t>
      </w:r>
      <w:proofErr w:type="gramEnd"/>
      <w:r w:rsidRPr="009F2EEC">
        <w:rPr>
          <w:color w:val="000000" w:themeColor="text1"/>
          <w:sz w:val="12"/>
        </w:rPr>
        <w:t xml:space="preserve"> second </w:t>
      </w:r>
      <w:r w:rsidRPr="009F2EEC">
        <w:rPr>
          <w:rStyle w:val="Emphasis"/>
          <w:color w:val="000000" w:themeColor="text1"/>
        </w:rPr>
        <w:t>ineluctable reality</w:t>
      </w:r>
      <w:r w:rsidRPr="009F2EEC">
        <w:rPr>
          <w:color w:val="000000" w:themeColor="text1"/>
          <w:sz w:val="12"/>
        </w:rPr>
        <w:t xml:space="preserve"> </w:t>
      </w:r>
      <w:r w:rsidRPr="009F2EEC">
        <w:rPr>
          <w:rStyle w:val="StyleUnderline"/>
          <w:color w:val="000000" w:themeColor="text1"/>
        </w:rPr>
        <w:t>is that Iran has mastered the nuclear cycle.</w:t>
      </w:r>
      <w:r w:rsidRPr="009F2EEC">
        <w:rPr>
          <w:color w:val="000000" w:themeColor="text1"/>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w:t>
      </w:r>
      <w:proofErr w:type="spellStart"/>
      <w:r w:rsidRPr="009F2EEC">
        <w:rPr>
          <w:color w:val="000000" w:themeColor="text1"/>
          <w:sz w:val="12"/>
        </w:rPr>
        <w:t>programme</w:t>
      </w:r>
      <w:proofErr w:type="spellEnd"/>
      <w:r w:rsidRPr="009F2EEC">
        <w:rPr>
          <w:color w:val="000000" w:themeColor="text1"/>
          <w:sz w:val="12"/>
        </w:rPr>
        <w:t xml:space="preserv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w:t>
      </w:r>
      <w:proofErr w:type="spellStart"/>
      <w:r w:rsidRPr="009F2EEC">
        <w:rPr>
          <w:color w:val="000000" w:themeColor="text1"/>
          <w:sz w:val="12"/>
        </w:rPr>
        <w:t>mobilise</w:t>
      </w:r>
      <w:proofErr w:type="spellEnd"/>
      <w:r w:rsidRPr="009F2EEC">
        <w:rPr>
          <w:color w:val="000000" w:themeColor="text1"/>
          <w:sz w:val="12"/>
        </w:rPr>
        <w:t xml:space="preserve"> against it.¶ The third fact – and this one is hard for many to swallow – is that neither a negotiated settlement nor the air strikes long </w:t>
      </w:r>
      <w:proofErr w:type="spellStart"/>
      <w:r w:rsidRPr="009F2EEC">
        <w:rPr>
          <w:color w:val="000000" w:themeColor="text1"/>
          <w:sz w:val="12"/>
        </w:rPr>
        <w:t>favoured</w:t>
      </w:r>
      <w:proofErr w:type="spellEnd"/>
      <w:r w:rsidRPr="009F2EEC">
        <w:rPr>
          <w:color w:val="000000" w:themeColor="text1"/>
          <w:sz w:val="12"/>
        </w:rPr>
        <w:t xml:space="preserve">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9F2EEC">
        <w:rPr>
          <w:rStyle w:val="StyleUnderline"/>
          <w:color w:val="000000" w:themeColor="text1"/>
          <w:highlight w:val="yellow"/>
        </w:rPr>
        <w:t>bombing Iran’s nuclear sites could</w:t>
      </w:r>
      <w:r w:rsidRPr="009F2EEC">
        <w:rPr>
          <w:color w:val="000000" w:themeColor="text1"/>
          <w:sz w:val="12"/>
          <w:highlight w:val="yellow"/>
        </w:rPr>
        <w:t xml:space="preserve"> </w:t>
      </w:r>
      <w:r w:rsidRPr="009F2EEC">
        <w:rPr>
          <w:color w:val="000000" w:themeColor="text1"/>
          <w:sz w:val="12"/>
        </w:rPr>
        <w:t xml:space="preserve">certainly </w:t>
      </w:r>
      <w:r w:rsidRPr="009F2EEC">
        <w:rPr>
          <w:rStyle w:val="StyleUnderline"/>
          <w:color w:val="000000" w:themeColor="text1"/>
          <w:highlight w:val="yellow"/>
        </w:rPr>
        <w:t xml:space="preserve">delay the </w:t>
      </w:r>
      <w:proofErr w:type="spellStart"/>
      <w:r w:rsidRPr="009F2EEC">
        <w:rPr>
          <w:rStyle w:val="StyleUnderline"/>
          <w:color w:val="000000" w:themeColor="text1"/>
          <w:highlight w:val="yellow"/>
        </w:rPr>
        <w:t>programme</w:t>
      </w:r>
      <w:proofErr w:type="spellEnd"/>
      <w:r w:rsidRPr="009F2EEC">
        <w:rPr>
          <w:color w:val="000000" w:themeColor="text1"/>
          <w:sz w:val="12"/>
        </w:rPr>
        <w:t xml:space="preserve">, perhaps for a couple of years. </w:t>
      </w:r>
      <w:r w:rsidRPr="009F2EEC">
        <w:rPr>
          <w:rStyle w:val="StyleUnderline"/>
          <w:color w:val="000000" w:themeColor="text1"/>
          <w:highlight w:val="yellow"/>
        </w:rPr>
        <w:t>But</w:t>
      </w:r>
      <w:r w:rsidRPr="009F2EEC">
        <w:rPr>
          <w:color w:val="000000" w:themeColor="text1"/>
          <w:sz w:val="12"/>
        </w:rPr>
        <w:t xml:space="preserve">, assuming that even the hawkish </w:t>
      </w:r>
      <w:proofErr w:type="spellStart"/>
      <w:r w:rsidRPr="009F2EEC">
        <w:rPr>
          <w:color w:val="000000" w:themeColor="text1"/>
          <w:sz w:val="12"/>
        </w:rPr>
        <w:t>Mr</w:t>
      </w:r>
      <w:proofErr w:type="spellEnd"/>
      <w:r w:rsidRPr="009F2EEC">
        <w:rPr>
          <w:color w:val="000000" w:themeColor="text1"/>
          <w:sz w:val="12"/>
        </w:rPr>
        <w:t xml:space="preserve"> Netanyahu is not proposing permanent war against Iran, </w:t>
      </w:r>
      <w:r w:rsidRPr="009F2EEC">
        <w:rPr>
          <w:rStyle w:val="Emphasis"/>
          <w:color w:val="000000" w:themeColor="text1"/>
          <w:highlight w:val="yellow"/>
        </w:rPr>
        <w:t>air strikes would not end it.</w:t>
      </w:r>
      <w:r w:rsidRPr="009F2EEC">
        <w:rPr>
          <w:color w:val="000000" w:themeColor="text1"/>
          <w:sz w:val="12"/>
          <w:highlight w:val="yellow"/>
        </w:rPr>
        <w:t xml:space="preserve">¶ </w:t>
      </w:r>
      <w:proofErr w:type="gramStart"/>
      <w:r w:rsidRPr="009F2EEC">
        <w:rPr>
          <w:rStyle w:val="StyleUnderline"/>
          <w:color w:val="000000" w:themeColor="text1"/>
        </w:rPr>
        <w:t>You</w:t>
      </w:r>
      <w:proofErr w:type="gramEnd"/>
      <w:r w:rsidRPr="009F2EEC">
        <w:rPr>
          <w:rStyle w:val="StyleUnderline"/>
          <w:color w:val="000000" w:themeColor="text1"/>
        </w:rPr>
        <w:t xml:space="preserve"> cannot bomb knowledge and technical expertise. To try would</w:t>
      </w:r>
      <w:r w:rsidRPr="009F2EEC">
        <w:rPr>
          <w:color w:val="000000" w:themeColor="text1"/>
          <w:sz w:val="12"/>
        </w:rPr>
        <w:t xml:space="preserve"> be to </w:t>
      </w:r>
      <w:r w:rsidRPr="009F2EEC">
        <w:rPr>
          <w:rStyle w:val="StyleUnderline"/>
          <w:color w:val="000000" w:themeColor="text1"/>
        </w:rPr>
        <w:t>empower those in Tehran who say the regime will be safe only</w:t>
      </w:r>
      <w:r w:rsidRPr="009F2EEC">
        <w:rPr>
          <w:color w:val="000000" w:themeColor="text1"/>
          <w:sz w:val="12"/>
        </w:rPr>
        <w:t xml:space="preserve"> </w:t>
      </w:r>
      <w:r w:rsidRPr="009F2EEC">
        <w:rPr>
          <w:rStyle w:val="StyleUnderline"/>
          <w:color w:val="000000" w:themeColor="text1"/>
        </w:rPr>
        <w:t>when</w:t>
      </w:r>
      <w:r w:rsidRPr="009F2EEC">
        <w:rPr>
          <w:color w:val="000000" w:themeColor="text1"/>
          <w:sz w:val="12"/>
        </w:rPr>
        <w:t xml:space="preserve">, like North Korea, </w:t>
      </w:r>
      <w:r w:rsidRPr="009F2EEC">
        <w:rPr>
          <w:rStyle w:val="StyleUnderline"/>
          <w:color w:val="000000" w:themeColor="text1"/>
        </w:rPr>
        <w:t>it has a weapon</w:t>
      </w:r>
      <w:r w:rsidRPr="009F2EEC">
        <w:rPr>
          <w:color w:val="000000" w:themeColor="text1"/>
          <w:sz w:val="12"/>
        </w:rPr>
        <w:t xml:space="preserve">. So when Barack Obama says the US will never allow Iran to get the bomb he is indulging in, albeit understandable, wishful thinking.¶ </w:t>
      </w:r>
      <w:proofErr w:type="gramStart"/>
      <w:r w:rsidRPr="009F2EEC">
        <w:rPr>
          <w:rStyle w:val="StyleUnderline"/>
          <w:color w:val="000000" w:themeColor="text1"/>
        </w:rPr>
        <w:t>The</w:t>
      </w:r>
      <w:proofErr w:type="gramEnd"/>
      <w:r w:rsidRPr="009F2EEC">
        <w:rPr>
          <w:rStyle w:val="StyleUnderline"/>
          <w:color w:val="000000" w:themeColor="text1"/>
        </w:rPr>
        <w:t xml:space="preserve"> </w:t>
      </w:r>
      <w:r w:rsidRPr="009F2EEC">
        <w:rPr>
          <w:rStyle w:val="Emphasis"/>
          <w:color w:val="000000" w:themeColor="text1"/>
        </w:rPr>
        <w:t>best the</w:t>
      </w:r>
      <w:r w:rsidRPr="009F2EEC">
        <w:rPr>
          <w:rStyle w:val="StyleUnderline"/>
          <w:color w:val="000000" w:themeColor="text1"/>
        </w:rPr>
        <w:t xml:space="preserve"> international </w:t>
      </w:r>
      <w:r w:rsidRPr="009F2EEC">
        <w:rPr>
          <w:rStyle w:val="Emphasis"/>
          <w:color w:val="000000" w:themeColor="text1"/>
        </w:rPr>
        <w:t>community can hope</w:t>
      </w:r>
      <w:r w:rsidRPr="009F2EEC">
        <w:rPr>
          <w:rStyle w:val="StyleUnderline"/>
          <w:color w:val="000000" w:themeColor="text1"/>
        </w:rPr>
        <w:t xml:space="preserve"> for is that, in return for a relaxation of sanctions, Iran will make a judgment that it is better off sticking with a threshold capability.</w:t>
      </w:r>
      <w:r w:rsidRPr="009F2EEC">
        <w:rPr>
          <w:color w:val="000000" w:themeColor="text1"/>
          <w:sz w:val="12"/>
        </w:rPr>
        <w:t xml:space="preserve"> To put this another way, </w:t>
      </w:r>
      <w:r w:rsidRPr="009F2EEC">
        <w:rPr>
          <w:rStyle w:val="StyleUnderline"/>
          <w:color w:val="000000" w:themeColor="text1"/>
          <w:highlight w:val="yellow"/>
        </w:rPr>
        <w:t xml:space="preserve">if Tehran does step back from the nuclear brink it will be because of </w:t>
      </w:r>
      <w:r w:rsidRPr="009F2EEC">
        <w:rPr>
          <w:rStyle w:val="Emphasis"/>
          <w:color w:val="000000" w:themeColor="text1"/>
          <w:highlight w:val="yellow"/>
        </w:rPr>
        <w:t>its own calculation of the balance of advantage</w:t>
      </w:r>
      <w:r w:rsidRPr="009F2EEC">
        <w:rPr>
          <w:rStyle w:val="StyleUnderline"/>
          <w:color w:val="000000" w:themeColor="text1"/>
        </w:rPr>
        <w:t>.</w:t>
      </w:r>
      <w:r w:rsidRPr="009F2EEC">
        <w:rPr>
          <w:rStyle w:val="StyleUnderline"/>
          <w:color w:val="000000" w:themeColor="text1"/>
          <w:sz w:val="12"/>
        </w:rPr>
        <w:t xml:space="preserve">¶ </w:t>
      </w:r>
      <w:r w:rsidRPr="009F2EEC">
        <w:rPr>
          <w:color w:val="000000" w:themeColor="text1"/>
          <w:sz w:val="12"/>
        </w:rPr>
        <w:t xml:space="preserve">The fourth element in this dynamic is that </w:t>
      </w:r>
      <w:r w:rsidRPr="009F2EEC">
        <w:rPr>
          <w:rStyle w:val="StyleUnderline"/>
          <w:color w:val="000000" w:themeColor="text1"/>
          <w:highlight w:val="yellow"/>
        </w:rPr>
        <w:t xml:space="preserve">Iran </w:t>
      </w:r>
      <w:r w:rsidRPr="009F2EEC">
        <w:rPr>
          <w:rStyle w:val="StyleUnderline"/>
          <w:color w:val="000000" w:themeColor="text1"/>
        </w:rPr>
        <w:t xml:space="preserve">now </w:t>
      </w:r>
      <w:r w:rsidRPr="009F2EEC">
        <w:rPr>
          <w:rStyle w:val="StyleUnderline"/>
          <w:color w:val="000000" w:themeColor="text1"/>
          <w:highlight w:val="yellow"/>
        </w:rPr>
        <w:t>has a leadership that</w:t>
      </w:r>
      <w:r w:rsidRPr="009F2EEC">
        <w:rPr>
          <w:rStyle w:val="StyleUnderline"/>
          <w:color w:val="000000" w:themeColor="text1"/>
        </w:rPr>
        <w:t>, faced with the</w:t>
      </w:r>
      <w:r w:rsidRPr="009F2EEC">
        <w:rPr>
          <w:color w:val="000000" w:themeColor="text1"/>
          <w:sz w:val="12"/>
        </w:rPr>
        <w:t xml:space="preserve"> severe and growing </w:t>
      </w:r>
      <w:r w:rsidRPr="009F2EEC">
        <w:rPr>
          <w:rStyle w:val="StyleUnderline"/>
          <w:color w:val="000000" w:themeColor="text1"/>
        </w:rPr>
        <w:t xml:space="preserve">pain inflicted by sanctions, </w:t>
      </w:r>
      <w:r w:rsidRPr="009F2EEC">
        <w:rPr>
          <w:rStyle w:val="StyleUnderline"/>
          <w:color w:val="000000" w:themeColor="text1"/>
          <w:highlight w:val="yellow"/>
        </w:rPr>
        <w:t xml:space="preserve">is </w:t>
      </w:r>
      <w:r w:rsidRPr="009F2EEC">
        <w:rPr>
          <w:rStyle w:val="Emphasis"/>
          <w:color w:val="000000" w:themeColor="text1"/>
          <w:highlight w:val="yellow"/>
        </w:rPr>
        <w:t>prepared to talk</w:t>
      </w:r>
      <w:r w:rsidRPr="009F2EEC">
        <w:rPr>
          <w:color w:val="000000" w:themeColor="text1"/>
          <w:sz w:val="12"/>
        </w:rPr>
        <w:t xml:space="preserve">. There is nothing to say that Hassan </w:t>
      </w:r>
      <w:proofErr w:type="spellStart"/>
      <w:r w:rsidRPr="009F2EEC">
        <w:rPr>
          <w:color w:val="000000" w:themeColor="text1"/>
          <w:sz w:val="12"/>
        </w:rPr>
        <w:t>Rouhani</w:t>
      </w:r>
      <w:proofErr w:type="spellEnd"/>
      <w:r w:rsidRPr="009F2EEC">
        <w:rPr>
          <w:color w:val="000000" w:themeColor="text1"/>
          <w:sz w:val="12"/>
        </w:rPr>
        <w:t>, the president, is any less hard-headed than previous Iranian leaders, but he does seem ready to weigh the options.</w:t>
      </w:r>
    </w:p>
    <w:p w:rsidR="00692B58" w:rsidRPr="00692B58" w:rsidRDefault="00692B58" w:rsidP="00692B58"/>
    <w:p w:rsidR="00DE0AA5" w:rsidRDefault="00DE0AA5" w:rsidP="00DE0AA5">
      <w:pPr>
        <w:pStyle w:val="Heading1"/>
      </w:pPr>
      <w:r>
        <w:t>Heroin Babies CP</w:t>
      </w:r>
    </w:p>
    <w:p w:rsidR="00DE0AA5" w:rsidRDefault="00C342DE" w:rsidP="00DE0AA5">
      <w:pPr>
        <w:keepNext/>
        <w:keepLines/>
        <w:spacing w:before="40"/>
        <w:outlineLvl w:val="3"/>
        <w:rPr>
          <w:rFonts w:eastAsia="Times New Roman"/>
          <w:b/>
          <w:iCs/>
          <w:sz w:val="26"/>
          <w:shd w:val="clear" w:color="auto" w:fill="FFFFFF"/>
        </w:rPr>
      </w:pPr>
      <w:r>
        <w:rPr>
          <w:rFonts w:eastAsia="Times New Roman"/>
          <w:b/>
          <w:iCs/>
          <w:sz w:val="26"/>
          <w:shd w:val="clear" w:color="auto" w:fill="FFFFFF"/>
        </w:rPr>
        <w:t xml:space="preserve">TEXT: </w:t>
      </w:r>
      <w:r w:rsidR="00DE0AA5" w:rsidRPr="007318DD">
        <w:rPr>
          <w:rFonts w:eastAsia="Times New Roman"/>
          <w:b/>
          <w:iCs/>
          <w:sz w:val="26"/>
          <w:shd w:val="clear" w:color="auto" w:fill="FFFFFF"/>
        </w:rPr>
        <w:t>The United States federal government should curtail its domestic surveillance in support of the illegal drug trade</w:t>
      </w:r>
      <w:r w:rsidR="00DE0AA5">
        <w:rPr>
          <w:rFonts w:eastAsia="Times New Roman"/>
          <w:b/>
          <w:iCs/>
          <w:sz w:val="26"/>
          <w:shd w:val="clear" w:color="auto" w:fill="FFFFFF"/>
        </w:rPr>
        <w:t xml:space="preserve"> except for heroin.</w:t>
      </w:r>
    </w:p>
    <w:p w:rsidR="00DE0AA5" w:rsidRDefault="00DE0AA5" w:rsidP="00DE0AA5">
      <w:pPr>
        <w:pStyle w:val="Heading4"/>
      </w:pPr>
      <w:r>
        <w:t>Heroin kills people</w:t>
      </w:r>
    </w:p>
    <w:p w:rsidR="00DE0AA5" w:rsidRPr="00DE4157" w:rsidRDefault="00DE0AA5" w:rsidP="00DE0AA5">
      <w:proofErr w:type="spellStart"/>
      <w:proofErr w:type="gramStart"/>
      <w:r>
        <w:rPr>
          <w:rStyle w:val="Style13ptBold"/>
        </w:rPr>
        <w:t>Forzato</w:t>
      </w:r>
      <w:proofErr w:type="spellEnd"/>
      <w:r>
        <w:rPr>
          <w:rStyle w:val="Style13ptBold"/>
        </w:rPr>
        <w:t xml:space="preserve"> ’15, </w:t>
      </w:r>
      <w:r w:rsidRPr="00DE4157">
        <w:t>Weekend Managing Editor for WTOP’s news team.</w:t>
      </w:r>
      <w:proofErr w:type="gramEnd"/>
      <w:r w:rsidRPr="00DE4157">
        <w:t xml:space="preserve">  (3/16/2015, Jamie </w:t>
      </w:r>
      <w:proofErr w:type="spellStart"/>
      <w:r w:rsidRPr="00DE4157">
        <w:t>Forzato</w:t>
      </w:r>
      <w:proofErr w:type="spellEnd"/>
      <w:r w:rsidRPr="00DE4157">
        <w:t>, WTOP, “Dealing death: The heroin epidemic”, http://wtop.com/local/2015/03/dealing-death-heroin-epidemic/slide/1/)</w:t>
      </w:r>
    </w:p>
    <w:p w:rsidR="00DE0AA5" w:rsidRPr="00DE4157" w:rsidRDefault="00DE0AA5" w:rsidP="00DE0AA5">
      <w:r w:rsidRPr="00DE4157">
        <w:rPr>
          <w:rStyle w:val="StyleUnderline"/>
          <w:highlight w:val="yellow"/>
        </w:rPr>
        <w:t>Heroin is killing more people nationwide than ever before</w:t>
      </w:r>
      <w:r w:rsidRPr="00DE4157">
        <w:t xml:space="preserve">. </w:t>
      </w:r>
      <w:r w:rsidRPr="00DE4157">
        <w:rPr>
          <w:rStyle w:val="StyleUnderline"/>
          <w:highlight w:val="yellow"/>
        </w:rPr>
        <w:t>It’s cheaper and more potent</w:t>
      </w:r>
      <w:r w:rsidRPr="00DE4157">
        <w:rPr>
          <w:rStyle w:val="StyleUnderline"/>
        </w:rPr>
        <w:t>. The customers are younger</w:t>
      </w:r>
      <w:r w:rsidRPr="00DE4157">
        <w:t xml:space="preserve">. The Centers for Disease Control and Prevention reports </w:t>
      </w:r>
      <w:r w:rsidRPr="00DE4157">
        <w:rPr>
          <w:rStyle w:val="StyleUnderline"/>
          <w:highlight w:val="yellow"/>
        </w:rPr>
        <w:t>fatal overdoses</w:t>
      </w:r>
      <w:r w:rsidRPr="00DE4157">
        <w:rPr>
          <w:rStyle w:val="StyleUnderline"/>
        </w:rPr>
        <w:t xml:space="preserve"> have nearly </w:t>
      </w:r>
      <w:r w:rsidRPr="00DE4157">
        <w:rPr>
          <w:rStyle w:val="StyleUnderline"/>
          <w:highlight w:val="yellow"/>
        </w:rPr>
        <w:t>tripled</w:t>
      </w:r>
      <w:r w:rsidRPr="00DE4157">
        <w:rPr>
          <w:highlight w:val="yellow"/>
        </w:rPr>
        <w:t xml:space="preserve"> </w:t>
      </w:r>
      <w:r w:rsidRPr="00DE4157">
        <w:rPr>
          <w:rStyle w:val="StyleUnderline"/>
          <w:highlight w:val="yellow"/>
        </w:rPr>
        <w:t>since 2010</w:t>
      </w:r>
      <w:r w:rsidRPr="00DE4157">
        <w:rPr>
          <w:highlight w:val="yellow"/>
        </w:rPr>
        <w:t>.</w:t>
      </w:r>
    </w:p>
    <w:p w:rsidR="00DE0AA5" w:rsidRPr="00DE4157" w:rsidRDefault="00DE0AA5" w:rsidP="00DE0AA5">
      <w:r w:rsidRPr="00DE4157">
        <w:t xml:space="preserve">“Yes, </w:t>
      </w:r>
      <w:r w:rsidRPr="00924473">
        <w:rPr>
          <w:rStyle w:val="StyleUnderline"/>
          <w:highlight w:val="yellow"/>
        </w:rPr>
        <w:t>it’s the cheapest</w:t>
      </w:r>
      <w:r w:rsidRPr="00924473">
        <w:rPr>
          <w:rStyle w:val="StyleUnderline"/>
        </w:rPr>
        <w:t xml:space="preserve"> drug out there</w:t>
      </w:r>
      <w:r w:rsidRPr="00DE4157">
        <w:t xml:space="preserve">. But </w:t>
      </w:r>
      <w:r w:rsidRPr="00924473">
        <w:rPr>
          <w:rStyle w:val="StyleUnderline"/>
        </w:rPr>
        <w:t xml:space="preserve">it’s the </w:t>
      </w:r>
      <w:r w:rsidRPr="00DE4157">
        <w:rPr>
          <w:rStyle w:val="StyleUnderline"/>
          <w:highlight w:val="yellow"/>
        </w:rPr>
        <w:t>most powerful drug</w:t>
      </w:r>
      <w:r w:rsidRPr="00DE4157">
        <w:rPr>
          <w:rStyle w:val="StyleUnderline"/>
        </w:rPr>
        <w:t xml:space="preserve"> there is </w:t>
      </w:r>
      <w:r w:rsidRPr="00DE4157">
        <w:rPr>
          <w:rStyle w:val="StyleUnderline"/>
          <w:highlight w:val="yellow"/>
        </w:rPr>
        <w:t>on Earth</w:t>
      </w:r>
      <w:r w:rsidRPr="00DE4157">
        <w:t>. It’s a wonder I’m still alive,” Lancaster says.</w:t>
      </w:r>
    </w:p>
    <w:p w:rsidR="00DE0AA5" w:rsidRPr="00DE4157" w:rsidRDefault="00DE0AA5" w:rsidP="00DE0AA5">
      <w:r w:rsidRPr="00DE4157">
        <w:t>He started snorting the drug in his early 30s with his fiancée, and their addiction spun out of control. She overdosed and died in 2000.</w:t>
      </w:r>
    </w:p>
    <w:p w:rsidR="00DE0AA5" w:rsidRDefault="00DE0AA5" w:rsidP="00DE0AA5">
      <w:r w:rsidRPr="00DE4157">
        <w:t>“I was just, in a way, tying to end it. I wouldn’t say I was suicidal but I didn’t care.”</w:t>
      </w:r>
    </w:p>
    <w:p w:rsidR="00DE0AA5" w:rsidRPr="00DE4157" w:rsidRDefault="00DE0AA5" w:rsidP="00DE0AA5">
      <w:r w:rsidRPr="00DE4157">
        <w:t>Since then, Lancaster has spent seven of the last 14 years behind bars, because as he says, he’s been chasing the high.</w:t>
      </w:r>
    </w:p>
    <w:p w:rsidR="00DE0AA5" w:rsidRPr="00DE4157" w:rsidRDefault="00DE0AA5" w:rsidP="00DE0AA5">
      <w:r w:rsidRPr="00DE4157">
        <w:t xml:space="preserve">“I started out with an $8 to $10 habit a day. That went to $300 a day. I was shooting $50 at a time. </w:t>
      </w:r>
      <w:proofErr w:type="gramStart"/>
      <w:r w:rsidRPr="00DE4157">
        <w:t>Really powerful stuff that would kill a normal person.</w:t>
      </w:r>
      <w:proofErr w:type="gramEnd"/>
      <w:r w:rsidRPr="00DE4157">
        <w:t xml:space="preserve"> And that was just so I could get up to brush my teeth … Every day I would have to have that much. Just to be normal. Not to be high. You wouldn’t even know it.”</w:t>
      </w:r>
    </w:p>
    <w:p w:rsidR="00DE0AA5" w:rsidRPr="00DE4157" w:rsidRDefault="00DE0AA5" w:rsidP="00DE0AA5">
      <w:r w:rsidRPr="00DE4157">
        <w:t>He bought and sold heroin laced with other dangerous drugs. But he couldn’t afford it anymore.</w:t>
      </w:r>
    </w:p>
    <w:p w:rsidR="00DE0AA5" w:rsidRPr="00DE4157" w:rsidRDefault="00DE0AA5" w:rsidP="00DE0AA5">
      <w:r w:rsidRPr="00DE4157">
        <w:t>“I’d go on the Internet and see what the hot items are. I would find out what people were stealing the most. I would go into Walmart and take 30 to 40 gallons of Tide at a time, stick them in a cart and walk right out of the Garden Center with a fake receipt. Just waiting to be caught one day … That disease made me do something I didn’t want to do every day.”</w:t>
      </w:r>
    </w:p>
    <w:p w:rsidR="00DE0AA5" w:rsidRPr="00DE4157" w:rsidRDefault="00DE0AA5" w:rsidP="00DE0AA5">
      <w:r w:rsidRPr="00DE4157">
        <w:t>He was arrested and sentenced to two years at the Fairfax County, Virginia Adult Detention Center, where substance abuse counselor Claudette Wells treats hundreds of inmates every year for heroin addiction.</w:t>
      </w:r>
    </w:p>
    <w:p w:rsidR="00DE0AA5" w:rsidRPr="00DE4157" w:rsidRDefault="00DE0AA5" w:rsidP="00DE0AA5">
      <w:r w:rsidRPr="00DE4157">
        <w:t xml:space="preserve">“We are never surprised at this point at the job titles that people have </w:t>
      </w:r>
      <w:proofErr w:type="gramStart"/>
      <w:r w:rsidRPr="00DE4157">
        <w:t>held,</w:t>
      </w:r>
      <w:proofErr w:type="gramEnd"/>
      <w:r w:rsidRPr="00DE4157">
        <w:t xml:space="preserve"> the socioeconomic background of these individuals. Yet drugs and alcohol have taken over their lives and robbed them of their degrees, their jobs and their health,” Wells says.</w:t>
      </w:r>
    </w:p>
    <w:p w:rsidR="00DE0AA5" w:rsidRPr="00DE4157" w:rsidRDefault="00DE0AA5" w:rsidP="00DE0AA5">
      <w:r w:rsidRPr="00DE4157">
        <w:t>“We certainly have seen our opiate addiction increase. In the last 18 months, I’ve seen more people between the ages of 20 and 30 with opiate addiction and who have been using opiates for more than five years.”</w:t>
      </w:r>
    </w:p>
    <w:p w:rsidR="00DE0AA5" w:rsidRPr="00DE4157" w:rsidRDefault="00DE0AA5" w:rsidP="00DE0AA5">
      <w:r w:rsidRPr="00DE4157">
        <w:t>Lancaster says he’s been clean for three years, and when he’s released he wants to save young adults from the misery he experienced.</w:t>
      </w:r>
    </w:p>
    <w:p w:rsidR="00DE0AA5" w:rsidRPr="00DE4157" w:rsidRDefault="00DE0AA5" w:rsidP="00DE0AA5">
      <w:r w:rsidRPr="00DE4157">
        <w:t>“I want to talk to young people about addiction. It’s going to be hard with my record. But I can share stories. I just want to change.”</w:t>
      </w:r>
    </w:p>
    <w:p w:rsidR="00DE0AA5" w:rsidRPr="00DE4157" w:rsidRDefault="00DE0AA5" w:rsidP="00DE0AA5">
      <w:r w:rsidRPr="00DE4157">
        <w:t>Drug statistics: How bad the problem is</w:t>
      </w:r>
    </w:p>
    <w:p w:rsidR="00DE0AA5" w:rsidRPr="00DE4157" w:rsidRDefault="00DE0AA5" w:rsidP="00DE0AA5">
      <w:r w:rsidRPr="00DE4157">
        <w:t>As Lancaster works toward his goal of helping others, </w:t>
      </w:r>
      <w:hyperlink r:id="rId9" w:tgtFrame="blank" w:history="1">
        <w:r w:rsidRPr="00DE4157">
          <w:rPr>
            <w:rStyle w:val="Hyperlink"/>
          </w:rPr>
          <w:t>new data from the CDC</w:t>
        </w:r>
      </w:hyperlink>
      <w:r w:rsidRPr="00DE4157">
        <w:t> show the heroin fatal overdose rate quadrupled between 2000 and 2013. The data show the problem is getting worse. Just between 2010 and 2013, heroin deaths tripled.</w:t>
      </w:r>
    </w:p>
    <w:p w:rsidR="00DE0AA5" w:rsidRPr="00DE4157" w:rsidRDefault="00DE0AA5" w:rsidP="00DE0AA5">
      <w:r w:rsidRPr="00DE4157">
        <w:t>The D.C. area is not immune.</w:t>
      </w:r>
      <w:hyperlink r:id="rId10" w:tgtFrame="blank" w:history="1">
        <w:r w:rsidRPr="00DE4157">
          <w:rPr>
            <w:rStyle w:val="Hyperlink"/>
          </w:rPr>
          <w:t> Overdoses rose dramatically</w:t>
        </w:r>
      </w:hyperlink>
      <w:r w:rsidRPr="00DE4157">
        <w:t> in the past few years. In Northern Virginia, heroin deaths jumped about 165 percent between 2011 and 2013.</w:t>
      </w:r>
    </w:p>
    <w:p w:rsidR="00DE0AA5" w:rsidRPr="00DE4157" w:rsidRDefault="00DE0AA5" w:rsidP="00DE0AA5">
      <w:r w:rsidRPr="00DE4157">
        <w:t>From 2013 to 2014, the</w:t>
      </w:r>
      <w:hyperlink r:id="rId11" w:tgtFrame="blank" w:history="1">
        <w:r w:rsidRPr="00DE4157">
          <w:rPr>
            <w:rStyle w:val="Hyperlink"/>
          </w:rPr>
          <w:t> number of heroin deaths in Fairfax County, doubled</w:t>
        </w:r>
      </w:hyperlink>
      <w:r w:rsidRPr="00DE4157">
        <w:t>. Lucy Caldwell, county spokeswoman, says at least 76 people overdosed, and 18 people died in the county in 2014.</w:t>
      </w:r>
    </w:p>
    <w:p w:rsidR="00DE0AA5" w:rsidRPr="00DE4157" w:rsidRDefault="00DE0AA5" w:rsidP="00DE0AA5">
      <w:r w:rsidRPr="00DE4157">
        <w:t>In Loudoun County, heroin overdoses </w:t>
      </w:r>
      <w:hyperlink r:id="rId12" w:tgtFrame="blank" w:history="1">
        <w:r w:rsidRPr="00DE4157">
          <w:rPr>
            <w:rStyle w:val="Hyperlink"/>
          </w:rPr>
          <w:t>skyrocketed</w:t>
        </w:r>
      </w:hyperlink>
      <w:r w:rsidRPr="00DE4157">
        <w:t> 400 percent since 2012.</w:t>
      </w:r>
    </w:p>
    <w:p w:rsidR="00DE0AA5" w:rsidRPr="00DE4157" w:rsidRDefault="00DE0AA5" w:rsidP="00DE0AA5">
      <w:r w:rsidRPr="00DE4157">
        <w:t xml:space="preserve">It’s a big problem in Maryland, too. Gov. Larry Hogan and Anne Arundel </w:t>
      </w:r>
      <w:r w:rsidRPr="00DE4157">
        <w:rPr>
          <w:rStyle w:val="StyleUnderline"/>
          <w:highlight w:val="yellow"/>
        </w:rPr>
        <w:t>County officials</w:t>
      </w:r>
      <w:r w:rsidRPr="00DE4157">
        <w:rPr>
          <w:rStyle w:val="StyleUnderline"/>
        </w:rPr>
        <w:t xml:space="preserve"> have </w:t>
      </w:r>
      <w:r w:rsidRPr="00DE4157">
        <w:rPr>
          <w:rStyle w:val="StyleUnderline"/>
          <w:highlight w:val="yellow"/>
        </w:rPr>
        <w:t>declared it a “public health emergency</w:t>
      </w:r>
      <w:r w:rsidRPr="00DE4157">
        <w:rPr>
          <w:rStyle w:val="StyleUnderline"/>
        </w:rPr>
        <w:t>.”</w:t>
      </w:r>
    </w:p>
    <w:p w:rsidR="00DE0AA5" w:rsidRPr="00DE4157" w:rsidRDefault="00DE0AA5" w:rsidP="00DE0AA5">
      <w:r w:rsidRPr="00DE4157">
        <w:rPr>
          <w:rStyle w:val="StyleUnderline"/>
        </w:rPr>
        <w:t xml:space="preserve">As of September, about </w:t>
      </w:r>
      <w:r w:rsidRPr="00DE4157">
        <w:rPr>
          <w:rStyle w:val="StyleUnderline"/>
          <w:highlight w:val="yellow"/>
        </w:rPr>
        <w:t>430 people died</w:t>
      </w:r>
      <w:r w:rsidRPr="00DE4157">
        <w:rPr>
          <w:rStyle w:val="StyleUnderline"/>
        </w:rPr>
        <w:t xml:space="preserve"> </w:t>
      </w:r>
      <w:r w:rsidRPr="00DE4157">
        <w:rPr>
          <w:rStyle w:val="StyleUnderline"/>
          <w:highlight w:val="yellow"/>
        </w:rPr>
        <w:t>from heroin in</w:t>
      </w:r>
      <w:r w:rsidRPr="00DE4157">
        <w:t xml:space="preserve"> 2014, according to the </w:t>
      </w:r>
      <w:hyperlink r:id="rId13" w:tgtFrame="_blank" w:history="1">
        <w:r w:rsidRPr="00DE4157">
          <w:rPr>
            <w:rStyle w:val="Hyperlink"/>
          </w:rPr>
          <w:t>latest data</w:t>
        </w:r>
      </w:hyperlink>
      <w:r w:rsidRPr="00DE4157">
        <w:t xml:space="preserve"> from the </w:t>
      </w:r>
      <w:r w:rsidRPr="00DE4157">
        <w:rPr>
          <w:rStyle w:val="StyleUnderline"/>
          <w:highlight w:val="yellow"/>
        </w:rPr>
        <w:t>Maryland</w:t>
      </w:r>
      <w:r w:rsidRPr="00DE4157">
        <w:t xml:space="preserve"> Department of Health and Mental Hygiene. That’s nearly as many as the number of vehicle fatalities during the entire year of 2013.</w:t>
      </w:r>
    </w:p>
    <w:p w:rsidR="00DE0AA5" w:rsidRPr="00DE4157" w:rsidRDefault="00DE0AA5" w:rsidP="00DE0AA5"/>
    <w:p w:rsidR="00DE0AA5" w:rsidRPr="007318DD" w:rsidRDefault="00DE0AA5" w:rsidP="00DE0AA5">
      <w:pPr>
        <w:rPr>
          <w:shd w:val="clear" w:color="auto" w:fill="FFFFFF"/>
        </w:rPr>
      </w:pPr>
    </w:p>
    <w:p w:rsidR="00DE0AA5" w:rsidRPr="000A63BD" w:rsidRDefault="00DE0AA5" w:rsidP="00DE0AA5"/>
    <w:p w:rsidR="00DE0AA5" w:rsidRDefault="00DE0AA5" w:rsidP="00DE0AA5">
      <w:pPr>
        <w:pStyle w:val="Heading1"/>
      </w:pPr>
      <w:r>
        <w:t>Racism</w:t>
      </w:r>
    </w:p>
    <w:p w:rsidR="00DE0AA5" w:rsidRDefault="00DE0AA5" w:rsidP="00DE0AA5">
      <w:pPr>
        <w:pStyle w:val="Heading4"/>
      </w:pPr>
      <w:r>
        <w:t>Black inmates aren’t incarcerated for drug offenses—jails are full of violent criminals</w:t>
      </w:r>
    </w:p>
    <w:p w:rsidR="00DE0AA5" w:rsidRPr="004F1347" w:rsidRDefault="00DE0AA5" w:rsidP="00DE0AA5">
      <w:r>
        <w:rPr>
          <w:rStyle w:val="Style13ptBold"/>
        </w:rPr>
        <w:t>Riley ’14</w:t>
      </w:r>
      <w:proofErr w:type="gramStart"/>
      <w:r>
        <w:rPr>
          <w:rStyle w:val="Style13ptBold"/>
        </w:rPr>
        <w:t xml:space="preserve">,  </w:t>
      </w:r>
      <w:r w:rsidRPr="004F1347">
        <w:t>Editorial</w:t>
      </w:r>
      <w:proofErr w:type="gramEnd"/>
      <w:r w:rsidRPr="004F1347">
        <w:t xml:space="preserve"> board member of the Wall Street Journal. (6/17/14, Jason L. Riley, Encounter Books, “Please Stop Helping Us: Six Ways That Liberals Make It Harder for Minorities to Succeed”, No pg. number)</w:t>
      </w:r>
    </w:p>
    <w:p w:rsidR="00DE0AA5" w:rsidRDefault="00DE0AA5" w:rsidP="00DE0AA5">
      <w:r w:rsidRPr="004F1347">
        <w:t>Liberal elites would have us deny what black ghetto residents know to be the truth. These communities aren’t dangerous because of racist cops or judges or sentencing guidelines. They’re dangerous mainly due to black criminals preying on black victims. Nor is the racial disparity in prison inmates explained by the enforcement of drug laws</w:t>
      </w:r>
      <w:r w:rsidRPr="004F1347">
        <w:rPr>
          <w:rStyle w:val="StyleUnderline"/>
        </w:rPr>
        <w:t xml:space="preserve">. In 2006 </w:t>
      </w:r>
      <w:r w:rsidRPr="004F1347">
        <w:rPr>
          <w:rStyle w:val="StyleUnderline"/>
          <w:highlight w:val="yellow"/>
        </w:rPr>
        <w:t>blacks were 37.5 percent of the</w:t>
      </w:r>
      <w:r w:rsidRPr="004F1347">
        <w:rPr>
          <w:rStyle w:val="StyleUnderline"/>
        </w:rPr>
        <w:t xml:space="preserve"> 1,274,600 </w:t>
      </w:r>
      <w:r w:rsidRPr="004F1347">
        <w:rPr>
          <w:rStyle w:val="StyleUnderline"/>
          <w:highlight w:val="yellow"/>
        </w:rPr>
        <w:t>people</w:t>
      </w:r>
      <w:r w:rsidRPr="004F1347">
        <w:rPr>
          <w:rStyle w:val="StyleUnderline"/>
        </w:rPr>
        <w:t xml:space="preserve"> </w:t>
      </w:r>
      <w:r w:rsidRPr="004F1347">
        <w:rPr>
          <w:rStyle w:val="StyleUnderline"/>
          <w:highlight w:val="yellow"/>
        </w:rPr>
        <w:t>in</w:t>
      </w:r>
      <w:r w:rsidRPr="004F1347">
        <w:rPr>
          <w:rStyle w:val="StyleUnderline"/>
        </w:rPr>
        <w:t xml:space="preserve"> state </w:t>
      </w:r>
      <w:r w:rsidRPr="004F1347">
        <w:rPr>
          <w:rStyle w:val="StyleUnderline"/>
          <w:highlight w:val="yellow"/>
        </w:rPr>
        <w:t>prisons</w:t>
      </w:r>
      <w:r w:rsidRPr="004F1347">
        <w:rPr>
          <w:rStyle w:val="StyleUnderline"/>
        </w:rPr>
        <w:t>, which house 88 percent of the nation’s prison population</w:t>
      </w:r>
      <w:r w:rsidRPr="004F1347">
        <w:t>, explained Heather Mac Donald of the Manhattan Institute</w:t>
      </w:r>
      <w:r w:rsidRPr="004F1347">
        <w:rPr>
          <w:rStyle w:val="StyleUnderline"/>
        </w:rPr>
        <w:t>. “</w:t>
      </w:r>
      <w:r w:rsidRPr="004F1347">
        <w:rPr>
          <w:rStyle w:val="StyleUnderline"/>
          <w:highlight w:val="yellow"/>
        </w:rPr>
        <w:t>If you remove drug prisoners</w:t>
      </w:r>
      <w:r w:rsidRPr="004F1347">
        <w:rPr>
          <w:rStyle w:val="StyleUnderline"/>
        </w:rPr>
        <w:t xml:space="preserve"> from that population, </w:t>
      </w:r>
      <w:r w:rsidRPr="004F1347">
        <w:rPr>
          <w:rStyle w:val="StyleUnderline"/>
          <w:highlight w:val="yellow"/>
        </w:rPr>
        <w:t>the percentage of black prisoners drops</w:t>
      </w:r>
      <w:r w:rsidRPr="004F1347">
        <w:rPr>
          <w:rStyle w:val="StyleUnderline"/>
        </w:rPr>
        <w:t xml:space="preserve"> to 37 percent—</w:t>
      </w:r>
      <w:r w:rsidRPr="004F1347">
        <w:rPr>
          <w:rStyle w:val="StyleUnderline"/>
          <w:highlight w:val="yellow"/>
        </w:rPr>
        <w:t>half of a percentage point</w:t>
      </w:r>
      <w:r w:rsidRPr="004F1347">
        <w:rPr>
          <w:rStyle w:val="StyleUnderline"/>
        </w:rPr>
        <w:t>, hardly a significant difference</w:t>
      </w:r>
      <w:r w:rsidRPr="004F1347">
        <w:t xml:space="preserve">.” It’s true that drug prosecutions have risen markedly over the past thirty years. </w:t>
      </w:r>
      <w:r w:rsidRPr="004F1347">
        <w:rPr>
          <w:rStyle w:val="StyleUnderline"/>
        </w:rPr>
        <w:t>Drug offenders were 6.4 percent of state prison inmates in 1979 but had jumped to 20 percent</w:t>
      </w:r>
      <w:r w:rsidRPr="004F1347">
        <w:t xml:space="preserve"> by 2004. “Even so,” wrote Mac Donald, “</w:t>
      </w:r>
      <w:r w:rsidRPr="004F1347">
        <w:rPr>
          <w:rStyle w:val="StyleUnderline"/>
          <w:highlight w:val="yellow"/>
        </w:rPr>
        <w:t>violent and property offenders</w:t>
      </w:r>
      <w:r w:rsidRPr="004F1347">
        <w:rPr>
          <w:rStyle w:val="StyleUnderline"/>
        </w:rPr>
        <w:t xml:space="preserve"> continue to </w:t>
      </w:r>
      <w:r w:rsidRPr="004F1347">
        <w:rPr>
          <w:rStyle w:val="StyleUnderline"/>
          <w:highlight w:val="yellow"/>
        </w:rPr>
        <w:t>dominate the ranks</w:t>
      </w:r>
      <w:r w:rsidRPr="004F1347">
        <w:rPr>
          <w:rStyle w:val="StyleUnderline"/>
        </w:rPr>
        <w:t xml:space="preserve">: in 2004, 52 percent of state prisoners were serving time for violence and 21 percent for property crimes, </w:t>
      </w:r>
      <w:r w:rsidRPr="004F1347">
        <w:rPr>
          <w:rStyle w:val="StyleUnderline"/>
          <w:highlight w:val="yellow"/>
        </w:rPr>
        <w:t>for a</w:t>
      </w:r>
      <w:r w:rsidRPr="004F1347">
        <w:rPr>
          <w:rStyle w:val="StyleUnderline"/>
        </w:rPr>
        <w:t xml:space="preserve"> combined </w:t>
      </w:r>
      <w:r w:rsidRPr="004F1347">
        <w:rPr>
          <w:rStyle w:val="StyleUnderline"/>
          <w:highlight w:val="yellow"/>
        </w:rPr>
        <w:t>total over three and a half times that of</w:t>
      </w:r>
      <w:r w:rsidRPr="004F1347">
        <w:rPr>
          <w:rStyle w:val="StyleUnderline"/>
        </w:rPr>
        <w:t xml:space="preserve"> state </w:t>
      </w:r>
      <w:r w:rsidRPr="004F1347">
        <w:rPr>
          <w:rStyle w:val="StyleUnderline"/>
          <w:highlight w:val="yellow"/>
        </w:rPr>
        <w:t>drug offenders</w:t>
      </w:r>
      <w:r w:rsidRPr="004F1347">
        <w:rPr>
          <w:rStyle w:val="StyleUnderline"/>
        </w:rPr>
        <w:t>.”</w:t>
      </w:r>
      <w:r w:rsidRPr="004F1347">
        <w:t xml:space="preserve"> </w:t>
      </w:r>
      <w:r w:rsidRPr="004F1347">
        <w:rPr>
          <w:rStyle w:val="StyleUnderline"/>
          <w:highlight w:val="yellow"/>
        </w:rPr>
        <w:t>Drug-war critics</w:t>
      </w:r>
      <w:r w:rsidRPr="004F1347">
        <w:rPr>
          <w:rStyle w:val="StyleUnderline"/>
        </w:rPr>
        <w:t xml:space="preserve"> like to </w:t>
      </w:r>
      <w:r w:rsidRPr="004F1347">
        <w:rPr>
          <w:rStyle w:val="StyleUnderline"/>
          <w:highlight w:val="yellow"/>
        </w:rPr>
        <w:t>focus on federal prisons</w:t>
      </w:r>
      <w:r w:rsidRPr="004F1347">
        <w:rPr>
          <w:rStyle w:val="StyleUnderline"/>
        </w:rPr>
        <w:t>, where drug offenders climbed from 25 percent of the inmate population in 1980 to 47.6 percent in 2006. “</w:t>
      </w:r>
      <w:r w:rsidRPr="004F1347">
        <w:rPr>
          <w:rStyle w:val="StyleUnderline"/>
          <w:highlight w:val="yellow"/>
        </w:rPr>
        <w:t>But the federal system held just 12.3 percent of the nation’s prisoners</w:t>
      </w:r>
      <w:r w:rsidRPr="004F1347">
        <w:rPr>
          <w:highlight w:val="yellow"/>
        </w:rPr>
        <w:t xml:space="preserve"> </w:t>
      </w:r>
      <w:r w:rsidRPr="004F1347">
        <w:t xml:space="preserve">in 2006,” noted Mac Donald. </w:t>
      </w:r>
      <w:proofErr w:type="gramStart"/>
      <w:r w:rsidRPr="004F1347">
        <w:t>“</w:t>
      </w:r>
      <w:r w:rsidRPr="004F1347">
        <w:rPr>
          <w:rStyle w:val="StyleUnderline"/>
          <w:highlight w:val="yellow"/>
        </w:rPr>
        <w:t>So much for the claim that blacks are disproportionately imprisoned because of the war on drugs</w:t>
      </w:r>
      <w:r w:rsidRPr="004F1347">
        <w:t>.”</w:t>
      </w:r>
      <w:proofErr w:type="gramEnd"/>
    </w:p>
    <w:p w:rsidR="00DE0AA5" w:rsidRDefault="00DE0AA5" w:rsidP="00DE0AA5">
      <w:pPr>
        <w:pStyle w:val="Heading4"/>
      </w:pPr>
      <w:r>
        <w:t>Surveillance allows police to be held accountable</w:t>
      </w:r>
    </w:p>
    <w:p w:rsidR="00DE0AA5" w:rsidRPr="0067022E" w:rsidRDefault="00DE0AA5" w:rsidP="00DE0AA5">
      <w:pPr>
        <w:rPr>
          <w:rStyle w:val="Style13ptBold"/>
        </w:rPr>
      </w:pPr>
      <w:r>
        <w:rPr>
          <w:rStyle w:val="Style13ptBold"/>
        </w:rPr>
        <w:t xml:space="preserve">Bailey ’13, </w:t>
      </w:r>
      <w:r w:rsidRPr="007C3817">
        <w:t>Science Correspondent for Reason.com (8/30/13, Ronald, Reason.com, “Watched Cops Are Polite Cops”, http://reason.com/archives/2013/08/30/watched-cops-are-polite-cops)</w:t>
      </w:r>
    </w:p>
    <w:p w:rsidR="00DE0AA5" w:rsidRPr="0067022E" w:rsidRDefault="00DE0AA5" w:rsidP="00DE0AA5">
      <w:r w:rsidRPr="0067022E">
        <w:t xml:space="preserve">This is a really good idea. Earlier this year, a 12-month study by Cambridge University researchers revealed that </w:t>
      </w:r>
      <w:r w:rsidRPr="007C3817">
        <w:rPr>
          <w:rStyle w:val="StyleUnderline"/>
          <w:highlight w:val="yellow"/>
        </w:rPr>
        <w:t>when</w:t>
      </w:r>
      <w:r w:rsidRPr="0067022E">
        <w:t xml:space="preserve"> the city of </w:t>
      </w:r>
      <w:r w:rsidRPr="007C3817">
        <w:rPr>
          <w:rStyle w:val="StyleUnderline"/>
          <w:highlight w:val="yellow"/>
        </w:rPr>
        <w:t>Rialto</w:t>
      </w:r>
      <w:r w:rsidRPr="0067022E">
        <w:t xml:space="preserve">, California, </w:t>
      </w:r>
      <w:r w:rsidRPr="007C3817">
        <w:rPr>
          <w:rStyle w:val="StyleUnderline"/>
          <w:highlight w:val="yellow"/>
        </w:rPr>
        <w:t>required</w:t>
      </w:r>
      <w:r w:rsidRPr="0067022E">
        <w:rPr>
          <w:rStyle w:val="StyleUnderline"/>
        </w:rPr>
        <w:t xml:space="preserve"> its </w:t>
      </w:r>
      <w:r w:rsidRPr="007C3817">
        <w:rPr>
          <w:rStyle w:val="StyleUnderline"/>
          <w:highlight w:val="yellow"/>
        </w:rPr>
        <w:t>cops to wear cameras,</w:t>
      </w:r>
      <w:r w:rsidRPr="0067022E">
        <w:rPr>
          <w:rStyle w:val="StyleUnderline"/>
        </w:rPr>
        <w:t xml:space="preserve"> the number of</w:t>
      </w:r>
      <w:r>
        <w:rPr>
          <w:rStyle w:val="StyleUnderline"/>
        </w:rPr>
        <w:t xml:space="preserve"> </w:t>
      </w:r>
      <w:hyperlink r:id="rId14" w:history="1">
        <w:r w:rsidRPr="007C3817">
          <w:rPr>
            <w:rStyle w:val="StyleUnderline"/>
            <w:highlight w:val="yellow"/>
          </w:rPr>
          <w:t xml:space="preserve">complaints filed </w:t>
        </w:r>
        <w:r w:rsidRPr="007C3817">
          <w:rPr>
            <w:rStyle w:val="StyleUnderline"/>
          </w:rPr>
          <w:t xml:space="preserve">against officers </w:t>
        </w:r>
        <w:r w:rsidRPr="007C3817">
          <w:rPr>
            <w:rStyle w:val="StyleUnderline"/>
            <w:highlight w:val="yellow"/>
          </w:rPr>
          <w:t xml:space="preserve">fell </w:t>
        </w:r>
        <w:r w:rsidRPr="007C3817">
          <w:rPr>
            <w:rStyle w:val="StyleUnderline"/>
          </w:rPr>
          <w:t xml:space="preserve">by </w:t>
        </w:r>
        <w:r w:rsidRPr="007C3817">
          <w:rPr>
            <w:rStyle w:val="StyleUnderline"/>
            <w:highlight w:val="yellow"/>
          </w:rPr>
          <w:t>88 percent</w:t>
        </w:r>
      </w:hyperlink>
      <w:r w:rsidRPr="0067022E">
        <w:rPr>
          <w:rStyle w:val="StyleUnderline"/>
        </w:rPr>
        <w:t> </w:t>
      </w:r>
      <w:r w:rsidRPr="007C3817">
        <w:rPr>
          <w:rStyle w:val="StyleUnderline"/>
          <w:highlight w:val="yellow"/>
        </w:rPr>
        <w:t>and</w:t>
      </w:r>
      <w:r w:rsidRPr="0067022E">
        <w:rPr>
          <w:rStyle w:val="StyleUnderline"/>
        </w:rPr>
        <w:t xml:space="preserve"> the </w:t>
      </w:r>
      <w:r w:rsidRPr="007C3817">
        <w:rPr>
          <w:rStyle w:val="StyleUnderline"/>
          <w:highlight w:val="yellow"/>
        </w:rPr>
        <w:t>use of force</w:t>
      </w:r>
      <w:r w:rsidRPr="0067022E">
        <w:rPr>
          <w:rStyle w:val="StyleUnderline"/>
        </w:rPr>
        <w:t xml:space="preserve"> by officers </w:t>
      </w:r>
      <w:r w:rsidRPr="007C3817">
        <w:rPr>
          <w:rStyle w:val="StyleUnderline"/>
          <w:highlight w:val="yellow"/>
        </w:rPr>
        <w:t>dropped</w:t>
      </w:r>
      <w:r w:rsidRPr="0067022E">
        <w:rPr>
          <w:rStyle w:val="StyleUnderline"/>
        </w:rPr>
        <w:t xml:space="preserve"> by almost </w:t>
      </w:r>
      <w:r w:rsidRPr="007C3817">
        <w:rPr>
          <w:rStyle w:val="StyleUnderline"/>
          <w:highlight w:val="yellow"/>
        </w:rPr>
        <w:t>60 percent</w:t>
      </w:r>
      <w:r w:rsidRPr="0067022E">
        <w:t xml:space="preserve">. </w:t>
      </w:r>
      <w:r w:rsidRPr="007C3817">
        <w:rPr>
          <w:rStyle w:val="StyleUnderline"/>
          <w:highlight w:val="yellow"/>
        </w:rPr>
        <w:t>Watched cops are polite cops</w:t>
      </w:r>
      <w:r w:rsidRPr="007C3817">
        <w:rPr>
          <w:highlight w:val="yellow"/>
        </w:rPr>
        <w:t>.</w:t>
      </w:r>
    </w:p>
    <w:p w:rsidR="00DE0AA5" w:rsidRDefault="00DE0AA5" w:rsidP="00DE0AA5">
      <w:r w:rsidRPr="0067022E">
        <w:t xml:space="preserve">Jay Stanley, a policy analyst with the American Civil Liberties Union (ACLU), calls </w:t>
      </w:r>
      <w:r w:rsidRPr="0067022E">
        <w:rPr>
          <w:rStyle w:val="StyleUnderline"/>
        </w:rPr>
        <w:t>police-worn video cameras “a win/win for both the public and the police</w:t>
      </w:r>
      <w:r w:rsidRPr="0067022E">
        <w:t xml:space="preserve">.” Win/win because video </w:t>
      </w:r>
      <w:r w:rsidRPr="007C3817">
        <w:rPr>
          <w:rStyle w:val="StyleUnderline"/>
          <w:highlight w:val="yellow"/>
        </w:rPr>
        <w:t>recordings</w:t>
      </w:r>
      <w:r w:rsidRPr="0067022E">
        <w:t xml:space="preserve"> help shield officers from false accusations of abuse as well as </w:t>
      </w:r>
      <w:r w:rsidRPr="007C3817">
        <w:rPr>
          <w:rStyle w:val="StyleUnderline"/>
          <w:highlight w:val="yellow"/>
        </w:rPr>
        <w:t>protect</w:t>
      </w:r>
      <w:r w:rsidRPr="007C3817">
        <w:t xml:space="preserve">ing </w:t>
      </w:r>
      <w:r w:rsidRPr="007C3817">
        <w:rPr>
          <w:rStyle w:val="StyleUnderline"/>
          <w:highlight w:val="yellow"/>
        </w:rPr>
        <w:t>the public against police misconduct</w:t>
      </w:r>
      <w:r w:rsidRPr="0067022E">
        <w:t xml:space="preserve">. The small cameras like </w:t>
      </w:r>
      <w:proofErr w:type="spellStart"/>
      <w:r w:rsidRPr="0067022E">
        <w:t>the</w:t>
      </w:r>
      <w:hyperlink r:id="rId15" w:history="1">
        <w:r w:rsidRPr="0067022E">
          <w:rPr>
            <w:rStyle w:val="Hyperlink"/>
          </w:rPr>
          <w:t>AXON</w:t>
        </w:r>
        <w:proofErr w:type="spellEnd"/>
        <w:r w:rsidRPr="0067022E">
          <w:rPr>
            <w:rStyle w:val="Hyperlink"/>
          </w:rPr>
          <w:t xml:space="preserve"> Flex</w:t>
        </w:r>
      </w:hyperlink>
      <w:r w:rsidRPr="0067022E">
        <w:t> from Taser International attach to an officer’s sunglasses, hat, or uniform.</w:t>
      </w:r>
    </w:p>
    <w:p w:rsidR="00DE0AA5" w:rsidRDefault="00DE0AA5" w:rsidP="00DE0AA5">
      <w:pPr>
        <w:pStyle w:val="Heading4"/>
      </w:pPr>
      <w:r>
        <w:t>Surveillance allows for prevention of homicide and violent crimes</w:t>
      </w:r>
    </w:p>
    <w:p w:rsidR="00DE0AA5" w:rsidRPr="0067022E" w:rsidRDefault="00DE0AA5" w:rsidP="00DE0AA5">
      <w:r>
        <w:rPr>
          <w:rStyle w:val="Style13ptBold"/>
        </w:rPr>
        <w:t xml:space="preserve">Gupta ’15, </w:t>
      </w:r>
      <w:r w:rsidRPr="0067022E">
        <w:t xml:space="preserve">Staff Writer for Fortune, (2/9/15, </w:t>
      </w:r>
      <w:proofErr w:type="spellStart"/>
      <w:r w:rsidRPr="0067022E">
        <w:t>Shalene</w:t>
      </w:r>
      <w:proofErr w:type="spellEnd"/>
      <w:r w:rsidRPr="0067022E">
        <w:t xml:space="preserve"> Gupta, Fortune, “Police are crunching data to stop murders before they happen”, http://fortune.com/2015/02/09/smart-policing-data/)</w:t>
      </w:r>
    </w:p>
    <w:p w:rsidR="00DE0AA5" w:rsidRPr="0067022E" w:rsidRDefault="00DE0AA5" w:rsidP="00DE0AA5">
      <w:r w:rsidRPr="0067022E">
        <w:t>The plan Kansas City ultimately decided on goes a step further than merely data analysis. It also includes a carrot and stick approach to combating crime.</w:t>
      </w:r>
    </w:p>
    <w:p w:rsidR="00DE0AA5" w:rsidRPr="0067022E" w:rsidRDefault="00DE0AA5" w:rsidP="00DE0AA5">
      <w:r w:rsidRPr="0067022E">
        <w:t xml:space="preserve">The carrot: </w:t>
      </w:r>
      <w:r w:rsidRPr="0067022E">
        <w:rPr>
          <w:rStyle w:val="StyleUnderline"/>
          <w:highlight w:val="yellow"/>
        </w:rPr>
        <w:t>the department</w:t>
      </w:r>
      <w:r w:rsidRPr="0067022E">
        <w:rPr>
          <w:rStyle w:val="StyleUnderline"/>
        </w:rPr>
        <w:t xml:space="preserve"> has five social workers whose mission is to </w:t>
      </w:r>
      <w:r w:rsidRPr="0067022E">
        <w:rPr>
          <w:rStyle w:val="StyleUnderline"/>
          <w:highlight w:val="yellow"/>
        </w:rPr>
        <w:t>work with anyone who has been identified as at risk of committing a violent crime</w:t>
      </w:r>
      <w:r w:rsidRPr="0067022E">
        <w:rPr>
          <w:rStyle w:val="StyleUnderline"/>
        </w:rPr>
        <w:t xml:space="preserve">—about 800 people in all. The </w:t>
      </w:r>
      <w:r w:rsidRPr="0067022E">
        <w:rPr>
          <w:rStyle w:val="StyleUnderline"/>
          <w:highlight w:val="yellow"/>
        </w:rPr>
        <w:t>social workers</w:t>
      </w:r>
      <w:r w:rsidRPr="0067022E">
        <w:rPr>
          <w:rStyle w:val="StyleUnderline"/>
        </w:rPr>
        <w:t xml:space="preserve"> try to </w:t>
      </w:r>
      <w:r w:rsidRPr="0067022E">
        <w:rPr>
          <w:rStyle w:val="StyleUnderline"/>
          <w:highlight w:val="yellow"/>
        </w:rPr>
        <w:t>identify problems that might cause these people to commit violent crimes</w:t>
      </w:r>
      <w:r w:rsidRPr="0067022E">
        <w:rPr>
          <w:rStyle w:val="StyleUnderline"/>
        </w:rPr>
        <w:t>—substance abuse and unemployment, for example —</w:t>
      </w:r>
      <w:r w:rsidRPr="0067022E">
        <w:rPr>
          <w:rStyle w:val="StyleUnderline"/>
          <w:highlight w:val="yellow"/>
        </w:rPr>
        <w:t>and</w:t>
      </w:r>
      <w:r w:rsidRPr="0067022E">
        <w:rPr>
          <w:rStyle w:val="StyleUnderline"/>
        </w:rPr>
        <w:t xml:space="preserve"> get help </w:t>
      </w:r>
      <w:r w:rsidRPr="0067022E">
        <w:rPr>
          <w:rStyle w:val="StyleUnderline"/>
          <w:highlight w:val="yellow"/>
        </w:rPr>
        <w:t>find ways to address them</w:t>
      </w:r>
      <w:r w:rsidRPr="0067022E">
        <w:rPr>
          <w:rStyle w:val="StyleUnderline"/>
        </w:rPr>
        <w:t xml:space="preserve"> like job training and getting a birth certificate</w:t>
      </w:r>
      <w:r w:rsidRPr="0067022E">
        <w:t>.</w:t>
      </w:r>
    </w:p>
    <w:p w:rsidR="00DE0AA5" w:rsidRDefault="00DE0AA5" w:rsidP="00DE0AA5">
      <w:r w:rsidRPr="0067022E">
        <w:t xml:space="preserve">The stick: </w:t>
      </w:r>
      <w:r w:rsidRPr="0067022E">
        <w:rPr>
          <w:rStyle w:val="StyleUnderline"/>
          <w:highlight w:val="yellow"/>
        </w:rPr>
        <w:t xml:space="preserve">the police also work with </w:t>
      </w:r>
      <w:r w:rsidRPr="0067022E">
        <w:rPr>
          <w:rStyle w:val="StyleUnderline"/>
        </w:rPr>
        <w:t xml:space="preserve">local </w:t>
      </w:r>
      <w:r w:rsidRPr="0067022E">
        <w:rPr>
          <w:rStyle w:val="StyleUnderline"/>
          <w:highlight w:val="yellow"/>
        </w:rPr>
        <w:t>community leaders</w:t>
      </w:r>
      <w:r w:rsidRPr="0067022E">
        <w:rPr>
          <w:rStyle w:val="StyleUnderline"/>
        </w:rPr>
        <w:t xml:space="preserve"> </w:t>
      </w:r>
      <w:r w:rsidRPr="0067022E">
        <w:rPr>
          <w:rStyle w:val="StyleUnderline"/>
          <w:highlight w:val="yellow"/>
        </w:rPr>
        <w:t>to</w:t>
      </w:r>
      <w:r w:rsidRPr="0067022E">
        <w:rPr>
          <w:rStyle w:val="StyleUnderline"/>
        </w:rPr>
        <w:t xml:space="preserve"> meet with groups they’ve identified as likely perpetrators of violent crimes. They </w:t>
      </w:r>
      <w:r w:rsidRPr="0067022E">
        <w:rPr>
          <w:rStyle w:val="StyleUnderline"/>
          <w:highlight w:val="yellow"/>
        </w:rPr>
        <w:t>explain</w:t>
      </w:r>
      <w:r w:rsidRPr="0067022E">
        <w:rPr>
          <w:rStyle w:val="StyleUnderline"/>
        </w:rPr>
        <w:t xml:space="preserve"> the </w:t>
      </w:r>
      <w:r w:rsidRPr="0067022E">
        <w:rPr>
          <w:rStyle w:val="StyleUnderline"/>
          <w:highlight w:val="yellow"/>
        </w:rPr>
        <w:t>consequences of crime</w:t>
      </w:r>
      <w:r w:rsidRPr="0067022E">
        <w:rPr>
          <w:rStyle w:val="StyleUnderline"/>
        </w:rPr>
        <w:t xml:space="preserve"> and let group members know that if one of them commits violence, everyone else will be put under increased police surveillance for any outstanding legal problems</w:t>
      </w:r>
      <w:r w:rsidRPr="0067022E">
        <w:t xml:space="preserve"> like unpaid parking tickets and graffiti.</w:t>
      </w:r>
    </w:p>
    <w:p w:rsidR="00DE0AA5" w:rsidRDefault="00DE0AA5" w:rsidP="00DE0AA5">
      <w:pPr>
        <w:pStyle w:val="Heading4"/>
      </w:pPr>
      <w:r>
        <w:t>Dialogue is insufficient to break down racist structures in society—</w:t>
      </w:r>
      <w:proofErr w:type="gramStart"/>
      <w:r>
        <w:t>The</w:t>
      </w:r>
      <w:proofErr w:type="gramEnd"/>
      <w:r>
        <w:t xml:space="preserve"> oppressors won’t listen to what they say—News coverage of racially motivated police brutality should’ve already solved</w:t>
      </w:r>
    </w:p>
    <w:p w:rsidR="00DE0AA5" w:rsidRDefault="00DE0AA5" w:rsidP="00DE0AA5">
      <w:pPr>
        <w:pStyle w:val="Heading4"/>
      </w:pPr>
      <w:r>
        <w:t>The impossibility to attain knowledge of every outcome or abuse leaves utilitarianism as the only option for most rational decision-making</w:t>
      </w:r>
    </w:p>
    <w:p w:rsidR="00DE0AA5" w:rsidRPr="00A028F0" w:rsidRDefault="00DE0AA5" w:rsidP="00DE0AA5">
      <w:proofErr w:type="spellStart"/>
      <w:r w:rsidRPr="00A028F0">
        <w:rPr>
          <w:rStyle w:val="Style13ptBold"/>
        </w:rPr>
        <w:t>Goodin</w:t>
      </w:r>
      <w:proofErr w:type="spellEnd"/>
      <w:r w:rsidRPr="00A028F0">
        <w:rPr>
          <w:rStyle w:val="Style13ptBold"/>
        </w:rPr>
        <w:t xml:space="preserve"> 95</w:t>
      </w:r>
      <w:r w:rsidRPr="00A028F0">
        <w:t xml:space="preserve"> – Professor of Philosophy at the Research School of the Social Sciences at the Australian National University (Robert E., Cambridge University Press, “Utilitarianism As a Public Philosophy” </w:t>
      </w:r>
      <w:proofErr w:type="spellStart"/>
      <w:r w:rsidRPr="00A028F0">
        <w:t>pg</w:t>
      </w:r>
      <w:proofErr w:type="spellEnd"/>
      <w:r w:rsidRPr="00A028F0">
        <w:t xml:space="preserve"> 63)</w:t>
      </w:r>
    </w:p>
    <w:p w:rsidR="00DE0AA5" w:rsidRDefault="00DE0AA5" w:rsidP="00DE0AA5">
      <w:pPr>
        <w:rPr>
          <w:rStyle w:val="StyleUnderline"/>
        </w:rPr>
      </w:pPr>
      <w:r w:rsidRPr="00A028F0">
        <w:t>My larger argument turns on the proposition that th</w:t>
      </w:r>
      <w:r w:rsidRPr="00A028F0">
        <w:rPr>
          <w:rStyle w:val="StyleUnderline"/>
        </w:rPr>
        <w:t>ere is something special about the situation of public officials that makes utilitarianism more plausible for them</w:t>
      </w:r>
      <w:r w:rsidRPr="00A028F0">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155C43">
        <w:rPr>
          <w:rStyle w:val="StyleUnderline"/>
          <w:highlight w:val="yellow"/>
        </w:rPr>
        <w:t>their situations that makes it both more necessary and more desirable for them to adopt a more credible form of util</w:t>
      </w:r>
      <w:r w:rsidRPr="00155C43">
        <w:rPr>
          <w:rStyle w:val="StyleUnderline"/>
        </w:rPr>
        <w:t>itarianism</w:t>
      </w:r>
      <w:r w:rsidRPr="00A028F0">
        <w:t xml:space="preserve">.  Consider, first the argument from necessity. </w:t>
      </w:r>
      <w:r w:rsidRPr="00A028F0">
        <w:rPr>
          <w:rStyle w:val="StyleUnderline"/>
        </w:rPr>
        <w:t xml:space="preserve">Public </w:t>
      </w:r>
      <w:r w:rsidRPr="00155C43">
        <w:rPr>
          <w:rStyle w:val="StyleUnderline"/>
          <w:highlight w:val="yellow"/>
        </w:rPr>
        <w:t>officials are obliged to make their choices under uncertainty</w:t>
      </w:r>
      <w:r w:rsidRPr="00A028F0">
        <w:rPr>
          <w:rStyle w:val="StyleUnderline"/>
        </w:rPr>
        <w:t>,</w:t>
      </w:r>
      <w:r w:rsidRPr="00A028F0">
        <w:t xml:space="preserve"> and uncertainty of a very special sort at that. All choices-public and private alike- are made under some degree of uncertainty, of course.  But in the nature of things, </w:t>
      </w:r>
      <w:r w:rsidRPr="00A028F0">
        <w:rPr>
          <w:rStyle w:val="StyleUnderline"/>
        </w:rPr>
        <w:t xml:space="preserve">private individuals will usually have more complete information on the peculiarities of their own circumstances and on the ramifications that alternative possible choices might have for them. </w:t>
      </w:r>
      <w:r w:rsidRPr="00155C43">
        <w:rPr>
          <w:rStyle w:val="StyleUnderline"/>
          <w:highlight w:val="yellow"/>
        </w:rPr>
        <w:t>Public officials</w:t>
      </w:r>
      <w:r w:rsidRPr="00A028F0">
        <w:rPr>
          <w:rStyle w:val="StyleUnderline"/>
        </w:rPr>
        <w:t xml:space="preserve">, in contrast, at relatively </w:t>
      </w:r>
      <w:r w:rsidRPr="00155C43">
        <w:rPr>
          <w:rStyle w:val="StyleUnderline"/>
          <w:highlight w:val="yellow"/>
        </w:rPr>
        <w:t>poorly informed as to the effects that their choices will have on individuals</w:t>
      </w:r>
      <w:r w:rsidRPr="00A028F0">
        <w:rPr>
          <w:rStyle w:val="StyleUnderline"/>
        </w:rPr>
        <w:t xml:space="preserve">, one by one. </w:t>
      </w:r>
      <w:r w:rsidRPr="00155C43">
        <w:rPr>
          <w:rStyle w:val="StyleUnderline"/>
          <w:highlight w:val="yellow"/>
        </w:rPr>
        <w:t>What they</w:t>
      </w:r>
      <w:r w:rsidRPr="00A028F0">
        <w:rPr>
          <w:rStyle w:val="StyleUnderline"/>
        </w:rPr>
        <w:t xml:space="preserve"> typically </w:t>
      </w:r>
      <w:r w:rsidRPr="00155C43">
        <w:rPr>
          <w:rStyle w:val="StyleUnderline"/>
          <w:highlight w:val="yellow"/>
        </w:rPr>
        <w:t>do know are generalities</w:t>
      </w:r>
      <w:r w:rsidRPr="00A028F0">
        <w:rPr>
          <w:rStyle w:val="StyleUnderline"/>
        </w:rPr>
        <w:t xml:space="preserve">: averages and aggregates. </w:t>
      </w:r>
      <w:r w:rsidRPr="00155C43">
        <w:rPr>
          <w:rStyle w:val="StyleUnderline"/>
          <w:highlight w:val="yellow"/>
        </w:rPr>
        <w:t>They know what will happen most often to most people</w:t>
      </w:r>
      <w:r w:rsidRPr="00A028F0">
        <w:rPr>
          <w:rStyle w:val="StyleUnderline"/>
        </w:rPr>
        <w:t xml:space="preserve"> as a result of their various possible choices. But that is all.  </w:t>
      </w:r>
      <w:r w:rsidRPr="00155C43">
        <w:rPr>
          <w:rStyle w:val="StyleUnderline"/>
          <w:highlight w:val="yellow"/>
        </w:rPr>
        <w:t>That is enough to allow public policy makers to use the utilitarian calculus</w:t>
      </w:r>
      <w:r w:rsidRPr="00A028F0">
        <w:t xml:space="preserve"> – if they want to use it at all – to choose general rules of conduct. Knowing aggregates and averages, they can proceed to calculate the utility payoffs from adopting each alternative possible general rule. But </w:t>
      </w:r>
      <w:r w:rsidRPr="00A028F0">
        <w:rPr>
          <w:rStyle w:val="StyleUnderline"/>
        </w:rPr>
        <w:t xml:space="preserve">they cannot be sure what the payoff will be to any given individual or on any particular occasion. Their knowledge of generalities, aggregates and averages is just not sufficiently fine-grained for that. </w:t>
      </w:r>
    </w:p>
    <w:p w:rsidR="00DE0AA5" w:rsidRDefault="00DE0AA5" w:rsidP="00DE0AA5">
      <w:pPr>
        <w:pStyle w:val="Heading1"/>
      </w:pPr>
      <w:r>
        <w:t>Solvency</w:t>
      </w:r>
    </w:p>
    <w:p w:rsidR="00DE0AA5" w:rsidRDefault="00DE0AA5" w:rsidP="00DE0AA5">
      <w:pPr>
        <w:pStyle w:val="Heading4"/>
      </w:pPr>
      <w:r>
        <w:t>The war on drugs goes far beyond surveillance</w:t>
      </w:r>
      <w:r w:rsidR="0048014B">
        <w:t>—they can’t solve</w:t>
      </w:r>
    </w:p>
    <w:p w:rsidR="00DE0AA5" w:rsidRPr="00C354BB" w:rsidRDefault="00DE0AA5" w:rsidP="00DE0AA5">
      <w:proofErr w:type="spellStart"/>
      <w:r>
        <w:rPr>
          <w:rStyle w:val="Style13ptBold"/>
        </w:rPr>
        <w:t>LaSusa</w:t>
      </w:r>
      <w:proofErr w:type="spellEnd"/>
      <w:r>
        <w:rPr>
          <w:rStyle w:val="Style13ptBold"/>
        </w:rPr>
        <w:t xml:space="preserve"> and </w:t>
      </w:r>
      <w:proofErr w:type="spellStart"/>
      <w:r>
        <w:rPr>
          <w:rStyle w:val="Style13ptBold"/>
        </w:rPr>
        <w:t>Albaladejo</w:t>
      </w:r>
      <w:proofErr w:type="spellEnd"/>
      <w:r>
        <w:rPr>
          <w:rStyle w:val="Style13ptBold"/>
        </w:rPr>
        <w:t xml:space="preserve"> ’14 </w:t>
      </w:r>
      <w:r w:rsidRPr="00C354BB">
        <w:t xml:space="preserve">Angelika </w:t>
      </w:r>
      <w:proofErr w:type="spellStart"/>
      <w:r w:rsidRPr="00C354BB">
        <w:t>Albaladejo</w:t>
      </w:r>
      <w:proofErr w:type="spellEnd"/>
      <w:r w:rsidRPr="00C354BB">
        <w:t xml:space="preserve"> completed a master's degree in Latin American Studies at Vanderbilt University ; Mike </w:t>
      </w:r>
      <w:proofErr w:type="spellStart"/>
      <w:r w:rsidRPr="00C354BB">
        <w:t>LaSusa</w:t>
      </w:r>
      <w:proofErr w:type="spellEnd"/>
      <w:r w:rsidRPr="00C354BB">
        <w:t xml:space="preserve"> graduated from the University of Miami (12/1/14,  Mike </w:t>
      </w:r>
      <w:proofErr w:type="spellStart"/>
      <w:r w:rsidRPr="00C354BB">
        <w:t>LaSusa</w:t>
      </w:r>
      <w:proofErr w:type="spellEnd"/>
      <w:r w:rsidRPr="00C354BB">
        <w:t xml:space="preserve"> and Angelika </w:t>
      </w:r>
      <w:proofErr w:type="spellStart"/>
      <w:r w:rsidRPr="00C354BB">
        <w:t>Albaladejo</w:t>
      </w:r>
      <w:proofErr w:type="spellEnd"/>
      <w:r>
        <w:t xml:space="preserve">, </w:t>
      </w:r>
      <w:proofErr w:type="spellStart"/>
      <w:r>
        <w:t>TruthOut</w:t>
      </w:r>
      <w:proofErr w:type="spellEnd"/>
      <w:r>
        <w:t xml:space="preserve">, “US Support for Mexico's Drug War Goes Beyond Guns and Money”, </w:t>
      </w:r>
      <w:r w:rsidRPr="00C354BB">
        <w:t>http://www.truth-out.org/news/item/27726-with-40-presumed-killed-us-secret-manpower-in-mexico-s-drug-war-exposed</w:t>
      </w:r>
      <w:r>
        <w:t>)</w:t>
      </w:r>
    </w:p>
    <w:p w:rsidR="00DE0AA5" w:rsidRPr="0069008E" w:rsidRDefault="00DE0AA5" w:rsidP="00DE0AA5">
      <w:r w:rsidRPr="0069008E">
        <w:t xml:space="preserve">In spite of widely acknowledged and rampant corruption in Mexico's security and law enforcement institutions, implicated in the September disappearance of more than 40 college students, </w:t>
      </w:r>
      <w:r w:rsidRPr="00C354BB">
        <w:rPr>
          <w:rStyle w:val="StyleUnderline"/>
          <w:highlight w:val="yellow"/>
        </w:rPr>
        <w:t>the U</w:t>
      </w:r>
      <w:r w:rsidRPr="00C354BB">
        <w:rPr>
          <w:rStyle w:val="StyleUnderline"/>
        </w:rPr>
        <w:t xml:space="preserve">nited </w:t>
      </w:r>
      <w:r w:rsidRPr="00C354BB">
        <w:rPr>
          <w:rStyle w:val="StyleUnderline"/>
          <w:highlight w:val="yellow"/>
        </w:rPr>
        <w:t>S</w:t>
      </w:r>
      <w:r w:rsidRPr="00C354BB">
        <w:rPr>
          <w:rStyle w:val="StyleUnderline"/>
        </w:rPr>
        <w:t xml:space="preserve">tates continues to </w:t>
      </w:r>
      <w:r w:rsidRPr="00C354BB">
        <w:rPr>
          <w:rStyle w:val="StyleUnderline"/>
          <w:highlight w:val="yellow"/>
        </w:rPr>
        <w:t>supply</w:t>
      </w:r>
      <w:r w:rsidRPr="00C354BB">
        <w:rPr>
          <w:rStyle w:val="StyleUnderline"/>
        </w:rPr>
        <w:t xml:space="preserve"> </w:t>
      </w:r>
      <w:r w:rsidRPr="00C354BB">
        <w:rPr>
          <w:rStyle w:val="StyleUnderline"/>
          <w:highlight w:val="yellow"/>
        </w:rPr>
        <w:t>the country</w:t>
      </w:r>
      <w:r w:rsidRPr="00C354BB">
        <w:rPr>
          <w:rStyle w:val="StyleUnderline"/>
        </w:rPr>
        <w:t xml:space="preserve"> with </w:t>
      </w:r>
      <w:hyperlink r:id="rId16" w:tgtFrame="_blank" w:history="1">
        <w:r w:rsidRPr="00C354BB">
          <w:rPr>
            <w:rStyle w:val="StyleUnderline"/>
            <w:highlight w:val="yellow"/>
          </w:rPr>
          <w:t>well over $100 million</w:t>
        </w:r>
      </w:hyperlink>
      <w:r w:rsidRPr="00C354BB">
        <w:rPr>
          <w:rStyle w:val="StyleUnderline"/>
        </w:rPr>
        <w:t xml:space="preserve"> per year </w:t>
      </w:r>
      <w:r w:rsidRPr="00C354BB">
        <w:rPr>
          <w:rStyle w:val="StyleUnderline"/>
          <w:highlight w:val="yellow"/>
        </w:rPr>
        <w:t>in military and police assistance, including</w:t>
      </w:r>
      <w:r w:rsidRPr="00C354BB">
        <w:rPr>
          <w:rStyle w:val="StyleUnderline"/>
        </w:rPr>
        <w:t xml:space="preserve"> world-class </w:t>
      </w:r>
      <w:hyperlink r:id="rId17" w:tgtFrame="_blank" w:history="1">
        <w:r w:rsidRPr="00C354BB">
          <w:rPr>
            <w:rStyle w:val="StyleUnderline"/>
            <w:highlight w:val="yellow"/>
          </w:rPr>
          <w:t>weapons</w:t>
        </w:r>
      </w:hyperlink>
      <w:r w:rsidRPr="00C354BB">
        <w:rPr>
          <w:rStyle w:val="StyleUnderline"/>
          <w:highlight w:val="yellow"/>
        </w:rPr>
        <w:t>, training</w:t>
      </w:r>
      <w:r w:rsidRPr="0069008E">
        <w:t xml:space="preserve"> and </w:t>
      </w:r>
      <w:hyperlink r:id="rId18" w:tgtFrame="_blank" w:history="1">
        <w:r w:rsidRPr="0069008E">
          <w:rPr>
            <w:rStyle w:val="Hyperlink"/>
          </w:rPr>
          <w:t>intelligence</w:t>
        </w:r>
      </w:hyperlink>
      <w:r w:rsidRPr="0069008E">
        <w:t>.</w:t>
      </w:r>
    </w:p>
    <w:p w:rsidR="00DE0AA5" w:rsidRPr="00C354BB" w:rsidRDefault="00DE0AA5" w:rsidP="00DE0AA5">
      <w:pPr>
        <w:rPr>
          <w:rStyle w:val="StyleUnderline"/>
        </w:rPr>
      </w:pPr>
      <w:r w:rsidRPr="0069008E">
        <w:t>Now, a new </w:t>
      </w:r>
      <w:hyperlink r:id="rId19" w:tgtFrame="_blank" w:history="1">
        <w:r w:rsidRPr="0069008E">
          <w:rPr>
            <w:rStyle w:val="Hyperlink"/>
          </w:rPr>
          <w:t>report</w:t>
        </w:r>
      </w:hyperlink>
      <w:r w:rsidRPr="0069008E">
        <w:t> from the Wall Street Journal is adding fuel to long-standing criticisms of the United States' extensive role in helping to execute the so-called "war on drugs" in Latin America. Evidently</w:t>
      </w:r>
      <w:r w:rsidRPr="00C354BB">
        <w:rPr>
          <w:rStyle w:val="StyleUnderline"/>
          <w:highlight w:val="yellow"/>
        </w:rPr>
        <w:t>, the U</w:t>
      </w:r>
      <w:r w:rsidRPr="00C354BB">
        <w:rPr>
          <w:rStyle w:val="StyleUnderline"/>
        </w:rPr>
        <w:t xml:space="preserve">nited </w:t>
      </w:r>
      <w:r w:rsidRPr="00C354BB">
        <w:rPr>
          <w:rStyle w:val="StyleUnderline"/>
          <w:highlight w:val="yellow"/>
        </w:rPr>
        <w:t>S</w:t>
      </w:r>
      <w:r w:rsidRPr="00C354BB">
        <w:rPr>
          <w:rStyle w:val="StyleUnderline"/>
        </w:rPr>
        <w:t xml:space="preserve">tates </w:t>
      </w:r>
      <w:r w:rsidRPr="00C354BB">
        <w:rPr>
          <w:rStyle w:val="StyleUnderline"/>
          <w:highlight w:val="yellow"/>
        </w:rPr>
        <w:t>has gone</w:t>
      </w:r>
      <w:r w:rsidRPr="00C354BB">
        <w:rPr>
          <w:rStyle w:val="StyleUnderline"/>
        </w:rPr>
        <w:t xml:space="preserve"> well </w:t>
      </w:r>
      <w:r w:rsidRPr="00C354BB">
        <w:rPr>
          <w:rStyle w:val="StyleUnderline"/>
          <w:highlight w:val="yellow"/>
        </w:rPr>
        <w:t>beyond</w:t>
      </w:r>
      <w:r w:rsidRPr="00C354BB">
        <w:rPr>
          <w:rStyle w:val="StyleUnderline"/>
        </w:rPr>
        <w:t xml:space="preserve"> simply </w:t>
      </w:r>
      <w:r w:rsidRPr="00C354BB">
        <w:rPr>
          <w:rStyle w:val="StyleUnderline"/>
          <w:highlight w:val="yellow"/>
        </w:rPr>
        <w:t>providing diplomatic, financial and technical support for Mexico's fight</w:t>
      </w:r>
      <w:r w:rsidRPr="00C354BB">
        <w:rPr>
          <w:rStyle w:val="StyleUnderline"/>
        </w:rPr>
        <w:t xml:space="preserve"> against organized crime; </w:t>
      </w:r>
      <w:r w:rsidRPr="00C354BB">
        <w:rPr>
          <w:rStyle w:val="StyleUnderline"/>
          <w:highlight w:val="yellow"/>
        </w:rPr>
        <w:t>it</w:t>
      </w:r>
      <w:r w:rsidRPr="00C354BB">
        <w:rPr>
          <w:rStyle w:val="StyleUnderline"/>
        </w:rPr>
        <w:t xml:space="preserve"> even </w:t>
      </w:r>
      <w:r w:rsidRPr="00C354BB">
        <w:rPr>
          <w:rStyle w:val="StyleUnderline"/>
          <w:highlight w:val="yellow"/>
        </w:rPr>
        <w:t>puts its own personnel on the front lines</w:t>
      </w:r>
      <w:r w:rsidRPr="00C354BB">
        <w:rPr>
          <w:rStyle w:val="StyleUnderline"/>
        </w:rPr>
        <w:t>.</w:t>
      </w:r>
    </w:p>
    <w:p w:rsidR="00DE0AA5" w:rsidRDefault="00DE0AA5" w:rsidP="00DE0AA5">
      <w:r w:rsidRPr="0069008E">
        <w:t xml:space="preserve">The Journal reported recently that </w:t>
      </w:r>
      <w:r w:rsidRPr="00C354BB">
        <w:rPr>
          <w:rStyle w:val="StyleUnderline"/>
          <w:highlight w:val="yellow"/>
        </w:rPr>
        <w:t>the</w:t>
      </w:r>
      <w:r w:rsidRPr="00C354BB">
        <w:rPr>
          <w:rStyle w:val="StyleUnderline"/>
        </w:rPr>
        <w:t xml:space="preserve"> US </w:t>
      </w:r>
      <w:r w:rsidRPr="00C354BB">
        <w:rPr>
          <w:rStyle w:val="StyleUnderline"/>
          <w:highlight w:val="yellow"/>
        </w:rPr>
        <w:t>Marshal Service</w:t>
      </w:r>
      <w:r w:rsidRPr="00C354BB">
        <w:rPr>
          <w:rStyle w:val="StyleUnderline"/>
        </w:rPr>
        <w:t xml:space="preserve"> has repeatedly </w:t>
      </w:r>
      <w:r w:rsidRPr="00C354BB">
        <w:rPr>
          <w:rStyle w:val="StyleUnderline"/>
          <w:highlight w:val="yellow"/>
        </w:rPr>
        <w:t>sent "specialists</w:t>
      </w:r>
      <w:r w:rsidRPr="00C354BB">
        <w:rPr>
          <w:rStyle w:val="StyleUnderline"/>
        </w:rPr>
        <w:t xml:space="preserve">," disguised as local security forces, </w:t>
      </w:r>
      <w:r w:rsidRPr="00C354BB">
        <w:rPr>
          <w:rStyle w:val="StyleUnderline"/>
          <w:highlight w:val="yellow"/>
        </w:rPr>
        <w:t>into Mexico</w:t>
      </w:r>
      <w:r w:rsidRPr="00C354BB">
        <w:rPr>
          <w:rStyle w:val="StyleUnderline"/>
        </w:rPr>
        <w:t xml:space="preserve"> to hunt down suspected criminals</w:t>
      </w:r>
      <w:r w:rsidRPr="0069008E">
        <w:t>, including some who aren't on a US wanted list.</w:t>
      </w:r>
    </w:p>
    <w:p w:rsidR="00DE0AA5" w:rsidRPr="00BC420D" w:rsidRDefault="00DE0AA5" w:rsidP="00DE0AA5">
      <w:pPr>
        <w:pStyle w:val="Heading4"/>
      </w:pPr>
      <w:r w:rsidRPr="00BC420D">
        <w:t>The dual government system guarantees circumvention</w:t>
      </w:r>
    </w:p>
    <w:p w:rsidR="00DE0AA5" w:rsidRPr="00BC420D" w:rsidRDefault="00DE0AA5" w:rsidP="00DE0AA5">
      <w:proofErr w:type="spellStart"/>
      <w:r w:rsidRPr="00BC420D">
        <w:rPr>
          <w:rStyle w:val="Style13ptBold"/>
        </w:rPr>
        <w:t>Glennon</w:t>
      </w:r>
      <w:proofErr w:type="spellEnd"/>
      <w:r w:rsidRPr="00BC420D">
        <w:rPr>
          <w:rStyle w:val="Style13ptBold"/>
        </w:rPr>
        <w:t xml:space="preserve"> ’14,</w:t>
      </w:r>
      <w:r w:rsidRPr="00BC420D">
        <w:rPr>
          <w:rStyle w:val="StyleUnderline"/>
        </w:rPr>
        <w:t xml:space="preserve"> </w:t>
      </w:r>
      <w:r w:rsidRPr="00BC420D">
        <w:t xml:space="preserve">Professor of International Law, Fletcher School of Law and Diplomacy, Tufts University.  (1/11/14, Michael J. </w:t>
      </w:r>
      <w:proofErr w:type="spellStart"/>
      <w:r w:rsidRPr="00BC420D">
        <w:t>Glennon</w:t>
      </w:r>
      <w:proofErr w:type="spellEnd"/>
      <w:r w:rsidRPr="00BC420D">
        <w:t xml:space="preserve">, Harvard National Security Journal, </w:t>
      </w:r>
      <w:hyperlink r:id="rId20" w:history="1">
        <w:r w:rsidRPr="00BC420D">
          <w:rPr>
            <w:rStyle w:val="Hyperlink"/>
          </w:rPr>
          <w:t>http://harvardnsj.org/wp-content/uploads/2014/01/Glennon-Final.pdf</w:t>
        </w:r>
      </w:hyperlink>
      <w:r w:rsidRPr="00BC420D">
        <w:t>, vol.5)</w:t>
      </w:r>
    </w:p>
    <w:p w:rsidR="00DE0AA5" w:rsidRPr="00BC420D" w:rsidRDefault="00DE0AA5" w:rsidP="00DE0AA5">
      <w:r w:rsidRPr="00BC420D">
        <w:t xml:space="preserve">The </w:t>
      </w:r>
      <w:r w:rsidRPr="00BC420D">
        <w:rPr>
          <w:rStyle w:val="StyleUnderline"/>
        </w:rPr>
        <w:t>Obama</w:t>
      </w:r>
      <w:r w:rsidRPr="00BC420D">
        <w:t xml:space="preserve"> Administration has also continued, and in some ways </w:t>
      </w:r>
      <w:r w:rsidRPr="00BC420D">
        <w:rPr>
          <w:rStyle w:val="StyleUnderline"/>
        </w:rPr>
        <w:t>expanded, Bush-era surveillance policies</w:t>
      </w:r>
      <w:r w:rsidRPr="00BC420D">
        <w:t xml:space="preserve">. For example, the Obama Administration continued to intercept the communications of foreign leaders; 26 further insisted that GPS devices may be used to keep track of certain citizens without probable cause or judicial review27 (until the Supreme Court disapproved28); continued to investigate individuals and groups under Justice Department guidelines re-written in 2008 to permit “assessments” that require no “factual basis” for FBI agents to conduct secret interviews, plant informants, and search government and commercial databases;29 stepped up the prosecution of government whistleblowers who uncovered illegal actions,30 using the 1917 Espionage Act eight times during his first administration to prosecute leakers (it had been so used only three times in the previous ninety-two years);31 demanded that businesses turn over personal information about customers in response to “national security letters” that require no probable cause and cannot legally be disclosed;32 continued broad National Security Agency (“NSA”) homeland surveillance;33 seized two months of phone records of reporters and editors of the Associated Press for more than twenty telephone lines of its offices and journalists, including their home phones and cellphones, without notice;34 through the NSA, collected the telephone records of millions of Verizon customers, within the United States and between the United States and other countries, on an “ongoing, daily basis” under an order that prohibited Verizon from revealing the operation;35 and tapped into the central servers of nine leading U.S. internet companies, extracting audio and video chats, photographs, emails, documents, and connection logs that enable analysts to track foreign targets and U.S. citizens.36 At least one significant NSA surveillance program, involving the collection of data on the social connections of U.S. citizens and others located within the United States, was initiated after the Bush Administration left office.37 These and related policies were formulated and carried out by numerous high- and mid-level national security officials who served in the Bush Administration and continued to serve in the Obama Administration.38 Given Senator Obama’s powerful criticism of such policies before he took office as President, the question,39 then, is this: </w:t>
      </w:r>
      <w:r w:rsidRPr="0050197F">
        <w:rPr>
          <w:rStyle w:val="StyleUnderline"/>
          <w:highlight w:val="yellow"/>
        </w:rPr>
        <w:t>Why does national security policy remain constant</w:t>
      </w:r>
      <w:r w:rsidRPr="00BC420D">
        <w:rPr>
          <w:rStyle w:val="StyleUnderline"/>
        </w:rPr>
        <w:t xml:space="preserve"> even </w:t>
      </w:r>
      <w:r w:rsidRPr="0050197F">
        <w:rPr>
          <w:rStyle w:val="StyleUnderline"/>
          <w:highlight w:val="yellow"/>
        </w:rPr>
        <w:t>when one President is replaced</w:t>
      </w:r>
      <w:r w:rsidRPr="00BC420D">
        <w:rPr>
          <w:rStyle w:val="StyleUnderline"/>
        </w:rPr>
        <w:t xml:space="preserve"> </w:t>
      </w:r>
      <w:r w:rsidRPr="0050197F">
        <w:rPr>
          <w:rStyle w:val="StyleUnderline"/>
          <w:highlight w:val="yellow"/>
        </w:rPr>
        <w:t>by another</w:t>
      </w:r>
      <w:r w:rsidRPr="00BC420D">
        <w:rPr>
          <w:rStyle w:val="StyleUnderline"/>
        </w:rPr>
        <w:t xml:space="preserve"> </w:t>
      </w:r>
      <w:r w:rsidRPr="0050197F">
        <w:rPr>
          <w:rStyle w:val="StyleUnderline"/>
          <w:highlight w:val="yellow"/>
        </w:rPr>
        <w:t>who</w:t>
      </w:r>
      <w:r w:rsidRPr="00BC420D">
        <w:rPr>
          <w:rStyle w:val="StyleUnderline"/>
        </w:rPr>
        <w:t xml:space="preserve"> as a candidate repeatedly, forcefully, and eloquently </w:t>
      </w:r>
      <w:r w:rsidRPr="0050197F">
        <w:rPr>
          <w:rStyle w:val="StyleUnderline"/>
          <w:highlight w:val="yellow"/>
        </w:rPr>
        <w:t>promised</w:t>
      </w:r>
      <w:r w:rsidRPr="00BC420D">
        <w:rPr>
          <w:rStyle w:val="StyleUnderline"/>
        </w:rPr>
        <w:t xml:space="preserve"> </w:t>
      </w:r>
      <w:r w:rsidRPr="0050197F">
        <w:rPr>
          <w:rStyle w:val="StyleUnderline"/>
          <w:highlight w:val="yellow"/>
        </w:rPr>
        <w:t>fundamental changes in that policy</w:t>
      </w:r>
      <w:r w:rsidRPr="00BC420D">
        <w:rPr>
          <w:rStyle w:val="StyleUnderline"/>
        </w:rPr>
        <w:t xml:space="preserve">? </w:t>
      </w:r>
      <w:r w:rsidRPr="00BC420D">
        <w:t>I. Bagehot’s Theory of Dual Institutions A disquieting answer is provided by the theory that Walter Bagehot suggested in 1867 to explain the evolution of the English Constitution.40 While not without critics, his theory has been widely acclaimed and has generated significant commentary.41 Indeed, it is something of a classic on the subject of institutional change generally, and it foreshadowed modern organizational theory.42 In brief, Bagehot’s notion was as follows. Power in Britain reposed initially in the monarch alone. Over the decades, however, a dual set of institutions emerged.43 One set comprises the monarchy and the House of Lords.44 These Bagehot called the “dignified” institutions—dignified in the sense that they provide a link to the past and excite the public imagination.45 Through theatrical show, pomp, and historical symbolism, they exercise an emotional hold on the public mind by evoking the grandeur of ages past.46 They embody memories of greatness. Yet it is a second, newer set of institutions— Britain’s “efficient” institutions—that do the real work of governing.47 These are the House of Commons, the Cabinet, and the Prime Minister.48 As Bagehot put it: “[I]</w:t>
      </w:r>
      <w:proofErr w:type="spellStart"/>
      <w:r w:rsidRPr="00BC420D">
        <w:t>ts</w:t>
      </w:r>
      <w:proofErr w:type="spellEnd"/>
      <w:r w:rsidRPr="00BC420D">
        <w:t xml:space="preserve"> dignified parts are very complicated and somewhat imposing, very old and rather venerable; while its efficient part . . . is decidedly simple and rather modern . . . . Its essence is strong with the strength of modern simplicity; its exterior is august with the Gothic grandeur of a more imposing age.”49 Together these institutions comprise a “disguised republic”50 that obscures the massive shift in power that has occurred, which if widely understood would create a crisis of public confidence.51 This crisis has been averted because the efficient institutions have been careful to hide where they begin and where the dignified institutions end.52 They do this by ensuring that the dignified institutions continue to partake in at least some real governance and also by ensuring that the efficient institutions partake in at least some inspiring public ceremony and ritual.53 This promotes continued public deference to the efficient institutions’ decisions and continued belief that the dignified institutions retain real power.54 </w:t>
      </w:r>
      <w:r w:rsidRPr="00BC420D">
        <w:rPr>
          <w:rStyle w:val="StyleUnderline"/>
        </w:rPr>
        <w:t xml:space="preserve">These </w:t>
      </w:r>
      <w:r w:rsidRPr="0050197F">
        <w:rPr>
          <w:rStyle w:val="StyleUnderline"/>
        </w:rPr>
        <w:t>dual institutions</w:t>
      </w:r>
      <w:r w:rsidRPr="00BC420D">
        <w:rPr>
          <w:rStyle w:val="StyleUnderline"/>
        </w:rPr>
        <w:t>, one for show and the other for real, afford Britain expertise and experience in the actual art of governing while at the same time providing a façade that generates public acceptance of the experts’ decisions</w:t>
      </w:r>
      <w:r w:rsidRPr="00BC420D">
        <w:t xml:space="preserve">. Bagehot called this Britain’s “double government.”55 </w:t>
      </w:r>
      <w:r w:rsidRPr="0050197F">
        <w:rPr>
          <w:rStyle w:val="StyleUnderline"/>
          <w:highlight w:val="yellow"/>
        </w:rPr>
        <w:t>The</w:t>
      </w:r>
      <w:r w:rsidRPr="00BC420D">
        <w:rPr>
          <w:rStyle w:val="StyleUnderline"/>
        </w:rPr>
        <w:t xml:space="preserve"> </w:t>
      </w:r>
      <w:r w:rsidRPr="0050197F">
        <w:rPr>
          <w:rStyle w:val="StyleUnderline"/>
          <w:highlight w:val="yellow"/>
        </w:rPr>
        <w:t>structural duality</w:t>
      </w:r>
      <w:r w:rsidRPr="00BC420D">
        <w:rPr>
          <w:rStyle w:val="StyleUnderline"/>
        </w:rPr>
        <w:t xml:space="preserve">, some have suggested, </w:t>
      </w:r>
      <w:r w:rsidRPr="0050197F">
        <w:rPr>
          <w:rStyle w:val="StyleUnderline"/>
          <w:highlight w:val="yellow"/>
        </w:rPr>
        <w:t>is a modern reification of the “Noble Lie</w:t>
      </w:r>
      <w:r w:rsidRPr="00BC420D">
        <w:rPr>
          <w:rStyle w:val="StyleUnderline"/>
        </w:rPr>
        <w:t>”</w:t>
      </w:r>
      <w:r w:rsidRPr="00BC420D">
        <w:t xml:space="preserve"> that, two millennia before, Plato had thought necessary to insulate a state from the fatal excesses of democracy and to ensure deference to the golden class of efficient guardians.56 Bagehot’s theory may have overstated the naiveté of Britain’s citizenry. When he wrote, probably few Britons believed that Queen Victoria actually governed. Nor is it likely that Prime Minister Lord </w:t>
      </w:r>
      <w:proofErr w:type="spellStart"/>
      <w:r w:rsidRPr="00BC420D">
        <w:t>Palmerston</w:t>
      </w:r>
      <w:proofErr w:type="spellEnd"/>
      <w:r w:rsidRPr="00BC420D">
        <w:t xml:space="preserve">, let alone 658 members of the House of Commons, could or did consciously and intentionally conceal from the British public that it was really they who governed. Big groups keep big secrets poorly. Nonetheless, Bagehot’s enduring insight—that dual institutions of governance, one public and the other concealed, evolve side-by-side to maximize both legitimacy and efficiency—is worth pondering as one possible explanation of why the Obama and Bush national security policies have been essentially the same. There is no reason in principle why the institutions of Britain’s juridical offspring, the United States, ought to be immune from the broader bifurcating forces that have driven British institutional evolution. As it did in the early days of Britain’s monarchy, </w:t>
      </w:r>
      <w:r w:rsidRPr="00BC420D">
        <w:rPr>
          <w:rStyle w:val="StyleUnderline"/>
        </w:rPr>
        <w:t>power in the United States lay initially in one set of institutions</w:t>
      </w:r>
      <w:r w:rsidRPr="00BC420D">
        <w:t xml:space="preserve">—the President, Congress, and the courts. These are America’s “dignified” institutions. </w:t>
      </w:r>
      <w:r w:rsidRPr="00BC420D">
        <w:rPr>
          <w:rStyle w:val="StyleUnderline"/>
        </w:rPr>
        <w:t>Later</w:t>
      </w:r>
      <w:r w:rsidRPr="00BC420D">
        <w:t xml:space="preserve">, however, </w:t>
      </w:r>
      <w:r w:rsidRPr="00BC420D">
        <w:rPr>
          <w:rStyle w:val="StyleUnderline"/>
        </w:rPr>
        <w:t xml:space="preserve">a second institution emerged to safeguard the nation’s security. This, </w:t>
      </w:r>
      <w:r w:rsidRPr="0050197F">
        <w:rPr>
          <w:rStyle w:val="StyleUnderline"/>
          <w:highlight w:val="yellow"/>
        </w:rPr>
        <w:t>America’s “efficient” institution</w:t>
      </w:r>
      <w:r w:rsidRPr="00BC420D">
        <w:rPr>
          <w:rStyle w:val="StyleUnderline"/>
        </w:rPr>
        <w:t xml:space="preserve"> (actually, as will be seen, more a network than an institution) </w:t>
      </w:r>
      <w:r w:rsidRPr="0050197F">
        <w:rPr>
          <w:rStyle w:val="StyleUnderline"/>
          <w:highlight w:val="yellow"/>
        </w:rPr>
        <w:t>consists of</w:t>
      </w:r>
      <w:r w:rsidRPr="00BC420D">
        <w:rPr>
          <w:rStyle w:val="StyleUnderline"/>
        </w:rPr>
        <w:t xml:space="preserve"> the several hundred </w:t>
      </w:r>
      <w:r w:rsidRPr="0050197F">
        <w:rPr>
          <w:rStyle w:val="StyleUnderline"/>
          <w:highlight w:val="yellow"/>
        </w:rPr>
        <w:t xml:space="preserve">executive officials who sit atop </w:t>
      </w:r>
      <w:r w:rsidRPr="0050197F">
        <w:rPr>
          <w:rStyle w:val="StyleUnderline"/>
        </w:rPr>
        <w:t>the military,</w:t>
      </w:r>
      <w:r w:rsidRPr="0050197F">
        <w:rPr>
          <w:rStyle w:val="StyleUnderline"/>
          <w:highlight w:val="yellow"/>
        </w:rPr>
        <w:t xml:space="preserve"> intel</w:t>
      </w:r>
      <w:r w:rsidRPr="0050197F">
        <w:rPr>
          <w:rStyle w:val="StyleUnderline"/>
        </w:rPr>
        <w:t>ligence</w:t>
      </w:r>
      <w:r w:rsidRPr="00BC420D">
        <w:rPr>
          <w:rStyle w:val="StyleUnderline"/>
        </w:rPr>
        <w:t xml:space="preserve">, diplomatic, and law enforcement </w:t>
      </w:r>
      <w:r w:rsidRPr="0050197F">
        <w:rPr>
          <w:rStyle w:val="StyleUnderline"/>
        </w:rPr>
        <w:t>departments</w:t>
      </w:r>
      <w:r w:rsidRPr="00BC420D">
        <w:rPr>
          <w:rStyle w:val="StyleUnderline"/>
        </w:rPr>
        <w:t xml:space="preserve"> and </w:t>
      </w:r>
      <w:r w:rsidRPr="0050197F">
        <w:rPr>
          <w:rStyle w:val="StyleUnderline"/>
          <w:highlight w:val="yellow"/>
        </w:rPr>
        <w:t>agencies</w:t>
      </w:r>
      <w:r w:rsidRPr="00BC420D">
        <w:rPr>
          <w:rStyle w:val="StyleUnderline"/>
        </w:rPr>
        <w:t xml:space="preserve"> that have as their mission the protection of America’s international and internal security</w:t>
      </w:r>
      <w:r w:rsidRPr="00BC420D">
        <w:t xml:space="preserve">. Large segments of </w:t>
      </w:r>
      <w:r w:rsidRPr="0050197F">
        <w:rPr>
          <w:rStyle w:val="StyleUnderline"/>
          <w:highlight w:val="yellow"/>
        </w:rPr>
        <w:t>the public</w:t>
      </w:r>
      <w:r w:rsidRPr="00BC420D">
        <w:rPr>
          <w:rStyle w:val="StyleUnderline"/>
        </w:rPr>
        <w:t xml:space="preserve"> continue to </w:t>
      </w:r>
      <w:r w:rsidRPr="0050197F">
        <w:rPr>
          <w:rStyle w:val="StyleUnderline"/>
          <w:highlight w:val="yellow"/>
        </w:rPr>
        <w:t>believe</w:t>
      </w:r>
      <w:r w:rsidRPr="00BC420D">
        <w:rPr>
          <w:rStyle w:val="StyleUnderline"/>
        </w:rPr>
        <w:t xml:space="preserve"> that </w:t>
      </w:r>
      <w:r w:rsidRPr="0050197F">
        <w:rPr>
          <w:rStyle w:val="StyleUnderline"/>
          <w:highlight w:val="yellow"/>
        </w:rPr>
        <w:t>America’s</w:t>
      </w:r>
      <w:r w:rsidRPr="00BC420D">
        <w:rPr>
          <w:rStyle w:val="StyleUnderline"/>
        </w:rPr>
        <w:t xml:space="preserve"> </w:t>
      </w:r>
      <w:r w:rsidRPr="0050197F">
        <w:rPr>
          <w:rStyle w:val="StyleUnderline"/>
          <w:highlight w:val="yellow"/>
        </w:rPr>
        <w:t>constitutionally established</w:t>
      </w:r>
      <w:r w:rsidRPr="00BC420D">
        <w:rPr>
          <w:rStyle w:val="StyleUnderline"/>
        </w:rPr>
        <w:t>, dignified insti</w:t>
      </w:r>
      <w:r w:rsidRPr="0050197F">
        <w:rPr>
          <w:rStyle w:val="StyleUnderline"/>
          <w:highlight w:val="yellow"/>
        </w:rPr>
        <w:t>tutions are the locus of governmental power</w:t>
      </w:r>
      <w:r w:rsidRPr="00BC420D">
        <w:t xml:space="preserve">; by promoting that impression, both sets of institutions maintain public support. But when it comes to defining and protecting national security, </w:t>
      </w:r>
      <w:r w:rsidRPr="0050197F">
        <w:rPr>
          <w:rStyle w:val="StyleUnderline"/>
          <w:highlight w:val="yellow"/>
        </w:rPr>
        <w:t>the public</w:t>
      </w:r>
      <w:r w:rsidRPr="0050197F">
        <w:t xml:space="preserve">’s </w:t>
      </w:r>
      <w:r w:rsidRPr="0050197F">
        <w:rPr>
          <w:rStyle w:val="StyleUnderline"/>
        </w:rPr>
        <w:t xml:space="preserve">impression </w:t>
      </w:r>
      <w:r w:rsidRPr="0050197F">
        <w:rPr>
          <w:rStyle w:val="Emphasis"/>
          <w:highlight w:val="yellow"/>
        </w:rPr>
        <w:t>is mistaken</w:t>
      </w:r>
      <w:r w:rsidRPr="00BC420D">
        <w:rPr>
          <w:rStyle w:val="StyleUnderline"/>
        </w:rPr>
        <w:t>.</w:t>
      </w:r>
      <w:r w:rsidRPr="00BC420D">
        <w:t xml:space="preserve"> </w:t>
      </w:r>
      <w:r w:rsidRPr="0050197F">
        <w:rPr>
          <w:rStyle w:val="StyleUnderline"/>
          <w:highlight w:val="yellow"/>
        </w:rPr>
        <w:t>America’s efficient institution</w:t>
      </w:r>
      <w:r w:rsidRPr="00BC420D">
        <w:rPr>
          <w:rStyle w:val="StyleUnderline"/>
        </w:rPr>
        <w:t xml:space="preserve"> </w:t>
      </w:r>
      <w:r w:rsidRPr="0050197F">
        <w:rPr>
          <w:rStyle w:val="StyleUnderline"/>
          <w:highlight w:val="yellow"/>
        </w:rPr>
        <w:t>make</w:t>
      </w:r>
      <w:r w:rsidRPr="0050197F">
        <w:rPr>
          <w:rStyle w:val="StyleUnderline"/>
        </w:rPr>
        <w:t>s</w:t>
      </w:r>
      <w:r w:rsidRPr="00BC420D">
        <w:rPr>
          <w:rStyle w:val="StyleUnderline"/>
        </w:rPr>
        <w:t xml:space="preserve"> most of </w:t>
      </w:r>
      <w:r w:rsidRPr="0050197F">
        <w:rPr>
          <w:rStyle w:val="StyleUnderline"/>
          <w:highlight w:val="yellow"/>
        </w:rPr>
        <w:t>the key decisions</w:t>
      </w:r>
      <w:r w:rsidRPr="00BC420D">
        <w:rPr>
          <w:rStyle w:val="StyleUnderline"/>
        </w:rPr>
        <w:t xml:space="preserve"> concerning national security, </w:t>
      </w:r>
      <w:r w:rsidRPr="0050197F">
        <w:rPr>
          <w:rStyle w:val="StyleUnderline"/>
          <w:highlight w:val="yellow"/>
        </w:rPr>
        <w:t>removed from</w:t>
      </w:r>
      <w:r w:rsidRPr="00BC420D">
        <w:rPr>
          <w:rStyle w:val="StyleUnderline"/>
        </w:rPr>
        <w:t xml:space="preserve"> </w:t>
      </w:r>
      <w:r w:rsidRPr="0050197F">
        <w:rPr>
          <w:rStyle w:val="StyleUnderline"/>
          <w:highlight w:val="yellow"/>
        </w:rPr>
        <w:t>public view and from the constitutional restrictions</w:t>
      </w:r>
      <w:r w:rsidRPr="00BC420D">
        <w:t xml:space="preserve"> that check America’s dignified institutions. </w:t>
      </w:r>
      <w:r w:rsidRPr="0050197F">
        <w:rPr>
          <w:rStyle w:val="StyleUnderline"/>
          <w:highlight w:val="yellow"/>
        </w:rPr>
        <w:t>The U</w:t>
      </w:r>
      <w:r w:rsidRPr="00BC420D">
        <w:rPr>
          <w:rStyle w:val="StyleUnderline"/>
        </w:rPr>
        <w:t xml:space="preserve">nited </w:t>
      </w:r>
      <w:r w:rsidRPr="0050197F">
        <w:rPr>
          <w:rStyle w:val="StyleUnderline"/>
          <w:highlight w:val="yellow"/>
        </w:rPr>
        <w:t>S</w:t>
      </w:r>
      <w:r w:rsidRPr="00BC420D">
        <w:rPr>
          <w:rStyle w:val="StyleUnderline"/>
        </w:rPr>
        <w:t xml:space="preserve">tates has, in short, </w:t>
      </w:r>
      <w:r w:rsidRPr="0050197F">
        <w:rPr>
          <w:rStyle w:val="StyleUnderline"/>
          <w:highlight w:val="yellow"/>
        </w:rPr>
        <w:t>moved</w:t>
      </w:r>
      <w:r w:rsidRPr="00BC420D">
        <w:rPr>
          <w:rStyle w:val="StyleUnderline"/>
        </w:rPr>
        <w:t xml:space="preserve"> beyond a mere imperial presidency </w:t>
      </w:r>
      <w:r w:rsidRPr="0050197F">
        <w:rPr>
          <w:rStyle w:val="StyleUnderline"/>
          <w:highlight w:val="yellow"/>
        </w:rPr>
        <w:t>to a bifurcated system</w:t>
      </w:r>
      <w:r w:rsidRPr="00BC420D">
        <w:t>—a structure of double government—</w:t>
      </w:r>
      <w:r w:rsidRPr="00BC420D">
        <w:rPr>
          <w:rStyle w:val="StyleUnderline"/>
        </w:rPr>
        <w:t xml:space="preserve">in which </w:t>
      </w:r>
      <w:r w:rsidRPr="0050197F">
        <w:rPr>
          <w:rStyle w:val="StyleUnderline"/>
          <w:highlight w:val="yellow"/>
        </w:rPr>
        <w:t>even the President</w:t>
      </w:r>
      <w:r w:rsidRPr="00BC420D">
        <w:rPr>
          <w:rStyle w:val="StyleUnderline"/>
        </w:rPr>
        <w:t xml:space="preserve"> now </w:t>
      </w:r>
      <w:r w:rsidRPr="0050197F">
        <w:rPr>
          <w:rStyle w:val="StyleUnderline"/>
          <w:highlight w:val="yellow"/>
        </w:rPr>
        <w:t>exercises little substantive control over</w:t>
      </w:r>
      <w:r w:rsidRPr="00BC420D">
        <w:rPr>
          <w:rStyle w:val="StyleUnderline"/>
        </w:rPr>
        <w:t xml:space="preserve"> the overall direction of U.S. </w:t>
      </w:r>
      <w:r w:rsidRPr="0050197F">
        <w:rPr>
          <w:rStyle w:val="StyleUnderline"/>
          <w:highlight w:val="yellow"/>
        </w:rPr>
        <w:t>national security policy</w:t>
      </w:r>
      <w:r w:rsidRPr="0050197F">
        <w:rPr>
          <w:highlight w:val="yellow"/>
        </w:rPr>
        <w:t>.</w:t>
      </w:r>
      <w:r w:rsidRPr="00BC420D">
        <w:t xml:space="preserve"> Whereas Britain’s dual institutions evolved towards a concealed republic, America’s have evolved in the opposite direction, toward greater centralization, less accountability, and emergent autocracy.</w:t>
      </w:r>
    </w:p>
    <w:p w:rsidR="00DE0AA5" w:rsidRDefault="00DE0AA5" w:rsidP="00DE0AA5"/>
    <w:p w:rsidR="00DE0AA5" w:rsidRDefault="00DE0AA5" w:rsidP="00DE0AA5">
      <w:pPr>
        <w:pStyle w:val="Heading4"/>
      </w:pPr>
      <w:r>
        <w:t xml:space="preserve">The DEA makes up all their evidence—they will continue to </w:t>
      </w:r>
      <w:proofErr w:type="spellStart"/>
      <w:r>
        <w:t>surveil</w:t>
      </w:r>
      <w:proofErr w:type="spellEnd"/>
      <w:r>
        <w:t xml:space="preserve"> post-plan and lie about it in court</w:t>
      </w:r>
    </w:p>
    <w:p w:rsidR="00DE0AA5" w:rsidRPr="00685D62" w:rsidRDefault="00DE0AA5" w:rsidP="00DE0AA5">
      <w:proofErr w:type="spellStart"/>
      <w:r>
        <w:rPr>
          <w:rStyle w:val="Style13ptBold"/>
        </w:rPr>
        <w:t>Shiffman</w:t>
      </w:r>
      <w:proofErr w:type="spellEnd"/>
      <w:r>
        <w:rPr>
          <w:rStyle w:val="Style13ptBold"/>
        </w:rPr>
        <w:t xml:space="preserve"> and Cooke ’13, </w:t>
      </w:r>
      <w:r w:rsidRPr="00685D62">
        <w:t xml:space="preserve">Journalists for Reuters (8/5/13, John </w:t>
      </w:r>
      <w:proofErr w:type="spellStart"/>
      <w:r w:rsidRPr="00685D62">
        <w:t>Shiffman</w:t>
      </w:r>
      <w:proofErr w:type="spellEnd"/>
      <w:r w:rsidRPr="00685D62">
        <w:t xml:space="preserve"> and Kristina Cooke, Reuters, “Exclusive: U.S. directs agents to cover up program used to investigate Americans”, http://www.reuters.com/article/2013/08/05/us-dea-sod-idUSBRE97409R20130805)</w:t>
      </w:r>
    </w:p>
    <w:p w:rsidR="00DE0AA5" w:rsidRDefault="00DE0AA5" w:rsidP="00DE0AA5">
      <w:r w:rsidRPr="00685D62">
        <w:t xml:space="preserve">The undated documents show that federal </w:t>
      </w:r>
      <w:r w:rsidRPr="00685D62">
        <w:rPr>
          <w:rStyle w:val="StyleUnderline"/>
          <w:highlight w:val="yellow"/>
        </w:rPr>
        <w:t>agents are trained to "recreate</w:t>
      </w:r>
      <w:r w:rsidRPr="00685D62">
        <w:rPr>
          <w:rStyle w:val="StyleUnderline"/>
        </w:rPr>
        <w:t xml:space="preserve">" </w:t>
      </w:r>
      <w:r w:rsidRPr="00685D62">
        <w:rPr>
          <w:rStyle w:val="StyleUnderline"/>
          <w:highlight w:val="yellow"/>
        </w:rPr>
        <w:t>the investigative trail to</w:t>
      </w:r>
      <w:r w:rsidRPr="00685D62">
        <w:rPr>
          <w:rStyle w:val="StyleUnderline"/>
        </w:rPr>
        <w:t xml:space="preserve"> effectively </w:t>
      </w:r>
      <w:r w:rsidRPr="00685D62">
        <w:rPr>
          <w:rStyle w:val="StyleUnderline"/>
          <w:highlight w:val="yellow"/>
        </w:rPr>
        <w:t>cover up where</w:t>
      </w:r>
      <w:r w:rsidRPr="00685D62">
        <w:rPr>
          <w:rStyle w:val="StyleUnderline"/>
        </w:rPr>
        <w:t xml:space="preserve"> the </w:t>
      </w:r>
      <w:r w:rsidRPr="00685D62">
        <w:rPr>
          <w:rStyle w:val="StyleUnderline"/>
          <w:highlight w:val="yellow"/>
        </w:rPr>
        <w:t xml:space="preserve">information </w:t>
      </w:r>
      <w:proofErr w:type="gramStart"/>
      <w:r w:rsidRPr="00685D62">
        <w:rPr>
          <w:rStyle w:val="StyleUnderline"/>
          <w:highlight w:val="yellow"/>
        </w:rPr>
        <w:t>originated</w:t>
      </w:r>
      <w:r w:rsidRPr="00685D62">
        <w:t>,</w:t>
      </w:r>
      <w:proofErr w:type="gramEnd"/>
      <w:r w:rsidRPr="00685D62">
        <w:t xml:space="preserve"> a practice that some experts say violates a defendant's Constitutional right to a fair trial. If defendants don't know how an investigation began, they cannot know to ask to review potential sources of exculpatory evidence - information that could reveal entrapment, mistakes or biased witnesses.</w:t>
      </w:r>
    </w:p>
    <w:p w:rsidR="00DE0AA5" w:rsidRPr="00685D62" w:rsidRDefault="00DE0AA5" w:rsidP="00DE0AA5">
      <w:r w:rsidRPr="00685D62">
        <w:t xml:space="preserve">"I have never heard of anything like this at all," said Nancy </w:t>
      </w:r>
      <w:proofErr w:type="spellStart"/>
      <w:r w:rsidRPr="00685D62">
        <w:t>Gertner</w:t>
      </w:r>
      <w:proofErr w:type="spellEnd"/>
      <w:r w:rsidRPr="00685D62">
        <w:t xml:space="preserve">, a Harvard Law School professor who served as a federal judge from 1994 to 2011. </w:t>
      </w:r>
      <w:proofErr w:type="spellStart"/>
      <w:r w:rsidRPr="00685D62">
        <w:t>Gertner</w:t>
      </w:r>
      <w:proofErr w:type="spellEnd"/>
      <w:r w:rsidRPr="00685D62">
        <w:t xml:space="preserve"> and other legal experts said the program sounds more troubling than recent disclosures that the National Security Agency has been collecting domestic phone records. The NSA effort is geared toward stopping terrorists; the DEA program targets common criminals, primarily drug dealers.</w:t>
      </w:r>
    </w:p>
    <w:p w:rsidR="00DE0AA5" w:rsidRPr="00685D62" w:rsidRDefault="00DE0AA5" w:rsidP="00DE0AA5">
      <w:r w:rsidRPr="00685D62">
        <w:t xml:space="preserve">"It is one thing to create special rules for national security," </w:t>
      </w:r>
      <w:proofErr w:type="spellStart"/>
      <w:r w:rsidRPr="00685D62">
        <w:t>Gertner</w:t>
      </w:r>
      <w:proofErr w:type="spellEnd"/>
      <w:r w:rsidRPr="00685D62">
        <w:t xml:space="preserve"> said. "Ordinary crime is entirely different. It sounds like they are </w:t>
      </w:r>
      <w:proofErr w:type="spellStart"/>
      <w:r w:rsidRPr="00685D62">
        <w:t>phonying</w:t>
      </w:r>
      <w:proofErr w:type="spellEnd"/>
      <w:r w:rsidRPr="00685D62">
        <w:t xml:space="preserve"> up investigations."</w:t>
      </w:r>
    </w:p>
    <w:p w:rsidR="00DE0AA5" w:rsidRPr="00685D62" w:rsidRDefault="00DE0AA5" w:rsidP="00DE0AA5">
      <w:r w:rsidRPr="00685D62">
        <w:t>THE SPECIAL OPERATIONS DIVISION</w:t>
      </w:r>
    </w:p>
    <w:p w:rsidR="00DE0AA5" w:rsidRPr="00685D62" w:rsidRDefault="00DE0AA5" w:rsidP="00DE0AA5">
      <w:r w:rsidRPr="00685D62">
        <w:t>The unit of the DEA that distributes the information is called the Special Operations Division, or SOD. Two dozen partner agencies comprise the unit, including the FBI, CIA, NSA, Internal Revenue Service and the Department of Homeland Security. It was created in 1994 to combat Latin American drug cartels and has grown from several dozen employees to several hundred.</w:t>
      </w:r>
    </w:p>
    <w:p w:rsidR="00DE0AA5" w:rsidRPr="00685D62" w:rsidRDefault="00DE0AA5" w:rsidP="00DE0AA5">
      <w:r w:rsidRPr="00685D62">
        <w:t>Today, much of the SOD's work is classified, and officials asked that its precise location in Virginia not be revealed. The documents reviewed by Reuters are marked "Law Enforcement Sensitive," a government categorization that is meant to keep them confidential.</w:t>
      </w:r>
    </w:p>
    <w:p w:rsidR="00DE0AA5" w:rsidRPr="00685D62" w:rsidRDefault="00DE0AA5" w:rsidP="00DE0AA5">
      <w:r w:rsidRPr="00685D62">
        <w:t>"Remember that the utilization of SOD cannot be revealed or discussed in any investigative function," a document presented to agents reads. The document specifically directs agents to omit the SOD's involvement from investigative reports, affidavits, discussions with prosecutors and courtroom testimony. Agents are instructed to then use "normal investigative techniques to recreate the information provided by SOD."</w:t>
      </w:r>
    </w:p>
    <w:p w:rsidR="00DE0AA5" w:rsidRPr="00685D62" w:rsidRDefault="00DE0AA5" w:rsidP="00DE0AA5">
      <w:r w:rsidRPr="00685D62">
        <w:t>A spokesman with the Department of Justice, which oversees the DEA, declined to comment.</w:t>
      </w:r>
    </w:p>
    <w:p w:rsidR="00DE0AA5" w:rsidRPr="00685D62" w:rsidRDefault="00DE0AA5" w:rsidP="00DE0AA5">
      <w:r w:rsidRPr="00685D62">
        <w:t xml:space="preserve">But two senior </w:t>
      </w:r>
      <w:r w:rsidRPr="00685D62">
        <w:rPr>
          <w:rStyle w:val="StyleUnderline"/>
          <w:highlight w:val="yellow"/>
        </w:rPr>
        <w:t>DEA officials</w:t>
      </w:r>
      <w:r w:rsidRPr="00685D62">
        <w:rPr>
          <w:rStyle w:val="StyleUnderline"/>
        </w:rPr>
        <w:t xml:space="preserve"> defended the program, and </w:t>
      </w:r>
      <w:r w:rsidRPr="00685D62">
        <w:rPr>
          <w:rStyle w:val="StyleUnderline"/>
          <w:highlight w:val="yellow"/>
        </w:rPr>
        <w:t>said</w:t>
      </w:r>
      <w:r w:rsidRPr="00685D62">
        <w:rPr>
          <w:rStyle w:val="StyleUnderline"/>
        </w:rPr>
        <w:t xml:space="preserve"> </w:t>
      </w:r>
      <w:r w:rsidRPr="00685D62">
        <w:rPr>
          <w:rStyle w:val="StyleUnderline"/>
          <w:highlight w:val="yellow"/>
        </w:rPr>
        <w:t>trying to "recreate" an investigative trail</w:t>
      </w:r>
      <w:r w:rsidRPr="00685D62">
        <w:rPr>
          <w:rStyle w:val="StyleUnderline"/>
        </w:rPr>
        <w:t xml:space="preserve"> </w:t>
      </w:r>
      <w:r w:rsidRPr="00EF07D1">
        <w:rPr>
          <w:rStyle w:val="StyleUnderline"/>
          <w:highlight w:val="yellow"/>
        </w:rPr>
        <w:t>is</w:t>
      </w:r>
      <w:r w:rsidRPr="00685D62">
        <w:rPr>
          <w:rStyle w:val="StyleUnderline"/>
        </w:rPr>
        <w:t xml:space="preserve"> not only legal</w:t>
      </w:r>
      <w:r w:rsidRPr="00685D62">
        <w:t xml:space="preserve"> </w:t>
      </w:r>
      <w:r w:rsidRPr="00685D62">
        <w:rPr>
          <w:rStyle w:val="StyleUnderline"/>
        </w:rPr>
        <w:t>but</w:t>
      </w:r>
      <w:r w:rsidRPr="00685D62">
        <w:t xml:space="preserve"> </w:t>
      </w:r>
      <w:r w:rsidRPr="00EF07D1">
        <w:rPr>
          <w:rStyle w:val="StyleUnderline"/>
          <w:highlight w:val="yellow"/>
        </w:rPr>
        <w:t>a technique</w:t>
      </w:r>
      <w:r w:rsidRPr="00685D62">
        <w:rPr>
          <w:rStyle w:val="StyleUnderline"/>
        </w:rPr>
        <w:t xml:space="preserve"> that </w:t>
      </w:r>
      <w:r w:rsidRPr="00EF07D1">
        <w:rPr>
          <w:rStyle w:val="StyleUnderline"/>
        </w:rPr>
        <w:t xml:space="preserve">is </w:t>
      </w:r>
      <w:r w:rsidRPr="00685D62">
        <w:rPr>
          <w:rStyle w:val="StyleUnderline"/>
          <w:highlight w:val="yellow"/>
        </w:rPr>
        <w:t>used</w:t>
      </w:r>
      <w:r w:rsidRPr="00685D62">
        <w:rPr>
          <w:rStyle w:val="StyleUnderline"/>
        </w:rPr>
        <w:t xml:space="preserve"> almost </w:t>
      </w:r>
      <w:r w:rsidRPr="00EF07D1">
        <w:rPr>
          <w:rStyle w:val="StyleUnderline"/>
          <w:highlight w:val="yellow"/>
        </w:rPr>
        <w:t>daily</w:t>
      </w:r>
      <w:r w:rsidRPr="00685D62">
        <w:rPr>
          <w:rStyle w:val="StyleUnderline"/>
        </w:rPr>
        <w:t>.</w:t>
      </w:r>
    </w:p>
    <w:p w:rsidR="00DE0AA5" w:rsidRPr="00685D62" w:rsidRDefault="00DE0AA5" w:rsidP="00DE0AA5">
      <w:pPr>
        <w:rPr>
          <w:rStyle w:val="StyleUnderline"/>
        </w:rPr>
      </w:pPr>
      <w:r w:rsidRPr="00685D62">
        <w:t>A former federal agent in the northeastern United States who received such tips from SOD described the process. "</w:t>
      </w:r>
      <w:r w:rsidRPr="00685D62">
        <w:rPr>
          <w:rStyle w:val="StyleUnderline"/>
        </w:rPr>
        <w:t>You'd be told only, ‘</w:t>
      </w:r>
      <w:proofErr w:type="gramStart"/>
      <w:r w:rsidRPr="00685D62">
        <w:rPr>
          <w:rStyle w:val="StyleUnderline"/>
        </w:rPr>
        <w:t>Be</w:t>
      </w:r>
      <w:proofErr w:type="gramEnd"/>
      <w:r w:rsidRPr="00685D62">
        <w:rPr>
          <w:rStyle w:val="StyleUnderline"/>
        </w:rPr>
        <w:t xml:space="preserve"> at a certain truck stop at a certain time and look for a certain vehicle.' And so we'd alert the state police to find an excuse to stop that vehicle, and then have a drug dog search it," the agent said.</w:t>
      </w:r>
    </w:p>
    <w:p w:rsidR="00DE0AA5" w:rsidRPr="00685D62" w:rsidRDefault="00DE0AA5" w:rsidP="00DE0AA5">
      <w:r w:rsidRPr="00685D62">
        <w:t>"PARALLEL CONSTRUCTION"</w:t>
      </w:r>
    </w:p>
    <w:p w:rsidR="00DE0AA5" w:rsidRPr="00685D62" w:rsidRDefault="00DE0AA5" w:rsidP="00DE0AA5">
      <w:pPr>
        <w:rPr>
          <w:rStyle w:val="StyleUnderline"/>
        </w:rPr>
      </w:pPr>
      <w:r w:rsidRPr="00EF07D1">
        <w:rPr>
          <w:rStyle w:val="StyleUnderline"/>
          <w:highlight w:val="yellow"/>
        </w:rPr>
        <w:t>After an arrest was made</w:t>
      </w:r>
      <w:r w:rsidRPr="00685D62">
        <w:rPr>
          <w:rStyle w:val="StyleUnderline"/>
        </w:rPr>
        <w:t xml:space="preserve">, </w:t>
      </w:r>
      <w:r w:rsidRPr="00EF07D1">
        <w:rPr>
          <w:rStyle w:val="StyleUnderline"/>
          <w:highlight w:val="yellow"/>
        </w:rPr>
        <w:t>agents</w:t>
      </w:r>
      <w:r w:rsidRPr="00685D62">
        <w:rPr>
          <w:rStyle w:val="StyleUnderline"/>
        </w:rPr>
        <w:t xml:space="preserve"> then </w:t>
      </w:r>
      <w:r w:rsidRPr="00EF07D1">
        <w:rPr>
          <w:rStyle w:val="StyleUnderline"/>
          <w:highlight w:val="yellow"/>
        </w:rPr>
        <w:t>pretended</w:t>
      </w:r>
      <w:r w:rsidRPr="00685D62">
        <w:rPr>
          <w:rStyle w:val="StyleUnderline"/>
        </w:rPr>
        <w:t xml:space="preserve"> that </w:t>
      </w:r>
      <w:r w:rsidRPr="00EF07D1">
        <w:rPr>
          <w:rStyle w:val="StyleUnderline"/>
          <w:highlight w:val="yellow"/>
        </w:rPr>
        <w:t>their investigation began with the traffic stop</w:t>
      </w:r>
      <w:r w:rsidRPr="00685D62">
        <w:rPr>
          <w:rStyle w:val="StyleUnderline"/>
        </w:rPr>
        <w:t>, not with the SOD tip, the former agent said. The training document reviewed by Reuters refers to this process as "parallel construction."</w:t>
      </w:r>
    </w:p>
    <w:p w:rsidR="00DE0AA5" w:rsidRPr="00685D62" w:rsidRDefault="00DE0AA5" w:rsidP="00DE0AA5">
      <w:pPr>
        <w:rPr>
          <w:rStyle w:val="StyleUnderline"/>
        </w:rPr>
      </w:pPr>
      <w:r w:rsidRPr="00685D62">
        <w:t>The two senior DEA officials, who spoke on behalf of the agency but only on condition of anonymity, said the process is kept secret to protect sources and investigative methods. "</w:t>
      </w:r>
      <w:r w:rsidRPr="00685D62">
        <w:rPr>
          <w:rStyle w:val="StyleUnderline"/>
        </w:rPr>
        <w:t>Parallel construction is a law enforcement technique we use every day," one official said. "</w:t>
      </w:r>
      <w:proofErr w:type="gramStart"/>
      <w:r w:rsidRPr="00685D62">
        <w:rPr>
          <w:rStyle w:val="StyleUnderline"/>
        </w:rPr>
        <w:t>It's</w:t>
      </w:r>
      <w:proofErr w:type="gramEnd"/>
      <w:r w:rsidRPr="00685D62">
        <w:rPr>
          <w:rStyle w:val="StyleUnderline"/>
        </w:rPr>
        <w:t xml:space="preserve"> decades old, a bedrock concept."</w:t>
      </w:r>
    </w:p>
    <w:p w:rsidR="00DE0AA5" w:rsidRPr="00685D62" w:rsidRDefault="00DE0AA5" w:rsidP="00DE0AA5">
      <w:r w:rsidRPr="00685D62">
        <w:t>A dozen current or former federal agents interviewed by Reuters confirmed they had used parallel construction during their careers. Most defended the practice; some said they understood why those outside law enforcement might be concerned.</w:t>
      </w:r>
    </w:p>
    <w:p w:rsidR="00DE0AA5" w:rsidRPr="00685D62" w:rsidRDefault="00DE0AA5" w:rsidP="00DE0AA5">
      <w:r w:rsidRPr="00685D62">
        <w:t>"</w:t>
      </w:r>
      <w:r w:rsidRPr="00685D62">
        <w:rPr>
          <w:rStyle w:val="StyleUnderline"/>
        </w:rPr>
        <w:t>It's just like laundering money - you work it backwards to make it clean,</w:t>
      </w:r>
      <w:r w:rsidRPr="00685D62">
        <w:t xml:space="preserve">" said Finn </w:t>
      </w:r>
      <w:proofErr w:type="spellStart"/>
      <w:r w:rsidRPr="00685D62">
        <w:t>Selander</w:t>
      </w:r>
      <w:proofErr w:type="spellEnd"/>
      <w:r w:rsidRPr="00685D62">
        <w:t>, a DEA agent from 1991 to 2008 and now a member of a group called Law Enforcement Against Prohibition, which advocates legalizing and regulating narcotics.</w:t>
      </w:r>
    </w:p>
    <w:p w:rsidR="00DE0AA5" w:rsidRPr="00BC420D" w:rsidRDefault="00DE0AA5" w:rsidP="00DE0AA5">
      <w:pPr>
        <w:keepNext/>
        <w:keepLines/>
        <w:spacing w:before="200"/>
        <w:outlineLvl w:val="3"/>
        <w:rPr>
          <w:rFonts w:eastAsiaTheme="majorEastAsia" w:cs="Times New Roman"/>
          <w:b/>
          <w:bCs/>
          <w:iCs/>
          <w:sz w:val="26"/>
          <w:szCs w:val="24"/>
        </w:rPr>
      </w:pPr>
      <w:r w:rsidRPr="00BC420D">
        <w:rPr>
          <w:rFonts w:eastAsiaTheme="majorEastAsia" w:cs="Times New Roman"/>
          <w:b/>
          <w:bCs/>
          <w:iCs/>
          <w:sz w:val="26"/>
          <w:szCs w:val="24"/>
        </w:rPr>
        <w:t xml:space="preserve">Fusion centers </w:t>
      </w:r>
      <w:r>
        <w:rPr>
          <w:rFonts w:eastAsiaTheme="majorEastAsia" w:cs="Times New Roman"/>
          <w:b/>
          <w:bCs/>
          <w:iCs/>
          <w:sz w:val="26"/>
          <w:szCs w:val="24"/>
        </w:rPr>
        <w:t>are racist—the aff can’t solve</w:t>
      </w:r>
    </w:p>
    <w:p w:rsidR="00DE0AA5" w:rsidRPr="00BC420D" w:rsidRDefault="00DE0AA5" w:rsidP="00DE0AA5">
      <w:pPr>
        <w:rPr>
          <w:rFonts w:eastAsiaTheme="minorEastAsia" w:cs="Times New Roman"/>
          <w:szCs w:val="24"/>
        </w:rPr>
      </w:pPr>
      <w:r w:rsidRPr="00BC420D">
        <w:rPr>
          <w:rFonts w:eastAsiaTheme="minorEastAsia" w:cs="Times New Roman"/>
          <w:b/>
          <w:sz w:val="26"/>
          <w:szCs w:val="24"/>
        </w:rPr>
        <w:t>Ford ’9</w:t>
      </w:r>
      <w:proofErr w:type="gramStart"/>
      <w:r w:rsidRPr="00BC420D">
        <w:rPr>
          <w:rFonts w:eastAsiaTheme="minorEastAsia" w:cs="Times New Roman"/>
          <w:b/>
          <w:sz w:val="26"/>
          <w:szCs w:val="24"/>
        </w:rPr>
        <w:t xml:space="preserve">,  </w:t>
      </w:r>
      <w:r w:rsidRPr="00BC420D">
        <w:rPr>
          <w:rFonts w:eastAsiaTheme="minorEastAsia" w:cs="Times New Roman"/>
          <w:szCs w:val="24"/>
        </w:rPr>
        <w:t>Black</w:t>
      </w:r>
      <w:proofErr w:type="gramEnd"/>
      <w:r w:rsidRPr="00BC420D">
        <w:rPr>
          <w:rFonts w:eastAsiaTheme="minorEastAsia" w:cs="Times New Roman"/>
          <w:szCs w:val="24"/>
        </w:rPr>
        <w:t xml:space="preserve"> Agenda report executive director (4/29/2009, Glen Ford, Black Agenda Report, “Black Colleges Profiled as Suspected Havens for “Extremists””, http://www.blackagendareport.com/content/black-colleges-profiled-suspected-havens-%E2%80%9Cextremists%E2%80%9D)</w:t>
      </w:r>
    </w:p>
    <w:p w:rsidR="00DE0AA5" w:rsidRPr="00BC420D" w:rsidRDefault="00DE0AA5" w:rsidP="00DE0AA5">
      <w:pPr>
        <w:rPr>
          <w:rStyle w:val="StyleUnderline"/>
        </w:rPr>
      </w:pPr>
      <w:r w:rsidRPr="00BC420D">
        <w:rPr>
          <w:rStyle w:val="StyleUnderline"/>
        </w:rPr>
        <w:t>Black Colleges Profiled as Suspected Havens for “Extremists”</w:t>
      </w:r>
    </w:p>
    <w:p w:rsidR="00DE0AA5" w:rsidRPr="00BC420D" w:rsidRDefault="00DE0AA5" w:rsidP="00DE0AA5">
      <w:pPr>
        <w:rPr>
          <w:rFonts w:eastAsiaTheme="minorEastAsia" w:cs="Times New Roman"/>
          <w:szCs w:val="24"/>
        </w:rPr>
      </w:pPr>
      <w:r w:rsidRPr="00BC420D">
        <w:rPr>
          <w:rFonts w:eastAsiaTheme="minorEastAsia" w:cs="Times New Roman"/>
          <w:szCs w:val="24"/>
        </w:rPr>
        <w:t>A Black Agenda Radio commentary by Glen Ford</w:t>
      </w:r>
    </w:p>
    <w:p w:rsidR="00DE0AA5" w:rsidRPr="00BC420D" w:rsidRDefault="00DE0AA5" w:rsidP="00DE0AA5">
      <w:pPr>
        <w:rPr>
          <w:rStyle w:val="StyleUnderline"/>
        </w:rPr>
      </w:pPr>
      <w:r w:rsidRPr="00BC420D">
        <w:rPr>
          <w:rFonts w:eastAsiaTheme="minorEastAsia" w:cs="Times New Roman"/>
          <w:szCs w:val="24"/>
        </w:rPr>
        <w:t>“</w:t>
      </w:r>
      <w:r w:rsidRPr="00BC420D">
        <w:rPr>
          <w:rStyle w:val="StyleUnderline"/>
        </w:rPr>
        <w:t xml:space="preserve">The </w:t>
      </w:r>
      <w:r w:rsidRPr="005C0F64">
        <w:rPr>
          <w:rStyle w:val="StyleUnderline"/>
          <w:highlight w:val="yellow"/>
        </w:rPr>
        <w:t>Fusion Center</w:t>
      </w:r>
      <w:r w:rsidRPr="00BC420D">
        <w:rPr>
          <w:rStyle w:val="StyleUnderline"/>
        </w:rPr>
        <w:t xml:space="preserve"> appears to </w:t>
      </w:r>
      <w:r w:rsidRPr="005C0F64">
        <w:rPr>
          <w:rStyle w:val="StyleUnderline"/>
          <w:highlight w:val="yellow"/>
        </w:rPr>
        <w:t>believe</w:t>
      </w:r>
      <w:r w:rsidRPr="00BC420D">
        <w:rPr>
          <w:rStyle w:val="StyleUnderline"/>
        </w:rPr>
        <w:t xml:space="preserve"> that </w:t>
      </w:r>
      <w:r w:rsidRPr="005C0F64">
        <w:rPr>
          <w:rStyle w:val="StyleUnderline"/>
          <w:highlight w:val="yellow"/>
        </w:rPr>
        <w:t>Black colleges are</w:t>
      </w:r>
      <w:r w:rsidRPr="00BC420D">
        <w:rPr>
          <w:rStyle w:val="StyleUnderline"/>
        </w:rPr>
        <w:t xml:space="preserve"> by definition </w:t>
      </w:r>
      <w:r w:rsidRPr="005C0F64">
        <w:rPr>
          <w:rStyle w:val="StyleUnderline"/>
          <w:highlight w:val="yellow"/>
        </w:rPr>
        <w:t>hotbeds of militancy and rebellion</w:t>
      </w:r>
      <w:r w:rsidRPr="00BC420D">
        <w:rPr>
          <w:rStyle w:val="StyleUnderline"/>
        </w:rPr>
        <w:t>.”</w:t>
      </w:r>
    </w:p>
    <w:p w:rsidR="00DE0AA5" w:rsidRPr="00BC420D" w:rsidRDefault="00DE0AA5" w:rsidP="00DE0AA5">
      <w:pPr>
        <w:rPr>
          <w:rStyle w:val="StyleUnderline"/>
        </w:rPr>
      </w:pPr>
      <w:r w:rsidRPr="00BC420D">
        <w:rPr>
          <w:rStyle w:val="StyleUnderline"/>
        </w:rPr>
        <w:t>Those deep thinkers in the Homeland Security Department are paying good money for some very bad advice on what constitutes a threat to American societ</w:t>
      </w:r>
      <w:r w:rsidRPr="00BC420D">
        <w:rPr>
          <w:rFonts w:eastAsiaTheme="minorEastAsia" w:cs="Times New Roman"/>
          <w:szCs w:val="24"/>
        </w:rPr>
        <w:t xml:space="preserve">y. An inkling of the kind of madness that passes for research at Homeland </w:t>
      </w:r>
      <w:proofErr w:type="gramStart"/>
      <w:r w:rsidRPr="00BC420D">
        <w:rPr>
          <w:rFonts w:eastAsiaTheme="minorEastAsia" w:cs="Times New Roman"/>
          <w:szCs w:val="24"/>
        </w:rPr>
        <w:t>Security,</w:t>
      </w:r>
      <w:proofErr w:type="gramEnd"/>
      <w:r w:rsidRPr="00BC420D">
        <w:rPr>
          <w:rFonts w:eastAsiaTheme="minorEastAsia" w:cs="Times New Roman"/>
          <w:szCs w:val="24"/>
        </w:rPr>
        <w:t xml:space="preserve"> is provided by a recent report to the Virginia State Police. The report, which emanates from the basement offices of something called the Virginia </w:t>
      </w:r>
      <w:r w:rsidRPr="005C0F64">
        <w:rPr>
          <w:rStyle w:val="StyleUnderline"/>
          <w:highlight w:val="yellow"/>
        </w:rPr>
        <w:t>Fusion Center</w:t>
      </w:r>
      <w:r w:rsidRPr="00BC420D">
        <w:rPr>
          <w:rStyle w:val="StyleUnderline"/>
        </w:rPr>
        <w:t xml:space="preserve">, </w:t>
      </w:r>
      <w:r w:rsidRPr="005C0F64">
        <w:rPr>
          <w:rStyle w:val="StyleUnderline"/>
          <w:highlight w:val="yellow"/>
        </w:rPr>
        <w:t>claims</w:t>
      </w:r>
      <w:r w:rsidRPr="00BC420D">
        <w:rPr>
          <w:rStyle w:val="StyleUnderline"/>
        </w:rPr>
        <w:t xml:space="preserve"> that “a wide variety of terror or </w:t>
      </w:r>
      <w:r w:rsidRPr="005C0F64">
        <w:rPr>
          <w:rStyle w:val="StyleUnderline"/>
          <w:highlight w:val="yellow"/>
        </w:rPr>
        <w:t>extremist groups</w:t>
      </w:r>
      <w:r w:rsidRPr="00BC420D">
        <w:rPr>
          <w:rStyle w:val="StyleUnderline"/>
        </w:rPr>
        <w:t xml:space="preserve">" </w:t>
      </w:r>
      <w:r w:rsidRPr="005C0F64">
        <w:rPr>
          <w:rStyle w:val="StyleUnderline"/>
          <w:highlight w:val="yellow"/>
        </w:rPr>
        <w:t>have ties to</w:t>
      </w:r>
      <w:r w:rsidRPr="00BC420D">
        <w:rPr>
          <w:rStyle w:val="StyleUnderline"/>
        </w:rPr>
        <w:t xml:space="preserve"> the Hampton Roads region of the state. Specifically, the report claims that the area’s two historically </w:t>
      </w:r>
      <w:r w:rsidRPr="005C0F64">
        <w:rPr>
          <w:rStyle w:val="StyleUnderline"/>
          <w:highlight w:val="yellow"/>
        </w:rPr>
        <w:t>Black universities</w:t>
      </w:r>
      <w:r w:rsidRPr="00BC420D">
        <w:rPr>
          <w:rStyle w:val="StyleUnderline"/>
        </w:rPr>
        <w:t xml:space="preserve"> are virtual magnets for terrorists and “extremists” – as are the two Black universities in the Richmond area.</w:t>
      </w:r>
    </w:p>
    <w:p w:rsidR="00DE0AA5" w:rsidRPr="00BC420D" w:rsidRDefault="00DE0AA5" w:rsidP="00DE0AA5">
      <w:pPr>
        <w:rPr>
          <w:rStyle w:val="StyleUnderline"/>
        </w:rPr>
      </w:pPr>
      <w:r w:rsidRPr="00BC420D">
        <w:rPr>
          <w:rFonts w:eastAsiaTheme="minorEastAsia" w:cs="Times New Roman"/>
          <w:szCs w:val="24"/>
        </w:rPr>
        <w:t>For those who are familiar with the four schools – Norfolk State University, Hampton University, Virginia State University in Petersburg and Virginia Union University in Richmond – the very thought of them as havens for “extremist” politics is laughable. Political action is not what these schools are known for. And that’s too bad. But th</w:t>
      </w:r>
      <w:r w:rsidRPr="00BC420D">
        <w:rPr>
          <w:rStyle w:val="StyleUnderline"/>
        </w:rPr>
        <w:t>e Fusion Center, whoever they are, appears to believe that Black colleges are by definition hotbeds of militancy and rebellio</w:t>
      </w:r>
      <w:r w:rsidRPr="00BC420D">
        <w:rPr>
          <w:rFonts w:eastAsiaTheme="minorEastAsia" w:cs="Times New Roman"/>
          <w:szCs w:val="24"/>
        </w:rPr>
        <w:t xml:space="preserve">n. I wish that were true, but it’s not. It appears </w:t>
      </w:r>
      <w:r w:rsidRPr="00BC420D">
        <w:rPr>
          <w:rStyle w:val="StyleUnderline"/>
        </w:rPr>
        <w:t>the researchers at Virginia’s Fusion Center believe</w:t>
      </w:r>
      <w:r w:rsidRPr="00BC420D">
        <w:rPr>
          <w:rFonts w:eastAsiaTheme="minorEastAsia" w:cs="Times New Roman"/>
          <w:szCs w:val="24"/>
        </w:rPr>
        <w:t xml:space="preserve"> that </w:t>
      </w:r>
      <w:r w:rsidRPr="00BC420D">
        <w:rPr>
          <w:rStyle w:val="StyleUnderline"/>
        </w:rPr>
        <w:t xml:space="preserve">Black institutions are inherently </w:t>
      </w:r>
      <w:proofErr w:type="gramStart"/>
      <w:r w:rsidRPr="00BC420D">
        <w:rPr>
          <w:rStyle w:val="StyleUnderline"/>
        </w:rPr>
        <w:t>suspect</w:t>
      </w:r>
      <w:proofErr w:type="gramEnd"/>
      <w:r w:rsidRPr="00BC420D">
        <w:rPr>
          <w:rStyle w:val="StyleUnderline"/>
        </w:rPr>
        <w:t>.</w:t>
      </w:r>
      <w:r w:rsidRPr="00BC420D">
        <w:rPr>
          <w:rFonts w:eastAsiaTheme="minorEastAsia" w:cs="Times New Roman"/>
          <w:szCs w:val="24"/>
        </w:rPr>
        <w:t xml:space="preserve"> </w:t>
      </w:r>
      <w:r w:rsidRPr="00BC420D">
        <w:rPr>
          <w:rStyle w:val="StyleUnderline"/>
        </w:rPr>
        <w:t>The Homeland Security Department is paying these guys millions of dollars a year to give vent to their own racist paranoia – and to sic the political bloodhounds on a bunch of apolitical Black students.</w:t>
      </w:r>
    </w:p>
    <w:p w:rsidR="00DE0AA5" w:rsidRPr="00BC420D" w:rsidRDefault="00DE0AA5" w:rsidP="00DE0AA5">
      <w:pPr>
        <w:rPr>
          <w:rFonts w:eastAsiaTheme="minorEastAsia" w:cs="Times New Roman"/>
          <w:szCs w:val="24"/>
        </w:rPr>
      </w:pPr>
      <w:r w:rsidRPr="00BC420D">
        <w:rPr>
          <w:rFonts w:eastAsiaTheme="minorEastAsia" w:cs="Times New Roman"/>
          <w:szCs w:val="24"/>
        </w:rPr>
        <w:t>“</w:t>
      </w:r>
      <w:r w:rsidRPr="005C0F64">
        <w:rPr>
          <w:rStyle w:val="StyleUnderline"/>
          <w:highlight w:val="yellow"/>
        </w:rPr>
        <w:t>The presumption seems to be that dangerous people are not white, and white people are not dangerous</w:t>
      </w:r>
      <w:r w:rsidRPr="00BC420D">
        <w:rPr>
          <w:rFonts w:eastAsiaTheme="minorEastAsia" w:cs="Times New Roman"/>
          <w:szCs w:val="24"/>
        </w:rPr>
        <w:t>.”</w:t>
      </w:r>
    </w:p>
    <w:p w:rsidR="00DE0AA5" w:rsidRPr="00BC420D" w:rsidRDefault="00DE0AA5" w:rsidP="00DE0AA5">
      <w:pPr>
        <w:rPr>
          <w:rFonts w:eastAsiaTheme="minorEastAsia" w:cs="Times New Roman"/>
          <w:szCs w:val="24"/>
        </w:rPr>
      </w:pPr>
      <w:r w:rsidRPr="00BC420D">
        <w:rPr>
          <w:rFonts w:eastAsiaTheme="minorEastAsia" w:cs="Times New Roman"/>
          <w:szCs w:val="24"/>
        </w:rPr>
        <w:t xml:space="preserve">The </w:t>
      </w:r>
      <w:r w:rsidRPr="005C0F64">
        <w:rPr>
          <w:rStyle w:val="StyleUnderline"/>
          <w:highlight w:val="yellow"/>
        </w:rPr>
        <w:t>creeps</w:t>
      </w:r>
      <w:r w:rsidRPr="00BC420D">
        <w:rPr>
          <w:rStyle w:val="StyleUnderline"/>
        </w:rPr>
        <w:t xml:space="preserve"> </w:t>
      </w:r>
      <w:r w:rsidRPr="005C0F64">
        <w:rPr>
          <w:rStyle w:val="StyleUnderline"/>
          <w:highlight w:val="yellow"/>
        </w:rPr>
        <w:t>at the Fusion Center</w:t>
      </w:r>
      <w:r w:rsidRPr="00BC420D">
        <w:rPr>
          <w:rStyle w:val="StyleUnderline"/>
        </w:rPr>
        <w:t xml:space="preserve"> </w:t>
      </w:r>
      <w:r w:rsidRPr="005C0F64">
        <w:rPr>
          <w:rStyle w:val="StyleUnderline"/>
          <w:highlight w:val="yellow"/>
        </w:rPr>
        <w:t>see</w:t>
      </w:r>
      <w:r w:rsidRPr="00BC420D">
        <w:rPr>
          <w:rStyle w:val="StyleUnderline"/>
        </w:rPr>
        <w:t xml:space="preserve"> security </w:t>
      </w:r>
      <w:r w:rsidRPr="005C0F64">
        <w:rPr>
          <w:rStyle w:val="StyleUnderline"/>
          <w:highlight w:val="yellow"/>
        </w:rPr>
        <w:t>dangers in diversity</w:t>
      </w:r>
      <w:r w:rsidRPr="00BC420D">
        <w:rPr>
          <w:rStyle w:val="StyleUnderline"/>
        </w:rPr>
        <w:t xml:space="preserve">, which they believe creates special national security perils. </w:t>
      </w:r>
      <w:r w:rsidRPr="00BC420D">
        <w:rPr>
          <w:rFonts w:eastAsiaTheme="minorEastAsia" w:cs="Times New Roman"/>
          <w:szCs w:val="24"/>
        </w:rPr>
        <w:t xml:space="preserve">The Hampton Roads region of Virginia has attracted a wide diversity of population from all parts of the globe. </w:t>
      </w:r>
      <w:r w:rsidRPr="005C0F64">
        <w:rPr>
          <w:rStyle w:val="StyleUnderline"/>
          <w:highlight w:val="yellow"/>
        </w:rPr>
        <w:t>The</w:t>
      </w:r>
      <w:r w:rsidRPr="00BC420D">
        <w:rPr>
          <w:rStyle w:val="StyleUnderline"/>
        </w:rPr>
        <w:t xml:space="preserve"> Fusion Center </w:t>
      </w:r>
      <w:r w:rsidRPr="005C0F64">
        <w:rPr>
          <w:rStyle w:val="StyleUnderline"/>
          <w:highlight w:val="yellow"/>
        </w:rPr>
        <w:t>report says</w:t>
      </w:r>
      <w:r w:rsidRPr="00BC420D">
        <w:rPr>
          <w:rStyle w:val="StyleUnderline"/>
        </w:rPr>
        <w:t>, “</w:t>
      </w:r>
      <w:r w:rsidRPr="005C0F64">
        <w:rPr>
          <w:rStyle w:val="StyleUnderline"/>
          <w:highlight w:val="yellow"/>
        </w:rPr>
        <w:t>While</w:t>
      </w:r>
      <w:r w:rsidRPr="00BC420D">
        <w:rPr>
          <w:rStyle w:val="StyleUnderline"/>
        </w:rPr>
        <w:t xml:space="preserve"> </w:t>
      </w:r>
      <w:r w:rsidRPr="005C0F64">
        <w:rPr>
          <w:rStyle w:val="StyleUnderline"/>
          <w:highlight w:val="yellow"/>
        </w:rPr>
        <w:t>the vast</w:t>
      </w:r>
      <w:r w:rsidRPr="00BC420D">
        <w:rPr>
          <w:rStyle w:val="StyleUnderline"/>
        </w:rPr>
        <w:t xml:space="preserve"> </w:t>
      </w:r>
      <w:r w:rsidRPr="005C0F64">
        <w:rPr>
          <w:rStyle w:val="StyleUnderline"/>
          <w:highlight w:val="yellow"/>
        </w:rPr>
        <w:t>majority of these individuals are law-abiding</w:t>
      </w:r>
      <w:r w:rsidRPr="00BC420D">
        <w:rPr>
          <w:rStyle w:val="StyleUnderline"/>
        </w:rPr>
        <w:t xml:space="preserve">, this </w:t>
      </w:r>
      <w:r w:rsidRPr="005C0F64">
        <w:rPr>
          <w:rStyle w:val="StyleUnderline"/>
          <w:highlight w:val="yellow"/>
        </w:rPr>
        <w:t>ethnic diversity</w:t>
      </w:r>
      <w:r w:rsidRPr="00BC420D">
        <w:rPr>
          <w:rStyle w:val="StyleUnderline"/>
        </w:rPr>
        <w:t xml:space="preserve"> also </w:t>
      </w:r>
      <w:r w:rsidRPr="005C0F64">
        <w:rPr>
          <w:rStyle w:val="StyleUnderline"/>
          <w:highlight w:val="yellow"/>
        </w:rPr>
        <w:t>affords terrorist operatives the opportunity to assimilate easily into society</w:t>
      </w:r>
      <w:r w:rsidRPr="00BC420D">
        <w:rPr>
          <w:rStyle w:val="StyleUnderline"/>
        </w:rPr>
        <w:t>, without arousing suspicion</w:t>
      </w:r>
      <w:r w:rsidRPr="00BC420D">
        <w:rPr>
          <w:rFonts w:eastAsiaTheme="minorEastAsia" w:cs="Times New Roman"/>
          <w:szCs w:val="24"/>
        </w:rPr>
        <w:t>." The statement reveals the screaming racist posing as a researcher. Clearly the report’s authors believe that the safest communities, national security-wise, are those that are uniformly white and English-speaking. Presumably, in such surroundings it’s hard for the “dangerous” people to hide in a crowd. The presumption seems to be that dangerous people are not white, and white people are not dangerous. White communities are the ones that need protecting, while the non-white or diverse communities represent some degree of danger.</w:t>
      </w:r>
    </w:p>
    <w:p w:rsidR="00DE0AA5" w:rsidRPr="00BC420D" w:rsidRDefault="00DE0AA5" w:rsidP="00DE0AA5">
      <w:pPr>
        <w:rPr>
          <w:rFonts w:eastAsiaTheme="minorEastAsia" w:cs="Times New Roman"/>
          <w:szCs w:val="24"/>
        </w:rPr>
      </w:pPr>
      <w:r w:rsidRPr="005C0F64">
        <w:rPr>
          <w:rStyle w:val="StyleUnderline"/>
        </w:rPr>
        <w:t>This is pure racist crap</w:t>
      </w:r>
      <w:r w:rsidRPr="00BC420D">
        <w:rPr>
          <w:rStyle w:val="StyleUnderline"/>
        </w:rPr>
        <w:t>, and dangerous stuff to have circulating among the police</w:t>
      </w:r>
      <w:r w:rsidRPr="00BC420D">
        <w:rPr>
          <w:rFonts w:eastAsiaTheme="minorEastAsia" w:cs="Times New Roman"/>
          <w:szCs w:val="24"/>
        </w:rPr>
        <w:t xml:space="preserve">. The </w:t>
      </w:r>
      <w:r w:rsidRPr="00BC420D">
        <w:rPr>
          <w:rStyle w:val="StyleUnderline"/>
        </w:rPr>
        <w:t xml:space="preserve">logic of </w:t>
      </w:r>
      <w:r w:rsidRPr="005C0F64">
        <w:rPr>
          <w:rStyle w:val="StyleUnderline"/>
          <w:highlight w:val="yellow"/>
        </w:rPr>
        <w:t>the Fusion Report</w:t>
      </w:r>
      <w:r w:rsidRPr="00BC420D">
        <w:rPr>
          <w:rStyle w:val="StyleUnderline"/>
        </w:rPr>
        <w:t xml:space="preserve">, if taken seriously, </w:t>
      </w:r>
      <w:r w:rsidRPr="005C0F64">
        <w:rPr>
          <w:rStyle w:val="StyleUnderline"/>
          <w:highlight w:val="yellow"/>
        </w:rPr>
        <w:t>would lead the State to aggressively infiltrate</w:t>
      </w:r>
      <w:r w:rsidRPr="00BC420D">
        <w:rPr>
          <w:rStyle w:val="StyleUnderline"/>
        </w:rPr>
        <w:t xml:space="preserve"> </w:t>
      </w:r>
      <w:r w:rsidRPr="005C0F64">
        <w:rPr>
          <w:rStyle w:val="StyleUnderline"/>
          <w:highlight w:val="yellow"/>
        </w:rPr>
        <w:t>the student ranks</w:t>
      </w:r>
      <w:r w:rsidRPr="00BC420D">
        <w:rPr>
          <w:rStyle w:val="StyleUnderline"/>
        </w:rPr>
        <w:t xml:space="preserve"> at Black colleges</w:t>
      </w:r>
      <w:r w:rsidRPr="00BC420D">
        <w:rPr>
          <w:rFonts w:eastAsiaTheme="minorEastAsia" w:cs="Times New Roman"/>
          <w:szCs w:val="24"/>
        </w:rPr>
        <w:t>. They wouldn’t discover much in the way of subversive anything, but it is in the nature of the spy to invent what he can’t find.</w:t>
      </w:r>
    </w:p>
    <w:p w:rsidR="00DE0AA5" w:rsidRPr="000A63BD" w:rsidRDefault="00DE0AA5" w:rsidP="00DE0AA5"/>
    <w:p w:rsidR="00DE0AA5" w:rsidRPr="000A63BD" w:rsidRDefault="00DE0AA5" w:rsidP="00DE0AA5">
      <w:pPr>
        <w:pStyle w:val="Heading1"/>
      </w:pPr>
    </w:p>
    <w:p w:rsidR="00DE0AA5" w:rsidRPr="000A63BD" w:rsidRDefault="00DE0AA5" w:rsidP="00DE0AA5"/>
    <w:p w:rsidR="00DE0AA5" w:rsidRPr="00DE0AA5" w:rsidRDefault="00DE0AA5" w:rsidP="00DE0AA5"/>
    <w:p w:rsidR="0058208F" w:rsidRDefault="00D539F5" w:rsidP="0058208F">
      <w:pPr>
        <w:pStyle w:val="Heading1"/>
      </w:pPr>
      <w:r>
        <w:t>Violence</w:t>
      </w:r>
      <w:r w:rsidR="0058208F">
        <w:t xml:space="preserve"> advantage</w:t>
      </w:r>
    </w:p>
    <w:p w:rsidR="0058208F" w:rsidRDefault="004F1347" w:rsidP="0058208F">
      <w:pPr>
        <w:pStyle w:val="Heading4"/>
      </w:pPr>
      <w:r>
        <w:t>Black inmates aren’t incarcerated for drug offenses—jails are full of violent criminals</w:t>
      </w:r>
    </w:p>
    <w:p w:rsidR="004F1347" w:rsidRPr="004F1347" w:rsidRDefault="004F1347" w:rsidP="004F1347">
      <w:r>
        <w:rPr>
          <w:rStyle w:val="Style13ptBold"/>
        </w:rPr>
        <w:t>Riley ’14</w:t>
      </w:r>
      <w:proofErr w:type="gramStart"/>
      <w:r>
        <w:rPr>
          <w:rStyle w:val="Style13ptBold"/>
        </w:rPr>
        <w:t xml:space="preserve">,  </w:t>
      </w:r>
      <w:r w:rsidRPr="004F1347">
        <w:t>Editorial</w:t>
      </w:r>
      <w:proofErr w:type="gramEnd"/>
      <w:r w:rsidRPr="004F1347">
        <w:t xml:space="preserve"> board member of the Wall Street Journal. (6/17/14, Jason L. Riley, Encounter Books, “Please Stop Helping Us: Six Ways That Liberals Make It Harder for Minorities to Succeed”, No pg. number)</w:t>
      </w:r>
    </w:p>
    <w:p w:rsidR="004F1347" w:rsidRDefault="004F1347" w:rsidP="004F1347">
      <w:r w:rsidRPr="004F1347">
        <w:t>Liberal elites would have us deny what black ghetto residents know to be the truth. These communities aren’t dangerous because of racist cops or judges or sentencing guidelines. They’re dangerous mainly due to black criminals preying on black victims. Nor is the racial disparity in prison inmates explained by the enforcement of drug laws</w:t>
      </w:r>
      <w:r w:rsidRPr="004F1347">
        <w:rPr>
          <w:rStyle w:val="StyleUnderline"/>
        </w:rPr>
        <w:t xml:space="preserve">. In 2006 </w:t>
      </w:r>
      <w:r w:rsidRPr="004F1347">
        <w:rPr>
          <w:rStyle w:val="StyleUnderline"/>
          <w:highlight w:val="yellow"/>
        </w:rPr>
        <w:t>blacks were 37.5 percent of the</w:t>
      </w:r>
      <w:r w:rsidRPr="004F1347">
        <w:rPr>
          <w:rStyle w:val="StyleUnderline"/>
        </w:rPr>
        <w:t xml:space="preserve"> 1,274,600 </w:t>
      </w:r>
      <w:r w:rsidRPr="004F1347">
        <w:rPr>
          <w:rStyle w:val="StyleUnderline"/>
          <w:highlight w:val="yellow"/>
        </w:rPr>
        <w:t>people</w:t>
      </w:r>
      <w:r w:rsidRPr="004F1347">
        <w:rPr>
          <w:rStyle w:val="StyleUnderline"/>
        </w:rPr>
        <w:t xml:space="preserve"> </w:t>
      </w:r>
      <w:r w:rsidRPr="004F1347">
        <w:rPr>
          <w:rStyle w:val="StyleUnderline"/>
          <w:highlight w:val="yellow"/>
        </w:rPr>
        <w:t>in</w:t>
      </w:r>
      <w:r w:rsidRPr="004F1347">
        <w:rPr>
          <w:rStyle w:val="StyleUnderline"/>
        </w:rPr>
        <w:t xml:space="preserve"> state </w:t>
      </w:r>
      <w:r w:rsidRPr="004F1347">
        <w:rPr>
          <w:rStyle w:val="StyleUnderline"/>
          <w:highlight w:val="yellow"/>
        </w:rPr>
        <w:t>prisons</w:t>
      </w:r>
      <w:r w:rsidRPr="004F1347">
        <w:rPr>
          <w:rStyle w:val="StyleUnderline"/>
        </w:rPr>
        <w:t>, which house 88 percent of the nation’s prison population</w:t>
      </w:r>
      <w:r w:rsidRPr="004F1347">
        <w:t>, explained Heather Mac Donald of the Manhattan Institute</w:t>
      </w:r>
      <w:r w:rsidRPr="004F1347">
        <w:rPr>
          <w:rStyle w:val="StyleUnderline"/>
        </w:rPr>
        <w:t>. “</w:t>
      </w:r>
      <w:r w:rsidRPr="004F1347">
        <w:rPr>
          <w:rStyle w:val="StyleUnderline"/>
          <w:highlight w:val="yellow"/>
        </w:rPr>
        <w:t>If you remove drug prisoners</w:t>
      </w:r>
      <w:r w:rsidRPr="004F1347">
        <w:rPr>
          <w:rStyle w:val="StyleUnderline"/>
        </w:rPr>
        <w:t xml:space="preserve"> from that population, </w:t>
      </w:r>
      <w:r w:rsidRPr="004F1347">
        <w:rPr>
          <w:rStyle w:val="StyleUnderline"/>
          <w:highlight w:val="yellow"/>
        </w:rPr>
        <w:t>the percentage of black prisoners drops</w:t>
      </w:r>
      <w:r w:rsidRPr="004F1347">
        <w:rPr>
          <w:rStyle w:val="StyleUnderline"/>
        </w:rPr>
        <w:t xml:space="preserve"> to 37 percent—</w:t>
      </w:r>
      <w:r w:rsidRPr="004F1347">
        <w:rPr>
          <w:rStyle w:val="StyleUnderline"/>
          <w:highlight w:val="yellow"/>
        </w:rPr>
        <w:t>half of a percentage point</w:t>
      </w:r>
      <w:r w:rsidRPr="004F1347">
        <w:rPr>
          <w:rStyle w:val="StyleUnderline"/>
        </w:rPr>
        <w:t>, hardly a significant difference</w:t>
      </w:r>
      <w:r w:rsidRPr="004F1347">
        <w:t xml:space="preserve">.” It’s true that drug prosecutions have risen markedly over the past thirty years. </w:t>
      </w:r>
      <w:r w:rsidRPr="004F1347">
        <w:rPr>
          <w:rStyle w:val="StyleUnderline"/>
        </w:rPr>
        <w:t>Drug offenders were 6.4 percent of state prison inmates in 1979 but had jumped to 20 percent</w:t>
      </w:r>
      <w:r w:rsidRPr="004F1347">
        <w:t xml:space="preserve"> by 2004. “Even so,” wrote Mac Donald, “</w:t>
      </w:r>
      <w:r w:rsidRPr="004F1347">
        <w:rPr>
          <w:rStyle w:val="StyleUnderline"/>
          <w:highlight w:val="yellow"/>
        </w:rPr>
        <w:t>violent and property offenders</w:t>
      </w:r>
      <w:r w:rsidRPr="004F1347">
        <w:rPr>
          <w:rStyle w:val="StyleUnderline"/>
        </w:rPr>
        <w:t xml:space="preserve"> continue to </w:t>
      </w:r>
      <w:r w:rsidRPr="004F1347">
        <w:rPr>
          <w:rStyle w:val="StyleUnderline"/>
          <w:highlight w:val="yellow"/>
        </w:rPr>
        <w:t>dominate the ranks</w:t>
      </w:r>
      <w:r w:rsidRPr="004F1347">
        <w:rPr>
          <w:rStyle w:val="StyleUnderline"/>
        </w:rPr>
        <w:t xml:space="preserve">: in 2004, 52 percent of state prisoners were serving time for violence and 21 percent for property crimes, </w:t>
      </w:r>
      <w:r w:rsidRPr="004F1347">
        <w:rPr>
          <w:rStyle w:val="StyleUnderline"/>
          <w:highlight w:val="yellow"/>
        </w:rPr>
        <w:t>for a</w:t>
      </w:r>
      <w:r w:rsidRPr="004F1347">
        <w:rPr>
          <w:rStyle w:val="StyleUnderline"/>
        </w:rPr>
        <w:t xml:space="preserve"> combined </w:t>
      </w:r>
      <w:r w:rsidRPr="004F1347">
        <w:rPr>
          <w:rStyle w:val="StyleUnderline"/>
          <w:highlight w:val="yellow"/>
        </w:rPr>
        <w:t>total over three and a half times that of</w:t>
      </w:r>
      <w:r w:rsidRPr="004F1347">
        <w:rPr>
          <w:rStyle w:val="StyleUnderline"/>
        </w:rPr>
        <w:t xml:space="preserve"> state </w:t>
      </w:r>
      <w:r w:rsidRPr="004F1347">
        <w:rPr>
          <w:rStyle w:val="StyleUnderline"/>
          <w:highlight w:val="yellow"/>
        </w:rPr>
        <w:t>drug offenders</w:t>
      </w:r>
      <w:r w:rsidRPr="004F1347">
        <w:rPr>
          <w:rStyle w:val="StyleUnderline"/>
        </w:rPr>
        <w:t>.”</w:t>
      </w:r>
      <w:r w:rsidRPr="004F1347">
        <w:t xml:space="preserve"> </w:t>
      </w:r>
      <w:r w:rsidRPr="004F1347">
        <w:rPr>
          <w:rStyle w:val="StyleUnderline"/>
          <w:highlight w:val="yellow"/>
        </w:rPr>
        <w:t>Drug-war critics</w:t>
      </w:r>
      <w:r w:rsidRPr="004F1347">
        <w:rPr>
          <w:rStyle w:val="StyleUnderline"/>
        </w:rPr>
        <w:t xml:space="preserve"> like to </w:t>
      </w:r>
      <w:r w:rsidRPr="004F1347">
        <w:rPr>
          <w:rStyle w:val="StyleUnderline"/>
          <w:highlight w:val="yellow"/>
        </w:rPr>
        <w:t>focus on federal prisons</w:t>
      </w:r>
      <w:r w:rsidRPr="004F1347">
        <w:rPr>
          <w:rStyle w:val="StyleUnderline"/>
        </w:rPr>
        <w:t>, where drug offenders climbed from 25 percent of the inmate population in 1980 to 47.6 percent in 2006. “</w:t>
      </w:r>
      <w:r w:rsidRPr="004F1347">
        <w:rPr>
          <w:rStyle w:val="StyleUnderline"/>
          <w:highlight w:val="yellow"/>
        </w:rPr>
        <w:t>But the federal system held just 12.3 percent of the nation’s prisoners</w:t>
      </w:r>
      <w:r w:rsidRPr="004F1347">
        <w:rPr>
          <w:highlight w:val="yellow"/>
        </w:rPr>
        <w:t xml:space="preserve"> </w:t>
      </w:r>
      <w:r w:rsidRPr="004F1347">
        <w:t xml:space="preserve">in 2006,” noted Mac Donald. </w:t>
      </w:r>
      <w:proofErr w:type="gramStart"/>
      <w:r w:rsidRPr="004F1347">
        <w:t>“</w:t>
      </w:r>
      <w:r w:rsidRPr="004F1347">
        <w:rPr>
          <w:rStyle w:val="StyleUnderline"/>
          <w:highlight w:val="yellow"/>
        </w:rPr>
        <w:t>So much for the claim that blacks are disproportionately imprisoned because of the war on drugs</w:t>
      </w:r>
      <w:r w:rsidRPr="004F1347">
        <w:t>.”</w:t>
      </w:r>
      <w:proofErr w:type="gramEnd"/>
    </w:p>
    <w:p w:rsidR="00897712" w:rsidRDefault="00897712" w:rsidP="00897712">
      <w:pPr>
        <w:pStyle w:val="Heading2"/>
      </w:pPr>
      <w:r>
        <w:t>Body Cams</w:t>
      </w:r>
    </w:p>
    <w:p w:rsidR="0067022E" w:rsidRDefault="0067022E" w:rsidP="0067022E">
      <w:pPr>
        <w:pStyle w:val="Heading4"/>
      </w:pPr>
      <w:r>
        <w:t>Surveillance allows police to be held accountable</w:t>
      </w:r>
    </w:p>
    <w:p w:rsidR="0067022E" w:rsidRPr="0067022E" w:rsidRDefault="0067022E" w:rsidP="0067022E">
      <w:pPr>
        <w:rPr>
          <w:rStyle w:val="Style13ptBold"/>
        </w:rPr>
      </w:pPr>
      <w:r>
        <w:rPr>
          <w:rStyle w:val="Style13ptBold"/>
        </w:rPr>
        <w:t xml:space="preserve">Bailey ’13, </w:t>
      </w:r>
      <w:r w:rsidRPr="007C3817">
        <w:t>Science Correspondent for Reason.com (</w:t>
      </w:r>
      <w:r w:rsidR="007C3817" w:rsidRPr="007C3817">
        <w:t>8/30/13, Ronald, Reason.com, “Watched Cops Are Polite Cops”, http://reason.com/archives/2013/08/30/watched-cops-are-polite-cops)</w:t>
      </w:r>
    </w:p>
    <w:p w:rsidR="0067022E" w:rsidRPr="0067022E" w:rsidRDefault="0067022E" w:rsidP="0067022E">
      <w:r w:rsidRPr="0067022E">
        <w:t xml:space="preserve">This is a really good idea. Earlier this year, a 12-month study by Cambridge University researchers revealed that </w:t>
      </w:r>
      <w:r w:rsidRPr="007C3817">
        <w:rPr>
          <w:rStyle w:val="StyleUnderline"/>
          <w:highlight w:val="yellow"/>
        </w:rPr>
        <w:t>when</w:t>
      </w:r>
      <w:r w:rsidRPr="0067022E">
        <w:t xml:space="preserve"> the city of </w:t>
      </w:r>
      <w:r w:rsidRPr="007C3817">
        <w:rPr>
          <w:rStyle w:val="StyleUnderline"/>
          <w:highlight w:val="yellow"/>
        </w:rPr>
        <w:t>Rialto</w:t>
      </w:r>
      <w:r w:rsidRPr="0067022E">
        <w:t xml:space="preserve">, California, </w:t>
      </w:r>
      <w:r w:rsidRPr="007C3817">
        <w:rPr>
          <w:rStyle w:val="StyleUnderline"/>
          <w:highlight w:val="yellow"/>
        </w:rPr>
        <w:t>required</w:t>
      </w:r>
      <w:r w:rsidRPr="0067022E">
        <w:rPr>
          <w:rStyle w:val="StyleUnderline"/>
        </w:rPr>
        <w:t xml:space="preserve"> its </w:t>
      </w:r>
      <w:r w:rsidRPr="007C3817">
        <w:rPr>
          <w:rStyle w:val="StyleUnderline"/>
          <w:highlight w:val="yellow"/>
        </w:rPr>
        <w:t>cops to wear cameras,</w:t>
      </w:r>
      <w:r w:rsidRPr="0067022E">
        <w:rPr>
          <w:rStyle w:val="StyleUnderline"/>
        </w:rPr>
        <w:t xml:space="preserve"> the number of</w:t>
      </w:r>
      <w:r w:rsidR="007C3817">
        <w:rPr>
          <w:rStyle w:val="StyleUnderline"/>
        </w:rPr>
        <w:t xml:space="preserve"> </w:t>
      </w:r>
      <w:hyperlink r:id="rId21" w:history="1">
        <w:r w:rsidRPr="007C3817">
          <w:rPr>
            <w:rStyle w:val="StyleUnderline"/>
            <w:highlight w:val="yellow"/>
          </w:rPr>
          <w:t xml:space="preserve">complaints filed </w:t>
        </w:r>
        <w:r w:rsidRPr="007C3817">
          <w:rPr>
            <w:rStyle w:val="StyleUnderline"/>
          </w:rPr>
          <w:t xml:space="preserve">against officers </w:t>
        </w:r>
        <w:r w:rsidRPr="007C3817">
          <w:rPr>
            <w:rStyle w:val="StyleUnderline"/>
            <w:highlight w:val="yellow"/>
          </w:rPr>
          <w:t xml:space="preserve">fell </w:t>
        </w:r>
        <w:r w:rsidRPr="007C3817">
          <w:rPr>
            <w:rStyle w:val="StyleUnderline"/>
          </w:rPr>
          <w:t xml:space="preserve">by </w:t>
        </w:r>
        <w:r w:rsidRPr="007C3817">
          <w:rPr>
            <w:rStyle w:val="StyleUnderline"/>
            <w:highlight w:val="yellow"/>
          </w:rPr>
          <w:t>88 percent</w:t>
        </w:r>
      </w:hyperlink>
      <w:r w:rsidRPr="0067022E">
        <w:rPr>
          <w:rStyle w:val="StyleUnderline"/>
        </w:rPr>
        <w:t> </w:t>
      </w:r>
      <w:r w:rsidRPr="007C3817">
        <w:rPr>
          <w:rStyle w:val="StyleUnderline"/>
          <w:highlight w:val="yellow"/>
        </w:rPr>
        <w:t>and</w:t>
      </w:r>
      <w:r w:rsidRPr="0067022E">
        <w:rPr>
          <w:rStyle w:val="StyleUnderline"/>
        </w:rPr>
        <w:t xml:space="preserve"> the </w:t>
      </w:r>
      <w:r w:rsidRPr="007C3817">
        <w:rPr>
          <w:rStyle w:val="StyleUnderline"/>
          <w:highlight w:val="yellow"/>
        </w:rPr>
        <w:t>use of force</w:t>
      </w:r>
      <w:r w:rsidRPr="0067022E">
        <w:rPr>
          <w:rStyle w:val="StyleUnderline"/>
        </w:rPr>
        <w:t xml:space="preserve"> by officers </w:t>
      </w:r>
      <w:r w:rsidRPr="007C3817">
        <w:rPr>
          <w:rStyle w:val="StyleUnderline"/>
          <w:highlight w:val="yellow"/>
        </w:rPr>
        <w:t>dropped</w:t>
      </w:r>
      <w:r w:rsidRPr="0067022E">
        <w:rPr>
          <w:rStyle w:val="StyleUnderline"/>
        </w:rPr>
        <w:t xml:space="preserve"> by almost </w:t>
      </w:r>
      <w:r w:rsidRPr="007C3817">
        <w:rPr>
          <w:rStyle w:val="StyleUnderline"/>
          <w:highlight w:val="yellow"/>
        </w:rPr>
        <w:t>60 percent</w:t>
      </w:r>
      <w:r w:rsidRPr="0067022E">
        <w:t xml:space="preserve">. </w:t>
      </w:r>
      <w:r w:rsidRPr="007C3817">
        <w:rPr>
          <w:rStyle w:val="StyleUnderline"/>
          <w:highlight w:val="yellow"/>
        </w:rPr>
        <w:t>Watched cops are polite cops</w:t>
      </w:r>
      <w:r w:rsidRPr="007C3817">
        <w:rPr>
          <w:highlight w:val="yellow"/>
        </w:rPr>
        <w:t>.</w:t>
      </w:r>
    </w:p>
    <w:p w:rsidR="0067022E" w:rsidRDefault="0067022E" w:rsidP="0067022E">
      <w:r w:rsidRPr="0067022E">
        <w:t xml:space="preserve">Jay Stanley, a policy analyst with the American Civil Liberties Union (ACLU), calls </w:t>
      </w:r>
      <w:r w:rsidRPr="0067022E">
        <w:rPr>
          <w:rStyle w:val="StyleUnderline"/>
        </w:rPr>
        <w:t>police-worn video cameras “a win/win for both the public and the police</w:t>
      </w:r>
      <w:r w:rsidRPr="0067022E">
        <w:t xml:space="preserve">.” Win/win because video </w:t>
      </w:r>
      <w:r w:rsidRPr="007C3817">
        <w:rPr>
          <w:rStyle w:val="StyleUnderline"/>
          <w:highlight w:val="yellow"/>
        </w:rPr>
        <w:t>recordings</w:t>
      </w:r>
      <w:r w:rsidRPr="0067022E">
        <w:t xml:space="preserve"> help shield officers from false accusations of abuse as well as </w:t>
      </w:r>
      <w:r w:rsidRPr="007C3817">
        <w:rPr>
          <w:rStyle w:val="StyleUnderline"/>
          <w:highlight w:val="yellow"/>
        </w:rPr>
        <w:t>protect</w:t>
      </w:r>
      <w:r w:rsidRPr="007C3817">
        <w:t xml:space="preserve">ing </w:t>
      </w:r>
      <w:r w:rsidRPr="007C3817">
        <w:rPr>
          <w:rStyle w:val="StyleUnderline"/>
          <w:highlight w:val="yellow"/>
        </w:rPr>
        <w:t>the public against police misconduct</w:t>
      </w:r>
      <w:r w:rsidRPr="0067022E">
        <w:t xml:space="preserve">. The small cameras like </w:t>
      </w:r>
      <w:proofErr w:type="spellStart"/>
      <w:r w:rsidRPr="0067022E">
        <w:t>the</w:t>
      </w:r>
      <w:hyperlink r:id="rId22" w:history="1">
        <w:r w:rsidRPr="0067022E">
          <w:rPr>
            <w:rStyle w:val="Hyperlink"/>
          </w:rPr>
          <w:t>AXON</w:t>
        </w:r>
        <w:proofErr w:type="spellEnd"/>
        <w:r w:rsidRPr="0067022E">
          <w:rPr>
            <w:rStyle w:val="Hyperlink"/>
          </w:rPr>
          <w:t xml:space="preserve"> Flex</w:t>
        </w:r>
      </w:hyperlink>
      <w:r w:rsidRPr="0067022E">
        <w:t> from Taser International attach to an officer’s sunglasses, hat, or uniform.</w:t>
      </w:r>
    </w:p>
    <w:p w:rsidR="00897712" w:rsidRDefault="00897712" w:rsidP="00897712">
      <w:pPr>
        <w:pStyle w:val="Heading4"/>
      </w:pPr>
      <w:r>
        <w:t>Body cams deter violent behavior</w:t>
      </w:r>
    </w:p>
    <w:p w:rsidR="00897712" w:rsidRPr="00897712" w:rsidRDefault="00897712" w:rsidP="00897712">
      <w:pPr>
        <w:rPr>
          <w:rStyle w:val="Style13ptBold"/>
        </w:rPr>
      </w:pPr>
      <w:proofErr w:type="spellStart"/>
      <w:proofErr w:type="gramStart"/>
      <w:r>
        <w:rPr>
          <w:rStyle w:val="Style13ptBold"/>
        </w:rPr>
        <w:t>Feige</w:t>
      </w:r>
      <w:proofErr w:type="spellEnd"/>
      <w:r>
        <w:rPr>
          <w:rStyle w:val="Style13ptBold"/>
        </w:rPr>
        <w:t xml:space="preserve"> ’15 </w:t>
      </w:r>
      <w:hyperlink r:id="rId23" w:tgtFrame="_blank" w:history="1">
        <w:r w:rsidRPr="00897712">
          <w:rPr>
            <w:rStyle w:val="Hyperlink"/>
          </w:rPr>
          <w:t>television writer</w:t>
        </w:r>
      </w:hyperlink>
      <w:r w:rsidRPr="00897712">
        <w:t> and the author of </w:t>
      </w:r>
      <w:hyperlink r:id="rId24" w:tgtFrame="_blank" w:history="1">
        <w:r w:rsidRPr="00897712">
          <w:rPr>
            <w:rStyle w:val="Hyperlink"/>
          </w:rPr>
          <w:t>Indefensible</w:t>
        </w:r>
      </w:hyperlink>
      <w:r w:rsidRPr="00897712">
        <w:t>.</w:t>
      </w:r>
      <w:proofErr w:type="gramEnd"/>
      <w:r w:rsidRPr="00897712">
        <w:t xml:space="preserve"> He spent 15 years as a public defender. (4/10/15, David </w:t>
      </w:r>
      <w:proofErr w:type="spellStart"/>
      <w:r w:rsidRPr="00897712">
        <w:t>Feige</w:t>
      </w:r>
      <w:proofErr w:type="spellEnd"/>
      <w:r w:rsidRPr="00897712">
        <w:t>, Slate, “Brutal Reality”, http://www.slate.com/articles/news_and_politics/jurisprudence/2015/04/police_body_cameras_cops_commit_less_violence_and_complaints_are_real.html)</w:t>
      </w:r>
    </w:p>
    <w:p w:rsidR="00897712" w:rsidRDefault="00897712" w:rsidP="00897712">
      <w:r w:rsidRPr="00897712">
        <w:rPr>
          <w:rStyle w:val="StyleUnderline"/>
        </w:rPr>
        <w:t>The theory behind</w:t>
      </w:r>
      <w:r w:rsidRPr="00897712">
        <w:t xml:space="preserve"> the use of </w:t>
      </w:r>
      <w:r w:rsidRPr="00897712">
        <w:rPr>
          <w:rStyle w:val="StyleUnderline"/>
        </w:rPr>
        <w:t xml:space="preserve">body cameras is that </w:t>
      </w:r>
      <w:r w:rsidRPr="00897712">
        <w:rPr>
          <w:rStyle w:val="StyleUnderline"/>
          <w:highlight w:val="yellow"/>
        </w:rPr>
        <w:t>video evidence will provide us with</w:t>
      </w:r>
      <w:r w:rsidRPr="00897712">
        <w:rPr>
          <w:rStyle w:val="StyleUnderline"/>
        </w:rPr>
        <w:t xml:space="preserve"> some </w:t>
      </w:r>
      <w:r w:rsidRPr="00897712">
        <w:rPr>
          <w:rStyle w:val="StyleUnderline"/>
          <w:highlight w:val="yellow"/>
        </w:rPr>
        <w:t>objective truth</w:t>
      </w:r>
      <w:r w:rsidRPr="00897712">
        <w:rPr>
          <w:rStyle w:val="StyleUnderline"/>
        </w:rPr>
        <w:t xml:space="preserve"> </w:t>
      </w:r>
      <w:r w:rsidRPr="00897712">
        <w:rPr>
          <w:rStyle w:val="StyleUnderline"/>
          <w:highlight w:val="yellow"/>
        </w:rPr>
        <w:t>about</w:t>
      </w:r>
      <w:r w:rsidRPr="00897712">
        <w:rPr>
          <w:rStyle w:val="StyleUnderline"/>
        </w:rPr>
        <w:t xml:space="preserve"> </w:t>
      </w:r>
      <w:r w:rsidRPr="00897712">
        <w:rPr>
          <w:rStyle w:val="StyleUnderline"/>
          <w:highlight w:val="yellow"/>
        </w:rPr>
        <w:t>what happens in violent encounters</w:t>
      </w:r>
      <w:r w:rsidRPr="00897712">
        <w:rPr>
          <w:rStyle w:val="StyleUnderline"/>
        </w:rPr>
        <w:t xml:space="preserve"> between civilians and police</w:t>
      </w:r>
      <w:r w:rsidRPr="00897712">
        <w:t xml:space="preserve">. But that is the wrong way to look at it. As the tapes of King’s beating and Garner’s death make clear, video evidence can be very powerful but still not overcome the vast structural advantages enjoyed by the police in the legal system. The real value in body cameras is not what they show, but rather what they don’t. That’s </w:t>
      </w:r>
      <w:r w:rsidRPr="00897712">
        <w:rPr>
          <w:rStyle w:val="StyleUnderline"/>
        </w:rPr>
        <w:t xml:space="preserve">because </w:t>
      </w:r>
      <w:r w:rsidRPr="00897712">
        <w:rPr>
          <w:rStyle w:val="StyleUnderline"/>
          <w:highlight w:val="yellow"/>
        </w:rPr>
        <w:t>the presence of cameras induces an absence of violence</w:t>
      </w:r>
      <w:r w:rsidRPr="00897712">
        <w:t>.</w:t>
      </w:r>
    </w:p>
    <w:p w:rsidR="00897712" w:rsidRPr="00897712" w:rsidRDefault="00897712" w:rsidP="00897712">
      <w:r w:rsidRPr="00897712">
        <w:t xml:space="preserve">The central study on the effectiveness of body cameras comes from an experiment in Rialto, California. The results were dramatic: </w:t>
      </w:r>
      <w:r w:rsidRPr="00897712">
        <w:rPr>
          <w:rStyle w:val="StyleUnderline"/>
          <w:highlight w:val="yellow"/>
        </w:rPr>
        <w:t>After</w:t>
      </w:r>
      <w:r w:rsidRPr="00897712">
        <w:rPr>
          <w:rStyle w:val="StyleUnderline"/>
        </w:rPr>
        <w:t xml:space="preserve"> the wholesale </w:t>
      </w:r>
      <w:r w:rsidRPr="00897712">
        <w:rPr>
          <w:rStyle w:val="StyleUnderline"/>
          <w:highlight w:val="yellow"/>
        </w:rPr>
        <w:t>adoption of body</w:t>
      </w:r>
      <w:r w:rsidRPr="00897712">
        <w:rPr>
          <w:rStyle w:val="StyleUnderline"/>
        </w:rPr>
        <w:t xml:space="preserve"> </w:t>
      </w:r>
      <w:r w:rsidRPr="00897712">
        <w:rPr>
          <w:rStyle w:val="StyleUnderline"/>
          <w:highlight w:val="yellow"/>
        </w:rPr>
        <w:t>cameras</w:t>
      </w:r>
      <w:r w:rsidRPr="00897712">
        <w:rPr>
          <w:rStyle w:val="StyleUnderline"/>
        </w:rPr>
        <w:t xml:space="preserve">, complaints against officers dropped 88 percent and </w:t>
      </w:r>
      <w:r w:rsidRPr="00897712">
        <w:rPr>
          <w:rStyle w:val="StyleUnderline"/>
          <w:highlight w:val="yellow"/>
        </w:rPr>
        <w:t>use-of-force</w:t>
      </w:r>
      <w:r w:rsidRPr="00897712">
        <w:rPr>
          <w:rStyle w:val="StyleUnderline"/>
        </w:rPr>
        <w:t xml:space="preserve"> reports </w:t>
      </w:r>
      <w:r w:rsidRPr="00897712">
        <w:rPr>
          <w:rStyle w:val="StyleUnderline"/>
          <w:highlight w:val="yellow"/>
        </w:rPr>
        <w:t>fell</w:t>
      </w:r>
      <w:r w:rsidRPr="00897712">
        <w:rPr>
          <w:rStyle w:val="StyleUnderline"/>
        </w:rPr>
        <w:t xml:space="preserve"> </w:t>
      </w:r>
      <w:r w:rsidRPr="00897712">
        <w:rPr>
          <w:rStyle w:val="StyleUnderline"/>
          <w:highlight w:val="yellow"/>
        </w:rPr>
        <w:t>by 60 percent</w:t>
      </w:r>
      <w:r w:rsidRPr="00897712">
        <w:t xml:space="preserve">. </w:t>
      </w:r>
      <w:r w:rsidRPr="00897712">
        <w:rPr>
          <w:rStyle w:val="StyleUnderline"/>
          <w:highlight w:val="yellow"/>
        </w:rPr>
        <w:t>In</w:t>
      </w:r>
      <w:r w:rsidRPr="00897712">
        <w:t xml:space="preserve"> a randomly assigned pilot project in </w:t>
      </w:r>
      <w:r w:rsidRPr="00897712">
        <w:rPr>
          <w:rStyle w:val="StyleUnderline"/>
          <w:highlight w:val="yellow"/>
        </w:rPr>
        <w:t>Mesa</w:t>
      </w:r>
      <w:r w:rsidRPr="00897712">
        <w:t xml:space="preserve">, Arizona, </w:t>
      </w:r>
      <w:r w:rsidRPr="00897712">
        <w:rPr>
          <w:rStyle w:val="StyleUnderline"/>
          <w:highlight w:val="yellow"/>
        </w:rPr>
        <w:t>75 percent fewer use-of-force complaints were filed</w:t>
      </w:r>
      <w:r w:rsidRPr="00897712">
        <w:rPr>
          <w:rStyle w:val="StyleUnderline"/>
        </w:rPr>
        <w:t xml:space="preserve"> against officers who wore the cameras than against those who did not</w:t>
      </w:r>
      <w:r w:rsidRPr="00897712">
        <w:t>.</w:t>
      </w:r>
    </w:p>
    <w:p w:rsidR="00897712" w:rsidRPr="00897712" w:rsidRDefault="00897712" w:rsidP="00897712"/>
    <w:p w:rsidR="0067022E" w:rsidRPr="0067022E" w:rsidRDefault="0067022E" w:rsidP="0067022E"/>
    <w:p w:rsidR="00D539F5" w:rsidRDefault="00D539F5" w:rsidP="0067022E">
      <w:pPr>
        <w:pStyle w:val="Heading2"/>
      </w:pPr>
      <w:proofErr w:type="spellStart"/>
      <w:r>
        <w:t>Homocide</w:t>
      </w:r>
      <w:proofErr w:type="spellEnd"/>
      <w:r>
        <w:t xml:space="preserve"> turn</w:t>
      </w:r>
    </w:p>
    <w:p w:rsidR="008D482D" w:rsidRDefault="008D482D" w:rsidP="008D482D">
      <w:pPr>
        <w:pStyle w:val="Heading4"/>
      </w:pPr>
      <w:r>
        <w:t>Surveillance allows for prevention of homicide and violent crimes</w:t>
      </w:r>
    </w:p>
    <w:p w:rsidR="008D482D" w:rsidRPr="0067022E" w:rsidRDefault="008D482D" w:rsidP="008D482D">
      <w:r>
        <w:rPr>
          <w:rStyle w:val="Style13ptBold"/>
        </w:rPr>
        <w:t xml:space="preserve">Gupta ’15, </w:t>
      </w:r>
      <w:r w:rsidRPr="0067022E">
        <w:t xml:space="preserve">Staff Writer for Fortune, (2/9/15, </w:t>
      </w:r>
      <w:proofErr w:type="spellStart"/>
      <w:r w:rsidRPr="0067022E">
        <w:t>Shalene</w:t>
      </w:r>
      <w:proofErr w:type="spellEnd"/>
      <w:r w:rsidRPr="0067022E">
        <w:t xml:space="preserve"> Gupta, Fortune, “Police are crunching data to stop murders before they happen”, http://fortune.com/2015/02/09/smart-policing-data/)</w:t>
      </w:r>
    </w:p>
    <w:p w:rsidR="008D482D" w:rsidRPr="0067022E" w:rsidRDefault="008D482D" w:rsidP="008D482D">
      <w:r w:rsidRPr="0067022E">
        <w:t>The plan Kansas City ultimately decided on goes a step further than merely data analysis. It also includes a carrot and stick approach to combating crime.</w:t>
      </w:r>
    </w:p>
    <w:p w:rsidR="008D482D" w:rsidRPr="0067022E" w:rsidRDefault="008D482D" w:rsidP="008D482D">
      <w:r w:rsidRPr="0067022E">
        <w:t xml:space="preserve">The carrot: </w:t>
      </w:r>
      <w:r w:rsidRPr="0067022E">
        <w:rPr>
          <w:rStyle w:val="StyleUnderline"/>
          <w:highlight w:val="yellow"/>
        </w:rPr>
        <w:t>the department</w:t>
      </w:r>
      <w:r w:rsidRPr="0067022E">
        <w:rPr>
          <w:rStyle w:val="StyleUnderline"/>
        </w:rPr>
        <w:t xml:space="preserve"> has five social workers whose mission is to </w:t>
      </w:r>
      <w:r w:rsidRPr="0067022E">
        <w:rPr>
          <w:rStyle w:val="StyleUnderline"/>
          <w:highlight w:val="yellow"/>
        </w:rPr>
        <w:t>work with anyone who has been identified as at risk of committing a violent crime</w:t>
      </w:r>
      <w:r w:rsidRPr="0067022E">
        <w:rPr>
          <w:rStyle w:val="StyleUnderline"/>
        </w:rPr>
        <w:t xml:space="preserve">—about 800 people in all. The </w:t>
      </w:r>
      <w:r w:rsidRPr="0067022E">
        <w:rPr>
          <w:rStyle w:val="StyleUnderline"/>
          <w:highlight w:val="yellow"/>
        </w:rPr>
        <w:t>social workers</w:t>
      </w:r>
      <w:r w:rsidRPr="0067022E">
        <w:rPr>
          <w:rStyle w:val="StyleUnderline"/>
        </w:rPr>
        <w:t xml:space="preserve"> try to </w:t>
      </w:r>
      <w:r w:rsidRPr="0067022E">
        <w:rPr>
          <w:rStyle w:val="StyleUnderline"/>
          <w:highlight w:val="yellow"/>
        </w:rPr>
        <w:t>identify problems that might cause these people to commit violent crimes</w:t>
      </w:r>
      <w:r w:rsidRPr="0067022E">
        <w:rPr>
          <w:rStyle w:val="StyleUnderline"/>
        </w:rPr>
        <w:t>—substance abuse and unemployment, for example —</w:t>
      </w:r>
      <w:r w:rsidRPr="0067022E">
        <w:rPr>
          <w:rStyle w:val="StyleUnderline"/>
          <w:highlight w:val="yellow"/>
        </w:rPr>
        <w:t>and</w:t>
      </w:r>
      <w:r w:rsidRPr="0067022E">
        <w:rPr>
          <w:rStyle w:val="StyleUnderline"/>
        </w:rPr>
        <w:t xml:space="preserve"> get help </w:t>
      </w:r>
      <w:r w:rsidRPr="0067022E">
        <w:rPr>
          <w:rStyle w:val="StyleUnderline"/>
          <w:highlight w:val="yellow"/>
        </w:rPr>
        <w:t>find ways to address them</w:t>
      </w:r>
      <w:r w:rsidRPr="0067022E">
        <w:rPr>
          <w:rStyle w:val="StyleUnderline"/>
        </w:rPr>
        <w:t xml:space="preserve"> like job training and getting a birth certificate</w:t>
      </w:r>
      <w:r w:rsidRPr="0067022E">
        <w:t>.</w:t>
      </w:r>
    </w:p>
    <w:p w:rsidR="008D482D" w:rsidRPr="0067022E" w:rsidRDefault="008D482D" w:rsidP="008D482D">
      <w:r w:rsidRPr="0067022E">
        <w:t xml:space="preserve">The stick: </w:t>
      </w:r>
      <w:r w:rsidRPr="0067022E">
        <w:rPr>
          <w:rStyle w:val="StyleUnderline"/>
          <w:highlight w:val="yellow"/>
        </w:rPr>
        <w:t xml:space="preserve">the police also work with </w:t>
      </w:r>
      <w:r w:rsidRPr="0067022E">
        <w:rPr>
          <w:rStyle w:val="StyleUnderline"/>
        </w:rPr>
        <w:t xml:space="preserve">local </w:t>
      </w:r>
      <w:r w:rsidRPr="0067022E">
        <w:rPr>
          <w:rStyle w:val="StyleUnderline"/>
          <w:highlight w:val="yellow"/>
        </w:rPr>
        <w:t>community leaders</w:t>
      </w:r>
      <w:r w:rsidRPr="0067022E">
        <w:rPr>
          <w:rStyle w:val="StyleUnderline"/>
        </w:rPr>
        <w:t xml:space="preserve"> </w:t>
      </w:r>
      <w:r w:rsidRPr="0067022E">
        <w:rPr>
          <w:rStyle w:val="StyleUnderline"/>
          <w:highlight w:val="yellow"/>
        </w:rPr>
        <w:t>to</w:t>
      </w:r>
      <w:r w:rsidRPr="0067022E">
        <w:rPr>
          <w:rStyle w:val="StyleUnderline"/>
        </w:rPr>
        <w:t xml:space="preserve"> meet with groups they’ve identified as likely perpetrators of violent crimes. They </w:t>
      </w:r>
      <w:r w:rsidRPr="0067022E">
        <w:rPr>
          <w:rStyle w:val="StyleUnderline"/>
          <w:highlight w:val="yellow"/>
        </w:rPr>
        <w:t>explain</w:t>
      </w:r>
      <w:r w:rsidRPr="0067022E">
        <w:rPr>
          <w:rStyle w:val="StyleUnderline"/>
        </w:rPr>
        <w:t xml:space="preserve"> the </w:t>
      </w:r>
      <w:r w:rsidRPr="0067022E">
        <w:rPr>
          <w:rStyle w:val="StyleUnderline"/>
          <w:highlight w:val="yellow"/>
        </w:rPr>
        <w:t>consequences of crime</w:t>
      </w:r>
      <w:r w:rsidRPr="0067022E">
        <w:rPr>
          <w:rStyle w:val="StyleUnderline"/>
        </w:rPr>
        <w:t xml:space="preserve"> and let group members know that if one of them commits violence, everyone else will be put under increased police surveillance for any outstanding legal problems</w:t>
      </w:r>
      <w:r w:rsidRPr="0067022E">
        <w:t xml:space="preserve"> like unpaid parking tickets and graffiti.</w:t>
      </w:r>
    </w:p>
    <w:p w:rsidR="008D482D" w:rsidRPr="0067022E" w:rsidRDefault="008D482D" w:rsidP="008D482D"/>
    <w:p w:rsidR="004F1347" w:rsidRDefault="00D539F5" w:rsidP="00D539F5">
      <w:pPr>
        <w:pStyle w:val="Heading4"/>
      </w:pPr>
      <w:r>
        <w:t>Surveillance helps to reduce crime</w:t>
      </w:r>
    </w:p>
    <w:p w:rsidR="00D539F5" w:rsidRPr="00D539F5" w:rsidRDefault="00D539F5" w:rsidP="00D539F5">
      <w:r w:rsidRPr="00D539F5">
        <w:rPr>
          <w:rStyle w:val="Style13ptBold"/>
        </w:rPr>
        <w:t xml:space="preserve">Rodríguez’14, </w:t>
      </w:r>
      <w:r w:rsidRPr="00D539F5">
        <w:t xml:space="preserve">Staff writer for </w:t>
      </w:r>
      <w:proofErr w:type="spellStart"/>
      <w:r w:rsidRPr="00D539F5">
        <w:t>Dialogo</w:t>
      </w:r>
      <w:proofErr w:type="spellEnd"/>
      <w:r w:rsidRPr="00D539F5">
        <w:t xml:space="preserve"> (10/20/14, Jorge Rodríguez, </w:t>
      </w:r>
      <w:proofErr w:type="spellStart"/>
      <w:r w:rsidRPr="00D539F5">
        <w:t>Dialogo</w:t>
      </w:r>
      <w:proofErr w:type="spellEnd"/>
      <w:r w:rsidRPr="00D539F5">
        <w:t>, “Surveillance cameras help police reduce crime in Guatemala City”, http://dialogo-americas.com/en_GB/articles/rmisa/features/2014/10/20/feature-01)</w:t>
      </w:r>
    </w:p>
    <w:p w:rsidR="00D539F5" w:rsidRPr="00D539F5" w:rsidRDefault="00D539F5" w:rsidP="00D539F5">
      <w:r w:rsidRPr="00D539F5">
        <w:rPr>
          <w:rStyle w:val="StyleUnderline"/>
          <w:highlight w:val="yellow"/>
        </w:rPr>
        <w:t>Violence rates in sectors under surveillance</w:t>
      </w:r>
      <w:r w:rsidRPr="00D539F5">
        <w:rPr>
          <w:rStyle w:val="StyleUnderline"/>
        </w:rPr>
        <w:t xml:space="preserve"> have </w:t>
      </w:r>
      <w:r w:rsidRPr="00D539F5">
        <w:rPr>
          <w:rStyle w:val="StyleUnderline"/>
          <w:highlight w:val="yellow"/>
        </w:rPr>
        <w:t>dropped</w:t>
      </w:r>
      <w:r w:rsidRPr="00D539F5">
        <w:rPr>
          <w:rStyle w:val="StyleUnderline"/>
        </w:rPr>
        <w:t xml:space="preserve"> by up to </w:t>
      </w:r>
      <w:r w:rsidRPr="00D539F5">
        <w:rPr>
          <w:rStyle w:val="StyleUnderline"/>
          <w:highlight w:val="yellow"/>
        </w:rPr>
        <w:t>40 percent</w:t>
      </w:r>
      <w:r w:rsidRPr="00D539F5">
        <w:t xml:space="preserve"> since law enforcement authorities installed the video cameras at a cost of $150 million (USD).</w:t>
      </w:r>
    </w:p>
    <w:p w:rsidR="00D539F5" w:rsidRPr="00D539F5" w:rsidRDefault="00D539F5" w:rsidP="00D539F5">
      <w:r w:rsidRPr="00D539F5">
        <w:t xml:space="preserve">Police agents monitor the videos from their stations and alert officers on patrol to possible criminal activity in real time. The </w:t>
      </w:r>
      <w:r w:rsidRPr="00D539F5">
        <w:rPr>
          <w:rStyle w:val="StyleUnderline"/>
          <w:highlight w:val="yellow"/>
        </w:rPr>
        <w:t>cameras</w:t>
      </w:r>
      <w:r w:rsidRPr="00D539F5">
        <w:rPr>
          <w:rStyle w:val="StyleUnderline"/>
        </w:rPr>
        <w:t xml:space="preserve"> have </w:t>
      </w:r>
      <w:r w:rsidRPr="00D539F5">
        <w:rPr>
          <w:rStyle w:val="StyleUnderline"/>
          <w:highlight w:val="yellow"/>
        </w:rPr>
        <w:t>helped them respond to crimes</w:t>
      </w:r>
      <w:r w:rsidRPr="00D539F5">
        <w:rPr>
          <w:rStyle w:val="StyleUnderline"/>
        </w:rPr>
        <w:t xml:space="preserve"> </w:t>
      </w:r>
      <w:r w:rsidRPr="00D539F5">
        <w:rPr>
          <w:rStyle w:val="StyleUnderline"/>
          <w:highlight w:val="yellow"/>
        </w:rPr>
        <w:t>quickly enough to capture suspects</w:t>
      </w:r>
      <w:r w:rsidRPr="00D539F5">
        <w:rPr>
          <w:rStyle w:val="StyleUnderline"/>
        </w:rPr>
        <w:t xml:space="preserve"> before they could escape. “</w:t>
      </w:r>
      <w:r w:rsidRPr="00D539F5">
        <w:rPr>
          <w:rStyle w:val="StyleUnderline"/>
          <w:highlight w:val="yellow"/>
        </w:rPr>
        <w:t>Police forces have more ‘eyes’</w:t>
      </w:r>
      <w:r w:rsidRPr="00D539F5">
        <w:rPr>
          <w:rStyle w:val="StyleUnderline"/>
        </w:rPr>
        <w:t xml:space="preserve"> for surveillance, </w:t>
      </w:r>
      <w:r w:rsidRPr="00D539F5">
        <w:rPr>
          <w:rStyle w:val="StyleUnderline"/>
          <w:highlight w:val="yellow"/>
        </w:rPr>
        <w:t>which prevents criminals from committing crimes</w:t>
      </w:r>
      <w:r w:rsidRPr="00D539F5">
        <w:t>,” said Carlos Argueta, Deputy Minister of Technology of the Ministry of the Interior (</w:t>
      </w:r>
      <w:proofErr w:type="spellStart"/>
      <w:r w:rsidRPr="00D539F5">
        <w:t>Mingob</w:t>
      </w:r>
      <w:proofErr w:type="spellEnd"/>
      <w:r w:rsidRPr="00D539F5">
        <w:t xml:space="preserve">). “It’s such a novelty that agents patrolling the streets have support from the center. This has allowed them to make some captures red-handed.” The cameras have different capabilities. The </w:t>
      </w:r>
      <w:proofErr w:type="gramStart"/>
      <w:r w:rsidRPr="00D539F5">
        <w:t>majority of them – about 80 percent – are</w:t>
      </w:r>
      <w:proofErr w:type="gramEnd"/>
      <w:r w:rsidRPr="00D539F5">
        <w:t xml:space="preserve"> stationary and aimed at a fixed location. Police can move about 20 percent of them to the right and left and up and down. And 10 percent of them have facial recognition capability – meaning that they can identify criminals by their faces through their connection to a database maintained by the National Register of Persons (</w:t>
      </w:r>
      <w:proofErr w:type="spellStart"/>
      <w:r w:rsidRPr="00D539F5">
        <w:t>Renap</w:t>
      </w:r>
      <w:proofErr w:type="spellEnd"/>
      <w:r w:rsidRPr="00D539F5">
        <w:t>). Police can also compare footage of license plates to the Tax Administration Authority (SAT)’s database to see if vehicles under surveillance have been reported stolen or are subject to seizure.</w:t>
      </w:r>
    </w:p>
    <w:p w:rsidR="00D539F5" w:rsidRPr="00D539F5" w:rsidRDefault="00D539F5" w:rsidP="00D539F5">
      <w:r w:rsidRPr="00D539F5">
        <w:t>Presently, the cameras have been installed in various strategic points throughout the city, with a special emphasis on Zone 18, which had a rate of 72 homicides per 100,000 residents in early 2012. By comparison, the entire country has a homicide rate of nearly 40 per 100,000 residents, according to a report presented in April by the United Nations.</w:t>
      </w:r>
    </w:p>
    <w:p w:rsidR="00D539F5" w:rsidRPr="00D539F5" w:rsidRDefault="00D539F5" w:rsidP="00D539F5">
      <w:r w:rsidRPr="00D539F5">
        <w:t xml:space="preserve">Police authorities plan on installing an additional 2,100 surveillance cameras throughout Guatemala City by the end of 2014. Many of the cameras will be placed in neighborhoods at-risk for violent crime, such as </w:t>
      </w:r>
      <w:proofErr w:type="spellStart"/>
      <w:r w:rsidRPr="00D539F5">
        <w:t>Mixco</w:t>
      </w:r>
      <w:proofErr w:type="spellEnd"/>
      <w:r w:rsidRPr="00D539F5">
        <w:t xml:space="preserve"> and </w:t>
      </w:r>
      <w:proofErr w:type="spellStart"/>
      <w:r w:rsidRPr="00D539F5">
        <w:t>Amatitlán</w:t>
      </w:r>
      <w:proofErr w:type="spellEnd"/>
      <w:r w:rsidRPr="00D539F5">
        <w:t xml:space="preserve"> in the Central District, as well as Escuintla and Sacatepéquez.</w:t>
      </w:r>
    </w:p>
    <w:p w:rsidR="00D539F5" w:rsidRPr="00D539F5" w:rsidRDefault="00D539F5" w:rsidP="00D539F5">
      <w:r w:rsidRPr="00D539F5">
        <w:t>Surveillance cameras help police develop anti-crime strategies: Analyst</w:t>
      </w:r>
    </w:p>
    <w:p w:rsidR="00D539F5" w:rsidRPr="00D539F5" w:rsidRDefault="00D539F5" w:rsidP="00D539F5">
      <w:r w:rsidRPr="00D539F5">
        <w:t>Th</w:t>
      </w:r>
      <w:r w:rsidRPr="00D539F5">
        <w:rPr>
          <w:rStyle w:val="StyleUnderline"/>
        </w:rPr>
        <w:t xml:space="preserve">e surveillance </w:t>
      </w:r>
      <w:r w:rsidRPr="00D539F5">
        <w:rPr>
          <w:rStyle w:val="StyleUnderline"/>
          <w:highlight w:val="yellow"/>
        </w:rPr>
        <w:t>cameras</w:t>
      </w:r>
      <w:r w:rsidRPr="00D539F5">
        <w:rPr>
          <w:rStyle w:val="StyleUnderline"/>
        </w:rPr>
        <w:t xml:space="preserve"> are not only helping police respond quickly to criminal activity, they are </w:t>
      </w:r>
      <w:r w:rsidRPr="00D539F5">
        <w:rPr>
          <w:rStyle w:val="StyleUnderline"/>
          <w:highlight w:val="yellow"/>
        </w:rPr>
        <w:t>help</w:t>
      </w:r>
      <w:r w:rsidRPr="00D539F5">
        <w:t>ing</w:t>
      </w:r>
      <w:r w:rsidRPr="00D539F5">
        <w:rPr>
          <w:rStyle w:val="StyleUnderline"/>
        </w:rPr>
        <w:t xml:space="preserve"> </w:t>
      </w:r>
      <w:r w:rsidRPr="00D539F5">
        <w:rPr>
          <w:rStyle w:val="StyleUnderline"/>
          <w:highlight w:val="yellow"/>
        </w:rPr>
        <w:t>law enforcement</w:t>
      </w:r>
      <w:r w:rsidRPr="00D539F5">
        <w:rPr>
          <w:rStyle w:val="StyleUnderline"/>
        </w:rPr>
        <w:t xml:space="preserve"> authorities </w:t>
      </w:r>
      <w:r w:rsidRPr="00D539F5">
        <w:rPr>
          <w:rStyle w:val="StyleUnderline"/>
          <w:highlight w:val="yellow"/>
        </w:rPr>
        <w:t>gather data that will allow them to develop long-term approaches</w:t>
      </w:r>
      <w:r w:rsidRPr="00D539F5">
        <w:t xml:space="preserve"> to fighting crime.</w:t>
      </w:r>
    </w:p>
    <w:p w:rsidR="00D539F5" w:rsidRPr="00D539F5" w:rsidRDefault="00D539F5" w:rsidP="00D539F5">
      <w:r w:rsidRPr="00D539F5">
        <w:t xml:space="preserve">“Video surveillance can be a useful tool for creating intelligence strategies,” said Francisco </w:t>
      </w:r>
      <w:proofErr w:type="spellStart"/>
      <w:r w:rsidRPr="00D539F5">
        <w:t>Guezada</w:t>
      </w:r>
      <w:proofErr w:type="spellEnd"/>
      <w:r w:rsidRPr="00D539F5">
        <w:t xml:space="preserve">, a security analyst at the National Economic Research Center (CIEN). “According to the information collected from </w:t>
      </w:r>
      <w:r w:rsidRPr="00D539F5">
        <w:rPr>
          <w:rStyle w:val="StyleUnderline"/>
        </w:rPr>
        <w:t xml:space="preserve">surveillance, [security agents] should be able to </w:t>
      </w:r>
      <w:r w:rsidRPr="00D539F5">
        <w:rPr>
          <w:rStyle w:val="StyleUnderline"/>
          <w:highlight w:val="yellow"/>
        </w:rPr>
        <w:t>detect</w:t>
      </w:r>
      <w:r w:rsidRPr="00D539F5">
        <w:rPr>
          <w:rStyle w:val="StyleUnderline"/>
        </w:rPr>
        <w:t xml:space="preserve"> the </w:t>
      </w:r>
      <w:r w:rsidRPr="00D539F5">
        <w:rPr>
          <w:rStyle w:val="StyleUnderline"/>
          <w:highlight w:val="yellow"/>
        </w:rPr>
        <w:t>patterns</w:t>
      </w:r>
      <w:r w:rsidRPr="00D539F5">
        <w:rPr>
          <w:rStyle w:val="StyleUnderline"/>
        </w:rPr>
        <w:t xml:space="preserve">, </w:t>
      </w:r>
      <w:r w:rsidRPr="00D539F5">
        <w:rPr>
          <w:rStyle w:val="StyleUnderline"/>
          <w:highlight w:val="yellow"/>
        </w:rPr>
        <w:t>routes, and modus operandi of criminals</w:t>
      </w:r>
      <w:r w:rsidRPr="00D539F5">
        <w:rPr>
          <w:rStyle w:val="StyleUnderline"/>
        </w:rPr>
        <w:t>.”</w:t>
      </w:r>
    </w:p>
    <w:p w:rsidR="00D539F5" w:rsidRPr="00D539F5" w:rsidRDefault="00D539F5" w:rsidP="00D539F5">
      <w:r w:rsidRPr="00D539F5">
        <w:t>Training courses in forensic analysis will be incorporated into the National Civil Police (PNC) Training Academy. The PNC is mandated with gathering intelligence to fight criminal organizations and fight crime.</w:t>
      </w:r>
    </w:p>
    <w:p w:rsidR="00D539F5" w:rsidRPr="00D539F5" w:rsidRDefault="00D539F5" w:rsidP="00D539F5">
      <w:r w:rsidRPr="00D539F5">
        <w:t>“We currently have three forensic analysis technicians and they will be responsible for training 30 more,” Argueta said. “This way we will improve our criminal investigation processes.”</w:t>
      </w:r>
    </w:p>
    <w:p w:rsidR="00D539F5" w:rsidRPr="00D539F5" w:rsidRDefault="00D539F5" w:rsidP="00D539F5"/>
    <w:p w:rsidR="00745CA7" w:rsidRDefault="00745CA7">
      <w:pPr>
        <w:pStyle w:val="Heading2"/>
      </w:pPr>
      <w:r>
        <w:t>Heroin for Babies Turn</w:t>
      </w:r>
    </w:p>
    <w:p w:rsidR="00DE4157" w:rsidRDefault="00DE4157" w:rsidP="00DE4157">
      <w:pPr>
        <w:pStyle w:val="Heading4"/>
      </w:pPr>
      <w:r>
        <w:t>Heroin kills people</w:t>
      </w:r>
    </w:p>
    <w:p w:rsidR="00DE4157" w:rsidRPr="00DE4157" w:rsidRDefault="00DE4157" w:rsidP="00DE4157">
      <w:proofErr w:type="spellStart"/>
      <w:proofErr w:type="gramStart"/>
      <w:r>
        <w:rPr>
          <w:rStyle w:val="Style13ptBold"/>
        </w:rPr>
        <w:t>Forzato</w:t>
      </w:r>
      <w:proofErr w:type="spellEnd"/>
      <w:r>
        <w:rPr>
          <w:rStyle w:val="Style13ptBold"/>
        </w:rPr>
        <w:t xml:space="preserve"> ’15, </w:t>
      </w:r>
      <w:r w:rsidRPr="00DE4157">
        <w:t>Weekend Managing Editor for WTOP’s news team.</w:t>
      </w:r>
      <w:proofErr w:type="gramEnd"/>
      <w:r w:rsidRPr="00DE4157">
        <w:t xml:space="preserve">  (3/16/2015, Jamie </w:t>
      </w:r>
      <w:proofErr w:type="spellStart"/>
      <w:r w:rsidRPr="00DE4157">
        <w:t>Forzato</w:t>
      </w:r>
      <w:proofErr w:type="spellEnd"/>
      <w:r w:rsidRPr="00DE4157">
        <w:t>, WTOP, “Dealing death: The heroin epidemic”, http://wtop.com/local/2015/03/dealing-death-heroin-epidemic/slide/1/)</w:t>
      </w:r>
    </w:p>
    <w:p w:rsidR="00DE4157" w:rsidRPr="00DE4157" w:rsidRDefault="00DE4157" w:rsidP="00DE4157">
      <w:r w:rsidRPr="00DE4157">
        <w:rPr>
          <w:rStyle w:val="StyleUnderline"/>
          <w:highlight w:val="yellow"/>
        </w:rPr>
        <w:t>Heroin is killing more people nationwide than ever before</w:t>
      </w:r>
      <w:r w:rsidRPr="00DE4157">
        <w:t xml:space="preserve">. </w:t>
      </w:r>
      <w:r w:rsidRPr="00DE4157">
        <w:rPr>
          <w:rStyle w:val="StyleUnderline"/>
          <w:highlight w:val="yellow"/>
        </w:rPr>
        <w:t>It’s cheaper and more potent</w:t>
      </w:r>
      <w:r w:rsidRPr="00DE4157">
        <w:rPr>
          <w:rStyle w:val="StyleUnderline"/>
        </w:rPr>
        <w:t>. The customers are younger</w:t>
      </w:r>
      <w:r w:rsidRPr="00DE4157">
        <w:t xml:space="preserve">. The Centers for Disease Control and Prevention reports </w:t>
      </w:r>
      <w:r w:rsidRPr="00DE4157">
        <w:rPr>
          <w:rStyle w:val="StyleUnderline"/>
          <w:highlight w:val="yellow"/>
        </w:rPr>
        <w:t>fatal overdoses</w:t>
      </w:r>
      <w:r w:rsidRPr="00DE4157">
        <w:rPr>
          <w:rStyle w:val="StyleUnderline"/>
        </w:rPr>
        <w:t xml:space="preserve"> have nearly </w:t>
      </w:r>
      <w:r w:rsidRPr="00DE4157">
        <w:rPr>
          <w:rStyle w:val="StyleUnderline"/>
          <w:highlight w:val="yellow"/>
        </w:rPr>
        <w:t>tripled</w:t>
      </w:r>
      <w:r w:rsidRPr="00DE4157">
        <w:rPr>
          <w:highlight w:val="yellow"/>
        </w:rPr>
        <w:t xml:space="preserve"> </w:t>
      </w:r>
      <w:r w:rsidRPr="00DE4157">
        <w:rPr>
          <w:rStyle w:val="StyleUnderline"/>
          <w:highlight w:val="yellow"/>
        </w:rPr>
        <w:t>since 2010</w:t>
      </w:r>
      <w:r w:rsidRPr="00DE4157">
        <w:rPr>
          <w:highlight w:val="yellow"/>
        </w:rPr>
        <w:t>.</w:t>
      </w:r>
    </w:p>
    <w:p w:rsidR="00DE4157" w:rsidRPr="00DE4157" w:rsidRDefault="00DE4157" w:rsidP="00DE4157">
      <w:r w:rsidRPr="00DE4157">
        <w:t xml:space="preserve">“Yes, it’s the cheapest drug out there. But </w:t>
      </w:r>
      <w:r w:rsidRPr="00DE4157">
        <w:rPr>
          <w:rStyle w:val="StyleUnderline"/>
          <w:highlight w:val="yellow"/>
        </w:rPr>
        <w:t>it’s the most powerful drug</w:t>
      </w:r>
      <w:r w:rsidRPr="00DE4157">
        <w:rPr>
          <w:rStyle w:val="StyleUnderline"/>
        </w:rPr>
        <w:t xml:space="preserve"> there is </w:t>
      </w:r>
      <w:r w:rsidRPr="00DE4157">
        <w:rPr>
          <w:rStyle w:val="StyleUnderline"/>
          <w:highlight w:val="yellow"/>
        </w:rPr>
        <w:t>on Earth</w:t>
      </w:r>
      <w:r w:rsidRPr="00DE4157">
        <w:t>. It’s a wonder I’m still alive,” Lancaster says.</w:t>
      </w:r>
    </w:p>
    <w:p w:rsidR="00DE4157" w:rsidRPr="00DE4157" w:rsidRDefault="00DE4157" w:rsidP="00DE4157">
      <w:r w:rsidRPr="00DE4157">
        <w:t>He started snorting the drug in his early 30s with his fiancée, and their addiction spun out of control. She overdosed and died in 2000.</w:t>
      </w:r>
    </w:p>
    <w:p w:rsidR="00DE4157" w:rsidRDefault="00DE4157" w:rsidP="00DE4157">
      <w:r w:rsidRPr="00DE4157">
        <w:t>“I was just, in a way, tying to end it. I wouldn’t say I was suicidal but I didn’t care.”</w:t>
      </w:r>
    </w:p>
    <w:p w:rsidR="00DE4157" w:rsidRPr="00DE4157" w:rsidRDefault="00DE4157" w:rsidP="00DE4157">
      <w:r w:rsidRPr="00DE4157">
        <w:t>Since then, Lancaster has spent seven of the last 14 years behind bars, because as he says, he’s been chasing the high.</w:t>
      </w:r>
    </w:p>
    <w:p w:rsidR="00DE4157" w:rsidRPr="00DE4157" w:rsidRDefault="00DE4157" w:rsidP="00DE4157">
      <w:r w:rsidRPr="00DE4157">
        <w:t xml:space="preserve">“I started out with an $8 to $10 habit a day. That went to $300 a day. I was shooting $50 at a time. </w:t>
      </w:r>
      <w:proofErr w:type="gramStart"/>
      <w:r w:rsidRPr="00DE4157">
        <w:t>Really powerful stuff that would kill a normal person.</w:t>
      </w:r>
      <w:proofErr w:type="gramEnd"/>
      <w:r w:rsidRPr="00DE4157">
        <w:t xml:space="preserve"> And that was just so I could get up to brush my teeth … Every day I would have to have that much. Just to be normal. Not to be high. You wouldn’t even know it.”</w:t>
      </w:r>
    </w:p>
    <w:p w:rsidR="00DE4157" w:rsidRPr="00DE4157" w:rsidRDefault="00DE4157" w:rsidP="00DE4157">
      <w:r w:rsidRPr="00DE4157">
        <w:t>He bought and sold heroin laced with other dangerous drugs. But he couldn’t afford it anymore.</w:t>
      </w:r>
    </w:p>
    <w:p w:rsidR="00DE4157" w:rsidRPr="00DE4157" w:rsidRDefault="00DE4157" w:rsidP="00DE4157">
      <w:r w:rsidRPr="00DE4157">
        <w:t>“I’d go on the Internet and see what the hot items are. I would find out what people were stealing the most. I would go into Walmart and take 30 to 40 gallons of Tide at a time, stick them in a cart and walk right out of the Garden Center with a fake receipt. Just waiting to be caught one day … That disease made me do something I didn’t want to do every day.”</w:t>
      </w:r>
    </w:p>
    <w:p w:rsidR="00DE4157" w:rsidRPr="00DE4157" w:rsidRDefault="00DE4157" w:rsidP="00DE4157">
      <w:r w:rsidRPr="00DE4157">
        <w:t>He was arrested and sentenced to two years at the Fairfax County, Virginia Adult Detention Center, where substance abuse counselor Claudette Wells treats hundreds of inmates every year for heroin addiction.</w:t>
      </w:r>
    </w:p>
    <w:p w:rsidR="00DE4157" w:rsidRPr="00DE4157" w:rsidRDefault="00DE4157" w:rsidP="00DE4157">
      <w:r w:rsidRPr="00DE4157">
        <w:t xml:space="preserve">“We are never surprised at this point at the job titles that people have </w:t>
      </w:r>
      <w:proofErr w:type="gramStart"/>
      <w:r w:rsidRPr="00DE4157">
        <w:t>held,</w:t>
      </w:r>
      <w:proofErr w:type="gramEnd"/>
      <w:r w:rsidRPr="00DE4157">
        <w:t xml:space="preserve"> the socioeconomic background of these individuals. Yet drugs and alcohol have taken over their lives and robbed them of their degrees, their jobs and their health,” Wells says.</w:t>
      </w:r>
    </w:p>
    <w:p w:rsidR="00DE4157" w:rsidRPr="00DE4157" w:rsidRDefault="00DE4157" w:rsidP="00DE4157">
      <w:r w:rsidRPr="00DE4157">
        <w:t>“We certainly have seen our opiate addiction increase. In the last 18 months, I’ve seen more people between the ages of 20 and 30 with opiate addiction and who have been using opiates for more than five years.”</w:t>
      </w:r>
    </w:p>
    <w:p w:rsidR="00DE4157" w:rsidRPr="00DE4157" w:rsidRDefault="00DE4157" w:rsidP="00DE4157">
      <w:r w:rsidRPr="00DE4157">
        <w:t>Lancaster says he’s been clean for three years, and when he’s released he wants to save young adults from the misery he experienced.</w:t>
      </w:r>
    </w:p>
    <w:p w:rsidR="00DE4157" w:rsidRPr="00DE4157" w:rsidRDefault="00DE4157" w:rsidP="00DE4157">
      <w:r w:rsidRPr="00DE4157">
        <w:t>“I want to talk to young people about addiction. It’s going to be hard with my record. But I can share stories. I just want to change.”</w:t>
      </w:r>
    </w:p>
    <w:p w:rsidR="00DE4157" w:rsidRPr="00DE4157" w:rsidRDefault="00DE4157" w:rsidP="00DE4157">
      <w:r w:rsidRPr="00DE4157">
        <w:t>Drug statistics: How bad the problem is</w:t>
      </w:r>
    </w:p>
    <w:p w:rsidR="00DE4157" w:rsidRPr="00DE4157" w:rsidRDefault="00DE4157" w:rsidP="00DE4157">
      <w:r w:rsidRPr="00DE4157">
        <w:t>As Lancaster works toward his goal of helping others, </w:t>
      </w:r>
      <w:hyperlink r:id="rId25" w:tgtFrame="blank" w:history="1">
        <w:r w:rsidRPr="00DE4157">
          <w:rPr>
            <w:rStyle w:val="Hyperlink"/>
          </w:rPr>
          <w:t>new data from the CDC</w:t>
        </w:r>
      </w:hyperlink>
      <w:r w:rsidRPr="00DE4157">
        <w:t> show the heroin fatal overdose rate quadrupled between 2000 and 2013. The data show the problem is getting worse. Just between 2010 and 2013, heroin deaths tripled.</w:t>
      </w:r>
    </w:p>
    <w:p w:rsidR="00DE4157" w:rsidRPr="00DE4157" w:rsidRDefault="00DE4157" w:rsidP="00DE4157">
      <w:r w:rsidRPr="00DE4157">
        <w:t>The D.C. area is not immune.</w:t>
      </w:r>
      <w:hyperlink r:id="rId26" w:tgtFrame="blank" w:history="1">
        <w:r w:rsidRPr="00DE4157">
          <w:rPr>
            <w:rStyle w:val="Hyperlink"/>
          </w:rPr>
          <w:t> Overdoses rose dramatically</w:t>
        </w:r>
      </w:hyperlink>
      <w:r w:rsidRPr="00DE4157">
        <w:t> in the past few years. In Northern Virginia, heroin deaths jumped about 165 percent between 2011 and 2013.</w:t>
      </w:r>
    </w:p>
    <w:p w:rsidR="00DE4157" w:rsidRPr="00DE4157" w:rsidRDefault="00DE4157" w:rsidP="00DE4157">
      <w:r w:rsidRPr="00DE4157">
        <w:t>From 2013 to 2014, the</w:t>
      </w:r>
      <w:hyperlink r:id="rId27" w:tgtFrame="blank" w:history="1">
        <w:r w:rsidRPr="00DE4157">
          <w:rPr>
            <w:rStyle w:val="Hyperlink"/>
          </w:rPr>
          <w:t> number of heroin deaths in Fairfax County, doubled</w:t>
        </w:r>
      </w:hyperlink>
      <w:r w:rsidRPr="00DE4157">
        <w:t>. Lucy Caldwell, county spokeswoman, says at least 76 people overdosed, and 18 people died in the county in 2014.</w:t>
      </w:r>
    </w:p>
    <w:p w:rsidR="00DE4157" w:rsidRPr="00DE4157" w:rsidRDefault="00DE4157" w:rsidP="00DE4157">
      <w:r w:rsidRPr="00DE4157">
        <w:t>In Loudoun County, heroin overdoses </w:t>
      </w:r>
      <w:hyperlink r:id="rId28" w:tgtFrame="blank" w:history="1">
        <w:r w:rsidRPr="00DE4157">
          <w:rPr>
            <w:rStyle w:val="Hyperlink"/>
          </w:rPr>
          <w:t>skyrocketed</w:t>
        </w:r>
      </w:hyperlink>
      <w:r w:rsidRPr="00DE4157">
        <w:t> 400 percent since 2012.</w:t>
      </w:r>
    </w:p>
    <w:p w:rsidR="00DE4157" w:rsidRPr="00DE4157" w:rsidRDefault="00DE4157" w:rsidP="00DE4157">
      <w:r w:rsidRPr="00DE4157">
        <w:t xml:space="preserve">It’s a big problem in Maryland, too. Gov. Larry Hogan and Anne Arundel </w:t>
      </w:r>
      <w:r w:rsidRPr="00DE4157">
        <w:rPr>
          <w:rStyle w:val="StyleUnderline"/>
          <w:highlight w:val="yellow"/>
        </w:rPr>
        <w:t>County officials</w:t>
      </w:r>
      <w:r w:rsidRPr="00DE4157">
        <w:rPr>
          <w:rStyle w:val="StyleUnderline"/>
        </w:rPr>
        <w:t xml:space="preserve"> have </w:t>
      </w:r>
      <w:r w:rsidRPr="00DE4157">
        <w:rPr>
          <w:rStyle w:val="StyleUnderline"/>
          <w:highlight w:val="yellow"/>
        </w:rPr>
        <w:t>declared it a “public health emergency</w:t>
      </w:r>
      <w:r w:rsidRPr="00DE4157">
        <w:rPr>
          <w:rStyle w:val="StyleUnderline"/>
        </w:rPr>
        <w:t>.”</w:t>
      </w:r>
    </w:p>
    <w:p w:rsidR="00DE4157" w:rsidRPr="00DE4157" w:rsidRDefault="00DE4157" w:rsidP="00DE4157">
      <w:r w:rsidRPr="00DE4157">
        <w:rPr>
          <w:rStyle w:val="StyleUnderline"/>
        </w:rPr>
        <w:t xml:space="preserve">As of September, about </w:t>
      </w:r>
      <w:r w:rsidRPr="00DE4157">
        <w:rPr>
          <w:rStyle w:val="StyleUnderline"/>
          <w:highlight w:val="yellow"/>
        </w:rPr>
        <w:t>430 people died</w:t>
      </w:r>
      <w:r w:rsidRPr="00DE4157">
        <w:rPr>
          <w:rStyle w:val="StyleUnderline"/>
        </w:rPr>
        <w:t xml:space="preserve"> </w:t>
      </w:r>
      <w:r w:rsidRPr="00DE4157">
        <w:rPr>
          <w:rStyle w:val="StyleUnderline"/>
          <w:highlight w:val="yellow"/>
        </w:rPr>
        <w:t>from heroin in</w:t>
      </w:r>
      <w:r w:rsidRPr="00DE4157">
        <w:t xml:space="preserve"> 2014, according to the </w:t>
      </w:r>
      <w:hyperlink r:id="rId29" w:tgtFrame="_blank" w:history="1">
        <w:r w:rsidRPr="00DE4157">
          <w:rPr>
            <w:rStyle w:val="Hyperlink"/>
          </w:rPr>
          <w:t>latest data</w:t>
        </w:r>
      </w:hyperlink>
      <w:r w:rsidRPr="00DE4157">
        <w:t xml:space="preserve"> from the </w:t>
      </w:r>
      <w:r w:rsidRPr="00DE4157">
        <w:rPr>
          <w:rStyle w:val="StyleUnderline"/>
          <w:highlight w:val="yellow"/>
        </w:rPr>
        <w:t>Maryland</w:t>
      </w:r>
      <w:r w:rsidRPr="00DE4157">
        <w:t xml:space="preserve"> Department of Health and Mental Hygiene. That’s nearly as many as the number of vehicle fatalities during the entire year of 2013.</w:t>
      </w:r>
    </w:p>
    <w:p w:rsidR="00DE4157" w:rsidRPr="00DE4157" w:rsidRDefault="00DE4157" w:rsidP="00DE4157"/>
    <w:p w:rsidR="00DE4157" w:rsidRPr="00DE4157" w:rsidRDefault="00DE4157" w:rsidP="00DE4157"/>
    <w:p w:rsidR="00073882" w:rsidRPr="00073882" w:rsidRDefault="00073882" w:rsidP="00073882">
      <w:r>
        <w:t>**This is stupid, don’t read</w:t>
      </w:r>
    </w:p>
    <w:p w:rsidR="00073882" w:rsidRPr="00073882" w:rsidRDefault="00073882" w:rsidP="00073882">
      <w:pPr>
        <w:pStyle w:val="Heading4"/>
        <w:rPr>
          <w:rStyle w:val="Style13ptBold"/>
        </w:rPr>
      </w:pPr>
      <w:r>
        <w:t>Heroin kills babies</w:t>
      </w:r>
    </w:p>
    <w:p w:rsidR="00073882" w:rsidRPr="00073882" w:rsidRDefault="00073882" w:rsidP="00073882">
      <w:pPr>
        <w:rPr>
          <w:rStyle w:val="Style13ptBold"/>
        </w:rPr>
      </w:pPr>
      <w:r>
        <w:rPr>
          <w:rStyle w:val="Style13ptBold"/>
        </w:rPr>
        <w:t xml:space="preserve">WWMT 7/17, </w:t>
      </w:r>
      <w:r w:rsidRPr="00073882">
        <w:t xml:space="preserve">WWMT </w:t>
      </w:r>
      <w:proofErr w:type="spellStart"/>
      <w:r w:rsidRPr="00073882">
        <w:t>newschannel</w:t>
      </w:r>
      <w:proofErr w:type="spellEnd"/>
      <w:r w:rsidRPr="00073882">
        <w:t xml:space="preserve"> (7/17/2015, WWMT, “Two babies die from heroin overdoses”, http://www.wwmt.com/news/features/national/stories/Two-babies-die-from-heroin-overdoses-168422.shtml#.Va7ilflViko)</w:t>
      </w:r>
    </w:p>
    <w:p w:rsidR="00073882" w:rsidRPr="00073882" w:rsidRDefault="00073882" w:rsidP="00073882">
      <w:r w:rsidRPr="00073882">
        <w:t xml:space="preserve">COLUMBUS, Ohio (NEWSCHANNEL 3) - </w:t>
      </w:r>
      <w:r w:rsidRPr="00073882">
        <w:rPr>
          <w:rStyle w:val="StyleUnderline"/>
        </w:rPr>
        <w:t>Officials</w:t>
      </w:r>
      <w:r w:rsidRPr="00073882">
        <w:t xml:space="preserve"> in Columbus, Ohio </w:t>
      </w:r>
      <w:proofErr w:type="gramStart"/>
      <w:r w:rsidRPr="00073882">
        <w:rPr>
          <w:rStyle w:val="StyleUnderline"/>
        </w:rPr>
        <w:t>are</w:t>
      </w:r>
      <w:proofErr w:type="gramEnd"/>
      <w:r w:rsidRPr="00073882">
        <w:rPr>
          <w:rStyle w:val="StyleUnderline"/>
        </w:rPr>
        <w:t xml:space="preserve"> investigating after two babies die from drug overdoses</w:t>
      </w:r>
      <w:r w:rsidRPr="00073882">
        <w:t xml:space="preserve">. The coroner's report says </w:t>
      </w:r>
      <w:r w:rsidRPr="00073882">
        <w:rPr>
          <w:rStyle w:val="StyleUnderline"/>
        </w:rPr>
        <w:t>the two cases are not related</w:t>
      </w:r>
      <w:r w:rsidRPr="00073882">
        <w:t xml:space="preserve">. </w:t>
      </w:r>
      <w:r w:rsidRPr="00073882">
        <w:rPr>
          <w:rStyle w:val="StyleUnderline"/>
          <w:highlight w:val="yellow"/>
        </w:rPr>
        <w:t>A 14-month old and an 11-month-old died of a heroin overdose.</w:t>
      </w:r>
      <w:r w:rsidRPr="00073882">
        <w:rPr>
          <w:highlight w:val="yellow"/>
        </w:rPr>
        <w:t xml:space="preserve"> </w:t>
      </w:r>
      <w:r w:rsidRPr="00073882">
        <w:t>Each death was reported in May, just days apart. No charges have been filed in either case.</w:t>
      </w:r>
    </w:p>
    <w:p w:rsidR="00073882" w:rsidRPr="00073882" w:rsidRDefault="00073882" w:rsidP="00073882"/>
    <w:p w:rsidR="00745CA7" w:rsidRDefault="00745CA7" w:rsidP="00745CA7">
      <w:pPr>
        <w:pStyle w:val="Heading4"/>
      </w:pPr>
      <w:r>
        <w:t>Heroin is gaining popularity among youth—</w:t>
      </w:r>
      <w:r w:rsidR="00073882">
        <w:t>overdose is likely</w:t>
      </w:r>
    </w:p>
    <w:p w:rsidR="00745CA7" w:rsidRPr="000B1BD6" w:rsidRDefault="000B1BD6" w:rsidP="00745CA7">
      <w:proofErr w:type="spellStart"/>
      <w:proofErr w:type="gramStart"/>
      <w:r>
        <w:rPr>
          <w:rStyle w:val="Style13ptBold"/>
        </w:rPr>
        <w:t>Woliver</w:t>
      </w:r>
      <w:proofErr w:type="spellEnd"/>
      <w:r>
        <w:rPr>
          <w:rStyle w:val="Style13ptBold"/>
        </w:rPr>
        <w:t xml:space="preserve"> ’10 </w:t>
      </w:r>
      <w:r w:rsidRPr="000B1BD6">
        <w:t xml:space="preserve">senior editor at Village Voice's suburban edition, writer for The New York Times, and editor-in-chief of </w:t>
      </w:r>
      <w:proofErr w:type="spellStart"/>
      <w:r w:rsidRPr="000B1BD6">
        <w:t>theLong</w:t>
      </w:r>
      <w:proofErr w:type="spellEnd"/>
      <w:r w:rsidRPr="000B1BD6">
        <w:t xml:space="preserve"> Island Press.</w:t>
      </w:r>
      <w:proofErr w:type="gramEnd"/>
      <w:r w:rsidRPr="000B1BD6">
        <w:t xml:space="preserve"> He received the Casey Medal for Meritorious </w:t>
      </w:r>
      <w:proofErr w:type="gramStart"/>
      <w:r w:rsidRPr="000B1BD6">
        <w:t>Journalism  (</w:t>
      </w:r>
      <w:proofErr w:type="gramEnd"/>
      <w:r w:rsidRPr="000B1BD6">
        <w:t xml:space="preserve">Robbie </w:t>
      </w:r>
      <w:proofErr w:type="spellStart"/>
      <w:r w:rsidRPr="000B1BD6">
        <w:t>Woliver</w:t>
      </w:r>
      <w:proofErr w:type="spellEnd"/>
      <w:r w:rsidRPr="000B1BD6">
        <w:t>, Psychology Today, “Heroin use among suburban teens grows because it's 'no big deal.’”, https://www.psychologytoday.com/blog/alphabet-kids/201006/heroin-use-among-suburban-teens-grows-because-its-no-big-deal)</w:t>
      </w:r>
    </w:p>
    <w:p w:rsidR="00745CA7" w:rsidRPr="00745CA7" w:rsidRDefault="00745CA7" w:rsidP="00745CA7">
      <w:r w:rsidRPr="00745CA7">
        <w:t xml:space="preserve">A little over a year ago, I was at an event where I was representing the newspaper at which I was the editor in chief. A woman came up to me to tell me that she was a fan of an award-winning series of articles I was spearheading called, "Our Children's Brains," which dealt with children's developmental and psychological issues. It turns out she had a suggestion for a new topic: heroin and its growing popularity with white </w:t>
      </w:r>
      <w:proofErr w:type="spellStart"/>
      <w:r w:rsidRPr="00745CA7">
        <w:t>suburban</w:t>
      </w:r>
      <w:hyperlink r:id="rId30" w:tooltip="Psychology Today looks at teenagers" w:history="1">
        <w:r w:rsidRPr="00745CA7">
          <w:rPr>
            <w:rStyle w:val="Hyperlink"/>
          </w:rPr>
          <w:t>teenagers</w:t>
        </w:r>
        <w:proofErr w:type="spellEnd"/>
      </w:hyperlink>
      <w:r w:rsidRPr="00745CA7">
        <w:t xml:space="preserve">. </w:t>
      </w:r>
      <w:r w:rsidRPr="00073882">
        <w:rPr>
          <w:rStyle w:val="StyleUnderline"/>
          <w:highlight w:val="yellow"/>
        </w:rPr>
        <w:t>Her son</w:t>
      </w:r>
      <w:r w:rsidRPr="00745CA7">
        <w:t xml:space="preserve">, a heroin addict, had just </w:t>
      </w:r>
      <w:r w:rsidRPr="00073882">
        <w:rPr>
          <w:rStyle w:val="StyleUnderline"/>
          <w:highlight w:val="yellow"/>
        </w:rPr>
        <w:t>lost</w:t>
      </w:r>
      <w:r w:rsidRPr="00073882">
        <w:rPr>
          <w:rStyle w:val="StyleUnderline"/>
        </w:rPr>
        <w:t xml:space="preserve"> his best friend to a heroin overdose, </w:t>
      </w:r>
      <w:r w:rsidRPr="00073882">
        <w:rPr>
          <w:rStyle w:val="StyleUnderline"/>
          <w:highlight w:val="yellow"/>
        </w:rPr>
        <w:t>his third friend to</w:t>
      </w:r>
      <w:r w:rsidRPr="00073882">
        <w:rPr>
          <w:rStyle w:val="StyleUnderline"/>
        </w:rPr>
        <w:t xml:space="preserve"> die from </w:t>
      </w:r>
      <w:r w:rsidRPr="00073882">
        <w:rPr>
          <w:rStyle w:val="StyleUnderline"/>
          <w:highlight w:val="yellow"/>
        </w:rPr>
        <w:t>heroin in a month</w:t>
      </w:r>
      <w:r w:rsidRPr="00073882">
        <w:rPr>
          <w:highlight w:val="yellow"/>
        </w:rPr>
        <w:t>.</w:t>
      </w:r>
    </w:p>
    <w:p w:rsidR="00745CA7" w:rsidRPr="00073882" w:rsidRDefault="00745CA7" w:rsidP="00745CA7">
      <w:pPr>
        <w:rPr>
          <w:rStyle w:val="StyleUnderline"/>
        </w:rPr>
      </w:pPr>
      <w:r w:rsidRPr="00745CA7">
        <w:t xml:space="preserve">This chance meeting with this distraught mother--and nurse--changed the course of many lives, because our newspaper did follow up on the story and we discovered </w:t>
      </w:r>
      <w:r w:rsidRPr="00073882">
        <w:t xml:space="preserve">that </w:t>
      </w:r>
      <w:r w:rsidRPr="00073882">
        <w:rPr>
          <w:rStyle w:val="StyleUnderline"/>
          <w:highlight w:val="yellow"/>
        </w:rPr>
        <w:t>this</w:t>
      </w:r>
      <w:r w:rsidRPr="00073882">
        <w:rPr>
          <w:rStyle w:val="StyleUnderline"/>
        </w:rPr>
        <w:t xml:space="preserve"> wasn't an isolated tale of her son and his particular group of friends, it </w:t>
      </w:r>
      <w:r w:rsidRPr="00073882">
        <w:rPr>
          <w:rStyle w:val="StyleUnderline"/>
          <w:highlight w:val="yellow"/>
        </w:rPr>
        <w:t>was an epidemic</w:t>
      </w:r>
      <w:r w:rsidRPr="00745CA7">
        <w:t xml:space="preserve"> on Long Island, and soon we learned that </w:t>
      </w:r>
      <w:r w:rsidRPr="00073882">
        <w:rPr>
          <w:rStyle w:val="StyleUnderline"/>
        </w:rPr>
        <w:t>it was an epidemic in high schools--and even junior high schools--</w:t>
      </w:r>
      <w:r w:rsidRPr="00073882">
        <w:rPr>
          <w:rStyle w:val="StyleUnderline"/>
          <w:highlight w:val="yellow"/>
        </w:rPr>
        <w:t>around the country</w:t>
      </w:r>
      <w:r w:rsidRPr="00073882">
        <w:rPr>
          <w:rStyle w:val="StyleUnderline"/>
        </w:rPr>
        <w:t>.</w:t>
      </w:r>
    </w:p>
    <w:p w:rsidR="00745CA7" w:rsidRPr="00745CA7" w:rsidRDefault="00745CA7" w:rsidP="00745CA7">
      <w:r w:rsidRPr="00745CA7">
        <w:t xml:space="preserve">The series broke big and my colleagues Michael Martino and Timothy Bolger and I won many journalism and public service awards for our groundbreaking (and new-law-making) coverage on the topic. </w:t>
      </w:r>
      <w:proofErr w:type="gramStart"/>
      <w:r w:rsidRPr="00745CA7">
        <w:t>The problem?</w:t>
      </w:r>
      <w:proofErr w:type="gramEnd"/>
      <w:r w:rsidRPr="00745CA7">
        <w:t xml:space="preserve"> One year later, </w:t>
      </w:r>
      <w:r w:rsidRPr="00073882">
        <w:rPr>
          <w:rStyle w:val="StyleUnderline"/>
          <w:highlight w:val="yellow"/>
        </w:rPr>
        <w:t>heroin </w:t>
      </w:r>
      <w:hyperlink r:id="rId31" w:tooltip="Psychology Today looks at addiction" w:history="1">
        <w:r w:rsidRPr="00073882">
          <w:rPr>
            <w:rStyle w:val="StyleUnderline"/>
            <w:highlight w:val="yellow"/>
          </w:rPr>
          <w:t>addiction</w:t>
        </w:r>
      </w:hyperlink>
      <w:r w:rsidRPr="00745CA7">
        <w:t xml:space="preserve"> among teens </w:t>
      </w:r>
      <w:r w:rsidRPr="00073882">
        <w:rPr>
          <w:rStyle w:val="StyleUnderline"/>
          <w:highlight w:val="yellow"/>
        </w:rPr>
        <w:t>has</w:t>
      </w:r>
      <w:r w:rsidRPr="00745CA7">
        <w:t xml:space="preserve"> not gone away, in fact, it's </w:t>
      </w:r>
      <w:r w:rsidRPr="00073882">
        <w:rPr>
          <w:rStyle w:val="StyleUnderline"/>
          <w:highlight w:val="yellow"/>
        </w:rPr>
        <w:t>gotten worse</w:t>
      </w:r>
      <w:r w:rsidRPr="00745CA7">
        <w:t xml:space="preserve">, even with this new awareness. In fact a new study by the Partnership for a Drug-Free America and the MetLife Foundation found that </w:t>
      </w:r>
      <w:proofErr w:type="gramStart"/>
      <w:r w:rsidRPr="00745CA7">
        <w:t>teens</w:t>
      </w:r>
      <w:proofErr w:type="gramEnd"/>
      <w:r w:rsidRPr="00745CA7">
        <w:t xml:space="preserve"> girls in particular are now more inclined to use </w:t>
      </w:r>
      <w:hyperlink r:id="rId32" w:tooltip="Psychology Today looks at drugs" w:history="1">
        <w:r w:rsidRPr="00745CA7">
          <w:rPr>
            <w:rStyle w:val="Hyperlink"/>
          </w:rPr>
          <w:t>drugs</w:t>
        </w:r>
      </w:hyperlink>
      <w:r w:rsidRPr="00745CA7">
        <w:t>.</w:t>
      </w:r>
    </w:p>
    <w:p w:rsidR="00745CA7" w:rsidRPr="00745CA7" w:rsidRDefault="00745CA7" w:rsidP="00745CA7">
      <w:r w:rsidRPr="00745CA7">
        <w:t>I met a lot of interesting young people during the course of my investigation into the topic of heroin use among suburban teens; I watched kids shoot up, score, suffer through withdrawal and leave for prison or rehab. One young junkie, who had been using heroin since he was 15, and lost several friends to ODs, stopped cold turkey. I spent several weeks following him, and often went to his home. He was an animal lover and had a pet monkey. One day when I visited, he literally had the monkey on his back. Clean for weeks, he began using again, well aware of the potential outcome.</w:t>
      </w:r>
    </w:p>
    <w:p w:rsidR="00745CA7" w:rsidRPr="00745CA7" w:rsidRDefault="00745CA7" w:rsidP="00745CA7">
      <w:proofErr w:type="gramStart"/>
      <w:r w:rsidRPr="00745CA7">
        <w:t>"</w:t>
      </w:r>
      <w:r w:rsidRPr="00073882">
        <w:rPr>
          <w:rStyle w:val="StyleUnderline"/>
        </w:rPr>
        <w:t>Why heroin?"</w:t>
      </w:r>
      <w:proofErr w:type="gramEnd"/>
      <w:r w:rsidRPr="00073882">
        <w:rPr>
          <w:rStyle w:val="StyleUnderline"/>
        </w:rPr>
        <w:t xml:space="preserve"> I asked. "It's no big deal," he answered</w:t>
      </w:r>
      <w:r w:rsidRPr="00745CA7">
        <w:t xml:space="preserve">. </w:t>
      </w:r>
      <w:proofErr w:type="gramStart"/>
      <w:r w:rsidRPr="00745CA7">
        <w:t>It's</w:t>
      </w:r>
      <w:proofErr w:type="gramEnd"/>
      <w:r w:rsidRPr="00745CA7">
        <w:t xml:space="preserve"> how all the young junkies answered.</w:t>
      </w:r>
    </w:p>
    <w:p w:rsidR="00745CA7" w:rsidRPr="00073882" w:rsidRDefault="00745CA7" w:rsidP="00745CA7">
      <w:pPr>
        <w:rPr>
          <w:rStyle w:val="StyleUnderline"/>
        </w:rPr>
      </w:pPr>
      <w:r w:rsidRPr="00745CA7">
        <w:t xml:space="preserve">That was the most shocking aspect of this story to me. After all this time, the one thing that still stands out the most was how off-handed and cavalier these kids were about their addiction. This isn't the ‘40s, ‘50s or ‘60s when heroin was only used by the most lowest-life dregs of society in skid rows and downtrodden ghettos in the worst parts of urban areas around the country. These </w:t>
      </w:r>
      <w:r w:rsidRPr="00073882">
        <w:rPr>
          <w:rStyle w:val="StyleUnderline"/>
        </w:rPr>
        <w:t xml:space="preserve">young junkies today aren't looking to some photo of a scabby, withered lost soul in a magazine or documentary as who their peers are, they are looking at Jimmy </w:t>
      </w:r>
      <w:r w:rsidRPr="00073882">
        <w:rPr>
          <w:rStyle w:val="StyleUnderline"/>
          <w:highlight w:val="yellow"/>
        </w:rPr>
        <w:t>the</w:t>
      </w:r>
      <w:r w:rsidRPr="00073882">
        <w:rPr>
          <w:rStyle w:val="StyleUnderline"/>
        </w:rPr>
        <w:t xml:space="preserve"> high school </w:t>
      </w:r>
      <w:r w:rsidRPr="00073882">
        <w:rPr>
          <w:rStyle w:val="StyleUnderline"/>
          <w:highlight w:val="yellow"/>
        </w:rPr>
        <w:t>football player</w:t>
      </w:r>
      <w:r w:rsidRPr="00073882">
        <w:rPr>
          <w:rStyle w:val="StyleUnderline"/>
        </w:rPr>
        <w:t xml:space="preserve">, Sally the </w:t>
      </w:r>
      <w:r w:rsidRPr="00073882">
        <w:rPr>
          <w:rStyle w:val="StyleUnderline"/>
          <w:highlight w:val="yellow"/>
        </w:rPr>
        <w:t>cheerleader</w:t>
      </w:r>
      <w:r w:rsidRPr="00073882">
        <w:rPr>
          <w:rStyle w:val="StyleUnderline"/>
        </w:rPr>
        <w:t xml:space="preserve"> </w:t>
      </w:r>
      <w:r w:rsidRPr="00073882">
        <w:rPr>
          <w:rStyle w:val="StyleUnderline"/>
          <w:highlight w:val="yellow"/>
        </w:rPr>
        <w:t>and</w:t>
      </w:r>
      <w:r w:rsidRPr="00073882">
        <w:rPr>
          <w:rStyle w:val="StyleUnderline"/>
        </w:rPr>
        <w:t xml:space="preserve"> Tommy the </w:t>
      </w:r>
      <w:r w:rsidRPr="00073882">
        <w:rPr>
          <w:rStyle w:val="StyleUnderline"/>
          <w:highlight w:val="yellow"/>
        </w:rPr>
        <w:t>valedictorian</w:t>
      </w:r>
      <w:r w:rsidRPr="00073882">
        <w:rPr>
          <w:rStyle w:val="StyleUnderline"/>
        </w:rPr>
        <w:t xml:space="preserve"> as their role models--and Jimmy, Sally and Tommy </w:t>
      </w:r>
      <w:r w:rsidRPr="00073882">
        <w:rPr>
          <w:rStyle w:val="StyleUnderline"/>
          <w:highlight w:val="yellow"/>
        </w:rPr>
        <w:t>are all high on heroin</w:t>
      </w:r>
      <w:r w:rsidRPr="00073882">
        <w:rPr>
          <w:rStyle w:val="StyleUnderline"/>
        </w:rPr>
        <w:t>.</w:t>
      </w:r>
    </w:p>
    <w:p w:rsidR="00745CA7" w:rsidRPr="00745CA7" w:rsidRDefault="00745CA7" w:rsidP="00745CA7">
      <w:r w:rsidRPr="00073882">
        <w:rPr>
          <w:rStyle w:val="StyleUnderline"/>
          <w:highlight w:val="yellow"/>
        </w:rPr>
        <w:t>It is rampant in schools</w:t>
      </w:r>
      <w:r w:rsidRPr="00745CA7">
        <w:t>, we learned through our investigation. "</w:t>
      </w:r>
      <w:r w:rsidRPr="00073882">
        <w:rPr>
          <w:rStyle w:val="StyleUnderline"/>
          <w:highlight w:val="yellow"/>
        </w:rPr>
        <w:t>You can count the people who aren't on heroin, as opposed to the ones who are</w:t>
      </w:r>
      <w:r w:rsidRPr="00073882">
        <w:rPr>
          <w:highlight w:val="yellow"/>
        </w:rPr>
        <w:t>,"</w:t>
      </w:r>
      <w:r w:rsidRPr="00745CA7">
        <w:t xml:space="preserve"> one high school junkie told me. </w:t>
      </w:r>
    </w:p>
    <w:p w:rsidR="00745CA7" w:rsidRPr="00745CA7" w:rsidRDefault="00745CA7" w:rsidP="00745CA7"/>
    <w:p w:rsidR="0069008E" w:rsidRDefault="0069008E" w:rsidP="0069008E"/>
    <w:p w:rsidR="004F1347" w:rsidRDefault="00E10E9C" w:rsidP="00E10E9C">
      <w:pPr>
        <w:pStyle w:val="Heading1"/>
      </w:pPr>
      <w:r>
        <w:t>Solvency</w:t>
      </w:r>
    </w:p>
    <w:p w:rsidR="0069008E" w:rsidRDefault="0069008E" w:rsidP="0069008E">
      <w:pPr>
        <w:pStyle w:val="Heading2"/>
      </w:pPr>
      <w:r>
        <w:t>Not surveillance</w:t>
      </w:r>
    </w:p>
    <w:p w:rsidR="00C354BB" w:rsidRDefault="00C354BB" w:rsidP="00C354BB">
      <w:pPr>
        <w:pStyle w:val="Heading4"/>
      </w:pPr>
      <w:r>
        <w:t>The war on drugs goes far beyond surveillance</w:t>
      </w:r>
    </w:p>
    <w:p w:rsidR="00C354BB" w:rsidRPr="00C354BB" w:rsidRDefault="00C354BB" w:rsidP="00C354BB">
      <w:proofErr w:type="spellStart"/>
      <w:r>
        <w:rPr>
          <w:rStyle w:val="Style13ptBold"/>
        </w:rPr>
        <w:t>LaSusa</w:t>
      </w:r>
      <w:proofErr w:type="spellEnd"/>
      <w:r>
        <w:rPr>
          <w:rStyle w:val="Style13ptBold"/>
        </w:rPr>
        <w:t xml:space="preserve"> and </w:t>
      </w:r>
      <w:proofErr w:type="spellStart"/>
      <w:r>
        <w:rPr>
          <w:rStyle w:val="Style13ptBold"/>
        </w:rPr>
        <w:t>Albaladejo</w:t>
      </w:r>
      <w:proofErr w:type="spellEnd"/>
      <w:r>
        <w:rPr>
          <w:rStyle w:val="Style13ptBold"/>
        </w:rPr>
        <w:t xml:space="preserve"> ’14 </w:t>
      </w:r>
      <w:r w:rsidRPr="00C354BB">
        <w:t xml:space="preserve">Angelika </w:t>
      </w:r>
      <w:proofErr w:type="spellStart"/>
      <w:r w:rsidRPr="00C354BB">
        <w:t>Albaladejo</w:t>
      </w:r>
      <w:proofErr w:type="spellEnd"/>
      <w:r w:rsidRPr="00C354BB">
        <w:t xml:space="preserve"> completed a master's degree in Latin American Studies at Vanderbilt University ; Mike </w:t>
      </w:r>
      <w:proofErr w:type="spellStart"/>
      <w:r w:rsidRPr="00C354BB">
        <w:t>LaSusa</w:t>
      </w:r>
      <w:proofErr w:type="spellEnd"/>
      <w:r w:rsidRPr="00C354BB">
        <w:t xml:space="preserve"> graduated from the University of Miami (12/1/14,  Mike </w:t>
      </w:r>
      <w:proofErr w:type="spellStart"/>
      <w:r w:rsidRPr="00C354BB">
        <w:t>LaSusa</w:t>
      </w:r>
      <w:proofErr w:type="spellEnd"/>
      <w:r w:rsidRPr="00C354BB">
        <w:t xml:space="preserve"> and Angelika </w:t>
      </w:r>
      <w:proofErr w:type="spellStart"/>
      <w:r w:rsidRPr="00C354BB">
        <w:t>Albaladejo</w:t>
      </w:r>
      <w:proofErr w:type="spellEnd"/>
      <w:r>
        <w:t xml:space="preserve">, </w:t>
      </w:r>
      <w:proofErr w:type="spellStart"/>
      <w:r>
        <w:t>TruthOut</w:t>
      </w:r>
      <w:proofErr w:type="spellEnd"/>
      <w:r>
        <w:t xml:space="preserve">, “US Support for Mexico's Drug War Goes Beyond Guns and Money”, </w:t>
      </w:r>
      <w:r w:rsidRPr="00C354BB">
        <w:t>http://www.truth-out.org/news/item/27726-with-40-presumed-killed-us-secret-manpower-in-mexico-s-drug-war-exposed</w:t>
      </w:r>
      <w:r>
        <w:t>)</w:t>
      </w:r>
    </w:p>
    <w:p w:rsidR="0069008E" w:rsidRPr="0069008E" w:rsidRDefault="0069008E" w:rsidP="0069008E">
      <w:r w:rsidRPr="0069008E">
        <w:t xml:space="preserve">In spite of widely acknowledged and rampant corruption in Mexico's security and law enforcement institutions, implicated in the September disappearance of more than 40 college students, </w:t>
      </w:r>
      <w:r w:rsidRPr="00C354BB">
        <w:rPr>
          <w:rStyle w:val="StyleUnderline"/>
          <w:highlight w:val="yellow"/>
        </w:rPr>
        <w:t>the U</w:t>
      </w:r>
      <w:r w:rsidRPr="00C354BB">
        <w:rPr>
          <w:rStyle w:val="StyleUnderline"/>
        </w:rPr>
        <w:t xml:space="preserve">nited </w:t>
      </w:r>
      <w:r w:rsidRPr="00C354BB">
        <w:rPr>
          <w:rStyle w:val="StyleUnderline"/>
          <w:highlight w:val="yellow"/>
        </w:rPr>
        <w:t>S</w:t>
      </w:r>
      <w:r w:rsidRPr="00C354BB">
        <w:rPr>
          <w:rStyle w:val="StyleUnderline"/>
        </w:rPr>
        <w:t xml:space="preserve">tates continues to </w:t>
      </w:r>
      <w:r w:rsidRPr="00C354BB">
        <w:rPr>
          <w:rStyle w:val="StyleUnderline"/>
          <w:highlight w:val="yellow"/>
        </w:rPr>
        <w:t>supply</w:t>
      </w:r>
      <w:r w:rsidRPr="00C354BB">
        <w:rPr>
          <w:rStyle w:val="StyleUnderline"/>
        </w:rPr>
        <w:t xml:space="preserve"> </w:t>
      </w:r>
      <w:r w:rsidRPr="00C354BB">
        <w:rPr>
          <w:rStyle w:val="StyleUnderline"/>
          <w:highlight w:val="yellow"/>
        </w:rPr>
        <w:t>the country</w:t>
      </w:r>
      <w:r w:rsidRPr="00C354BB">
        <w:rPr>
          <w:rStyle w:val="StyleUnderline"/>
        </w:rPr>
        <w:t xml:space="preserve"> with </w:t>
      </w:r>
      <w:hyperlink r:id="rId33" w:tgtFrame="_blank" w:history="1">
        <w:r w:rsidRPr="00C354BB">
          <w:rPr>
            <w:rStyle w:val="StyleUnderline"/>
            <w:highlight w:val="yellow"/>
          </w:rPr>
          <w:t>well over $100 million</w:t>
        </w:r>
      </w:hyperlink>
      <w:r w:rsidRPr="00C354BB">
        <w:rPr>
          <w:rStyle w:val="StyleUnderline"/>
        </w:rPr>
        <w:t xml:space="preserve"> per year </w:t>
      </w:r>
      <w:r w:rsidRPr="00C354BB">
        <w:rPr>
          <w:rStyle w:val="StyleUnderline"/>
          <w:highlight w:val="yellow"/>
        </w:rPr>
        <w:t>in military and police assistance, including</w:t>
      </w:r>
      <w:r w:rsidRPr="00C354BB">
        <w:rPr>
          <w:rStyle w:val="StyleUnderline"/>
        </w:rPr>
        <w:t xml:space="preserve"> world-class </w:t>
      </w:r>
      <w:hyperlink r:id="rId34" w:tgtFrame="_blank" w:history="1">
        <w:r w:rsidRPr="00C354BB">
          <w:rPr>
            <w:rStyle w:val="StyleUnderline"/>
            <w:highlight w:val="yellow"/>
          </w:rPr>
          <w:t>weapons</w:t>
        </w:r>
      </w:hyperlink>
      <w:r w:rsidRPr="00C354BB">
        <w:rPr>
          <w:rStyle w:val="StyleUnderline"/>
          <w:highlight w:val="yellow"/>
        </w:rPr>
        <w:t>, training</w:t>
      </w:r>
      <w:r w:rsidRPr="0069008E">
        <w:t xml:space="preserve"> and </w:t>
      </w:r>
      <w:hyperlink r:id="rId35" w:tgtFrame="_blank" w:history="1">
        <w:r w:rsidRPr="0069008E">
          <w:rPr>
            <w:rStyle w:val="Hyperlink"/>
          </w:rPr>
          <w:t>intelligence</w:t>
        </w:r>
      </w:hyperlink>
      <w:r w:rsidRPr="0069008E">
        <w:t>.</w:t>
      </w:r>
    </w:p>
    <w:p w:rsidR="0069008E" w:rsidRPr="00C354BB" w:rsidRDefault="0069008E" w:rsidP="0069008E">
      <w:pPr>
        <w:rPr>
          <w:rStyle w:val="StyleUnderline"/>
        </w:rPr>
      </w:pPr>
      <w:r w:rsidRPr="0069008E">
        <w:t>Now, a new </w:t>
      </w:r>
      <w:hyperlink r:id="rId36" w:tgtFrame="_blank" w:history="1">
        <w:r w:rsidRPr="0069008E">
          <w:rPr>
            <w:rStyle w:val="Hyperlink"/>
          </w:rPr>
          <w:t>report</w:t>
        </w:r>
      </w:hyperlink>
      <w:r w:rsidRPr="0069008E">
        <w:t> from the Wall Street Journal is adding fuel to long-standing criticisms of the United States' extensive role in helping to execute the so-called "war on drugs" in Latin America. Evidently</w:t>
      </w:r>
      <w:r w:rsidRPr="00C354BB">
        <w:rPr>
          <w:rStyle w:val="StyleUnderline"/>
          <w:highlight w:val="yellow"/>
        </w:rPr>
        <w:t>, the U</w:t>
      </w:r>
      <w:r w:rsidRPr="00C354BB">
        <w:rPr>
          <w:rStyle w:val="StyleUnderline"/>
        </w:rPr>
        <w:t xml:space="preserve">nited </w:t>
      </w:r>
      <w:r w:rsidRPr="00C354BB">
        <w:rPr>
          <w:rStyle w:val="StyleUnderline"/>
          <w:highlight w:val="yellow"/>
        </w:rPr>
        <w:t>S</w:t>
      </w:r>
      <w:r w:rsidRPr="00C354BB">
        <w:rPr>
          <w:rStyle w:val="StyleUnderline"/>
        </w:rPr>
        <w:t xml:space="preserve">tates </w:t>
      </w:r>
      <w:r w:rsidRPr="00C354BB">
        <w:rPr>
          <w:rStyle w:val="StyleUnderline"/>
          <w:highlight w:val="yellow"/>
        </w:rPr>
        <w:t>has gone</w:t>
      </w:r>
      <w:r w:rsidRPr="00C354BB">
        <w:rPr>
          <w:rStyle w:val="StyleUnderline"/>
        </w:rPr>
        <w:t xml:space="preserve"> well </w:t>
      </w:r>
      <w:r w:rsidRPr="00C354BB">
        <w:rPr>
          <w:rStyle w:val="StyleUnderline"/>
          <w:highlight w:val="yellow"/>
        </w:rPr>
        <w:t>beyond</w:t>
      </w:r>
      <w:r w:rsidRPr="00C354BB">
        <w:rPr>
          <w:rStyle w:val="StyleUnderline"/>
        </w:rPr>
        <w:t xml:space="preserve"> simply </w:t>
      </w:r>
      <w:r w:rsidRPr="00C354BB">
        <w:rPr>
          <w:rStyle w:val="StyleUnderline"/>
          <w:highlight w:val="yellow"/>
        </w:rPr>
        <w:t>providing diplomatic, financial and technical support for Mexico's fight</w:t>
      </w:r>
      <w:r w:rsidRPr="00C354BB">
        <w:rPr>
          <w:rStyle w:val="StyleUnderline"/>
        </w:rPr>
        <w:t xml:space="preserve"> against organized crime; </w:t>
      </w:r>
      <w:r w:rsidRPr="00C354BB">
        <w:rPr>
          <w:rStyle w:val="StyleUnderline"/>
          <w:highlight w:val="yellow"/>
        </w:rPr>
        <w:t>it</w:t>
      </w:r>
      <w:r w:rsidRPr="00C354BB">
        <w:rPr>
          <w:rStyle w:val="StyleUnderline"/>
        </w:rPr>
        <w:t xml:space="preserve"> even </w:t>
      </w:r>
      <w:r w:rsidRPr="00C354BB">
        <w:rPr>
          <w:rStyle w:val="StyleUnderline"/>
          <w:highlight w:val="yellow"/>
        </w:rPr>
        <w:t>puts its own personnel on the front lines</w:t>
      </w:r>
      <w:r w:rsidRPr="00C354BB">
        <w:rPr>
          <w:rStyle w:val="StyleUnderline"/>
        </w:rPr>
        <w:t>.</w:t>
      </w:r>
    </w:p>
    <w:p w:rsidR="0069008E" w:rsidRDefault="0069008E" w:rsidP="0069008E">
      <w:r w:rsidRPr="0069008E">
        <w:t xml:space="preserve">The Journal reported recently that </w:t>
      </w:r>
      <w:r w:rsidRPr="00C354BB">
        <w:rPr>
          <w:rStyle w:val="StyleUnderline"/>
          <w:highlight w:val="yellow"/>
        </w:rPr>
        <w:t>the</w:t>
      </w:r>
      <w:r w:rsidRPr="00C354BB">
        <w:rPr>
          <w:rStyle w:val="StyleUnderline"/>
        </w:rPr>
        <w:t xml:space="preserve"> US </w:t>
      </w:r>
      <w:r w:rsidRPr="00C354BB">
        <w:rPr>
          <w:rStyle w:val="StyleUnderline"/>
          <w:highlight w:val="yellow"/>
        </w:rPr>
        <w:t>Marshal Service</w:t>
      </w:r>
      <w:r w:rsidRPr="00C354BB">
        <w:rPr>
          <w:rStyle w:val="StyleUnderline"/>
        </w:rPr>
        <w:t xml:space="preserve"> has repeatedly </w:t>
      </w:r>
      <w:r w:rsidRPr="00C354BB">
        <w:rPr>
          <w:rStyle w:val="StyleUnderline"/>
          <w:highlight w:val="yellow"/>
        </w:rPr>
        <w:t>sent "specialists</w:t>
      </w:r>
      <w:r w:rsidRPr="00C354BB">
        <w:rPr>
          <w:rStyle w:val="StyleUnderline"/>
        </w:rPr>
        <w:t xml:space="preserve">," disguised as local security forces, </w:t>
      </w:r>
      <w:r w:rsidRPr="00C354BB">
        <w:rPr>
          <w:rStyle w:val="StyleUnderline"/>
          <w:highlight w:val="yellow"/>
        </w:rPr>
        <w:t>into Mexico</w:t>
      </w:r>
      <w:r w:rsidRPr="00C354BB">
        <w:rPr>
          <w:rStyle w:val="StyleUnderline"/>
        </w:rPr>
        <w:t xml:space="preserve"> to hunt down suspected criminals</w:t>
      </w:r>
      <w:r w:rsidRPr="0069008E">
        <w:t>, including some who aren't on a US wanted list.</w:t>
      </w:r>
    </w:p>
    <w:p w:rsidR="00C354BB" w:rsidRPr="0069008E" w:rsidRDefault="00C354BB" w:rsidP="0069008E"/>
    <w:p w:rsidR="0069008E" w:rsidRPr="0069008E" w:rsidRDefault="0069008E" w:rsidP="0069008E"/>
    <w:p w:rsidR="00DE4157" w:rsidRDefault="00DE4157" w:rsidP="00DE4157">
      <w:pPr>
        <w:pStyle w:val="Heading4"/>
      </w:pPr>
      <w:r>
        <w:t xml:space="preserve">The local police </w:t>
      </w:r>
      <w:r w:rsidR="00B93182">
        <w:t>lure people with special deals, not surveillance</w:t>
      </w:r>
    </w:p>
    <w:p w:rsidR="00B93182" w:rsidRPr="00AB34CF" w:rsidRDefault="00AB34CF" w:rsidP="00B93182">
      <w:proofErr w:type="spellStart"/>
      <w:r>
        <w:rPr>
          <w:rStyle w:val="Style13ptBold"/>
        </w:rPr>
        <w:t>O’Matz</w:t>
      </w:r>
      <w:proofErr w:type="spellEnd"/>
      <w:r>
        <w:rPr>
          <w:rStyle w:val="Style13ptBold"/>
        </w:rPr>
        <w:t xml:space="preserve"> and </w:t>
      </w:r>
      <w:proofErr w:type="spellStart"/>
      <w:r>
        <w:rPr>
          <w:rStyle w:val="Style13ptBold"/>
        </w:rPr>
        <w:t>Maines</w:t>
      </w:r>
      <w:proofErr w:type="spellEnd"/>
      <w:r>
        <w:rPr>
          <w:rStyle w:val="Style13ptBold"/>
        </w:rPr>
        <w:t xml:space="preserve"> ‘14 </w:t>
      </w:r>
      <w:r w:rsidRPr="00AB34CF">
        <w:t xml:space="preserve">Reporters for Sun Sentinel (9/29/14, Megan </w:t>
      </w:r>
      <w:proofErr w:type="spellStart"/>
      <w:r w:rsidRPr="00AB34CF">
        <w:t>O'Matz</w:t>
      </w:r>
      <w:proofErr w:type="spellEnd"/>
      <w:r w:rsidRPr="00AB34CF">
        <w:t xml:space="preserve"> and John </w:t>
      </w:r>
      <w:proofErr w:type="spellStart"/>
      <w:r w:rsidRPr="00AB34CF">
        <w:t>Maines</w:t>
      </w:r>
      <w:proofErr w:type="spellEnd"/>
      <w:r w:rsidRPr="00AB34CF">
        <w:t>, Sun Sentinel, “Cops, Cash, Cocaine, How Sunrise Police make Millions Selling Drugs”, http://www.sun-sentinel.com/news/interactive/sfl-cops-cash-cocaine-htmlstory.html)</w:t>
      </w:r>
    </w:p>
    <w:p w:rsidR="00B93182" w:rsidRPr="00B93182" w:rsidRDefault="00B93182" w:rsidP="00B93182">
      <w:pPr>
        <w:rPr>
          <w:rStyle w:val="StyleUnderline"/>
        </w:rPr>
      </w:pPr>
      <w:r w:rsidRPr="00AB34CF">
        <w:rPr>
          <w:rStyle w:val="StyleUnderline"/>
          <w:highlight w:val="yellow"/>
        </w:rPr>
        <w:t>Undercover detectives</w:t>
      </w:r>
      <w:r w:rsidRPr="00B93182">
        <w:t xml:space="preserve"> and their army of informants </w:t>
      </w:r>
      <w:r w:rsidRPr="00AB34CF">
        <w:rPr>
          <w:rStyle w:val="StyleUnderline"/>
          <w:highlight w:val="yellow"/>
        </w:rPr>
        <w:t>lure</w:t>
      </w:r>
      <w:r w:rsidRPr="00B93182">
        <w:rPr>
          <w:rStyle w:val="StyleUnderline"/>
        </w:rPr>
        <w:t xml:space="preserve"> </w:t>
      </w:r>
      <w:r w:rsidRPr="00AB34CF">
        <w:rPr>
          <w:rStyle w:val="StyleUnderline"/>
          <w:highlight w:val="yellow"/>
        </w:rPr>
        <w:t>big-money drug buyers into the city from across the U</w:t>
      </w:r>
      <w:r w:rsidRPr="00AB34CF">
        <w:rPr>
          <w:rStyle w:val="StyleUnderline"/>
        </w:rPr>
        <w:t>nited</w:t>
      </w:r>
      <w:r w:rsidRPr="00B93182">
        <w:rPr>
          <w:rStyle w:val="StyleUnderline"/>
        </w:rPr>
        <w:t xml:space="preserve"> </w:t>
      </w:r>
      <w:r w:rsidRPr="00AB34CF">
        <w:rPr>
          <w:rStyle w:val="StyleUnderline"/>
          <w:highlight w:val="yellow"/>
        </w:rPr>
        <w:t>S</w:t>
      </w:r>
      <w:r w:rsidRPr="00B93182">
        <w:rPr>
          <w:rStyle w:val="StyleUnderline"/>
        </w:rPr>
        <w:t xml:space="preserve">tates, </w:t>
      </w:r>
      <w:r w:rsidRPr="00AB34CF">
        <w:rPr>
          <w:rStyle w:val="StyleUnderline"/>
          <w:highlight w:val="yellow"/>
        </w:rPr>
        <w:t>and</w:t>
      </w:r>
      <w:r w:rsidRPr="00B93182">
        <w:rPr>
          <w:rStyle w:val="StyleUnderline"/>
        </w:rPr>
        <w:t xml:space="preserve"> from </w:t>
      </w:r>
      <w:r w:rsidRPr="00AB34CF">
        <w:rPr>
          <w:rStyle w:val="StyleUnderline"/>
          <w:highlight w:val="yellow"/>
        </w:rPr>
        <w:t>as far north as Canada</w:t>
      </w:r>
      <w:r w:rsidRPr="00B93182">
        <w:rPr>
          <w:rStyle w:val="StyleUnderline"/>
        </w:rPr>
        <w:t xml:space="preserve"> </w:t>
      </w:r>
      <w:r w:rsidRPr="00AB34CF">
        <w:rPr>
          <w:rStyle w:val="StyleUnderline"/>
          <w:highlight w:val="yellow"/>
        </w:rPr>
        <w:t>and as far south as Peru.</w:t>
      </w:r>
      <w:r w:rsidRPr="00B93182">
        <w:rPr>
          <w:rStyle w:val="StyleUnderline"/>
        </w:rPr>
        <w:t xml:space="preserve"> </w:t>
      </w:r>
      <w:r w:rsidRPr="00AB34CF">
        <w:rPr>
          <w:rStyle w:val="StyleUnderline"/>
          <w:highlight w:val="yellow"/>
        </w:rPr>
        <w:t>They negotiate</w:t>
      </w:r>
      <w:r w:rsidRPr="00B93182">
        <w:rPr>
          <w:rStyle w:val="StyleUnderline"/>
        </w:rPr>
        <w:t xml:space="preserve"> </w:t>
      </w:r>
      <w:r w:rsidRPr="00AB34CF">
        <w:rPr>
          <w:rStyle w:val="StyleUnderline"/>
        </w:rPr>
        <w:t>the</w:t>
      </w:r>
      <w:r w:rsidRPr="00B93182">
        <w:rPr>
          <w:rStyle w:val="StyleUnderline"/>
        </w:rPr>
        <w:t xml:space="preserve"> </w:t>
      </w:r>
      <w:r w:rsidRPr="00AB34CF">
        <w:rPr>
          <w:rStyle w:val="StyleUnderline"/>
          <w:highlight w:val="yellow"/>
        </w:rPr>
        <w:t>sale of</w:t>
      </w:r>
      <w:r w:rsidRPr="00B93182">
        <w:rPr>
          <w:rStyle w:val="StyleUnderline"/>
        </w:rPr>
        <w:t xml:space="preserve"> kilos of </w:t>
      </w:r>
      <w:r w:rsidRPr="00AB34CF">
        <w:rPr>
          <w:rStyle w:val="StyleUnderline"/>
          <w:highlight w:val="yellow"/>
        </w:rPr>
        <w:t>cocaine</w:t>
      </w:r>
      <w:r w:rsidRPr="00B93182">
        <w:rPr>
          <w:rStyle w:val="StyleUnderline"/>
        </w:rPr>
        <w:t xml:space="preserve"> in popular family restaurants, </w:t>
      </w:r>
      <w:r w:rsidRPr="00AB34CF">
        <w:rPr>
          <w:rStyle w:val="StyleUnderline"/>
          <w:highlight w:val="yellow"/>
        </w:rPr>
        <w:t>then bust the buyers</w:t>
      </w:r>
      <w:r w:rsidRPr="00B93182">
        <w:rPr>
          <w:rStyle w:val="StyleUnderline"/>
        </w:rPr>
        <w:t xml:space="preserve"> and seize their cash and cars.</w:t>
      </w:r>
    </w:p>
    <w:p w:rsidR="00B93182" w:rsidRPr="00B93182" w:rsidRDefault="00B93182" w:rsidP="00B93182">
      <w:r w:rsidRPr="00B93182">
        <w:t>Police confiscate millions from these deals, money that fuels huge overtime payments for the undercover officers who conduct the drug stings and cash rewards for the confidential informants who help detectives entice faraway buyers, a six-month Sun Sentinel investigation found.</w:t>
      </w:r>
    </w:p>
    <w:p w:rsidR="00B93182" w:rsidRPr="00B93182" w:rsidRDefault="00B93182" w:rsidP="00B93182">
      <w:r w:rsidRPr="00B93182">
        <w:t>Police have paid one </w:t>
      </w:r>
      <w:hyperlink r:id="rId37" w:anchor="informant" w:history="1">
        <w:r w:rsidRPr="00B93182">
          <w:rPr>
            <w:rStyle w:val="Hyperlink"/>
          </w:rPr>
          <w:t>femme fatale informant</w:t>
        </w:r>
      </w:hyperlink>
      <w:r w:rsidRPr="00B93182">
        <w:t> more than $800,000 over the past five years for her success in drawing drug dealers into the city, records obtained by the newspaper show.</w:t>
      </w:r>
    </w:p>
    <w:p w:rsidR="00B93182" w:rsidRPr="00B93182" w:rsidRDefault="00B93182" w:rsidP="00B93182">
      <w:r w:rsidRPr="00B93182">
        <w:rPr>
          <w:rStyle w:val="StyleUnderline"/>
        </w:rPr>
        <w:t xml:space="preserve">Undercover </w:t>
      </w:r>
      <w:r w:rsidRPr="00AB34CF">
        <w:rPr>
          <w:rStyle w:val="StyleUnderline"/>
          <w:highlight w:val="yellow"/>
        </w:rPr>
        <w:t>officers tempt</w:t>
      </w:r>
      <w:r w:rsidRPr="00B93182">
        <w:rPr>
          <w:rStyle w:val="StyleUnderline"/>
        </w:rPr>
        <w:t xml:space="preserve"> these distant </w:t>
      </w:r>
      <w:r w:rsidRPr="00AB34CF">
        <w:rPr>
          <w:rStyle w:val="StyleUnderline"/>
          <w:highlight w:val="yellow"/>
        </w:rPr>
        <w:t>buyers with</w:t>
      </w:r>
      <w:r w:rsidRPr="00B93182">
        <w:rPr>
          <w:rStyle w:val="StyleUnderline"/>
        </w:rPr>
        <w:t xml:space="preserve"> special </w:t>
      </w:r>
      <w:r w:rsidRPr="00AB34CF">
        <w:rPr>
          <w:rStyle w:val="StyleUnderline"/>
          <w:highlight w:val="yellow"/>
        </w:rPr>
        <w:t>discounts</w:t>
      </w:r>
      <w:r w:rsidRPr="00B93182">
        <w:rPr>
          <w:rStyle w:val="StyleUnderline"/>
        </w:rPr>
        <w:t>, even offering cocaine on consignment and the keys to cars with hidden compartments for easy transport</w:t>
      </w:r>
      <w:r w:rsidRPr="00B93182">
        <w:t>. In some deals, they’ve provided rides and directions to these strangers to Sunrise.</w:t>
      </w:r>
    </w:p>
    <w:p w:rsidR="00B93182" w:rsidRPr="00B93182" w:rsidRDefault="00B93182" w:rsidP="00B93182">
      <w:r w:rsidRPr="00B93182">
        <w:t xml:space="preserve">This being western Broward County, not </w:t>
      </w:r>
      <w:proofErr w:type="gramStart"/>
      <w:r w:rsidRPr="00B93182">
        <w:t>South</w:t>
      </w:r>
      <w:proofErr w:type="gramEnd"/>
      <w:r w:rsidRPr="00B93182">
        <w:t xml:space="preserve"> Beach, the drama doesn’t unfold against a backdrop of fast boats, thumping nightclubs or Art Deco hotels.</w:t>
      </w:r>
    </w:p>
    <w:p w:rsidR="00B93182" w:rsidRPr="00B93182" w:rsidRDefault="00B93182" w:rsidP="00B93182">
      <w:r w:rsidRPr="00B93182">
        <w:t xml:space="preserve">It’s absurdly </w:t>
      </w:r>
      <w:proofErr w:type="gramStart"/>
      <w:r w:rsidRPr="00B93182">
        <w:t>suburban</w:t>
      </w:r>
      <w:proofErr w:type="gramEnd"/>
      <w:r w:rsidRPr="00B93182">
        <w:t>.</w:t>
      </w:r>
    </w:p>
    <w:p w:rsidR="00B93182" w:rsidRPr="00B93182" w:rsidRDefault="00B93182" w:rsidP="00B93182">
      <w:r w:rsidRPr="00B93182">
        <w:t xml:space="preserve">Many of the drug negotiations and busts have taken place at restaurants around the city’s main attraction, </w:t>
      </w:r>
      <w:proofErr w:type="spellStart"/>
      <w:r w:rsidRPr="00B93182">
        <w:t>Sawgrass</w:t>
      </w:r>
      <w:proofErr w:type="spellEnd"/>
      <w:r w:rsidRPr="00B93182">
        <w:t xml:space="preserve"> Mills mall, including such everyday dining spots as TGI Fridays, Panera Bread and the Don Pan International Bakery.</w:t>
      </w:r>
    </w:p>
    <w:p w:rsidR="00B93182" w:rsidRPr="00B93182" w:rsidRDefault="00B93182" w:rsidP="00B93182">
      <w:r w:rsidRPr="00B93182">
        <w:t>Why would police bring criminals to town?</w:t>
      </w:r>
    </w:p>
    <w:p w:rsidR="00B93182" w:rsidRDefault="00B93182" w:rsidP="00B93182">
      <w:proofErr w:type="gramStart"/>
      <w:r w:rsidRPr="00B93182">
        <w:t>Money.</w:t>
      </w:r>
      <w:proofErr w:type="gramEnd"/>
    </w:p>
    <w:p w:rsidR="00AB34CF" w:rsidRPr="00AB34CF" w:rsidRDefault="00AB34CF" w:rsidP="00AB34CF">
      <w:r w:rsidRPr="00AB34CF">
        <w:rPr>
          <w:rStyle w:val="StyleUnderline"/>
          <w:highlight w:val="yellow"/>
        </w:rPr>
        <w:t>Under</w:t>
      </w:r>
      <w:r w:rsidRPr="00AB34CF">
        <w:t xml:space="preserve"> long-standing </w:t>
      </w:r>
      <w:r w:rsidRPr="00AB34CF">
        <w:rPr>
          <w:rStyle w:val="StyleUnderline"/>
          <w:highlight w:val="yellow"/>
        </w:rPr>
        <w:t>state</w:t>
      </w:r>
      <w:r w:rsidRPr="00AB34CF">
        <w:rPr>
          <w:rStyle w:val="StyleUnderline"/>
        </w:rPr>
        <w:t xml:space="preserve"> and federal forfeiture </w:t>
      </w:r>
      <w:r w:rsidRPr="00AB34CF">
        <w:rPr>
          <w:rStyle w:val="StyleUnderline"/>
          <w:highlight w:val="yellow"/>
        </w:rPr>
        <w:t>laws</w:t>
      </w:r>
      <w:r w:rsidRPr="00AB34CF">
        <w:rPr>
          <w:rStyle w:val="StyleUnderline"/>
        </w:rPr>
        <w:t xml:space="preserve">, </w:t>
      </w:r>
      <w:r w:rsidRPr="00AB34CF">
        <w:rPr>
          <w:rStyle w:val="StyleUnderline"/>
          <w:highlight w:val="yellow"/>
        </w:rPr>
        <w:t>police can</w:t>
      </w:r>
      <w:r w:rsidRPr="00AB34CF">
        <w:rPr>
          <w:rStyle w:val="StyleUnderline"/>
        </w:rPr>
        <w:t xml:space="preserve"> seize and </w:t>
      </w:r>
      <w:r w:rsidRPr="00AB34CF">
        <w:rPr>
          <w:rStyle w:val="StyleUnderline"/>
          <w:highlight w:val="yellow"/>
        </w:rPr>
        <w:t>keep</w:t>
      </w:r>
      <w:r w:rsidRPr="00AB34CF">
        <w:rPr>
          <w:rStyle w:val="StyleUnderline"/>
        </w:rPr>
        <w:t xml:space="preserve"> ill-gotten </w:t>
      </w:r>
      <w:r w:rsidRPr="00AB34CF">
        <w:rPr>
          <w:rStyle w:val="StyleUnderline"/>
          <w:highlight w:val="yellow"/>
        </w:rPr>
        <w:t>gains</w:t>
      </w:r>
      <w:r w:rsidRPr="00AB34CF">
        <w:rPr>
          <w:rStyle w:val="StyleUnderline"/>
        </w:rPr>
        <w:t xml:space="preserve"> related to criminal activities</w:t>
      </w:r>
      <w:r w:rsidRPr="00AB34CF">
        <w:t>, such as the money a buyer brings to purchase cocaine and the car driven to the deal.</w:t>
      </w:r>
    </w:p>
    <w:p w:rsidR="00AB34CF" w:rsidRPr="00AB34CF" w:rsidRDefault="00AB34CF" w:rsidP="00AB34CF">
      <w:r w:rsidRPr="00AB34CF">
        <w:t xml:space="preserve">Sunrise is hauling </w:t>
      </w:r>
      <w:proofErr w:type="gramStart"/>
      <w:r w:rsidRPr="00AB34CF">
        <w:t>in three times as much forfeited cash</w:t>
      </w:r>
      <w:proofErr w:type="gramEnd"/>
      <w:r w:rsidRPr="00AB34CF">
        <w:t xml:space="preserve"> as any other city in Broward and Palm Beach counties, the Sun Sentinel found. Last year, the city raked in $2 million in state and federal forfeiture funds. The year before, in 2011, the figure was twice that — nearly $4 million.</w:t>
      </w:r>
    </w:p>
    <w:p w:rsidR="00AB34CF" w:rsidRPr="00AB34CF" w:rsidRDefault="00AB34CF" w:rsidP="00AB34CF">
      <w:pPr>
        <w:rPr>
          <w:rStyle w:val="StyleUnderline"/>
        </w:rPr>
      </w:pPr>
      <w:r w:rsidRPr="00AB34CF">
        <w:t xml:space="preserve">Police generate much of their forfeiture money through reverse stings. </w:t>
      </w:r>
      <w:r w:rsidRPr="00AB34CF">
        <w:rPr>
          <w:rStyle w:val="StyleUnderline"/>
          <w:highlight w:val="yellow"/>
        </w:rPr>
        <w:t>The reverse sting</w:t>
      </w:r>
      <w:r w:rsidRPr="00AB34CF">
        <w:t xml:space="preserve">, in which the police pose not as buyers, but as suppliers of cocaine, </w:t>
      </w:r>
      <w:r w:rsidRPr="00AB34CF">
        <w:rPr>
          <w:rStyle w:val="StyleUnderline"/>
          <w:highlight w:val="yellow"/>
        </w:rPr>
        <w:t>is a legitimate tool</w:t>
      </w:r>
      <w:r w:rsidRPr="00AB34CF">
        <w:rPr>
          <w:rStyle w:val="StyleUnderline"/>
        </w:rPr>
        <w:t xml:space="preserve"> used by numerous law enforcement agencies.</w:t>
      </w:r>
    </w:p>
    <w:p w:rsidR="00AB34CF" w:rsidRPr="00B93182" w:rsidRDefault="00AB34CF" w:rsidP="00B93182"/>
    <w:p w:rsidR="00DE4157" w:rsidRPr="00DE4157" w:rsidRDefault="00DE4157" w:rsidP="00B93182"/>
    <w:p w:rsidR="0069008E" w:rsidRDefault="0069008E" w:rsidP="0069008E">
      <w:pPr>
        <w:pStyle w:val="Heading2"/>
      </w:pPr>
      <w:r>
        <w:t>Circumvention</w:t>
      </w:r>
    </w:p>
    <w:p w:rsidR="0069008E" w:rsidRPr="0069008E" w:rsidRDefault="0069008E" w:rsidP="0069008E"/>
    <w:p w:rsidR="00E10E9C" w:rsidRDefault="00685D62" w:rsidP="00E10E9C">
      <w:pPr>
        <w:pStyle w:val="Heading4"/>
      </w:pPr>
      <w:r>
        <w:t>The DEA makes up all their evidenc</w:t>
      </w:r>
      <w:r w:rsidR="00BC671E">
        <w:t xml:space="preserve">e—they will continue to </w:t>
      </w:r>
      <w:proofErr w:type="spellStart"/>
      <w:r w:rsidR="00BC671E">
        <w:t>surveil</w:t>
      </w:r>
      <w:proofErr w:type="spellEnd"/>
      <w:r>
        <w:t xml:space="preserve"> post-plan and lie about it in court</w:t>
      </w:r>
    </w:p>
    <w:p w:rsidR="00685D62" w:rsidRPr="00685D62" w:rsidRDefault="00685D62" w:rsidP="00685D62">
      <w:proofErr w:type="spellStart"/>
      <w:r>
        <w:rPr>
          <w:rStyle w:val="Style13ptBold"/>
        </w:rPr>
        <w:t>Shiffman</w:t>
      </w:r>
      <w:proofErr w:type="spellEnd"/>
      <w:r>
        <w:rPr>
          <w:rStyle w:val="Style13ptBold"/>
        </w:rPr>
        <w:t xml:space="preserve"> and Cooke ’13, </w:t>
      </w:r>
      <w:r w:rsidRPr="00685D62">
        <w:t xml:space="preserve">Journalists for Reuters (8/5/13, John </w:t>
      </w:r>
      <w:proofErr w:type="spellStart"/>
      <w:r w:rsidRPr="00685D62">
        <w:t>Shiffman</w:t>
      </w:r>
      <w:proofErr w:type="spellEnd"/>
      <w:r w:rsidRPr="00685D62">
        <w:t xml:space="preserve"> and Kristina Cooke, Reuters, “Exclusive: U.S. directs agents to cover up program used to investigate Americans”, http://www.reuters.com/article/2013/08/05/us-dea-sod-idUSBRE97409R20130805)</w:t>
      </w:r>
    </w:p>
    <w:p w:rsidR="00685D62" w:rsidRDefault="00685D62" w:rsidP="00685D62">
      <w:r w:rsidRPr="00685D62">
        <w:t xml:space="preserve">The undated documents show that federal </w:t>
      </w:r>
      <w:r w:rsidRPr="00685D62">
        <w:rPr>
          <w:rStyle w:val="StyleUnderline"/>
          <w:highlight w:val="yellow"/>
        </w:rPr>
        <w:t>agents are trained to "recreate</w:t>
      </w:r>
      <w:r w:rsidRPr="00685D62">
        <w:rPr>
          <w:rStyle w:val="StyleUnderline"/>
        </w:rPr>
        <w:t xml:space="preserve">" </w:t>
      </w:r>
      <w:r w:rsidRPr="00685D62">
        <w:rPr>
          <w:rStyle w:val="StyleUnderline"/>
          <w:highlight w:val="yellow"/>
        </w:rPr>
        <w:t>the investigative trail to</w:t>
      </w:r>
      <w:r w:rsidRPr="00685D62">
        <w:rPr>
          <w:rStyle w:val="StyleUnderline"/>
        </w:rPr>
        <w:t xml:space="preserve"> effectively </w:t>
      </w:r>
      <w:r w:rsidRPr="00685D62">
        <w:rPr>
          <w:rStyle w:val="StyleUnderline"/>
          <w:highlight w:val="yellow"/>
        </w:rPr>
        <w:t>cover up where</w:t>
      </w:r>
      <w:r w:rsidRPr="00685D62">
        <w:rPr>
          <w:rStyle w:val="StyleUnderline"/>
        </w:rPr>
        <w:t xml:space="preserve"> the </w:t>
      </w:r>
      <w:r w:rsidRPr="00685D62">
        <w:rPr>
          <w:rStyle w:val="StyleUnderline"/>
          <w:highlight w:val="yellow"/>
        </w:rPr>
        <w:t xml:space="preserve">information </w:t>
      </w:r>
      <w:proofErr w:type="gramStart"/>
      <w:r w:rsidRPr="00685D62">
        <w:rPr>
          <w:rStyle w:val="StyleUnderline"/>
          <w:highlight w:val="yellow"/>
        </w:rPr>
        <w:t>originated</w:t>
      </w:r>
      <w:r w:rsidRPr="00685D62">
        <w:t>,</w:t>
      </w:r>
      <w:proofErr w:type="gramEnd"/>
      <w:r w:rsidRPr="00685D62">
        <w:t xml:space="preserve"> a practice that some experts say violates a defendant's Constitutional right to a fair trial. If defendants don't know how an investigation began, they cannot know to ask to review potential sources of exculpatory evidence - information that could reveal entrapment, mistakes or biased witnesses.</w:t>
      </w:r>
    </w:p>
    <w:p w:rsidR="00685D62" w:rsidRPr="00685D62" w:rsidRDefault="00685D62" w:rsidP="00685D62">
      <w:r w:rsidRPr="00685D62">
        <w:t xml:space="preserve">"I have never heard of anything like this at all," said Nancy </w:t>
      </w:r>
      <w:proofErr w:type="spellStart"/>
      <w:r w:rsidRPr="00685D62">
        <w:t>Gertner</w:t>
      </w:r>
      <w:proofErr w:type="spellEnd"/>
      <w:r w:rsidRPr="00685D62">
        <w:t xml:space="preserve">, a Harvard Law School professor who served as a federal judge from 1994 to 2011. </w:t>
      </w:r>
      <w:proofErr w:type="spellStart"/>
      <w:r w:rsidRPr="00685D62">
        <w:t>Gertner</w:t>
      </w:r>
      <w:proofErr w:type="spellEnd"/>
      <w:r w:rsidRPr="00685D62">
        <w:t xml:space="preserve"> and other legal experts said the program sounds more troubling than recent disclosures that the National Security Agency has been collecting domestic phone records. The NSA effort is geared toward stopping terrorists; the DEA program targets common criminals, primarily drug dealers.</w:t>
      </w:r>
    </w:p>
    <w:p w:rsidR="00685D62" w:rsidRPr="00685D62" w:rsidRDefault="00685D62" w:rsidP="00685D62">
      <w:r w:rsidRPr="00685D62">
        <w:t xml:space="preserve">"It is one thing to create special rules for national security," </w:t>
      </w:r>
      <w:proofErr w:type="spellStart"/>
      <w:r w:rsidRPr="00685D62">
        <w:t>Gertner</w:t>
      </w:r>
      <w:proofErr w:type="spellEnd"/>
      <w:r w:rsidRPr="00685D62">
        <w:t xml:space="preserve"> said. "Ordinary crime is entirely different. It sounds like they are </w:t>
      </w:r>
      <w:proofErr w:type="spellStart"/>
      <w:r w:rsidRPr="00685D62">
        <w:t>phonying</w:t>
      </w:r>
      <w:proofErr w:type="spellEnd"/>
      <w:r w:rsidRPr="00685D62">
        <w:t xml:space="preserve"> up investigations."</w:t>
      </w:r>
    </w:p>
    <w:p w:rsidR="00685D62" w:rsidRPr="00685D62" w:rsidRDefault="00685D62" w:rsidP="00685D62">
      <w:r w:rsidRPr="00685D62">
        <w:t>THE SPECIAL OPERATIONS DIVISION</w:t>
      </w:r>
    </w:p>
    <w:p w:rsidR="00685D62" w:rsidRPr="00685D62" w:rsidRDefault="00685D62" w:rsidP="00685D62">
      <w:r w:rsidRPr="00685D62">
        <w:t>The unit of the DEA that distributes the information is called the Special Operations Division, or SOD. Two dozen partner agencies comprise the unit, including the FBI, CIA, NSA, Internal Revenue Service and the Department of Homeland Security. It was created in 1994 to combat Latin American drug cartels and has grown from several dozen employees to several hundred.</w:t>
      </w:r>
    </w:p>
    <w:p w:rsidR="00685D62" w:rsidRPr="00685D62" w:rsidRDefault="00685D62" w:rsidP="00685D62">
      <w:r w:rsidRPr="00685D62">
        <w:t>Today, much of the SOD's work is classified, and officials asked that its precise location in Virginia not be revealed. The documents reviewed by Reuters are marked "Law Enforcement Sensitive," a government categorization that is meant to keep them confidential.</w:t>
      </w:r>
    </w:p>
    <w:p w:rsidR="00685D62" w:rsidRPr="00685D62" w:rsidRDefault="00685D62" w:rsidP="00685D62">
      <w:r w:rsidRPr="00685D62">
        <w:t>"Remember that the utilization of SOD cannot be revealed or discussed in any investigative function," a document presented to agents reads. The document specifically directs agents to omit the SOD's involvement from investigative reports, affidavits, discussions with prosecutors and courtroom testimony. Agents are instructed to then use "normal investigative techniques to recreate the information provided by SOD."</w:t>
      </w:r>
    </w:p>
    <w:p w:rsidR="00685D62" w:rsidRPr="00685D62" w:rsidRDefault="00685D62" w:rsidP="00685D62">
      <w:r w:rsidRPr="00685D62">
        <w:t>A spokesman with the Department of Justice, which oversees the DEA, declined to comment.</w:t>
      </w:r>
    </w:p>
    <w:p w:rsidR="00685D62" w:rsidRPr="00685D62" w:rsidRDefault="00685D62" w:rsidP="00685D62">
      <w:r w:rsidRPr="00685D62">
        <w:t xml:space="preserve">But two senior </w:t>
      </w:r>
      <w:r w:rsidRPr="00685D62">
        <w:rPr>
          <w:rStyle w:val="StyleUnderline"/>
          <w:highlight w:val="yellow"/>
        </w:rPr>
        <w:t>DEA officials</w:t>
      </w:r>
      <w:r w:rsidRPr="00685D62">
        <w:rPr>
          <w:rStyle w:val="StyleUnderline"/>
        </w:rPr>
        <w:t xml:space="preserve"> defended the program, and </w:t>
      </w:r>
      <w:r w:rsidRPr="00685D62">
        <w:rPr>
          <w:rStyle w:val="StyleUnderline"/>
          <w:highlight w:val="yellow"/>
        </w:rPr>
        <w:t>said</w:t>
      </w:r>
      <w:r w:rsidRPr="00685D62">
        <w:rPr>
          <w:rStyle w:val="StyleUnderline"/>
        </w:rPr>
        <w:t xml:space="preserve"> </w:t>
      </w:r>
      <w:r w:rsidRPr="00685D62">
        <w:rPr>
          <w:rStyle w:val="StyleUnderline"/>
          <w:highlight w:val="yellow"/>
        </w:rPr>
        <w:t>trying to "recreate" an investigative trail</w:t>
      </w:r>
      <w:r w:rsidRPr="00685D62">
        <w:rPr>
          <w:rStyle w:val="StyleUnderline"/>
        </w:rPr>
        <w:t xml:space="preserve"> </w:t>
      </w:r>
      <w:r w:rsidRPr="00EF07D1">
        <w:rPr>
          <w:rStyle w:val="StyleUnderline"/>
          <w:highlight w:val="yellow"/>
        </w:rPr>
        <w:t>is</w:t>
      </w:r>
      <w:r w:rsidRPr="00685D62">
        <w:rPr>
          <w:rStyle w:val="StyleUnderline"/>
        </w:rPr>
        <w:t xml:space="preserve"> not only legal</w:t>
      </w:r>
      <w:r w:rsidRPr="00685D62">
        <w:t xml:space="preserve"> </w:t>
      </w:r>
      <w:r w:rsidRPr="00685D62">
        <w:rPr>
          <w:rStyle w:val="StyleUnderline"/>
        </w:rPr>
        <w:t>but</w:t>
      </w:r>
      <w:r w:rsidRPr="00685D62">
        <w:t xml:space="preserve"> </w:t>
      </w:r>
      <w:r w:rsidRPr="00EF07D1">
        <w:rPr>
          <w:rStyle w:val="StyleUnderline"/>
          <w:highlight w:val="yellow"/>
        </w:rPr>
        <w:t>a technique</w:t>
      </w:r>
      <w:r w:rsidRPr="00685D62">
        <w:rPr>
          <w:rStyle w:val="StyleUnderline"/>
        </w:rPr>
        <w:t xml:space="preserve"> that </w:t>
      </w:r>
      <w:r w:rsidRPr="00EF07D1">
        <w:rPr>
          <w:rStyle w:val="StyleUnderline"/>
        </w:rPr>
        <w:t xml:space="preserve">is </w:t>
      </w:r>
      <w:r w:rsidRPr="00685D62">
        <w:rPr>
          <w:rStyle w:val="StyleUnderline"/>
          <w:highlight w:val="yellow"/>
        </w:rPr>
        <w:t>used</w:t>
      </w:r>
      <w:r w:rsidRPr="00685D62">
        <w:rPr>
          <w:rStyle w:val="StyleUnderline"/>
        </w:rPr>
        <w:t xml:space="preserve"> almost </w:t>
      </w:r>
      <w:r w:rsidRPr="00EF07D1">
        <w:rPr>
          <w:rStyle w:val="StyleUnderline"/>
          <w:highlight w:val="yellow"/>
        </w:rPr>
        <w:t>daily</w:t>
      </w:r>
      <w:r w:rsidRPr="00685D62">
        <w:rPr>
          <w:rStyle w:val="StyleUnderline"/>
        </w:rPr>
        <w:t>.</w:t>
      </w:r>
    </w:p>
    <w:p w:rsidR="00685D62" w:rsidRPr="00685D62" w:rsidRDefault="00685D62" w:rsidP="00685D62">
      <w:pPr>
        <w:rPr>
          <w:rStyle w:val="StyleUnderline"/>
        </w:rPr>
      </w:pPr>
      <w:r w:rsidRPr="00685D62">
        <w:t>A former federal agent in the northeastern United States who received such tips from SOD described the process. "</w:t>
      </w:r>
      <w:r w:rsidRPr="00685D62">
        <w:rPr>
          <w:rStyle w:val="StyleUnderline"/>
        </w:rPr>
        <w:t>You'd be told only, ‘</w:t>
      </w:r>
      <w:proofErr w:type="gramStart"/>
      <w:r w:rsidRPr="00685D62">
        <w:rPr>
          <w:rStyle w:val="StyleUnderline"/>
        </w:rPr>
        <w:t>Be</w:t>
      </w:r>
      <w:proofErr w:type="gramEnd"/>
      <w:r w:rsidRPr="00685D62">
        <w:rPr>
          <w:rStyle w:val="StyleUnderline"/>
        </w:rPr>
        <w:t xml:space="preserve"> at a certain truck stop at a certain time and look for a certain vehicle.' And so we'd alert the state police to find an excuse to stop that vehicle, and then have a drug dog search it," the agent said.</w:t>
      </w:r>
    </w:p>
    <w:p w:rsidR="00685D62" w:rsidRPr="00685D62" w:rsidRDefault="00685D62" w:rsidP="00685D62">
      <w:r w:rsidRPr="00685D62">
        <w:t>"PARALLEL CONSTRUCTION"</w:t>
      </w:r>
    </w:p>
    <w:p w:rsidR="00685D62" w:rsidRPr="00685D62" w:rsidRDefault="00685D62" w:rsidP="00685D62">
      <w:pPr>
        <w:rPr>
          <w:rStyle w:val="StyleUnderline"/>
        </w:rPr>
      </w:pPr>
      <w:r w:rsidRPr="00EF07D1">
        <w:rPr>
          <w:rStyle w:val="StyleUnderline"/>
          <w:highlight w:val="yellow"/>
        </w:rPr>
        <w:t>After an arrest was made</w:t>
      </w:r>
      <w:r w:rsidRPr="00685D62">
        <w:rPr>
          <w:rStyle w:val="StyleUnderline"/>
        </w:rPr>
        <w:t xml:space="preserve">, </w:t>
      </w:r>
      <w:r w:rsidRPr="00EF07D1">
        <w:rPr>
          <w:rStyle w:val="StyleUnderline"/>
          <w:highlight w:val="yellow"/>
        </w:rPr>
        <w:t>agents</w:t>
      </w:r>
      <w:r w:rsidRPr="00685D62">
        <w:rPr>
          <w:rStyle w:val="StyleUnderline"/>
        </w:rPr>
        <w:t xml:space="preserve"> then </w:t>
      </w:r>
      <w:r w:rsidRPr="00EF07D1">
        <w:rPr>
          <w:rStyle w:val="StyleUnderline"/>
          <w:highlight w:val="yellow"/>
        </w:rPr>
        <w:t>pretended</w:t>
      </w:r>
      <w:r w:rsidRPr="00685D62">
        <w:rPr>
          <w:rStyle w:val="StyleUnderline"/>
        </w:rPr>
        <w:t xml:space="preserve"> that </w:t>
      </w:r>
      <w:r w:rsidRPr="00EF07D1">
        <w:rPr>
          <w:rStyle w:val="StyleUnderline"/>
          <w:highlight w:val="yellow"/>
        </w:rPr>
        <w:t>their investigation began with the traffic stop</w:t>
      </w:r>
      <w:r w:rsidRPr="00685D62">
        <w:rPr>
          <w:rStyle w:val="StyleUnderline"/>
        </w:rPr>
        <w:t>, not with the SOD tip, the former agent said. The training document reviewed by Reuters refers to this process as "parallel construction."</w:t>
      </w:r>
    </w:p>
    <w:p w:rsidR="00685D62" w:rsidRPr="00685D62" w:rsidRDefault="00685D62" w:rsidP="00685D62">
      <w:pPr>
        <w:rPr>
          <w:rStyle w:val="StyleUnderline"/>
        </w:rPr>
      </w:pPr>
      <w:r w:rsidRPr="00685D62">
        <w:t>The two senior DEA officials, who spoke on behalf of the agency but only on condition of anonymity, said the process is kept secret to protect sources and investigative methods. "</w:t>
      </w:r>
      <w:r w:rsidRPr="00685D62">
        <w:rPr>
          <w:rStyle w:val="StyleUnderline"/>
        </w:rPr>
        <w:t>Parallel construction is a law enforcement technique we use every day," one official said. "</w:t>
      </w:r>
      <w:proofErr w:type="gramStart"/>
      <w:r w:rsidRPr="00685D62">
        <w:rPr>
          <w:rStyle w:val="StyleUnderline"/>
        </w:rPr>
        <w:t>It's</w:t>
      </w:r>
      <w:proofErr w:type="gramEnd"/>
      <w:r w:rsidRPr="00685D62">
        <w:rPr>
          <w:rStyle w:val="StyleUnderline"/>
        </w:rPr>
        <w:t xml:space="preserve"> decades old, a bedrock concept."</w:t>
      </w:r>
    </w:p>
    <w:p w:rsidR="00685D62" w:rsidRPr="00685D62" w:rsidRDefault="00685D62" w:rsidP="00685D62">
      <w:r w:rsidRPr="00685D62">
        <w:t>A dozen current or former federal agents interviewed by Reuters confirmed they had used parallel construction during their careers. Most defended the practice; some said they understood why those outside law enforcement might be concerned.</w:t>
      </w:r>
    </w:p>
    <w:p w:rsidR="00685D62" w:rsidRPr="00685D62" w:rsidRDefault="00685D62" w:rsidP="00685D62">
      <w:r w:rsidRPr="00685D62">
        <w:t>"</w:t>
      </w:r>
      <w:r w:rsidRPr="00685D62">
        <w:rPr>
          <w:rStyle w:val="StyleUnderline"/>
        </w:rPr>
        <w:t>It's just like laundering money - you work it backwards to make it clean,</w:t>
      </w:r>
      <w:r w:rsidRPr="00685D62">
        <w:t xml:space="preserve">" said Finn </w:t>
      </w:r>
      <w:proofErr w:type="spellStart"/>
      <w:r w:rsidRPr="00685D62">
        <w:t>Selander</w:t>
      </w:r>
      <w:proofErr w:type="spellEnd"/>
      <w:r w:rsidRPr="00685D62">
        <w:t>, a DEA agent from 1991 to 2008 and now a member of a group called Law Enforcement Against Prohibition, which advocates legalizing and regulating narcotics.</w:t>
      </w:r>
    </w:p>
    <w:p w:rsidR="00685D62" w:rsidRPr="00685D62" w:rsidRDefault="00685D62" w:rsidP="00685D62"/>
    <w:p w:rsidR="00685D62" w:rsidRPr="00685D62" w:rsidRDefault="00685D62" w:rsidP="00685D62">
      <w:pPr>
        <w:pStyle w:val="NormalWeb"/>
        <w:spacing w:before="0" w:beforeAutospacing="0" w:after="300" w:afterAutospacing="0" w:line="384" w:lineRule="atLeast"/>
        <w:rPr>
          <w:rFonts w:ascii="Arial" w:hAnsi="Arial" w:cs="Arial"/>
          <w:color w:val="222222"/>
          <w:sz w:val="38"/>
          <w:szCs w:val="38"/>
        </w:rPr>
      </w:pPr>
    </w:p>
    <w:p w:rsidR="00341C86" w:rsidRDefault="00341C86" w:rsidP="00341C86">
      <w:pPr>
        <w:pStyle w:val="Heading4"/>
      </w:pPr>
      <w:r>
        <w:t>Agencies will shift surveillance, making enforcement of the law impossible—Intimidation lets them get around courts</w:t>
      </w:r>
    </w:p>
    <w:p w:rsidR="00341C86" w:rsidRPr="008A75DC" w:rsidRDefault="00341C86" w:rsidP="00341C86">
      <w:proofErr w:type="spellStart"/>
      <w:r>
        <w:rPr>
          <w:rStyle w:val="Style13ptBold"/>
        </w:rPr>
        <w:t>Copblock</w:t>
      </w:r>
      <w:proofErr w:type="spellEnd"/>
      <w:r>
        <w:rPr>
          <w:rStyle w:val="Style13ptBold"/>
        </w:rPr>
        <w:t xml:space="preserve"> ’14, </w:t>
      </w:r>
      <w:r w:rsidRPr="008A75DC">
        <w:t>Report submitted by a whistleblower who wished to remain anonymous:</w:t>
      </w:r>
      <w:r>
        <w:t xml:space="preserve"> </w:t>
      </w:r>
      <w:r w:rsidRPr="008A75DC">
        <w:t>they are am a former federal agent who worked for one of the big three letter agencies for several years I was also a state investigator for 2 years prior to joining the feds</w:t>
      </w:r>
      <w:r>
        <w:t xml:space="preserve"> (11/24/14, </w:t>
      </w:r>
      <w:proofErr w:type="spellStart"/>
      <w:r>
        <w:t>Copblock</w:t>
      </w:r>
      <w:proofErr w:type="spellEnd"/>
      <w:r>
        <w:t xml:space="preserve">, “Former Federal Agent Expounds on Illegal Means Used to Frame Targets”, </w:t>
      </w:r>
      <w:r w:rsidRPr="008A75DC">
        <w:t>http://www.copblock.org/86185/former-federal-agent-expounds-on-illegal-means-used-to-frame-targets/</w:t>
      </w:r>
      <w:r>
        <w:t>)</w:t>
      </w:r>
    </w:p>
    <w:p w:rsidR="00341C86" w:rsidRPr="008A75DC" w:rsidRDefault="00341C86" w:rsidP="00341C86">
      <w:r w:rsidRPr="008A75DC">
        <w:t xml:space="preserve">I am a former federal agent who worked for one of the big three letter agencies for several years I was also a state investigator for 2 years prior to joining the feds. I am avid follower and supporter of </w:t>
      </w:r>
      <w:proofErr w:type="spellStart"/>
      <w:r w:rsidRPr="008A75DC">
        <w:t>Copblock</w:t>
      </w:r>
      <w:proofErr w:type="spellEnd"/>
      <w:r w:rsidRPr="008A75DC">
        <w:t xml:space="preserve"> for several reasons, much of reason being because of the things I saw and then personally experienced while working as a federal agent who was then “turned on” by own former agency and colleagues. However, the story of what was done to me is a very long, complex story that could easy fill its own book.</w:t>
      </w:r>
    </w:p>
    <w:p w:rsidR="00341C86" w:rsidRPr="008A75DC" w:rsidRDefault="00341C86" w:rsidP="00341C86">
      <w:r w:rsidRPr="008A75DC">
        <w:t>I wanted to write this email to clarify some things that are already out there in the media and on the net and to further expand on how they are used to violate people’s rights and in fact throw many people in jail essentially using illegal means to “frame them”.</w:t>
      </w:r>
    </w:p>
    <w:p w:rsidR="00341C86" w:rsidRPr="008A75DC" w:rsidRDefault="00341C86" w:rsidP="00341C86">
      <w:r w:rsidRPr="008A75DC">
        <w:t>To start, if one was to do an internet search on “SOD” or “SOD NSA” they would probably get back a small story from a few years ago about how SOD (Special Operations Division) is a secret DEA (Drug Enforcement Agency) program designed to essentially lauder intelligence gained from warrantless wiretaps to be used for purposes of Parallel Construction in DEA drug cases. The reporter who originally reported this only displayed a small part of the truth, probably because they did not have knowledge or documentation really showing what SOD actually is and what it does.</w:t>
      </w:r>
    </w:p>
    <w:p w:rsidR="00341C86" w:rsidRPr="008A75DC" w:rsidRDefault="00341C86" w:rsidP="00341C86">
      <w:r w:rsidRPr="008A75DC">
        <w:t xml:space="preserve">First explaining exactly what </w:t>
      </w:r>
      <w:r w:rsidRPr="008A75DC">
        <w:rPr>
          <w:rStyle w:val="StyleUnderline"/>
          <w:highlight w:val="yellow"/>
        </w:rPr>
        <w:t>SOD</w:t>
      </w:r>
      <w:r w:rsidRPr="008A75DC">
        <w:t xml:space="preserve"> is, because up until previously it was only ousted as being a sub-unit within the DEA. Special Operations Division is actually known by a few other names, most likely for reasons of plausible deniability, when someone asks someone in the NSA if they are spying on American’s without warrants they can “truthfully” say no because SOD an essentially separate agency is doing it. I have also heard it referred to as SOU (Special Operations Unit) and SAU (Special Activities Unit)</w:t>
      </w:r>
      <w:proofErr w:type="gramStart"/>
      <w:r w:rsidRPr="008A75DC">
        <w:t>,</w:t>
      </w:r>
      <w:proofErr w:type="gramEnd"/>
      <w:r w:rsidRPr="008A75DC">
        <w:t xml:space="preserve"> it is much more than a single part of the DEA. In actuality </w:t>
      </w:r>
      <w:r w:rsidRPr="008A75DC">
        <w:rPr>
          <w:rStyle w:val="StyleUnderline"/>
        </w:rPr>
        <w:t xml:space="preserve">it </w:t>
      </w:r>
      <w:r w:rsidRPr="008A75DC">
        <w:rPr>
          <w:rStyle w:val="StyleUnderline"/>
          <w:highlight w:val="yellow"/>
        </w:rPr>
        <w:t>is a “mixed</w:t>
      </w:r>
      <w:r w:rsidRPr="008A75DC">
        <w:rPr>
          <w:rStyle w:val="StyleUnderline"/>
        </w:rPr>
        <w:t xml:space="preserve">” agency </w:t>
      </w:r>
      <w:r w:rsidRPr="008A75DC">
        <w:rPr>
          <w:rStyle w:val="StyleUnderline"/>
          <w:highlight w:val="yellow"/>
        </w:rPr>
        <w:t>made up of</w:t>
      </w:r>
      <w:r w:rsidRPr="008A75DC">
        <w:rPr>
          <w:rStyle w:val="StyleUnderline"/>
        </w:rPr>
        <w:t xml:space="preserve"> mainly of intelligence agents of the NSA but also from the CIA, FBI, DIA, DEA, ATF, ICE, USSS and pretty much </w:t>
      </w:r>
      <w:r w:rsidRPr="008A75DC">
        <w:rPr>
          <w:rStyle w:val="StyleUnderline"/>
          <w:highlight w:val="yellow"/>
        </w:rPr>
        <w:t>every federal intelligence and</w:t>
      </w:r>
      <w:r w:rsidRPr="008A75DC">
        <w:rPr>
          <w:rStyle w:val="StyleUnderline"/>
        </w:rPr>
        <w:t xml:space="preserve"> federal </w:t>
      </w:r>
      <w:r w:rsidRPr="008A75DC">
        <w:rPr>
          <w:rStyle w:val="StyleUnderline"/>
          <w:highlight w:val="yellow"/>
        </w:rPr>
        <w:t>law enforcement agency.</w:t>
      </w:r>
      <w:r w:rsidRPr="008A75DC">
        <w:rPr>
          <w:rStyle w:val="StyleUnderline"/>
        </w:rPr>
        <w:t xml:space="preserve"> Thus </w:t>
      </w:r>
      <w:r w:rsidRPr="008A75DC">
        <w:rPr>
          <w:rStyle w:val="StyleUnderline"/>
          <w:highlight w:val="yellow"/>
        </w:rPr>
        <w:t>their “scope” is far</w:t>
      </w:r>
      <w:r w:rsidRPr="008A75DC">
        <w:rPr>
          <w:rStyle w:val="StyleUnderline"/>
        </w:rPr>
        <w:t xml:space="preserve">, far </w:t>
      </w:r>
      <w:r w:rsidRPr="008A75DC">
        <w:rPr>
          <w:rStyle w:val="StyleUnderline"/>
          <w:highlight w:val="yellow"/>
        </w:rPr>
        <w:t>greater then drug related activities</w:t>
      </w:r>
      <w:r w:rsidRPr="008A75DC">
        <w:t xml:space="preserve">. This is that “big brother” arm of the NSA that specializes in the all warrantless wiretapping Edward Snowden, Thomas Drake and William </w:t>
      </w:r>
      <w:proofErr w:type="spellStart"/>
      <w:r w:rsidRPr="008A75DC">
        <w:t>Binney</w:t>
      </w:r>
      <w:proofErr w:type="spellEnd"/>
      <w:r w:rsidRPr="008A75DC">
        <w:t xml:space="preserve"> have been talking about.</w:t>
      </w:r>
    </w:p>
    <w:p w:rsidR="00341C86" w:rsidRPr="008A75DC" w:rsidRDefault="00341C86" w:rsidP="00341C86">
      <w:r w:rsidRPr="008A75DC">
        <w:t>Let me provide a simple example of how Parallel Construction might work for the federal agencies (or local police). Say I am a federal narcotics agent working along the US/Mexico border. One day I get a duty call from the checkpoint at the border crossing that a vehicle coming into the United States was found to have narcotics in it after a drug sniffing dog “hit” on the vehicle. So the vehicle and the driver are both detained. Regardless of what happens with that suspect who was originally with the vehicle, I have all his property, and usually there is a cell phone (or 10) that, the person had on them at the time of detention. Well even if we don’t for some reason actually arrest this person, like the amount of narcotics was too low for federal prosecution or say there was a mistake and he/she didn’t even have narcotics. At a border checkpoint federal agents can still search everything in your possession at the time of crossing, including your electronics. I then use a “</w:t>
      </w:r>
      <w:proofErr w:type="spellStart"/>
      <w:r w:rsidRPr="008A75DC">
        <w:t>Cellbrite</w:t>
      </w:r>
      <w:proofErr w:type="spellEnd"/>
      <w:r w:rsidRPr="008A75DC">
        <w:t>” machine to extract ALL of the data off his phone (assuming it isn’t encrypted) photo’s, texts, call logs, video, browsing history… everything. So now I have all of the contacts and all the information on this person’s life that was in their phone.</w:t>
      </w:r>
    </w:p>
    <w:p w:rsidR="00341C86" w:rsidRPr="008A75DC" w:rsidRDefault="00341C86" w:rsidP="00341C86">
      <w:r w:rsidRPr="008A75DC">
        <w:t>Now even if there isn’t anything in there that I find to be incriminating, even if I really don’t have any real reason to think this person or their associates are up to criminal activity, I can now take their phone number and any or all of the phone numbers of their contacts and forward them up to SOD so that SOD will put warrantless wiretaps on all of them. This could be any or all the numbers that were in that person’s phone book; their grandmother, their aunts and uncles, their cousin’s ex-wife’s sister… anyone.</w:t>
      </w:r>
    </w:p>
    <w:p w:rsidR="00341C86" w:rsidRPr="008A75DC" w:rsidRDefault="00341C86" w:rsidP="00341C86">
      <w:r w:rsidRPr="008A75DC">
        <w:t>Now say that one of these people is a small time marijuana dealer, not something the feds are typically interested in, but SOD may still get in contact with me and provide me (in a classified document envelope) the transcripts from those conversations. Perhaps one of the conversations talks about someone buying some marijuana at some specific location at some specific time, well now I can call up the local police (because I know the local prosecutors will take any drug case no matter how small) and we can just “happen to have” a marked police car pull over the person at said location after the deal goes down. Assuming I had the phone numbers of the people involved it might have involved a little bit of work but I probably could have identified not only their names but also their vehicles by this point (and probably a lot more).</w:t>
      </w:r>
    </w:p>
    <w:p w:rsidR="00341C86" w:rsidRPr="00EF07D1" w:rsidRDefault="00341C86" w:rsidP="00341C86">
      <w:r w:rsidRPr="00EF07D1">
        <w:t xml:space="preserve">Now, </w:t>
      </w:r>
      <w:r w:rsidRPr="00EF07D1">
        <w:rPr>
          <w:rStyle w:val="StyleUnderline"/>
        </w:rPr>
        <w:t xml:space="preserve">if the case goes to court and trial if the defense attorney asks the officer who pulled over the person why they did it. </w:t>
      </w:r>
      <w:r w:rsidRPr="008A75DC">
        <w:rPr>
          <w:rStyle w:val="StyleUnderline"/>
          <w:highlight w:val="yellow"/>
        </w:rPr>
        <w:t>The officer</w:t>
      </w:r>
      <w:r w:rsidRPr="00EF07D1">
        <w:rPr>
          <w:rStyle w:val="StyleUnderline"/>
        </w:rPr>
        <w:t xml:space="preserve"> usually </w:t>
      </w:r>
      <w:r w:rsidRPr="008A75DC">
        <w:rPr>
          <w:rStyle w:val="StyleUnderline"/>
          <w:highlight w:val="yellow"/>
        </w:rPr>
        <w:t>will</w:t>
      </w:r>
      <w:r w:rsidRPr="00EF07D1">
        <w:rPr>
          <w:rStyle w:val="StyleUnderline"/>
        </w:rPr>
        <w:t xml:space="preserve"> just </w:t>
      </w:r>
      <w:r w:rsidRPr="008A75DC">
        <w:rPr>
          <w:rStyle w:val="StyleUnderline"/>
          <w:highlight w:val="yellow"/>
        </w:rPr>
        <w:t>make up something</w:t>
      </w:r>
      <w:r w:rsidRPr="00EF07D1">
        <w:rPr>
          <w:rStyle w:val="StyleUnderline"/>
        </w:rPr>
        <w:t xml:space="preserve"> simply </w:t>
      </w:r>
      <w:r w:rsidRPr="008A75DC">
        <w:rPr>
          <w:rStyle w:val="StyleUnderline"/>
          <w:highlight w:val="yellow"/>
        </w:rPr>
        <w:t>to justify reasonable suspicion</w:t>
      </w:r>
      <w:r w:rsidRPr="00EF07D1">
        <w:rPr>
          <w:rStyle w:val="StyleUnderline"/>
        </w:rPr>
        <w:t xml:space="preserve"> to pull the person over</w:t>
      </w:r>
      <w:r w:rsidRPr="00EF07D1">
        <w:t xml:space="preserve"> (they crossed the line in the road, they didn’t signal, they were going a few miles above the speed limit, or they had complaints of drug activity in the area, or they could just say they were in the area and witnessed what they thought was illegal activity) either way it’s just </w:t>
      </w:r>
      <w:r w:rsidRPr="00EF07D1">
        <w:rPr>
          <w:rStyle w:val="StyleUnderline"/>
        </w:rPr>
        <w:t>to legally cover the tracks of how these officers “knew” to pull this particular person over.</w:t>
      </w:r>
      <w:r w:rsidRPr="00EF07D1">
        <w:t xml:space="preserve"> Fact is they still pulled him over and we assume they were able to find the drugs.</w:t>
      </w:r>
    </w:p>
    <w:p w:rsidR="00341C86" w:rsidRPr="00EF07D1" w:rsidRDefault="00341C86" w:rsidP="00341C86">
      <w:pPr>
        <w:rPr>
          <w:rStyle w:val="StyleUnderline"/>
        </w:rPr>
      </w:pPr>
      <w:r w:rsidRPr="00EF07D1">
        <w:t>This is a very, very simple example of how a parallel construction case might look</w:t>
      </w:r>
      <w:r w:rsidRPr="00EF07D1">
        <w:rPr>
          <w:rStyle w:val="StyleUnderline"/>
        </w:rPr>
        <w:t>. It gets a lot more complex than that depending on the scale and scope of what the government is trying to do.</w:t>
      </w:r>
    </w:p>
    <w:p w:rsidR="00341C86" w:rsidRPr="00EF07D1" w:rsidRDefault="00341C86" w:rsidP="00341C86">
      <w:r w:rsidRPr="00EF07D1">
        <w:t xml:space="preserve">Of course originally this was sold as to be used for purposes related to international terrorism, but it has become something far more sinister. </w:t>
      </w:r>
      <w:r w:rsidRPr="008A75DC">
        <w:rPr>
          <w:rStyle w:val="StyleUnderline"/>
          <w:highlight w:val="yellow"/>
        </w:rPr>
        <w:t>It is used for</w:t>
      </w:r>
      <w:r w:rsidRPr="00EF07D1">
        <w:rPr>
          <w:rStyle w:val="StyleUnderline"/>
        </w:rPr>
        <w:t xml:space="preserve"> </w:t>
      </w:r>
      <w:r w:rsidRPr="008A75DC">
        <w:rPr>
          <w:rStyle w:val="StyleUnderline"/>
          <w:highlight w:val="yellow"/>
        </w:rPr>
        <w:t>every</w:t>
      </w:r>
      <w:r w:rsidRPr="00EF07D1">
        <w:rPr>
          <w:rStyle w:val="StyleUnderline"/>
        </w:rPr>
        <w:t xml:space="preserve"> imaginable </w:t>
      </w:r>
      <w:r w:rsidRPr="008A75DC">
        <w:rPr>
          <w:rStyle w:val="StyleUnderline"/>
          <w:highlight w:val="yellow"/>
        </w:rPr>
        <w:t>purpose</w:t>
      </w:r>
      <w:r w:rsidRPr="00EF07D1">
        <w:rPr>
          <w:rStyle w:val="StyleUnderline"/>
        </w:rPr>
        <w:t xml:space="preserve"> ranging </w:t>
      </w:r>
      <w:r w:rsidRPr="008A75DC">
        <w:rPr>
          <w:rStyle w:val="StyleUnderline"/>
          <w:highlight w:val="yellow"/>
        </w:rPr>
        <w:t>from the political to</w:t>
      </w:r>
      <w:r w:rsidRPr="00EF07D1">
        <w:rPr>
          <w:rStyle w:val="StyleUnderline"/>
        </w:rPr>
        <w:t xml:space="preserve"> the most “</w:t>
      </w:r>
      <w:r w:rsidRPr="008A75DC">
        <w:rPr>
          <w:rStyle w:val="StyleUnderline"/>
          <w:highlight w:val="yellow"/>
        </w:rPr>
        <w:t>hushed up” “pre-criminal enforcements</w:t>
      </w:r>
      <w:r w:rsidRPr="00EF07D1">
        <w:rPr>
          <w:rStyle w:val="StyleUnderline"/>
        </w:rPr>
        <w:t xml:space="preserve">”. </w:t>
      </w:r>
      <w:r w:rsidRPr="008A75DC">
        <w:rPr>
          <w:rStyle w:val="StyleUnderline"/>
          <w:highlight w:val="yellow"/>
        </w:rPr>
        <w:t>They justify</w:t>
      </w:r>
      <w:r w:rsidRPr="00EF07D1">
        <w:rPr>
          <w:rStyle w:val="StyleUnderline"/>
        </w:rPr>
        <w:t xml:space="preserve"> much of </w:t>
      </w:r>
      <w:r w:rsidRPr="008A75DC">
        <w:rPr>
          <w:rStyle w:val="StyleUnderline"/>
          <w:highlight w:val="yellow"/>
        </w:rPr>
        <w:t>this under the guise of terrorism</w:t>
      </w:r>
      <w:r w:rsidRPr="00EF07D1">
        <w:rPr>
          <w:rStyle w:val="StyleUnderline"/>
        </w:rPr>
        <w:t xml:space="preserve">, simply and easily because you can ask what exactly is </w:t>
      </w:r>
      <w:proofErr w:type="gramStart"/>
      <w:r w:rsidRPr="00EF07D1">
        <w:rPr>
          <w:rStyle w:val="StyleUnderline"/>
        </w:rPr>
        <w:t>terrorism?</w:t>
      </w:r>
      <w:proofErr w:type="gramEnd"/>
      <w:r w:rsidRPr="00EF07D1">
        <w:rPr>
          <w:rStyle w:val="StyleUnderline"/>
        </w:rPr>
        <w:t xml:space="preserve"> Much of what some federal agencies consider terrorism might at the absolute most be considered potentially violent acts. </w:t>
      </w:r>
      <w:r w:rsidRPr="00EF07D1">
        <w:t>I stress potentially, since much of what SOD does it roam people’s phone calls listening in for “angry, violent speech” trying to decide if a person is a threat based upon essentially how they express themselves.</w:t>
      </w:r>
    </w:p>
    <w:p w:rsidR="00341C86" w:rsidRPr="00EF07D1" w:rsidRDefault="00341C86" w:rsidP="00341C86">
      <w:r w:rsidRPr="008A75DC">
        <w:rPr>
          <w:rStyle w:val="StyleUnderline"/>
          <w:highlight w:val="yellow"/>
        </w:rPr>
        <w:t>Information from SOD can</w:t>
      </w:r>
      <w:r w:rsidRPr="00EF07D1">
        <w:rPr>
          <w:rStyle w:val="StyleUnderline"/>
        </w:rPr>
        <w:t xml:space="preserve"> also </w:t>
      </w:r>
      <w:r w:rsidRPr="008A75DC">
        <w:rPr>
          <w:rStyle w:val="StyleUnderline"/>
          <w:highlight w:val="yellow"/>
        </w:rPr>
        <w:t>be fed</w:t>
      </w:r>
      <w:r w:rsidRPr="00EF07D1">
        <w:rPr>
          <w:rStyle w:val="StyleUnderline"/>
        </w:rPr>
        <w:t xml:space="preserve"> in directly </w:t>
      </w:r>
      <w:r w:rsidRPr="008A75DC">
        <w:rPr>
          <w:rStyle w:val="StyleUnderline"/>
          <w:highlight w:val="yellow"/>
        </w:rPr>
        <w:t>to the national “Fusion Centers</w:t>
      </w:r>
      <w:r w:rsidRPr="00EF07D1">
        <w:rPr>
          <w:rStyle w:val="StyleUnderline"/>
        </w:rPr>
        <w:t>”</w:t>
      </w:r>
      <w:r w:rsidRPr="00EF07D1">
        <w:t xml:space="preserve"> (if you are not familiar with what these are they are worthy of an entire article themselves) whereby local law enforcement agencies can now have access to whatever federal agencies might scoop up regarding some of your personal information, details or concerns they have about you.</w:t>
      </w:r>
    </w:p>
    <w:p w:rsidR="00341C86" w:rsidRPr="00EF07D1" w:rsidRDefault="00341C86" w:rsidP="00341C86">
      <w:r w:rsidRPr="00EF07D1">
        <w:t xml:space="preserve">Now apart from how wrong it is legally but also morally that these programs are being used as mechanisms of political control and vengeance is the fact that people who go on angry tirades on their private phone calls may now be subject to arrest and prosecution for FELONY charges. Because what </w:t>
      </w:r>
      <w:r w:rsidRPr="00EF07D1">
        <w:rPr>
          <w:rStyle w:val="StyleUnderline"/>
        </w:rPr>
        <w:t>SOD does to someone who they deem as a threat is they use any and all information from that persons calls, texts and emails to manipulate and twist whatever they might be doing</w:t>
      </w:r>
      <w:r w:rsidRPr="00EF07D1">
        <w:t xml:space="preserve"> (even normal everyday activities) </w:t>
      </w:r>
      <w:r w:rsidRPr="00EF07D1">
        <w:rPr>
          <w:rStyle w:val="StyleUnderline"/>
        </w:rPr>
        <w:t>and turn them into felony charges</w:t>
      </w:r>
      <w:r w:rsidRPr="00EF07D1">
        <w:t>. And they are not at all hesitant to go as far as blackmailing someone the target might know into filing a false charge against the person just so they can hold them on something. Since they have access to the phone calls, texts and emails of everyone the targeted person might associate with its not hard to see that some person might have something they really don’t want known publicly.</w:t>
      </w:r>
    </w:p>
    <w:p w:rsidR="00341C86" w:rsidRPr="00EF07D1" w:rsidRDefault="00341C86" w:rsidP="00341C86">
      <w:r w:rsidRPr="00EF07D1">
        <w:t>Now you say, still if they have no solid proof even if they do frame me, and blackmail someone into filing a false charge, they still have to prove it in front of a jury so I can beat it in court yes? Well, the answer is maybe you can. But it’s not a sure thing by a long-shot. What they like to do, and it’s something they use quite commonly, is they will force a plea. They do this by having the judge set your bond super, duper high… even if the charge is completely non-violent, and you have no history of violence. All it takes is a phone call by the district attorney/prosecutor at your arraignment to turn a low level felony that usually</w:t>
      </w:r>
      <w:r w:rsidRPr="00EF07D1">
        <w:br/>
        <w:t>has a $5,000 bond into no-bond or a $1,000,000 bond. Then assuming they don’t think they have a real case to charge you federally with terrorism (like say you just made an angry comment, and you don’t have any plans on your computer detailing a plot or bomb making materials laying around) and they know they can’t prove terrorism, or even really prove the bogus charge they arrested you on, now they hold you for a few months and offer a low plea deal; a few years of probation maybe. If you decline to accept the offer because you’re a righteous person and believe in the law and justice well guess what? The prosecution will just delay the case for more time, in essence punishing you into accepting the plea, all the while your bond stays really high because by this time the judge who sets your bond is “in on it”, fixed so to speak</w:t>
      </w:r>
      <w:r w:rsidRPr="00EF07D1">
        <w:rPr>
          <w:rStyle w:val="StyleUnderline"/>
        </w:rPr>
        <w:t>. (</w:t>
      </w:r>
      <w:proofErr w:type="gramStart"/>
      <w:r w:rsidRPr="008A75DC">
        <w:rPr>
          <w:rStyle w:val="StyleUnderline"/>
          <w:highlight w:val="yellow"/>
        </w:rPr>
        <w:t>federal</w:t>
      </w:r>
      <w:proofErr w:type="gramEnd"/>
      <w:r w:rsidRPr="00EF07D1">
        <w:rPr>
          <w:rStyle w:val="StyleUnderline"/>
        </w:rPr>
        <w:t xml:space="preserve"> intelligence </w:t>
      </w:r>
      <w:r w:rsidRPr="008A75DC">
        <w:rPr>
          <w:rStyle w:val="StyleUnderline"/>
          <w:highlight w:val="yellow"/>
        </w:rPr>
        <w:t>agencies</w:t>
      </w:r>
      <w:r w:rsidRPr="00EF07D1">
        <w:rPr>
          <w:rStyle w:val="StyleUnderline"/>
        </w:rPr>
        <w:t xml:space="preserve"> </w:t>
      </w:r>
      <w:r w:rsidRPr="008A75DC">
        <w:rPr>
          <w:rStyle w:val="StyleUnderline"/>
          <w:highlight w:val="yellow"/>
        </w:rPr>
        <w:t>have a way of scaring</w:t>
      </w:r>
      <w:r w:rsidRPr="00EF07D1">
        <w:rPr>
          <w:rStyle w:val="StyleUnderline"/>
        </w:rPr>
        <w:t xml:space="preserve"> even </w:t>
      </w:r>
      <w:r w:rsidRPr="008A75DC">
        <w:rPr>
          <w:rStyle w:val="StyleUnderline"/>
          <w:highlight w:val="yellow"/>
        </w:rPr>
        <w:t>judges</w:t>
      </w:r>
      <w:r w:rsidRPr="00EF07D1">
        <w:t xml:space="preserve">) </w:t>
      </w:r>
      <w:r w:rsidRPr="00EF07D1">
        <w:rPr>
          <w:rStyle w:val="StyleUnderline"/>
        </w:rPr>
        <w:t>Time to trial has quadrupled in the past 50 years</w:t>
      </w:r>
      <w:r w:rsidRPr="00EF07D1">
        <w:t xml:space="preserve"> in this country.</w:t>
      </w:r>
    </w:p>
    <w:p w:rsidR="00341C86" w:rsidRPr="00EF07D1" w:rsidRDefault="00341C86" w:rsidP="00341C86">
      <w:r w:rsidRPr="00EF07D1">
        <w:t xml:space="preserve">So </w:t>
      </w:r>
      <w:r w:rsidRPr="008A75DC">
        <w:rPr>
          <w:rStyle w:val="StyleUnderline"/>
          <w:highlight w:val="yellow"/>
        </w:rPr>
        <w:t>you can sit in jail or plea out</w:t>
      </w:r>
      <w:r w:rsidRPr="00EF07D1">
        <w:rPr>
          <w:rStyle w:val="StyleUnderline"/>
        </w:rPr>
        <w:t xml:space="preserve"> (confess to something you didn’t do) and go free</w:t>
      </w:r>
      <w:r w:rsidRPr="00EF07D1">
        <w:t>, sounds a lot like authoritarian/totalitarian eh? Now for arguments sake and I know this is very rare, but say you are ultra-tough minded and don’t have anything better to do then sit in jail. All this time (possibly a year or two) the feds have been digging through your life with a fine toothed comb looking at anything they can use or twist into a being a crime, now they don’t care if they won’t charge you with it, they’ll just use the local police who usually operate a lot more “loosely” and usually have no problem using garbage evidence or false charges on someone, after-all the original bogus charge was probably a state charge to begin with.</w:t>
      </w:r>
    </w:p>
    <w:p w:rsidR="00341C86" w:rsidRPr="00EF07D1" w:rsidRDefault="00341C86" w:rsidP="00341C86">
      <w:r w:rsidRPr="00EF07D1">
        <w:t>For example, say you get framed for something bogus, because you said “I really want to kill such and such person” on your private phone and a search warrant is done on your house/apartment and all your property. While their searching they are obviously looking for weapons of any sort but their also looking for any other contraband and also anything they can use to make you look like a mean horrible person.</w:t>
      </w:r>
    </w:p>
    <w:p w:rsidR="00341C86" w:rsidRPr="00EF07D1" w:rsidRDefault="00341C86" w:rsidP="00341C86">
      <w:r w:rsidRPr="00EF07D1">
        <w:t xml:space="preserve">Like angry texts, emails or documents on your computer. Because yes of course their going to seize all of that and do computer forensics on it. As I mentioned previously </w:t>
      </w:r>
      <w:r w:rsidRPr="008A75DC">
        <w:rPr>
          <w:rStyle w:val="StyleUnderline"/>
          <w:highlight w:val="yellow"/>
        </w:rPr>
        <w:t>they</w:t>
      </w:r>
      <w:r w:rsidRPr="00EF07D1">
        <w:rPr>
          <w:rStyle w:val="StyleUnderline"/>
        </w:rPr>
        <w:t xml:space="preserve"> will also </w:t>
      </w:r>
      <w:r w:rsidRPr="008A75DC">
        <w:rPr>
          <w:rStyle w:val="StyleUnderline"/>
          <w:highlight w:val="yellow"/>
        </w:rPr>
        <w:t xml:space="preserve">intimidate people into testifying against you, </w:t>
      </w:r>
      <w:r w:rsidRPr="008A75DC">
        <w:rPr>
          <w:rStyle w:val="StyleUnderline"/>
        </w:rPr>
        <w:t>any person they can find who might have a grudge against you</w:t>
      </w:r>
      <w:r w:rsidRPr="008A75DC">
        <w:t xml:space="preserve"> (and yes they will talk to everyone who you might have called or texted going back</w:t>
      </w:r>
      <w:r w:rsidRPr="00EF07D1">
        <w:t xml:space="preserve"> several years), just </w:t>
      </w:r>
      <w:r w:rsidRPr="008A75DC">
        <w:rPr>
          <w:rStyle w:val="StyleUnderline"/>
          <w:highlight w:val="yellow"/>
        </w:rPr>
        <w:t>to make you look like you’re a dangerous, evil, insane person</w:t>
      </w:r>
      <w:r w:rsidRPr="00EF07D1">
        <w:t xml:space="preserve">. Even if the person doesn’t really want to get involved… some </w:t>
      </w:r>
      <w:r w:rsidRPr="00EF07D1">
        <w:rPr>
          <w:rStyle w:val="StyleUnderline"/>
        </w:rPr>
        <w:t>encouragement with prosecutorial threats almost always does the trick</w:t>
      </w:r>
      <w:r w:rsidRPr="00EF07D1">
        <w:t>. Then it’s up to the prosecutor if it goes to trial to convince the jury that you’re a threat to the natural world even if the facts of the case don’t really add up 100 percent. Somewhat of a roll of the dice, if the prosecution has a parade of people coming into court to defame you and talk bad about you… they’re also going to attack your “psychological state” traditionally an easy and favorite tactic of the government. All in an effort to deny you of your freedom with probation and take away your 2nd amendment right to bear arms, because at the end of the day that’s what this is really all about, controlling people and denying people the NSA thinks might be a threat, of legal access to firearms by using felony charges. Forget the reasons you said what you said, perhaps someone screwed you out of a job, money, business deal went horribly wrong or a love interest conflict. Nope, in their eyes if you say things they don’t like you might as well be the next public enemy number one.</w:t>
      </w:r>
    </w:p>
    <w:p w:rsidR="00341C86" w:rsidRPr="00EF07D1" w:rsidRDefault="00341C86" w:rsidP="00341C86">
      <w:r w:rsidRPr="00EF07D1">
        <w:t>Nowhere in the Constitution does it say the government can’t “warn” (threaten) people with criminal prosecution, so since we already know their doing things like warrantless wiretaps which is in fact strictly prohibited by the law, of course their going to be doing things that are not legally prohibited by law no matter if they may violate legal ethics.</w:t>
      </w:r>
    </w:p>
    <w:p w:rsidR="00341C86" w:rsidRPr="00EF07D1" w:rsidRDefault="00341C86" w:rsidP="00341C86"/>
    <w:p w:rsidR="00341C86" w:rsidRPr="00E72736" w:rsidRDefault="00341C86" w:rsidP="00341C86"/>
    <w:p w:rsidR="007C3817" w:rsidRDefault="007C3817" w:rsidP="007C3817">
      <w:pPr>
        <w:pStyle w:val="Heading1"/>
      </w:pPr>
      <w:proofErr w:type="spellStart"/>
      <w:r>
        <w:t>Neolib</w:t>
      </w:r>
      <w:proofErr w:type="spellEnd"/>
      <w:r>
        <w:t xml:space="preserve"> </w:t>
      </w:r>
    </w:p>
    <w:p w:rsidR="00EF6E42" w:rsidRDefault="00EF6E42" w:rsidP="00EF6E42">
      <w:pPr>
        <w:pStyle w:val="Heading4"/>
      </w:pPr>
      <w:r>
        <w:t>The illegal drug trade and the big banks that dominate the free market are inextricably linked—Neoliberal market structures fuel the violence they criticize</w:t>
      </w:r>
    </w:p>
    <w:p w:rsidR="00EF6E42" w:rsidRPr="00EF6E42" w:rsidRDefault="00EF6E42" w:rsidP="00EF6E42">
      <w:proofErr w:type="spellStart"/>
      <w:r>
        <w:rPr>
          <w:rStyle w:val="Style13ptBold"/>
        </w:rPr>
        <w:t>Veltmeyer</w:t>
      </w:r>
      <w:proofErr w:type="spellEnd"/>
      <w:r>
        <w:rPr>
          <w:rStyle w:val="Style13ptBold"/>
        </w:rPr>
        <w:t xml:space="preserve"> and </w:t>
      </w:r>
      <w:proofErr w:type="spellStart"/>
      <w:r>
        <w:rPr>
          <w:rStyle w:val="Style13ptBold"/>
        </w:rPr>
        <w:t>Petras</w:t>
      </w:r>
      <w:proofErr w:type="spellEnd"/>
      <w:r>
        <w:rPr>
          <w:rStyle w:val="Style13ptBold"/>
        </w:rPr>
        <w:t xml:space="preserve"> ’13, </w:t>
      </w:r>
      <w:r w:rsidRPr="00EF6E42">
        <w:t xml:space="preserve">Henry </w:t>
      </w:r>
      <w:proofErr w:type="spellStart"/>
      <w:r w:rsidRPr="00EF6E42">
        <w:t>Veltmeyer</w:t>
      </w:r>
      <w:proofErr w:type="spellEnd"/>
      <w:r w:rsidRPr="00EF6E42">
        <w:t xml:space="preserve"> is a professor at Saint Mary's University; James </w:t>
      </w:r>
      <w:proofErr w:type="spellStart"/>
      <w:r w:rsidRPr="00EF6E42">
        <w:t>Petras</w:t>
      </w:r>
      <w:proofErr w:type="spellEnd"/>
      <w:r w:rsidRPr="00EF6E42">
        <w:t xml:space="preserve"> is a retired Bartle Professor of Sociology at Binghamton University</w:t>
      </w:r>
      <w:r>
        <w:t xml:space="preserve"> (1/28/13, Henry </w:t>
      </w:r>
      <w:proofErr w:type="spellStart"/>
      <w:r>
        <w:t>Veltmeyer</w:t>
      </w:r>
      <w:proofErr w:type="spellEnd"/>
      <w:r>
        <w:t xml:space="preserve"> and James </w:t>
      </w:r>
      <w:proofErr w:type="spellStart"/>
      <w:r>
        <w:t>Petras</w:t>
      </w:r>
      <w:proofErr w:type="spellEnd"/>
      <w:r>
        <w:t xml:space="preserve">, </w:t>
      </w:r>
      <w:proofErr w:type="spellStart"/>
      <w:r>
        <w:t>Ashgate</w:t>
      </w:r>
      <w:proofErr w:type="spellEnd"/>
      <w:r>
        <w:t xml:space="preserve"> Publishing, “Beyond Neoliberalism: A World to Win”)</w:t>
      </w:r>
    </w:p>
    <w:p w:rsidR="007C3817" w:rsidRPr="00E72736" w:rsidRDefault="007C3817" w:rsidP="00E72736">
      <w:proofErr w:type="gramStart"/>
      <w:r w:rsidRPr="00EF6E42">
        <w:rPr>
          <w:rStyle w:val="StyleUnderline"/>
          <w:highlight w:val="yellow"/>
        </w:rPr>
        <w:t>Mexico’s descent into the inferno</w:t>
      </w:r>
      <w:r w:rsidRPr="00EF6E42">
        <w:rPr>
          <w:rStyle w:val="StyleUnderline"/>
        </w:rPr>
        <w:t xml:space="preserve"> </w:t>
      </w:r>
      <w:r w:rsidRPr="00EF6E42">
        <w:rPr>
          <w:rStyle w:val="StyleUnderline"/>
          <w:highlight w:val="yellow"/>
        </w:rPr>
        <w:t>has been engineered by</w:t>
      </w:r>
      <w:r w:rsidRPr="00EF6E42">
        <w:rPr>
          <w:rStyle w:val="StyleUnderline"/>
        </w:rPr>
        <w:t xml:space="preserve"> the leading </w:t>
      </w:r>
      <w:r w:rsidRPr="00EF6E42">
        <w:rPr>
          <w:rStyle w:val="StyleUnderline"/>
          <w:highlight w:val="yellow"/>
        </w:rPr>
        <w:t>US</w:t>
      </w:r>
      <w:r w:rsidR="00E72736" w:rsidRPr="00EF6E42">
        <w:rPr>
          <w:rStyle w:val="StyleUnderline"/>
          <w:highlight w:val="yellow"/>
        </w:rPr>
        <w:t xml:space="preserve"> </w:t>
      </w:r>
      <w:r w:rsidRPr="00EF6E42">
        <w:rPr>
          <w:rStyle w:val="StyleUnderline"/>
          <w:highlight w:val="yellow"/>
        </w:rPr>
        <w:t>financial and political institutions</w:t>
      </w:r>
      <w:r w:rsidRPr="00E72736">
        <w:t>, each supp</w:t>
      </w:r>
      <w:r w:rsidR="00E72736" w:rsidRPr="00E72736">
        <w:t>orting one side’ in the bloody t</w:t>
      </w:r>
      <w:r w:rsidRPr="00E72736">
        <w:t>otal</w:t>
      </w:r>
      <w:r w:rsidR="00E72736" w:rsidRPr="00E72736">
        <w:t xml:space="preserve"> </w:t>
      </w:r>
      <w:r w:rsidRPr="00E72736">
        <w:t>war’ which spares no one.</w:t>
      </w:r>
      <w:proofErr w:type="gramEnd"/>
      <w:r w:rsidRPr="00E72736">
        <w:t xml:space="preserve"> While the Pentagon arms the Mexican government and</w:t>
      </w:r>
      <w:r w:rsidR="00E72736" w:rsidRPr="00E72736">
        <w:t xml:space="preserve"> the Drug Enforcement Agency enfo</w:t>
      </w:r>
      <w:r w:rsidRPr="00E72736">
        <w:t>rces the ‘military solution’, t</w:t>
      </w:r>
      <w:r w:rsidRPr="00EF6E42">
        <w:rPr>
          <w:rStyle w:val="StyleUnderline"/>
        </w:rPr>
        <w:t>he biggest US</w:t>
      </w:r>
      <w:r w:rsidR="00E72736" w:rsidRPr="00EF6E42">
        <w:rPr>
          <w:rStyle w:val="StyleUnderline"/>
        </w:rPr>
        <w:t xml:space="preserve"> </w:t>
      </w:r>
      <w:r w:rsidRPr="00EF6E42">
        <w:rPr>
          <w:rStyle w:val="StyleUnderline"/>
          <w:highlight w:val="yellow"/>
        </w:rPr>
        <w:t>banks</w:t>
      </w:r>
      <w:r w:rsidRPr="00EF6E42">
        <w:rPr>
          <w:rStyle w:val="StyleUnderline"/>
        </w:rPr>
        <w:t xml:space="preserve"> receive, </w:t>
      </w:r>
      <w:r w:rsidRPr="00EF6E42">
        <w:rPr>
          <w:rStyle w:val="StyleUnderline"/>
          <w:highlight w:val="yellow"/>
        </w:rPr>
        <w:t>launder</w:t>
      </w:r>
      <w:r w:rsidRPr="00EF6E42">
        <w:rPr>
          <w:rStyle w:val="StyleUnderline"/>
        </w:rPr>
        <w:t xml:space="preserve"> and transfer hundreds of </w:t>
      </w:r>
      <w:r w:rsidRPr="00EF6E42">
        <w:rPr>
          <w:rStyle w:val="StyleUnderline"/>
          <w:highlight w:val="yellow"/>
        </w:rPr>
        <w:t>billions of dollars annually to drug</w:t>
      </w:r>
      <w:r w:rsidR="00E72736" w:rsidRPr="00EF6E42">
        <w:rPr>
          <w:rStyle w:val="StyleUnderline"/>
          <w:highlight w:val="yellow"/>
        </w:rPr>
        <w:t xml:space="preserve"> lords’</w:t>
      </w:r>
      <w:r w:rsidR="00E72736" w:rsidRPr="00EF6E42">
        <w:rPr>
          <w:rStyle w:val="StyleUnderline"/>
        </w:rPr>
        <w:t xml:space="preserve"> accoun</w:t>
      </w:r>
      <w:r w:rsidR="00E72736" w:rsidRPr="00E72736">
        <w:t>ts, to b</w:t>
      </w:r>
      <w:r w:rsidRPr="00E72736">
        <w:t>uy modern arms, pa</w:t>
      </w:r>
      <w:r w:rsidR="00E72736" w:rsidRPr="00E72736">
        <w:t>y pri</w:t>
      </w:r>
      <w:r w:rsidRPr="00E72736">
        <w:t>vate armies of assassins and corrupt</w:t>
      </w:r>
      <w:r w:rsidR="00E72736" w:rsidRPr="00E72736">
        <w:t xml:space="preserve"> </w:t>
      </w:r>
      <w:r w:rsidRPr="00E72736">
        <w:t>politi</w:t>
      </w:r>
      <w:r w:rsidR="00E72736" w:rsidRPr="00E72736">
        <w:t>cal and law enforcement official</w:t>
      </w:r>
      <w:r w:rsidRPr="00E72736">
        <w:t>s.</w:t>
      </w:r>
      <w:r w:rsidR="00E72736" w:rsidRPr="00E72736">
        <w:t xml:space="preserve"> Mexico’s Descent into the</w:t>
      </w:r>
      <w:r w:rsidRPr="00E72736">
        <w:t xml:space="preserve"> Inferno</w:t>
      </w:r>
      <w:r w:rsidR="00E72736" w:rsidRPr="00E72736">
        <w:t xml:space="preserve"> </w:t>
      </w:r>
      <w:proofErr w:type="gramStart"/>
      <w:r w:rsidRPr="00E72736">
        <w:t>Every</w:t>
      </w:r>
      <w:proofErr w:type="gramEnd"/>
      <w:r w:rsidRPr="00E72736">
        <w:t xml:space="preserve"> day, scores if not hundreds of corpses appear in streets and unmarked graves.</w:t>
      </w:r>
      <w:r w:rsidR="00E72736" w:rsidRPr="00E72736">
        <w:t xml:space="preserve"> </w:t>
      </w:r>
      <w:r w:rsidR="00EF6E42">
        <w:t>D</w:t>
      </w:r>
      <w:r w:rsidRPr="00E72736">
        <w:t>ozens are murdered in thei</w:t>
      </w:r>
      <w:r w:rsidR="00E72736" w:rsidRPr="00E72736">
        <w:t>r homes, cars, public transport,</w:t>
      </w:r>
      <w:r w:rsidRPr="00E72736">
        <w:t xml:space="preserve"> offices and homes</w:t>
      </w:r>
      <w:r w:rsidR="00E72736" w:rsidRPr="00E72736">
        <w:t xml:space="preserve"> </w:t>
      </w:r>
      <w:r w:rsidRPr="00E72736">
        <w:t>Unknown victims in the hundreds are kidnapped and disappear; school children,</w:t>
      </w:r>
      <w:r w:rsidR="00E72736" w:rsidRPr="00E72736">
        <w:t xml:space="preserve"> </w:t>
      </w:r>
      <w:r w:rsidRPr="00E72736">
        <w:t>parents. teachers, doctors and businesspeople are seized in broad daylight and held</w:t>
      </w:r>
      <w:r w:rsidR="00E72736" w:rsidRPr="00E72736">
        <w:t xml:space="preserve"> </w:t>
      </w:r>
      <w:r w:rsidRPr="00E72736">
        <w:t>for ransom, thousands of migran</w:t>
      </w:r>
      <w:r w:rsidR="00E72736" w:rsidRPr="00E72736">
        <w:t>t workers are kidnapped, robbed,</w:t>
      </w:r>
      <w:r w:rsidRPr="00E72736">
        <w:t xml:space="preserve"> ransomed and</w:t>
      </w:r>
      <w:r w:rsidR="00E72736" w:rsidRPr="00E72736">
        <w:t xml:space="preserve"> </w:t>
      </w:r>
      <w:r w:rsidRPr="00E72736">
        <w:t>murdered The poli</w:t>
      </w:r>
      <w:r w:rsidR="00E72736" w:rsidRPr="00E72736">
        <w:t>ce are barricaded in their commissari</w:t>
      </w:r>
      <w:r w:rsidRPr="00E72736">
        <w:t>es the military, if and when</w:t>
      </w:r>
      <w:r w:rsidR="00E72736" w:rsidRPr="00E72736">
        <w:t xml:space="preserve"> </w:t>
      </w:r>
      <w:r w:rsidRPr="00E72736">
        <w:t>it arrives, assaults entire cities, shoots more civilians than assassins. Everyday life</w:t>
      </w:r>
      <w:r w:rsidR="00E72736" w:rsidRPr="00E72736">
        <w:t xml:space="preserve"> </w:t>
      </w:r>
      <w:r w:rsidRPr="00E72736">
        <w:t>revolves around surviving the daily death to</w:t>
      </w:r>
      <w:r w:rsidR="00E72736" w:rsidRPr="00E72736">
        <w:t>l</w:t>
      </w:r>
      <w:r w:rsidRPr="00E72736">
        <w:t xml:space="preserve">l threats are </w:t>
      </w:r>
      <w:r w:rsidR="00E72736" w:rsidRPr="00E72736">
        <w:t>everywhere</w:t>
      </w:r>
      <w:r w:rsidRPr="00E72736">
        <w:t>, the armed</w:t>
      </w:r>
      <w:r w:rsidR="00E72736" w:rsidRPr="00E72736">
        <w:t xml:space="preserve"> </w:t>
      </w:r>
      <w:r w:rsidRPr="00E72736">
        <w:t>gangs and military patrols fire and kill with virtual impunity. People live in fear</w:t>
      </w:r>
      <w:r w:rsidR="00E72736" w:rsidRPr="00E72736">
        <w:t xml:space="preserve"> </w:t>
      </w:r>
      <w:r w:rsidRPr="00E72736">
        <w:t>and anger.</w:t>
      </w:r>
    </w:p>
    <w:p w:rsidR="00E72736" w:rsidRPr="00EF6E42" w:rsidRDefault="00E72736" w:rsidP="00E72736">
      <w:pPr>
        <w:rPr>
          <w:rStyle w:val="StyleUnderline"/>
        </w:rPr>
      </w:pPr>
      <w:r w:rsidRPr="00E72736">
        <w:t xml:space="preserve">In the late 198Os, Mexico was in crisis, but the people chose a legal way out: they elected a president. </w:t>
      </w:r>
      <w:proofErr w:type="spellStart"/>
      <w:proofErr w:type="gramStart"/>
      <w:r w:rsidRPr="00E72736">
        <w:t>Cuahtemoc</w:t>
      </w:r>
      <w:proofErr w:type="spellEnd"/>
      <w:r w:rsidRPr="00E72736">
        <w:t xml:space="preserve"> Cardenas and a program to promote the economic revitalization of agriculture and national industry.</w:t>
      </w:r>
      <w:proofErr w:type="gramEnd"/>
      <w:r w:rsidRPr="00E72736">
        <w:t xml:space="preserve"> The Mexican elite, led by Carlos Salinas of the Institutional Revolutionary Party (PRI) decided otherwise; the electorate was denied its victory, the peaceful mass protests were ignored. Salinas and subsequent presidents vigorously purs</w:t>
      </w:r>
      <w:r w:rsidR="00EF6E42">
        <w:t>ued a free trade agreement (</w:t>
      </w:r>
      <w:r w:rsidR="00EF6E42" w:rsidRPr="00EF6E42">
        <w:rPr>
          <w:rStyle w:val="StyleUnderline"/>
        </w:rPr>
        <w:t>NAFT</w:t>
      </w:r>
      <w:r w:rsidRPr="00EF6E42">
        <w:rPr>
          <w:rStyle w:val="StyleUnderline"/>
        </w:rPr>
        <w:t>A</w:t>
      </w:r>
      <w:r w:rsidRPr="00E72736">
        <w:t xml:space="preserve">) with the United States </w:t>
      </w:r>
      <w:r w:rsidR="00EF6E42">
        <w:t xml:space="preserve">and Canada, which </w:t>
      </w:r>
      <w:r w:rsidR="00EF6E42" w:rsidRPr="00EF6E42">
        <w:rPr>
          <w:rStyle w:val="StyleUnderline"/>
        </w:rPr>
        <w:t>devastated mil</w:t>
      </w:r>
      <w:r w:rsidRPr="00EF6E42">
        <w:rPr>
          <w:rStyle w:val="StyleUnderline"/>
        </w:rPr>
        <w:t>lions of Mexican fanners, ranchers and small business people</w:t>
      </w:r>
      <w:r w:rsidRPr="00E72736">
        <w:t>. Ruin and the destruction of the productive forces in the rural areas led to flight—outmigr</w:t>
      </w:r>
      <w:r w:rsidR="00EF6E42">
        <w:t>ation r</w:t>
      </w:r>
      <w:r w:rsidRPr="00E72736">
        <w:t xml:space="preserve">ural movements of debtors flourished and ebbed, co-opted or repressed. The misery of the legal economy contrasted with the wealth of the drug and people trade and its demand for well-paid armed auxiliaries. The beginning of the drug syndicates was born of local affluence. In the new millennium, popular movements and a new electoral hope arose; Andrés Manuel </w:t>
      </w:r>
      <w:proofErr w:type="spellStart"/>
      <w:r w:rsidRPr="00E72736">
        <w:t>López</w:t>
      </w:r>
      <w:proofErr w:type="spellEnd"/>
      <w:r w:rsidRPr="00E72736">
        <w:t xml:space="preserve"> </w:t>
      </w:r>
      <w:proofErr w:type="spellStart"/>
      <w:r w:rsidRPr="00E72736">
        <w:t>Obrador</w:t>
      </w:r>
      <w:proofErr w:type="spellEnd"/>
      <w:r w:rsidRPr="00E72736">
        <w:t xml:space="preserve"> (AMLO). By 2006 a vast peaceful electoral movement promised </w:t>
      </w:r>
      <w:r w:rsidR="00EF6E42">
        <w:t>substantial reform, a basi</w:t>
      </w:r>
      <w:r w:rsidRPr="00E72736">
        <w:t xml:space="preserve">s to ‘integrate millions of disaffected youth’. At the same time, </w:t>
      </w:r>
      <w:r w:rsidRPr="00EF6E42">
        <w:rPr>
          <w:rStyle w:val="StyleUnderline"/>
          <w:highlight w:val="yellow"/>
        </w:rPr>
        <w:t>the</w:t>
      </w:r>
      <w:r w:rsidRPr="00EF6E42">
        <w:rPr>
          <w:rStyle w:val="StyleUnderline"/>
        </w:rPr>
        <w:t xml:space="preserve"> drug </w:t>
      </w:r>
      <w:r w:rsidRPr="00EF6E42">
        <w:rPr>
          <w:rStyle w:val="StyleUnderline"/>
          <w:highlight w:val="yellow"/>
        </w:rPr>
        <w:t>cartels were feeding off</w:t>
      </w:r>
      <w:r w:rsidRPr="00EF6E42">
        <w:rPr>
          <w:rStyle w:val="StyleUnderline"/>
        </w:rPr>
        <w:t xml:space="preserve"> the misery of the </w:t>
      </w:r>
      <w:r w:rsidRPr="00EF6E42">
        <w:rPr>
          <w:rStyle w:val="StyleUnderline"/>
          <w:highlight w:val="yellow"/>
        </w:rPr>
        <w:t>millions marginalized by the elite,</w:t>
      </w:r>
      <w:r w:rsidRPr="00EF6E42">
        <w:rPr>
          <w:rStyle w:val="StyleUnderline"/>
        </w:rPr>
        <w:t xml:space="preserve"> which plundered the public treasury, real estate, the petrol industry and privatized communication monopolies and banks.</w:t>
      </w:r>
    </w:p>
    <w:p w:rsidR="00E10E9C" w:rsidRPr="00EF6E42" w:rsidRDefault="00E72736" w:rsidP="00E72736">
      <w:pPr>
        <w:rPr>
          <w:rStyle w:val="StyleUnderline"/>
        </w:rPr>
      </w:pPr>
      <w:r>
        <w:t xml:space="preserve">Once again in 2006 </w:t>
      </w:r>
      <w:proofErr w:type="spellStart"/>
      <w:r>
        <w:t>millions</w:t>
      </w:r>
      <w:proofErr w:type="spellEnd"/>
      <w:r>
        <w:t xml:space="preserve"> </w:t>
      </w:r>
      <w:proofErr w:type="gramStart"/>
      <w:r>
        <w:t>were denied their electoral victor</w:t>
      </w:r>
      <w:proofErr w:type="gramEnd"/>
      <w:r>
        <w:t xml:space="preserve">: the last best hope for a peaceful transformation was denied. </w:t>
      </w:r>
      <w:proofErr w:type="spellStart"/>
      <w:r>
        <w:t>Calderón</w:t>
      </w:r>
      <w:proofErr w:type="spellEnd"/>
      <w:r>
        <w:t xml:space="preserve"> stole the election and proceeded to launch the ‘war on drug traffickers’ in compliance with White House dictates. The W</w:t>
      </w:r>
      <w:r w:rsidR="00EF6E42">
        <w:t>ar Strategy Escalates the Drug Wa</w:t>
      </w:r>
      <w:r>
        <w:t xml:space="preserve">r. </w:t>
      </w:r>
      <w:r w:rsidRPr="00EF6E42">
        <w:rPr>
          <w:rStyle w:val="StyleUnderline"/>
        </w:rPr>
        <w:t>The Financial Crisis Deepens the Ties with Drug Traffickers The massive escalation of homicides and violence in Mexico began with the declaration of a ‘dru</w:t>
      </w:r>
      <w:r w:rsidR="00EF6E42">
        <w:rPr>
          <w:rStyle w:val="StyleUnderline"/>
        </w:rPr>
        <w:t xml:space="preserve">g War’ </w:t>
      </w:r>
      <w:r w:rsidRPr="00EF6E42">
        <w:rPr>
          <w:rStyle w:val="StyleUnderline"/>
        </w:rPr>
        <w:t xml:space="preserve"> </w:t>
      </w:r>
      <w:r>
        <w:t xml:space="preserve">fraudulently elected President </w:t>
      </w:r>
      <w:proofErr w:type="spellStart"/>
      <w:r>
        <w:t>Calderón</w:t>
      </w:r>
      <w:proofErr w:type="spellEnd"/>
      <w:r>
        <w:t>, a policy pushed initially by the Bush Administration and subsequently strongly backed by the Obama—Clinton regimes. Over 40,000 soldiers filled the streets, towns and barrios—violently assaulting citizens and especially young people. The cartels retaliated by escalating their armed assault</w:t>
      </w:r>
      <w:r w:rsidR="00EF6E42">
        <w:t>s. The war spread to all the maj</w:t>
      </w:r>
      <w:r>
        <w:t xml:space="preserve">or cities and thoroughfares murders multiplied and Mexico descended further into a </w:t>
      </w:r>
      <w:proofErr w:type="spellStart"/>
      <w:r>
        <w:t>Dantesque</w:t>
      </w:r>
      <w:proofErr w:type="spellEnd"/>
      <w:r>
        <w:t xml:space="preserve"> inferno. The Obama regime reaffirmed’ its militarist solutions on both sides of the border: over 500,000 Mexican immigrants were seized and expelled from the United States border patrols multiplied. Cross-border gun sales grew exponentially. The US ‘market’ for Mexican goods shrank, widening the pool for cartel recruits while the supply of high-powered rules increased, White House gun and drug policy strengthened both sides in this maniacal murderous cycle: the US government sold guns to the </w:t>
      </w:r>
      <w:proofErr w:type="spellStart"/>
      <w:r>
        <w:t>Calderón</w:t>
      </w:r>
      <w:proofErr w:type="spellEnd"/>
      <w:r>
        <w:t xml:space="preserve"> regime and </w:t>
      </w:r>
      <w:r w:rsidRPr="00EF6E42">
        <w:rPr>
          <w:rStyle w:val="StyleUnderline"/>
          <w:highlight w:val="yellow"/>
        </w:rPr>
        <w:t>private industry sold guns to the cartels</w:t>
      </w:r>
      <w:r w:rsidRPr="00EF6E42">
        <w:rPr>
          <w:highlight w:val="yellow"/>
        </w:rPr>
        <w:t xml:space="preserve">. </w:t>
      </w:r>
      <w:r w:rsidRPr="00EF6E42">
        <w:rPr>
          <w:rStyle w:val="StyleUnderline"/>
          <w:highlight w:val="yellow"/>
        </w:rPr>
        <w:t xml:space="preserve">Drug demand </w:t>
      </w:r>
      <w:r w:rsidRPr="00EF6E42">
        <w:rPr>
          <w:rStyle w:val="StyleUnderline"/>
        </w:rPr>
        <w:t xml:space="preserve">in the </w:t>
      </w:r>
      <w:r w:rsidRPr="00EF6E42">
        <w:rPr>
          <w:rStyle w:val="StyleUnderline"/>
          <w:highlight w:val="yellow"/>
        </w:rPr>
        <w:t>U</w:t>
      </w:r>
      <w:r w:rsidRPr="00EF6E42">
        <w:rPr>
          <w:rStyle w:val="StyleUnderline"/>
        </w:rPr>
        <w:t xml:space="preserve">nited </w:t>
      </w:r>
      <w:r w:rsidRPr="00EF6E42">
        <w:rPr>
          <w:rStyle w:val="StyleUnderline"/>
          <w:highlight w:val="yellow"/>
        </w:rPr>
        <w:t>S</w:t>
      </w:r>
      <w:r w:rsidRPr="00EF6E42">
        <w:rPr>
          <w:rStyle w:val="StyleUnderline"/>
        </w:rPr>
        <w:t>tates</w:t>
      </w:r>
      <w:r w:rsidRPr="008D482D">
        <w:rPr>
          <w:rStyle w:val="StyleUnderline"/>
        </w:rPr>
        <w:t>—</w:t>
      </w:r>
      <w:r w:rsidRPr="00EF6E42">
        <w:rPr>
          <w:rStyle w:val="StyleUnderline"/>
          <w:highlight w:val="yellow"/>
        </w:rPr>
        <w:t xml:space="preserve">and </w:t>
      </w:r>
      <w:r w:rsidRPr="00EF6E42">
        <w:rPr>
          <w:rStyle w:val="StyleUnderline"/>
        </w:rPr>
        <w:t xml:space="preserve">the </w:t>
      </w:r>
      <w:r w:rsidRPr="00EF6E42">
        <w:rPr>
          <w:rStyle w:val="StyleUnderline"/>
          <w:highlight w:val="yellow"/>
        </w:rPr>
        <w:t>profits derived from the transport and sales—remained the driving force of the rising tide of violence</w:t>
      </w:r>
      <w:r w:rsidRPr="00EF6E42">
        <w:rPr>
          <w:rStyle w:val="StyleUnderline"/>
        </w:rPr>
        <w:t xml:space="preserve"> </w:t>
      </w:r>
      <w:r w:rsidRPr="00EF6E42">
        <w:rPr>
          <w:rStyle w:val="StyleUnderline"/>
          <w:highlight w:val="yellow"/>
        </w:rPr>
        <w:t xml:space="preserve">and societal disintegration </w:t>
      </w:r>
      <w:r w:rsidRPr="00EF6E42">
        <w:rPr>
          <w:rStyle w:val="StyleUnderline"/>
        </w:rPr>
        <w:t>in Mexico.</w:t>
      </w:r>
    </w:p>
    <w:p w:rsidR="00E72736" w:rsidRDefault="00E72736" w:rsidP="00E72736">
      <w:proofErr w:type="gramStart"/>
      <w:r w:rsidRPr="00EF6E42">
        <w:rPr>
          <w:rStyle w:val="StyleUnderline"/>
          <w:highlight w:val="yellow"/>
        </w:rPr>
        <w:t>Drug profits</w:t>
      </w:r>
      <w:r w:rsidRPr="00EF6E42">
        <w:rPr>
          <w:rStyle w:val="StyleUnderline"/>
        </w:rPr>
        <w:t>.</w:t>
      </w:r>
      <w:proofErr w:type="gramEnd"/>
      <w:r w:rsidRPr="00EF6E42">
        <w:rPr>
          <w:rStyle w:val="StyleUnderline"/>
        </w:rPr>
        <w:t xml:space="preserve"> </w:t>
      </w:r>
      <w:proofErr w:type="gramStart"/>
      <w:r w:rsidRPr="00EF6E42">
        <w:rPr>
          <w:rStyle w:val="StyleUnderline"/>
        </w:rPr>
        <w:t>in</w:t>
      </w:r>
      <w:proofErr w:type="gramEnd"/>
      <w:r w:rsidRPr="00EF6E42">
        <w:rPr>
          <w:rStyle w:val="StyleUnderline"/>
        </w:rPr>
        <w:t xml:space="preserve"> the most basic sense, </w:t>
      </w:r>
      <w:r w:rsidRPr="00EF6E42">
        <w:rPr>
          <w:rStyle w:val="StyleUnderline"/>
          <w:highlight w:val="yellow"/>
        </w:rPr>
        <w:t>are realized through the ability to launder</w:t>
      </w:r>
      <w:r w:rsidRPr="00EF6E42">
        <w:rPr>
          <w:rStyle w:val="StyleUnderline"/>
        </w:rPr>
        <w:t xml:space="preserve"> and transact </w:t>
      </w:r>
      <w:r w:rsidRPr="00EF6E42">
        <w:rPr>
          <w:rStyle w:val="StyleUnderline"/>
          <w:highlight w:val="yellow"/>
        </w:rPr>
        <w:t>funds</w:t>
      </w:r>
      <w:r w:rsidRPr="00EF6E42">
        <w:rPr>
          <w:rStyle w:val="StyleUnderline"/>
        </w:rPr>
        <w:t xml:space="preserve"> through the US banking system</w:t>
      </w:r>
      <w:r>
        <w:t xml:space="preserve">. The scale and </w:t>
      </w:r>
      <w:r w:rsidRPr="00EF6E42">
        <w:rPr>
          <w:rStyle w:val="StyleUnderline"/>
        </w:rPr>
        <w:t xml:space="preserve">scope of </w:t>
      </w:r>
      <w:r w:rsidRPr="00EF6E42">
        <w:rPr>
          <w:rStyle w:val="StyleUnderline"/>
          <w:highlight w:val="yellow"/>
        </w:rPr>
        <w:t>the US banking—drug cartel alliance</w:t>
      </w:r>
      <w:r w:rsidRPr="00EF6E42">
        <w:rPr>
          <w:rStyle w:val="StyleUnderline"/>
        </w:rPr>
        <w:t xml:space="preserve"> far </w:t>
      </w:r>
      <w:r w:rsidRPr="00EF6E42">
        <w:rPr>
          <w:rStyle w:val="StyleUnderline"/>
          <w:highlight w:val="yellow"/>
        </w:rPr>
        <w:t>surpasses any other economic activity</w:t>
      </w:r>
      <w:r w:rsidRPr="00EF6E42">
        <w:rPr>
          <w:rStyle w:val="StyleUnderline"/>
        </w:rPr>
        <w:t xml:space="preserve"> of the US private banking system</w:t>
      </w:r>
      <w:r w:rsidR="00EF6E42">
        <w:t>. One b</w:t>
      </w:r>
      <w:r>
        <w:t xml:space="preserve">ank alone, Wachovia, laundered $378.3 billion </w:t>
      </w:r>
      <w:r w:rsidR="00EF6E42">
        <w:t>dollars between May 1,</w:t>
      </w:r>
      <w:r>
        <w:t xml:space="preserve"> 2004 and May 3 1, 2007 (</w:t>
      </w:r>
      <w:proofErr w:type="gramStart"/>
      <w:r>
        <w:t>Guardia,,.</w:t>
      </w:r>
      <w:proofErr w:type="gramEnd"/>
      <w:r>
        <w:t xml:space="preserve"> May 11, 2011). </w:t>
      </w:r>
      <w:r w:rsidRPr="00EF6E42">
        <w:rPr>
          <w:rStyle w:val="StyleUnderline"/>
        </w:rPr>
        <w:t>Every major bank in the United States has served as an active financial partner of the murderous drug cartels</w:t>
      </w:r>
      <w:r>
        <w:t xml:space="preserve">, including the Bank of America. </w:t>
      </w:r>
      <w:proofErr w:type="gramStart"/>
      <w:r>
        <w:t>Citibank.</w:t>
      </w:r>
      <w:proofErr w:type="gramEnd"/>
      <w:r>
        <w:t xml:space="preserve"> </w:t>
      </w:r>
      <w:proofErr w:type="gramStart"/>
      <w:r>
        <w:t>W Morgan.</w:t>
      </w:r>
      <w:proofErr w:type="gramEnd"/>
      <w:r>
        <w:t xml:space="preserve"> </w:t>
      </w:r>
      <w:proofErr w:type="gramStart"/>
      <w:r>
        <w:t>as</w:t>
      </w:r>
      <w:proofErr w:type="gramEnd"/>
      <w:r>
        <w:t xml:space="preserve"> well as overseas banks operating out of New York, Miami and Los Angeles. While the White house finances the Mexican state to kill Mexicans suspected of being drug traffickers, the US government only belatedly fines the major US financial accomplices, with no jail time. </w:t>
      </w:r>
      <w:r w:rsidRPr="00EF6E42">
        <w:rPr>
          <w:rStyle w:val="StyleUnderline"/>
          <w:highlight w:val="yellow"/>
        </w:rPr>
        <w:t>This is</w:t>
      </w:r>
      <w:r w:rsidRPr="00EF6E42">
        <w:rPr>
          <w:rStyle w:val="StyleUnderline"/>
        </w:rPr>
        <w:t xml:space="preserve">, of course, </w:t>
      </w:r>
      <w:r w:rsidRPr="00EF6E42">
        <w:rPr>
          <w:rStyle w:val="StyleUnderline"/>
          <w:highlight w:val="yellow"/>
        </w:rPr>
        <w:t>perfectly</w:t>
      </w:r>
      <w:r w:rsidRPr="00EF6E42">
        <w:rPr>
          <w:rStyle w:val="StyleUnderline"/>
        </w:rPr>
        <w:t xml:space="preserve"> </w:t>
      </w:r>
      <w:r w:rsidRPr="00EF6E42">
        <w:rPr>
          <w:rStyle w:val="StyleUnderline"/>
          <w:highlight w:val="yellow"/>
        </w:rPr>
        <w:t xml:space="preserve">in line with US policy on </w:t>
      </w:r>
      <w:r w:rsidRPr="00EF6E42">
        <w:rPr>
          <w:rStyle w:val="StyleUnderline"/>
        </w:rPr>
        <w:t xml:space="preserve">the </w:t>
      </w:r>
      <w:r w:rsidRPr="00EF6E42">
        <w:rPr>
          <w:rStyle w:val="StyleUnderline"/>
          <w:highlight w:val="yellow"/>
        </w:rPr>
        <w:t>crimes committed by the financial elite of the capitalist class</w:t>
      </w:r>
      <w:r w:rsidRPr="00EF6E42">
        <w:rPr>
          <w:rStyle w:val="StyleUnderline"/>
        </w:rPr>
        <w:t xml:space="preserve">. </w:t>
      </w:r>
      <w:r>
        <w:t xml:space="preserve">Take for example the case of’ Goldman Sachs in the recent sub-prime debacle and financial crisis which he helped engineer. </w:t>
      </w:r>
      <w:proofErr w:type="gramStart"/>
      <w:r>
        <w:t>Rather than bringing criminal charges against the perpetrators of one of the most notorious financial crimes of the century —or stealing more money (and from their own customers) and lying under oath before Congress.</w:t>
      </w:r>
      <w:proofErr w:type="gramEnd"/>
      <w:r>
        <w:t xml:space="preserve"> </w:t>
      </w:r>
      <w:proofErr w:type="gramStart"/>
      <w:r>
        <w:t>the</w:t>
      </w:r>
      <w:proofErr w:type="gramEnd"/>
      <w:r>
        <w:t xml:space="preserve"> Department of Justice and federal prosecutors have given the Wall Street master criminals a free ride.</w:t>
      </w:r>
    </w:p>
    <w:p w:rsidR="00E72736" w:rsidRDefault="00E72736" w:rsidP="00E72736">
      <w:r>
        <w:t xml:space="preserve">The major agency of the US Treasury involved in investigating money laundering—the Undersecretary for Terrorism and Financial Intelligence—ignored US bank collaboration with drug terrorists, concentrating almost their entire stall and resources to enforcing hank sanctions against Iran, The head (Stuart </w:t>
      </w:r>
      <w:proofErr w:type="spellStart"/>
      <w:r>
        <w:t>Levev</w:t>
      </w:r>
      <w:proofErr w:type="spellEnd"/>
      <w:r>
        <w:t xml:space="preserve">) for seven years preferred to serve Israel’s faux ‘War on terrorism against Iran than pursue </w:t>
      </w:r>
      <w:proofErr w:type="gramStart"/>
      <w:r>
        <w:t>Wachovia ‘s</w:t>
      </w:r>
      <w:proofErr w:type="gramEnd"/>
      <w:r>
        <w:t xml:space="preserve"> collaboration with Mexican drug terrorists murdering 40.000 Mexicans. </w:t>
      </w:r>
      <w:r w:rsidR="00EF6E42">
        <w:t>Without US</w:t>
      </w:r>
      <w:r>
        <w:t xml:space="preserve"> arms and financial banking of the regime and cartels there would be no drug war’, no mass killings and no state terror. If we eliminate the influx of subsidized agriculture goods and the LIS purchase of cocaine there would he neither ‘drug soldiers’ nor drug markets to kill and fight over.</w:t>
      </w:r>
    </w:p>
    <w:p w:rsidR="00E72736" w:rsidRDefault="00E72736" w:rsidP="00E72736">
      <w:r>
        <w:t>The Drug Traffickers, the Banks and the White House</w:t>
      </w:r>
    </w:p>
    <w:p w:rsidR="00E72736" w:rsidRDefault="00E72736" w:rsidP="00E72736">
      <w:r w:rsidRPr="00EF6E42">
        <w:rPr>
          <w:rStyle w:val="StyleUnderline"/>
        </w:rPr>
        <w:t xml:space="preserve">If the major US banks are the financial engines which allow the billion-dollar drug empires to operate. </w:t>
      </w:r>
      <w:proofErr w:type="gramStart"/>
      <w:r w:rsidRPr="00EF6E42">
        <w:rPr>
          <w:rStyle w:val="StyleUnderline"/>
        </w:rPr>
        <w:t>the</w:t>
      </w:r>
      <w:proofErr w:type="gramEnd"/>
      <w:r w:rsidRPr="00EF6E42">
        <w:rPr>
          <w:rStyle w:val="StyleUnderline"/>
        </w:rPr>
        <w:t xml:space="preserve"> White House. </w:t>
      </w:r>
      <w:proofErr w:type="gramStart"/>
      <w:r w:rsidRPr="00EF6E42">
        <w:rPr>
          <w:rStyle w:val="StyleUnderline"/>
        </w:rPr>
        <w:t>the</w:t>
      </w:r>
      <w:proofErr w:type="gramEnd"/>
      <w:r w:rsidRPr="00EF6E42">
        <w:rPr>
          <w:rStyle w:val="StyleUnderline"/>
        </w:rPr>
        <w:t xml:space="preserve"> US Congress and the enforcement agencies are the basic protectors of the banks</w:t>
      </w:r>
      <w:r>
        <w:t xml:space="preserve">. Despite the deep and pervasive involvement of the major banks in laundering hundreds of billions of dollars in illicit funds, the court settlement’ pursued by US prosecutors did not lead to a jail sentence; the court settlement led to a fine of $50 million dollars. </w:t>
      </w:r>
      <w:proofErr w:type="gramStart"/>
      <w:r>
        <w:t>less</w:t>
      </w:r>
      <w:proofErr w:type="gramEnd"/>
      <w:r>
        <w:t xml:space="preserve"> than 2 percent of one of the hanks (the Wachovia bank) $12.3 billion profits for 2009 (Guardian, Ma 11, 2011). </w:t>
      </w:r>
      <w:proofErr w:type="gramStart"/>
      <w:r>
        <w:t>The DEA.</w:t>
      </w:r>
      <w:proofErr w:type="gramEnd"/>
      <w:r>
        <w:t xml:space="preserve"> </w:t>
      </w:r>
      <w:proofErr w:type="gramStart"/>
      <w:r>
        <w:t>and</w:t>
      </w:r>
      <w:proofErr w:type="gramEnd"/>
      <w:r>
        <w:t xml:space="preserve"> the federal prosecutors acted under the political direction of the US executive branch. The leading economic officials of </w:t>
      </w:r>
      <w:r w:rsidR="00EF6E42">
        <w:t>the B</w:t>
      </w:r>
      <w:r>
        <w:t xml:space="preserve">ush and Obama regimes—Summers, Geithner, Greenspan, </w:t>
      </w:r>
      <w:proofErr w:type="spellStart"/>
      <w:r>
        <w:t>Bernacke</w:t>
      </w:r>
      <w:proofErr w:type="spellEnd"/>
      <w:r>
        <w:t xml:space="preserve"> et al.— are all long-term associates, advisers and members of the leading financial houses and banks implicated in laundering the billions of drug profits.</w:t>
      </w:r>
    </w:p>
    <w:p w:rsidR="00E72736" w:rsidRDefault="00E72736" w:rsidP="00E72736">
      <w:r w:rsidRPr="00EF6E42">
        <w:rPr>
          <w:rStyle w:val="StyleUnderline"/>
        </w:rPr>
        <w:t>Laundering drug money is one of the most lucrative sources of profit making for all Wall Street banks: they charge hefty commissions, they lend to borrowing institutions at interest rates far above what—if any—they pay to drug trafficker depositors.</w:t>
      </w:r>
      <w:r>
        <w:t xml:space="preserve"> </w:t>
      </w:r>
      <w:proofErr w:type="gramStart"/>
      <w:r>
        <w:t xml:space="preserve">Even more important, during the most critical phase of the recent financial meltdown, according to the head of the United Nations Office on </w:t>
      </w:r>
      <w:r w:rsidRPr="00E72736">
        <w:t>Drugs and Crime Antonio Maria Costa.</w:t>
      </w:r>
      <w:proofErr w:type="gramEnd"/>
      <w:r w:rsidRPr="00E72736">
        <w:t xml:space="preserve"> </w:t>
      </w:r>
      <w:r>
        <w:t>[</w:t>
      </w:r>
      <w:proofErr w:type="spellStart"/>
      <w:r>
        <w:t>i</w:t>
      </w:r>
      <w:proofErr w:type="spellEnd"/>
      <w:r>
        <w:t xml:space="preserve">]n many instances, drug money (was) ... currently the only Liquid investment capital ... In the second half of 2008. </w:t>
      </w:r>
      <w:proofErr w:type="gramStart"/>
      <w:r>
        <w:t>liquidity</w:t>
      </w:r>
      <w:proofErr w:type="gramEnd"/>
      <w:r>
        <w:t xml:space="preserve"> was the banking system’s main problem and hence liquid capital became an important factor ... interbank loans were funded by money that originated from drug trade and other illegal activities ... (there were) signs that some banks were rescued in that way’ (Reuters. January 25. </w:t>
      </w:r>
      <w:proofErr w:type="gramStart"/>
      <w:r>
        <w:t>2009. US edition).</w:t>
      </w:r>
      <w:proofErr w:type="gramEnd"/>
      <w:r>
        <w:t xml:space="preserve"> </w:t>
      </w:r>
      <w:r w:rsidRPr="00EF6E42">
        <w:rPr>
          <w:rStyle w:val="StyleUnderline"/>
        </w:rPr>
        <w:t xml:space="preserve">Capital flows from the drug billionaires were </w:t>
      </w:r>
      <w:proofErr w:type="gramStart"/>
      <w:r w:rsidRPr="00EF6E42">
        <w:rPr>
          <w:rStyle w:val="StyleUnderline"/>
        </w:rPr>
        <w:t>key</w:t>
      </w:r>
      <w:proofErr w:type="gramEnd"/>
      <w:r w:rsidRPr="00EF6E42">
        <w:rPr>
          <w:rStyle w:val="StyleUnderline"/>
        </w:rPr>
        <w:t xml:space="preserve"> to floating Wachovia and other leading banks. In a word, </w:t>
      </w:r>
      <w:r w:rsidRPr="00EF6E42">
        <w:rPr>
          <w:rStyle w:val="StyleUnderline"/>
          <w:highlight w:val="yellow"/>
        </w:rPr>
        <w:t>drug billionaires saved the capitalist financial system in crisis</w:t>
      </w:r>
      <w:r w:rsidRPr="008A75DC">
        <w:t>.</w:t>
      </w:r>
    </w:p>
    <w:p w:rsidR="008A75DC" w:rsidRDefault="00A76772" w:rsidP="00A76772">
      <w:pPr>
        <w:pStyle w:val="Heading4"/>
      </w:pPr>
      <w:r>
        <w:t>Cartels prevent states from regulating the market—allowing for neoliberal globalization</w:t>
      </w:r>
      <w:r w:rsidR="00C811CF">
        <w:t xml:space="preserve"> and perpetuating violence</w:t>
      </w:r>
    </w:p>
    <w:p w:rsidR="00C811CF" w:rsidRPr="00C811CF" w:rsidRDefault="00C811CF" w:rsidP="00C811CF">
      <w:r>
        <w:rPr>
          <w:rStyle w:val="Style13ptBold"/>
        </w:rPr>
        <w:t xml:space="preserve">Walker ‘2  </w:t>
      </w:r>
      <w:r w:rsidRPr="00C811CF">
        <w:t>Received Bachelor and Master Degrees in International Relations from the London School of</w:t>
      </w:r>
      <w:r>
        <w:t xml:space="preserve"> </w:t>
      </w:r>
      <w:r w:rsidRPr="00C811CF">
        <w:t>Economics (LSE), University of London. (2002, Julius Walker, Global Politics Network, “The role of the state in the international illicit drugs trade:</w:t>
      </w:r>
      <w:r>
        <w:t xml:space="preserve"> </w:t>
      </w:r>
      <w:r w:rsidRPr="00C811CF">
        <w:t>the case of Colombia and external intervention”, http://www.globalpolitics.net/essays/Julius_Walker.pdf)</w:t>
      </w:r>
    </w:p>
    <w:p w:rsidR="00A76772" w:rsidRDefault="00A76772" w:rsidP="00A76772">
      <w:r>
        <w:t xml:space="preserve">Ultimately, if it is true that </w:t>
      </w:r>
      <w:r w:rsidRPr="00C811CF">
        <w:rPr>
          <w:rStyle w:val="StyleUnderline"/>
        </w:rPr>
        <w:t>the security environment of the post-Cold War era facilitates the growth of transnational organized crime and the international drugs trade</w:t>
      </w:r>
      <w:r>
        <w:t xml:space="preserve">, one could argue that globalization is the driving force behind the international drugs trade. Colombia is a particularly vivid example of the effect the drugs trade can have on a state that was already weak. The situation there has developed so far that the overall situation of transnational organized crime in </w:t>
      </w:r>
      <w:r w:rsidRPr="00BC671E">
        <w:rPr>
          <w:rStyle w:val="StyleUnderline"/>
          <w:highlight w:val="yellow"/>
        </w:rPr>
        <w:t xml:space="preserve">Colombia </w:t>
      </w:r>
      <w:r w:rsidRPr="00C811CF">
        <w:rPr>
          <w:rStyle w:val="StyleUnderline"/>
          <w:highlight w:val="yellow"/>
        </w:rPr>
        <w:t>may be described as being in the ‘symbiotic stage’, in which the ‘hos</w:t>
      </w:r>
      <w:r w:rsidRPr="00C811CF">
        <w:rPr>
          <w:rStyle w:val="StyleUnderline"/>
        </w:rPr>
        <w:t xml:space="preserve">t, the legitimate political and economic sectors now </w:t>
      </w:r>
      <w:r w:rsidRPr="00C811CF">
        <w:rPr>
          <w:rStyle w:val="StyleUnderline"/>
          <w:highlight w:val="yellow"/>
        </w:rPr>
        <w:t>become dependent upon the</w:t>
      </w:r>
      <w:r w:rsidRPr="00C811CF">
        <w:rPr>
          <w:rStyle w:val="StyleUnderline"/>
        </w:rPr>
        <w:t xml:space="preserve"> parasite, the </w:t>
      </w:r>
      <w:r w:rsidRPr="00C811CF">
        <w:rPr>
          <w:rStyle w:val="StyleUnderline"/>
          <w:highlight w:val="yellow"/>
        </w:rPr>
        <w:t>monopolies</w:t>
      </w:r>
      <w:r w:rsidRPr="00C811CF">
        <w:rPr>
          <w:rStyle w:val="StyleUnderline"/>
        </w:rPr>
        <w:t xml:space="preserve"> and networks </w:t>
      </w:r>
      <w:r w:rsidRPr="00C811CF">
        <w:rPr>
          <w:rStyle w:val="StyleUnderline"/>
          <w:highlight w:val="yellow"/>
        </w:rPr>
        <w:t>of organized crime</w:t>
      </w:r>
      <w:r w:rsidRPr="00C811CF">
        <w:rPr>
          <w:rStyle w:val="StyleUnderline"/>
        </w:rPr>
        <w:t xml:space="preserve"> to sustain itself’</w:t>
      </w:r>
      <w:r>
        <w:t xml:space="preserve"> (</w:t>
      </w:r>
      <w:proofErr w:type="spellStart"/>
      <w:r>
        <w:t>Lupsha</w:t>
      </w:r>
      <w:proofErr w:type="spellEnd"/>
      <w:r>
        <w:t xml:space="preserve"> 1996: 32). Within the overarching framework of globalization, </w:t>
      </w:r>
      <w:r w:rsidRPr="00C811CF">
        <w:rPr>
          <w:rStyle w:val="StyleUnderline"/>
          <w:highlight w:val="yellow"/>
        </w:rPr>
        <w:t>Colombia may</w:t>
      </w:r>
      <w:r w:rsidRPr="00C811CF">
        <w:rPr>
          <w:rStyle w:val="StyleUnderline"/>
        </w:rPr>
        <w:t xml:space="preserve"> thus </w:t>
      </w:r>
      <w:r w:rsidRPr="00C811CF">
        <w:rPr>
          <w:rStyle w:val="StyleUnderline"/>
          <w:highlight w:val="yellow"/>
        </w:rPr>
        <w:t>be termed a ‘courtesan state</w:t>
      </w:r>
      <w:r w:rsidRPr="00C811CF">
        <w:rPr>
          <w:rStyle w:val="StyleUnderline"/>
        </w:rPr>
        <w:t xml:space="preserve">’, one </w:t>
      </w:r>
      <w:r w:rsidRPr="00C811CF">
        <w:rPr>
          <w:rStyle w:val="StyleUnderline"/>
          <w:highlight w:val="yellow"/>
        </w:rPr>
        <w:t>which serves</w:t>
      </w:r>
      <w:r w:rsidR="00C811CF" w:rsidRPr="00C811CF">
        <w:rPr>
          <w:rStyle w:val="StyleUnderline"/>
          <w:highlight w:val="yellow"/>
        </w:rPr>
        <w:t xml:space="preserve"> the interests embodied in neoliberal globalization</w:t>
      </w:r>
      <w:r w:rsidR="00C811CF" w:rsidRPr="00C811CF">
        <w:rPr>
          <w:rStyle w:val="StyleUnderline"/>
        </w:rPr>
        <w:t xml:space="preserve"> </w:t>
      </w:r>
      <w:r w:rsidR="00C811CF" w:rsidRPr="00C811CF">
        <w:rPr>
          <w:rStyle w:val="StyleUnderline"/>
          <w:highlight w:val="yellow"/>
        </w:rPr>
        <w:t>and</w:t>
      </w:r>
      <w:r w:rsidR="00C811CF" w:rsidRPr="00C811CF">
        <w:rPr>
          <w:rStyle w:val="StyleUnderline"/>
        </w:rPr>
        <w:t xml:space="preserve"> which </w:t>
      </w:r>
      <w:r w:rsidR="00C811CF" w:rsidRPr="00C811CF">
        <w:rPr>
          <w:rStyle w:val="StyleUnderline"/>
          <w:highlight w:val="yellow"/>
        </w:rPr>
        <w:t>is a central element in the global policy framework of neolib</w:t>
      </w:r>
      <w:r w:rsidR="00C811CF" w:rsidRPr="00C811CF">
        <w:rPr>
          <w:rStyle w:val="StyleUnderline"/>
        </w:rPr>
        <w:t>eralism</w:t>
      </w:r>
      <w:r w:rsidR="00C811CF">
        <w:t xml:space="preserve"> (</w:t>
      </w:r>
      <w:proofErr w:type="spellStart"/>
      <w:r w:rsidR="00C811CF">
        <w:t>Mittelman</w:t>
      </w:r>
      <w:proofErr w:type="spellEnd"/>
      <w:r w:rsidR="00C811CF">
        <w:t xml:space="preserve"> &amp; Johnston 1999: 117). This, ultimately, is its role in the wider context of an increasingly globalized world.</w:t>
      </w:r>
    </w:p>
    <w:p w:rsidR="00C811CF" w:rsidRDefault="00C811CF" w:rsidP="00A76772">
      <w:r>
        <w:t xml:space="preserve">Conclusion and implications for International Relations </w:t>
      </w:r>
      <w:bookmarkStart w:id="0" w:name="_GoBack"/>
      <w:bookmarkEnd w:id="0"/>
    </w:p>
    <w:p w:rsidR="00C811CF" w:rsidRDefault="00C811CF" w:rsidP="00A76772">
      <w:r w:rsidRPr="00C811CF">
        <w:rPr>
          <w:rStyle w:val="StyleUnderline"/>
          <w:highlight w:val="yellow"/>
        </w:rPr>
        <w:t>The international trade in</w:t>
      </w:r>
      <w:r w:rsidRPr="00C811CF">
        <w:rPr>
          <w:rStyle w:val="StyleUnderline"/>
        </w:rPr>
        <w:t xml:space="preserve"> illegal </w:t>
      </w:r>
      <w:r w:rsidRPr="00C811CF">
        <w:rPr>
          <w:rStyle w:val="StyleUnderline"/>
          <w:highlight w:val="yellow"/>
        </w:rPr>
        <w:t>drugs</w:t>
      </w:r>
      <w:r w:rsidRPr="00C811CF">
        <w:rPr>
          <w:rStyle w:val="StyleUnderline"/>
        </w:rPr>
        <w:t xml:space="preserve">, and </w:t>
      </w:r>
      <w:r w:rsidRPr="00C811CF">
        <w:rPr>
          <w:rStyle w:val="StyleUnderline"/>
          <w:highlight w:val="yellow"/>
        </w:rPr>
        <w:t xml:space="preserve">specifically the huge profits generated and the related violence fuelled by </w:t>
      </w:r>
      <w:proofErr w:type="gramStart"/>
      <w:r w:rsidRPr="00C811CF">
        <w:rPr>
          <w:rStyle w:val="StyleUnderline"/>
          <w:highlight w:val="yellow"/>
        </w:rPr>
        <w:t>it</w:t>
      </w:r>
      <w:r w:rsidRPr="00C811CF">
        <w:rPr>
          <w:rStyle w:val="StyleUnderline"/>
        </w:rPr>
        <w:t>,</w:t>
      </w:r>
      <w:proofErr w:type="gramEnd"/>
      <w:r w:rsidRPr="00C811CF">
        <w:rPr>
          <w:rStyle w:val="StyleUnderline"/>
        </w:rPr>
        <w:t xml:space="preserve"> </w:t>
      </w:r>
      <w:r w:rsidRPr="00C811CF">
        <w:rPr>
          <w:rStyle w:val="StyleUnderline"/>
          <w:highlight w:val="yellow"/>
        </w:rPr>
        <w:t>have</w:t>
      </w:r>
      <w:r w:rsidRPr="00C811CF">
        <w:rPr>
          <w:rStyle w:val="StyleUnderline"/>
        </w:rPr>
        <w:t xml:space="preserve"> the </w:t>
      </w:r>
      <w:r w:rsidRPr="00C811CF">
        <w:rPr>
          <w:rStyle w:val="StyleUnderline"/>
          <w:highlight w:val="yellow"/>
        </w:rPr>
        <w:t>potential to corrupt the state and</w:t>
      </w:r>
      <w:r w:rsidRPr="00C811CF">
        <w:rPr>
          <w:rStyle w:val="StyleUnderline"/>
        </w:rPr>
        <w:t xml:space="preserve"> all </w:t>
      </w:r>
      <w:r w:rsidRPr="00C811CF">
        <w:rPr>
          <w:rStyle w:val="StyleUnderline"/>
          <w:highlight w:val="yellow"/>
        </w:rPr>
        <w:t>the major social and political groups within it</w:t>
      </w:r>
      <w:r w:rsidRPr="00C811CF">
        <w:rPr>
          <w:rStyle w:val="StyleUnderline"/>
        </w:rPr>
        <w:t>.</w:t>
      </w:r>
      <w:r>
        <w:t xml:space="preserve"> The combination of the factors that Colombia was a drugs-producing country and also a weak state mired by a long-lasting civil war has enabled precisely this to happen. </w:t>
      </w:r>
      <w:r w:rsidRPr="00C811CF">
        <w:rPr>
          <w:rStyle w:val="StyleUnderline"/>
        </w:rPr>
        <w:t xml:space="preserve">The impact of the international drugs trade thus acts as a powerful catalyst and reinforces this pre-existing situation. Because of the particular nature of the drugs industry in Colombia – and its complexity – </w:t>
      </w:r>
      <w:r w:rsidRPr="00C811CF">
        <w:rPr>
          <w:rStyle w:val="StyleUnderline"/>
          <w:highlight w:val="yellow"/>
        </w:rPr>
        <w:t>the situation becomes a ‘war system</w:t>
      </w:r>
      <w:r w:rsidRPr="00C811CF">
        <w:rPr>
          <w:highlight w:val="yellow"/>
        </w:rPr>
        <w:t>’</w:t>
      </w:r>
      <w:r>
        <w:t>. Both Colombia and the US in a sense become parts of this system, become actors - if involuntary ones - in the international drugs trade, and therefore in transnational organized crime. Colombia is thus a ‘failed state’ or a ‘</w:t>
      </w:r>
      <w:proofErr w:type="spellStart"/>
      <w:r>
        <w:t>crimestate</w:t>
      </w:r>
      <w:proofErr w:type="spellEnd"/>
      <w:r>
        <w:t xml:space="preserve">’ in the sense that it is difficult to determine who exactly </w:t>
      </w:r>
      <w:proofErr w:type="gramStart"/>
      <w:r>
        <w:t>is the state</w:t>
      </w:r>
      <w:proofErr w:type="gramEnd"/>
      <w:r>
        <w:t xml:space="preserve">. </w:t>
      </w:r>
      <w:r w:rsidRPr="00C811CF">
        <w:rPr>
          <w:rStyle w:val="StyleUnderline"/>
        </w:rPr>
        <w:t>The strength of the international drugs trade is such that even a far more powerful and far less corrupted state, the United States, became involved and in a sense implicated, helping to entrench the ‘war system</w:t>
      </w:r>
      <w:r>
        <w:t xml:space="preserve">’. All of this happened even though both the Colombian and </w:t>
      </w:r>
      <w:proofErr w:type="gramStart"/>
      <w:r>
        <w:t>US</w:t>
      </w:r>
      <w:proofErr w:type="gramEnd"/>
      <w:r>
        <w:t xml:space="preserve"> governments are in the process of fighting this transnational force. In the light of the ‘new security agenda’ postulated after the end of the Cold War, this truly seems a fearsome challenge to the international system.</w:t>
      </w:r>
    </w:p>
    <w:p w:rsidR="00885297" w:rsidRDefault="00C811CF" w:rsidP="00885297">
      <w:pPr>
        <w:pStyle w:val="Heading4"/>
      </w:pPr>
      <w:r>
        <w:t>Surveillance aimed at stopping cartels is a crucial check on neoliberalism</w:t>
      </w:r>
      <w:r w:rsidR="00885297">
        <w:t xml:space="preserve"> </w:t>
      </w:r>
    </w:p>
    <w:p w:rsidR="00885297" w:rsidRPr="00885297" w:rsidRDefault="00885297" w:rsidP="00885297">
      <w:r>
        <w:rPr>
          <w:rStyle w:val="Style13ptBold"/>
        </w:rPr>
        <w:t xml:space="preserve">Suzuki ’14, </w:t>
      </w:r>
      <w:r w:rsidRPr="00885297">
        <w:t xml:space="preserve">For Essex University (7/1/14, </w:t>
      </w:r>
      <w:proofErr w:type="spellStart"/>
      <w:r w:rsidRPr="00885297">
        <w:t>Chisato</w:t>
      </w:r>
      <w:proofErr w:type="spellEnd"/>
      <w:r w:rsidRPr="00885297">
        <w:t xml:space="preserve"> Suzuki, University of Essex, “Neoliberalism and the US-Mexico Border Politics”, http://www.essex.ac.uk/sociology/documents/research/publications/ug_journal/vol12/2014SC361_ChisatoSuzuki_3final.pdf)</w:t>
      </w:r>
    </w:p>
    <w:p w:rsidR="00C811CF" w:rsidRPr="00885297" w:rsidRDefault="00C811CF" w:rsidP="00C811CF">
      <w:pPr>
        <w:rPr>
          <w:rStyle w:val="StyleUnderline"/>
        </w:rPr>
      </w:pPr>
      <w:r w:rsidRPr="00885297">
        <w:rPr>
          <w:rStyle w:val="StyleUnderline"/>
          <w:highlight w:val="yellow"/>
        </w:rPr>
        <w:t xml:space="preserve">In contrast to the neoliberal demand of cheap </w:t>
      </w:r>
      <w:proofErr w:type="spellStart"/>
      <w:r w:rsidRPr="00885297">
        <w:rPr>
          <w:rStyle w:val="StyleUnderline"/>
          <w:highlight w:val="yellow"/>
        </w:rPr>
        <w:t>labour</w:t>
      </w:r>
      <w:proofErr w:type="spellEnd"/>
      <w:r w:rsidRPr="00885297">
        <w:rPr>
          <w:rStyle w:val="StyleUnderline"/>
        </w:rPr>
        <w:t xml:space="preserve">, </w:t>
      </w:r>
      <w:r w:rsidRPr="00885297">
        <w:rPr>
          <w:rStyle w:val="StyleUnderline"/>
          <w:highlight w:val="yellow"/>
        </w:rPr>
        <w:t>there are</w:t>
      </w:r>
      <w:r w:rsidRPr="00885297">
        <w:rPr>
          <w:rStyle w:val="StyleUnderline"/>
        </w:rPr>
        <w:t xml:space="preserve"> some </w:t>
      </w:r>
      <w:r w:rsidRPr="00885297">
        <w:rPr>
          <w:rStyle w:val="StyleUnderline"/>
          <w:highlight w:val="yellow"/>
        </w:rPr>
        <w:t>counter movements</w:t>
      </w:r>
      <w:r w:rsidRPr="00885297">
        <w:rPr>
          <w:rStyle w:val="StyleUnderline"/>
        </w:rPr>
        <w:t xml:space="preserve"> especially in the US states </w:t>
      </w:r>
      <w:r w:rsidRPr="00885297">
        <w:rPr>
          <w:rStyle w:val="StyleUnderline"/>
          <w:highlight w:val="yellow"/>
        </w:rPr>
        <w:t>along the border</w:t>
      </w:r>
      <w:r>
        <w:t xml:space="preserve">, as it is workers in those regions that get deprived of their job when migrants enter. The resistance movements are, to some degree, facilitated by the neoliberal </w:t>
      </w:r>
      <w:proofErr w:type="spellStart"/>
      <w:r>
        <w:t>decentralisation</w:t>
      </w:r>
      <w:proofErr w:type="spellEnd"/>
      <w:r>
        <w:t xml:space="preserve"> and </w:t>
      </w:r>
      <w:proofErr w:type="spellStart"/>
      <w:r>
        <w:t>privatisation</w:t>
      </w:r>
      <w:proofErr w:type="spellEnd"/>
      <w:r>
        <w:t xml:space="preserve">. Some </w:t>
      </w:r>
      <w:r w:rsidRPr="00885297">
        <w:rPr>
          <w:rStyle w:val="StyleUnderline"/>
        </w:rPr>
        <w:t xml:space="preserve">states have created their own immigration acts and private border contractors have made it difficult for immigrants to cross the border. In addition, </w:t>
      </w:r>
      <w:r w:rsidRPr="00885297">
        <w:rPr>
          <w:rStyle w:val="StyleUnderline"/>
          <w:highlight w:val="yellow"/>
        </w:rPr>
        <w:t>fear against drug</w:t>
      </w:r>
      <w:r w:rsidRPr="00885297">
        <w:rPr>
          <w:rStyle w:val="StyleUnderline"/>
        </w:rPr>
        <w:t xml:space="preserve"> </w:t>
      </w:r>
      <w:r w:rsidRPr="00885297">
        <w:rPr>
          <w:rStyle w:val="StyleUnderline"/>
          <w:highlight w:val="yellow"/>
        </w:rPr>
        <w:t>trafficking</w:t>
      </w:r>
      <w:r w:rsidRPr="00885297">
        <w:rPr>
          <w:rStyle w:val="StyleUnderline"/>
        </w:rPr>
        <w:t xml:space="preserve"> and violence by illegal immigrants </w:t>
      </w:r>
      <w:r w:rsidRPr="00885297">
        <w:rPr>
          <w:rStyle w:val="StyleUnderline"/>
          <w:highlight w:val="yellow"/>
        </w:rPr>
        <w:t>motivated</w:t>
      </w:r>
      <w:r w:rsidRPr="00885297">
        <w:rPr>
          <w:rStyle w:val="StyleUnderline"/>
        </w:rPr>
        <w:t xml:space="preserve"> the </w:t>
      </w:r>
      <w:r w:rsidRPr="00885297">
        <w:rPr>
          <w:rStyle w:val="StyleUnderline"/>
          <w:highlight w:val="yellow"/>
        </w:rPr>
        <w:t>construction of the border walls</w:t>
      </w:r>
      <w:r w:rsidRPr="00885297">
        <w:rPr>
          <w:rStyle w:val="StyleUnderline"/>
        </w:rPr>
        <w:t>.</w:t>
      </w:r>
    </w:p>
    <w:p w:rsidR="00C811CF" w:rsidRDefault="00C811CF" w:rsidP="00C811CF">
      <w:r>
        <w:t>O</w:t>
      </w:r>
      <w:r w:rsidRPr="00885297">
        <w:rPr>
          <w:rStyle w:val="StyleUnderline"/>
        </w:rPr>
        <w:t xml:space="preserve">n the contrary to the expansion of bilateral economic cooperation, </w:t>
      </w:r>
      <w:r w:rsidRPr="00885297">
        <w:rPr>
          <w:rStyle w:val="StyleUnderline"/>
          <w:highlight w:val="yellow"/>
        </w:rPr>
        <w:t>the U</w:t>
      </w:r>
      <w:r w:rsidRPr="00885297">
        <w:rPr>
          <w:rStyle w:val="StyleUnderline"/>
        </w:rPr>
        <w:t xml:space="preserve">nited </w:t>
      </w:r>
      <w:r w:rsidRPr="00885297">
        <w:rPr>
          <w:rStyle w:val="StyleUnderline"/>
          <w:highlight w:val="yellow"/>
        </w:rPr>
        <w:t>S</w:t>
      </w:r>
      <w:r w:rsidRPr="00885297">
        <w:rPr>
          <w:rStyle w:val="StyleUnderline"/>
        </w:rPr>
        <w:t xml:space="preserve">tates </w:t>
      </w:r>
      <w:r w:rsidRPr="00885297">
        <w:rPr>
          <w:rStyle w:val="StyleUnderline"/>
          <w:highlight w:val="yellow"/>
        </w:rPr>
        <w:t>strengthened</w:t>
      </w:r>
      <w:r w:rsidRPr="00885297">
        <w:rPr>
          <w:rStyle w:val="StyleUnderline"/>
        </w:rPr>
        <w:t xml:space="preserve"> the </w:t>
      </w:r>
      <w:r w:rsidRPr="00885297">
        <w:rPr>
          <w:rStyle w:val="StyleUnderline"/>
          <w:highlight w:val="yellow"/>
        </w:rPr>
        <w:t>security of its border</w:t>
      </w:r>
      <w:r w:rsidRPr="00885297">
        <w:rPr>
          <w:rStyle w:val="StyleUnderline"/>
        </w:rPr>
        <w:t xml:space="preserve"> with Mexico </w:t>
      </w:r>
      <w:r>
        <w:t xml:space="preserve">during the 1990s. </w:t>
      </w:r>
      <w:r w:rsidRPr="00885297">
        <w:rPr>
          <w:rStyle w:val="StyleUnderline"/>
          <w:highlight w:val="yellow"/>
        </w:rPr>
        <w:t>The number of border patrol agents doubled</w:t>
      </w:r>
      <w:r w:rsidRPr="00885297">
        <w:rPr>
          <w:rStyle w:val="StyleUnderline"/>
        </w:rPr>
        <w:t xml:space="preserve"> between 1993 and 1999, more and </w:t>
      </w:r>
      <w:r w:rsidRPr="00885297">
        <w:rPr>
          <w:rStyle w:val="StyleUnderline"/>
          <w:highlight w:val="yellow"/>
        </w:rPr>
        <w:t>more agents</w:t>
      </w:r>
      <w:r w:rsidRPr="00885297">
        <w:rPr>
          <w:rStyle w:val="StyleUnderline"/>
        </w:rPr>
        <w:t xml:space="preserve"> of Drug Enforcement Administration and Federal Bureau of Investigation </w:t>
      </w:r>
      <w:r w:rsidRPr="00885297">
        <w:rPr>
          <w:rStyle w:val="StyleUnderline"/>
          <w:highlight w:val="yellow"/>
        </w:rPr>
        <w:t>were assigned</w:t>
      </w:r>
      <w:r>
        <w:t xml:space="preserve">, and several border walls were constructed and </w:t>
      </w:r>
      <w:proofErr w:type="spellStart"/>
      <w:r>
        <w:t>militarised</w:t>
      </w:r>
      <w:proofErr w:type="spellEnd"/>
      <w:r>
        <w:t xml:space="preserve"> (</w:t>
      </w:r>
      <w:proofErr w:type="spellStart"/>
      <w:r>
        <w:t>Domínguez</w:t>
      </w:r>
      <w:proofErr w:type="spellEnd"/>
      <w:r>
        <w:t xml:space="preserve"> and Castro, 2009). The consequence was the increased death of immigrants. To avoid capture, immigrants would have to cross inhospitable routes, which often resulted in the exposure and dehydration. The wall also made immigrants depend on the professional smugglers—“coyotes”—that required large amount of money, and sometimes even killed the hirers (Regan, 2010). Although this was thought to deter immigration, by 2000, it became obvious that it had no effect on decreasing the number of migrants; instead, it strengthened the criminal activity of “coyotes” and changed the temporary immigrants into permanent ones (</w:t>
      </w:r>
      <w:proofErr w:type="spellStart"/>
      <w:r>
        <w:t>Domínguez</w:t>
      </w:r>
      <w:proofErr w:type="spellEnd"/>
      <w:r>
        <w:t xml:space="preserve"> and Castro, 2009).</w:t>
      </w:r>
    </w:p>
    <w:p w:rsidR="0068039E" w:rsidRDefault="0068039E" w:rsidP="0068039E">
      <w:pPr>
        <w:pStyle w:val="Heading4"/>
      </w:pPr>
      <w:r>
        <w:t>Decriminalizing drugs leads to further neoliberal exploitation</w:t>
      </w:r>
    </w:p>
    <w:p w:rsidR="0068039E" w:rsidRPr="00F02CFB" w:rsidRDefault="0068039E" w:rsidP="0068039E">
      <w:r>
        <w:br w:type="page"/>
      </w:r>
      <w:proofErr w:type="gramStart"/>
      <w:r w:rsidR="00F02CFB">
        <w:rPr>
          <w:rStyle w:val="Style13ptBold"/>
        </w:rPr>
        <w:t xml:space="preserve">Calhoun ’14 </w:t>
      </w:r>
      <w:r w:rsidR="00F02CFB" w:rsidRPr="00F02CFB">
        <w:t>Philosophy student and activist at the University at Buffalo.</w:t>
      </w:r>
      <w:proofErr w:type="gramEnd"/>
      <w:r w:rsidR="00F02CFB" w:rsidRPr="00F02CFB">
        <w:t xml:space="preserve"> (1/12/14, Ryan Calhoun, Center for a Stateless Society, “Weed Legalization </w:t>
      </w:r>
      <w:proofErr w:type="gramStart"/>
      <w:r w:rsidR="00F02CFB" w:rsidRPr="00F02CFB">
        <w:t>As</w:t>
      </w:r>
      <w:proofErr w:type="gramEnd"/>
      <w:r w:rsidR="00F02CFB" w:rsidRPr="00F02CFB">
        <w:t xml:space="preserve"> Privatization, Disempowerment”, http://c4ss.org/content/23632)</w:t>
      </w:r>
    </w:p>
    <w:p w:rsidR="0068039E" w:rsidRPr="0068039E" w:rsidRDefault="0068039E" w:rsidP="0068039E">
      <w:r w:rsidRPr="0068039E">
        <w:rPr>
          <w:rStyle w:val="StyleUnderline"/>
        </w:rPr>
        <w:t xml:space="preserve">Marijuana’s </w:t>
      </w:r>
      <w:r w:rsidRPr="0068039E">
        <w:rPr>
          <w:rStyle w:val="StyleUnderline"/>
          <w:highlight w:val="yellow"/>
        </w:rPr>
        <w:t>legalization seems</w:t>
      </w:r>
      <w:r w:rsidRPr="0068039E">
        <w:rPr>
          <w:rStyle w:val="StyleUnderline"/>
        </w:rPr>
        <w:t xml:space="preserve"> much </w:t>
      </w:r>
      <w:r w:rsidRPr="0068039E">
        <w:rPr>
          <w:rStyle w:val="StyleUnderline"/>
          <w:highlight w:val="yellow"/>
        </w:rPr>
        <w:t>more like neoliberal privatization</w:t>
      </w:r>
      <w:r w:rsidRPr="0068039E">
        <w:rPr>
          <w:rStyle w:val="StyleUnderline"/>
        </w:rPr>
        <w:t xml:space="preserve"> of markets </w:t>
      </w:r>
      <w:r w:rsidRPr="0068039E">
        <w:rPr>
          <w:rStyle w:val="StyleUnderline"/>
          <w:highlight w:val="yellow"/>
        </w:rPr>
        <w:t>than true liberation</w:t>
      </w:r>
      <w:r w:rsidRPr="0068039E">
        <w:rPr>
          <w:rStyle w:val="StyleUnderline"/>
        </w:rPr>
        <w:t xml:space="preserve"> of them</w:t>
      </w:r>
      <w:r w:rsidRPr="0068039E">
        <w:t>. While I do not question the decency of these first major marijuana retailers, there are legitimate concerns. Those most victimized by the state’s rabid oppression of marijuana markets will find themselves very often out of luck, as extensive background checks are required by law, and any drug felony charge is enough to exclude individuals from operating as vendors. </w:t>
      </w:r>
      <w:proofErr w:type="spellStart"/>
      <w:r w:rsidRPr="0068039E">
        <w:fldChar w:fldCharType="begin"/>
      </w:r>
      <w:r w:rsidRPr="0068039E">
        <w:instrText xml:space="preserve"> HYPERLINK "http://www.takepart.com/article/2013/01/02/no-relief-convicted" \t "_blank" </w:instrText>
      </w:r>
      <w:r w:rsidRPr="0068039E">
        <w:fldChar w:fldCharType="separate"/>
      </w:r>
      <w:proofErr w:type="gramStart"/>
      <w:r w:rsidRPr="0068039E">
        <w:rPr>
          <w:rStyle w:val="Hyperlink"/>
        </w:rPr>
        <w:t>TakePart</w:t>
      </w:r>
      <w:proofErr w:type="spellEnd"/>
      <w:r w:rsidRPr="0068039E">
        <w:rPr>
          <w:rStyle w:val="Hyperlink"/>
        </w:rPr>
        <w:t xml:space="preserve"> magazine</w:t>
      </w:r>
      <w:r w:rsidRPr="0068039E">
        <w:fldChar w:fldCharType="end"/>
      </w:r>
      <w:r w:rsidRPr="0068039E">
        <w:t> notes in an article that even as weed is legalized, those in prison for the crime of possessing or selling marijuana will remain there.</w:t>
      </w:r>
      <w:proofErr w:type="gramEnd"/>
      <w:r w:rsidRPr="0068039E">
        <w:t xml:space="preserve"> While new businesses boom with customers, those who formerly tried to compete in this market remain locked up in cages.</w:t>
      </w:r>
    </w:p>
    <w:p w:rsidR="0068039E" w:rsidRPr="0068039E" w:rsidRDefault="0068039E" w:rsidP="0068039E">
      <w:r w:rsidRPr="0068039E">
        <w:t>The drug war has affected millions during its hellish tear through Americans’ lives and culture, but it has always been particularly racialized and classist. This leaves many black, Hispanic and poor individuals with a permanent hex affixed to them that these laws do not address. Like with the beltway libertarian conception of privatization, legalization picks the winners of the weed market from those who were lucky enough to not find themselves on the wrong side of the law and who already have access to the capital to invest into this expensive business.</w:t>
      </w:r>
    </w:p>
    <w:p w:rsidR="0068039E" w:rsidRPr="0068039E" w:rsidRDefault="0068039E" w:rsidP="0068039E">
      <w:r w:rsidRPr="0068039E">
        <w:rPr>
          <w:rStyle w:val="StyleUnderline"/>
        </w:rPr>
        <w:t xml:space="preserve">Legalization, at its best, functions as an opposition to continued state violence against drug users and possessors. It is therefore troubling that we find even after this so-called legalization, </w:t>
      </w:r>
      <w:r w:rsidRPr="0068039E">
        <w:rPr>
          <w:rStyle w:val="StyleUnderline"/>
          <w:highlight w:val="yellow"/>
        </w:rPr>
        <w:t>many remain shackled</w:t>
      </w:r>
      <w:r w:rsidRPr="0068039E">
        <w:rPr>
          <w:rStyle w:val="StyleUnderline"/>
        </w:rPr>
        <w:t xml:space="preserve"> both </w:t>
      </w:r>
      <w:r w:rsidRPr="0068039E">
        <w:rPr>
          <w:rStyle w:val="StyleUnderline"/>
          <w:highlight w:val="yellow"/>
        </w:rPr>
        <w:t>by</w:t>
      </w:r>
      <w:r w:rsidRPr="0068039E">
        <w:rPr>
          <w:rStyle w:val="StyleUnderline"/>
        </w:rPr>
        <w:t xml:space="preserve"> t</w:t>
      </w:r>
      <w:r w:rsidRPr="0068039E">
        <w:rPr>
          <w:rStyle w:val="StyleUnderline"/>
          <w:highlight w:val="yellow"/>
        </w:rPr>
        <w:t>he pre-existing landscape of the market and by new regulations which prohibit them from participating</w:t>
      </w:r>
      <w:r w:rsidRPr="0068039E">
        <w:rPr>
          <w:rStyle w:val="StyleUnderline"/>
        </w:rPr>
        <w:t xml:space="preserve"> in it. It is never by the political means we realize our freedom, but only a hold-back of even worse oppression. We fight an uphill battle against the incredible damage the state does.</w:t>
      </w:r>
      <w:r w:rsidRPr="0068039E">
        <w:t xml:space="preserve"> And now facing the age of Big Marijuana, </w:t>
      </w:r>
      <w:r w:rsidRPr="0068039E">
        <w:rPr>
          <w:rStyle w:val="StyleUnderline"/>
        </w:rPr>
        <w:t>we might be shocked to find the sorts of restrictions many established pot shops favor. In order to delegitimize street dealers, we have to treat them as inherently dangerous and volatile</w:t>
      </w:r>
      <w:r w:rsidRPr="0068039E">
        <w:t>.</w:t>
      </w:r>
    </w:p>
    <w:p w:rsidR="0068039E" w:rsidRDefault="00F02CFB" w:rsidP="0068039E">
      <w:pPr>
        <w:pStyle w:val="Heading4"/>
      </w:pPr>
      <w:r>
        <w:t>The drug trade expands free-market programs—that is the epitome of neoliberalism</w:t>
      </w:r>
    </w:p>
    <w:p w:rsidR="00F02CFB" w:rsidRPr="00F02CFB" w:rsidRDefault="00F02CFB" w:rsidP="00F02CFB">
      <w:r>
        <w:rPr>
          <w:rStyle w:val="Style13ptBold"/>
        </w:rPr>
        <w:t xml:space="preserve">Andreas ’95 </w:t>
      </w:r>
      <w:r w:rsidRPr="00F02CFB">
        <w:t>John Hay Professor of International Studies at the Watson Institute</w:t>
      </w:r>
      <w:r>
        <w:t xml:space="preserve"> (March 1995, Peter Andreas, Third World Quarterly, “Free Market Reform and Drug Market Prohibition: US Policies at Cross-Purposes in Latin America” Vol. 16, No. 1, </w:t>
      </w:r>
      <w:proofErr w:type="spellStart"/>
      <w:r>
        <w:t>pg</w:t>
      </w:r>
      <w:proofErr w:type="spellEnd"/>
      <w:r>
        <w:t xml:space="preserve"> 75-87</w:t>
      </w:r>
    </w:p>
    <w:p w:rsidR="00F02CFB" w:rsidRDefault="00F02CFB" w:rsidP="00FD250C">
      <w:r>
        <w:t>Although the first policy objective is viewed as an economic issue and the second policy objective is viewed as a law enforcement issue, both involve reshaping the relationship between states and markets</w:t>
      </w:r>
      <w:r w:rsidRPr="00F02CFB">
        <w:rPr>
          <w:rStyle w:val="StyleUnderline"/>
        </w:rPr>
        <w:t>. Neoliberal policies call for a more minimalist state, while prohibitionist policies call for a more interventionist state</w:t>
      </w:r>
      <w:r>
        <w:t xml:space="preserve">. Thus, the USA has promoted a curtailment of state intervention in the market (through </w:t>
      </w:r>
      <w:proofErr w:type="spellStart"/>
      <w:r>
        <w:t>liberalisation</w:t>
      </w:r>
      <w:proofErr w:type="spellEnd"/>
      <w:r>
        <w:t xml:space="preserve">) even as it has promoted an escalation of state intervention (through prohibition). Latin American countries have been under significant pressure to comply with both </w:t>
      </w:r>
      <w:proofErr w:type="spellStart"/>
      <w:r>
        <w:t>liberalisation</w:t>
      </w:r>
      <w:proofErr w:type="spellEnd"/>
      <w:r>
        <w:t xml:space="preserve"> and prohibition objectives, the first primarily through the financial leverage of US-supported multilateral funding agencies (especially the IMF) and the second primarily through direct US diplomatic and economic leverage. </w:t>
      </w:r>
    </w:p>
    <w:p w:rsidR="00FD250C" w:rsidRPr="00F02CFB" w:rsidRDefault="00F02CFB" w:rsidP="00FD250C">
      <w:pPr>
        <w:rPr>
          <w:rStyle w:val="StyleUnderline"/>
        </w:rPr>
      </w:pPr>
      <w:r>
        <w:t xml:space="preserve">However, the compatibility of these two very different models of state-market relations is questionable, since </w:t>
      </w:r>
      <w:r w:rsidRPr="00F02CFB">
        <w:rPr>
          <w:rStyle w:val="StyleUnderline"/>
          <w:highlight w:val="yellow"/>
        </w:rPr>
        <w:t>legal and illegal markets are</w:t>
      </w:r>
      <w:r w:rsidRPr="00F02CFB">
        <w:rPr>
          <w:rStyle w:val="StyleUnderline"/>
        </w:rPr>
        <w:t xml:space="preserve"> often </w:t>
      </w:r>
      <w:r w:rsidRPr="00F02CFB">
        <w:rPr>
          <w:rStyle w:val="StyleUnderline"/>
          <w:highlight w:val="yellow"/>
        </w:rPr>
        <w:t>inextricably intertwined</w:t>
      </w:r>
      <w:r>
        <w:t xml:space="preserve">.4 </w:t>
      </w:r>
      <w:proofErr w:type="gramStart"/>
      <w:r>
        <w:t>In</w:t>
      </w:r>
      <w:proofErr w:type="gramEnd"/>
      <w:r>
        <w:t xml:space="preserve"> many countries, </w:t>
      </w:r>
      <w:r w:rsidRPr="00F02CFB">
        <w:rPr>
          <w:rStyle w:val="StyleUnderline"/>
          <w:highlight w:val="yellow"/>
        </w:rPr>
        <w:t>the drug</w:t>
      </w:r>
      <w:r w:rsidRPr="00F02CFB">
        <w:rPr>
          <w:rStyle w:val="StyleUnderline"/>
        </w:rPr>
        <w:t xml:space="preserve"> export </w:t>
      </w:r>
      <w:r w:rsidRPr="00F02CFB">
        <w:rPr>
          <w:rStyle w:val="StyleUnderline"/>
          <w:highlight w:val="yellow"/>
        </w:rPr>
        <w:t>sector is</w:t>
      </w:r>
      <w:r w:rsidRPr="00F02CFB">
        <w:rPr>
          <w:rStyle w:val="StyleUnderline"/>
        </w:rPr>
        <w:t xml:space="preserve"> not isolated from, but </w:t>
      </w:r>
      <w:r w:rsidRPr="00F02CFB">
        <w:rPr>
          <w:rStyle w:val="StyleUnderline"/>
          <w:highlight w:val="yellow"/>
        </w:rPr>
        <w:t>integrated into</w:t>
      </w:r>
      <w:r w:rsidRPr="00F02CFB">
        <w:rPr>
          <w:rStyle w:val="StyleUnderline"/>
        </w:rPr>
        <w:t xml:space="preserve">, </w:t>
      </w:r>
      <w:r w:rsidRPr="00F02CFB">
        <w:rPr>
          <w:rStyle w:val="StyleUnderline"/>
          <w:highlight w:val="yellow"/>
        </w:rPr>
        <w:t>the national economy</w:t>
      </w:r>
      <w:r>
        <w:t xml:space="preserve">. Not only are they closely linked, </w:t>
      </w:r>
      <w:r w:rsidRPr="00F02CFB">
        <w:rPr>
          <w:rStyle w:val="StyleUnderline"/>
        </w:rPr>
        <w:t xml:space="preserve">but </w:t>
      </w:r>
      <w:r w:rsidRPr="00F02CFB">
        <w:rPr>
          <w:rStyle w:val="StyleUnderline"/>
          <w:highlight w:val="yellow"/>
        </w:rPr>
        <w:t>the informal drug economy is guided by</w:t>
      </w:r>
      <w:r w:rsidRPr="00F02CFB">
        <w:rPr>
          <w:rStyle w:val="StyleUnderline"/>
        </w:rPr>
        <w:t xml:space="preserve"> many of </w:t>
      </w:r>
      <w:r w:rsidRPr="00F02CFB">
        <w:rPr>
          <w:rStyle w:val="StyleUnderline"/>
          <w:highlight w:val="yellow"/>
        </w:rPr>
        <w:t>the same market principles which regulate the formal economy</w:t>
      </w:r>
      <w:r w:rsidRPr="00F02CFB">
        <w:rPr>
          <w:rStyle w:val="StyleUnderline"/>
        </w:rPr>
        <w:t>.</w:t>
      </w:r>
      <w:r>
        <w:t xml:space="preserve"> Thus, even</w:t>
      </w:r>
      <w:r w:rsidRPr="00F02CFB">
        <w:rPr>
          <w:rStyle w:val="StyleUnderline"/>
        </w:rPr>
        <w:t xml:space="preserve"> as the USA seeks to expand the role of market forces and the private sector, the awkward reality in many Latin American countries is that </w:t>
      </w:r>
      <w:r w:rsidRPr="00F02CFB">
        <w:rPr>
          <w:rStyle w:val="StyleUnderline"/>
          <w:highlight w:val="yellow"/>
        </w:rPr>
        <w:t>the drug export industry is a leading market force</w:t>
      </w:r>
      <w:r w:rsidRPr="00F02CFB">
        <w:rPr>
          <w:rStyle w:val="StyleUnderline"/>
        </w:rPr>
        <w:t xml:space="preserve"> and an integral component of the private sector. </w:t>
      </w:r>
    </w:p>
    <w:p w:rsidR="00F02CFB" w:rsidRDefault="00F02CFB" w:rsidP="00FD250C">
      <w:r>
        <w:t xml:space="preserve">Indeed, as we shall see, the revenues and jobs generated by </w:t>
      </w:r>
      <w:r w:rsidRPr="00F02CFB">
        <w:rPr>
          <w:rStyle w:val="StyleUnderline"/>
          <w:highlight w:val="yellow"/>
        </w:rPr>
        <w:t>the</w:t>
      </w:r>
      <w:r w:rsidRPr="00F02CFB">
        <w:rPr>
          <w:rStyle w:val="StyleUnderline"/>
        </w:rPr>
        <w:t xml:space="preserve"> illegal </w:t>
      </w:r>
      <w:r w:rsidRPr="00F02CFB">
        <w:rPr>
          <w:rStyle w:val="StyleUnderline"/>
          <w:highlight w:val="yellow"/>
        </w:rPr>
        <w:t>drug industry</w:t>
      </w:r>
      <w:r w:rsidRPr="00F02CFB">
        <w:rPr>
          <w:rStyle w:val="StyleUnderline"/>
        </w:rPr>
        <w:t xml:space="preserve"> have actually </w:t>
      </w:r>
      <w:r w:rsidRPr="00F02CFB">
        <w:rPr>
          <w:rStyle w:val="StyleUnderline"/>
          <w:highlight w:val="yellow"/>
        </w:rPr>
        <w:t>helped</w:t>
      </w:r>
      <w:r w:rsidRPr="00F02CFB">
        <w:rPr>
          <w:rStyle w:val="StyleUnderline"/>
        </w:rPr>
        <w:t xml:space="preserve"> some </w:t>
      </w:r>
      <w:r w:rsidRPr="00F02CFB">
        <w:rPr>
          <w:rStyle w:val="StyleUnderline"/>
          <w:highlight w:val="yellow"/>
        </w:rPr>
        <w:t>states ad</w:t>
      </w:r>
      <w:r w:rsidRPr="00F02CFB">
        <w:rPr>
          <w:rStyle w:val="StyleUnderline"/>
        </w:rPr>
        <w:t xml:space="preserve">opt the very market reforms and austerity measures encouraged by the USA and the IMF, and these </w:t>
      </w:r>
      <w:r w:rsidRPr="00F02CFB">
        <w:rPr>
          <w:rStyle w:val="StyleUnderline"/>
          <w:highlight w:val="yellow"/>
        </w:rPr>
        <w:t xml:space="preserve">neoliberal </w:t>
      </w:r>
      <w:proofErr w:type="spellStart"/>
      <w:r w:rsidRPr="00F02CFB">
        <w:rPr>
          <w:rStyle w:val="StyleUnderline"/>
          <w:highlight w:val="yellow"/>
        </w:rPr>
        <w:t>programmes</w:t>
      </w:r>
      <w:proofErr w:type="spellEnd"/>
      <w:r w:rsidRPr="00F02CFB">
        <w:rPr>
          <w:rStyle w:val="StyleUnderline"/>
        </w:rPr>
        <w:t xml:space="preserve">, in </w:t>
      </w:r>
      <w:proofErr w:type="spellStart"/>
      <w:r w:rsidRPr="00F02CFB">
        <w:rPr>
          <w:rStyle w:val="StyleUnderline"/>
        </w:rPr>
        <w:t>turm</w:t>
      </w:r>
      <w:proofErr w:type="spellEnd"/>
      <w:r w:rsidRPr="00F02CFB">
        <w:rPr>
          <w:rStyle w:val="StyleUnderline"/>
        </w:rPr>
        <w:t>, have in some ways actually helped fuel the illegal drug industry.</w:t>
      </w:r>
      <w:r>
        <w:t xml:space="preserve"> Thus, </w:t>
      </w:r>
      <w:r w:rsidRPr="00F02CFB">
        <w:rPr>
          <w:rStyle w:val="StyleUnderline"/>
        </w:rPr>
        <w:t>neoliberalism both stimulates and is stimulated by the very illegal market which the USA is attempting to prohibit</w:t>
      </w:r>
      <w:r>
        <w:t xml:space="preserve">. Neoliberalism reduces the role of the state in regulating the national economy, and this has an impact on the drug export sector in those countries where it is integrated into the economy. Similarly, neoliberalism reduces the ability of the state to withstand external market pressures-and the enormous global market demand for drugs is certainly no exception. </w:t>
      </w:r>
      <w:r w:rsidRPr="00F02CFB">
        <w:rPr>
          <w:rStyle w:val="StyleUnderline"/>
          <w:highlight w:val="yellow"/>
        </w:rPr>
        <w:t>The logic of neoliberalism is for the state to conform to</w:t>
      </w:r>
      <w:r w:rsidRPr="00F02CFB">
        <w:rPr>
          <w:rStyle w:val="StyleUnderline"/>
        </w:rPr>
        <w:t xml:space="preserve"> the dictates of international </w:t>
      </w:r>
      <w:r w:rsidRPr="00F02CFB">
        <w:rPr>
          <w:rStyle w:val="StyleUnderline"/>
          <w:highlight w:val="yellow"/>
        </w:rPr>
        <w:t>market pressures</w:t>
      </w:r>
      <w:r w:rsidRPr="00F02CFB">
        <w:rPr>
          <w:rStyle w:val="StyleUnderline"/>
        </w:rPr>
        <w:t xml:space="preserve"> </w:t>
      </w:r>
      <w:r>
        <w:t xml:space="preserve">(with little regard to state-created distinctions between legal and illegal markets). Robert Cox has called this the 'internationalization of the state': the process whereby national policies are adjusted to the exigencies of the international economy.5 </w:t>
      </w:r>
      <w:proofErr w:type="gramStart"/>
      <w:r>
        <w:t>Although</w:t>
      </w:r>
      <w:proofErr w:type="gramEnd"/>
      <w:r>
        <w:t xml:space="preserve"> illegal, </w:t>
      </w:r>
      <w:r w:rsidRPr="00F02CFB">
        <w:rPr>
          <w:rStyle w:val="StyleUnderline"/>
          <w:highlight w:val="yellow"/>
        </w:rPr>
        <w:t>the</w:t>
      </w:r>
      <w:r w:rsidRPr="00F02CFB">
        <w:rPr>
          <w:rStyle w:val="StyleUnderline"/>
        </w:rPr>
        <w:t xml:space="preserve"> global </w:t>
      </w:r>
      <w:r w:rsidRPr="00F02CFB">
        <w:rPr>
          <w:rStyle w:val="StyleUnderline"/>
          <w:highlight w:val="yellow"/>
        </w:rPr>
        <w:t>drug economy can be seen as part of this broader process</w:t>
      </w:r>
      <w:r>
        <w:t>.</w:t>
      </w:r>
    </w:p>
    <w:p w:rsidR="00F02CFB" w:rsidRPr="00FD250C" w:rsidRDefault="00F02CFB" w:rsidP="00FD250C"/>
    <w:p w:rsidR="00C67627" w:rsidRDefault="00C67627">
      <w:pPr>
        <w:pStyle w:val="Heading1"/>
      </w:pPr>
      <w:r>
        <w:t>T</w:t>
      </w:r>
    </w:p>
    <w:p w:rsidR="00C67627" w:rsidRDefault="00C67627" w:rsidP="00C67627">
      <w:pPr>
        <w:pStyle w:val="Heading2"/>
      </w:pPr>
      <w:r>
        <w:t>Domestic</w:t>
      </w:r>
      <w:r w:rsidR="005D11C7">
        <w:t>-US Persons</w:t>
      </w:r>
    </w:p>
    <w:p w:rsidR="005D11C7" w:rsidRDefault="005D11C7" w:rsidP="005D11C7">
      <w:pPr>
        <w:pStyle w:val="Heading4"/>
      </w:pPr>
      <w:r>
        <w:t xml:space="preserve">Next, T- Domestic </w:t>
      </w:r>
    </w:p>
    <w:p w:rsidR="005D11C7" w:rsidRPr="00526FDF" w:rsidRDefault="005D11C7" w:rsidP="005D11C7">
      <w:pPr>
        <w:pStyle w:val="Heading4"/>
      </w:pPr>
      <w:r w:rsidRPr="00526FDF">
        <w:t xml:space="preserve">T – </w:t>
      </w:r>
      <w:proofErr w:type="gramStart"/>
      <w:r w:rsidRPr="00526FDF">
        <w:t>not</w:t>
      </w:r>
      <w:proofErr w:type="gramEnd"/>
      <w:r w:rsidRPr="00526FDF">
        <w:t xml:space="preserve"> domestic surveillance</w:t>
      </w:r>
    </w:p>
    <w:p w:rsidR="005D11C7" w:rsidRPr="00526FDF" w:rsidRDefault="005D11C7" w:rsidP="005D11C7"/>
    <w:p w:rsidR="005D11C7" w:rsidRPr="00526FDF" w:rsidRDefault="005D11C7" w:rsidP="005D11C7">
      <w:pPr>
        <w:pStyle w:val="Heading4"/>
      </w:pPr>
      <w:r w:rsidRPr="00526FDF">
        <w:t>A. Domestic surveillance is surveillance of us persons</w:t>
      </w:r>
    </w:p>
    <w:p w:rsidR="005D11C7" w:rsidRPr="00526FDF" w:rsidRDefault="005D11C7" w:rsidP="005D11C7"/>
    <w:p w:rsidR="005D11C7" w:rsidRPr="00526FDF" w:rsidRDefault="005D11C7" w:rsidP="005D11C7">
      <w:r w:rsidRPr="00526FDF">
        <w:rPr>
          <w:rStyle w:val="Style13ptBold"/>
        </w:rPr>
        <w:t>Small 8</w:t>
      </w:r>
      <w:r w:rsidRPr="00526FDF">
        <w:t xml:space="preserve">       </w:t>
      </w:r>
      <w:proofErr w:type="spellStart"/>
      <w:proofErr w:type="gramStart"/>
      <w:r w:rsidRPr="00526FDF">
        <w:t>matthew</w:t>
      </w:r>
      <w:proofErr w:type="spellEnd"/>
      <w:proofErr w:type="gramEnd"/>
      <w:r w:rsidRPr="00526FDF">
        <w:t xml:space="preserve"> l. Small. United states air force academy 2008   center for the study of the presidency and congress, presidential fellows program paper  "his eyes are watching you: domestic surveillance, civil liberties and executive power during times of national crisis" </w:t>
      </w:r>
      <w:hyperlink r:id="rId38" w:history="1">
        <w:r w:rsidRPr="00526FDF">
          <w:rPr>
            <w:rStyle w:val="Hyperlink"/>
          </w:rPr>
          <w:t>http://cspc.nonprofitsoapbox.com/storage/documents/fellows2008/small.pdf</w:t>
        </w:r>
      </w:hyperlink>
    </w:p>
    <w:p w:rsidR="005D11C7" w:rsidRPr="00526FDF" w:rsidRDefault="005D11C7" w:rsidP="005D11C7">
      <w:pPr>
        <w:pStyle w:val="CardIndented"/>
      </w:pPr>
      <w:r w:rsidRPr="00526FDF">
        <w:t>Before one can make any sort of assessment of domestic surveillance</w:t>
      </w:r>
      <w:r w:rsidRPr="00526FDF">
        <w:rPr>
          <w:sz w:val="12"/>
        </w:rPr>
        <w:t xml:space="preserve"> </w:t>
      </w:r>
      <w:r w:rsidRPr="00526FDF">
        <w:t>policies, it is first necessary to narrow the scope of the term “domestic</w:t>
      </w:r>
      <w:r w:rsidRPr="00526FDF">
        <w:rPr>
          <w:sz w:val="12"/>
        </w:rPr>
        <w:t xml:space="preserve"> </w:t>
      </w:r>
      <w:r w:rsidRPr="00526FDF">
        <w:t>surveillance.” Domestic surveillance is a subset of intelligence gathering. Intelligence, as it is to be understood in this context, is “information that meets the stated or understood needs of policy makers and has been collected, processed and narrowed to meet those needs” (</w:t>
      </w:r>
      <w:proofErr w:type="spellStart"/>
      <w:r w:rsidRPr="00526FDF">
        <w:t>lowenthal</w:t>
      </w:r>
      <w:proofErr w:type="spellEnd"/>
      <w:r w:rsidRPr="00526FDF">
        <w:t xml:space="preserve"> 2006, 2). In essence, domestic surveillance is a means to an end; the end being intelligence</w:t>
      </w:r>
      <w:r w:rsidRPr="00526FDF">
        <w:rPr>
          <w:rStyle w:val="StyleUnderline"/>
        </w:rPr>
        <w:t xml:space="preserve">. </w:t>
      </w:r>
      <w:r w:rsidRPr="00A01814">
        <w:rPr>
          <w:rStyle w:val="StyleUnderline"/>
          <w:highlight w:val="yellow"/>
        </w:rPr>
        <w:t>The intelligence community</w:t>
      </w:r>
      <w:r w:rsidRPr="00526FDF">
        <w:rPr>
          <w:rStyle w:val="StyleUnderline"/>
        </w:rPr>
        <w:t xml:space="preserve"> </w:t>
      </w:r>
      <w:r w:rsidRPr="00A01814">
        <w:rPr>
          <w:rStyle w:val="StyleUnderline"/>
          <w:highlight w:val="yellow"/>
        </w:rPr>
        <w:t>best understands domestic surveillance as the</w:t>
      </w:r>
      <w:r w:rsidRPr="00526FDF">
        <w:rPr>
          <w:rStyle w:val="StyleUnderline"/>
        </w:rPr>
        <w:t xml:space="preserve"> </w:t>
      </w:r>
      <w:r w:rsidRPr="00A01814">
        <w:rPr>
          <w:rStyle w:val="StyleUnderline"/>
          <w:highlight w:val="yellow"/>
        </w:rPr>
        <w:t>acquisition of nonpublic information</w:t>
      </w:r>
      <w:r w:rsidRPr="00526FDF">
        <w:rPr>
          <w:rStyle w:val="StyleUnderline"/>
        </w:rPr>
        <w:t xml:space="preserve"> </w:t>
      </w:r>
      <w:r w:rsidRPr="00A01814">
        <w:rPr>
          <w:rStyle w:val="StyleUnderline"/>
          <w:highlight w:val="yellow"/>
        </w:rPr>
        <w:t>concerning</w:t>
      </w:r>
      <w:r w:rsidRPr="00526FDF">
        <w:rPr>
          <w:rStyle w:val="StyleUnderline"/>
        </w:rPr>
        <w:t xml:space="preserve"> </w:t>
      </w:r>
      <w:proofErr w:type="gramStart"/>
      <w:r w:rsidRPr="00A01814">
        <w:rPr>
          <w:rStyle w:val="StyleUnderline"/>
          <w:highlight w:val="yellow"/>
        </w:rPr>
        <w:t>u</w:t>
      </w:r>
      <w:r w:rsidRPr="00A01814">
        <w:t>nited</w:t>
      </w:r>
      <w:r w:rsidRPr="00526FDF">
        <w:rPr>
          <w:rStyle w:val="StyleUnderline"/>
        </w:rPr>
        <w:t xml:space="preserve"> </w:t>
      </w:r>
      <w:r w:rsidRPr="00A01814">
        <w:rPr>
          <w:rStyle w:val="StyleUnderline"/>
          <w:highlight w:val="yellow"/>
        </w:rPr>
        <w:t>s</w:t>
      </w:r>
      <w:r w:rsidRPr="00A01814">
        <w:t>tates</w:t>
      </w:r>
      <w:proofErr w:type="gramEnd"/>
      <w:r w:rsidRPr="00A01814">
        <w:t xml:space="preserve"> </w:t>
      </w:r>
      <w:r w:rsidRPr="00A01814">
        <w:rPr>
          <w:rStyle w:val="StyleUnderline"/>
          <w:highlight w:val="yellow"/>
        </w:rPr>
        <w:t>persons</w:t>
      </w:r>
      <w:r w:rsidRPr="00526FDF">
        <w:t xml:space="preserve"> (executive order 12333 (3.4) (</w:t>
      </w:r>
      <w:proofErr w:type="spellStart"/>
      <w:r w:rsidRPr="00526FDF">
        <w:t>i</w:t>
      </w:r>
      <w:proofErr w:type="spellEnd"/>
      <w:r w:rsidRPr="00526FDF">
        <w:t>)).</w:t>
      </w:r>
      <w:r w:rsidRPr="00526FDF">
        <w:rPr>
          <w:sz w:val="12"/>
        </w:rPr>
        <w:t xml:space="preserve"> </w:t>
      </w:r>
      <w:r w:rsidRPr="00526FDF">
        <w:t>With this definition domestic surveillance remains an overly broad concept.</w:t>
      </w:r>
      <w:r w:rsidRPr="00526FDF">
        <w:rPr>
          <w:sz w:val="12"/>
        </w:rPr>
        <w:t xml:space="preserve"> </w:t>
      </w:r>
      <w:r w:rsidRPr="00526FDF">
        <w:t>This paper’s analysis, in terms of president bush’s policies, focuses on</w:t>
      </w:r>
      <w:r w:rsidRPr="00526FDF">
        <w:rPr>
          <w:sz w:val="12"/>
        </w:rPr>
        <w:t xml:space="preserve"> </w:t>
      </w:r>
      <w:r w:rsidRPr="00526FDF">
        <w:t>electronic surveillance; specifically, wiretapping phone lines and obtaining caller</w:t>
      </w:r>
      <w:r w:rsidRPr="00526FDF">
        <w:rPr>
          <w:sz w:val="12"/>
        </w:rPr>
        <w:t xml:space="preserve"> </w:t>
      </w:r>
      <w:r w:rsidRPr="00526FDF">
        <w:t xml:space="preserve">information from phone companies. Section f of the </w:t>
      </w:r>
      <w:proofErr w:type="spellStart"/>
      <w:proofErr w:type="gramStart"/>
      <w:r w:rsidRPr="00526FDF">
        <w:t>usa</w:t>
      </w:r>
      <w:proofErr w:type="spellEnd"/>
      <w:proofErr w:type="gramEnd"/>
      <w:r w:rsidRPr="00526FDF">
        <w:t xml:space="preserve"> patriot act of 2001</w:t>
      </w:r>
      <w:r w:rsidRPr="00526FDF">
        <w:rPr>
          <w:sz w:val="12"/>
        </w:rPr>
        <w:t xml:space="preserve"> </w:t>
      </w:r>
      <w:r w:rsidRPr="00526FDF">
        <w:t>defines electronic surveillance as:</w:t>
      </w:r>
    </w:p>
    <w:p w:rsidR="005D11C7" w:rsidRPr="00526FDF" w:rsidRDefault="005D11C7" w:rsidP="005D11C7">
      <w:pPr>
        <w:pStyle w:val="CardIndented"/>
      </w:pPr>
      <w:r w:rsidRPr="00526FDF">
        <w:t xml:space="preserve"> </w:t>
      </w:r>
    </w:p>
    <w:p w:rsidR="005D11C7" w:rsidRDefault="005D11C7" w:rsidP="005D11C7">
      <w:pPr>
        <w:pStyle w:val="Heading4"/>
      </w:pPr>
      <w:r>
        <w:t>B. Violation—Surveillance associated with the illegal drug is targeted at Mexicans</w:t>
      </w:r>
    </w:p>
    <w:p w:rsidR="005D11C7" w:rsidRPr="00C67627" w:rsidRDefault="005D11C7" w:rsidP="005D11C7">
      <w:r>
        <w:rPr>
          <w:rStyle w:val="Style13ptBold"/>
        </w:rPr>
        <w:t xml:space="preserve">Gordon ’15, </w:t>
      </w:r>
      <w:r w:rsidRPr="00C67627">
        <w:t xml:space="preserve">Professor at the </w:t>
      </w:r>
      <w:proofErr w:type="spellStart"/>
      <w:r w:rsidRPr="00C67627">
        <w:t>the</w:t>
      </w:r>
      <w:proofErr w:type="spellEnd"/>
      <w:r w:rsidRPr="00C67627">
        <w:t xml:space="preserve"> University of San Francisco (5/23/15, Rebecca, </w:t>
      </w:r>
      <w:proofErr w:type="spellStart"/>
      <w:r w:rsidRPr="00C67627">
        <w:t>InTheseTimes</w:t>
      </w:r>
      <w:proofErr w:type="spellEnd"/>
      <w:r w:rsidRPr="00C67627">
        <w:t>, “When the War on Drugs in Mexico Comes Back Home to the U.S.”, http://inthesetimes.com/article/17782/when-the-war-on-drugs-in-mexico-comes-back-home-to-the-u.s)</w:t>
      </w:r>
    </w:p>
    <w:p w:rsidR="005D11C7" w:rsidRDefault="005D11C7" w:rsidP="005D11C7">
      <w:r w:rsidRPr="00C67627">
        <w:rPr>
          <w:rStyle w:val="StyleUnderline"/>
          <w:highlight w:val="yellow"/>
        </w:rPr>
        <w:t>In Mexico, the</w:t>
      </w:r>
      <w:r w:rsidRPr="00C67627">
        <w:rPr>
          <w:rStyle w:val="StyleUnderline"/>
        </w:rPr>
        <w:t xml:space="preserve"> U.S. </w:t>
      </w:r>
      <w:r w:rsidRPr="00C67627">
        <w:rPr>
          <w:rStyle w:val="StyleUnderline"/>
          <w:highlight w:val="yellow"/>
        </w:rPr>
        <w:t>military is</w:t>
      </w:r>
      <w:r w:rsidRPr="00C67627">
        <w:rPr>
          <w:rStyle w:val="StyleUnderline"/>
        </w:rPr>
        <w:t xml:space="preserve"> directly </w:t>
      </w:r>
      <w:r w:rsidRPr="00C67627">
        <w:rPr>
          <w:rStyle w:val="StyleUnderline"/>
          <w:highlight w:val="yellow"/>
        </w:rPr>
        <w:t>involved in the War on Drugs</w:t>
      </w:r>
      <w:r w:rsidRPr="00C67627">
        <w:t xml:space="preserve">. In this country, </w:t>
      </w:r>
      <w:r w:rsidRPr="00C67627">
        <w:rPr>
          <w:rStyle w:val="StyleUnderline"/>
          <w:highlight w:val="yellow"/>
        </w:rPr>
        <w:t>that “war”</w:t>
      </w:r>
      <w:r w:rsidRPr="00C67627">
        <w:rPr>
          <w:rStyle w:val="StyleUnderline"/>
        </w:rPr>
        <w:t xml:space="preserve"> has </w:t>
      </w:r>
      <w:r w:rsidRPr="00C67627">
        <w:rPr>
          <w:rStyle w:val="StyleUnderline"/>
          <w:highlight w:val="yellow"/>
        </w:rPr>
        <w:t>provided the pretext f</w:t>
      </w:r>
      <w:r w:rsidRPr="00C67627">
        <w:rPr>
          <w:rStyle w:val="StyleUnderline"/>
        </w:rPr>
        <w:t xml:space="preserve">or the militarization of local police forces and increased routine </w:t>
      </w:r>
      <w:r w:rsidRPr="00C67627">
        <w:rPr>
          <w:rStyle w:val="StyleUnderline"/>
          <w:highlight w:val="yellow"/>
        </w:rPr>
        <w:t>surveillance of ordinary people</w:t>
      </w:r>
      <w:r w:rsidRPr="00C67627">
        <w:rPr>
          <w:rStyle w:val="StyleUnderline"/>
        </w:rPr>
        <w:t xml:space="preserve"> going about their ordinary lives</w:t>
      </w:r>
      <w:r w:rsidRPr="00C67627">
        <w:t>.</w:t>
      </w:r>
    </w:p>
    <w:p w:rsidR="005D11C7" w:rsidRDefault="005D11C7" w:rsidP="005D11C7">
      <w:pPr>
        <w:pStyle w:val="Heading4"/>
      </w:pPr>
      <w:r>
        <w:t>C. Our standard is</w:t>
      </w:r>
    </w:p>
    <w:p w:rsidR="005D11C7" w:rsidRDefault="005D11C7" w:rsidP="005D11C7">
      <w:pPr>
        <w:pStyle w:val="Heading4"/>
      </w:pPr>
      <w:r>
        <w:t>Limits—Any interpretation of domestic that allows the targeting of foreign nationals blows the lid off the topic—that makes it impossible to prepare</w:t>
      </w:r>
    </w:p>
    <w:p w:rsidR="005D11C7" w:rsidRDefault="005D11C7" w:rsidP="005D11C7">
      <w:pPr>
        <w:pStyle w:val="Heading4"/>
      </w:pPr>
      <w:r>
        <w:t>D. T is a voter for fairness and prepared debates</w:t>
      </w:r>
    </w:p>
    <w:p w:rsidR="005D11C7" w:rsidRPr="005D11C7" w:rsidRDefault="005D11C7" w:rsidP="005D11C7"/>
    <w:p w:rsidR="00C67627" w:rsidRPr="00C67627" w:rsidRDefault="00C67627" w:rsidP="00C67627"/>
    <w:p w:rsidR="00885297" w:rsidRDefault="00885297">
      <w:pPr>
        <w:pStyle w:val="Heading1"/>
      </w:pPr>
      <w:r>
        <w:t>PTX LINKS</w:t>
      </w:r>
    </w:p>
    <w:p w:rsidR="00A85B98" w:rsidRPr="00A85B98" w:rsidRDefault="00A85B98" w:rsidP="00A85B98">
      <w:pPr>
        <w:pStyle w:val="Heading2"/>
      </w:pPr>
      <w:r>
        <w:t>TRU PTX</w:t>
      </w:r>
    </w:p>
    <w:p w:rsidR="000B1BD6" w:rsidRDefault="00B44430" w:rsidP="000B1BD6">
      <w:pPr>
        <w:pStyle w:val="Heading4"/>
      </w:pPr>
      <w:proofErr w:type="spellStart"/>
      <w:r>
        <w:t>Repubicans</w:t>
      </w:r>
      <w:proofErr w:type="spellEnd"/>
      <w:r w:rsidR="000B1BD6">
        <w:t xml:space="preserve"> love the war on drugs</w:t>
      </w:r>
    </w:p>
    <w:p w:rsidR="0069008E" w:rsidRPr="0069008E" w:rsidRDefault="0069008E" w:rsidP="0069008E">
      <w:r>
        <w:rPr>
          <w:rStyle w:val="Style13ptBold"/>
        </w:rPr>
        <w:t xml:space="preserve">Vance ’10, </w:t>
      </w:r>
      <w:r w:rsidRPr="0069008E">
        <w:t xml:space="preserve">columnist and policy adviser for the Future of Freedom Foundation, an associated scholar of the Ludwig von Mises Institute (11/24/10, Laurence M. Vance, The Freedom of Future </w:t>
      </w:r>
      <w:proofErr w:type="spellStart"/>
      <w:r w:rsidRPr="0069008E">
        <w:t>Foundation,”WHY</w:t>
      </w:r>
      <w:proofErr w:type="spellEnd"/>
      <w:r w:rsidRPr="0069008E">
        <w:t xml:space="preserve"> DON’T CONSERVATIVES OPPOSE THE WAR ON DRUGS?</w:t>
      </w:r>
      <w:proofErr w:type="gramStart"/>
      <w:r w:rsidRPr="0069008E">
        <w:t>”,</w:t>
      </w:r>
      <w:proofErr w:type="gramEnd"/>
      <w:r w:rsidRPr="0069008E">
        <w:t xml:space="preserve"> http://fff.org/explore-freedom/article/dont-conservatives-oppose-war-drugs/)</w:t>
      </w:r>
    </w:p>
    <w:p w:rsidR="000B1BD6" w:rsidRPr="000B1BD6" w:rsidRDefault="000B1BD6" w:rsidP="000B1BD6">
      <w:r w:rsidRPr="000B1BD6">
        <w:t>Yet</w:t>
      </w:r>
      <w:r w:rsidRPr="0069008E">
        <w:rPr>
          <w:rStyle w:val="StyleUnderline"/>
        </w:rPr>
        <w:t xml:space="preserve">, </w:t>
      </w:r>
      <w:r w:rsidRPr="0069008E">
        <w:rPr>
          <w:rStyle w:val="StyleUnderline"/>
          <w:highlight w:val="yellow"/>
        </w:rPr>
        <w:t>no matter how much it costs</w:t>
      </w:r>
      <w:r w:rsidRPr="0069008E">
        <w:rPr>
          <w:rStyle w:val="StyleUnderline"/>
        </w:rPr>
        <w:t xml:space="preserve"> </w:t>
      </w:r>
      <w:r w:rsidRPr="0069008E">
        <w:rPr>
          <w:rStyle w:val="StyleUnderline"/>
          <w:highlight w:val="yellow"/>
        </w:rPr>
        <w:t>to wage</w:t>
      </w:r>
      <w:r w:rsidRPr="0069008E">
        <w:rPr>
          <w:rStyle w:val="StyleUnderline"/>
        </w:rPr>
        <w:t xml:space="preserve"> </w:t>
      </w:r>
      <w:r w:rsidRPr="0069008E">
        <w:rPr>
          <w:rStyle w:val="StyleUnderline"/>
          <w:highlight w:val="yellow"/>
        </w:rPr>
        <w:t>the</w:t>
      </w:r>
      <w:r w:rsidRPr="0069008E">
        <w:rPr>
          <w:rStyle w:val="StyleUnderline"/>
        </w:rPr>
        <w:t xml:space="preserve"> federal </w:t>
      </w:r>
      <w:r w:rsidRPr="0069008E">
        <w:rPr>
          <w:rStyle w:val="StyleUnderline"/>
          <w:highlight w:val="yellow"/>
        </w:rPr>
        <w:t>drug war</w:t>
      </w:r>
      <w:r w:rsidRPr="000B1BD6">
        <w:t xml:space="preserve"> (more than $41 billion according to a just-released </w:t>
      </w:r>
      <w:hyperlink r:id="rId39" w:tgtFrame="new" w:history="1">
        <w:r w:rsidRPr="000B1BD6">
          <w:rPr>
            <w:rStyle w:val="Hyperlink"/>
          </w:rPr>
          <w:t>Cato Institute study</w:t>
        </w:r>
      </w:hyperlink>
      <w:r w:rsidRPr="000B1BD6">
        <w:t xml:space="preserve">), </w:t>
      </w:r>
      <w:r w:rsidRPr="0069008E">
        <w:rPr>
          <w:rStyle w:val="StyleUnderline"/>
          <w:highlight w:val="yellow"/>
        </w:rPr>
        <w:t>conservatives</w:t>
      </w:r>
      <w:r w:rsidRPr="0069008E">
        <w:rPr>
          <w:rStyle w:val="StyleUnderline"/>
        </w:rPr>
        <w:t xml:space="preserve"> generally </w:t>
      </w:r>
      <w:r w:rsidRPr="0069008E">
        <w:rPr>
          <w:rStyle w:val="StyleUnderline"/>
          <w:highlight w:val="yellow"/>
        </w:rPr>
        <w:t>support it</w:t>
      </w:r>
      <w:r w:rsidRPr="000B1BD6">
        <w:t xml:space="preserve">. I know of no prominent conservative who publicly calls for drug legalization. </w:t>
      </w:r>
      <w:r w:rsidRPr="0069008E">
        <w:rPr>
          <w:rStyle w:val="StyleUnderline"/>
          <w:highlight w:val="yellow"/>
        </w:rPr>
        <w:t>I know of no Republican</w:t>
      </w:r>
      <w:r w:rsidRPr="0069008E">
        <w:rPr>
          <w:rStyle w:val="StyleUnderline"/>
        </w:rPr>
        <w:t xml:space="preserve"> candidate in the recent election</w:t>
      </w:r>
      <w:r w:rsidRPr="000B1BD6">
        <w:t xml:space="preserve"> (outside of Ron Paul</w:t>
      </w:r>
      <w:r w:rsidRPr="0069008E">
        <w:rPr>
          <w:rStyle w:val="StyleUnderline"/>
        </w:rPr>
        <w:t xml:space="preserve">) </w:t>
      </w:r>
      <w:r w:rsidRPr="0069008E">
        <w:rPr>
          <w:rStyle w:val="StyleUnderline"/>
          <w:highlight w:val="yellow"/>
        </w:rPr>
        <w:t>who</w:t>
      </w:r>
      <w:r w:rsidRPr="0069008E">
        <w:rPr>
          <w:rStyle w:val="StyleUnderline"/>
        </w:rPr>
        <w:t xml:space="preserve"> has </w:t>
      </w:r>
      <w:r w:rsidRPr="0069008E">
        <w:rPr>
          <w:rStyle w:val="StyleUnderline"/>
          <w:highlight w:val="yellow"/>
        </w:rPr>
        <w:t>ever</w:t>
      </w:r>
      <w:r w:rsidRPr="0069008E">
        <w:rPr>
          <w:rStyle w:val="StyleUnderline"/>
        </w:rPr>
        <w:t xml:space="preserve"> publicly </w:t>
      </w:r>
      <w:r w:rsidRPr="0069008E">
        <w:rPr>
          <w:rStyle w:val="StyleUnderline"/>
          <w:highlight w:val="yellow"/>
        </w:rPr>
        <w:t>voiced</w:t>
      </w:r>
      <w:r w:rsidRPr="0069008E">
        <w:rPr>
          <w:rStyle w:val="StyleUnderline"/>
        </w:rPr>
        <w:t xml:space="preserve"> his </w:t>
      </w:r>
      <w:r w:rsidRPr="0069008E">
        <w:rPr>
          <w:rStyle w:val="StyleUnderline"/>
          <w:highlight w:val="yellow"/>
        </w:rPr>
        <w:t>support for</w:t>
      </w:r>
      <w:r w:rsidRPr="0069008E">
        <w:rPr>
          <w:rStyle w:val="StyleUnderline"/>
        </w:rPr>
        <w:t xml:space="preserve"> the </w:t>
      </w:r>
      <w:r w:rsidRPr="0069008E">
        <w:rPr>
          <w:rStyle w:val="StyleUnderline"/>
          <w:highlight w:val="yellow"/>
        </w:rPr>
        <w:t>decriminalization of drug possession</w:t>
      </w:r>
      <w:r w:rsidRPr="000B1BD6">
        <w:t xml:space="preserve">. </w:t>
      </w:r>
      <w:r w:rsidRPr="0069008E">
        <w:rPr>
          <w:rStyle w:val="StyleUnderline"/>
          <w:highlight w:val="yellow"/>
        </w:rPr>
        <w:t>Republicans</w:t>
      </w:r>
      <w:r w:rsidRPr="000B1BD6">
        <w:t xml:space="preserve"> in Congress — by an overwhelming majority — have even </w:t>
      </w:r>
      <w:r w:rsidRPr="0069008E">
        <w:rPr>
          <w:rStyle w:val="StyleUnderline"/>
          <w:highlight w:val="yellow"/>
        </w:rPr>
        <w:t>criminalized</w:t>
      </w:r>
      <w:r w:rsidRPr="0069008E">
        <w:rPr>
          <w:rStyle w:val="StyleUnderline"/>
        </w:rPr>
        <w:t xml:space="preserve"> the </w:t>
      </w:r>
      <w:r w:rsidRPr="0069008E">
        <w:rPr>
          <w:rStyle w:val="StyleUnderline"/>
          <w:highlight w:val="yellow"/>
        </w:rPr>
        <w:t>purchase of</w:t>
      </w:r>
      <w:r w:rsidRPr="0069008E">
        <w:rPr>
          <w:rStyle w:val="StyleUnderline"/>
        </w:rPr>
        <w:t xml:space="preserve"> </w:t>
      </w:r>
      <w:r w:rsidRPr="0069008E">
        <w:rPr>
          <w:rStyle w:val="StyleUnderline"/>
          <w:highlight w:val="yellow"/>
        </w:rPr>
        <w:t>over-the-counter</w:t>
      </w:r>
      <w:r w:rsidRPr="0069008E">
        <w:rPr>
          <w:rStyle w:val="StyleUnderline"/>
        </w:rPr>
        <w:t xml:space="preserve"> allergy-relief </w:t>
      </w:r>
      <w:r w:rsidRPr="0069008E">
        <w:rPr>
          <w:rStyle w:val="StyleUnderline"/>
          <w:highlight w:val="yellow"/>
        </w:rPr>
        <w:t>products</w:t>
      </w:r>
      <w:r w:rsidRPr="000B1BD6">
        <w:t xml:space="preserve"> like Sudafed because they contain pseudoephedrine.</w:t>
      </w:r>
    </w:p>
    <w:p w:rsidR="000B1BD6" w:rsidRPr="0069008E" w:rsidRDefault="000B1BD6" w:rsidP="000B1BD6">
      <w:pPr>
        <w:rPr>
          <w:rStyle w:val="StyleUnderline"/>
        </w:rPr>
      </w:pPr>
      <w:r w:rsidRPr="000B1BD6">
        <w:t xml:space="preserve">Negative arguments about how the war on drugs ruins lives, erodes civil liberties, and destroys financial privacy are unpersuasive to most conservatives. None of these things matter to the typical </w:t>
      </w:r>
      <w:r w:rsidRPr="0069008E">
        <w:rPr>
          <w:rStyle w:val="StyleUnderline"/>
          <w:highlight w:val="yellow"/>
        </w:rPr>
        <w:t>conservative</w:t>
      </w:r>
      <w:r w:rsidRPr="000B1BD6">
        <w:t xml:space="preserve"> because they, like most Americans of any political persuasion, </w:t>
      </w:r>
      <w:r w:rsidRPr="0069008E">
        <w:rPr>
          <w:rStyle w:val="StyleUnderline"/>
          <w:highlight w:val="yellow"/>
        </w:rPr>
        <w:t>see</w:t>
      </w:r>
      <w:r w:rsidRPr="0069008E">
        <w:rPr>
          <w:rStyle w:val="StyleUnderline"/>
        </w:rPr>
        <w:t xml:space="preserve"> </w:t>
      </w:r>
      <w:r w:rsidRPr="0069008E">
        <w:rPr>
          <w:rStyle w:val="StyleUnderline"/>
          <w:highlight w:val="yellow"/>
        </w:rPr>
        <w:t>using drugs</w:t>
      </w:r>
      <w:r w:rsidRPr="0069008E">
        <w:rPr>
          <w:rStyle w:val="StyleUnderline"/>
        </w:rPr>
        <w:t xml:space="preserve"> for recreational use </w:t>
      </w:r>
      <w:r w:rsidRPr="0069008E">
        <w:rPr>
          <w:rStyle w:val="StyleUnderline"/>
          <w:highlight w:val="yellow"/>
        </w:rPr>
        <w:t>as immoral</w:t>
      </w:r>
      <w:r w:rsidRPr="0069008E">
        <w:rPr>
          <w:rStyle w:val="StyleUnderline"/>
        </w:rPr>
        <w:t>.</w:t>
      </w:r>
    </w:p>
    <w:p w:rsidR="000B1BD6" w:rsidRPr="000B1BD6" w:rsidRDefault="000B1BD6" w:rsidP="000B1BD6"/>
    <w:p w:rsidR="00885297" w:rsidRDefault="006F248A" w:rsidP="006F248A">
      <w:pPr>
        <w:pStyle w:val="Heading4"/>
      </w:pPr>
      <w:r>
        <w:t>Surveillance on the border is a highly partisan issue</w:t>
      </w:r>
    </w:p>
    <w:p w:rsidR="006F248A" w:rsidRPr="006F248A" w:rsidRDefault="006F248A" w:rsidP="006F248A">
      <w:r w:rsidRPr="006F248A">
        <w:rPr>
          <w:rStyle w:val="Style13ptBold"/>
        </w:rPr>
        <w:t xml:space="preserve">Abdullah ’14 </w:t>
      </w:r>
      <w:r w:rsidRPr="006F248A">
        <w:t>Staff writer for CNN (6/26/14</w:t>
      </w:r>
      <w:proofErr w:type="gramStart"/>
      <w:r w:rsidRPr="006F248A">
        <w:t xml:space="preserve">,  </w:t>
      </w:r>
      <w:proofErr w:type="spellStart"/>
      <w:r w:rsidRPr="006F248A">
        <w:t>Halimah</w:t>
      </w:r>
      <w:proofErr w:type="spellEnd"/>
      <w:proofErr w:type="gramEnd"/>
      <w:r w:rsidRPr="006F248A">
        <w:t xml:space="preserve"> Abdullah, CNN, “No </w:t>
      </w:r>
      <w:proofErr w:type="spellStart"/>
      <w:r w:rsidRPr="006F248A">
        <w:t>permisos</w:t>
      </w:r>
      <w:proofErr w:type="spellEnd"/>
      <w:r w:rsidRPr="006F248A">
        <w:t>. Lawmakers, feds debate surge of immigrant kids”, http://www.cnn.com/2014/06/24/politics/immigrant-kid-hearing/)</w:t>
      </w:r>
    </w:p>
    <w:p w:rsidR="00885297" w:rsidRPr="00885297" w:rsidRDefault="00885297" w:rsidP="00885297">
      <w:r w:rsidRPr="006F248A">
        <w:rPr>
          <w:rStyle w:val="StyleUnderline"/>
          <w:highlight w:val="yellow"/>
        </w:rPr>
        <w:t>They are the latest political pawns in a partisan battle over</w:t>
      </w:r>
      <w:r w:rsidRPr="006F248A">
        <w:rPr>
          <w:rStyle w:val="StyleUnderline"/>
        </w:rPr>
        <w:t xml:space="preserve"> U.S. </w:t>
      </w:r>
      <w:r w:rsidRPr="006F248A">
        <w:rPr>
          <w:rStyle w:val="StyleUnderline"/>
          <w:highlight w:val="yellow"/>
        </w:rPr>
        <w:t>immigration</w:t>
      </w:r>
      <w:r w:rsidRPr="00885297">
        <w:t>: Thousands of children who have risked their lives fleeing poverty and violence in Central America seeking "</w:t>
      </w:r>
      <w:proofErr w:type="spellStart"/>
      <w:r w:rsidRPr="00885297">
        <w:t>permisos</w:t>
      </w:r>
      <w:proofErr w:type="spellEnd"/>
      <w:r w:rsidRPr="00885297">
        <w:t>" or a pass to stay in America.</w:t>
      </w:r>
    </w:p>
    <w:p w:rsidR="00885297" w:rsidRPr="00885297" w:rsidRDefault="00885297" w:rsidP="00885297">
      <w:r w:rsidRPr="006F248A">
        <w:rPr>
          <w:rStyle w:val="StyleUnderline"/>
          <w:highlight w:val="yellow"/>
        </w:rPr>
        <w:t>It is a political chimera that touches on thorny issues</w:t>
      </w:r>
      <w:r w:rsidRPr="006F248A">
        <w:rPr>
          <w:rStyle w:val="StyleUnderline"/>
        </w:rPr>
        <w:t xml:space="preserve"> </w:t>
      </w:r>
      <w:r w:rsidRPr="006F248A">
        <w:rPr>
          <w:rStyle w:val="StyleUnderline"/>
          <w:highlight w:val="yellow"/>
        </w:rPr>
        <w:t>like</w:t>
      </w:r>
      <w:r w:rsidRPr="006F248A">
        <w:rPr>
          <w:rStyle w:val="StyleUnderline"/>
        </w:rPr>
        <w:t xml:space="preserve"> immigration reform, foreign aid, human trafficking and </w:t>
      </w:r>
      <w:r w:rsidRPr="006F248A">
        <w:rPr>
          <w:rStyle w:val="StyleUnderline"/>
          <w:highlight w:val="yellow"/>
        </w:rPr>
        <w:t>the</w:t>
      </w:r>
      <w:r w:rsidRPr="006F248A">
        <w:rPr>
          <w:rStyle w:val="StyleUnderline"/>
        </w:rPr>
        <w:t xml:space="preserve"> U.S.-Latin American </w:t>
      </w:r>
      <w:r w:rsidRPr="006F248A">
        <w:rPr>
          <w:rStyle w:val="StyleUnderline"/>
          <w:highlight w:val="yellow"/>
        </w:rPr>
        <w:t>drug trade</w:t>
      </w:r>
      <w:r w:rsidRPr="00885297">
        <w:t>, which has helped fund violent Central American cartels that are destabilizing that region, federal officials told lawmakers at a House Homeland Security Committee hearing on Tuesday.</w:t>
      </w:r>
    </w:p>
    <w:p w:rsidR="00885297" w:rsidRDefault="00885297" w:rsidP="00885297">
      <w:pPr>
        <w:rPr>
          <w:rStyle w:val="StyleUnderline"/>
        </w:rPr>
      </w:pPr>
      <w:r w:rsidRPr="00885297">
        <w:t xml:space="preserve">During the session, the </w:t>
      </w:r>
      <w:r w:rsidRPr="006F248A">
        <w:rPr>
          <w:rStyle w:val="StyleUnderline"/>
          <w:highlight w:val="yellow"/>
        </w:rPr>
        <w:t>partisan differences on immigration reform and border security were stark</w:t>
      </w:r>
      <w:r w:rsidRPr="006F248A">
        <w:rPr>
          <w:rStyle w:val="StyleUnderline"/>
        </w:rPr>
        <w:t>.</w:t>
      </w:r>
    </w:p>
    <w:p w:rsidR="00AB34CF" w:rsidRDefault="00897712" w:rsidP="00AB34CF">
      <w:pPr>
        <w:pStyle w:val="Heading4"/>
      </w:pPr>
      <w:r>
        <w:t>It won’t get support, politicians don’t want to seem soft on crime</w:t>
      </w:r>
    </w:p>
    <w:p w:rsidR="00897712" w:rsidRPr="00897712" w:rsidRDefault="00897712" w:rsidP="00897712">
      <w:r>
        <w:rPr>
          <w:rStyle w:val="Style13ptBold"/>
        </w:rPr>
        <w:t xml:space="preserve">NCHRC ‘11 </w:t>
      </w:r>
      <w:r w:rsidRPr="00897712">
        <w:t>North Carolina Harm Reduction Coalition (12/14/11, North Carolina Harm Reduction Coalition, “Why Do Politicians Support the War on Drugs (Even Ones Who Know Better)?</w:t>
      </w:r>
      <w:proofErr w:type="gramStart"/>
      <w:r w:rsidRPr="00897712">
        <w:t>”,</w:t>
      </w:r>
      <w:proofErr w:type="gramEnd"/>
      <w:r w:rsidRPr="00897712">
        <w:t xml:space="preserve"> http://www.dailykos.com/story/2011/12/14/1045339/-Why-Do-Politicians-Support-the-War-on-Drugs-Even-Ones-Who-Know-Better#)</w:t>
      </w:r>
    </w:p>
    <w:p w:rsidR="00AB34CF" w:rsidRPr="00AB34CF" w:rsidRDefault="00AB34CF" w:rsidP="00AB34CF">
      <w:pPr>
        <w:rPr>
          <w:rStyle w:val="StyleUnderline"/>
        </w:rPr>
      </w:pPr>
      <w:r w:rsidRPr="00AB34CF">
        <w:t xml:space="preserve">“The war on drugs is all about politics,” explains Scott. “Many </w:t>
      </w:r>
      <w:r w:rsidRPr="00AB34CF">
        <w:rPr>
          <w:rStyle w:val="StyleUnderline"/>
          <w:highlight w:val="yellow"/>
        </w:rPr>
        <w:t xml:space="preserve">elected officials know the war </w:t>
      </w:r>
      <w:r w:rsidRPr="00AB34CF">
        <w:rPr>
          <w:rStyle w:val="StyleUnderline"/>
        </w:rPr>
        <w:t xml:space="preserve">has </w:t>
      </w:r>
      <w:r w:rsidRPr="00AB34CF">
        <w:rPr>
          <w:rStyle w:val="StyleUnderline"/>
          <w:highlight w:val="yellow"/>
        </w:rPr>
        <w:t>failed</w:t>
      </w:r>
      <w:r w:rsidRPr="00AB34CF">
        <w:rPr>
          <w:rStyle w:val="StyleUnderline"/>
        </w:rPr>
        <w:t xml:space="preserve">, </w:t>
      </w:r>
      <w:r w:rsidRPr="00AB34CF">
        <w:rPr>
          <w:rStyle w:val="StyleUnderline"/>
          <w:highlight w:val="yellow"/>
        </w:rPr>
        <w:t>but</w:t>
      </w:r>
      <w:r w:rsidRPr="00AB34CF">
        <w:rPr>
          <w:rStyle w:val="StyleUnderline"/>
        </w:rPr>
        <w:t xml:space="preserve"> are afraid to speak up because they </w:t>
      </w:r>
      <w:r w:rsidRPr="00AB34CF">
        <w:rPr>
          <w:rStyle w:val="StyleUnderline"/>
          <w:highlight w:val="yellow"/>
        </w:rPr>
        <w:t>don’t want to seem ‘soft on crime</w:t>
      </w:r>
      <w:r w:rsidRPr="00AB34CF">
        <w:rPr>
          <w:rStyle w:val="StyleUnderline"/>
        </w:rPr>
        <w:t>’</w:t>
      </w:r>
      <w:r w:rsidRPr="00AB34CF">
        <w:t xml:space="preserve">. When I worked in law enforcement I noticed that the individual </w:t>
      </w:r>
      <w:r w:rsidRPr="00AB34CF">
        <w:rPr>
          <w:rStyle w:val="StyleUnderline"/>
          <w:highlight w:val="yellow"/>
        </w:rPr>
        <w:t>police officers were</w:t>
      </w:r>
      <w:r w:rsidRPr="00AB34CF">
        <w:rPr>
          <w:rStyle w:val="StyleUnderline"/>
        </w:rPr>
        <w:t xml:space="preserve"> often </w:t>
      </w:r>
      <w:r w:rsidRPr="00AB34CF">
        <w:rPr>
          <w:rStyle w:val="StyleUnderline"/>
          <w:highlight w:val="yellow"/>
        </w:rPr>
        <w:t>against the war on drugs</w:t>
      </w:r>
      <w:r w:rsidRPr="00AB34CF">
        <w:rPr>
          <w:rStyle w:val="StyleUnderline"/>
        </w:rPr>
        <w:t xml:space="preserve">, but most </w:t>
      </w:r>
      <w:r w:rsidRPr="00897712">
        <w:rPr>
          <w:rStyle w:val="StyleUnderline"/>
          <w:highlight w:val="yellow"/>
        </w:rPr>
        <w:t>sheriffs supported it</w:t>
      </w:r>
      <w:r w:rsidRPr="00AB34CF">
        <w:rPr>
          <w:rStyle w:val="StyleUnderline"/>
        </w:rPr>
        <w:t xml:space="preserve"> – as least in public. That’s </w:t>
      </w:r>
      <w:r w:rsidRPr="00897712">
        <w:rPr>
          <w:rStyle w:val="StyleUnderline"/>
          <w:highlight w:val="yellow"/>
        </w:rPr>
        <w:t xml:space="preserve">because </w:t>
      </w:r>
      <w:proofErr w:type="gramStart"/>
      <w:r w:rsidRPr="00897712">
        <w:rPr>
          <w:rStyle w:val="StyleUnderline"/>
          <w:highlight w:val="yellow"/>
        </w:rPr>
        <w:t>sheriff’s</w:t>
      </w:r>
      <w:proofErr w:type="gramEnd"/>
      <w:r w:rsidRPr="00897712">
        <w:rPr>
          <w:rStyle w:val="StyleUnderline"/>
          <w:highlight w:val="yellow"/>
        </w:rPr>
        <w:t xml:space="preserve"> are elected officials</w:t>
      </w:r>
      <w:r w:rsidRPr="00AB34CF">
        <w:rPr>
          <w:rStyle w:val="StyleUnderline"/>
        </w:rPr>
        <w:t xml:space="preserve"> </w:t>
      </w:r>
      <w:r w:rsidRPr="00897712">
        <w:rPr>
          <w:rStyle w:val="StyleUnderline"/>
          <w:highlight w:val="yellow"/>
        </w:rPr>
        <w:t>and they say</w:t>
      </w:r>
      <w:r w:rsidRPr="00AB34CF">
        <w:rPr>
          <w:rStyle w:val="StyleUnderline"/>
        </w:rPr>
        <w:t xml:space="preserve"> </w:t>
      </w:r>
      <w:r w:rsidRPr="00897712">
        <w:rPr>
          <w:rStyle w:val="StyleUnderline"/>
          <w:highlight w:val="yellow"/>
        </w:rPr>
        <w:t>what</w:t>
      </w:r>
      <w:r w:rsidRPr="00AB34CF">
        <w:rPr>
          <w:rStyle w:val="StyleUnderline"/>
        </w:rPr>
        <w:t xml:space="preserve"> they think </w:t>
      </w:r>
      <w:r w:rsidRPr="00897712">
        <w:rPr>
          <w:rStyle w:val="StyleUnderline"/>
          <w:highlight w:val="yellow"/>
        </w:rPr>
        <w:t>voters want to hear</w:t>
      </w:r>
      <w:r w:rsidRPr="00AB34CF">
        <w:rPr>
          <w:rStyle w:val="StyleUnderline"/>
        </w:rPr>
        <w:t>, not always what is right.”</w:t>
      </w:r>
    </w:p>
    <w:p w:rsidR="00AB34CF" w:rsidRPr="00AB34CF" w:rsidRDefault="00AB34CF" w:rsidP="00AB34CF"/>
    <w:p w:rsidR="00885297" w:rsidRDefault="00A85B98" w:rsidP="00A85B98">
      <w:pPr>
        <w:pStyle w:val="Heading2"/>
      </w:pPr>
      <w:r>
        <w:t>Elections</w:t>
      </w:r>
    </w:p>
    <w:p w:rsidR="007A0689" w:rsidRDefault="007A0689" w:rsidP="00A85B98">
      <w:pPr>
        <w:pStyle w:val="Heading3"/>
      </w:pPr>
      <w:r>
        <w:t>Generic</w:t>
      </w:r>
    </w:p>
    <w:p w:rsidR="007A0689" w:rsidRDefault="007A0689" w:rsidP="007A0689">
      <w:pPr>
        <w:pStyle w:val="Heading4"/>
      </w:pPr>
      <w:r>
        <w:t>The illegal drug trade is unpopular with the public</w:t>
      </w:r>
    </w:p>
    <w:p w:rsidR="007A0689" w:rsidRPr="00954654" w:rsidRDefault="007A0689" w:rsidP="007A0689">
      <w:pPr>
        <w:rPr>
          <w:rStyle w:val="Style13ptBold"/>
        </w:rPr>
      </w:pPr>
      <w:r>
        <w:rPr>
          <w:rStyle w:val="Style13ptBold"/>
        </w:rPr>
        <w:t xml:space="preserve">ONDCP ‘1 </w:t>
      </w:r>
      <w:r w:rsidRPr="00954654">
        <w:t>Office of National Drug Control Policy (2/1/2001, Office of National Drug Control Policy, “A Look at How Americans View the Country’s Drug Problem”, https://www.ncjrs.gov/ondcppubs/publications/gallup/summary.html)</w:t>
      </w:r>
    </w:p>
    <w:p w:rsidR="007A0689" w:rsidRPr="00954654" w:rsidRDefault="007A0689" w:rsidP="007A0689">
      <w:r w:rsidRPr="00954654">
        <w:t xml:space="preserve">Overall, </w:t>
      </w:r>
      <w:r w:rsidRPr="00954654">
        <w:rPr>
          <w:rStyle w:val="StyleUnderline"/>
          <w:highlight w:val="yellow"/>
        </w:rPr>
        <w:t>concerns about drug use are high</w:t>
      </w:r>
      <w:r w:rsidRPr="00954654">
        <w:rPr>
          <w:rStyle w:val="StyleUnderline"/>
        </w:rPr>
        <w:t>.</w:t>
      </w:r>
      <w:r w:rsidRPr="00954654">
        <w:t xml:space="preserve"> </w:t>
      </w:r>
      <w:r w:rsidRPr="00954654">
        <w:rPr>
          <w:rStyle w:val="StyleUnderline"/>
          <w:highlight w:val="yellow"/>
        </w:rPr>
        <w:t>Over half of</w:t>
      </w:r>
      <w:r w:rsidRPr="00954654">
        <w:rPr>
          <w:rStyle w:val="StyleUnderline"/>
        </w:rPr>
        <w:t xml:space="preserve"> all </w:t>
      </w:r>
      <w:r w:rsidRPr="00954654">
        <w:rPr>
          <w:rStyle w:val="StyleUnderline"/>
          <w:highlight w:val="yellow"/>
        </w:rPr>
        <w:t>Americans</w:t>
      </w:r>
      <w:r w:rsidRPr="00954654">
        <w:rPr>
          <w:rStyle w:val="StyleUnderline"/>
        </w:rPr>
        <w:t xml:space="preserve"> </w:t>
      </w:r>
      <w:r w:rsidRPr="00954654">
        <w:rPr>
          <w:rStyle w:val="StyleUnderline"/>
          <w:highlight w:val="yellow"/>
        </w:rPr>
        <w:t>say</w:t>
      </w:r>
      <w:r w:rsidRPr="00954654">
        <w:rPr>
          <w:rStyle w:val="StyleUnderline"/>
        </w:rPr>
        <w:t xml:space="preserve"> </w:t>
      </w:r>
      <w:r w:rsidRPr="00954654">
        <w:rPr>
          <w:rStyle w:val="StyleUnderline"/>
          <w:highlight w:val="yellow"/>
        </w:rPr>
        <w:t>their</w:t>
      </w:r>
      <w:r w:rsidRPr="00954654">
        <w:rPr>
          <w:rStyle w:val="StyleUnderline"/>
        </w:rPr>
        <w:t xml:space="preserve"> </w:t>
      </w:r>
      <w:r w:rsidRPr="00954654">
        <w:rPr>
          <w:rStyle w:val="StyleUnderline"/>
          <w:highlight w:val="yellow"/>
        </w:rPr>
        <w:t>concern</w:t>
      </w:r>
      <w:r w:rsidRPr="00954654">
        <w:rPr>
          <w:rStyle w:val="StyleUnderline"/>
        </w:rPr>
        <w:t xml:space="preserve"> about drug use has </w:t>
      </w:r>
      <w:r w:rsidRPr="00954654">
        <w:rPr>
          <w:rStyle w:val="StyleUnderline"/>
          <w:highlight w:val="yellow"/>
        </w:rPr>
        <w:t>increased over the past five years</w:t>
      </w:r>
      <w:r w:rsidRPr="00954654">
        <w:t xml:space="preserve"> (53%). Only 3 percent say their concern has decreased, while 44 percent say their concern has stayed the same. </w:t>
      </w:r>
      <w:r w:rsidRPr="00954654">
        <w:rPr>
          <w:rStyle w:val="StyleUnderline"/>
          <w:highlight w:val="yellow"/>
        </w:rPr>
        <w:t>Concerns are increasing the most in minority</w:t>
      </w:r>
      <w:r w:rsidRPr="00954654">
        <w:rPr>
          <w:rStyle w:val="StyleUnderline"/>
        </w:rPr>
        <w:t xml:space="preserve"> and low-income </w:t>
      </w:r>
      <w:r w:rsidRPr="00954654">
        <w:rPr>
          <w:rStyle w:val="StyleUnderline"/>
          <w:highlight w:val="yellow"/>
        </w:rPr>
        <w:t>communities</w:t>
      </w:r>
      <w:r w:rsidRPr="00954654">
        <w:t>.</w:t>
      </w:r>
    </w:p>
    <w:p w:rsidR="007A0689" w:rsidRPr="00954654" w:rsidRDefault="007A0689" w:rsidP="007A0689">
      <w:r w:rsidRPr="00954654">
        <w:t xml:space="preserve">Non-whites, including African Americans (69%), other minorities (59%), and </w:t>
      </w:r>
      <w:r w:rsidRPr="00954654">
        <w:rPr>
          <w:rStyle w:val="StyleUnderline"/>
          <w:highlight w:val="yellow"/>
        </w:rPr>
        <w:t>Hispanics</w:t>
      </w:r>
      <w:r w:rsidRPr="00954654">
        <w:t xml:space="preserve"> (63%) </w:t>
      </w:r>
      <w:r w:rsidRPr="00954654">
        <w:rPr>
          <w:rStyle w:val="StyleUnderline"/>
          <w:highlight w:val="yellow"/>
        </w:rPr>
        <w:t>are</w:t>
      </w:r>
      <w:r w:rsidRPr="00954654">
        <w:t xml:space="preserve"> all </w:t>
      </w:r>
      <w:r w:rsidRPr="00954654">
        <w:rPr>
          <w:rStyle w:val="StyleUnderline"/>
          <w:highlight w:val="yellow"/>
        </w:rPr>
        <w:t>more likely to report an increased concern about illegal drug use</w:t>
      </w:r>
      <w:r w:rsidRPr="00954654">
        <w:t xml:space="preserve"> than are whites (51%). Adults aged 55 or older (58%), those living in rural areas (58%), lower income Americans (61%), and those with less than a high school education (64%) are also more likely to say that their concern has increased over the past five years.</w:t>
      </w:r>
    </w:p>
    <w:p w:rsidR="007A0689" w:rsidRDefault="007A0689" w:rsidP="007A0689">
      <w:r w:rsidRPr="00954654">
        <w:t xml:space="preserve">When asked why their concern over illegal drug use has increased, Americans no longer cite the crime and violence associated with it as their top reason. Instead, they mention more personal reasons. </w:t>
      </w:r>
      <w:proofErr w:type="gramStart"/>
      <w:r w:rsidRPr="00954654">
        <w:t>(See Figure 2.)</w:t>
      </w:r>
      <w:proofErr w:type="gramEnd"/>
      <w:r w:rsidRPr="00954654">
        <w:t xml:space="preserve"> </w:t>
      </w:r>
      <w:r w:rsidRPr="00954654">
        <w:rPr>
          <w:rStyle w:val="StyleUnderline"/>
        </w:rPr>
        <w:t xml:space="preserve">Most </w:t>
      </w:r>
      <w:r w:rsidRPr="00954654">
        <w:rPr>
          <w:rStyle w:val="StyleUnderline"/>
          <w:highlight w:val="yellow"/>
        </w:rPr>
        <w:t>adults report</w:t>
      </w:r>
      <w:r w:rsidRPr="00954654">
        <w:rPr>
          <w:rStyle w:val="StyleUnderline"/>
        </w:rPr>
        <w:t xml:space="preserve"> that </w:t>
      </w:r>
      <w:r w:rsidRPr="00954654">
        <w:rPr>
          <w:rStyle w:val="StyleUnderline"/>
          <w:highlight w:val="yellow"/>
        </w:rPr>
        <w:t>their concern over drug use</w:t>
      </w:r>
      <w:r w:rsidRPr="00954654">
        <w:rPr>
          <w:rStyle w:val="StyleUnderline"/>
        </w:rPr>
        <w:t xml:space="preserve"> has </w:t>
      </w:r>
      <w:r w:rsidRPr="00954654">
        <w:rPr>
          <w:rStyle w:val="StyleUnderline"/>
          <w:highlight w:val="yellow"/>
        </w:rPr>
        <w:t>increased</w:t>
      </w:r>
      <w:r w:rsidRPr="00954654">
        <w:rPr>
          <w:rStyle w:val="StyleUnderline"/>
        </w:rPr>
        <w:t xml:space="preserve"> </w:t>
      </w:r>
      <w:r w:rsidRPr="00954654">
        <w:rPr>
          <w:rStyle w:val="StyleUnderline"/>
          <w:highlight w:val="yellow"/>
        </w:rPr>
        <w:t>because</w:t>
      </w:r>
      <w:r w:rsidRPr="00954654">
        <w:rPr>
          <w:rStyle w:val="StyleUnderline"/>
        </w:rPr>
        <w:t xml:space="preserve"> </w:t>
      </w:r>
      <w:r w:rsidRPr="00954654">
        <w:rPr>
          <w:rStyle w:val="StyleUnderline"/>
          <w:highlight w:val="yellow"/>
        </w:rPr>
        <w:t>they have become more knowledgeable about it</w:t>
      </w:r>
      <w:r w:rsidRPr="00954654">
        <w:rPr>
          <w:rStyle w:val="StyleUnderline"/>
        </w:rPr>
        <w:t xml:space="preserve">, </w:t>
      </w:r>
      <w:r w:rsidRPr="00954654">
        <w:rPr>
          <w:rStyle w:val="StyleUnderline"/>
          <w:highlight w:val="yellow"/>
        </w:rPr>
        <w:t>drug use is becoming more widespread</w:t>
      </w:r>
      <w:r w:rsidRPr="00954654">
        <w:rPr>
          <w:rStyle w:val="StyleUnderline"/>
        </w:rPr>
        <w:t xml:space="preserve">, </w:t>
      </w:r>
      <w:r w:rsidRPr="00954654">
        <w:rPr>
          <w:rStyle w:val="StyleUnderline"/>
          <w:highlight w:val="yellow"/>
        </w:rPr>
        <w:t>and they worry about their</w:t>
      </w:r>
      <w:r w:rsidRPr="00954654">
        <w:rPr>
          <w:rStyle w:val="StyleUnderline"/>
        </w:rPr>
        <w:t xml:space="preserve"> </w:t>
      </w:r>
      <w:r w:rsidRPr="00954654">
        <w:rPr>
          <w:rStyle w:val="StyleUnderline"/>
          <w:highlight w:val="yellow"/>
        </w:rPr>
        <w:t>children</w:t>
      </w:r>
      <w:r w:rsidRPr="00954654">
        <w:rPr>
          <w:rStyle w:val="StyleUnderline"/>
        </w:rPr>
        <w:t xml:space="preserve"> and grandchildren</w:t>
      </w:r>
      <w:r w:rsidRPr="00954654">
        <w:t>.</w:t>
      </w:r>
    </w:p>
    <w:p w:rsidR="007A0689" w:rsidRDefault="007A0689" w:rsidP="007A0689">
      <w:pPr>
        <w:pStyle w:val="Heading4"/>
      </w:pPr>
      <w:r>
        <w:t>The public opposes the illegal drug trade</w:t>
      </w:r>
    </w:p>
    <w:p w:rsidR="007A0689" w:rsidRPr="00954654" w:rsidRDefault="007A0689" w:rsidP="007A0689">
      <w:pPr>
        <w:rPr>
          <w:rStyle w:val="Style13ptBold"/>
        </w:rPr>
      </w:pPr>
      <w:r>
        <w:rPr>
          <w:rStyle w:val="Style13ptBold"/>
        </w:rPr>
        <w:t xml:space="preserve">ONDCP ‘1 </w:t>
      </w:r>
      <w:r w:rsidRPr="00954654">
        <w:t>Office of National Drug Control Policy (2/1/2001, Office of National Drug Control Policy, “A Look at How Americans View the Country’s Drug Problem”, https://www.ncjrs.gov/ondcppubs/publications/gallup/summary.html)</w:t>
      </w:r>
    </w:p>
    <w:p w:rsidR="007A0689" w:rsidRPr="00954654" w:rsidRDefault="007A0689" w:rsidP="007A0689">
      <w:pPr>
        <w:rPr>
          <w:rStyle w:val="StyleUnderline"/>
        </w:rPr>
      </w:pPr>
      <w:bookmarkStart w:id="1" w:name="goal4"/>
      <w:bookmarkEnd w:id="1"/>
      <w:r w:rsidRPr="00954654">
        <w:rPr>
          <w:rStyle w:val="StyleUnderline"/>
          <w:highlight w:val="yellow"/>
        </w:rPr>
        <w:t>Support is Strong</w:t>
      </w:r>
      <w:r w:rsidRPr="00954654">
        <w:rPr>
          <w:rStyle w:val="StyleUnderline"/>
        </w:rPr>
        <w:t xml:space="preserve"> for Goals 4 and 5: </w:t>
      </w:r>
      <w:r w:rsidRPr="00954654">
        <w:rPr>
          <w:rStyle w:val="StyleUnderline"/>
          <w:highlight w:val="yellow"/>
        </w:rPr>
        <w:t>To Shield America</w:t>
      </w:r>
      <w:r w:rsidRPr="00954654">
        <w:rPr>
          <w:rStyle w:val="StyleUnderline"/>
        </w:rPr>
        <w:t xml:space="preserve">’s Air, Land, and Sea Frontiers </w:t>
      </w:r>
      <w:proofErr w:type="gramStart"/>
      <w:r w:rsidRPr="007A0689">
        <w:rPr>
          <w:rStyle w:val="StyleUnderline"/>
          <w:highlight w:val="yellow"/>
        </w:rPr>
        <w:t>From</w:t>
      </w:r>
      <w:proofErr w:type="gramEnd"/>
      <w:r w:rsidRPr="007A0689">
        <w:rPr>
          <w:rStyle w:val="StyleUnderline"/>
          <w:highlight w:val="yellow"/>
        </w:rPr>
        <w:t xml:space="preserve"> the Drug Threat and To Break Foreign</w:t>
      </w:r>
      <w:r w:rsidRPr="00954654">
        <w:rPr>
          <w:rStyle w:val="StyleUnderline"/>
        </w:rPr>
        <w:t xml:space="preserve"> and Domestic </w:t>
      </w:r>
      <w:r w:rsidRPr="007A0689">
        <w:rPr>
          <w:rStyle w:val="StyleUnderline"/>
          <w:highlight w:val="yellow"/>
        </w:rPr>
        <w:t>Drug Sources of Supply</w:t>
      </w:r>
    </w:p>
    <w:p w:rsidR="007A0689" w:rsidRDefault="007A0689" w:rsidP="007A0689">
      <w:r w:rsidRPr="00954654">
        <w:rPr>
          <w:rStyle w:val="StyleUnderline"/>
        </w:rPr>
        <w:t>Americans express a strong support for interdiction</w:t>
      </w:r>
      <w:r w:rsidRPr="00954654">
        <w:t xml:space="preserve">. </w:t>
      </w:r>
      <w:r w:rsidRPr="00954654">
        <w:rPr>
          <w:rStyle w:val="StyleUnderline"/>
        </w:rPr>
        <w:t xml:space="preserve">More than </w:t>
      </w:r>
      <w:r w:rsidRPr="007A0689">
        <w:rPr>
          <w:rStyle w:val="StyleUnderline"/>
          <w:highlight w:val="yellow"/>
        </w:rPr>
        <w:t>eight out of ten</w:t>
      </w:r>
      <w:r w:rsidRPr="00954654">
        <w:rPr>
          <w:rStyle w:val="StyleUnderline"/>
        </w:rPr>
        <w:t xml:space="preserve"> </w:t>
      </w:r>
      <w:r w:rsidRPr="007A0689">
        <w:rPr>
          <w:rStyle w:val="StyleUnderline"/>
          <w:highlight w:val="yellow"/>
        </w:rPr>
        <w:t>agree</w:t>
      </w:r>
      <w:r w:rsidRPr="00954654">
        <w:rPr>
          <w:rStyle w:val="StyleUnderline"/>
        </w:rPr>
        <w:t xml:space="preserve"> that more </w:t>
      </w:r>
      <w:r w:rsidRPr="007A0689">
        <w:rPr>
          <w:rStyle w:val="StyleUnderline"/>
          <w:highlight w:val="yellow"/>
        </w:rPr>
        <w:t>money should be spent on stopping drugs from coming into the U.S.</w:t>
      </w:r>
      <w:r w:rsidRPr="00954654">
        <w:rPr>
          <w:rStyle w:val="StyleUnderline"/>
        </w:rPr>
        <w:t xml:space="preserve"> from foreign countries</w:t>
      </w:r>
      <w:r w:rsidRPr="00954654">
        <w:t xml:space="preserve"> (84%). </w:t>
      </w:r>
      <w:r w:rsidRPr="00954654">
        <w:rPr>
          <w:rStyle w:val="StyleUnderline"/>
        </w:rPr>
        <w:t xml:space="preserve">Many </w:t>
      </w:r>
      <w:r w:rsidRPr="007A0689">
        <w:rPr>
          <w:rStyle w:val="StyleUnderline"/>
          <w:highlight w:val="yellow"/>
        </w:rPr>
        <w:t>Americans</w:t>
      </w:r>
      <w:r w:rsidRPr="00954654">
        <w:rPr>
          <w:rStyle w:val="StyleUnderline"/>
        </w:rPr>
        <w:t xml:space="preserve"> also </w:t>
      </w:r>
      <w:r w:rsidRPr="007A0689">
        <w:rPr>
          <w:rStyle w:val="StyleUnderline"/>
          <w:highlight w:val="yellow"/>
        </w:rPr>
        <w:t>believe this would be the most effective strategy</w:t>
      </w:r>
      <w:r w:rsidRPr="00954654">
        <w:rPr>
          <w:rStyle w:val="StyleUnderline"/>
        </w:rPr>
        <w:t xml:space="preserve"> for how </w:t>
      </w:r>
      <w:r w:rsidRPr="007A0689">
        <w:rPr>
          <w:rStyle w:val="StyleUnderline"/>
          <w:highlight w:val="yellow"/>
        </w:rPr>
        <w:t>to spend the money</w:t>
      </w:r>
      <w:r w:rsidRPr="00954654">
        <w:rPr>
          <w:rStyle w:val="StyleUnderline"/>
        </w:rPr>
        <w:t xml:space="preserve"> </w:t>
      </w:r>
      <w:r w:rsidRPr="007A0689">
        <w:rPr>
          <w:rStyle w:val="StyleUnderline"/>
          <w:highlight w:val="yellow"/>
        </w:rPr>
        <w:t>to reduce the illegal drug problem</w:t>
      </w:r>
      <w:r w:rsidRPr="00954654">
        <w:rPr>
          <w:rStyle w:val="StyleUnderline"/>
        </w:rPr>
        <w:t xml:space="preserve"> in the U.S. </w:t>
      </w:r>
      <w:r w:rsidRPr="00954654">
        <w:t>Supporters of this strategy are more likely to be female, older, African American, and less educated.</w:t>
      </w:r>
    </w:p>
    <w:p w:rsidR="007A0689" w:rsidRPr="00954654" w:rsidRDefault="007A0689" w:rsidP="007A0689">
      <w:r w:rsidRPr="00954654">
        <w:t xml:space="preserve">The </w:t>
      </w:r>
      <w:r w:rsidRPr="00954654">
        <w:rPr>
          <w:rStyle w:val="StyleUnderline"/>
        </w:rPr>
        <w:t>use of illegal drugs is of increasing concern to Americans</w:t>
      </w:r>
      <w:r w:rsidRPr="00954654">
        <w:t xml:space="preserve">. Not only do they worry about the crime and violence that is associated with drugs, </w:t>
      </w:r>
      <w:r w:rsidRPr="007A0689">
        <w:rPr>
          <w:rStyle w:val="StyleUnderline"/>
          <w:highlight w:val="yellow"/>
        </w:rPr>
        <w:t>they</w:t>
      </w:r>
      <w:r w:rsidRPr="00954654">
        <w:rPr>
          <w:rStyle w:val="StyleUnderline"/>
        </w:rPr>
        <w:t xml:space="preserve"> </w:t>
      </w:r>
      <w:r w:rsidRPr="007A0689">
        <w:rPr>
          <w:rStyle w:val="StyleUnderline"/>
          <w:highlight w:val="yellow"/>
        </w:rPr>
        <w:t>worry</w:t>
      </w:r>
      <w:r w:rsidRPr="00954654">
        <w:rPr>
          <w:rStyle w:val="StyleUnderline"/>
        </w:rPr>
        <w:t xml:space="preserve"> that </w:t>
      </w:r>
      <w:r w:rsidRPr="007A0689">
        <w:rPr>
          <w:rStyle w:val="StyleUnderline"/>
          <w:highlight w:val="yellow"/>
        </w:rPr>
        <w:t>drugs are becoming more widespread and</w:t>
      </w:r>
      <w:r w:rsidRPr="00954654">
        <w:rPr>
          <w:rStyle w:val="StyleUnderline"/>
        </w:rPr>
        <w:t xml:space="preserve"> are becoming increasingly </w:t>
      </w:r>
      <w:r w:rsidRPr="007A0689">
        <w:rPr>
          <w:rStyle w:val="StyleUnderline"/>
          <w:highlight w:val="yellow"/>
        </w:rPr>
        <w:t>easy for children to get</w:t>
      </w:r>
      <w:r w:rsidRPr="00954654">
        <w:t>. Parents, in particular, are trying to communicate with their children about the dangers of drugs and feel they are influencing their children’s decisions, but are still searching for better ways to communicate with their children about this difficult subject. Parents are viewed as responsible not only for educating their children about drugs, but also for stopping the drug use once it starts. Advertising campaigns such as ONDCP’s can be an effective tool to reaching out to parents with effective communications strategies.</w:t>
      </w:r>
    </w:p>
    <w:p w:rsidR="007A0689" w:rsidRPr="00954654" w:rsidRDefault="007A0689" w:rsidP="007A0689">
      <w:r w:rsidRPr="007A0689">
        <w:rPr>
          <w:rStyle w:val="StyleUnderline"/>
          <w:highlight w:val="yellow"/>
        </w:rPr>
        <w:t>Americans perceive a strong link between illegal drug use and criminal</w:t>
      </w:r>
      <w:r w:rsidRPr="00954654">
        <w:rPr>
          <w:rStyle w:val="StyleUnderline"/>
        </w:rPr>
        <w:t xml:space="preserve"> or violent </w:t>
      </w:r>
      <w:r w:rsidRPr="007A0689">
        <w:rPr>
          <w:rStyle w:val="StyleUnderline"/>
          <w:highlight w:val="yellow"/>
        </w:rPr>
        <w:t>activity</w:t>
      </w:r>
      <w:r w:rsidRPr="00954654">
        <w:rPr>
          <w:rStyle w:val="StyleUnderline"/>
        </w:rPr>
        <w:t>, yet they are not in agreement on the best strategy to reduce drug-related crime</w:t>
      </w:r>
      <w:r w:rsidRPr="00954654">
        <w:t>. Only a slight majority believe that tough penal actions for drug users would be effective. Few believe that building more prisons for drug-related offenses is the right solution. Many believe that support, not punishment is the right strategy, focusing on treatment and rehabilitation.</w:t>
      </w:r>
    </w:p>
    <w:p w:rsidR="007A0689" w:rsidRPr="00954654" w:rsidRDefault="007A0689" w:rsidP="007A0689">
      <w:r w:rsidRPr="00954654">
        <w:t>Half of all Americans personally know someone who has used illegal drugs, and nearly one-third describe these users as seriously addicted. Among those acquaintances who have obtained drug treatment, the efforts are reported to have been successful, with a strong majority now drug-free. This helps explain why, according to the American public, more drug treatment programs are needed.</w:t>
      </w:r>
    </w:p>
    <w:p w:rsidR="007A0689" w:rsidRPr="00954654" w:rsidRDefault="007A0689" w:rsidP="007A0689">
      <w:r w:rsidRPr="00954654">
        <w:t xml:space="preserve">Finally, </w:t>
      </w:r>
      <w:r w:rsidRPr="007A0689">
        <w:rPr>
          <w:rStyle w:val="StyleUnderline"/>
          <w:highlight w:val="yellow"/>
        </w:rPr>
        <w:t>support is strong for interdiction efforts</w:t>
      </w:r>
      <w:r w:rsidRPr="00954654">
        <w:rPr>
          <w:rStyle w:val="StyleUnderline"/>
        </w:rPr>
        <w:t>. Alongside keeping drugs away from children, lowering drug-related crime, and increasing treatment opportunities, Americans would like to see increased efforts to stop drugs from coming into the U.S</w:t>
      </w:r>
      <w:r w:rsidRPr="00954654">
        <w:t>.</w:t>
      </w:r>
    </w:p>
    <w:p w:rsidR="007A0689" w:rsidRPr="007A0689" w:rsidRDefault="007A0689" w:rsidP="007A0689"/>
    <w:p w:rsidR="00A85B98" w:rsidRPr="00A85B98" w:rsidRDefault="00A85B98" w:rsidP="00A85B98">
      <w:pPr>
        <w:pStyle w:val="Heading3"/>
      </w:pPr>
      <w:r>
        <w:t xml:space="preserve">Hispanics </w:t>
      </w:r>
      <w:proofErr w:type="spellStart"/>
      <w:r>
        <w:t>LInk</w:t>
      </w:r>
      <w:proofErr w:type="spellEnd"/>
    </w:p>
    <w:p w:rsidR="00A85B98" w:rsidRDefault="00A85B98" w:rsidP="00A85B98">
      <w:pPr>
        <w:pStyle w:val="Heading4"/>
      </w:pPr>
      <w:r>
        <w:t>The public hates drugs—especially Hispanics</w:t>
      </w:r>
    </w:p>
    <w:p w:rsidR="00A85B98" w:rsidRPr="00A85B98" w:rsidRDefault="00A85B98" w:rsidP="00A85B98">
      <w:pPr>
        <w:rPr>
          <w:rStyle w:val="StyleUnderline"/>
        </w:rPr>
      </w:pPr>
      <w:r>
        <w:rPr>
          <w:rStyle w:val="Style13ptBold"/>
        </w:rPr>
        <w:t xml:space="preserve">Pew ’14 </w:t>
      </w:r>
      <w:r w:rsidRPr="00A85B98">
        <w:t>Pew Research Center (4/2/14, Pew Research Center, “America’s New Drug Policy Landscape”, http://www.people-press.org/2014/04/02/americas-new-drug-policy-landscape/)</w:t>
      </w:r>
    </w:p>
    <w:p w:rsidR="00A85B98" w:rsidRPr="00A85B98" w:rsidRDefault="00A85B98" w:rsidP="00A85B98">
      <w:r w:rsidRPr="00A85B98">
        <w:rPr>
          <w:rStyle w:val="StyleUnderline"/>
        </w:rPr>
        <w:t xml:space="preserve">About </w:t>
      </w:r>
      <w:r w:rsidRPr="00A85B98">
        <w:rPr>
          <w:rStyle w:val="StyleUnderline"/>
          <w:highlight w:val="yellow"/>
        </w:rPr>
        <w:t>a third of all Americans</w:t>
      </w:r>
      <w:r w:rsidRPr="00A85B98">
        <w:rPr>
          <w:rStyle w:val="StyleUnderline"/>
        </w:rPr>
        <w:t xml:space="preserve"> (32%) </w:t>
      </w:r>
      <w:r w:rsidRPr="00A85B98">
        <w:rPr>
          <w:rStyle w:val="StyleUnderline"/>
          <w:highlight w:val="yellow"/>
        </w:rPr>
        <w:t>say</w:t>
      </w:r>
      <w:r w:rsidRPr="00A85B98">
        <w:rPr>
          <w:rStyle w:val="StyleUnderline"/>
        </w:rPr>
        <w:t xml:space="preserve"> that </w:t>
      </w:r>
      <w:r w:rsidRPr="00A85B98">
        <w:rPr>
          <w:rStyle w:val="StyleUnderline"/>
          <w:highlight w:val="yellow"/>
        </w:rPr>
        <w:t>the problem of drug abuse is a crisis</w:t>
      </w:r>
      <w:r w:rsidRPr="00A85B98">
        <w:rPr>
          <w:rStyle w:val="StyleUnderline"/>
        </w:rPr>
        <w:t xml:space="preserve"> across the country </w:t>
      </w:r>
      <w:r w:rsidRPr="00A85B98">
        <w:rPr>
          <w:rStyle w:val="StyleUnderline"/>
          <w:highlight w:val="yellow"/>
        </w:rPr>
        <w:t>and</w:t>
      </w:r>
      <w:r w:rsidRPr="00A85B98">
        <w:rPr>
          <w:rStyle w:val="StyleUnderline"/>
        </w:rPr>
        <w:t xml:space="preserve"> another </w:t>
      </w:r>
      <w:r w:rsidRPr="00A85B98">
        <w:rPr>
          <w:rStyle w:val="StyleUnderline"/>
          <w:highlight w:val="yellow"/>
        </w:rPr>
        <w:t>55% see it as a serious problem</w:t>
      </w:r>
      <w:r w:rsidRPr="00A85B98">
        <w:t>. When asked to think about their own neighborhoods, including the local schools, about one-in-ten (12%) see drug abuse as a crisis in their community and another 38% call it a serious problem.</w:t>
      </w:r>
    </w:p>
    <w:p w:rsidR="00A85B98" w:rsidRPr="00A85B98" w:rsidRDefault="00A85B98" w:rsidP="00A85B98">
      <w:r w:rsidRPr="00A85B98">
        <w:t>Opinions about the problem of drug abuse differ little across most demographic and political groups. But young people are less likely than older Americans to say that drug abuse is a crisis nationally. Just 20% of those under 30 think drug abuse is a crisis compared with at least a third in older age groups. And 60% of young people say the problem of drug abuse in their neighborhoods is either a minor problem or not a problem, the lowest percentage of any age group.</w:t>
      </w:r>
    </w:p>
    <w:p w:rsidR="00A85B98" w:rsidRDefault="00A85B98" w:rsidP="00A85B98">
      <w:r w:rsidRPr="00A85B98">
        <w:rPr>
          <w:rStyle w:val="StyleUnderline"/>
        </w:rPr>
        <w:t xml:space="preserve">Hispanics and those without college experience are more likely to view drug abuse as a serious problem in their neighborhood. </w:t>
      </w:r>
      <w:r w:rsidRPr="00A85B98">
        <w:rPr>
          <w:rStyle w:val="StyleUnderline"/>
          <w:highlight w:val="yellow"/>
        </w:rPr>
        <w:t>A majority of Hispanics (63%) say that drug abuse is</w:t>
      </w:r>
      <w:r w:rsidRPr="00A85B98">
        <w:rPr>
          <w:rStyle w:val="StyleUnderline"/>
        </w:rPr>
        <w:t xml:space="preserve"> either </w:t>
      </w:r>
      <w:r w:rsidRPr="00A85B98">
        <w:rPr>
          <w:rStyle w:val="StyleUnderline"/>
          <w:highlight w:val="yellow"/>
        </w:rPr>
        <w:t>a crisis</w:t>
      </w:r>
      <w:r w:rsidRPr="00A85B98">
        <w:t xml:space="preserve"> or serious problem in their neighborhood, compared with about half of both non-Hispanic blacks (51%) and non-Hispanic whites (47%).</w:t>
      </w:r>
    </w:p>
    <w:p w:rsidR="00954654" w:rsidRPr="00954654" w:rsidRDefault="00954654" w:rsidP="00954654"/>
    <w:p w:rsidR="00954654" w:rsidRPr="00954654" w:rsidRDefault="00954654" w:rsidP="00954654"/>
    <w:p w:rsidR="00954654" w:rsidRPr="00954654" w:rsidRDefault="00954654" w:rsidP="00954654"/>
    <w:p w:rsidR="00A85B98" w:rsidRDefault="00A85B98" w:rsidP="00A85B98">
      <w:pPr>
        <w:pStyle w:val="Heading4"/>
      </w:pPr>
      <w:r>
        <w:t>They’re a key voting bloc—they could go either way</w:t>
      </w:r>
    </w:p>
    <w:p w:rsidR="00A85B98" w:rsidRPr="00A85B98" w:rsidRDefault="00A85B98" w:rsidP="00A85B98">
      <w:proofErr w:type="spellStart"/>
      <w:r>
        <w:rPr>
          <w:rStyle w:val="Style13ptBold"/>
        </w:rPr>
        <w:t>Kurtzlebel</w:t>
      </w:r>
      <w:proofErr w:type="spellEnd"/>
      <w:r>
        <w:rPr>
          <w:rStyle w:val="Style13ptBold"/>
        </w:rPr>
        <w:t xml:space="preserve"> 5/20, </w:t>
      </w:r>
      <w:r w:rsidRPr="00A85B98">
        <w:t xml:space="preserve">political reporter assigned to NPR's Washington Desk. (5/20/15, Daniel </w:t>
      </w:r>
      <w:proofErr w:type="spellStart"/>
      <w:r w:rsidRPr="00A85B98">
        <w:t>Kurtzlebel</w:t>
      </w:r>
      <w:proofErr w:type="spellEnd"/>
      <w:r w:rsidRPr="00A85B98">
        <w:t xml:space="preserve">, NPR, “The Ballooning Importance Of </w:t>
      </w:r>
      <w:proofErr w:type="gramStart"/>
      <w:r w:rsidRPr="00A85B98">
        <w:t>The</w:t>
      </w:r>
      <w:proofErr w:type="gramEnd"/>
      <w:r w:rsidRPr="00A85B98">
        <w:t xml:space="preserve"> 'Latino Vote,' In 3 Charts”, http://www.npr.org/sections/itsallpolitics/2015/05/20/407954553/the-ballooning-importance-of-the-latino-vote-in-three-charts)</w:t>
      </w:r>
    </w:p>
    <w:p w:rsidR="00A85B98" w:rsidRPr="00A85B98" w:rsidRDefault="00A85B98" w:rsidP="00A85B98">
      <w:pPr>
        <w:rPr>
          <w:rStyle w:val="StyleUnderline"/>
        </w:rPr>
      </w:pPr>
      <w:r w:rsidRPr="00A85B98">
        <w:rPr>
          <w:rStyle w:val="StyleUnderline"/>
          <w:highlight w:val="yellow"/>
        </w:rPr>
        <w:t>Politicians care so much</w:t>
      </w:r>
      <w:r w:rsidRPr="00A85B98">
        <w:rPr>
          <w:rStyle w:val="StyleUnderline"/>
        </w:rPr>
        <w:t xml:space="preserve"> about capturing the so-called "Latino vote" </w:t>
      </w:r>
      <w:r w:rsidRPr="00A85B98">
        <w:rPr>
          <w:rStyle w:val="StyleUnderline"/>
          <w:highlight w:val="yellow"/>
        </w:rPr>
        <w:t>because the</w:t>
      </w:r>
      <w:r w:rsidRPr="00A85B98">
        <w:rPr>
          <w:rStyle w:val="StyleUnderline"/>
        </w:rPr>
        <w:t xml:space="preserve"> U.S. </w:t>
      </w:r>
      <w:r w:rsidRPr="00A85B98">
        <w:rPr>
          <w:rStyle w:val="StyleUnderline"/>
          <w:highlight w:val="yellow"/>
        </w:rPr>
        <w:t>Hispanic population is exploding</w:t>
      </w:r>
      <w:r w:rsidRPr="00A85B98">
        <w:rPr>
          <w:rStyle w:val="StyleUnderline"/>
        </w:rPr>
        <w:t>.</w:t>
      </w:r>
    </w:p>
    <w:p w:rsidR="00A85B98" w:rsidRPr="00A85B98" w:rsidRDefault="00A85B98" w:rsidP="00A85B98">
      <w:r w:rsidRPr="00A85B98">
        <w:t>The share of the population that considers itself Hispanic grew by nearly 49 percent between 2000 and 2012, according to census data. For the rest of the population, growth has only been 5.8 percent.</w:t>
      </w:r>
    </w:p>
    <w:p w:rsidR="00A85B98" w:rsidRPr="00A85B98" w:rsidRDefault="00A85B98" w:rsidP="00A85B98">
      <w:r w:rsidRPr="00A85B98">
        <w:t xml:space="preserve">It's true that the Hispanic population, at 53 million, is still much smaller than the non-Hispanic population, at around 260 million. But </w:t>
      </w:r>
      <w:r w:rsidRPr="00A85B98">
        <w:rPr>
          <w:rStyle w:val="StyleUnderline"/>
          <w:highlight w:val="yellow"/>
        </w:rPr>
        <w:t>it's</w:t>
      </w:r>
      <w:r w:rsidRPr="00A85B98">
        <w:rPr>
          <w:rStyle w:val="StyleUnderline"/>
        </w:rPr>
        <w:t xml:space="preserve"> also </w:t>
      </w:r>
      <w:r w:rsidRPr="00A85B98">
        <w:rPr>
          <w:rStyle w:val="StyleUnderline"/>
          <w:highlight w:val="yellow"/>
        </w:rPr>
        <w:t>a population that represents a massive opportunity for either party</w:t>
      </w:r>
      <w:r w:rsidRPr="00A85B98">
        <w:rPr>
          <w:highlight w:val="yellow"/>
        </w:rPr>
        <w:t>.</w:t>
      </w:r>
    </w:p>
    <w:p w:rsidR="00A85B98" w:rsidRDefault="00A85B98" w:rsidP="00A85B98">
      <w:pPr>
        <w:pStyle w:val="Heading4"/>
      </w:pPr>
      <w:r>
        <w:t>The Hispanic voting bloc will determine the outcome in key swing states</w:t>
      </w:r>
    </w:p>
    <w:p w:rsidR="00A85B98" w:rsidRPr="00A85B98" w:rsidRDefault="00A85B98" w:rsidP="00A85B98">
      <w:proofErr w:type="spellStart"/>
      <w:r>
        <w:rPr>
          <w:rStyle w:val="Style13ptBold"/>
        </w:rPr>
        <w:t>Metla</w:t>
      </w:r>
      <w:proofErr w:type="spellEnd"/>
      <w:r>
        <w:rPr>
          <w:rStyle w:val="Style13ptBold"/>
        </w:rPr>
        <w:t xml:space="preserve"> ’15 </w:t>
      </w:r>
      <w:r w:rsidRPr="00A85B98">
        <w:t xml:space="preserve">Staff writer for Law Street </w:t>
      </w:r>
      <w:proofErr w:type="gramStart"/>
      <w:r w:rsidRPr="00A85B98">
        <w:t>Journal,</w:t>
      </w:r>
      <w:proofErr w:type="gramEnd"/>
      <w:r w:rsidRPr="00A85B98">
        <w:t xml:space="preserve"> holds two Bachelor Degrees in regional studies and international criminal justice.  (5/2/15, </w:t>
      </w:r>
      <w:proofErr w:type="spellStart"/>
      <w:r w:rsidRPr="00A85B98">
        <w:t>Valeriya</w:t>
      </w:r>
      <w:proofErr w:type="spellEnd"/>
      <w:r w:rsidRPr="00A85B98">
        <w:t xml:space="preserve"> </w:t>
      </w:r>
      <w:proofErr w:type="spellStart"/>
      <w:r w:rsidRPr="00A85B98">
        <w:t>Metla</w:t>
      </w:r>
      <w:proofErr w:type="spellEnd"/>
      <w:r w:rsidRPr="00A85B98">
        <w:t>, Law Street Journal, “What Part Will Hispanic Voters Play in the 2016 Elections?</w:t>
      </w:r>
      <w:proofErr w:type="gramStart"/>
      <w:r w:rsidRPr="00A85B98">
        <w:t>”,</w:t>
      </w:r>
      <w:proofErr w:type="gramEnd"/>
      <w:r w:rsidRPr="00A85B98">
        <w:t xml:space="preserve"> http://lawstreetmedia.com/issues/politics/part-will-hispanic-voters-play-2016-elections/)</w:t>
      </w:r>
    </w:p>
    <w:p w:rsidR="00A85B98" w:rsidRPr="00A85B98" w:rsidRDefault="00A85B98" w:rsidP="00A85B98"/>
    <w:p w:rsidR="00A85B98" w:rsidRPr="00A85B98" w:rsidRDefault="00A85B98" w:rsidP="00A85B98">
      <w:r w:rsidRPr="00A85B98">
        <w:t xml:space="preserve">Historically, certain states in the U.S. have always voted for either Democrats or Republicans, while there are states that swing back and forth between the two parties–“swing states.” Presidential candidates often campaign more in those states, as they will decide elections. In the 2016 elections, </w:t>
      </w:r>
      <w:r w:rsidRPr="00A85B98">
        <w:rPr>
          <w:rStyle w:val="StyleUnderline"/>
        </w:rPr>
        <w:t xml:space="preserve">many </w:t>
      </w:r>
      <w:r w:rsidRPr="00A85B98">
        <w:rPr>
          <w:rStyle w:val="StyleUnderline"/>
          <w:highlight w:val="yellow"/>
        </w:rPr>
        <w:t>states with large Hispanic populations </w:t>
      </w:r>
      <w:hyperlink r:id="rId40" w:tgtFrame="_blank" w:tooltip="are already being viewed as" w:history="1">
        <w:r w:rsidRPr="00A85B98">
          <w:rPr>
            <w:rStyle w:val="StyleUnderline"/>
            <w:highlight w:val="yellow"/>
          </w:rPr>
          <w:t>are already being viewed as</w:t>
        </w:r>
      </w:hyperlink>
      <w:r w:rsidRPr="00A85B98">
        <w:rPr>
          <w:rStyle w:val="StyleUnderline"/>
          <w:highlight w:val="yellow"/>
        </w:rPr>
        <w:t> the states to win</w:t>
      </w:r>
      <w:r w:rsidRPr="00A85B98">
        <w:t>, including Florida, Colorado, Nevada, and Virginia.</w:t>
      </w:r>
    </w:p>
    <w:p w:rsidR="00A85B98" w:rsidRPr="00A85B98" w:rsidRDefault="00A85B98" w:rsidP="00A85B98">
      <w:r w:rsidRPr="00954654">
        <w:rPr>
          <w:rStyle w:val="StyleUnderline"/>
          <w:highlight w:val="yellow"/>
        </w:rPr>
        <w:t>Florida has the largest Hispanic population</w:t>
      </w:r>
      <w:r w:rsidRPr="00A85B98">
        <w:rPr>
          <w:rStyle w:val="StyleUnderline"/>
        </w:rPr>
        <w:t xml:space="preserve"> among the swing states, at more than four million. During the 2012 elections, </w:t>
      </w:r>
      <w:r w:rsidRPr="00954654">
        <w:rPr>
          <w:rStyle w:val="StyleUnderline"/>
          <w:highlight w:val="yellow"/>
        </w:rPr>
        <w:t>the</w:t>
      </w:r>
      <w:r w:rsidRPr="00A85B98">
        <w:rPr>
          <w:rStyle w:val="StyleUnderline"/>
        </w:rPr>
        <w:t xml:space="preserve"> Hispanic </w:t>
      </w:r>
      <w:r w:rsidRPr="00954654">
        <w:rPr>
          <w:rStyle w:val="StyleUnderline"/>
          <w:highlight w:val="yellow"/>
        </w:rPr>
        <w:t>electorate </w:t>
      </w:r>
      <w:hyperlink r:id="rId41" w:tgtFrame="_blank" w:tooltip="accounted" w:history="1">
        <w:r w:rsidRPr="00954654">
          <w:rPr>
            <w:rStyle w:val="StyleUnderline"/>
            <w:highlight w:val="yellow"/>
          </w:rPr>
          <w:t>accounted</w:t>
        </w:r>
      </w:hyperlink>
      <w:r w:rsidRPr="00954654">
        <w:rPr>
          <w:rStyle w:val="StyleUnderline"/>
          <w:highlight w:val="yellow"/>
        </w:rPr>
        <w:t> for 17 percent of total voters</w:t>
      </w:r>
      <w:r w:rsidRPr="00A85B98">
        <w:t xml:space="preserve">. As </w:t>
      </w:r>
      <w:r w:rsidRPr="00A85B98">
        <w:rPr>
          <w:rStyle w:val="StyleUnderline"/>
        </w:rPr>
        <w:t>Florida has a large population of Cubans who historically favor Republican</w:t>
      </w:r>
      <w:r w:rsidRPr="00A85B98">
        <w:t>s, the GOP has traditionally made a strong run in Florida. But recently, more Hispanics in Florida have been leaning toward the Democratic Party.</w:t>
      </w:r>
    </w:p>
    <w:p w:rsidR="00A85B98" w:rsidRPr="00A85B98" w:rsidRDefault="00A85B98" w:rsidP="00A85B98">
      <w:r w:rsidRPr="00A85B98">
        <w:rPr>
          <w:rStyle w:val="StyleUnderline"/>
        </w:rPr>
        <w:t>Colorado has the second largest Hispanic population among swing states, at a little over a million. </w:t>
      </w:r>
      <w:r w:rsidRPr="00A85B98">
        <w:t>Historically, Colorado has been overwhelmingly Republican, but recent demographic trends have changed the odds for the GOP. During the last two presidential elections, Hispanic constituencies overwhelmingly </w:t>
      </w:r>
      <w:hyperlink r:id="rId42" w:tgtFrame="_blank" w:tooltip="backed" w:history="1">
        <w:r w:rsidRPr="00A85B98">
          <w:rPr>
            <w:rStyle w:val="Hyperlink"/>
          </w:rPr>
          <w:t>backed</w:t>
        </w:r>
      </w:hyperlink>
      <w:r w:rsidRPr="00A85B98">
        <w:t> Obama over McCain and Romney, helping him to victory.</w:t>
      </w:r>
    </w:p>
    <w:p w:rsidR="00A85B98" w:rsidRPr="00A85B98" w:rsidRDefault="00A85B98" w:rsidP="00A85B98">
      <w:r w:rsidRPr="00A85B98">
        <w:t xml:space="preserve">The voting situation in Nevada is also uncertain, as both Bush and Obama won the state twice. </w:t>
      </w:r>
      <w:r w:rsidRPr="00954654">
        <w:rPr>
          <w:rStyle w:val="StyleUnderline"/>
          <w:highlight w:val="yellow"/>
        </w:rPr>
        <w:t>Obama </w:t>
      </w:r>
      <w:hyperlink r:id="rId43" w:tgtFrame="_blank" w:tooltip="won" w:history="1">
        <w:r w:rsidRPr="00954654">
          <w:rPr>
            <w:rStyle w:val="StyleUnderline"/>
            <w:highlight w:val="yellow"/>
          </w:rPr>
          <w:t>won</w:t>
        </w:r>
      </w:hyperlink>
      <w:r w:rsidRPr="00954654">
        <w:rPr>
          <w:rStyle w:val="StyleUnderline"/>
          <w:highlight w:val="yellow"/>
        </w:rPr>
        <w:t> Nevada</w:t>
      </w:r>
      <w:r w:rsidRPr="00A85B98">
        <w:rPr>
          <w:rStyle w:val="StyleUnderline"/>
        </w:rPr>
        <w:t xml:space="preserve"> largely </w:t>
      </w:r>
      <w:r w:rsidRPr="00954654">
        <w:rPr>
          <w:rStyle w:val="StyleUnderline"/>
          <w:highlight w:val="yellow"/>
        </w:rPr>
        <w:t>due to Hispanic voters</w:t>
      </w:r>
      <w:r w:rsidRPr="00A85B98">
        <w:rPr>
          <w:rStyle w:val="StyleUnderline"/>
        </w:rPr>
        <w:t xml:space="preserve"> who made up 14 percent of the total electorate</w:t>
      </w:r>
      <w:r w:rsidRPr="00A85B98">
        <w:t xml:space="preserve">. However, Obama didn’t do so well with white voters in Nevada, leaving significant chances for the Republican </w:t>
      </w:r>
      <w:proofErr w:type="gramStart"/>
      <w:r w:rsidRPr="00A85B98">
        <w:t>party</w:t>
      </w:r>
      <w:proofErr w:type="gramEnd"/>
      <w:r w:rsidRPr="00A85B98">
        <w:t xml:space="preserve"> to capture more non-Hispanic votes in this state.</w:t>
      </w:r>
    </w:p>
    <w:p w:rsidR="00A85B98" w:rsidRPr="00A85B98" w:rsidRDefault="00A85B98" w:rsidP="00A85B98">
      <w:r w:rsidRPr="00A85B98">
        <w:t xml:space="preserve">Traditionally red state </w:t>
      </w:r>
      <w:r w:rsidRPr="00954654">
        <w:rPr>
          <w:rStyle w:val="StyleUnderline"/>
          <w:highlight w:val="yellow"/>
        </w:rPr>
        <w:t>Texas may </w:t>
      </w:r>
      <w:hyperlink r:id="rId44" w:tgtFrame="_blank" w:tooltip="also turn into" w:history="1">
        <w:r w:rsidRPr="00954654">
          <w:rPr>
            <w:rStyle w:val="StyleUnderline"/>
            <w:highlight w:val="yellow"/>
          </w:rPr>
          <w:t>also turn into</w:t>
        </w:r>
      </w:hyperlink>
      <w:r w:rsidRPr="00954654">
        <w:rPr>
          <w:rStyle w:val="StyleUnderline"/>
          <w:highlight w:val="yellow"/>
        </w:rPr>
        <w:t> a </w:t>
      </w:r>
      <w:proofErr w:type="gramStart"/>
      <w:r w:rsidRPr="00954654">
        <w:rPr>
          <w:rStyle w:val="StyleUnderline"/>
          <w:highlight w:val="yellow"/>
        </w:rPr>
        <w:t>swing  state</w:t>
      </w:r>
      <w:proofErr w:type="gramEnd"/>
      <w:r w:rsidRPr="00954654">
        <w:rPr>
          <w:rStyle w:val="StyleUnderline"/>
          <w:highlight w:val="yellow"/>
        </w:rPr>
        <w:t>.</w:t>
      </w:r>
      <w:r w:rsidRPr="00A85B98">
        <w:rPr>
          <w:rStyle w:val="StyleUnderline"/>
        </w:rPr>
        <w:t xml:space="preserve"> </w:t>
      </w:r>
      <w:r w:rsidRPr="00954654">
        <w:rPr>
          <w:rStyle w:val="StyleUnderline"/>
          <w:highlight w:val="yellow"/>
        </w:rPr>
        <w:t>Thirty percent of its eligible voters are Hispanic</w:t>
      </w:r>
      <w:r w:rsidRPr="00A85B98">
        <w:rPr>
          <w:rStyle w:val="StyleUnderline"/>
        </w:rPr>
        <w:t>; as a result experts </w:t>
      </w:r>
      <w:hyperlink r:id="rId45" w:tgtFrame="_blank" w:tooltip="believe" w:history="1">
        <w:r w:rsidRPr="00A85B98">
          <w:rPr>
            <w:rStyle w:val="StyleUnderline"/>
          </w:rPr>
          <w:t>believe</w:t>
        </w:r>
      </w:hyperlink>
      <w:r w:rsidRPr="00A85B98">
        <w:rPr>
          <w:rStyle w:val="StyleUnderline"/>
        </w:rPr>
        <w:t> that the Hispanic vote can make a difference in Texas in 2016</w:t>
      </w:r>
      <w:r w:rsidRPr="00A85B98">
        <w:t>.</w:t>
      </w:r>
    </w:p>
    <w:p w:rsidR="00A85B98" w:rsidRPr="00A85B98" w:rsidRDefault="00A85B98" w:rsidP="00A85B98"/>
    <w:p w:rsidR="00A76772" w:rsidRDefault="00A76772">
      <w:pPr>
        <w:pStyle w:val="Heading1"/>
      </w:pPr>
      <w:r>
        <w:t>Terror</w:t>
      </w:r>
    </w:p>
    <w:p w:rsidR="00A76772" w:rsidRDefault="00A76772" w:rsidP="00A76772">
      <w:pPr>
        <w:pStyle w:val="Heading4"/>
      </w:pPr>
      <w:r>
        <w:t>Terrorists get into the US via the Mexican border</w:t>
      </w:r>
    </w:p>
    <w:p w:rsidR="00A76772" w:rsidRPr="00A76772" w:rsidRDefault="00A76772" w:rsidP="00A76772">
      <w:r>
        <w:rPr>
          <w:rStyle w:val="Style13ptBold"/>
        </w:rPr>
        <w:t xml:space="preserve">Rothman ’14, </w:t>
      </w:r>
      <w:r w:rsidRPr="00A76772">
        <w:t>Associated Editor of Hot Air (8/29/14, Noah, Hot Air, “Report: ISIS eyeing Mexican border to infiltrate America and execute terrorist attacks”, http://hotair.com/archives/2014/08/29/report-isis-eyeing-mexican-border-to-infiltrate-america-and-execute-terrorist-attacks/)</w:t>
      </w:r>
    </w:p>
    <w:p w:rsidR="00A76772" w:rsidRPr="00A76772" w:rsidRDefault="00A76772" w:rsidP="00A76772">
      <w:r w:rsidRPr="00A76772">
        <w:t>Aside from this being a deeply unnerving development, this has the potential to completely scramble the political thinking in this country regarding immigration reform and border security.</w:t>
      </w:r>
    </w:p>
    <w:p w:rsidR="00A76772" w:rsidRPr="00A76772" w:rsidRDefault="00F415E9" w:rsidP="00A76772">
      <w:pPr>
        <w:rPr>
          <w:rStyle w:val="StyleUnderline"/>
        </w:rPr>
      </w:pPr>
      <w:hyperlink r:id="rId46" w:history="1">
        <w:r w:rsidR="00A76772" w:rsidRPr="00A76772">
          <w:rPr>
            <w:rStyle w:val="Hyperlink"/>
          </w:rPr>
          <w:t>A report from Fox News reporter Jana Winter filed on Friday i</w:t>
        </w:r>
      </w:hyperlink>
      <w:r w:rsidR="00A76772" w:rsidRPr="00A76772">
        <w:t xml:space="preserve">ndicates that </w:t>
      </w:r>
      <w:r w:rsidR="00A76772" w:rsidRPr="00A76772">
        <w:rPr>
          <w:rStyle w:val="StyleUnderline"/>
          <w:highlight w:val="yellow"/>
        </w:rPr>
        <w:t>I</w:t>
      </w:r>
      <w:r w:rsidR="00A76772" w:rsidRPr="00A76772">
        <w:rPr>
          <w:rStyle w:val="StyleUnderline"/>
        </w:rPr>
        <w:t xml:space="preserve">slamic </w:t>
      </w:r>
      <w:r w:rsidR="00A76772" w:rsidRPr="00A76772">
        <w:rPr>
          <w:rStyle w:val="StyleUnderline"/>
          <w:highlight w:val="yellow"/>
        </w:rPr>
        <w:t>S</w:t>
      </w:r>
      <w:r w:rsidR="00A76772" w:rsidRPr="00A76772">
        <w:rPr>
          <w:rStyle w:val="StyleUnderline"/>
        </w:rPr>
        <w:t xml:space="preserve">tate </w:t>
      </w:r>
      <w:r w:rsidR="00A76772" w:rsidRPr="00A76772">
        <w:rPr>
          <w:rStyle w:val="StyleUnderline"/>
          <w:highlight w:val="yellow"/>
        </w:rPr>
        <w:t>fighters are eyeing the</w:t>
      </w:r>
      <w:r w:rsidR="00A76772" w:rsidRPr="00A76772">
        <w:rPr>
          <w:rStyle w:val="StyleUnderline"/>
        </w:rPr>
        <w:t xml:space="preserve"> porous </w:t>
      </w:r>
      <w:r w:rsidR="00A76772" w:rsidRPr="00A76772">
        <w:rPr>
          <w:rStyle w:val="StyleUnderline"/>
          <w:highlight w:val="yellow"/>
        </w:rPr>
        <w:t>U.S.-Mexico border as a potential area in which</w:t>
      </w:r>
      <w:r w:rsidR="00A76772" w:rsidRPr="00A76772">
        <w:rPr>
          <w:rStyle w:val="StyleUnderline"/>
        </w:rPr>
        <w:t xml:space="preserve"> aspiring </w:t>
      </w:r>
      <w:r w:rsidR="00A76772" w:rsidRPr="00A76772">
        <w:rPr>
          <w:rStyle w:val="StyleUnderline"/>
          <w:highlight w:val="yellow"/>
        </w:rPr>
        <w:t>jihadists can infiltrate the country</w:t>
      </w:r>
      <w:r w:rsidR="00A76772" w:rsidRPr="00A76772">
        <w:rPr>
          <w:rStyle w:val="StyleUnderline"/>
        </w:rPr>
        <w:t xml:space="preserve"> and prepare terrorist attacks.</w:t>
      </w:r>
    </w:p>
    <w:p w:rsidR="00A76772" w:rsidRPr="00A76772" w:rsidRDefault="00A76772" w:rsidP="00A76772">
      <w:r w:rsidRPr="00A76772">
        <w:t xml:space="preserve">Social media chatter </w:t>
      </w:r>
      <w:r w:rsidRPr="00A76772">
        <w:rPr>
          <w:rStyle w:val="StyleUnderline"/>
        </w:rPr>
        <w:t>shows Islamic State militants are keenly aware of the porous U.S.-Mexico border, and are “expressing an increased interest” in crossing over to carry out a terrorist attack</w:t>
      </w:r>
      <w:r w:rsidRPr="00A76772">
        <w:t>, according to a Texas law enforcement bulletin sent out this week.</w:t>
      </w:r>
    </w:p>
    <w:p w:rsidR="00A76772" w:rsidRPr="00A76772" w:rsidRDefault="00A76772" w:rsidP="00A76772">
      <w:r w:rsidRPr="00A76772">
        <w:t>“</w:t>
      </w:r>
      <w:r w:rsidRPr="00A76772">
        <w:rPr>
          <w:rStyle w:val="StyleUnderline"/>
        </w:rPr>
        <w:t xml:space="preserve">A review of ISIS social media messaging during the week ending August 26 shows that </w:t>
      </w:r>
      <w:r w:rsidRPr="00C342DE">
        <w:rPr>
          <w:rStyle w:val="StyleUnderline"/>
          <w:highlight w:val="yellow"/>
        </w:rPr>
        <w:t xml:space="preserve">militants </w:t>
      </w:r>
      <w:r w:rsidRPr="00A76772">
        <w:rPr>
          <w:rStyle w:val="StyleUnderline"/>
          <w:highlight w:val="yellow"/>
        </w:rPr>
        <w:t>are expressing an increased interest in the notion that they could clandestinely infiltrate the southwest border of US, for terror attack,</w:t>
      </w:r>
      <w:r w:rsidRPr="00A76772">
        <w:rPr>
          <w:rStyle w:val="StyleUnderline"/>
        </w:rPr>
        <w:t xml:space="preserve">” warns the Texas Department of Public Safety “situational awareness” </w:t>
      </w:r>
      <w:r w:rsidRPr="00A76772">
        <w:t>bulletin, obtained by FoxNews.com.</w:t>
      </w:r>
    </w:p>
    <w:p w:rsidR="00A76772" w:rsidRPr="00A76772" w:rsidRDefault="00A76772" w:rsidP="00A76772">
      <w:r w:rsidRPr="00A76772">
        <w:t>The three-page bulletin, entitled “ISIS Interest on the US Southwest Border” was released to law enforcement on Thursday.</w:t>
      </w:r>
    </w:p>
    <w:p w:rsidR="00A76772" w:rsidRPr="00A76772" w:rsidRDefault="00A76772" w:rsidP="00A76772">
      <w:r w:rsidRPr="00A76772">
        <w:t>In related news, White House Press Sec. Josh Earnest told reporters on Friday that the number of illegal immigrants crossing the southern border had dropped precipitously. When asked if the crisis on the border was over, Earnest said it was. “</w:t>
      </w:r>
      <w:hyperlink r:id="rId47" w:history="1">
        <w:r w:rsidRPr="00A76772">
          <w:rPr>
            <w:rStyle w:val="Hyperlink"/>
          </w:rPr>
          <w:t>For now</w:t>
        </w:r>
      </w:hyperlink>
      <w:r w:rsidRPr="00A76772">
        <w:t>,” he added.</w:t>
      </w:r>
    </w:p>
    <w:p w:rsidR="00A76772" w:rsidRPr="00A76772" w:rsidRDefault="00A76772" w:rsidP="00A76772"/>
    <w:p w:rsidR="002278D3" w:rsidRDefault="002278D3">
      <w:pPr>
        <w:pStyle w:val="Heading1"/>
      </w:pPr>
      <w:r>
        <w:t>CARTELS</w:t>
      </w:r>
    </w:p>
    <w:p w:rsidR="002278D3" w:rsidRDefault="002278D3" w:rsidP="002278D3">
      <w:pPr>
        <w:pStyle w:val="Heading2"/>
      </w:pPr>
      <w:r>
        <w:t>1nc WOD Module</w:t>
      </w:r>
    </w:p>
    <w:p w:rsidR="002278D3" w:rsidRDefault="002278D3" w:rsidP="002278D3">
      <w:pPr>
        <w:pStyle w:val="Heading4"/>
      </w:pPr>
      <w:r>
        <w:t xml:space="preserve">The War on drugs has been a success </w:t>
      </w:r>
      <w:r w:rsidR="005B36AA">
        <w:t>–violence is down</w:t>
      </w:r>
    </w:p>
    <w:p w:rsidR="005B36AA" w:rsidRPr="005B36AA" w:rsidRDefault="005B36AA" w:rsidP="005B36AA">
      <w:r>
        <w:rPr>
          <w:rStyle w:val="Style13ptBold"/>
        </w:rPr>
        <w:t xml:space="preserve">DW ’14 </w:t>
      </w:r>
      <w:r w:rsidRPr="005B36AA">
        <w:t>(9/7/14, DW, “Violence on the decline in Mexico's war on drugs”, http://www.dw.com/en/violence-on-the-decline-in-mexicos-war-on-drugs/a-17906401)</w:t>
      </w:r>
    </w:p>
    <w:p w:rsidR="005B36AA" w:rsidRPr="005B36AA" w:rsidRDefault="005B36AA" w:rsidP="005B36AA">
      <w:r w:rsidRPr="005B36AA">
        <w:t xml:space="preserve">Since then, a number of </w:t>
      </w:r>
      <w:r w:rsidRPr="005B36AA">
        <w:rPr>
          <w:rStyle w:val="StyleUnderline"/>
          <w:highlight w:val="yellow"/>
        </w:rPr>
        <w:t>leading capos have been arrested</w:t>
      </w:r>
      <w:r w:rsidRPr="005B36AA">
        <w:t>, among them </w:t>
      </w:r>
      <w:hyperlink r:id="rId48" w:history="1">
        <w:r w:rsidRPr="005B36AA">
          <w:rPr>
            <w:rStyle w:val="Hyperlink"/>
          </w:rPr>
          <w:t xml:space="preserve">Joaquin "El </w:t>
        </w:r>
        <w:proofErr w:type="spellStart"/>
        <w:r w:rsidRPr="005B36AA">
          <w:rPr>
            <w:rStyle w:val="Hyperlink"/>
          </w:rPr>
          <w:t>Chapo</w:t>
        </w:r>
        <w:proofErr w:type="spellEnd"/>
        <w:r w:rsidRPr="005B36AA">
          <w:rPr>
            <w:rStyle w:val="Hyperlink"/>
          </w:rPr>
          <w:t>" Guzman</w:t>
        </w:r>
      </w:hyperlink>
      <w:r w:rsidRPr="005B36AA">
        <w:t>, who headed the powerful Sinaloa cartel. Just last week, on August 31, police arrested one of the key men behind the exceptionally cruel Los Zetas cartel. One day later, the military stormed one of the gang's training camps.</w:t>
      </w:r>
    </w:p>
    <w:p w:rsidR="005B36AA" w:rsidRPr="005B36AA" w:rsidRDefault="005B36AA" w:rsidP="005B36AA">
      <w:r w:rsidRPr="005B36AA">
        <w:t xml:space="preserve">Perhaps </w:t>
      </w:r>
      <w:r w:rsidRPr="005B36AA">
        <w:rPr>
          <w:rStyle w:val="StyleUnderline"/>
          <w:highlight w:val="yellow"/>
        </w:rPr>
        <w:t>the most important success</w:t>
      </w:r>
      <w:r w:rsidRPr="005B36AA">
        <w:rPr>
          <w:rStyle w:val="StyleUnderline"/>
        </w:rPr>
        <w:t xml:space="preserve"> of the new strategy</w:t>
      </w:r>
      <w:r w:rsidRPr="005B36AA">
        <w:t xml:space="preserve"> - at least for Mexican citizens - </w:t>
      </w:r>
      <w:r w:rsidRPr="005B36AA">
        <w:rPr>
          <w:rStyle w:val="StyleUnderline"/>
          <w:highlight w:val="yellow"/>
        </w:rPr>
        <w:t>has</w:t>
      </w:r>
      <w:r w:rsidRPr="005B36AA">
        <w:rPr>
          <w:rStyle w:val="StyleUnderline"/>
        </w:rPr>
        <w:t xml:space="preserve"> </w:t>
      </w:r>
      <w:r w:rsidRPr="005B36AA">
        <w:rPr>
          <w:rStyle w:val="StyleUnderline"/>
          <w:highlight w:val="yellow"/>
        </w:rPr>
        <w:t>been the significant decline in violence</w:t>
      </w:r>
      <w:r w:rsidRPr="005B36AA">
        <w:t xml:space="preserve">. </w:t>
      </w:r>
      <w:r w:rsidRPr="005B36AA">
        <w:rPr>
          <w:rStyle w:val="StyleUnderline"/>
        </w:rPr>
        <w:t xml:space="preserve">Over the last few years </w:t>
      </w:r>
      <w:r w:rsidRPr="005B36AA">
        <w:rPr>
          <w:rStyle w:val="StyleUnderline"/>
          <w:highlight w:val="yellow"/>
        </w:rPr>
        <w:t>the murder rate has steadily declined</w:t>
      </w:r>
      <w:r w:rsidRPr="005B36AA">
        <w:t>, dropping below 2010 levels last year.</w:t>
      </w:r>
    </w:p>
    <w:p w:rsidR="005B36AA" w:rsidRDefault="005B36AA" w:rsidP="005B36AA">
      <w:r w:rsidRPr="005B36AA">
        <w:rPr>
          <w:rStyle w:val="StyleUnderline"/>
        </w:rPr>
        <w:t xml:space="preserve">The frequency of the cruel </w:t>
      </w:r>
      <w:proofErr w:type="spellStart"/>
      <w:r w:rsidRPr="005B36AA">
        <w:rPr>
          <w:rStyle w:val="StyleUnderline"/>
        </w:rPr>
        <w:t>narcomensajes</w:t>
      </w:r>
      <w:proofErr w:type="spellEnd"/>
      <w:r w:rsidRPr="005B36AA">
        <w:rPr>
          <w:rStyle w:val="StyleUnderline"/>
        </w:rPr>
        <w:t xml:space="preserve"> has drastically decreased as well, falling from an average of 52 murders a month to just eight</w:t>
      </w:r>
      <w:r w:rsidRPr="005B36AA">
        <w:t>.</w:t>
      </w:r>
    </w:p>
    <w:p w:rsidR="005B36AA" w:rsidRDefault="00893C92" w:rsidP="00893C92">
      <w:pPr>
        <w:pStyle w:val="Heading4"/>
      </w:pPr>
      <w:r>
        <w:t>Surveillance is effective in fighting the cartels</w:t>
      </w:r>
    </w:p>
    <w:p w:rsidR="00893C92" w:rsidRDefault="00893C92" w:rsidP="00893C92">
      <w:proofErr w:type="spellStart"/>
      <w:r w:rsidRPr="00893C92">
        <w:rPr>
          <w:rStyle w:val="Style13ptBold"/>
        </w:rPr>
        <w:t>Bucella</w:t>
      </w:r>
      <w:proofErr w:type="spellEnd"/>
      <w:r w:rsidRPr="00893C92">
        <w:rPr>
          <w:rStyle w:val="Style13ptBold"/>
        </w:rPr>
        <w:t xml:space="preserve"> ’12</w:t>
      </w:r>
      <w:r w:rsidR="004711F3">
        <w:rPr>
          <w:rStyle w:val="Style13ptBold"/>
        </w:rPr>
        <w:t xml:space="preserve">, </w:t>
      </w:r>
      <w:r w:rsidRPr="004711F3">
        <w:t xml:space="preserve">Written testimony of U.S. Customs and Border Protection Office of Intelligence and Investigative Liaison Assistant Commissioner Donna </w:t>
      </w:r>
      <w:proofErr w:type="spellStart"/>
      <w:r w:rsidRPr="004711F3">
        <w:t>Bucella</w:t>
      </w:r>
      <w:proofErr w:type="spellEnd"/>
      <w:r w:rsidRPr="004711F3">
        <w:t xml:space="preserve"> for a House Committee on Homeland Security Subcommittee on Border and Maritime Security hearing titled “Border Security Threats to the Homeland: DHS’ Response to Innovative Tactics and Techniques” (6/15/12, Donna </w:t>
      </w:r>
      <w:proofErr w:type="spellStart"/>
      <w:r w:rsidRPr="004711F3">
        <w:t>Bucella</w:t>
      </w:r>
      <w:proofErr w:type="spellEnd"/>
      <w:r w:rsidR="004711F3" w:rsidRPr="004711F3">
        <w:t xml:space="preserve">, Department Homeland Security, ““Border Security Threats to the Homeland: DHS’ Response to Innovative Tactics and Techniques””, </w:t>
      </w:r>
      <w:hyperlink r:id="rId49" w:history="1">
        <w:r w:rsidR="004711F3" w:rsidRPr="009556F2">
          <w:rPr>
            <w:rStyle w:val="Hyperlink"/>
          </w:rPr>
          <w:t>http://www.dhs.gov/news/2012/06/15/written-testimony-us-customs-border-protection-house-homeland-security-subcommittee</w:t>
        </w:r>
      </w:hyperlink>
      <w:r w:rsidR="004711F3" w:rsidRPr="004711F3">
        <w:t>)</w:t>
      </w:r>
    </w:p>
    <w:p w:rsidR="004711F3" w:rsidRPr="004711F3" w:rsidRDefault="004711F3" w:rsidP="00893C92">
      <w:r>
        <w:t>****NOTE: CBP is Customs and Border Protections</w:t>
      </w:r>
    </w:p>
    <w:p w:rsidR="00893C92" w:rsidRPr="00893C92" w:rsidRDefault="00893C92" w:rsidP="00893C92">
      <w:r w:rsidRPr="00893C92">
        <w:t xml:space="preserve">Over the past three years, </w:t>
      </w:r>
      <w:r w:rsidRPr="00893C92">
        <w:rPr>
          <w:rStyle w:val="StyleUnderline"/>
        </w:rPr>
        <w:t xml:space="preserve">the </w:t>
      </w:r>
      <w:r w:rsidRPr="004711F3">
        <w:rPr>
          <w:rStyle w:val="StyleUnderline"/>
          <w:highlight w:val="yellow"/>
        </w:rPr>
        <w:t>DHS</w:t>
      </w:r>
      <w:r w:rsidRPr="00893C92">
        <w:rPr>
          <w:rStyle w:val="StyleUnderline"/>
        </w:rPr>
        <w:t xml:space="preserve"> has </w:t>
      </w:r>
      <w:r w:rsidRPr="004711F3">
        <w:rPr>
          <w:rStyle w:val="StyleUnderline"/>
          <w:highlight w:val="yellow"/>
        </w:rPr>
        <w:t>dedicated</w:t>
      </w:r>
      <w:r w:rsidRPr="00893C92">
        <w:rPr>
          <w:rStyle w:val="StyleUnderline"/>
        </w:rPr>
        <w:t xml:space="preserve"> </w:t>
      </w:r>
      <w:r w:rsidRPr="004711F3">
        <w:rPr>
          <w:rStyle w:val="StyleUnderline"/>
          <w:highlight w:val="yellow"/>
        </w:rPr>
        <w:t>historic levels of</w:t>
      </w:r>
      <w:r w:rsidRPr="00893C92">
        <w:rPr>
          <w:rStyle w:val="StyleUnderline"/>
        </w:rPr>
        <w:t xml:space="preserve"> </w:t>
      </w:r>
      <w:r w:rsidRPr="004711F3">
        <w:rPr>
          <w:rStyle w:val="StyleUnderline"/>
          <w:highlight w:val="yellow"/>
        </w:rPr>
        <w:t>personnel</w:t>
      </w:r>
      <w:r w:rsidRPr="00893C92">
        <w:rPr>
          <w:rStyle w:val="StyleUnderline"/>
        </w:rPr>
        <w:t xml:space="preserve">, </w:t>
      </w:r>
      <w:r w:rsidRPr="004711F3">
        <w:rPr>
          <w:rStyle w:val="StyleUnderline"/>
          <w:highlight w:val="yellow"/>
        </w:rPr>
        <w:t>tech</w:t>
      </w:r>
      <w:r w:rsidRPr="00893C92">
        <w:rPr>
          <w:rStyle w:val="StyleUnderline"/>
        </w:rPr>
        <w:t xml:space="preserve">nology, </w:t>
      </w:r>
      <w:r w:rsidRPr="004711F3">
        <w:rPr>
          <w:rStyle w:val="StyleUnderline"/>
          <w:highlight w:val="yellow"/>
        </w:rPr>
        <w:t>and resources in support of</w:t>
      </w:r>
      <w:r w:rsidRPr="00893C92">
        <w:rPr>
          <w:rStyle w:val="StyleUnderline"/>
        </w:rPr>
        <w:t xml:space="preserve"> our </w:t>
      </w:r>
      <w:r w:rsidRPr="004711F3">
        <w:rPr>
          <w:rStyle w:val="StyleUnderline"/>
          <w:highlight w:val="yellow"/>
        </w:rPr>
        <w:t>border security</w:t>
      </w:r>
      <w:r w:rsidRPr="00893C92">
        <w:rPr>
          <w:rStyle w:val="StyleUnderline"/>
        </w:rPr>
        <w:t xml:space="preserve"> efforts</w:t>
      </w:r>
      <w:r w:rsidRPr="00893C92">
        <w:t>. Most recently, the President’s Fiscal Year (FY) 2013 Budget Request continues these efforts by supporting the largest deployment of law enforcement officers to the frontline in our agency’s history: more than 21,300 Border Patrol agents; 1,200 Air and Marine agents; and 21,100 CBP officers; working 24/7 with state, local, tribal, and Federal law enforcement to target illicit networks trafficking in people, drugs, weapons, and money. Over the last year, we have brought greater unity to our enforcement efforts, expanded collaboration with other agencies, and improved response times.</w:t>
      </w:r>
    </w:p>
    <w:p w:rsidR="00893C92" w:rsidRPr="00893C92" w:rsidRDefault="00893C92" w:rsidP="00893C92">
      <w:pPr>
        <w:rPr>
          <w:rStyle w:val="StyleUnderline"/>
        </w:rPr>
      </w:pPr>
      <w:r w:rsidRPr="004711F3">
        <w:rPr>
          <w:rStyle w:val="StyleUnderline"/>
          <w:highlight w:val="yellow"/>
        </w:rPr>
        <w:t>CBP</w:t>
      </w:r>
      <w:r w:rsidRPr="00893C92">
        <w:rPr>
          <w:rStyle w:val="StyleUnderline"/>
        </w:rPr>
        <w:t xml:space="preserve"> has also </w:t>
      </w:r>
      <w:r w:rsidRPr="004711F3">
        <w:rPr>
          <w:rStyle w:val="StyleUnderline"/>
          <w:highlight w:val="yellow"/>
        </w:rPr>
        <w:t>deployed additional</w:t>
      </w:r>
      <w:r w:rsidRPr="00893C92">
        <w:rPr>
          <w:rStyle w:val="StyleUnderline"/>
        </w:rPr>
        <w:t xml:space="preserve"> technology </w:t>
      </w:r>
      <w:r w:rsidRPr="004711F3">
        <w:rPr>
          <w:rStyle w:val="StyleUnderline"/>
          <w:highlight w:val="yellow"/>
        </w:rPr>
        <w:t>assets</w:t>
      </w:r>
      <w:r w:rsidRPr="00893C92">
        <w:rPr>
          <w:rStyle w:val="StyleUnderline"/>
        </w:rPr>
        <w:t>—</w:t>
      </w:r>
      <w:r w:rsidRPr="004711F3">
        <w:rPr>
          <w:rStyle w:val="StyleUnderline"/>
          <w:highlight w:val="yellow"/>
        </w:rPr>
        <w:t>including</w:t>
      </w:r>
      <w:r w:rsidRPr="00893C92">
        <w:rPr>
          <w:rStyle w:val="StyleUnderline"/>
        </w:rPr>
        <w:t xml:space="preserve"> </w:t>
      </w:r>
      <w:r w:rsidRPr="004711F3">
        <w:rPr>
          <w:rStyle w:val="StyleUnderline"/>
          <w:highlight w:val="yellow"/>
        </w:rPr>
        <w:t>mobile surveillance units</w:t>
      </w:r>
      <w:r w:rsidRPr="00893C92">
        <w:t>, thermal imaging systems, and large-and small-scale non-intrusive inspection equipment—</w:t>
      </w:r>
      <w:r w:rsidRPr="004711F3">
        <w:rPr>
          <w:rStyle w:val="StyleUnderline"/>
        </w:rPr>
        <w:t>along our Nation’s borders</w:t>
      </w:r>
      <w:r w:rsidRPr="004711F3">
        <w:t xml:space="preserve">. </w:t>
      </w:r>
      <w:r w:rsidRPr="004711F3">
        <w:rPr>
          <w:rStyle w:val="StyleUnderline"/>
        </w:rPr>
        <w:t>CBP currently has over 270 aircraft, including nine Unmanned Aircraft Systems (UAS</w:t>
      </w:r>
      <w:r w:rsidRPr="004711F3">
        <w:t>) and more than 300 patrol and interdiction boats that provide critical aerial and maritime surveillance and</w:t>
      </w:r>
      <w:r w:rsidRPr="00893C92">
        <w:t xml:space="preserve"> operational assistance to personnel on the ground. </w:t>
      </w:r>
      <w:r w:rsidRPr="004711F3">
        <w:rPr>
          <w:rStyle w:val="StyleUnderline"/>
          <w:highlight w:val="yellow"/>
        </w:rPr>
        <w:t xml:space="preserve">The </w:t>
      </w:r>
      <w:r w:rsidRPr="004711F3">
        <w:rPr>
          <w:highlight w:val="yellow"/>
        </w:rPr>
        <w:t>UAS</w:t>
      </w:r>
      <w:r w:rsidRPr="00893C92">
        <w:rPr>
          <w:rStyle w:val="StyleUnderline"/>
        </w:rPr>
        <w:t xml:space="preserve"> </w:t>
      </w:r>
      <w:r w:rsidRPr="004711F3">
        <w:rPr>
          <w:rStyle w:val="StyleUnderline"/>
          <w:highlight w:val="yellow"/>
        </w:rPr>
        <w:t>program is</w:t>
      </w:r>
      <w:r w:rsidRPr="00893C92">
        <w:rPr>
          <w:rStyle w:val="StyleUnderline"/>
        </w:rPr>
        <w:t xml:space="preserve"> rapidly </w:t>
      </w:r>
      <w:r w:rsidRPr="004711F3">
        <w:rPr>
          <w:rStyle w:val="StyleUnderline"/>
          <w:highlight w:val="yellow"/>
        </w:rPr>
        <w:t>changing how ground assets are deployed</w:t>
      </w:r>
      <w:r w:rsidRPr="00893C92">
        <w:rPr>
          <w:rStyle w:val="StyleUnderline"/>
        </w:rPr>
        <w:t>,</w:t>
      </w:r>
      <w:r w:rsidRPr="00893C92">
        <w:t xml:space="preserve"> </w:t>
      </w:r>
      <w:r w:rsidRPr="004711F3">
        <w:rPr>
          <w:rStyle w:val="StyleUnderline"/>
          <w:highlight w:val="yellow"/>
        </w:rPr>
        <w:t>supplying</w:t>
      </w:r>
      <w:r w:rsidRPr="004711F3">
        <w:rPr>
          <w:rStyle w:val="StyleUnderline"/>
        </w:rPr>
        <w:t xml:space="preserve"> Border Patrol </w:t>
      </w:r>
      <w:r w:rsidRPr="004711F3">
        <w:rPr>
          <w:rStyle w:val="StyleUnderline"/>
          <w:highlight w:val="yellow"/>
        </w:rPr>
        <w:t>Agents with unparalleled situational awareness</w:t>
      </w:r>
      <w:r w:rsidRPr="00893C92">
        <w:t xml:space="preserve"> through the UAS’s broad area electronic surveillance capabilities. Going forward, </w:t>
      </w:r>
      <w:r w:rsidRPr="00893C92">
        <w:rPr>
          <w:rStyle w:val="StyleUnderline"/>
        </w:rPr>
        <w:t>CBP will continue to integrate the use of these specialized capabilities into the daily operations of CBP’s frontline personnel to enhance our border security efforts.</w:t>
      </w:r>
    </w:p>
    <w:p w:rsidR="00893C92" w:rsidRPr="00893C92" w:rsidRDefault="00893C92" w:rsidP="00893C92">
      <w:r w:rsidRPr="00893C92">
        <w:rPr>
          <w:rStyle w:val="StyleUnderline"/>
        </w:rPr>
        <w:t xml:space="preserve">The </w:t>
      </w:r>
      <w:r w:rsidRPr="004711F3">
        <w:rPr>
          <w:rStyle w:val="StyleUnderline"/>
          <w:highlight w:val="yellow"/>
        </w:rPr>
        <w:t>results of this prioritization to the border</w:t>
      </w:r>
      <w:r w:rsidRPr="00893C92">
        <w:rPr>
          <w:rStyle w:val="StyleUnderline"/>
        </w:rPr>
        <w:t xml:space="preserve"> and our layered approach to security </w:t>
      </w:r>
      <w:r w:rsidRPr="004711F3">
        <w:rPr>
          <w:rStyle w:val="StyleUnderline"/>
          <w:highlight w:val="yellow"/>
        </w:rPr>
        <w:t>are clear</w:t>
      </w:r>
      <w:r w:rsidRPr="00893C92">
        <w:t xml:space="preserve">. In FY 2011, Border Patrol apprehensions along the Southwest border—a key indicator of illegal immigration—decreased 53 percent since FY 2008, and are less than one fifth of what they were at their peak in 2000. We have matched these decreases in apprehensions with increases in seizures of cash, drugs, and weapons. During FYs 2009 through 2011, DHS seized 74 percent more currency, 41 percent more drugs, and 159 percent more weapons along the Southwest border as compared to FY 2006-2008. In FY 2011, CBP seized more than $126 million in illegal currency and nearly five million pounds of narcotics nationwide. At the same time, according to 2010 Federal Bureau of Investigation (FBI) crime reports, </w:t>
      </w:r>
      <w:r w:rsidRPr="004711F3">
        <w:rPr>
          <w:rStyle w:val="StyleUnderline"/>
          <w:highlight w:val="yellow"/>
        </w:rPr>
        <w:t>violent crimes in Southwest</w:t>
      </w:r>
      <w:r w:rsidRPr="00893C92">
        <w:rPr>
          <w:rStyle w:val="StyleUnderline"/>
        </w:rPr>
        <w:t xml:space="preserve"> </w:t>
      </w:r>
      <w:proofErr w:type="gramStart"/>
      <w:r w:rsidRPr="00893C92">
        <w:rPr>
          <w:rStyle w:val="StyleUnderline"/>
        </w:rPr>
        <w:t xml:space="preserve">border </w:t>
      </w:r>
      <w:r w:rsidRPr="004711F3">
        <w:rPr>
          <w:rStyle w:val="StyleUnderline"/>
          <w:highlight w:val="yellow"/>
        </w:rPr>
        <w:t>states</w:t>
      </w:r>
      <w:proofErr w:type="gramEnd"/>
      <w:r w:rsidRPr="00893C92">
        <w:rPr>
          <w:rStyle w:val="StyleUnderline"/>
        </w:rPr>
        <w:t xml:space="preserve"> have </w:t>
      </w:r>
      <w:r w:rsidRPr="004711F3">
        <w:rPr>
          <w:rStyle w:val="StyleUnderline"/>
          <w:highlight w:val="yellow"/>
        </w:rPr>
        <w:t>dropped</w:t>
      </w:r>
      <w:r w:rsidRPr="00893C92">
        <w:rPr>
          <w:rStyle w:val="StyleUnderline"/>
        </w:rPr>
        <w:t xml:space="preserve"> by an average of </w:t>
      </w:r>
      <w:r w:rsidRPr="004711F3">
        <w:rPr>
          <w:rStyle w:val="StyleUnderline"/>
          <w:highlight w:val="yellow"/>
        </w:rPr>
        <w:t>40 percent</w:t>
      </w:r>
      <w:r w:rsidRPr="00893C92">
        <w:rPr>
          <w:rStyle w:val="StyleUnderline"/>
        </w:rPr>
        <w:t xml:space="preserve"> in the last two decade</w:t>
      </w:r>
      <w:r w:rsidRPr="00893C92">
        <w:t>s.</w:t>
      </w:r>
    </w:p>
    <w:p w:rsidR="00893C92" w:rsidRPr="00893C92" w:rsidRDefault="00893C92" w:rsidP="00893C92">
      <w:r w:rsidRPr="004711F3">
        <w:rPr>
          <w:rStyle w:val="StyleUnderline"/>
          <w:highlight w:val="yellow"/>
        </w:rPr>
        <w:t>Every</w:t>
      </w:r>
      <w:r w:rsidRPr="00893C92">
        <w:rPr>
          <w:rStyle w:val="StyleUnderline"/>
        </w:rPr>
        <w:t xml:space="preserve"> key </w:t>
      </w:r>
      <w:r w:rsidRPr="004711F3">
        <w:rPr>
          <w:rStyle w:val="StyleUnderline"/>
          <w:highlight w:val="yellow"/>
        </w:rPr>
        <w:t>measure</w:t>
      </w:r>
      <w:r w:rsidRPr="00893C92">
        <w:rPr>
          <w:rStyle w:val="StyleUnderline"/>
        </w:rPr>
        <w:t xml:space="preserve"> </w:t>
      </w:r>
      <w:r w:rsidRPr="004711F3">
        <w:rPr>
          <w:rStyle w:val="StyleUnderline"/>
          <w:highlight w:val="yellow"/>
        </w:rPr>
        <w:t>shows</w:t>
      </w:r>
      <w:r w:rsidRPr="00893C92">
        <w:rPr>
          <w:rStyle w:val="StyleUnderline"/>
        </w:rPr>
        <w:t xml:space="preserve"> </w:t>
      </w:r>
      <w:r w:rsidRPr="004711F3">
        <w:rPr>
          <w:rStyle w:val="StyleUnderline"/>
          <w:highlight w:val="yellow"/>
        </w:rPr>
        <w:t>we are making significant progress;</w:t>
      </w:r>
      <w:r w:rsidRPr="00893C92">
        <w:rPr>
          <w:rStyle w:val="StyleUnderline"/>
        </w:rPr>
        <w:t xml:space="preserve"> however, </w:t>
      </w:r>
      <w:r w:rsidRPr="004711F3">
        <w:rPr>
          <w:rStyle w:val="StyleUnderline"/>
          <w:highlight w:val="yellow"/>
        </w:rPr>
        <w:t>we must remain vigilant</w:t>
      </w:r>
      <w:r w:rsidRPr="00893C92">
        <w:rPr>
          <w:rStyle w:val="StyleUnderline"/>
        </w:rPr>
        <w:t xml:space="preserve"> </w:t>
      </w:r>
      <w:r w:rsidRPr="004711F3">
        <w:rPr>
          <w:rStyle w:val="StyleUnderline"/>
          <w:highlight w:val="yellow"/>
        </w:rPr>
        <w:t>and focus on building</w:t>
      </w:r>
      <w:r w:rsidRPr="00893C92">
        <w:rPr>
          <w:rStyle w:val="StyleUnderline"/>
        </w:rPr>
        <w:t xml:space="preserve"> upon </w:t>
      </w:r>
      <w:r w:rsidRPr="004711F3">
        <w:rPr>
          <w:rStyle w:val="StyleUnderline"/>
          <w:highlight w:val="yellow"/>
        </w:rPr>
        <w:t>an approach that puts</w:t>
      </w:r>
      <w:r w:rsidRPr="00893C92">
        <w:rPr>
          <w:rStyle w:val="StyleUnderline"/>
        </w:rPr>
        <w:t xml:space="preserve"> </w:t>
      </w:r>
      <w:r w:rsidRPr="004711F3">
        <w:rPr>
          <w:rStyle w:val="StyleUnderline"/>
          <w:highlight w:val="yellow"/>
        </w:rPr>
        <w:t>CBP’s greatest capabilitie</w:t>
      </w:r>
      <w:r w:rsidRPr="00893C92">
        <w:rPr>
          <w:rStyle w:val="StyleUnderline"/>
        </w:rPr>
        <w:t xml:space="preserve">s in place </w:t>
      </w:r>
      <w:r w:rsidRPr="004711F3">
        <w:rPr>
          <w:rStyle w:val="StyleUnderline"/>
          <w:highlight w:val="yellow"/>
        </w:rPr>
        <w:t>to combat the greatest risks</w:t>
      </w:r>
      <w:r w:rsidRPr="00893C92">
        <w:t>.</w:t>
      </w:r>
    </w:p>
    <w:p w:rsidR="00893C92" w:rsidRDefault="00557C45" w:rsidP="00557C45">
      <w:pPr>
        <w:pStyle w:val="Heading4"/>
      </w:pPr>
      <w:r>
        <w:t xml:space="preserve">Cartels make </w:t>
      </w:r>
      <w:proofErr w:type="spellStart"/>
      <w:r>
        <w:t>wmd</w:t>
      </w:r>
      <w:proofErr w:type="spellEnd"/>
      <w:r>
        <w:t xml:space="preserve"> use likely</w:t>
      </w:r>
    </w:p>
    <w:p w:rsidR="00557C45" w:rsidRPr="00557C45" w:rsidRDefault="00557C45" w:rsidP="00557C45">
      <w:r>
        <w:rPr>
          <w:rStyle w:val="Style13ptBold"/>
        </w:rPr>
        <w:t xml:space="preserve">BPW ’10 </w:t>
      </w:r>
      <w:proofErr w:type="spellStart"/>
      <w:r w:rsidRPr="00557C45">
        <w:t>BioPrepWatch</w:t>
      </w:r>
      <w:proofErr w:type="spellEnd"/>
      <w:r w:rsidRPr="00557C45">
        <w:t xml:space="preserve"> (1/21/10, </w:t>
      </w:r>
      <w:proofErr w:type="spellStart"/>
      <w:r w:rsidRPr="00557C45">
        <w:t>BioPrepWatch</w:t>
      </w:r>
      <w:proofErr w:type="spellEnd"/>
      <w:r w:rsidRPr="00557C45">
        <w:t>, “Drug trade could increase availability of bioweapons” http://bioprepwatch.com/stories/510506427-drug-trade-could-increase-availability-of-bioweapons#sthash.SRj9Orv6.dpuf)</w:t>
      </w:r>
    </w:p>
    <w:p w:rsidR="00557C45" w:rsidRDefault="00557C45" w:rsidP="00557C45">
      <w:r w:rsidRPr="00557C45">
        <w:t xml:space="preserve">Drug </w:t>
      </w:r>
      <w:r w:rsidRPr="00557C45">
        <w:rPr>
          <w:rStyle w:val="StyleUnderline"/>
          <w:highlight w:val="yellow"/>
        </w:rPr>
        <w:t>cartels</w:t>
      </w:r>
      <w:r w:rsidRPr="00557C45">
        <w:t xml:space="preserve">, as a result of the increase in the narcotics trade, </w:t>
      </w:r>
      <w:r w:rsidRPr="00557C45">
        <w:rPr>
          <w:rStyle w:val="StyleUnderline"/>
          <w:highlight w:val="yellow"/>
        </w:rPr>
        <w:t>have been</w:t>
      </w:r>
      <w:r w:rsidRPr="00557C45">
        <w:rPr>
          <w:rStyle w:val="StyleUnderline"/>
        </w:rPr>
        <w:t xml:space="preserve"> increasingly </w:t>
      </w:r>
      <w:r w:rsidRPr="00557C45">
        <w:rPr>
          <w:rStyle w:val="StyleUnderline"/>
          <w:highlight w:val="yellow"/>
        </w:rPr>
        <w:t>able to acquire bio</w:t>
      </w:r>
      <w:r w:rsidRPr="00557C45">
        <w:rPr>
          <w:rStyle w:val="StyleUnderline"/>
        </w:rPr>
        <w:t xml:space="preserve">logical </w:t>
      </w:r>
      <w:r w:rsidRPr="00557C45">
        <w:rPr>
          <w:rStyle w:val="StyleUnderline"/>
          <w:highlight w:val="yellow"/>
        </w:rPr>
        <w:t>and chemical weapons and radioactive material for</w:t>
      </w:r>
      <w:r w:rsidRPr="00557C45">
        <w:rPr>
          <w:rStyle w:val="StyleUnderline"/>
        </w:rPr>
        <w:t xml:space="preserve"> the purpose of </w:t>
      </w:r>
      <w:r w:rsidRPr="00557C45">
        <w:rPr>
          <w:rStyle w:val="Emphasis"/>
          <w:highlight w:val="yellow"/>
        </w:rPr>
        <w:t>WMD creation</w:t>
      </w:r>
      <w:r w:rsidRPr="00557C45">
        <w:t xml:space="preserve">, </w:t>
      </w:r>
      <w:r w:rsidRPr="00557C45">
        <w:rPr>
          <w:rStyle w:val="StyleUnderline"/>
          <w:highlight w:val="yellow"/>
        </w:rPr>
        <w:t>the</w:t>
      </w:r>
      <w:r w:rsidRPr="00557C45">
        <w:rPr>
          <w:rStyle w:val="StyleUnderline"/>
        </w:rPr>
        <w:t xml:space="preserve"> U.S. </w:t>
      </w:r>
      <w:r w:rsidRPr="00557C45">
        <w:rPr>
          <w:rStyle w:val="StyleUnderline"/>
          <w:highlight w:val="yellow"/>
        </w:rPr>
        <w:t>State Department</w:t>
      </w:r>
      <w:r w:rsidRPr="00557C45">
        <w:rPr>
          <w:rStyle w:val="StyleUnderline"/>
        </w:rPr>
        <w:t xml:space="preserve"> has </w:t>
      </w:r>
      <w:r w:rsidRPr="00557C45">
        <w:rPr>
          <w:rStyle w:val="StyleUnderline"/>
          <w:highlight w:val="yellow"/>
        </w:rPr>
        <w:t>warned</w:t>
      </w:r>
      <w:r w:rsidRPr="00557C45">
        <w:t>.</w:t>
      </w:r>
      <w:r w:rsidRPr="00557C45">
        <w:br/>
        <w:t>"</w:t>
      </w:r>
      <w:r w:rsidRPr="00557C45">
        <w:rPr>
          <w:rStyle w:val="StyleUnderline"/>
        </w:rPr>
        <w:t>The</w:t>
      </w:r>
      <w:r w:rsidRPr="00557C45">
        <w:t xml:space="preserve"> </w:t>
      </w:r>
      <w:r w:rsidRPr="00557C45">
        <w:rPr>
          <w:rStyle w:val="StyleUnderline"/>
          <w:highlight w:val="yellow"/>
        </w:rPr>
        <w:t>sums of money</w:t>
      </w:r>
      <w:r w:rsidRPr="00557C45">
        <w:rPr>
          <w:rStyle w:val="StyleUnderline"/>
        </w:rPr>
        <w:t xml:space="preserve"> involved </w:t>
      </w:r>
      <w:r w:rsidRPr="00557C45">
        <w:rPr>
          <w:rStyle w:val="StyleUnderline"/>
          <w:highlight w:val="yellow"/>
        </w:rPr>
        <w:t>are growing in</w:t>
      </w:r>
      <w:r w:rsidRPr="00557C45">
        <w:rPr>
          <w:highlight w:val="yellow"/>
        </w:rPr>
        <w:t xml:space="preserve"> </w:t>
      </w:r>
      <w:r w:rsidRPr="00557C45">
        <w:rPr>
          <w:rStyle w:val="StyleUnderline"/>
          <w:highlight w:val="yellow"/>
        </w:rPr>
        <w:t>extraordinary amounts</w:t>
      </w:r>
      <w:r w:rsidRPr="00557C45">
        <w:rPr>
          <w:rStyle w:val="StyleUnderline"/>
        </w:rPr>
        <w:t>, and that raises the possibility, because of the sums and the areas in which these groups have begun to operate, for that opportunity to be exploited,"</w:t>
      </w:r>
      <w:r w:rsidRPr="00557C45">
        <w:t xml:space="preserve"> David Johnson, assistant secretary of state for the Bureau of International Narcotics and Law Enforcement Affairs, told The Jerusalem Post. </w:t>
      </w:r>
      <w:r w:rsidRPr="00557C45">
        <w:br/>
        <w:t xml:space="preserve">"Some of </w:t>
      </w:r>
      <w:r w:rsidRPr="00557C45">
        <w:rPr>
          <w:rStyle w:val="StyleUnderline"/>
        </w:rPr>
        <w:t>these</w:t>
      </w:r>
      <w:r w:rsidRPr="00557C45">
        <w:t xml:space="preserve"> criminal </w:t>
      </w:r>
      <w:r w:rsidRPr="00557C45">
        <w:rPr>
          <w:rStyle w:val="StyleUnderline"/>
          <w:highlight w:val="yellow"/>
        </w:rPr>
        <w:t>syndicates</w:t>
      </w:r>
      <w:r w:rsidRPr="00557C45">
        <w:rPr>
          <w:rStyle w:val="StyleUnderline"/>
        </w:rPr>
        <w:t xml:space="preserve"> </w:t>
      </w:r>
      <w:r w:rsidRPr="00557C45">
        <w:rPr>
          <w:rStyle w:val="StyleUnderline"/>
          <w:highlight w:val="yellow"/>
        </w:rPr>
        <w:t>have</w:t>
      </w:r>
      <w:r w:rsidRPr="00557C45">
        <w:rPr>
          <w:rStyle w:val="StyleUnderline"/>
        </w:rPr>
        <w:t xml:space="preserve"> the organizational and </w:t>
      </w:r>
      <w:r w:rsidRPr="00557C45">
        <w:rPr>
          <w:rStyle w:val="StyleUnderline"/>
          <w:highlight w:val="yellow"/>
        </w:rPr>
        <w:t>financial wherewithal that could</w:t>
      </w:r>
      <w:r w:rsidRPr="00557C45">
        <w:rPr>
          <w:rStyle w:val="StyleUnderline"/>
        </w:rPr>
        <w:t xml:space="preserve"> potentially </w:t>
      </w:r>
      <w:r w:rsidRPr="00557C45">
        <w:rPr>
          <w:rStyle w:val="StyleUnderline"/>
          <w:highlight w:val="yellow"/>
        </w:rPr>
        <w:t>allow them to acquire and sell radioactive material, bio</w:t>
      </w:r>
      <w:r w:rsidRPr="00557C45">
        <w:rPr>
          <w:rStyle w:val="StyleUnderline"/>
        </w:rPr>
        <w:t xml:space="preserve">logical </w:t>
      </w:r>
      <w:r w:rsidRPr="00557C45">
        <w:rPr>
          <w:rStyle w:val="StyleUnderline"/>
          <w:highlight w:val="yellow"/>
        </w:rPr>
        <w:t>and chemical weapons</w:t>
      </w:r>
      <w:r w:rsidRPr="00557C45">
        <w:rPr>
          <w:rStyle w:val="StyleUnderline"/>
        </w:rPr>
        <w:t>, and technologies used for weapons</w:t>
      </w:r>
      <w:r w:rsidRPr="00557C45">
        <w:t xml:space="preserve"> of</w:t>
      </w:r>
      <w:r w:rsidRPr="00557C45">
        <w:rPr>
          <w:rStyle w:val="StyleUnderline"/>
        </w:rPr>
        <w:t xml:space="preserve"> mass destruction</w:t>
      </w:r>
      <w:r w:rsidRPr="00557C45">
        <w:t xml:space="preserve">." </w:t>
      </w:r>
    </w:p>
    <w:p w:rsidR="00557C45" w:rsidRPr="00557C45" w:rsidRDefault="00557C45" w:rsidP="00557C45"/>
    <w:p w:rsidR="005B36AA" w:rsidRDefault="005B36AA" w:rsidP="005B36AA">
      <w:pPr>
        <w:pStyle w:val="Heading2"/>
      </w:pPr>
      <w:r>
        <w:t>UQ</w:t>
      </w:r>
    </w:p>
    <w:p w:rsidR="005B36AA" w:rsidRDefault="005B36AA" w:rsidP="005B36AA">
      <w:pPr>
        <w:pStyle w:val="Heading4"/>
      </w:pPr>
      <w:r>
        <w:t>Violence is down—Juarez proves</w:t>
      </w:r>
    </w:p>
    <w:p w:rsidR="005B36AA" w:rsidRPr="005B36AA" w:rsidRDefault="005B36AA" w:rsidP="005B36AA">
      <w:proofErr w:type="spellStart"/>
      <w:r>
        <w:rPr>
          <w:rStyle w:val="Style13ptBold"/>
        </w:rPr>
        <w:t>Denvir</w:t>
      </w:r>
      <w:proofErr w:type="spellEnd"/>
      <w:r>
        <w:rPr>
          <w:rStyle w:val="Style13ptBold"/>
        </w:rPr>
        <w:t xml:space="preserve"> 7/1, </w:t>
      </w:r>
      <w:proofErr w:type="gramStart"/>
      <w:r w:rsidRPr="005B36AA">
        <w:t>A</w:t>
      </w:r>
      <w:proofErr w:type="gramEnd"/>
      <w:r w:rsidRPr="005B36AA">
        <w:t xml:space="preserve"> Philadelphia-Based Contributing Writer To </w:t>
      </w:r>
      <w:proofErr w:type="spellStart"/>
      <w:r w:rsidRPr="005B36AA">
        <w:t>Citylab</w:t>
      </w:r>
      <w:proofErr w:type="spellEnd"/>
      <w:r w:rsidRPr="005B36AA">
        <w:t xml:space="preserve"> and A Former Staff Reporter At Philadelphia City Paper. (7/1/15, Daniel </w:t>
      </w:r>
      <w:proofErr w:type="spellStart"/>
      <w:r w:rsidRPr="005B36AA">
        <w:t>Denvir</w:t>
      </w:r>
      <w:proofErr w:type="spellEnd"/>
      <w:r w:rsidRPr="005B36AA">
        <w:t xml:space="preserve">, </w:t>
      </w:r>
      <w:proofErr w:type="spellStart"/>
      <w:r w:rsidRPr="005B36AA">
        <w:t>CityLab</w:t>
      </w:r>
      <w:proofErr w:type="spellEnd"/>
      <w:r w:rsidRPr="005B36AA">
        <w:t>, “</w:t>
      </w:r>
      <w:proofErr w:type="spellStart"/>
      <w:r w:rsidRPr="005B36AA">
        <w:t>Juárez</w:t>
      </w:r>
      <w:proofErr w:type="spellEnd"/>
      <w:r w:rsidRPr="005B36AA">
        <w:t xml:space="preserve"> to Tourists: It's Safe to Come Back Now”, http://www.citylab.com/crime/2015/07/juarez-to-tourists-its-safe-to-come-back-now/397232/)</w:t>
      </w:r>
    </w:p>
    <w:p w:rsidR="005B36AA" w:rsidRPr="005B36AA" w:rsidRDefault="005B36AA" w:rsidP="005B36AA">
      <w:r w:rsidRPr="005B36AA">
        <w:t xml:space="preserve">Murder capital of the world is no one's idea of a good tourism promotion. But Ciudad </w:t>
      </w:r>
      <w:proofErr w:type="spellStart"/>
      <w:r w:rsidRPr="005B36AA">
        <w:rPr>
          <w:rStyle w:val="StyleUnderline"/>
          <w:highlight w:val="yellow"/>
        </w:rPr>
        <w:t>Juárez's</w:t>
      </w:r>
      <w:proofErr w:type="spellEnd"/>
      <w:r w:rsidRPr="005B36AA">
        <w:rPr>
          <w:rStyle w:val="StyleUnderline"/>
          <w:highlight w:val="yellow"/>
        </w:rPr>
        <w:t xml:space="preserve"> murder tally</w:t>
      </w:r>
      <w:r w:rsidRPr="005B36AA">
        <w:rPr>
          <w:rStyle w:val="StyleUnderline"/>
        </w:rPr>
        <w:t xml:space="preserve"> has long since </w:t>
      </w:r>
      <w:r w:rsidRPr="005B36AA">
        <w:rPr>
          <w:rStyle w:val="StyleUnderline"/>
          <w:highlight w:val="yellow"/>
        </w:rPr>
        <w:t>plummeted from the</w:t>
      </w:r>
      <w:r w:rsidRPr="005B36AA">
        <w:rPr>
          <w:rStyle w:val="StyleUnderline"/>
        </w:rPr>
        <w:t xml:space="preserve"> astronomical </w:t>
      </w:r>
      <w:r w:rsidRPr="005B36AA">
        <w:rPr>
          <w:rStyle w:val="StyleUnderline"/>
          <w:highlight w:val="yellow"/>
        </w:rPr>
        <w:t>high</w:t>
      </w:r>
      <w:r w:rsidRPr="005B36AA">
        <w:rPr>
          <w:rStyle w:val="StyleUnderline"/>
        </w:rPr>
        <w:t xml:space="preserve"> of more than 3,000 recorded </w:t>
      </w:r>
      <w:r w:rsidRPr="005B36AA">
        <w:rPr>
          <w:rStyle w:val="StyleUnderline"/>
          <w:highlight w:val="yellow"/>
        </w:rPr>
        <w:t>in 2010</w:t>
      </w:r>
      <w:r w:rsidRPr="005B36AA">
        <w:rPr>
          <w:rStyle w:val="StyleUnderline"/>
        </w:rPr>
        <w:t xml:space="preserve">. </w:t>
      </w:r>
      <w:r w:rsidRPr="005B36AA">
        <w:rPr>
          <w:rStyle w:val="StyleUnderline"/>
          <w:highlight w:val="yellow"/>
        </w:rPr>
        <w:t>In 2014</w:t>
      </w:r>
      <w:r w:rsidRPr="005B36AA">
        <w:rPr>
          <w:rStyle w:val="StyleUnderline"/>
        </w:rPr>
        <w:t>, </w:t>
      </w:r>
      <w:hyperlink r:id="rId50" w:history="1">
        <w:r w:rsidRPr="005B36AA">
          <w:rPr>
            <w:rStyle w:val="StyleUnderline"/>
            <w:highlight w:val="yellow"/>
          </w:rPr>
          <w:t>424</w:t>
        </w:r>
      </w:hyperlink>
      <w:r w:rsidRPr="005B36AA">
        <w:t> or 538 </w:t>
      </w:r>
      <w:hyperlink r:id="rId51" w:history="1">
        <w:r w:rsidRPr="005B36AA">
          <w:rPr>
            <w:rStyle w:val="StyleUnderline"/>
          </w:rPr>
          <w:t>pe</w:t>
        </w:r>
        <w:r w:rsidRPr="005B36AA">
          <w:rPr>
            <w:rStyle w:val="StyleUnderline"/>
            <w:highlight w:val="yellow"/>
          </w:rPr>
          <w:t>ople were</w:t>
        </w:r>
        <w:r w:rsidRPr="005B36AA">
          <w:rPr>
            <w:rStyle w:val="StyleUnderline"/>
          </w:rPr>
          <w:t xml:space="preserve"> reported </w:t>
        </w:r>
        <w:r w:rsidRPr="005B36AA">
          <w:rPr>
            <w:rStyle w:val="StyleUnderline"/>
            <w:highlight w:val="yellow"/>
          </w:rPr>
          <w:t>killed</w:t>
        </w:r>
        <w:r w:rsidRPr="005B36AA">
          <w:rPr>
            <w:rStyle w:val="StyleUnderline"/>
          </w:rPr>
          <w:t xml:space="preserve"> in </w:t>
        </w:r>
        <w:proofErr w:type="spellStart"/>
        <w:r w:rsidRPr="005B36AA">
          <w:rPr>
            <w:rStyle w:val="StyleUnderline"/>
          </w:rPr>
          <w:t>Juárez</w:t>
        </w:r>
        <w:proofErr w:type="spellEnd"/>
      </w:hyperlink>
      <w:r w:rsidRPr="005B36AA">
        <w:t> (depending on what entity is doing the reporting).</w:t>
      </w:r>
      <w:r w:rsidRPr="005B36AA">
        <w:rPr>
          <w:rStyle w:val="StyleUnderline"/>
        </w:rPr>
        <w:t xml:space="preserve"> </w:t>
      </w:r>
      <w:r w:rsidRPr="005B36AA">
        <w:rPr>
          <w:rStyle w:val="StyleUnderline"/>
          <w:highlight w:val="yellow"/>
        </w:rPr>
        <w:t>Per capita</w:t>
      </w:r>
      <w:r w:rsidRPr="005B36AA">
        <w:t xml:space="preserve">, even </w:t>
      </w:r>
      <w:r w:rsidRPr="005B36AA">
        <w:rPr>
          <w:rStyle w:val="StyleUnderline"/>
          <w:highlight w:val="yellow"/>
        </w:rPr>
        <w:t>that</w:t>
      </w:r>
      <w:r w:rsidRPr="005B36AA">
        <w:t xml:space="preserve"> higher number </w:t>
      </w:r>
      <w:r w:rsidRPr="005B36AA">
        <w:rPr>
          <w:rStyle w:val="StyleUnderline"/>
          <w:highlight w:val="yellow"/>
        </w:rPr>
        <w:t>represents a murder rate similar to</w:t>
      </w:r>
      <w:r w:rsidRPr="005B36AA">
        <w:rPr>
          <w:highlight w:val="yellow"/>
        </w:rPr>
        <w:t xml:space="preserve"> </w:t>
      </w:r>
      <w:r w:rsidRPr="005B36AA">
        <w:t xml:space="preserve">that </w:t>
      </w:r>
      <w:proofErr w:type="spellStart"/>
      <w:r w:rsidRPr="005B36AA">
        <w:t>of</w:t>
      </w:r>
      <w:hyperlink r:id="rId52" w:history="1">
        <w:r w:rsidRPr="005B36AA">
          <w:rPr>
            <w:rStyle w:val="Hyperlink"/>
          </w:rPr>
          <w:t>Detroit</w:t>
        </w:r>
        <w:proofErr w:type="spellEnd"/>
      </w:hyperlink>
      <w:r w:rsidRPr="005B36AA">
        <w:t> or </w:t>
      </w:r>
      <w:hyperlink r:id="rId53" w:history="1">
        <w:r w:rsidRPr="00F415E9">
          <w:rPr>
            <w:rStyle w:val="StyleUnderline"/>
            <w:highlight w:val="yellow"/>
          </w:rPr>
          <w:t>New Orleans</w:t>
        </w:r>
      </w:hyperlink>
      <w:r w:rsidRPr="005B36AA">
        <w:rPr>
          <w:rStyle w:val="StyleUnderline"/>
        </w:rPr>
        <w:t xml:space="preserve">. </w:t>
      </w:r>
      <w:r w:rsidRPr="005B36AA">
        <w:t xml:space="preserve">The border city nonetheless remains forbidden territory for Americans who in prior decades would cross over from El Paso in droves to visit family, bars, restaurants, dentists, pharmacies and strip clubs. </w:t>
      </w:r>
      <w:proofErr w:type="spellStart"/>
      <w:r w:rsidRPr="005B36AA">
        <w:t>Juárez</w:t>
      </w:r>
      <w:proofErr w:type="spellEnd"/>
      <w:r w:rsidRPr="005B36AA">
        <w:t xml:space="preserve"> is by no means a paragon of security, but it’s certainly safe enough to grab dinner.</w:t>
      </w:r>
    </w:p>
    <w:p w:rsidR="005B36AA" w:rsidRDefault="00557C45" w:rsidP="00557C45">
      <w:pPr>
        <w:pStyle w:val="Heading2"/>
      </w:pPr>
      <w:r>
        <w:t>IMPACT Modules</w:t>
      </w:r>
    </w:p>
    <w:p w:rsidR="00557C45" w:rsidRDefault="00557C45" w:rsidP="00557C45">
      <w:pPr>
        <w:pStyle w:val="Heading3"/>
      </w:pPr>
      <w:r>
        <w:t>WMD</w:t>
      </w:r>
    </w:p>
    <w:p w:rsidR="00557C45" w:rsidRDefault="00557C45" w:rsidP="00557C45">
      <w:pPr>
        <w:pStyle w:val="Heading4"/>
      </w:pPr>
      <w:r>
        <w:t xml:space="preserve">Cartels make </w:t>
      </w:r>
      <w:proofErr w:type="spellStart"/>
      <w:r>
        <w:t>wmd</w:t>
      </w:r>
      <w:proofErr w:type="spellEnd"/>
      <w:r>
        <w:t xml:space="preserve"> use likely</w:t>
      </w:r>
    </w:p>
    <w:p w:rsidR="00557C45" w:rsidRPr="00557C45" w:rsidRDefault="00557C45" w:rsidP="00557C45">
      <w:r>
        <w:rPr>
          <w:rStyle w:val="Style13ptBold"/>
        </w:rPr>
        <w:t xml:space="preserve">BPW ’10 </w:t>
      </w:r>
      <w:proofErr w:type="spellStart"/>
      <w:r w:rsidRPr="00557C45">
        <w:t>BioPrepWatch</w:t>
      </w:r>
      <w:proofErr w:type="spellEnd"/>
      <w:r w:rsidRPr="00557C45">
        <w:t xml:space="preserve"> (1/21/10, </w:t>
      </w:r>
      <w:proofErr w:type="spellStart"/>
      <w:r w:rsidRPr="00557C45">
        <w:t>BioPrepWatch</w:t>
      </w:r>
      <w:proofErr w:type="spellEnd"/>
      <w:r w:rsidRPr="00557C45">
        <w:t>, “Drug trade could increase availability of bioweapons” http://bioprepwatch.com/stories/510506427-drug-trade-could-increase-availability-of-bioweapons#sthash.SRj9Orv6.dpuf)</w:t>
      </w:r>
    </w:p>
    <w:p w:rsidR="00557C45" w:rsidRDefault="00557C45" w:rsidP="00557C45">
      <w:r w:rsidRPr="00557C45">
        <w:t xml:space="preserve">Drug </w:t>
      </w:r>
      <w:r w:rsidRPr="00557C45">
        <w:rPr>
          <w:rStyle w:val="StyleUnderline"/>
          <w:highlight w:val="yellow"/>
        </w:rPr>
        <w:t>cartels</w:t>
      </w:r>
      <w:r w:rsidRPr="00557C45">
        <w:t xml:space="preserve">, as a result of the increase in the narcotics trade, </w:t>
      </w:r>
      <w:r w:rsidRPr="00557C45">
        <w:rPr>
          <w:rStyle w:val="StyleUnderline"/>
          <w:highlight w:val="yellow"/>
        </w:rPr>
        <w:t>have been</w:t>
      </w:r>
      <w:r w:rsidRPr="00557C45">
        <w:rPr>
          <w:rStyle w:val="StyleUnderline"/>
        </w:rPr>
        <w:t xml:space="preserve"> increasingly </w:t>
      </w:r>
      <w:r w:rsidRPr="00557C45">
        <w:rPr>
          <w:rStyle w:val="StyleUnderline"/>
          <w:highlight w:val="yellow"/>
        </w:rPr>
        <w:t>able to acquire bio</w:t>
      </w:r>
      <w:r w:rsidRPr="00557C45">
        <w:rPr>
          <w:rStyle w:val="StyleUnderline"/>
        </w:rPr>
        <w:t xml:space="preserve">logical </w:t>
      </w:r>
      <w:r w:rsidRPr="00557C45">
        <w:rPr>
          <w:rStyle w:val="StyleUnderline"/>
          <w:highlight w:val="yellow"/>
        </w:rPr>
        <w:t>and chemical weapons and radioactive material for</w:t>
      </w:r>
      <w:r w:rsidRPr="00557C45">
        <w:rPr>
          <w:rStyle w:val="StyleUnderline"/>
        </w:rPr>
        <w:t xml:space="preserve"> the purpose of </w:t>
      </w:r>
      <w:r w:rsidRPr="00557C45">
        <w:rPr>
          <w:rStyle w:val="Emphasis"/>
          <w:highlight w:val="yellow"/>
        </w:rPr>
        <w:t>WMD creation</w:t>
      </w:r>
      <w:r w:rsidRPr="00557C45">
        <w:t xml:space="preserve">, </w:t>
      </w:r>
      <w:r w:rsidRPr="00557C45">
        <w:rPr>
          <w:rStyle w:val="StyleUnderline"/>
          <w:highlight w:val="yellow"/>
        </w:rPr>
        <w:t>the</w:t>
      </w:r>
      <w:r w:rsidRPr="00557C45">
        <w:rPr>
          <w:rStyle w:val="StyleUnderline"/>
        </w:rPr>
        <w:t xml:space="preserve"> U.S. </w:t>
      </w:r>
      <w:r w:rsidRPr="00557C45">
        <w:rPr>
          <w:rStyle w:val="StyleUnderline"/>
          <w:highlight w:val="yellow"/>
        </w:rPr>
        <w:t>State Department</w:t>
      </w:r>
      <w:r w:rsidRPr="00557C45">
        <w:rPr>
          <w:rStyle w:val="StyleUnderline"/>
        </w:rPr>
        <w:t xml:space="preserve"> has </w:t>
      </w:r>
      <w:r w:rsidRPr="00557C45">
        <w:rPr>
          <w:rStyle w:val="StyleUnderline"/>
          <w:highlight w:val="yellow"/>
        </w:rPr>
        <w:t>warned</w:t>
      </w:r>
      <w:r w:rsidRPr="00557C45">
        <w:t>.</w:t>
      </w:r>
      <w:r w:rsidRPr="00557C45">
        <w:br/>
        <w:t>"</w:t>
      </w:r>
      <w:r w:rsidRPr="00557C45">
        <w:rPr>
          <w:rStyle w:val="StyleUnderline"/>
        </w:rPr>
        <w:t>The</w:t>
      </w:r>
      <w:r w:rsidRPr="00557C45">
        <w:t xml:space="preserve"> </w:t>
      </w:r>
      <w:r w:rsidRPr="00557C45">
        <w:rPr>
          <w:rStyle w:val="StyleUnderline"/>
          <w:highlight w:val="yellow"/>
        </w:rPr>
        <w:t>sums of money</w:t>
      </w:r>
      <w:r w:rsidRPr="00557C45">
        <w:rPr>
          <w:rStyle w:val="StyleUnderline"/>
        </w:rPr>
        <w:t xml:space="preserve"> involved </w:t>
      </w:r>
      <w:r w:rsidRPr="00557C45">
        <w:rPr>
          <w:rStyle w:val="StyleUnderline"/>
          <w:highlight w:val="yellow"/>
        </w:rPr>
        <w:t>are growing in</w:t>
      </w:r>
      <w:r w:rsidRPr="00557C45">
        <w:rPr>
          <w:highlight w:val="yellow"/>
        </w:rPr>
        <w:t xml:space="preserve"> </w:t>
      </w:r>
      <w:r w:rsidRPr="00557C45">
        <w:rPr>
          <w:rStyle w:val="StyleUnderline"/>
          <w:highlight w:val="yellow"/>
        </w:rPr>
        <w:t>extraordinary amounts</w:t>
      </w:r>
      <w:r w:rsidRPr="00557C45">
        <w:rPr>
          <w:rStyle w:val="StyleUnderline"/>
        </w:rPr>
        <w:t>, and that raises the possibility, because of the sums and the areas in which these groups have begun to operate, for that opportunity to be exploited,"</w:t>
      </w:r>
      <w:r w:rsidRPr="00557C45">
        <w:t xml:space="preserve"> David Johnson, assistant secretary of state for the Bureau of International Narcotics and Law Enforcement Affairs, told The Jerusalem Post. </w:t>
      </w:r>
      <w:r w:rsidRPr="00557C45">
        <w:br/>
        <w:t xml:space="preserve">"Some of </w:t>
      </w:r>
      <w:r w:rsidRPr="00557C45">
        <w:rPr>
          <w:rStyle w:val="StyleUnderline"/>
        </w:rPr>
        <w:t>these</w:t>
      </w:r>
      <w:r w:rsidRPr="00557C45">
        <w:t xml:space="preserve"> criminal </w:t>
      </w:r>
      <w:r w:rsidRPr="00557C45">
        <w:rPr>
          <w:rStyle w:val="StyleUnderline"/>
          <w:highlight w:val="yellow"/>
        </w:rPr>
        <w:t>syndicates</w:t>
      </w:r>
      <w:r w:rsidRPr="00557C45">
        <w:rPr>
          <w:rStyle w:val="StyleUnderline"/>
        </w:rPr>
        <w:t xml:space="preserve"> </w:t>
      </w:r>
      <w:r w:rsidRPr="00557C45">
        <w:rPr>
          <w:rStyle w:val="StyleUnderline"/>
          <w:highlight w:val="yellow"/>
        </w:rPr>
        <w:t>have</w:t>
      </w:r>
      <w:r w:rsidRPr="00557C45">
        <w:rPr>
          <w:rStyle w:val="StyleUnderline"/>
        </w:rPr>
        <w:t xml:space="preserve"> the organizational and </w:t>
      </w:r>
      <w:r w:rsidRPr="00557C45">
        <w:rPr>
          <w:rStyle w:val="StyleUnderline"/>
          <w:highlight w:val="yellow"/>
        </w:rPr>
        <w:t>financial wherewithal that could</w:t>
      </w:r>
      <w:r w:rsidRPr="00557C45">
        <w:rPr>
          <w:rStyle w:val="StyleUnderline"/>
        </w:rPr>
        <w:t xml:space="preserve"> potentially </w:t>
      </w:r>
      <w:r w:rsidRPr="00557C45">
        <w:rPr>
          <w:rStyle w:val="StyleUnderline"/>
          <w:highlight w:val="yellow"/>
        </w:rPr>
        <w:t>allow them to acquire and sell radioactive material, bio</w:t>
      </w:r>
      <w:r w:rsidRPr="00557C45">
        <w:rPr>
          <w:rStyle w:val="StyleUnderline"/>
        </w:rPr>
        <w:t xml:space="preserve">logical </w:t>
      </w:r>
      <w:r w:rsidRPr="00557C45">
        <w:rPr>
          <w:rStyle w:val="StyleUnderline"/>
          <w:highlight w:val="yellow"/>
        </w:rPr>
        <w:t>and chemical weapons</w:t>
      </w:r>
      <w:r w:rsidRPr="00557C45">
        <w:rPr>
          <w:rStyle w:val="StyleUnderline"/>
        </w:rPr>
        <w:t>, and technologies used for weapons</w:t>
      </w:r>
      <w:r w:rsidRPr="00557C45">
        <w:t xml:space="preserve"> of</w:t>
      </w:r>
      <w:r w:rsidRPr="00557C45">
        <w:rPr>
          <w:rStyle w:val="StyleUnderline"/>
        </w:rPr>
        <w:t xml:space="preserve"> mass destruction</w:t>
      </w:r>
      <w:r w:rsidRPr="00557C45">
        <w:t xml:space="preserve">." </w:t>
      </w:r>
    </w:p>
    <w:p w:rsidR="00557C45" w:rsidRDefault="00557C45" w:rsidP="00557C45">
      <w:pPr>
        <w:pStyle w:val="Heading3"/>
      </w:pPr>
      <w:r>
        <w:t>Bioterror</w:t>
      </w:r>
    </w:p>
    <w:p w:rsidR="00557C45" w:rsidRDefault="00557C45" w:rsidP="00557C45">
      <w:pPr>
        <w:pStyle w:val="Heading4"/>
      </w:pPr>
      <w:r>
        <w:t>IF cartels gain ground</w:t>
      </w:r>
      <w:r w:rsidR="00D11F18">
        <w:t xml:space="preserve"> they will launch bioterror attacks</w:t>
      </w:r>
    </w:p>
    <w:p w:rsidR="00D11F18" w:rsidRPr="00D11F18" w:rsidRDefault="00D11F18" w:rsidP="00D11F18">
      <w:proofErr w:type="spellStart"/>
      <w:r>
        <w:rPr>
          <w:rStyle w:val="Style13ptBold"/>
        </w:rPr>
        <w:t>LEntzos</w:t>
      </w:r>
      <w:proofErr w:type="spellEnd"/>
      <w:r>
        <w:rPr>
          <w:rStyle w:val="Style13ptBold"/>
        </w:rPr>
        <w:t xml:space="preserve"> ’14, </w:t>
      </w:r>
      <w:r>
        <w:t xml:space="preserve">Senior Research Fellow in the Department of Social </w:t>
      </w:r>
      <w:r w:rsidRPr="00D11F18">
        <w:t xml:space="preserve">Science, Health and Medicine at King’s College London (1/27/14, </w:t>
      </w:r>
      <w:proofErr w:type="spellStart"/>
      <w:r w:rsidRPr="00D11F18">
        <w:t>Filippa</w:t>
      </w:r>
      <w:proofErr w:type="spellEnd"/>
      <w:r w:rsidRPr="00D11F18">
        <w:t xml:space="preserve"> </w:t>
      </w:r>
      <w:proofErr w:type="spellStart"/>
      <w:r w:rsidRPr="00D11F18">
        <w:t>Lentzos</w:t>
      </w:r>
      <w:proofErr w:type="spellEnd"/>
      <w:r w:rsidRPr="00D11F18">
        <w:t xml:space="preserve">, </w:t>
      </w:r>
      <w:proofErr w:type="spellStart"/>
      <w:r w:rsidRPr="00D11F18">
        <w:t>BioSocieties</w:t>
      </w:r>
      <w:proofErr w:type="spellEnd"/>
      <w:r w:rsidRPr="00D11F18">
        <w:t>, “The risk of bioweapons use: Considering the evidence base”)</w:t>
      </w:r>
    </w:p>
    <w:p w:rsidR="00557C45" w:rsidRDefault="00557C45" w:rsidP="00557C45">
      <w:r>
        <w:t xml:space="preserve">I can see a situation in </w:t>
      </w:r>
      <w:r w:rsidRPr="00D11F18">
        <w:rPr>
          <w:rStyle w:val="StyleUnderline"/>
        </w:rPr>
        <w:t xml:space="preserve">which </w:t>
      </w:r>
      <w:r w:rsidRPr="00D11F18">
        <w:rPr>
          <w:rStyle w:val="StyleUnderline"/>
          <w:highlight w:val="yellow"/>
        </w:rPr>
        <w:t>a group of individuals will set up a cell and do</w:t>
      </w:r>
      <w:r w:rsidRPr="00D11F18">
        <w:rPr>
          <w:rStyle w:val="StyleUnderline"/>
        </w:rPr>
        <w:t xml:space="preserve"> these </w:t>
      </w:r>
      <w:r w:rsidRPr="00D11F18">
        <w:rPr>
          <w:rStyle w:val="StyleUnderline"/>
          <w:highlight w:val="yellow"/>
        </w:rPr>
        <w:t>things in a state that doesn’t have effective laws</w:t>
      </w:r>
      <w:r w:rsidRPr="00D11F18">
        <w:rPr>
          <w:rStyle w:val="StyleUnderline"/>
        </w:rPr>
        <w:t xml:space="preserve"> in place</w:t>
      </w:r>
      <w:r>
        <w:t xml:space="preserve">, probably no laws in place at all. And </w:t>
      </w:r>
      <w:r w:rsidRPr="00D11F18">
        <w:rPr>
          <w:rStyle w:val="StyleUnderline"/>
          <w:highlight w:val="yellow"/>
        </w:rPr>
        <w:t>they could</w:t>
      </w:r>
      <w:r w:rsidRPr="00D11F18">
        <w:rPr>
          <w:rStyle w:val="StyleUnderline"/>
        </w:rPr>
        <w:t xml:space="preserve"> quite easily </w:t>
      </w:r>
      <w:r w:rsidRPr="00D11F18">
        <w:rPr>
          <w:rStyle w:val="StyleUnderline"/>
          <w:highlight w:val="yellow"/>
        </w:rPr>
        <w:t>build up a small laboratory</w:t>
      </w:r>
      <w:r w:rsidRPr="00D11F18">
        <w:rPr>
          <w:rStyle w:val="StyleUnderline"/>
        </w:rPr>
        <w:t xml:space="preserve"> complex </w:t>
      </w:r>
      <w:r w:rsidRPr="00D11F18">
        <w:rPr>
          <w:rStyle w:val="StyleUnderline"/>
          <w:highlight w:val="yellow"/>
        </w:rPr>
        <w:t>in a safe haven state</w:t>
      </w:r>
      <w:r>
        <w:t xml:space="preserve">: </w:t>
      </w:r>
      <w:r w:rsidRPr="00D11F18">
        <w:rPr>
          <w:rStyle w:val="StyleUnderline"/>
          <w:highlight w:val="yellow"/>
        </w:rPr>
        <w:t>develop a device</w:t>
      </w:r>
      <w:r>
        <w:t xml:space="preserve">, even test it in a sort of rudimentary way within the safe haven state, and then from that, build up a device which they could take and use somewhere else. And I don’t think that has happened yet with any group trying to develop biological weapons, but </w:t>
      </w:r>
      <w:r w:rsidRPr="00D11F18">
        <w:rPr>
          <w:rStyle w:val="StyleUnderline"/>
          <w:highlight w:val="yellow"/>
        </w:rPr>
        <w:t>it’s</w:t>
      </w:r>
      <w:r w:rsidRPr="00D11F18">
        <w:rPr>
          <w:rStyle w:val="StyleUnderline"/>
        </w:rPr>
        <w:t xml:space="preserve"> certainly happened with illicit drug type production, where there’s been a bunch of individuals who are making illicit drug</w:t>
      </w:r>
      <w:r>
        <w:t xml:space="preserve">s, and as the laws tighten up in one particular country, they’ll relocate to a second country. And as things tighten there, they’ll go to a third country. So </w:t>
      </w:r>
      <w:r w:rsidRPr="00D11F18">
        <w:rPr>
          <w:rStyle w:val="StyleUnderline"/>
        </w:rPr>
        <w:t xml:space="preserve">that’s </w:t>
      </w:r>
      <w:r w:rsidRPr="00D11F18">
        <w:rPr>
          <w:rStyle w:val="StyleUnderline"/>
          <w:highlight w:val="yellow"/>
        </w:rPr>
        <w:t>happened</w:t>
      </w:r>
      <w:r>
        <w:t xml:space="preserve"> certainly in the Asia Pacific, </w:t>
      </w:r>
      <w:r w:rsidRPr="00D11F18">
        <w:rPr>
          <w:rStyle w:val="StyleUnderline"/>
          <w:highlight w:val="yellow"/>
        </w:rPr>
        <w:t>with illicit drug cartels</w:t>
      </w:r>
      <w:r>
        <w:t xml:space="preserve">, and I can see a scenario where that could happen with bioweapons too. And that really the motivation behind my interests in helping smaller countries develop legislation, develop government structures, including law enforcement, to make it more difficult for these rogues to do these things within these </w:t>
      </w:r>
      <w:proofErr w:type="spellStart"/>
      <w:r>
        <w:t>states.And</w:t>
      </w:r>
      <w:proofErr w:type="spellEnd"/>
      <w:r>
        <w:t xml:space="preserve"> </w:t>
      </w:r>
      <w:r w:rsidRPr="00D11F18">
        <w:rPr>
          <w:rStyle w:val="StyleUnderline"/>
          <w:highlight w:val="yellow"/>
        </w:rPr>
        <w:t>just because the</w:t>
      </w:r>
      <w:r w:rsidRPr="00D11F18">
        <w:rPr>
          <w:rStyle w:val="StyleUnderline"/>
        </w:rPr>
        <w:t xml:space="preserve"> </w:t>
      </w:r>
      <w:proofErr w:type="spellStart"/>
      <w:r w:rsidRPr="00D11F18">
        <w:rPr>
          <w:rStyle w:val="StyleUnderline"/>
        </w:rPr>
        <w:t>Aum</w:t>
      </w:r>
      <w:proofErr w:type="spellEnd"/>
      <w:r w:rsidRPr="00D11F18">
        <w:rPr>
          <w:rStyle w:val="StyleUnderline"/>
        </w:rPr>
        <w:t xml:space="preserve"> </w:t>
      </w:r>
      <w:proofErr w:type="spellStart"/>
      <w:r w:rsidRPr="00D11F18">
        <w:rPr>
          <w:rStyle w:val="StyleUnderline"/>
        </w:rPr>
        <w:t>Shinrikyo</w:t>
      </w:r>
      <w:proofErr w:type="spellEnd"/>
      <w:r w:rsidRPr="00D11F18">
        <w:rPr>
          <w:rStyle w:val="StyleUnderline"/>
        </w:rPr>
        <w:t xml:space="preserve"> </w:t>
      </w:r>
      <w:r w:rsidRPr="00D11F18">
        <w:rPr>
          <w:rStyle w:val="StyleUnderline"/>
          <w:highlight w:val="yellow"/>
        </w:rPr>
        <w:t>attempts weren’t successful, it doesn’t mean to say</w:t>
      </w:r>
      <w:r w:rsidRPr="00D11F18">
        <w:rPr>
          <w:rStyle w:val="StyleUnderline"/>
        </w:rPr>
        <w:t xml:space="preserve"> that it’s okay, that </w:t>
      </w:r>
      <w:r w:rsidRPr="00D11F18">
        <w:rPr>
          <w:rStyle w:val="StyleUnderline"/>
          <w:highlight w:val="yellow"/>
        </w:rPr>
        <w:t>it’s more difficult than everybody thought</w:t>
      </w:r>
      <w:r w:rsidRPr="00D11F18">
        <w:rPr>
          <w:rStyle w:val="StyleUnderline"/>
        </w:rPr>
        <w:t xml:space="preserve">, it won’t happen. I think </w:t>
      </w:r>
      <w:r w:rsidRPr="00D11F18">
        <w:rPr>
          <w:rStyle w:val="StyleUnderline"/>
          <w:highlight w:val="yellow"/>
        </w:rPr>
        <w:t>there may well be a certain level of complacency</w:t>
      </w:r>
      <w:r w:rsidRPr="00D11F18">
        <w:rPr>
          <w:highlight w:val="yellow"/>
        </w:rPr>
        <w:t xml:space="preserve"> </w:t>
      </w:r>
      <w:r w:rsidRPr="00D11F18">
        <w:rPr>
          <w:rStyle w:val="StyleUnderline"/>
          <w:highlight w:val="yellow"/>
        </w:rPr>
        <w:t>starting to develop</w:t>
      </w:r>
      <w:r>
        <w:t xml:space="preserve">, and that </w:t>
      </w:r>
      <w:r w:rsidRPr="00D11F18">
        <w:rPr>
          <w:rStyle w:val="StyleUnderline"/>
          <w:highlight w:val="yellow"/>
        </w:rPr>
        <w:t>we</w:t>
      </w:r>
      <w:r w:rsidRPr="00D11F18">
        <w:rPr>
          <w:highlight w:val="yellow"/>
        </w:rPr>
        <w:t xml:space="preserve"> </w:t>
      </w:r>
      <w:r w:rsidRPr="00D11F18">
        <w:rPr>
          <w:rStyle w:val="StyleUnderline"/>
          <w:highlight w:val="yellow"/>
        </w:rPr>
        <w:t>may</w:t>
      </w:r>
      <w:r w:rsidRPr="00D11F18">
        <w:rPr>
          <w:rStyle w:val="StyleUnderline"/>
        </w:rPr>
        <w:t xml:space="preserve"> well </w:t>
      </w:r>
      <w:r w:rsidRPr="00D11F18">
        <w:rPr>
          <w:rStyle w:val="StyleUnderline"/>
          <w:highlight w:val="yellow"/>
        </w:rPr>
        <w:t>be caught out later on</w:t>
      </w:r>
      <w:r>
        <w:t>. It mightn’t be very sophisticated, but it could be a very disruptive event.</w:t>
      </w:r>
    </w:p>
    <w:p w:rsidR="00557C45" w:rsidRPr="00557C45" w:rsidRDefault="00557C45" w:rsidP="00557C45">
      <w:r>
        <w:t xml:space="preserve"> Former bioweapons inspector and microbiologist: I agree</w:t>
      </w:r>
      <w:proofErr w:type="gramStart"/>
      <w:r>
        <w:t>,</w:t>
      </w:r>
      <w:proofErr w:type="gramEnd"/>
      <w:r>
        <w:t xml:space="preserve"> </w:t>
      </w:r>
      <w:r w:rsidRPr="00D11F18">
        <w:rPr>
          <w:rStyle w:val="StyleUnderline"/>
          <w:highlight w:val="yellow"/>
        </w:rPr>
        <w:t>even if bio</w:t>
      </w:r>
      <w:r w:rsidRPr="00D11F18">
        <w:rPr>
          <w:rStyle w:val="StyleUnderline"/>
        </w:rPr>
        <w:t xml:space="preserve">logical </w:t>
      </w:r>
      <w:r w:rsidRPr="00D11F18">
        <w:rPr>
          <w:rStyle w:val="StyleUnderline"/>
          <w:highlight w:val="yellow"/>
        </w:rPr>
        <w:t>weapons</w:t>
      </w:r>
      <w:r w:rsidRPr="00D11F18">
        <w:rPr>
          <w:rStyle w:val="StyleUnderline"/>
        </w:rPr>
        <w:t xml:space="preserve"> </w:t>
      </w:r>
      <w:r w:rsidRPr="00D11F18">
        <w:rPr>
          <w:rStyle w:val="StyleUnderline"/>
          <w:highlight w:val="yellow"/>
        </w:rPr>
        <w:t>haven’t been used</w:t>
      </w:r>
      <w:r w:rsidRPr="00D11F18">
        <w:rPr>
          <w:rStyle w:val="StyleUnderline"/>
        </w:rPr>
        <w:t xml:space="preserve"> that </w:t>
      </w:r>
      <w:r w:rsidRPr="00D11F18">
        <w:rPr>
          <w:rStyle w:val="StyleUnderline"/>
          <w:highlight w:val="yellow"/>
        </w:rPr>
        <w:t>doesn’t mean they won’t be</w:t>
      </w:r>
      <w:r>
        <w:t xml:space="preserve">. Maybe it’s still easier to cause terror through other means. But we could not have anticipated 9/11; we could not foresee that airplanes would be used for that sort of attack. So we can’t foresee all scenarios, we don’t know what is next, so I wouldn’t exclude anything. And the </w:t>
      </w:r>
      <w:proofErr w:type="spellStart"/>
      <w:r>
        <w:t>biothreat</w:t>
      </w:r>
      <w:proofErr w:type="spellEnd"/>
      <w:r>
        <w:t xml:space="preserve"> is more relevant than a nuclear threat; I mean</w:t>
      </w:r>
      <w:proofErr w:type="gramStart"/>
      <w:r>
        <w:t>,</w:t>
      </w:r>
      <w:proofErr w:type="gramEnd"/>
      <w:r>
        <w:t xml:space="preserve"> you can’t easily acquire a nuclear or even dirty bomb. But </w:t>
      </w:r>
      <w:r w:rsidRPr="00D11F18">
        <w:rPr>
          <w:rStyle w:val="StyleUnderline"/>
          <w:highlight w:val="yellow"/>
        </w:rPr>
        <w:t>you can easily acquire biological agents</w:t>
      </w:r>
      <w:r>
        <w:t xml:space="preserve">. You don’t even have to break into a lab, </w:t>
      </w:r>
      <w:r w:rsidRPr="00D11F18">
        <w:rPr>
          <w:rStyle w:val="StyleUnderline"/>
          <w:highlight w:val="yellow"/>
        </w:rPr>
        <w:t>you can get it in nature</w:t>
      </w:r>
      <w:r w:rsidRPr="00D11F18">
        <w:rPr>
          <w:rStyle w:val="StyleUnderline"/>
        </w:rPr>
        <w:t xml:space="preserve">, </w:t>
      </w:r>
      <w:proofErr w:type="gramStart"/>
      <w:r w:rsidRPr="00D11F18">
        <w:rPr>
          <w:rStyle w:val="StyleUnderline"/>
          <w:highlight w:val="yellow"/>
        </w:rPr>
        <w:t>you</w:t>
      </w:r>
      <w:proofErr w:type="gramEnd"/>
      <w:r w:rsidRPr="00D11F18">
        <w:rPr>
          <w:rStyle w:val="StyleUnderline"/>
          <w:highlight w:val="yellow"/>
        </w:rPr>
        <w:t xml:space="preserve"> can get if off a sick person</w:t>
      </w:r>
      <w:r w:rsidRPr="00D11F18">
        <w:rPr>
          <w:rStyle w:val="StyleUnderline"/>
        </w:rPr>
        <w:t>.</w:t>
      </w:r>
      <w:r>
        <w:t xml:space="preserve"> And, you don’t even necessarily have to </w:t>
      </w:r>
      <w:proofErr w:type="spellStart"/>
      <w:r>
        <w:t>weaponize</w:t>
      </w:r>
      <w:proofErr w:type="spellEnd"/>
      <w:r>
        <w:t xml:space="preserve"> it. I mean how many casualties do you need to cause terror? You don’t need mass casualties, it’s not war. We’re talking about infectious disease agents being spread deliberately, and that doesn’t necessarily require </w:t>
      </w:r>
      <w:proofErr w:type="spellStart"/>
      <w:r>
        <w:t>weaponization</w:t>
      </w:r>
      <w:proofErr w:type="spellEnd"/>
      <w:r>
        <w:t>.</w:t>
      </w:r>
    </w:p>
    <w:p w:rsidR="00557C45" w:rsidRPr="00557C45" w:rsidRDefault="00557C45" w:rsidP="00557C45"/>
    <w:p w:rsidR="005B36AA" w:rsidRDefault="00D11F18" w:rsidP="00D11F18">
      <w:pPr>
        <w:pStyle w:val="Heading4"/>
      </w:pPr>
      <w:r>
        <w:t>That’s the most likely existential risk</w:t>
      </w:r>
    </w:p>
    <w:p w:rsidR="002C67FA" w:rsidRPr="002C67FA" w:rsidRDefault="002C67FA" w:rsidP="002C67FA">
      <w:pPr>
        <w:rPr>
          <w:rStyle w:val="Style13ptBold"/>
        </w:rPr>
      </w:pPr>
      <w:r>
        <w:rPr>
          <w:rStyle w:val="Style13ptBold"/>
        </w:rPr>
        <w:t xml:space="preserve">Matheny ‘7 </w:t>
      </w:r>
      <w:r>
        <w:t xml:space="preserve">Department of Health Policy and Management, Bloomberg School of Public Health, Johns Hopkins University (2007, Jason G. Matheny, Risk Analysis, “Reducing the Risk of Human Extinction”, </w:t>
      </w:r>
      <w:proofErr w:type="spellStart"/>
      <w:r>
        <w:t>Vol</w:t>
      </w:r>
      <w:proofErr w:type="spellEnd"/>
      <w:r>
        <w:t xml:space="preserve"> 27, No. 5)</w:t>
      </w:r>
    </w:p>
    <w:p w:rsidR="00D11F18" w:rsidRDefault="00D11F18" w:rsidP="00D11F18">
      <w:r w:rsidRPr="002C67FA">
        <w:rPr>
          <w:rStyle w:val="StyleUnderline"/>
          <w:highlight w:val="yellow"/>
        </w:rPr>
        <w:t>Of</w:t>
      </w:r>
      <w:r>
        <w:t xml:space="preserve"> current </w:t>
      </w:r>
      <w:r w:rsidRPr="002C67FA">
        <w:rPr>
          <w:rStyle w:val="StyleUnderline"/>
          <w:highlight w:val="yellow"/>
        </w:rPr>
        <w:t>extinction risks, the most severe may be bioterror</w:t>
      </w:r>
      <w:r w:rsidRPr="002C67FA">
        <w:rPr>
          <w:rStyle w:val="StyleUnderline"/>
        </w:rPr>
        <w:t>ism</w:t>
      </w:r>
      <w:r>
        <w:t xml:space="preserve">. The </w:t>
      </w:r>
      <w:r w:rsidRPr="002C67FA">
        <w:rPr>
          <w:rStyle w:val="StyleUnderline"/>
          <w:highlight w:val="yellow"/>
        </w:rPr>
        <w:t>knowledge needed</w:t>
      </w:r>
      <w:r w:rsidRPr="002C67FA">
        <w:rPr>
          <w:rStyle w:val="StyleUnderline"/>
        </w:rPr>
        <w:t xml:space="preserve"> to engineer a virus </w:t>
      </w:r>
      <w:r w:rsidRPr="002C67FA">
        <w:rPr>
          <w:rStyle w:val="StyleUnderline"/>
          <w:highlight w:val="yellow"/>
        </w:rPr>
        <w:t>is modest</w:t>
      </w:r>
      <w:r>
        <w:t xml:space="preserve"> compared to that needed to build a nuclear weapon; the necessary equipment and </w:t>
      </w:r>
      <w:r w:rsidRPr="002C67FA">
        <w:rPr>
          <w:rStyle w:val="StyleUnderline"/>
          <w:highlight w:val="yellow"/>
        </w:rPr>
        <w:t>materials are</w:t>
      </w:r>
      <w:r>
        <w:t xml:space="preserve"> </w:t>
      </w:r>
      <w:r w:rsidRPr="002C67FA">
        <w:rPr>
          <w:rStyle w:val="StyleUnderline"/>
          <w:highlight w:val="yellow"/>
        </w:rPr>
        <w:t>increasingly</w:t>
      </w:r>
      <w:r w:rsidRPr="002C67FA">
        <w:rPr>
          <w:highlight w:val="yellow"/>
        </w:rPr>
        <w:t xml:space="preserve"> </w:t>
      </w:r>
      <w:r w:rsidRPr="002C67FA">
        <w:rPr>
          <w:rStyle w:val="StyleUnderline"/>
          <w:highlight w:val="yellow"/>
        </w:rPr>
        <w:t>accessible</w:t>
      </w:r>
      <w:r w:rsidRPr="002C67FA">
        <w:rPr>
          <w:rStyle w:val="StyleUnderline"/>
        </w:rPr>
        <w:t xml:space="preserve"> </w:t>
      </w:r>
      <w:r w:rsidRPr="002C67FA">
        <w:rPr>
          <w:rStyle w:val="StyleUnderline"/>
          <w:highlight w:val="yellow"/>
        </w:rPr>
        <w:t>and because</w:t>
      </w:r>
      <w:r w:rsidRPr="002C67FA">
        <w:rPr>
          <w:rStyle w:val="StyleUnderline"/>
        </w:rPr>
        <w:t xml:space="preserve"> biological </w:t>
      </w:r>
      <w:r w:rsidRPr="002C67FA">
        <w:rPr>
          <w:rStyle w:val="StyleUnderline"/>
          <w:highlight w:val="yellow"/>
        </w:rPr>
        <w:t>agents are self-replicating, a weapon can have an exponential effect</w:t>
      </w:r>
      <w:r w:rsidRPr="002C67FA">
        <w:rPr>
          <w:rStyle w:val="StyleUnderline"/>
        </w:rPr>
        <w:t xml:space="preserve"> on a population</w:t>
      </w:r>
      <w: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2C67FA" w:rsidRDefault="002C67FA" w:rsidP="00D11F18"/>
    <w:p w:rsidR="002C67FA" w:rsidRDefault="002C67FA" w:rsidP="002C67FA">
      <w:pPr>
        <w:pStyle w:val="Heading4"/>
      </w:pPr>
      <w:r>
        <w:t>Way better bioterror impact card that I’ll cut tonight</w:t>
      </w:r>
    </w:p>
    <w:p w:rsidR="002C67FA" w:rsidRPr="002C67FA" w:rsidRDefault="002C67FA" w:rsidP="002C67FA">
      <w:r w:rsidRPr="002C67FA">
        <w:t>http://www.e-ir.info/2014/01/08/securitization-theory-and-biological-weapons/</w:t>
      </w:r>
    </w:p>
    <w:sectPr w:rsidR="002C67FA" w:rsidRPr="002C6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ric Wimsatt"/>
    <w:docVar w:name="RibbonPointer" w:val="85175964"/>
    <w:docVar w:name="VerbatimVersion" w:val="5.1"/>
  </w:docVars>
  <w:rsids>
    <w:rsidRoot w:val="0058208F"/>
    <w:rsid w:val="000139A3"/>
    <w:rsid w:val="00073882"/>
    <w:rsid w:val="000B1BD6"/>
    <w:rsid w:val="00100833"/>
    <w:rsid w:val="00104529"/>
    <w:rsid w:val="00105942"/>
    <w:rsid w:val="00107396"/>
    <w:rsid w:val="00144A4C"/>
    <w:rsid w:val="00176AB0"/>
    <w:rsid w:val="00177B7D"/>
    <w:rsid w:val="0018322D"/>
    <w:rsid w:val="001B5776"/>
    <w:rsid w:val="001E527A"/>
    <w:rsid w:val="001F78CE"/>
    <w:rsid w:val="002278D3"/>
    <w:rsid w:val="00246B57"/>
    <w:rsid w:val="00251FC7"/>
    <w:rsid w:val="002855A7"/>
    <w:rsid w:val="002B146A"/>
    <w:rsid w:val="002B5E17"/>
    <w:rsid w:val="002C67FA"/>
    <w:rsid w:val="00315690"/>
    <w:rsid w:val="00316B75"/>
    <w:rsid w:val="00325646"/>
    <w:rsid w:val="00341C86"/>
    <w:rsid w:val="003460F2"/>
    <w:rsid w:val="00356F2C"/>
    <w:rsid w:val="0038158C"/>
    <w:rsid w:val="003902BA"/>
    <w:rsid w:val="003A09E2"/>
    <w:rsid w:val="00407037"/>
    <w:rsid w:val="004377B0"/>
    <w:rsid w:val="004605D6"/>
    <w:rsid w:val="004711F3"/>
    <w:rsid w:val="004733AE"/>
    <w:rsid w:val="0048014B"/>
    <w:rsid w:val="004C60E8"/>
    <w:rsid w:val="004E3579"/>
    <w:rsid w:val="004E728B"/>
    <w:rsid w:val="004F1347"/>
    <w:rsid w:val="004F39E0"/>
    <w:rsid w:val="00537BD5"/>
    <w:rsid w:val="00557C45"/>
    <w:rsid w:val="0057268A"/>
    <w:rsid w:val="0058208F"/>
    <w:rsid w:val="005B36AA"/>
    <w:rsid w:val="005D11C7"/>
    <w:rsid w:val="005D2912"/>
    <w:rsid w:val="006065BD"/>
    <w:rsid w:val="00645FA9"/>
    <w:rsid w:val="00647866"/>
    <w:rsid w:val="00665003"/>
    <w:rsid w:val="0067022E"/>
    <w:rsid w:val="0068039E"/>
    <w:rsid w:val="00685D62"/>
    <w:rsid w:val="0069008E"/>
    <w:rsid w:val="00692B58"/>
    <w:rsid w:val="006A2AD0"/>
    <w:rsid w:val="006C2375"/>
    <w:rsid w:val="006D4ECC"/>
    <w:rsid w:val="006F248A"/>
    <w:rsid w:val="00704C20"/>
    <w:rsid w:val="00722258"/>
    <w:rsid w:val="007243E5"/>
    <w:rsid w:val="00745CA7"/>
    <w:rsid w:val="00766EA0"/>
    <w:rsid w:val="007A0689"/>
    <w:rsid w:val="007A2226"/>
    <w:rsid w:val="007C3817"/>
    <w:rsid w:val="007F5B66"/>
    <w:rsid w:val="008233CF"/>
    <w:rsid w:val="00823A1C"/>
    <w:rsid w:val="00845B9D"/>
    <w:rsid w:val="00860984"/>
    <w:rsid w:val="00885297"/>
    <w:rsid w:val="00893C92"/>
    <w:rsid w:val="00897712"/>
    <w:rsid w:val="008A75DC"/>
    <w:rsid w:val="008B3ECB"/>
    <w:rsid w:val="008B4E85"/>
    <w:rsid w:val="008C1B2E"/>
    <w:rsid w:val="008D482D"/>
    <w:rsid w:val="0091627E"/>
    <w:rsid w:val="00924473"/>
    <w:rsid w:val="00954654"/>
    <w:rsid w:val="0097032B"/>
    <w:rsid w:val="00970C1F"/>
    <w:rsid w:val="009938EF"/>
    <w:rsid w:val="009C6EAC"/>
    <w:rsid w:val="009D2EAD"/>
    <w:rsid w:val="009D54B2"/>
    <w:rsid w:val="009E1922"/>
    <w:rsid w:val="009F7ED2"/>
    <w:rsid w:val="00A76772"/>
    <w:rsid w:val="00A85B98"/>
    <w:rsid w:val="00A93661"/>
    <w:rsid w:val="00A95652"/>
    <w:rsid w:val="00AB34CF"/>
    <w:rsid w:val="00AC0AB8"/>
    <w:rsid w:val="00AC71DE"/>
    <w:rsid w:val="00AE1275"/>
    <w:rsid w:val="00B33C6D"/>
    <w:rsid w:val="00B44430"/>
    <w:rsid w:val="00B4508F"/>
    <w:rsid w:val="00B55AD5"/>
    <w:rsid w:val="00B8057C"/>
    <w:rsid w:val="00B93182"/>
    <w:rsid w:val="00BC671E"/>
    <w:rsid w:val="00BD3D88"/>
    <w:rsid w:val="00BD6238"/>
    <w:rsid w:val="00BF593B"/>
    <w:rsid w:val="00BF773A"/>
    <w:rsid w:val="00BF7E81"/>
    <w:rsid w:val="00C13773"/>
    <w:rsid w:val="00C17CC8"/>
    <w:rsid w:val="00C342DE"/>
    <w:rsid w:val="00C354BB"/>
    <w:rsid w:val="00C574BB"/>
    <w:rsid w:val="00C67627"/>
    <w:rsid w:val="00C811CF"/>
    <w:rsid w:val="00C83417"/>
    <w:rsid w:val="00C9604F"/>
    <w:rsid w:val="00CA19AA"/>
    <w:rsid w:val="00CC5298"/>
    <w:rsid w:val="00CD736E"/>
    <w:rsid w:val="00CD798D"/>
    <w:rsid w:val="00CE161E"/>
    <w:rsid w:val="00CF59A8"/>
    <w:rsid w:val="00D11F18"/>
    <w:rsid w:val="00D325A9"/>
    <w:rsid w:val="00D36A8A"/>
    <w:rsid w:val="00D4157B"/>
    <w:rsid w:val="00D539F5"/>
    <w:rsid w:val="00D61409"/>
    <w:rsid w:val="00D6691E"/>
    <w:rsid w:val="00D71170"/>
    <w:rsid w:val="00DA1C92"/>
    <w:rsid w:val="00DA25D4"/>
    <w:rsid w:val="00DA6538"/>
    <w:rsid w:val="00DE0AA5"/>
    <w:rsid w:val="00DE4157"/>
    <w:rsid w:val="00DE701C"/>
    <w:rsid w:val="00DF242C"/>
    <w:rsid w:val="00E10E9C"/>
    <w:rsid w:val="00E15E75"/>
    <w:rsid w:val="00E5262C"/>
    <w:rsid w:val="00E72736"/>
    <w:rsid w:val="00EC7DC4"/>
    <w:rsid w:val="00ED30CF"/>
    <w:rsid w:val="00EF07D1"/>
    <w:rsid w:val="00EF6E42"/>
    <w:rsid w:val="00F02CFB"/>
    <w:rsid w:val="00F176EF"/>
    <w:rsid w:val="00F415E9"/>
    <w:rsid w:val="00F45E10"/>
    <w:rsid w:val="00F6364A"/>
    <w:rsid w:val="00F9113A"/>
    <w:rsid w:val="00FD250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415E9"/>
    <w:pPr>
      <w:spacing w:after="0" w:line="240" w:lineRule="auto"/>
    </w:pPr>
    <w:rPr>
      <w:rFonts w:ascii="Georgia" w:hAnsi="Georgia"/>
      <w:sz w:val="16"/>
    </w:rPr>
  </w:style>
  <w:style w:type="paragraph" w:styleId="Heading1">
    <w:name w:val="heading 1"/>
    <w:aliases w:val="Pocket"/>
    <w:basedOn w:val="Normal"/>
    <w:next w:val="Normal"/>
    <w:link w:val="Heading1Char"/>
    <w:qFormat/>
    <w:rsid w:val="00F415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15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415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F415E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AB34CF"/>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F415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5E9"/>
  </w:style>
  <w:style w:type="character" w:customStyle="1" w:styleId="Heading1Char">
    <w:name w:val="Heading 1 Char"/>
    <w:aliases w:val="Pocket Char"/>
    <w:basedOn w:val="DefaultParagraphFont"/>
    <w:link w:val="Heading1"/>
    <w:rsid w:val="00F415E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415E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415E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F415E9"/>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F415E9"/>
    <w:rPr>
      <w:rFonts w:ascii="Georgia" w:hAnsi="Georgia"/>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415E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F415E9"/>
    <w:rPr>
      <w:b w:val="0"/>
      <w:sz w:val="26"/>
      <w:u w:val="single"/>
    </w:rPr>
  </w:style>
  <w:style w:type="character" w:styleId="Hyperlink">
    <w:name w:val="Hyperlink"/>
    <w:aliases w:val="heading 1 (block title),Important,Read,Card Text,Internet Link,Analytic Text"/>
    <w:basedOn w:val="DefaultParagraphFont"/>
    <w:uiPriority w:val="99"/>
    <w:unhideWhenUsed/>
    <w:rsid w:val="00F415E9"/>
    <w:rPr>
      <w:color w:val="auto"/>
      <w:u w:val="none"/>
    </w:rPr>
  </w:style>
  <w:style w:type="character" w:styleId="FollowedHyperlink">
    <w:name w:val="FollowedHyperlink"/>
    <w:basedOn w:val="DefaultParagraphFont"/>
    <w:uiPriority w:val="99"/>
    <w:semiHidden/>
    <w:unhideWhenUsed/>
    <w:rsid w:val="00F415E9"/>
    <w:rPr>
      <w:color w:val="auto"/>
      <w:u w:val="none"/>
    </w:rPr>
  </w:style>
  <w:style w:type="paragraph" w:customStyle="1" w:styleId="Analytic">
    <w:name w:val="Analytic"/>
    <w:basedOn w:val="Heading4"/>
    <w:link w:val="AnalyticChar"/>
    <w:autoRedefine/>
    <w:uiPriority w:val="4"/>
    <w:qFormat/>
    <w:rsid w:val="00F415E9"/>
    <w:rPr>
      <w:szCs w:val="28"/>
    </w:rPr>
  </w:style>
  <w:style w:type="character" w:customStyle="1" w:styleId="AnalyticChar">
    <w:name w:val="Analytic Char"/>
    <w:basedOn w:val="Heading4Char"/>
    <w:link w:val="Analytic"/>
    <w:uiPriority w:val="4"/>
    <w:rsid w:val="00F415E9"/>
    <w:rPr>
      <w:rFonts w:ascii="Georgia" w:eastAsiaTheme="majorEastAsia" w:hAnsi="Georgia" w:cstheme="majorBidi"/>
      <w:b/>
      <w:iCs/>
      <w:sz w:val="26"/>
      <w:szCs w:val="28"/>
    </w:rPr>
  </w:style>
  <w:style w:type="paragraph" w:styleId="NormalWeb">
    <w:name w:val="Normal (Web)"/>
    <w:basedOn w:val="Normal"/>
    <w:uiPriority w:val="99"/>
    <w:unhideWhenUsed/>
    <w:rsid w:val="00E10E9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10E9C"/>
  </w:style>
  <w:style w:type="character" w:styleId="Strong">
    <w:name w:val="Strong"/>
    <w:basedOn w:val="DefaultParagraphFont"/>
    <w:uiPriority w:val="22"/>
    <w:qFormat/>
    <w:rsid w:val="00E10E9C"/>
    <w:rPr>
      <w:b/>
      <w:bCs/>
    </w:rPr>
  </w:style>
  <w:style w:type="paragraph" w:customStyle="1" w:styleId="zn-bodyparagraph">
    <w:name w:val="zn-body__paragraph"/>
    <w:basedOn w:val="Normal"/>
    <w:rsid w:val="00885297"/>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A85B98"/>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A85B98"/>
  </w:style>
  <w:style w:type="character" w:customStyle="1" w:styleId="s3">
    <w:name w:val="s3"/>
    <w:basedOn w:val="DefaultParagraphFont"/>
    <w:rsid w:val="00A85B98"/>
  </w:style>
  <w:style w:type="paragraph" w:styleId="BalloonText">
    <w:name w:val="Balloon Text"/>
    <w:basedOn w:val="Normal"/>
    <w:link w:val="BalloonTextChar"/>
    <w:uiPriority w:val="99"/>
    <w:semiHidden/>
    <w:unhideWhenUsed/>
    <w:rsid w:val="00954654"/>
    <w:rPr>
      <w:rFonts w:ascii="Tahoma" w:hAnsi="Tahoma" w:cs="Tahoma"/>
      <w:szCs w:val="16"/>
    </w:rPr>
  </w:style>
  <w:style w:type="character" w:customStyle="1" w:styleId="BalloonTextChar">
    <w:name w:val="Balloon Text Char"/>
    <w:basedOn w:val="DefaultParagraphFont"/>
    <w:link w:val="BalloonText"/>
    <w:uiPriority w:val="99"/>
    <w:semiHidden/>
    <w:rsid w:val="00954654"/>
    <w:rPr>
      <w:rFonts w:ascii="Tahoma" w:hAnsi="Tahoma" w:cs="Tahoma"/>
      <w:sz w:val="16"/>
      <w:szCs w:val="16"/>
    </w:rPr>
  </w:style>
  <w:style w:type="paragraph" w:customStyle="1" w:styleId="CardIndented">
    <w:name w:val="Card (Indented)"/>
    <w:basedOn w:val="Normal"/>
    <w:link w:val="CardIndentedChar"/>
    <w:qFormat/>
    <w:rsid w:val="005D11C7"/>
    <w:pPr>
      <w:ind w:left="288"/>
    </w:pPr>
    <w:rPr>
      <w:rFonts w:cs="Calibri"/>
    </w:rPr>
  </w:style>
  <w:style w:type="character" w:customStyle="1" w:styleId="CardIndentedChar">
    <w:name w:val="Card (Indented) Char"/>
    <w:basedOn w:val="DefaultParagraphFont"/>
    <w:link w:val="CardIndented"/>
    <w:rsid w:val="005D11C7"/>
    <w:rPr>
      <w:rFonts w:ascii="Georgia" w:hAnsi="Georgia" w:cs="Calibri"/>
      <w:sz w:val="16"/>
    </w:rPr>
  </w:style>
  <w:style w:type="character" w:customStyle="1" w:styleId="Heading5Char">
    <w:name w:val="Heading 5 Char"/>
    <w:basedOn w:val="DefaultParagraphFont"/>
    <w:link w:val="Heading5"/>
    <w:uiPriority w:val="99"/>
    <w:semiHidden/>
    <w:rsid w:val="00AB34CF"/>
    <w:rPr>
      <w:rFonts w:asciiTheme="majorHAnsi" w:eastAsiaTheme="majorEastAsia" w:hAnsiTheme="majorHAnsi" w:cstheme="majorBidi"/>
      <w:color w:val="1F4D78" w:themeColor="accent1" w:themeShade="7F"/>
      <w:sz w:val="16"/>
    </w:rPr>
  </w:style>
  <w:style w:type="paragraph" w:customStyle="1" w:styleId="textbold">
    <w:name w:val="text bold"/>
    <w:basedOn w:val="Normal"/>
    <w:link w:val="Emphasis"/>
    <w:uiPriority w:val="7"/>
    <w:qFormat/>
    <w:rsid w:val="00DE0AA5"/>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12" w:space="0" w:color="auto"/>
    </w:rPr>
  </w:style>
  <w:style w:type="character" w:customStyle="1" w:styleId="cardChar">
    <w:name w:val="card Char"/>
    <w:link w:val="card"/>
    <w:uiPriority w:val="6"/>
    <w:locked/>
    <w:rsid w:val="00DE0AA5"/>
    <w:rPr>
      <w:rFonts w:ascii="Calibri" w:eastAsia="Times New Roman" w:hAnsi="Calibri" w:cs="Calibri"/>
      <w:sz w:val="20"/>
      <w:szCs w:val="20"/>
    </w:rPr>
  </w:style>
  <w:style w:type="paragraph" w:customStyle="1" w:styleId="card">
    <w:name w:val="card"/>
    <w:basedOn w:val="Normal"/>
    <w:next w:val="Normal"/>
    <w:link w:val="cardChar"/>
    <w:uiPriority w:val="6"/>
    <w:qFormat/>
    <w:rsid w:val="00DE0AA5"/>
    <w:pPr>
      <w:widowControl w:val="0"/>
      <w:ind w:left="288" w:right="288"/>
    </w:pPr>
    <w:rPr>
      <w:rFonts w:ascii="Calibri" w:eastAsia="Times New Roman" w:hAnsi="Calibri" w:cs="Calibr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415E9"/>
    <w:pPr>
      <w:spacing w:after="0" w:line="240" w:lineRule="auto"/>
    </w:pPr>
    <w:rPr>
      <w:rFonts w:ascii="Georgia" w:hAnsi="Georgia"/>
      <w:sz w:val="16"/>
    </w:rPr>
  </w:style>
  <w:style w:type="paragraph" w:styleId="Heading1">
    <w:name w:val="heading 1"/>
    <w:aliases w:val="Pocket"/>
    <w:basedOn w:val="Normal"/>
    <w:next w:val="Normal"/>
    <w:link w:val="Heading1Char"/>
    <w:qFormat/>
    <w:rsid w:val="00F415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15E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415E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F415E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AB34CF"/>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F415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5E9"/>
  </w:style>
  <w:style w:type="character" w:customStyle="1" w:styleId="Heading1Char">
    <w:name w:val="Heading 1 Char"/>
    <w:aliases w:val="Pocket Char"/>
    <w:basedOn w:val="DefaultParagraphFont"/>
    <w:link w:val="Heading1"/>
    <w:rsid w:val="00F415E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415E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415E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F415E9"/>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F415E9"/>
    <w:rPr>
      <w:rFonts w:ascii="Georgia" w:hAnsi="Georgia"/>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415E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F415E9"/>
    <w:rPr>
      <w:b w:val="0"/>
      <w:sz w:val="26"/>
      <w:u w:val="single"/>
    </w:rPr>
  </w:style>
  <w:style w:type="character" w:styleId="Hyperlink">
    <w:name w:val="Hyperlink"/>
    <w:aliases w:val="heading 1 (block title),Important,Read,Card Text,Internet Link,Analytic Text"/>
    <w:basedOn w:val="DefaultParagraphFont"/>
    <w:uiPriority w:val="99"/>
    <w:unhideWhenUsed/>
    <w:rsid w:val="00F415E9"/>
    <w:rPr>
      <w:color w:val="auto"/>
      <w:u w:val="none"/>
    </w:rPr>
  </w:style>
  <w:style w:type="character" w:styleId="FollowedHyperlink">
    <w:name w:val="FollowedHyperlink"/>
    <w:basedOn w:val="DefaultParagraphFont"/>
    <w:uiPriority w:val="99"/>
    <w:semiHidden/>
    <w:unhideWhenUsed/>
    <w:rsid w:val="00F415E9"/>
    <w:rPr>
      <w:color w:val="auto"/>
      <w:u w:val="none"/>
    </w:rPr>
  </w:style>
  <w:style w:type="paragraph" w:customStyle="1" w:styleId="Analytic">
    <w:name w:val="Analytic"/>
    <w:basedOn w:val="Heading4"/>
    <w:link w:val="AnalyticChar"/>
    <w:autoRedefine/>
    <w:uiPriority w:val="4"/>
    <w:qFormat/>
    <w:rsid w:val="00F415E9"/>
    <w:rPr>
      <w:szCs w:val="28"/>
    </w:rPr>
  </w:style>
  <w:style w:type="character" w:customStyle="1" w:styleId="AnalyticChar">
    <w:name w:val="Analytic Char"/>
    <w:basedOn w:val="Heading4Char"/>
    <w:link w:val="Analytic"/>
    <w:uiPriority w:val="4"/>
    <w:rsid w:val="00F415E9"/>
    <w:rPr>
      <w:rFonts w:ascii="Georgia" w:eastAsiaTheme="majorEastAsia" w:hAnsi="Georgia" w:cstheme="majorBidi"/>
      <w:b/>
      <w:iCs/>
      <w:sz w:val="26"/>
      <w:szCs w:val="28"/>
    </w:rPr>
  </w:style>
  <w:style w:type="paragraph" w:styleId="NormalWeb">
    <w:name w:val="Normal (Web)"/>
    <w:basedOn w:val="Normal"/>
    <w:uiPriority w:val="99"/>
    <w:unhideWhenUsed/>
    <w:rsid w:val="00E10E9C"/>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10E9C"/>
  </w:style>
  <w:style w:type="character" w:styleId="Strong">
    <w:name w:val="Strong"/>
    <w:basedOn w:val="DefaultParagraphFont"/>
    <w:uiPriority w:val="22"/>
    <w:qFormat/>
    <w:rsid w:val="00E10E9C"/>
    <w:rPr>
      <w:b/>
      <w:bCs/>
    </w:rPr>
  </w:style>
  <w:style w:type="paragraph" w:customStyle="1" w:styleId="zn-bodyparagraph">
    <w:name w:val="zn-body__paragraph"/>
    <w:basedOn w:val="Normal"/>
    <w:rsid w:val="00885297"/>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A85B98"/>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A85B98"/>
  </w:style>
  <w:style w:type="character" w:customStyle="1" w:styleId="s3">
    <w:name w:val="s3"/>
    <w:basedOn w:val="DefaultParagraphFont"/>
    <w:rsid w:val="00A85B98"/>
  </w:style>
  <w:style w:type="paragraph" w:styleId="BalloonText">
    <w:name w:val="Balloon Text"/>
    <w:basedOn w:val="Normal"/>
    <w:link w:val="BalloonTextChar"/>
    <w:uiPriority w:val="99"/>
    <w:semiHidden/>
    <w:unhideWhenUsed/>
    <w:rsid w:val="00954654"/>
    <w:rPr>
      <w:rFonts w:ascii="Tahoma" w:hAnsi="Tahoma" w:cs="Tahoma"/>
      <w:szCs w:val="16"/>
    </w:rPr>
  </w:style>
  <w:style w:type="character" w:customStyle="1" w:styleId="BalloonTextChar">
    <w:name w:val="Balloon Text Char"/>
    <w:basedOn w:val="DefaultParagraphFont"/>
    <w:link w:val="BalloonText"/>
    <w:uiPriority w:val="99"/>
    <w:semiHidden/>
    <w:rsid w:val="00954654"/>
    <w:rPr>
      <w:rFonts w:ascii="Tahoma" w:hAnsi="Tahoma" w:cs="Tahoma"/>
      <w:sz w:val="16"/>
      <w:szCs w:val="16"/>
    </w:rPr>
  </w:style>
  <w:style w:type="paragraph" w:customStyle="1" w:styleId="CardIndented">
    <w:name w:val="Card (Indented)"/>
    <w:basedOn w:val="Normal"/>
    <w:link w:val="CardIndentedChar"/>
    <w:qFormat/>
    <w:rsid w:val="005D11C7"/>
    <w:pPr>
      <w:ind w:left="288"/>
    </w:pPr>
    <w:rPr>
      <w:rFonts w:cs="Calibri"/>
    </w:rPr>
  </w:style>
  <w:style w:type="character" w:customStyle="1" w:styleId="CardIndentedChar">
    <w:name w:val="Card (Indented) Char"/>
    <w:basedOn w:val="DefaultParagraphFont"/>
    <w:link w:val="CardIndented"/>
    <w:rsid w:val="005D11C7"/>
    <w:rPr>
      <w:rFonts w:ascii="Georgia" w:hAnsi="Georgia" w:cs="Calibri"/>
      <w:sz w:val="16"/>
    </w:rPr>
  </w:style>
  <w:style w:type="character" w:customStyle="1" w:styleId="Heading5Char">
    <w:name w:val="Heading 5 Char"/>
    <w:basedOn w:val="DefaultParagraphFont"/>
    <w:link w:val="Heading5"/>
    <w:uiPriority w:val="99"/>
    <w:semiHidden/>
    <w:rsid w:val="00AB34CF"/>
    <w:rPr>
      <w:rFonts w:asciiTheme="majorHAnsi" w:eastAsiaTheme="majorEastAsia" w:hAnsiTheme="majorHAnsi" w:cstheme="majorBidi"/>
      <w:color w:val="1F4D78" w:themeColor="accent1" w:themeShade="7F"/>
      <w:sz w:val="16"/>
    </w:rPr>
  </w:style>
  <w:style w:type="paragraph" w:customStyle="1" w:styleId="textbold">
    <w:name w:val="text bold"/>
    <w:basedOn w:val="Normal"/>
    <w:link w:val="Emphasis"/>
    <w:uiPriority w:val="7"/>
    <w:qFormat/>
    <w:rsid w:val="00DE0AA5"/>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12" w:space="0" w:color="auto"/>
    </w:rPr>
  </w:style>
  <w:style w:type="character" w:customStyle="1" w:styleId="cardChar">
    <w:name w:val="card Char"/>
    <w:link w:val="card"/>
    <w:uiPriority w:val="6"/>
    <w:locked/>
    <w:rsid w:val="00DE0AA5"/>
    <w:rPr>
      <w:rFonts w:ascii="Calibri" w:eastAsia="Times New Roman" w:hAnsi="Calibri" w:cs="Calibri"/>
      <w:sz w:val="20"/>
      <w:szCs w:val="20"/>
    </w:rPr>
  </w:style>
  <w:style w:type="paragraph" w:customStyle="1" w:styleId="card">
    <w:name w:val="card"/>
    <w:basedOn w:val="Normal"/>
    <w:next w:val="Normal"/>
    <w:link w:val="cardChar"/>
    <w:uiPriority w:val="6"/>
    <w:qFormat/>
    <w:rsid w:val="00DE0AA5"/>
    <w:pPr>
      <w:widowControl w:val="0"/>
      <w:ind w:left="288" w:right="288"/>
    </w:pPr>
    <w:rPr>
      <w:rFonts w:ascii="Calibri" w:eastAsia="Times New Roman"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9808">
      <w:bodyDiv w:val="1"/>
      <w:marLeft w:val="0"/>
      <w:marRight w:val="0"/>
      <w:marTop w:val="0"/>
      <w:marBottom w:val="0"/>
      <w:divBdr>
        <w:top w:val="none" w:sz="0" w:space="0" w:color="auto"/>
        <w:left w:val="none" w:sz="0" w:space="0" w:color="auto"/>
        <w:bottom w:val="none" w:sz="0" w:space="0" w:color="auto"/>
        <w:right w:val="none" w:sz="0" w:space="0" w:color="auto"/>
      </w:divBdr>
    </w:div>
    <w:div w:id="18748634">
      <w:bodyDiv w:val="1"/>
      <w:marLeft w:val="0"/>
      <w:marRight w:val="0"/>
      <w:marTop w:val="0"/>
      <w:marBottom w:val="0"/>
      <w:divBdr>
        <w:top w:val="none" w:sz="0" w:space="0" w:color="auto"/>
        <w:left w:val="none" w:sz="0" w:space="0" w:color="auto"/>
        <w:bottom w:val="none" w:sz="0" w:space="0" w:color="auto"/>
        <w:right w:val="none" w:sz="0" w:space="0" w:color="auto"/>
      </w:divBdr>
    </w:div>
    <w:div w:id="110517974">
      <w:bodyDiv w:val="1"/>
      <w:marLeft w:val="0"/>
      <w:marRight w:val="0"/>
      <w:marTop w:val="0"/>
      <w:marBottom w:val="0"/>
      <w:divBdr>
        <w:top w:val="none" w:sz="0" w:space="0" w:color="auto"/>
        <w:left w:val="none" w:sz="0" w:space="0" w:color="auto"/>
        <w:bottom w:val="none" w:sz="0" w:space="0" w:color="auto"/>
        <w:right w:val="none" w:sz="0" w:space="0" w:color="auto"/>
      </w:divBdr>
    </w:div>
    <w:div w:id="224342052">
      <w:bodyDiv w:val="1"/>
      <w:marLeft w:val="0"/>
      <w:marRight w:val="0"/>
      <w:marTop w:val="0"/>
      <w:marBottom w:val="0"/>
      <w:divBdr>
        <w:top w:val="none" w:sz="0" w:space="0" w:color="auto"/>
        <w:left w:val="none" w:sz="0" w:space="0" w:color="auto"/>
        <w:bottom w:val="none" w:sz="0" w:space="0" w:color="auto"/>
        <w:right w:val="none" w:sz="0" w:space="0" w:color="auto"/>
      </w:divBdr>
    </w:div>
    <w:div w:id="284503374">
      <w:bodyDiv w:val="1"/>
      <w:marLeft w:val="0"/>
      <w:marRight w:val="0"/>
      <w:marTop w:val="0"/>
      <w:marBottom w:val="0"/>
      <w:divBdr>
        <w:top w:val="none" w:sz="0" w:space="0" w:color="auto"/>
        <w:left w:val="none" w:sz="0" w:space="0" w:color="auto"/>
        <w:bottom w:val="none" w:sz="0" w:space="0" w:color="auto"/>
        <w:right w:val="none" w:sz="0" w:space="0" w:color="auto"/>
      </w:divBdr>
    </w:div>
    <w:div w:id="300576814">
      <w:bodyDiv w:val="1"/>
      <w:marLeft w:val="0"/>
      <w:marRight w:val="0"/>
      <w:marTop w:val="0"/>
      <w:marBottom w:val="0"/>
      <w:divBdr>
        <w:top w:val="none" w:sz="0" w:space="0" w:color="auto"/>
        <w:left w:val="none" w:sz="0" w:space="0" w:color="auto"/>
        <w:bottom w:val="none" w:sz="0" w:space="0" w:color="auto"/>
        <w:right w:val="none" w:sz="0" w:space="0" w:color="auto"/>
      </w:divBdr>
    </w:div>
    <w:div w:id="313878257">
      <w:bodyDiv w:val="1"/>
      <w:marLeft w:val="0"/>
      <w:marRight w:val="0"/>
      <w:marTop w:val="0"/>
      <w:marBottom w:val="0"/>
      <w:divBdr>
        <w:top w:val="none" w:sz="0" w:space="0" w:color="auto"/>
        <w:left w:val="none" w:sz="0" w:space="0" w:color="auto"/>
        <w:bottom w:val="none" w:sz="0" w:space="0" w:color="auto"/>
        <w:right w:val="none" w:sz="0" w:space="0" w:color="auto"/>
      </w:divBdr>
    </w:div>
    <w:div w:id="364794680">
      <w:bodyDiv w:val="1"/>
      <w:marLeft w:val="0"/>
      <w:marRight w:val="0"/>
      <w:marTop w:val="0"/>
      <w:marBottom w:val="0"/>
      <w:divBdr>
        <w:top w:val="none" w:sz="0" w:space="0" w:color="auto"/>
        <w:left w:val="none" w:sz="0" w:space="0" w:color="auto"/>
        <w:bottom w:val="none" w:sz="0" w:space="0" w:color="auto"/>
        <w:right w:val="none" w:sz="0" w:space="0" w:color="auto"/>
      </w:divBdr>
    </w:div>
    <w:div w:id="373896235">
      <w:bodyDiv w:val="1"/>
      <w:marLeft w:val="0"/>
      <w:marRight w:val="0"/>
      <w:marTop w:val="0"/>
      <w:marBottom w:val="0"/>
      <w:divBdr>
        <w:top w:val="none" w:sz="0" w:space="0" w:color="auto"/>
        <w:left w:val="none" w:sz="0" w:space="0" w:color="auto"/>
        <w:bottom w:val="none" w:sz="0" w:space="0" w:color="auto"/>
        <w:right w:val="none" w:sz="0" w:space="0" w:color="auto"/>
      </w:divBdr>
    </w:div>
    <w:div w:id="400903999">
      <w:bodyDiv w:val="1"/>
      <w:marLeft w:val="0"/>
      <w:marRight w:val="0"/>
      <w:marTop w:val="0"/>
      <w:marBottom w:val="0"/>
      <w:divBdr>
        <w:top w:val="none" w:sz="0" w:space="0" w:color="auto"/>
        <w:left w:val="none" w:sz="0" w:space="0" w:color="auto"/>
        <w:bottom w:val="none" w:sz="0" w:space="0" w:color="auto"/>
        <w:right w:val="none" w:sz="0" w:space="0" w:color="auto"/>
      </w:divBdr>
    </w:div>
    <w:div w:id="501509748">
      <w:bodyDiv w:val="1"/>
      <w:marLeft w:val="0"/>
      <w:marRight w:val="0"/>
      <w:marTop w:val="0"/>
      <w:marBottom w:val="0"/>
      <w:divBdr>
        <w:top w:val="none" w:sz="0" w:space="0" w:color="auto"/>
        <w:left w:val="none" w:sz="0" w:space="0" w:color="auto"/>
        <w:bottom w:val="none" w:sz="0" w:space="0" w:color="auto"/>
        <w:right w:val="none" w:sz="0" w:space="0" w:color="auto"/>
      </w:divBdr>
      <w:divsChild>
        <w:div w:id="1738438088">
          <w:marLeft w:val="375"/>
          <w:marRight w:val="375"/>
          <w:marTop w:val="375"/>
          <w:marBottom w:val="375"/>
          <w:divBdr>
            <w:top w:val="none" w:sz="0" w:space="0" w:color="auto"/>
            <w:left w:val="none" w:sz="0" w:space="0" w:color="auto"/>
            <w:bottom w:val="none" w:sz="0" w:space="0" w:color="auto"/>
            <w:right w:val="none" w:sz="0" w:space="0" w:color="auto"/>
          </w:divBdr>
        </w:div>
      </w:divsChild>
    </w:div>
    <w:div w:id="544370594">
      <w:bodyDiv w:val="1"/>
      <w:marLeft w:val="0"/>
      <w:marRight w:val="0"/>
      <w:marTop w:val="0"/>
      <w:marBottom w:val="0"/>
      <w:divBdr>
        <w:top w:val="none" w:sz="0" w:space="0" w:color="auto"/>
        <w:left w:val="none" w:sz="0" w:space="0" w:color="auto"/>
        <w:bottom w:val="none" w:sz="0" w:space="0" w:color="auto"/>
        <w:right w:val="none" w:sz="0" w:space="0" w:color="auto"/>
      </w:divBdr>
    </w:div>
    <w:div w:id="571238877">
      <w:bodyDiv w:val="1"/>
      <w:marLeft w:val="0"/>
      <w:marRight w:val="0"/>
      <w:marTop w:val="0"/>
      <w:marBottom w:val="0"/>
      <w:divBdr>
        <w:top w:val="none" w:sz="0" w:space="0" w:color="auto"/>
        <w:left w:val="none" w:sz="0" w:space="0" w:color="auto"/>
        <w:bottom w:val="none" w:sz="0" w:space="0" w:color="auto"/>
        <w:right w:val="none" w:sz="0" w:space="0" w:color="auto"/>
      </w:divBdr>
    </w:div>
    <w:div w:id="623654339">
      <w:bodyDiv w:val="1"/>
      <w:marLeft w:val="0"/>
      <w:marRight w:val="0"/>
      <w:marTop w:val="0"/>
      <w:marBottom w:val="0"/>
      <w:divBdr>
        <w:top w:val="none" w:sz="0" w:space="0" w:color="auto"/>
        <w:left w:val="none" w:sz="0" w:space="0" w:color="auto"/>
        <w:bottom w:val="none" w:sz="0" w:space="0" w:color="auto"/>
        <w:right w:val="none" w:sz="0" w:space="0" w:color="auto"/>
      </w:divBdr>
    </w:div>
    <w:div w:id="661855467">
      <w:bodyDiv w:val="1"/>
      <w:marLeft w:val="0"/>
      <w:marRight w:val="0"/>
      <w:marTop w:val="0"/>
      <w:marBottom w:val="0"/>
      <w:divBdr>
        <w:top w:val="none" w:sz="0" w:space="0" w:color="auto"/>
        <w:left w:val="none" w:sz="0" w:space="0" w:color="auto"/>
        <w:bottom w:val="none" w:sz="0" w:space="0" w:color="auto"/>
        <w:right w:val="none" w:sz="0" w:space="0" w:color="auto"/>
      </w:divBdr>
    </w:div>
    <w:div w:id="665286844">
      <w:bodyDiv w:val="1"/>
      <w:marLeft w:val="0"/>
      <w:marRight w:val="0"/>
      <w:marTop w:val="0"/>
      <w:marBottom w:val="0"/>
      <w:divBdr>
        <w:top w:val="none" w:sz="0" w:space="0" w:color="auto"/>
        <w:left w:val="none" w:sz="0" w:space="0" w:color="auto"/>
        <w:bottom w:val="none" w:sz="0" w:space="0" w:color="auto"/>
        <w:right w:val="none" w:sz="0" w:space="0" w:color="auto"/>
      </w:divBdr>
    </w:div>
    <w:div w:id="773402706">
      <w:bodyDiv w:val="1"/>
      <w:marLeft w:val="0"/>
      <w:marRight w:val="0"/>
      <w:marTop w:val="0"/>
      <w:marBottom w:val="0"/>
      <w:divBdr>
        <w:top w:val="none" w:sz="0" w:space="0" w:color="auto"/>
        <w:left w:val="none" w:sz="0" w:space="0" w:color="auto"/>
        <w:bottom w:val="none" w:sz="0" w:space="0" w:color="auto"/>
        <w:right w:val="none" w:sz="0" w:space="0" w:color="auto"/>
      </w:divBdr>
    </w:div>
    <w:div w:id="780732598">
      <w:bodyDiv w:val="1"/>
      <w:marLeft w:val="0"/>
      <w:marRight w:val="0"/>
      <w:marTop w:val="0"/>
      <w:marBottom w:val="0"/>
      <w:divBdr>
        <w:top w:val="none" w:sz="0" w:space="0" w:color="auto"/>
        <w:left w:val="none" w:sz="0" w:space="0" w:color="auto"/>
        <w:bottom w:val="none" w:sz="0" w:space="0" w:color="auto"/>
        <w:right w:val="none" w:sz="0" w:space="0" w:color="auto"/>
      </w:divBdr>
    </w:div>
    <w:div w:id="788161336">
      <w:bodyDiv w:val="1"/>
      <w:marLeft w:val="0"/>
      <w:marRight w:val="0"/>
      <w:marTop w:val="0"/>
      <w:marBottom w:val="0"/>
      <w:divBdr>
        <w:top w:val="none" w:sz="0" w:space="0" w:color="auto"/>
        <w:left w:val="none" w:sz="0" w:space="0" w:color="auto"/>
        <w:bottom w:val="none" w:sz="0" w:space="0" w:color="auto"/>
        <w:right w:val="none" w:sz="0" w:space="0" w:color="auto"/>
      </w:divBdr>
    </w:div>
    <w:div w:id="798374762">
      <w:bodyDiv w:val="1"/>
      <w:marLeft w:val="0"/>
      <w:marRight w:val="0"/>
      <w:marTop w:val="0"/>
      <w:marBottom w:val="0"/>
      <w:divBdr>
        <w:top w:val="none" w:sz="0" w:space="0" w:color="auto"/>
        <w:left w:val="none" w:sz="0" w:space="0" w:color="auto"/>
        <w:bottom w:val="none" w:sz="0" w:space="0" w:color="auto"/>
        <w:right w:val="none" w:sz="0" w:space="0" w:color="auto"/>
      </w:divBdr>
    </w:div>
    <w:div w:id="996884901">
      <w:bodyDiv w:val="1"/>
      <w:marLeft w:val="0"/>
      <w:marRight w:val="0"/>
      <w:marTop w:val="0"/>
      <w:marBottom w:val="0"/>
      <w:divBdr>
        <w:top w:val="none" w:sz="0" w:space="0" w:color="auto"/>
        <w:left w:val="none" w:sz="0" w:space="0" w:color="auto"/>
        <w:bottom w:val="none" w:sz="0" w:space="0" w:color="auto"/>
        <w:right w:val="none" w:sz="0" w:space="0" w:color="auto"/>
      </w:divBdr>
    </w:div>
    <w:div w:id="1019045549">
      <w:bodyDiv w:val="1"/>
      <w:marLeft w:val="0"/>
      <w:marRight w:val="0"/>
      <w:marTop w:val="0"/>
      <w:marBottom w:val="0"/>
      <w:divBdr>
        <w:top w:val="none" w:sz="0" w:space="0" w:color="auto"/>
        <w:left w:val="none" w:sz="0" w:space="0" w:color="auto"/>
        <w:bottom w:val="none" w:sz="0" w:space="0" w:color="auto"/>
        <w:right w:val="none" w:sz="0" w:space="0" w:color="auto"/>
      </w:divBdr>
    </w:div>
    <w:div w:id="1144547300">
      <w:bodyDiv w:val="1"/>
      <w:marLeft w:val="0"/>
      <w:marRight w:val="0"/>
      <w:marTop w:val="0"/>
      <w:marBottom w:val="0"/>
      <w:divBdr>
        <w:top w:val="none" w:sz="0" w:space="0" w:color="auto"/>
        <w:left w:val="none" w:sz="0" w:space="0" w:color="auto"/>
        <w:bottom w:val="none" w:sz="0" w:space="0" w:color="auto"/>
        <w:right w:val="none" w:sz="0" w:space="0" w:color="auto"/>
      </w:divBdr>
    </w:div>
    <w:div w:id="1150561661">
      <w:bodyDiv w:val="1"/>
      <w:marLeft w:val="0"/>
      <w:marRight w:val="0"/>
      <w:marTop w:val="0"/>
      <w:marBottom w:val="0"/>
      <w:divBdr>
        <w:top w:val="none" w:sz="0" w:space="0" w:color="auto"/>
        <w:left w:val="none" w:sz="0" w:space="0" w:color="auto"/>
        <w:bottom w:val="none" w:sz="0" w:space="0" w:color="auto"/>
        <w:right w:val="none" w:sz="0" w:space="0" w:color="auto"/>
      </w:divBdr>
    </w:div>
    <w:div w:id="1201478971">
      <w:bodyDiv w:val="1"/>
      <w:marLeft w:val="0"/>
      <w:marRight w:val="0"/>
      <w:marTop w:val="0"/>
      <w:marBottom w:val="0"/>
      <w:divBdr>
        <w:top w:val="none" w:sz="0" w:space="0" w:color="auto"/>
        <w:left w:val="none" w:sz="0" w:space="0" w:color="auto"/>
        <w:bottom w:val="none" w:sz="0" w:space="0" w:color="auto"/>
        <w:right w:val="none" w:sz="0" w:space="0" w:color="auto"/>
      </w:divBdr>
    </w:div>
    <w:div w:id="1299188898">
      <w:bodyDiv w:val="1"/>
      <w:marLeft w:val="0"/>
      <w:marRight w:val="0"/>
      <w:marTop w:val="0"/>
      <w:marBottom w:val="0"/>
      <w:divBdr>
        <w:top w:val="none" w:sz="0" w:space="0" w:color="auto"/>
        <w:left w:val="none" w:sz="0" w:space="0" w:color="auto"/>
        <w:bottom w:val="none" w:sz="0" w:space="0" w:color="auto"/>
        <w:right w:val="none" w:sz="0" w:space="0" w:color="auto"/>
      </w:divBdr>
    </w:div>
    <w:div w:id="1302077256">
      <w:bodyDiv w:val="1"/>
      <w:marLeft w:val="0"/>
      <w:marRight w:val="0"/>
      <w:marTop w:val="0"/>
      <w:marBottom w:val="0"/>
      <w:divBdr>
        <w:top w:val="none" w:sz="0" w:space="0" w:color="auto"/>
        <w:left w:val="none" w:sz="0" w:space="0" w:color="auto"/>
        <w:bottom w:val="none" w:sz="0" w:space="0" w:color="auto"/>
        <w:right w:val="none" w:sz="0" w:space="0" w:color="auto"/>
      </w:divBdr>
    </w:div>
    <w:div w:id="1400447597">
      <w:bodyDiv w:val="1"/>
      <w:marLeft w:val="0"/>
      <w:marRight w:val="0"/>
      <w:marTop w:val="0"/>
      <w:marBottom w:val="0"/>
      <w:divBdr>
        <w:top w:val="none" w:sz="0" w:space="0" w:color="auto"/>
        <w:left w:val="none" w:sz="0" w:space="0" w:color="auto"/>
        <w:bottom w:val="none" w:sz="0" w:space="0" w:color="auto"/>
        <w:right w:val="none" w:sz="0" w:space="0" w:color="auto"/>
      </w:divBdr>
    </w:div>
    <w:div w:id="1408529132">
      <w:bodyDiv w:val="1"/>
      <w:marLeft w:val="0"/>
      <w:marRight w:val="0"/>
      <w:marTop w:val="0"/>
      <w:marBottom w:val="0"/>
      <w:divBdr>
        <w:top w:val="none" w:sz="0" w:space="0" w:color="auto"/>
        <w:left w:val="none" w:sz="0" w:space="0" w:color="auto"/>
        <w:bottom w:val="none" w:sz="0" w:space="0" w:color="auto"/>
        <w:right w:val="none" w:sz="0" w:space="0" w:color="auto"/>
      </w:divBdr>
    </w:div>
    <w:div w:id="1487281572">
      <w:bodyDiv w:val="1"/>
      <w:marLeft w:val="0"/>
      <w:marRight w:val="0"/>
      <w:marTop w:val="0"/>
      <w:marBottom w:val="0"/>
      <w:divBdr>
        <w:top w:val="none" w:sz="0" w:space="0" w:color="auto"/>
        <w:left w:val="none" w:sz="0" w:space="0" w:color="auto"/>
        <w:bottom w:val="none" w:sz="0" w:space="0" w:color="auto"/>
        <w:right w:val="none" w:sz="0" w:space="0" w:color="auto"/>
      </w:divBdr>
    </w:div>
    <w:div w:id="1531382420">
      <w:bodyDiv w:val="1"/>
      <w:marLeft w:val="0"/>
      <w:marRight w:val="0"/>
      <w:marTop w:val="0"/>
      <w:marBottom w:val="0"/>
      <w:divBdr>
        <w:top w:val="none" w:sz="0" w:space="0" w:color="auto"/>
        <w:left w:val="none" w:sz="0" w:space="0" w:color="auto"/>
        <w:bottom w:val="none" w:sz="0" w:space="0" w:color="auto"/>
        <w:right w:val="none" w:sz="0" w:space="0" w:color="auto"/>
      </w:divBdr>
    </w:div>
    <w:div w:id="1692144604">
      <w:bodyDiv w:val="1"/>
      <w:marLeft w:val="0"/>
      <w:marRight w:val="0"/>
      <w:marTop w:val="0"/>
      <w:marBottom w:val="0"/>
      <w:divBdr>
        <w:top w:val="none" w:sz="0" w:space="0" w:color="auto"/>
        <w:left w:val="none" w:sz="0" w:space="0" w:color="auto"/>
        <w:bottom w:val="none" w:sz="0" w:space="0" w:color="auto"/>
        <w:right w:val="none" w:sz="0" w:space="0" w:color="auto"/>
      </w:divBdr>
    </w:div>
    <w:div w:id="1695769827">
      <w:bodyDiv w:val="1"/>
      <w:marLeft w:val="0"/>
      <w:marRight w:val="0"/>
      <w:marTop w:val="0"/>
      <w:marBottom w:val="0"/>
      <w:divBdr>
        <w:top w:val="none" w:sz="0" w:space="0" w:color="auto"/>
        <w:left w:val="none" w:sz="0" w:space="0" w:color="auto"/>
        <w:bottom w:val="none" w:sz="0" w:space="0" w:color="auto"/>
        <w:right w:val="none" w:sz="0" w:space="0" w:color="auto"/>
      </w:divBdr>
    </w:div>
    <w:div w:id="1735395956">
      <w:bodyDiv w:val="1"/>
      <w:marLeft w:val="0"/>
      <w:marRight w:val="0"/>
      <w:marTop w:val="0"/>
      <w:marBottom w:val="0"/>
      <w:divBdr>
        <w:top w:val="none" w:sz="0" w:space="0" w:color="auto"/>
        <w:left w:val="none" w:sz="0" w:space="0" w:color="auto"/>
        <w:bottom w:val="none" w:sz="0" w:space="0" w:color="auto"/>
        <w:right w:val="none" w:sz="0" w:space="0" w:color="auto"/>
      </w:divBdr>
    </w:div>
    <w:div w:id="1747147601">
      <w:bodyDiv w:val="1"/>
      <w:marLeft w:val="0"/>
      <w:marRight w:val="0"/>
      <w:marTop w:val="0"/>
      <w:marBottom w:val="0"/>
      <w:divBdr>
        <w:top w:val="none" w:sz="0" w:space="0" w:color="auto"/>
        <w:left w:val="none" w:sz="0" w:space="0" w:color="auto"/>
        <w:bottom w:val="none" w:sz="0" w:space="0" w:color="auto"/>
        <w:right w:val="none" w:sz="0" w:space="0" w:color="auto"/>
      </w:divBdr>
    </w:div>
    <w:div w:id="1747458835">
      <w:bodyDiv w:val="1"/>
      <w:marLeft w:val="0"/>
      <w:marRight w:val="0"/>
      <w:marTop w:val="0"/>
      <w:marBottom w:val="0"/>
      <w:divBdr>
        <w:top w:val="none" w:sz="0" w:space="0" w:color="auto"/>
        <w:left w:val="none" w:sz="0" w:space="0" w:color="auto"/>
        <w:bottom w:val="none" w:sz="0" w:space="0" w:color="auto"/>
        <w:right w:val="none" w:sz="0" w:space="0" w:color="auto"/>
      </w:divBdr>
      <w:divsChild>
        <w:div w:id="1228883899">
          <w:blockQuote w:val="1"/>
          <w:marLeft w:val="750"/>
          <w:marRight w:val="150"/>
          <w:marTop w:val="240"/>
          <w:marBottom w:val="0"/>
          <w:divBdr>
            <w:top w:val="none" w:sz="0" w:space="0" w:color="auto"/>
            <w:left w:val="single" w:sz="18" w:space="12" w:color="666666"/>
            <w:bottom w:val="none" w:sz="0" w:space="0" w:color="auto"/>
            <w:right w:val="none" w:sz="0" w:space="0" w:color="auto"/>
          </w:divBdr>
        </w:div>
      </w:divsChild>
    </w:div>
    <w:div w:id="1790009733">
      <w:bodyDiv w:val="1"/>
      <w:marLeft w:val="0"/>
      <w:marRight w:val="0"/>
      <w:marTop w:val="0"/>
      <w:marBottom w:val="0"/>
      <w:divBdr>
        <w:top w:val="none" w:sz="0" w:space="0" w:color="auto"/>
        <w:left w:val="none" w:sz="0" w:space="0" w:color="auto"/>
        <w:bottom w:val="none" w:sz="0" w:space="0" w:color="auto"/>
        <w:right w:val="none" w:sz="0" w:space="0" w:color="auto"/>
      </w:divBdr>
      <w:divsChild>
        <w:div w:id="1651518829">
          <w:marLeft w:val="0"/>
          <w:marRight w:val="0"/>
          <w:marTop w:val="0"/>
          <w:marBottom w:val="0"/>
          <w:divBdr>
            <w:top w:val="none" w:sz="0" w:space="0" w:color="auto"/>
            <w:left w:val="none" w:sz="0" w:space="0" w:color="auto"/>
            <w:bottom w:val="none" w:sz="0" w:space="0" w:color="auto"/>
            <w:right w:val="none" w:sz="0" w:space="0" w:color="auto"/>
          </w:divBdr>
        </w:div>
      </w:divsChild>
    </w:div>
    <w:div w:id="1836143834">
      <w:bodyDiv w:val="1"/>
      <w:marLeft w:val="0"/>
      <w:marRight w:val="0"/>
      <w:marTop w:val="0"/>
      <w:marBottom w:val="0"/>
      <w:divBdr>
        <w:top w:val="none" w:sz="0" w:space="0" w:color="auto"/>
        <w:left w:val="none" w:sz="0" w:space="0" w:color="auto"/>
        <w:bottom w:val="none" w:sz="0" w:space="0" w:color="auto"/>
        <w:right w:val="none" w:sz="0" w:space="0" w:color="auto"/>
      </w:divBdr>
    </w:div>
    <w:div w:id="1889293881">
      <w:bodyDiv w:val="1"/>
      <w:marLeft w:val="0"/>
      <w:marRight w:val="0"/>
      <w:marTop w:val="0"/>
      <w:marBottom w:val="0"/>
      <w:divBdr>
        <w:top w:val="none" w:sz="0" w:space="0" w:color="auto"/>
        <w:left w:val="none" w:sz="0" w:space="0" w:color="auto"/>
        <w:bottom w:val="none" w:sz="0" w:space="0" w:color="auto"/>
        <w:right w:val="none" w:sz="0" w:space="0" w:color="auto"/>
      </w:divBdr>
    </w:div>
    <w:div w:id="1946381109">
      <w:bodyDiv w:val="1"/>
      <w:marLeft w:val="0"/>
      <w:marRight w:val="0"/>
      <w:marTop w:val="0"/>
      <w:marBottom w:val="0"/>
      <w:divBdr>
        <w:top w:val="none" w:sz="0" w:space="0" w:color="auto"/>
        <w:left w:val="none" w:sz="0" w:space="0" w:color="auto"/>
        <w:bottom w:val="none" w:sz="0" w:space="0" w:color="auto"/>
        <w:right w:val="none" w:sz="0" w:space="0" w:color="auto"/>
      </w:divBdr>
    </w:div>
    <w:div w:id="203850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top.com/local/2015/03/dealing-death-heroin-epidemic/slide/1/%20http:/www.iihs.org/iihs/topics/t/general-statistics/fatalityfacts/state-by-state-overview" TargetMode="External"/><Relationship Id="rId18" Type="http://schemas.openxmlformats.org/officeDocument/2006/relationships/hyperlink" Target="http://www.washingtonpost.com/investigations/us-role-at-a-crossroads-in-mexicos-intelligence-war-on-the-cartels/2013/04/27/b578b3ba-a3b3-11e2-be47-b44febada3a8_story.html" TargetMode="External"/><Relationship Id="rId26" Type="http://schemas.openxmlformats.org/officeDocument/2006/relationships/hyperlink" Target="http://www.fairfaxcounty.gov/springfield/pdf_files/herrity_report/september_2014_2.pdf" TargetMode="External"/><Relationship Id="rId39" Type="http://schemas.openxmlformats.org/officeDocument/2006/relationships/hyperlink" Target="http://www.cato.org/pub_display.php?pub_id=12169" TargetMode="External"/><Relationship Id="rId21" Type="http://schemas.openxmlformats.org/officeDocument/2006/relationships/hyperlink" Target="https://s3.amazonaws.com/uploads.hipchat.com/33/3817/rc4wgppgd39lrns/130408%20Rialto%20AXON%20Flex%20Cambridge%20Study.pdf" TargetMode="External"/><Relationship Id="rId34" Type="http://schemas.openxmlformats.org/officeDocument/2006/relationships/hyperlink" Target="http://securityassistance.org/data/program/arms/Mexico/2008/2015/is_all/Global" TargetMode="External"/><Relationship Id="rId42" Type="http://schemas.openxmlformats.org/officeDocument/2006/relationships/hyperlink" Target="http://www.ibtimes.com/obama-immigration-orders-could-drive-latino-vote-battleground-states-2016-1727771" TargetMode="External"/><Relationship Id="rId47" Type="http://schemas.openxmlformats.org/officeDocument/2006/relationships/hyperlink" Target="http://www.theblaze.com/blog/2014/08/29/white-house-spokesman-says-border-crisis-over-for-now/" TargetMode="External"/><Relationship Id="rId50" Type="http://schemas.openxmlformats.org/officeDocument/2006/relationships/hyperlink" Target="http://www.elpasotimes.com/news/ci_27352426/juarez-is-worlds-27th-most-violent-city" TargetMode="External"/><Relationship Id="rId55" Type="http://schemas.openxmlformats.org/officeDocument/2006/relationships/theme" Target="theme/theme1.xml"/><Relationship Id="rId7" Type="http://schemas.openxmlformats.org/officeDocument/2006/relationships/hyperlink" Target="http://cspc.nonprofitsoapbox.com/storage/documents/Fellows2008/Small.pdf" TargetMode="External"/><Relationship Id="rId12" Type="http://schemas.openxmlformats.org/officeDocument/2006/relationships/hyperlink" Target="http://www.loudountimes.com/news/article/lcso_heroin_overdose_deaths_up_400_since_2012" TargetMode="External"/><Relationship Id="rId17" Type="http://schemas.openxmlformats.org/officeDocument/2006/relationships/hyperlink" Target="http://securityassistance.org/data/program/arms/Mexico/2008/2015/is_all/Global" TargetMode="External"/><Relationship Id="rId25" Type="http://schemas.openxmlformats.org/officeDocument/2006/relationships/hyperlink" Target="http://www.cdc.gov/nchs/data/databriefs/db190.htm" TargetMode="External"/><Relationship Id="rId33" Type="http://schemas.openxmlformats.org/officeDocument/2006/relationships/hyperlink" Target="http://securityassistance.org/data/program/arms/Mexico/2008/2015/is_all/Global" TargetMode="External"/><Relationship Id="rId38" Type="http://schemas.openxmlformats.org/officeDocument/2006/relationships/hyperlink" Target="http://cspc.nonprofitsoapbox.com/storage/documents/Fellows2008/Small.pdf" TargetMode="External"/><Relationship Id="rId46" Type="http://schemas.openxmlformats.org/officeDocument/2006/relationships/hyperlink" Target="http://www.foxnews.com/us/2014/08/29/online-posts-show-isis-eyeing-mexican-border-says-law-enforcment-bulletin/" TargetMode="External"/><Relationship Id="rId2" Type="http://schemas.openxmlformats.org/officeDocument/2006/relationships/numbering" Target="numbering.xml"/><Relationship Id="rId16" Type="http://schemas.openxmlformats.org/officeDocument/2006/relationships/hyperlink" Target="http://securityassistance.org/data/program/arms/Mexico/2008/2015/is_all/Global" TargetMode="External"/><Relationship Id="rId20" Type="http://schemas.openxmlformats.org/officeDocument/2006/relationships/hyperlink" Target="http://harvardnsj.org/wp-content/uploads/2014/01/Glennon-Final.pdf" TargetMode="External"/><Relationship Id="rId29" Type="http://schemas.openxmlformats.org/officeDocument/2006/relationships/hyperlink" Target="http://wtop.com/local/2015/03/dealing-death-heroin-epidemic/slide/1/%20http:/www.iihs.org/iihs/topics/t/general-statistics/fatalityfacts/state-by-state-overview" TargetMode="External"/><Relationship Id="rId41" Type="http://schemas.openxmlformats.org/officeDocument/2006/relationships/hyperlink" Target="http://www.ibtimes.com/obama-immigration-orders-could-drive-latino-vote-battleground-states-2016-172777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airfaxcounty.gov/csb/heroin-opiates/" TargetMode="External"/><Relationship Id="rId24" Type="http://schemas.openxmlformats.org/officeDocument/2006/relationships/hyperlink" Target="http://www.amazon.com/dp/031615623X?tag=davidfeige-20&amp;camp=14573&amp;creative=327641&amp;linkCode=as1&amp;creativeASIN=031615623X&amp;adid=19Q6H8VKWREP2T321R7A&amp;" TargetMode="External"/><Relationship Id="rId32" Type="http://schemas.openxmlformats.org/officeDocument/2006/relationships/hyperlink" Target="https://www.psychologytoday.com/basics/psychopharmacology" TargetMode="External"/><Relationship Id="rId37" Type="http://schemas.openxmlformats.org/officeDocument/2006/relationships/hyperlink" Target="http://www.sun-sentinel.com/news/interactive/sfl-cops-cash-cocaine-htmlstory.html" TargetMode="External"/><Relationship Id="rId40" Type="http://schemas.openxmlformats.org/officeDocument/2006/relationships/hyperlink" Target="http://www.hispanicvoters2012.com/" TargetMode="External"/><Relationship Id="rId45" Type="http://schemas.openxmlformats.org/officeDocument/2006/relationships/hyperlink" Target="http://www.texasmonthly.com/story/will-texas-be-swing-state-2016" TargetMode="External"/><Relationship Id="rId53" Type="http://schemas.openxmlformats.org/officeDocument/2006/relationships/hyperlink" Target="http://www.nola.com/crime/index.ssf/2015/01/new_orleans_murders_fall_again.html" TargetMode="External"/><Relationship Id="rId5" Type="http://schemas.openxmlformats.org/officeDocument/2006/relationships/settings" Target="settings.xml"/><Relationship Id="rId15" Type="http://schemas.openxmlformats.org/officeDocument/2006/relationships/hyperlink" Target="http://www.taser.com/products/on-officer-video/axon-flex-on-officer-video" TargetMode="External"/><Relationship Id="rId23" Type="http://schemas.openxmlformats.org/officeDocument/2006/relationships/hyperlink" Target="http://www.imdb.com/name/nm2614384/" TargetMode="External"/><Relationship Id="rId28" Type="http://schemas.openxmlformats.org/officeDocument/2006/relationships/hyperlink" Target="http://www.loudountimes.com/news/article/lcso_heroin_overdose_deaths_up_400_since_2012" TargetMode="External"/><Relationship Id="rId36" Type="http://schemas.openxmlformats.org/officeDocument/2006/relationships/hyperlink" Target="http://online.wsj.com/articles/u-s-marshals-service-personnel-dressed-as-mexican-marines-pursue-drug-cartel-bosses-1416595305" TargetMode="External"/><Relationship Id="rId49" Type="http://schemas.openxmlformats.org/officeDocument/2006/relationships/hyperlink" Target="http://www.dhs.gov/news/2012/06/15/written-testimony-us-customs-border-protection-house-homeland-security-subcommittee" TargetMode="External"/><Relationship Id="rId10" Type="http://schemas.openxmlformats.org/officeDocument/2006/relationships/hyperlink" Target="http://www.fairfaxcounty.gov/springfield/pdf_files/herrity_report/september_2014_2.pdf" TargetMode="External"/><Relationship Id="rId19" Type="http://schemas.openxmlformats.org/officeDocument/2006/relationships/hyperlink" Target="http://online.wsj.com/articles/u-s-marshals-service-personnel-dressed-as-mexican-marines-pursue-drug-cartel-bosses-1416595305" TargetMode="External"/><Relationship Id="rId31" Type="http://schemas.openxmlformats.org/officeDocument/2006/relationships/hyperlink" Target="https://www.psychologytoday.com/basics/addiction" TargetMode="External"/><Relationship Id="rId44" Type="http://schemas.openxmlformats.org/officeDocument/2006/relationships/hyperlink" Target="http://www.texasmonthly.com/story/will-texas-be-swing-state-2016" TargetMode="External"/><Relationship Id="rId52" Type="http://schemas.openxmlformats.org/officeDocument/2006/relationships/hyperlink" Target="http://www.detroitnews.com/story/news/local/wayne-county/2015/01/01/detroit-homicides/21153429/" TargetMode="External"/><Relationship Id="rId4" Type="http://schemas.microsoft.com/office/2007/relationships/stylesWithEffects" Target="stylesWithEffects.xml"/><Relationship Id="rId9" Type="http://schemas.openxmlformats.org/officeDocument/2006/relationships/hyperlink" Target="http://www.cdc.gov/nchs/data/databriefs/db190.htm" TargetMode="External"/><Relationship Id="rId14" Type="http://schemas.openxmlformats.org/officeDocument/2006/relationships/hyperlink" Target="https://s3.amazonaws.com/uploads.hipchat.com/33/3817/rc4wgppgd39lrns/130408%20Rialto%20AXON%20Flex%20Cambridge%20Study.pdf" TargetMode="External"/><Relationship Id="rId22" Type="http://schemas.openxmlformats.org/officeDocument/2006/relationships/hyperlink" Target="http://www.taser.com/products/on-officer-video/axon-flex-on-officer-video" TargetMode="External"/><Relationship Id="rId27" Type="http://schemas.openxmlformats.org/officeDocument/2006/relationships/hyperlink" Target="http://www.fairfaxcounty.gov/csb/heroin-opiates/" TargetMode="External"/><Relationship Id="rId30" Type="http://schemas.openxmlformats.org/officeDocument/2006/relationships/hyperlink" Target="https://www.psychologytoday.com/basics/adolescence" TargetMode="External"/><Relationship Id="rId35" Type="http://schemas.openxmlformats.org/officeDocument/2006/relationships/hyperlink" Target="http://www.washingtonpost.com/investigations/us-role-at-a-crossroads-in-mexicos-intelligence-war-on-the-cartels/2013/04/27/b578b3ba-a3b3-11e2-be47-b44febada3a8_story.html" TargetMode="External"/><Relationship Id="rId43" Type="http://schemas.openxmlformats.org/officeDocument/2006/relationships/hyperlink" Target="http://www.ibtimes.com/obama-immigration-orders-could-drive-latino-vote-battleground-states-2016-1727771" TargetMode="External"/><Relationship Id="rId48" Type="http://schemas.openxmlformats.org/officeDocument/2006/relationships/hyperlink" Target="http://www.dw.com/en/the-man-the-myth-el-chapos-drug-dealings/a-17029336" TargetMode="External"/><Relationship Id="rId8" Type="http://schemas.openxmlformats.org/officeDocument/2006/relationships/hyperlink" Target="http://www.cato.org/pub_display.php?pub_id=12169" TargetMode="External"/><Relationship Id="rId51" Type="http://schemas.openxmlformats.org/officeDocument/2006/relationships/hyperlink" Target="http://www.seguridadjusticiaypaz.org.mx/sala-de-prensa/1165-por-cuarto-ano-consecutivo-san-pedro-sula-es-la-ciudad-mas-violenta-del-mundo"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w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DCFE0-6D21-4B22-8B8A-F609EC955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15</Pages>
  <Words>23282</Words>
  <Characters>132710</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ericwimsatt@gmail.com</dc:creator>
  <cp:keywords>5.1.1</cp:keywords>
  <cp:lastModifiedBy>ericwimsatt@gmail.com</cp:lastModifiedBy>
  <cp:revision>3</cp:revision>
  <dcterms:created xsi:type="dcterms:W3CDTF">2015-07-24T01:28:00Z</dcterms:created>
  <dcterms:modified xsi:type="dcterms:W3CDTF">2015-07-24T17:17:00Z</dcterms:modified>
</cp:coreProperties>
</file>