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4260" w:rsidRDefault="00F94260" w:rsidP="00F94260">
      <w:pPr>
        <w:pStyle w:val="Heading1"/>
      </w:pPr>
      <w:r>
        <w:t>Terrorism DA Updates – MMP Lab – Wave 1</w:t>
      </w:r>
    </w:p>
    <w:p w:rsidR="00F94260" w:rsidRDefault="00F94260" w:rsidP="00F94260">
      <w:pPr>
        <w:pStyle w:val="Heading2"/>
      </w:pPr>
      <w:r>
        <w:t>Neg</w:t>
      </w:r>
    </w:p>
    <w:p w:rsidR="000E7912" w:rsidRDefault="000E7912" w:rsidP="006D4DEA">
      <w:pPr>
        <w:pStyle w:val="Heading3"/>
      </w:pPr>
      <w:r>
        <w:t>Uniqueness – Terrorism (General)</w:t>
      </w:r>
    </w:p>
    <w:p w:rsidR="00920686" w:rsidRDefault="00920686" w:rsidP="00920686">
      <w:pPr>
        <w:pStyle w:val="Heading4"/>
      </w:pPr>
      <w:r>
        <w:t>Terrorism is on a global rise, and has increased fivefold since 9/11 happened.</w:t>
      </w:r>
    </w:p>
    <w:p w:rsidR="00920686" w:rsidRDefault="00920686" w:rsidP="00920686">
      <w:r w:rsidRPr="00325A7D">
        <w:rPr>
          <w:rStyle w:val="Style13ptBold"/>
        </w:rPr>
        <w:t>MacAskill</w:t>
      </w:r>
      <w:r>
        <w:t xml:space="preserve">, defence and intelligence correspondant, </w:t>
      </w:r>
      <w:r w:rsidRPr="00325A7D">
        <w:rPr>
          <w:rStyle w:val="Style13ptBold"/>
        </w:rPr>
        <w:t>14</w:t>
      </w:r>
      <w:r>
        <w:t xml:space="preserve"> (Ewen, “Fivefold increase in terrorism fatalities since 9/11, says report”, theGuardian, </w:t>
      </w:r>
      <w:hyperlink r:id="rId7" w:history="1">
        <w:r w:rsidRPr="00CA4433">
          <w:rPr>
            <w:rStyle w:val="Hyperlink"/>
          </w:rPr>
          <w:t>http://www.theguardian.com/uk-news/2014/nov/18/fivefold-increase-terrorism-fatalities-global-index</w:t>
        </w:r>
      </w:hyperlink>
      <w:r>
        <w:t>)</w:t>
      </w:r>
    </w:p>
    <w:p w:rsidR="00920686" w:rsidRPr="003A7939" w:rsidRDefault="00920686" w:rsidP="00920686">
      <w:pPr>
        <w:rPr>
          <w:sz w:val="16"/>
        </w:rPr>
      </w:pPr>
      <w:r w:rsidRPr="007F5577">
        <w:rPr>
          <w:rStyle w:val="StyleUnderline"/>
        </w:rPr>
        <w:t>The Global Terrorism Index recorded almost 18,000 deaths last year, a jump of about 60% over the previous year. Four groups were responsible for most of them:</w:t>
      </w:r>
      <w:r w:rsidRPr="003A7939">
        <w:rPr>
          <w:sz w:val="16"/>
        </w:rPr>
        <w:t xml:space="preserve"> Islamic State (</w:t>
      </w:r>
      <w:r w:rsidRPr="007F5577">
        <w:rPr>
          <w:rStyle w:val="StyleUnderline"/>
        </w:rPr>
        <w:t>Isis</w:t>
      </w:r>
      <w:r w:rsidRPr="003A7939">
        <w:rPr>
          <w:sz w:val="16"/>
        </w:rPr>
        <w:t xml:space="preserve">) in Iraq and Syria; </w:t>
      </w:r>
      <w:r w:rsidRPr="007F5577">
        <w:rPr>
          <w:rStyle w:val="StyleUnderline"/>
        </w:rPr>
        <w:t>Boko Haram</w:t>
      </w:r>
      <w:r w:rsidRPr="003A7939">
        <w:rPr>
          <w:sz w:val="16"/>
        </w:rPr>
        <w:t xml:space="preserve"> in Nigeria; the Taliban in Afghanistan; </w:t>
      </w:r>
      <w:r w:rsidRPr="003A7939">
        <w:rPr>
          <w:rStyle w:val="StyleUnderline"/>
        </w:rPr>
        <w:t>and al-Qaida in various parts of the world</w:t>
      </w:r>
      <w:r w:rsidRPr="003A7939">
        <w:rPr>
          <w:sz w:val="16"/>
        </w:rPr>
        <w:t xml:space="preserve">. The report comes after Isis released a video showing the beheading of the American hostage Peter Kassig, an aid worker in Syria, the fifth such video of the killing of western hostages since mid-August. The terrorism index raises questions about the effectiveness of a western counter-terrorism strategy since 9/11 that has seen US-led invasions of Iraq and Afghanistan, drone strikes in Pakistan and Yemen and the use of proxy forces around the world. The “war on terror” launched by the Bush administration after the 2001 attacks on New York and Washington has failed to eliminate or reduce terrorism in spite of Washington having spent $4.4tn (£2.8tn) on the wars in Iraq and Afghanistan and operations elsewhere. According to the index figures, </w:t>
      </w:r>
      <w:r w:rsidRPr="003A7939">
        <w:rPr>
          <w:rStyle w:val="StyleUnderline"/>
        </w:rPr>
        <w:t>the number of fatalities has steadily grown over the last 14 years</w:t>
      </w:r>
      <w:r w:rsidRPr="003A7939">
        <w:rPr>
          <w:sz w:val="16"/>
        </w:rPr>
        <w:t xml:space="preserve">, from 3,361 in 2000 to 11,133 in 2012 and 17,958 in 2013 Supporters of the US strategy can find solace in a decrease in the four years from 2007, which could be attributed to the US troop surge in Iraq. The next steep rise began in 2011 as a result of the Syrian civil war, which was born out of the Arab spring rather than US-led action. But the emergence of Isis can be attributed directly to the US invasion of Iraq. Its genesis can be traced to the insurgency against the US forces. It grew from al-Qaida in Iraq. Steve Killelea, executive director of the Institute for Economics and Peace, an independent thinktank with offices in Sydney, New York and Oxford, said </w:t>
      </w:r>
      <w:r w:rsidRPr="003A7939">
        <w:rPr>
          <w:rStyle w:val="StyleUnderline"/>
        </w:rPr>
        <w:t>there had been a “significant and worrying increase in worldwide terrorism” over the last two years.</w:t>
      </w:r>
      <w:r w:rsidRPr="003A7939">
        <w:rPr>
          <w:sz w:val="16"/>
        </w:rPr>
        <w:t xml:space="preserve"> He did not have the figures for this year yet but </w:t>
      </w:r>
      <w:r w:rsidRPr="003A7939">
        <w:rPr>
          <w:rStyle w:val="StyleUnderline"/>
        </w:rPr>
        <w:t>“my gut instinct is that it will be worse. I think we will see an increase.”</w:t>
      </w:r>
      <w:r w:rsidRPr="003A7939">
        <w:rPr>
          <w:sz w:val="16"/>
        </w:rPr>
        <w:t xml:space="preserve"> The Isis beheadings account for only a tiny proportion of terrorist incidents but have a huge emotional impact. “What beheading a Westerner does is evoke a strong reaction,” he said. “If you have 20 people killed in an attack in Iraq, it has an effect. But if 20 people are killed in downtown London, it has a much stronger effect.” The US and UK have been boasting in recent years that al-Qaida is on the run, its leadership decimated. But </w:t>
      </w:r>
      <w:r w:rsidRPr="003A7939">
        <w:rPr>
          <w:rStyle w:val="StyleUnderline"/>
        </w:rPr>
        <w:t>as al-Qaida’s influence has declined, other groups such as Isis have replaced it.</w:t>
      </w:r>
      <w:r w:rsidRPr="003A7939">
        <w:rPr>
          <w:sz w:val="16"/>
        </w:rPr>
        <w:t xml:space="preserve"> According to the index, the number of Taliban fighters is estimated at between 36,000 and 60,000, with Isis at 20,000, al-Qaida 3,700-19,000, and Boko Haram500-9,000. Eighty per cent of lives lost to terrorism in 2013 were in only five countries: Iraq, Afghanistan, Pakistan, Nigeria and Syria. Since 2000, about 5% of all the 107,000 terrorist deaths have occurred in developed countries, members of the Organisation for Economic Co-operation and Development, which includes most of Europe and the US. As well as a rise in fatalities, terrorism has also become more widespread. </w:t>
      </w:r>
      <w:r w:rsidRPr="003A7939">
        <w:rPr>
          <w:rStyle w:val="StyleUnderline"/>
        </w:rPr>
        <w:t>The number of countries experiencing more than 50 deaths rose to 24 in 2013; the previous high had been 19 in 2008.</w:t>
      </w:r>
    </w:p>
    <w:p w:rsidR="000E7912" w:rsidRDefault="000E7912" w:rsidP="000E7912"/>
    <w:p w:rsidR="00920686" w:rsidRDefault="00920686" w:rsidP="00920686">
      <w:pPr>
        <w:pStyle w:val="Heading4"/>
      </w:pPr>
      <w:r>
        <w:t>Terrorism has been on the rise after the end of Al-Qaeda</w:t>
      </w:r>
    </w:p>
    <w:p w:rsidR="00920686" w:rsidRDefault="00920686" w:rsidP="00920686">
      <w:r w:rsidRPr="00325A7D">
        <w:rPr>
          <w:rStyle w:val="Style13ptBold"/>
        </w:rPr>
        <w:t>Ackerman</w:t>
      </w:r>
      <w:r>
        <w:t xml:space="preserve">, national security editor, </w:t>
      </w:r>
      <w:r w:rsidRPr="00325A7D">
        <w:rPr>
          <w:rStyle w:val="Style13ptBold"/>
        </w:rPr>
        <w:t>14</w:t>
      </w:r>
      <w:r>
        <w:t xml:space="preserve"> (Spencer, “Global terrorism rose 43% in 2013 despite al-Qaida splintering, US reports”, theGuardian, </w:t>
      </w:r>
      <w:hyperlink r:id="rId8" w:history="1">
        <w:r w:rsidRPr="00CA4433">
          <w:rPr>
            <w:rStyle w:val="Hyperlink"/>
          </w:rPr>
          <w:t>http://www.theguardian.com/world/2014/apr/30/global-terrorism-rose-despite-al-qaida-splintering</w:t>
        </w:r>
      </w:hyperlink>
      <w:r>
        <w:t>)</w:t>
      </w:r>
    </w:p>
    <w:p w:rsidR="00920686" w:rsidRPr="00920686" w:rsidRDefault="00920686" w:rsidP="00920686">
      <w:pPr>
        <w:rPr>
          <w:sz w:val="14"/>
        </w:rPr>
      </w:pPr>
      <w:r w:rsidRPr="003A7939">
        <w:rPr>
          <w:rStyle w:val="StyleUnderline"/>
        </w:rPr>
        <w:t>Terrorist attacks rose 43% worldwide in 2013 despite a splintering of al-Qaida’s leadership and a sprawling global counter-terrorism campaign</w:t>
      </w:r>
      <w:r w:rsidRPr="00920686">
        <w:rPr>
          <w:sz w:val="14"/>
        </w:rPr>
        <w:t xml:space="preserve">, according to new statistics released by the State Department on Wednesday. The exposure of Americans to terrorism abroad remained minimal in 2013, with 16 US citizens killed out of 17,891 globally and seven Americans wounded out of 32,577. Almost 3,000 people were kidnapped or taken hostage by terrorists in 2013, and a mere 12 of them were Americans. Despite the increase in attacks, the vast majority of terrorist incidents were local and regional, not international in focus, the State Department data indicates. The State Department’s figures, released on Wednesday as part of an annual report, exclude domestic terrorist incidents such as the Boston Marathon bombings in April 2013. They are calculated by the University of Maryland’s National Consortium for the Study of Terrorism and Responses to Terrorism. </w:t>
      </w:r>
      <w:r w:rsidRPr="003A7939">
        <w:rPr>
          <w:rStyle w:val="StyleUnderline"/>
        </w:rPr>
        <w:t>Rapid deterioration of security in Iraq, the grinding civil war in Syria and persistent insurgency and terrorism in Pakistan and Afghanistan contributed to a significant growth in total terrorist attacks last year</w:t>
      </w:r>
      <w:r w:rsidRPr="00920686">
        <w:rPr>
          <w:rStyle w:val="StyleUnderline"/>
        </w:rPr>
        <w:t>, which complicate an amorphous, 13-year US counter-terrorism effort that exhibits few signs of concluding.</w:t>
      </w:r>
      <w:r w:rsidRPr="00920686">
        <w:rPr>
          <w:sz w:val="14"/>
        </w:rPr>
        <w:t xml:space="preserve"> In Iraq, where voting in parliamentary elections began Wednesday, 6,378 people were killed and another 14,956 wounded in terrorist incidents last year, a sharp rise from 2012’s 2,436 dead and 6,641 wounded. Total attacks in</w:t>
      </w:r>
      <w:r w:rsidRPr="00920686">
        <w:rPr>
          <w:sz w:val="14"/>
        </w:rPr>
        <w:t xml:space="preserve"> the country rose to 2,495 in 2013 from 1,271 the previous year. In neighboring Syria, where a three-year civil war has left an estimated 150,000 people dead, the State Department found attacks were up to 212 from 133, although their lethality remained at approximately five people killed per assault. A major jihadist group responsible for many of the attacks in both countries, the Islamic State of Iraq and Syria, increased in potency in 2013. It killed 1,725 people last year, above its 892 death toll in 2013, and increased its efficiency to 4.30 deaths per attack from 3.58. Attacks and deaths attributable to the Taliban remained the highest in 2013 of any competitor militant group, whether connected in some way to al-Qaida or not. The Taliban was said to be responsible for 2,340 civilian deaths from 641 attacks last year, up from 1,842 dead in 525 attacks.</w:t>
      </w:r>
    </w:p>
    <w:p w:rsidR="00920686" w:rsidRDefault="00920686" w:rsidP="000E7912"/>
    <w:p w:rsidR="00920686" w:rsidRDefault="00920686" w:rsidP="00920686">
      <w:pPr>
        <w:pStyle w:val="Heading4"/>
      </w:pPr>
      <w:r>
        <w:t>Terrorism has increased in the recent decade, and has taken over many more countries.</w:t>
      </w:r>
    </w:p>
    <w:p w:rsidR="00920686" w:rsidRDefault="00920686" w:rsidP="00920686">
      <w:r w:rsidRPr="00325A7D">
        <w:rPr>
          <w:rStyle w:val="Style13ptBold"/>
        </w:rPr>
        <w:t>Cheung</w:t>
      </w:r>
      <w:r>
        <w:t xml:space="preserve">, Prince2 Certification, </w:t>
      </w:r>
      <w:r w:rsidRPr="00325A7D">
        <w:rPr>
          <w:rStyle w:val="Style13ptBold"/>
        </w:rPr>
        <w:t>14</w:t>
      </w:r>
      <w:r>
        <w:t xml:space="preserve"> (Helier, “Global terror attack deaths rose sharply in 2013, says report”, BBC News, http://www.bbc.com/news/world-30086435)</w:t>
      </w:r>
    </w:p>
    <w:p w:rsidR="00920686" w:rsidRPr="003A7939" w:rsidRDefault="00920686" w:rsidP="00920686">
      <w:pPr>
        <w:rPr>
          <w:sz w:val="16"/>
        </w:rPr>
      </w:pPr>
      <w:r w:rsidRPr="003A7939">
        <w:rPr>
          <w:rStyle w:val="StyleUnderline"/>
        </w:rPr>
        <w:t>The number of deaths from terrorism increased by 61% between 2012 and 2013</w:t>
      </w:r>
      <w:r w:rsidRPr="003A7939">
        <w:rPr>
          <w:sz w:val="16"/>
        </w:rPr>
        <w:t xml:space="preserve">, a study into international terrorism says. </w:t>
      </w:r>
      <w:r w:rsidRPr="003A7939">
        <w:rPr>
          <w:rStyle w:val="StyleUnderline"/>
        </w:rPr>
        <w:t>There were nearly 10,000 terrorist attacks in 2013, a 44% increase from the previous year,</w:t>
      </w:r>
      <w:r w:rsidRPr="003A7939">
        <w:rPr>
          <w:sz w:val="16"/>
        </w:rPr>
        <w:t xml:space="preserve"> the Global Terrorism Index 2014 report added. The report said militant groups </w:t>
      </w:r>
      <w:r w:rsidRPr="003A7939">
        <w:rPr>
          <w:rStyle w:val="StyleUnderline"/>
        </w:rPr>
        <w:t>Islamic State, al-Qaeda, Boko Haram and the Taliban were behind most of the deaths.</w:t>
      </w:r>
      <w:r w:rsidRPr="003A7939">
        <w:rPr>
          <w:sz w:val="16"/>
        </w:rPr>
        <w:t xml:space="preserve"> Iraq was the country most affected by terrorism, the report said. The report by the Institute for Economics and Peace says that nearly 18,000 people died from terrorist attacks in 2013. </w:t>
      </w:r>
      <w:r w:rsidRPr="003A7939">
        <w:rPr>
          <w:rStyle w:val="StyleUnderline"/>
        </w:rPr>
        <w:t>"Not only is the intensity of terrorism increasing, its breadth is increasing as well,"</w:t>
      </w:r>
      <w:r w:rsidRPr="003A7939">
        <w:rPr>
          <w:sz w:val="16"/>
        </w:rPr>
        <w:t xml:space="preserve"> it notes. Steve Killelea, IEP executive chairman, told the BBC the latest increase in deaths from terrorism was primarily due to the civil war in Syria, which began in 2011. </w:t>
      </w:r>
      <w:r w:rsidRPr="003A7939">
        <w:rPr>
          <w:rStyle w:val="StyleUnderline"/>
        </w:rPr>
        <w:t>"The destabilisation in Syria, which has now overflowed into Iraq, is where we feel the upsurge in terrorism</w:t>
      </w:r>
      <w:r w:rsidRPr="003A7939">
        <w:rPr>
          <w:sz w:val="16"/>
        </w:rPr>
        <w:t xml:space="preserve">," Mr Killelea said. Global terrorism index 2014 10,000 terror attacks in 2013 17,958 deaths. </w:t>
      </w:r>
      <w:r w:rsidRPr="003A7939">
        <w:rPr>
          <w:rStyle w:val="StyleUnderline"/>
        </w:rPr>
        <w:t>That's a 61% increase on 2012</w:t>
      </w:r>
      <w:r w:rsidRPr="003A7939">
        <w:rPr>
          <w:sz w:val="16"/>
        </w:rPr>
        <w:t xml:space="preserve"> 14,722 deaths in just five countries: Iraq, Syria, Afghanistan, Pakistan and Nigeria 6,362 deaths in Iraq - the country worst-affected 60 countries around the world recorded deaths from terrorism Source: Institute for Economics and Peace AFP The report, which investigates terrorism trends between 2000 and 2013, uses data from the US-based Global Terrorism Database. It includes rankings of countries by the impact of terrorist activities, based on the number of terrorist attacks, deaths and injuries from terrorism, and damage to property. Five countries - Iraq, Afghanistan, Pakistan, Nigeria and Syria - accounted for 80% of the deaths from terrorism in 2013. More than 6,000 people died in Iraq alone. India, Somalia, the Philippines, Yemen and Thailand were the next five, with between 1% and 2.3% of global deaths by terrorism. </w:t>
      </w:r>
      <w:r w:rsidRPr="003A7939">
        <w:rPr>
          <w:rStyle w:val="StyleUnderline"/>
        </w:rPr>
        <w:t>Although</w:t>
      </w:r>
      <w:r w:rsidRPr="003A7939">
        <w:rPr>
          <w:sz w:val="16"/>
        </w:rPr>
        <w:t xml:space="preserve"> Organisation for Economic Co-operation and Development (</w:t>
      </w:r>
      <w:r w:rsidRPr="003A7939">
        <w:rPr>
          <w:rStyle w:val="StyleUnderline"/>
        </w:rPr>
        <w:t>OECD) countries only experienced 5% of all deaths from terrorism since 2000, they suffered some of the deadliest attacks</w:t>
      </w:r>
      <w:r w:rsidRPr="003A7939">
        <w:rPr>
          <w:sz w:val="16"/>
        </w:rPr>
        <w:t>, the report said. These included the 11 September 2001 attacks on the US, the 2004 Madrid train bombings, the 2005 London bombings, and the bombing and shooting attack in Norway in 2012. During 2013, Turkey and Mexico were the OECD countries with the highest number of deaths from terrorism, at 57 and 40 respectively. Religious or political? The report said that the four main groups were responsible for 66% of all deaths from terrorist attacks in 2013: Al-Qaeda, the Taliban, Boko Haram and the self-styled Islamic State. The increase in terrorism in Nigeria could be attributed to Boko Haram, the report said</w:t>
      </w:r>
    </w:p>
    <w:p w:rsidR="00920686" w:rsidRPr="000E7912" w:rsidRDefault="00920686" w:rsidP="000E7912"/>
    <w:p w:rsidR="006D4DEA" w:rsidRDefault="006D4DEA" w:rsidP="006D4DEA">
      <w:pPr>
        <w:pStyle w:val="Heading3"/>
      </w:pPr>
      <w:r>
        <w:t>Uniqueness – Al-Qaeda</w:t>
      </w:r>
    </w:p>
    <w:p w:rsidR="00F94260" w:rsidRDefault="00F94260" w:rsidP="00F94260">
      <w:pPr>
        <w:pStyle w:val="Heading4"/>
      </w:pPr>
      <w:r>
        <w:t>Al Qaeda is expanding, posing a greater threat to the US because of increased pressure from ISIS.</w:t>
      </w:r>
    </w:p>
    <w:p w:rsidR="00F94260" w:rsidRPr="00252BA0" w:rsidRDefault="00F94260" w:rsidP="00F94260">
      <w:pPr>
        <w:rPr>
          <w:rStyle w:val="Style13ptBold"/>
        </w:rPr>
      </w:pPr>
      <w:r w:rsidRPr="00252BA0">
        <w:rPr>
          <w:rStyle w:val="Style13ptBold"/>
        </w:rPr>
        <w:t xml:space="preserve">Keath and Michael, 15 </w:t>
      </w:r>
      <w:r w:rsidRPr="00252BA0">
        <w:t>(Lee Keath and Maggie Michael, from the Associated Press, "Competition with ISIS is transforming Al Qaeda", 5-5-2015, Business Insider, http://www.businessinsider.com/competition-with-isis-is-forcing-al-qaeda-to-adapt-and-grow-stronger-2015-5)</w:t>
      </w:r>
    </w:p>
    <w:p w:rsidR="00F94260" w:rsidRDefault="00F94260" w:rsidP="00F94260">
      <w:pPr>
        <w:rPr>
          <w:rStyle w:val="Style13ptBold"/>
          <w:sz w:val="16"/>
        </w:rPr>
      </w:pPr>
      <w:r w:rsidRPr="00305115">
        <w:rPr>
          <w:rStyle w:val="StyleUnderline"/>
        </w:rPr>
        <w:t>In</w:t>
      </w:r>
      <w:r w:rsidRPr="00C11AF4">
        <w:rPr>
          <w:sz w:val="16"/>
        </w:rPr>
        <w:t xml:space="preserve"> a </w:t>
      </w:r>
      <w:r w:rsidRPr="00831FAD">
        <w:rPr>
          <w:rStyle w:val="StyleUnderline"/>
        </w:rPr>
        <w:t>competition with the Islamic State group for recruits and prestige</w:t>
      </w:r>
      <w:r w:rsidRPr="00C11AF4">
        <w:rPr>
          <w:sz w:val="16"/>
        </w:rPr>
        <w:t xml:space="preserve"> across the </w:t>
      </w:r>
      <w:hyperlink r:id="rId9" w:history="1">
        <w:r w:rsidRPr="00C11AF4">
          <w:rPr>
            <w:sz w:val="16"/>
          </w:rPr>
          <w:t>Middle East</w:t>
        </w:r>
      </w:hyperlink>
      <w:r w:rsidRPr="00C11AF4">
        <w:rPr>
          <w:sz w:val="16"/>
        </w:rPr>
        <w:t xml:space="preserve">, </w:t>
      </w:r>
      <w:r w:rsidRPr="00831FAD">
        <w:rPr>
          <w:rStyle w:val="StyleUnderline"/>
        </w:rPr>
        <w:t>al-Qaida has sought to distinguish itself from its rival</w:t>
      </w:r>
      <w:r w:rsidRPr="00C11AF4">
        <w:rPr>
          <w:sz w:val="16"/>
        </w:rPr>
        <w:t xml:space="preserve">'s bloodthirstiness, taking an approach that in jihadi circles would be considered pragmatic. </w:t>
      </w:r>
      <w:r w:rsidRPr="00831FAD">
        <w:rPr>
          <w:rStyle w:val="StyleUnderline"/>
        </w:rPr>
        <w:t>It is building alliances with local players, even old enemies, to seize new territory</w:t>
      </w:r>
      <w:r w:rsidRPr="00C11AF4">
        <w:rPr>
          <w:sz w:val="16"/>
        </w:rPr>
        <w:t xml:space="preserve">. Its leader, Ayman al-Zawahri, has told his followers to avoid IS-style brutalities against civilians in order to build support among local populations. </w:t>
      </w:r>
      <w:r w:rsidRPr="00831FAD">
        <w:rPr>
          <w:rStyle w:val="StyleUnderline"/>
        </w:rPr>
        <w:t>The strategy has paid off, winning new gains for al-Qaida. In Yemen, it even stands to emerge as the real winner</w:t>
      </w:r>
      <w:r w:rsidRPr="00C11AF4">
        <w:rPr>
          <w:sz w:val="16"/>
        </w:rPr>
        <w:t xml:space="preserve"> as </w:t>
      </w:r>
      <w:hyperlink r:id="rId10" w:history="1">
        <w:r w:rsidRPr="00C11AF4">
          <w:rPr>
            <w:sz w:val="16"/>
          </w:rPr>
          <w:t>Saudi Arabia</w:t>
        </w:r>
      </w:hyperlink>
      <w:r w:rsidRPr="00C11AF4">
        <w:rPr>
          <w:sz w:val="16"/>
        </w:rPr>
        <w:t xml:space="preserve"> leads an Arab air campaign targeting the terror network's rival, the Iranian-backed Shiite rebels known as Houthis who have taken over much of the country. </w:t>
      </w:r>
      <w:r w:rsidRPr="00831FAD">
        <w:rPr>
          <w:rStyle w:val="StyleUnderline"/>
        </w:rPr>
        <w:t>Al-Qaida "is the future Trojan horse," warned a senior Yemeni military intelligence officer</w:t>
      </w:r>
      <w:r w:rsidRPr="00C11AF4">
        <w:rPr>
          <w:sz w:val="16"/>
        </w:rPr>
        <w:t xml:space="preserve">, Ali Sharif. When the war is over and leaves a security vacuum, he said, "the role of al-Qaida will come. ... </w:t>
      </w:r>
      <w:r w:rsidRPr="00831FAD">
        <w:rPr>
          <w:rStyle w:val="StyleUnderline"/>
        </w:rPr>
        <w:t>They will fill</w:t>
      </w:r>
      <w:r w:rsidRPr="00C11AF4">
        <w:rPr>
          <w:sz w:val="16"/>
        </w:rPr>
        <w:t xml:space="preserve"> it</w:t>
      </w:r>
      <w:r w:rsidRPr="00831FAD">
        <w:rPr>
          <w:rStyle w:val="StyleUnderline"/>
        </w:rPr>
        <w:t xml:space="preserve"> and take control.</w:t>
      </w:r>
      <w:r w:rsidRPr="00C11AF4">
        <w:rPr>
          <w:sz w:val="16"/>
        </w:rPr>
        <w:t xml:space="preserve">" </w:t>
      </w:r>
      <w:r w:rsidRPr="00831FAD">
        <w:rPr>
          <w:rStyle w:val="StyleUnderline"/>
        </w:rPr>
        <w:t>While the United States</w:t>
      </w:r>
      <w:r w:rsidRPr="00C11AF4">
        <w:rPr>
          <w:sz w:val="16"/>
        </w:rPr>
        <w:t xml:space="preserve"> and the West </w:t>
      </w:r>
      <w:r w:rsidRPr="00831FAD">
        <w:rPr>
          <w:rStyle w:val="StyleUnderline"/>
        </w:rPr>
        <w:t>might hope that the competition between al-Qaida and the Islamic State group would weaken two</w:t>
      </w:r>
      <w:r w:rsidRPr="00C11AF4">
        <w:rPr>
          <w:sz w:val="16"/>
        </w:rPr>
        <w:t xml:space="preserve"> major militant </w:t>
      </w:r>
      <w:r w:rsidRPr="00831FAD">
        <w:rPr>
          <w:rStyle w:val="StyleUnderline"/>
        </w:rPr>
        <w:t>threats</w:t>
      </w:r>
      <w:r w:rsidRPr="00C11AF4">
        <w:rPr>
          <w:sz w:val="16"/>
        </w:rPr>
        <w:t xml:space="preserve">, </w:t>
      </w:r>
      <w:r w:rsidRPr="00831FAD">
        <w:rPr>
          <w:rStyle w:val="StyleUnderline"/>
        </w:rPr>
        <w:t>each is instead maneuvering to benefit from the region's turmoil</w:t>
      </w:r>
      <w:r w:rsidRPr="00C11AF4">
        <w:rPr>
          <w:sz w:val="16"/>
        </w:rPr>
        <w:t xml:space="preserve">. The Islamic State group's gains over the past year have been sizeable. For nearly two decades, al-Qaida was unchallenged as the world's most prominent terrorist organization. But IS has stormed forward to rival it — and even surpass it in places. Beyond its heartland in Syria and Iraq, the Islamic State group has planted flags across the map. It eclipsed al-Qaida in Libya, where IS's strongest external branch controls several cities and most of al-Qaida's one-time allies have switched to swear fealty to it. Militants in Egypt's Sinai Peninsula and Nigeria's fearsome </w:t>
      </w:r>
      <w:hyperlink r:id="rId11" w:history="1">
        <w:r w:rsidRPr="00C11AF4">
          <w:rPr>
            <w:sz w:val="16"/>
          </w:rPr>
          <w:t>Boko Haram</w:t>
        </w:r>
      </w:hyperlink>
      <w:r w:rsidRPr="00C11AF4">
        <w:rPr>
          <w:sz w:val="16"/>
        </w:rPr>
        <w:t xml:space="preserve"> — all once linked to al-Qaida — have also pledged allegiance to IS leader Abu Bakr al-Baghdadi. Perhaps more importantly, the Islamic State group has a dynamism and fervor that has seemed to fade for al-Qaida. The IS declaration of a "caliphate" in Iraq and Syria inspired a stream of thousands of foreign fighters to join it and earned it pledges of allegiance by individual militants around the region. The group's notorious brutalities — everything from beheadings to enslavement of women from religious minorities — are seen by its supporters as proof of its purity and refusal to compromise on what it considers "God's law." That has helped the Islamic State group aggressively make inroads in areas long the domains of its rivals. In Afghanistan, where the Taliban, a top al-Qaida ally, has long dominated, young militants frustrated with the lack of progress in a nearly 14-year insurgency see a winner in IS. In February, former Taliban commanders in southern Zabul province "exchanged their white Taliban flag for the black flag" of IS and were behind the abduction of 31 Shiites, according to Afghanistan's senior Shiite leader, Mohammad Mohaqiq. "This is a very fertile breeding ground" for the Islamic State group, said Nader Nadery, director of the Afghanistan Research and Evaluation Unit think tank. Around the Middle East, prominent jihadi clerics to whom militants look for guidance have been split, lining up with one side or the other. The bitterness spills out on social media, where the two sides hurl insults at each other. Al-Qaida backers gloated when Iraqi troops and Shiite militiamen retook the Iraqi city of Tikrit from the Islamic State group last month. "After all the blood spilled over the delusion of the caliphate, have you finally realized that declaring a nation and emirates only hurts Muslims and jihad?" asked one, with the Twitter handle Jabal al-Aiza. Islamic State group supporters in turn accused al-Qaida of siding with enemies of Islam against the caliphate. A pro-IS figure on Twitter, Abu Khatab al-Yemeni, denounced al-Qaida's branch in Yemen for allying with anti-Islamist militias that "once were considered apostates." By building such partnerships, al-Qaida is essentially betting that IS will burn itself out and be weakened by bearing the brunt of the Arab and Western military backlash against its caliphate, while </w:t>
      </w:r>
      <w:r w:rsidRPr="001A1679">
        <w:rPr>
          <w:rStyle w:val="StyleUnderline"/>
        </w:rPr>
        <w:t>the terror network gains ground through its alliances</w:t>
      </w:r>
      <w:r w:rsidRPr="00C11AF4">
        <w:rPr>
          <w:sz w:val="16"/>
        </w:rPr>
        <w:t xml:space="preserve">. Al-Qaida's approach hardly makes it more moderate, though. In a 2013 document called "General Guidance for Jihadi Action," al-Qaida leader al-Zawahri underscored that the group's priority is to strike "the head of the infidels, the United States and Israel, and their local (Arab) allies." At the same time, the document urges al-Qaida militants to avoid bloody killings of civilians in order to build support among local populations. They are not to kill Shiite civilians — even though the group considers them infidels — or the families of opponents. They are not to harm Christians or bomb mosques or other places where civilians gather. </w:t>
      </w:r>
      <w:r w:rsidRPr="001A1679">
        <w:rPr>
          <w:rStyle w:val="StyleUnderline"/>
        </w:rPr>
        <w:t>In Syria, al-Qaida</w:t>
      </w:r>
      <w:r w:rsidRPr="00C11AF4">
        <w:rPr>
          <w:sz w:val="16"/>
        </w:rPr>
        <w:t xml:space="preserve">'s Nusra Front </w:t>
      </w:r>
      <w:r w:rsidRPr="001A1679">
        <w:rPr>
          <w:rStyle w:val="StyleUnderline"/>
        </w:rPr>
        <w:t>is the most powerful fighting force outside the territories held by the Islamic State group</w:t>
      </w:r>
      <w:r w:rsidRPr="00C11AF4">
        <w:rPr>
          <w:sz w:val="16"/>
        </w:rPr>
        <w:t xml:space="preserve">. Last month, </w:t>
      </w:r>
      <w:r w:rsidRPr="001A1679">
        <w:rPr>
          <w:rStyle w:val="StyleUnderline"/>
        </w:rPr>
        <w:t>it worked with other rebel factions, including ones backed by Saudi Arabia, Turkey and Qatar, to capture the northwestern city of Idlib and territory in the south — the biggest victories in several years</w:t>
      </w:r>
      <w:r w:rsidRPr="00C11AF4">
        <w:rPr>
          <w:sz w:val="16"/>
        </w:rPr>
        <w:t xml:space="preserve"> over President Bashar Assad. In Yemen, al-Qaida has been boosted by the fight against the Iranian-backed Houthi rebels, who overran the capital, Sanaa, and much of the north and are fighting to take the south after driving the internationally recognized president, Abed Rabbo Mansour Hadi, out of the country. </w:t>
      </w:r>
      <w:r w:rsidRPr="001A1679">
        <w:rPr>
          <w:rStyle w:val="StyleUnderline"/>
        </w:rPr>
        <w:t>Al-Qaida "has</w:t>
      </w:r>
      <w:r w:rsidRPr="00C11AF4">
        <w:rPr>
          <w:sz w:val="16"/>
        </w:rPr>
        <w:t xml:space="preserve"> emerged as the only real fighting force countering the Houthis," said Adaki Oren, an analyst with the Long War Journal, which monitors militant groups. "They have </w:t>
      </w:r>
      <w:r w:rsidRPr="001A1679">
        <w:rPr>
          <w:rStyle w:val="StyleUnderline"/>
        </w:rPr>
        <w:t>championed themselves as the vanguard of Sunni tribes</w:t>
      </w:r>
      <w:r w:rsidRPr="00C11AF4">
        <w:rPr>
          <w:sz w:val="16"/>
        </w:rPr>
        <w:t>." The militants overran Mukalla, the capital of Yemen's largest province, Hadramawt, in early April. That brought it a flood of weapons and cash. But the group quickly stepped into the background. An umbrella group known as the Sons of Hadramawt is policing the city, made up of tribal fighters, local youth and al-Qaida militants. A local council is running government institutions in the city and even won the support of Hadramawt's pro-Hadi governor, who also has fled abroad, a spokesman for the council, Lutfi bin Saadon, told the AP. When rumors circulated that al-Qaida was imposing strict Shariah rules in the city, including banning music at parties and forbidding use of "qat," a stimulant leaf chewed by Yemenis, the group issued a statement denying the reports and saying they were spread by those opposed to the tribes cooperating with al-Qaida.</w:t>
      </w:r>
      <w:r w:rsidRPr="00C11AF4">
        <w:rPr>
          <w:rStyle w:val="Style13ptBold"/>
          <w:sz w:val="16"/>
        </w:rPr>
        <w:t xml:space="preserve"> </w:t>
      </w:r>
    </w:p>
    <w:p w:rsidR="000B79B0" w:rsidRPr="00C11AF4" w:rsidRDefault="000B79B0" w:rsidP="00F94260">
      <w:pPr>
        <w:rPr>
          <w:rStyle w:val="Style13ptBold"/>
          <w:sz w:val="16"/>
        </w:rPr>
      </w:pPr>
    </w:p>
    <w:p w:rsidR="00F94260" w:rsidRDefault="00F94260" w:rsidP="00F94260">
      <w:pPr>
        <w:pStyle w:val="Heading4"/>
      </w:pPr>
      <w:r>
        <w:t>Al Qaeda is greatly expanding due to smaller groups distracting one another with the war in Yemen.</w:t>
      </w:r>
    </w:p>
    <w:p w:rsidR="00F94260" w:rsidRPr="002A4D2D" w:rsidRDefault="00F94260" w:rsidP="00F94260">
      <w:r w:rsidRPr="00D30B90">
        <w:rPr>
          <w:rStyle w:val="Style13ptBold"/>
        </w:rPr>
        <w:t>Al-Batati and Fahim, 15</w:t>
      </w:r>
      <w:r w:rsidRPr="002A4D2D">
        <w:t xml:space="preserve"> (</w:t>
      </w:r>
      <w:r>
        <w:t xml:space="preserve">Saeed Al-Batati &amp; Kareem Fahim, writers for New York Times, </w:t>
      </w:r>
      <w:r w:rsidRPr="002A4D2D">
        <w:t>"War in Yemen Is AllowingQaeda Group to Expand", 4-16-2015, New York Times, http://www.nytimes.com/2015/04/17/world/middleeast/khaled-bahah-houthi-rebel-yemen-fighting.html)</w:t>
      </w:r>
    </w:p>
    <w:p w:rsidR="00F94260" w:rsidRPr="00F94260" w:rsidRDefault="00F94260" w:rsidP="00F94260">
      <w:pPr>
        <w:rPr>
          <w:sz w:val="16"/>
        </w:rPr>
      </w:pPr>
      <w:r w:rsidRPr="00F94260">
        <w:rPr>
          <w:sz w:val="16"/>
        </w:rPr>
        <w:t xml:space="preserve">DOWAAN, Yemen — </w:t>
      </w:r>
      <w:r w:rsidRPr="002E46D2">
        <w:rPr>
          <w:rStyle w:val="StyleUnderline"/>
        </w:rPr>
        <w:t>Al Qaeda</w:t>
      </w:r>
      <w:r w:rsidRPr="00F94260">
        <w:rPr>
          <w:sz w:val="16"/>
        </w:rPr>
        <w:t xml:space="preserve">’s branch </w:t>
      </w:r>
      <w:r w:rsidRPr="002E46D2">
        <w:rPr>
          <w:rStyle w:val="StyleUnderline"/>
        </w:rPr>
        <w:t xml:space="preserve">in </w:t>
      </w:r>
      <w:hyperlink r:id="rId12" w:tooltip="More news and information about Yemen." w:history="1">
        <w:r w:rsidRPr="002E46D2">
          <w:rPr>
            <w:rStyle w:val="StyleUnderline"/>
          </w:rPr>
          <w:t>Yemen</w:t>
        </w:r>
      </w:hyperlink>
      <w:r w:rsidRPr="002E46D2">
        <w:rPr>
          <w:rStyle w:val="StyleUnderline"/>
        </w:rPr>
        <w:t xml:space="preserve"> took control of a major airport and an oil export terminal</w:t>
      </w:r>
      <w:r w:rsidRPr="00F94260">
        <w:rPr>
          <w:sz w:val="16"/>
        </w:rPr>
        <w:t xml:space="preserve"> in the southern part of the country on Thursday, </w:t>
      </w:r>
      <w:r w:rsidRPr="002E46D2">
        <w:rPr>
          <w:rStyle w:val="StyleUnderline"/>
        </w:rPr>
        <w:t>expanding the resurgent militant group’s reach</w:t>
      </w:r>
      <w:r w:rsidRPr="00F94260">
        <w:rPr>
          <w:sz w:val="16"/>
        </w:rPr>
        <w:t xml:space="preserve"> just two weeks </w:t>
      </w:r>
      <w:r w:rsidRPr="002E46D2">
        <w:rPr>
          <w:rStyle w:val="StyleUnderline"/>
        </w:rPr>
        <w:t xml:space="preserve">after it seized </w:t>
      </w:r>
      <w:hyperlink r:id="rId13" w:tooltip="Times article" w:history="1">
        <w:r w:rsidRPr="002E46D2">
          <w:rPr>
            <w:rStyle w:val="StyleUnderline"/>
          </w:rPr>
          <w:t xml:space="preserve">the </w:t>
        </w:r>
      </w:hyperlink>
      <w:hyperlink r:id="rId14" w:tooltip="Times article" w:history="1">
        <w:r w:rsidRPr="002E46D2">
          <w:rPr>
            <w:rStyle w:val="StyleUnderline"/>
          </w:rPr>
          <w:t>nearby city of Al Mukalla</w:t>
        </w:r>
      </w:hyperlink>
      <w:r w:rsidRPr="002E46D2">
        <w:rPr>
          <w:rStyle w:val="StyleUnderline"/>
        </w:rPr>
        <w:t xml:space="preserve"> and emptied its bank and prison</w:t>
      </w:r>
      <w:r w:rsidRPr="00F94260">
        <w:rPr>
          <w:sz w:val="16"/>
        </w:rPr>
        <w:t xml:space="preserve">. Local officials said that fighters belonging to the group </w:t>
      </w:r>
      <w:hyperlink r:id="rId15" w:history="1">
        <w:r w:rsidRPr="00F94260">
          <w:rPr>
            <w:rStyle w:val="StyleUnderline"/>
            <w:sz w:val="16"/>
          </w:rPr>
          <w:t>Al Qaeda</w:t>
        </w:r>
        <w:r w:rsidRPr="00F94260">
          <w:rPr>
            <w:sz w:val="16"/>
          </w:rPr>
          <w:t xml:space="preserve"> in the Arabian Peninsula</w:t>
        </w:r>
      </w:hyperlink>
      <w:r w:rsidRPr="00F94260">
        <w:rPr>
          <w:sz w:val="16"/>
        </w:rPr>
        <w:t xml:space="preserve">, </w:t>
      </w:r>
      <w:r w:rsidRPr="002E46D2">
        <w:rPr>
          <w:rStyle w:val="StyleUnderline"/>
        </w:rPr>
        <w:t>also</w:t>
      </w:r>
      <w:r w:rsidRPr="00F94260">
        <w:rPr>
          <w:sz w:val="16"/>
        </w:rPr>
        <w:t xml:space="preserve"> known as AQAP, </w:t>
      </w:r>
      <w:r w:rsidRPr="002E46D2">
        <w:rPr>
          <w:rStyle w:val="StyleUnderline"/>
        </w:rPr>
        <w:t>took control of the Riyan Airport and a nearby military base outside Al Mukalla, the fifth-largest city in</w:t>
      </w:r>
      <w:hyperlink r:id="rId16" w:tooltip="More news and information about Yemen." w:history="1">
        <w:r w:rsidRPr="002E46D2">
          <w:rPr>
            <w:rStyle w:val="StyleUnderline"/>
          </w:rPr>
          <w:t>Yemen</w:t>
        </w:r>
      </w:hyperlink>
      <w:r w:rsidRPr="00F94260">
        <w:rPr>
          <w:sz w:val="16"/>
        </w:rPr>
        <w:t xml:space="preserve">. The group also seized the Dhabah oil terminal on the Arabian Sea coast, which the group had tried to capture before, according to Yemeni officials. </w:t>
      </w:r>
      <w:r w:rsidRPr="002E46D2">
        <w:rPr>
          <w:rStyle w:val="StyleUnderline"/>
        </w:rPr>
        <w:t>Al Qaeda is capitalizing on the expanding multisided war in Yemen and the collapse of its government to carve out territory for itself</w:t>
      </w:r>
      <w:r w:rsidRPr="00F94260">
        <w:rPr>
          <w:sz w:val="16"/>
        </w:rPr>
        <w:t xml:space="preserve">. When </w:t>
      </w:r>
      <w:r w:rsidRPr="00CE2AA2">
        <w:rPr>
          <w:rStyle w:val="StyleUnderline"/>
        </w:rPr>
        <w:t>its fighters</w:t>
      </w:r>
      <w:r w:rsidRPr="00F94260">
        <w:rPr>
          <w:sz w:val="16"/>
        </w:rPr>
        <w:t xml:space="preserve"> stormed Al Mukalla, the capital of Hadhramaut Province, they </w:t>
      </w:r>
      <w:r w:rsidRPr="00CE2AA2">
        <w:rPr>
          <w:rStyle w:val="StyleUnderline"/>
        </w:rPr>
        <w:t>seized government buildings</w:t>
      </w:r>
      <w:r w:rsidRPr="00F94260">
        <w:rPr>
          <w:sz w:val="16"/>
        </w:rPr>
        <w:t xml:space="preserve">, looted the central bank office </w:t>
      </w:r>
      <w:r w:rsidRPr="00CE2AA2">
        <w:rPr>
          <w:rStyle w:val="StyleUnderline"/>
        </w:rPr>
        <w:t>and freed</w:t>
      </w:r>
      <w:r w:rsidRPr="00F94260">
        <w:rPr>
          <w:sz w:val="16"/>
        </w:rPr>
        <w:t xml:space="preserve"> hundreds of inmates from the city penitentiary, including </w:t>
      </w:r>
      <w:r w:rsidRPr="00CE2AA2">
        <w:rPr>
          <w:rStyle w:val="StyleUnderline"/>
        </w:rPr>
        <w:t>a senior leader of the group. Al Qaeda’s adversaries in Yemen are largely in disarray or distracted by other fighting</w:t>
      </w:r>
      <w:r w:rsidRPr="00F94260">
        <w:rPr>
          <w:sz w:val="16"/>
        </w:rPr>
        <w:t xml:space="preserve">. Military units have melted away or put up little resistance as Al Qaeda has advanced. The Houthis, a militia movement from northern Yemen that is considered Al Qaeda’s most determined foe, have been preoccupied with battles against rival militias across the country, and their fighters have been battered by aerial assaults from the Saudi-led Arab coalition, which is trying to restore the exiled government to power. Saudi Arabia has focused on crippling the Houthis, leaving Al Qaeda all but unopposed around Al Mukalla, though the group was dealt a setback this week when </w:t>
      </w:r>
      <w:hyperlink r:id="rId17" w:history="1">
        <w:r w:rsidRPr="00F94260">
          <w:rPr>
            <w:sz w:val="16"/>
          </w:rPr>
          <w:t>a top figure and several other members were killed in an American drone strike</w:t>
        </w:r>
      </w:hyperlink>
      <w:r w:rsidRPr="00F94260">
        <w:rPr>
          <w:sz w:val="16"/>
        </w:rPr>
        <w:t>. Still, the Saudi assaults on the Houthis have indirectly helped empower Al Qaeda in ways the group had not enjoyed before. Its fighters are now developing relations with Yemeni tribal leaders who share antipathy for the Houthis and their allies, said Jamal Benomar, the United Nations diplomat who had unsuccessfully sought to achieve a political reconciliation in Yemen. “</w:t>
      </w:r>
      <w:r w:rsidRPr="00CE2AA2">
        <w:rPr>
          <w:rStyle w:val="Emphasis"/>
        </w:rPr>
        <w:t>For the first time,</w:t>
      </w:r>
      <w:r w:rsidRPr="00F94260">
        <w:rPr>
          <w:sz w:val="16"/>
        </w:rPr>
        <w:t xml:space="preserve"> </w:t>
      </w:r>
      <w:r w:rsidRPr="00CE2AA2">
        <w:rPr>
          <w:rStyle w:val="StyleUnderline"/>
        </w:rPr>
        <w:t>Al Qaeda is building a strategic alliance</w:t>
      </w:r>
      <w:r w:rsidRPr="00F94260">
        <w:rPr>
          <w:sz w:val="16"/>
        </w:rPr>
        <w:t xml:space="preserve"> with the tribes,” Mr. Benomar, </w:t>
      </w:r>
      <w:hyperlink r:id="rId18" w:tooltip="New York Times article." w:history="1">
        <w:r w:rsidRPr="00F94260">
          <w:rPr>
            <w:sz w:val="16"/>
          </w:rPr>
          <w:t>who has requested a reassignment</w:t>
        </w:r>
      </w:hyperlink>
      <w:r w:rsidRPr="00F94260">
        <w:rPr>
          <w:sz w:val="16"/>
        </w:rPr>
        <w:t>, said in an interview at The New York Times on Wednesday. “</w:t>
      </w:r>
      <w:r w:rsidRPr="00FA462C">
        <w:rPr>
          <w:rStyle w:val="StyleUnderline"/>
        </w:rPr>
        <w:t>It is a strengthened and dangerous Al Qaeda</w:t>
      </w:r>
      <w:r w:rsidRPr="00F94260">
        <w:rPr>
          <w:sz w:val="16"/>
        </w:rPr>
        <w:t xml:space="preserve">. This is what worries everybody.” In Washington, </w:t>
      </w:r>
      <w:r w:rsidRPr="00FF7A77">
        <w:rPr>
          <w:rStyle w:val="StyleUnderline"/>
        </w:rPr>
        <w:t>Pentagon officials acknowledged that the American-backed Saudi airstrikes have created more space for Al Qaeda to gain territory</w:t>
      </w:r>
      <w:r w:rsidRPr="00F94260">
        <w:rPr>
          <w:sz w:val="16"/>
        </w:rPr>
        <w:t>. Defense Secretary Ashton B. Carter, in a news conference, called gains by the group “of serious concern” to the United States. “It’s obvious that it’s easier to do our counterterror operations when there’s a settled government” in Yemen, he said. “In the meantime, we need to, and do, protect ourselves against AQAP. Because they are dangerous.” Gen. Lloyd Austin, head of the United States Central Command, was in Riyadh, Saudi Arabia, on Thursday for meetings with Saudi officials. Mr. Carter said that the United States would continue to support the Saudi campaign, calling the kingdom “a longstanding friend and ally,” and that the United States was trying to “help them protect themselves and their own border.” Mr. Carter characterized the Saudi objective in Yemen as restoring “a political process there in which a legitimate government can be established.” With growing alarm over the extremists’ gains and the rapidly deteriorating humanitarian situation, Khaled Bahah, a top official in the exiled government, called on Thursday for the Houthis to halt their offensive as a condition for peace talks. Speaking in Saudi Arabia, where the government has taken refuge, Mr. Bahah said the “language of reason and dialogue must be given priority.” But first, he said, the Houthis must halt their attacks and “stop tampering with the destiny of the nation and destroying its institutions.”</w:t>
      </w:r>
    </w:p>
    <w:p w:rsidR="00F94260" w:rsidRDefault="00F94260" w:rsidP="000B79B0"/>
    <w:p w:rsidR="006D4DEA" w:rsidRPr="006D4DEA" w:rsidRDefault="006D4DEA" w:rsidP="006D4DEA">
      <w:pPr>
        <w:pStyle w:val="Heading4"/>
      </w:pPr>
      <w:r w:rsidRPr="006D4DEA">
        <w:t xml:space="preserve">Al-Qaeda gaining strength in Yemen </w:t>
      </w:r>
    </w:p>
    <w:p w:rsidR="006D4DEA" w:rsidRPr="006D4DEA" w:rsidRDefault="006D4DEA" w:rsidP="006D4DEA">
      <w:r w:rsidRPr="006D4DEA">
        <w:t xml:space="preserve">Ken </w:t>
      </w:r>
      <w:r w:rsidRPr="006D4DEA">
        <w:rPr>
          <w:rStyle w:val="Style13ptBold"/>
        </w:rPr>
        <w:t>Moritsugu</w:t>
      </w:r>
      <w:r w:rsidRPr="006D4DEA">
        <w:t xml:space="preserve">, </w:t>
      </w:r>
      <w:r w:rsidRPr="006D4DEA">
        <w:rPr>
          <w:rStyle w:val="Style13ptBold"/>
        </w:rPr>
        <w:t>15</w:t>
      </w:r>
      <w:r w:rsidRPr="006D4DEA">
        <w:t>"Defense chief Carter: Al-Qaeda gaining in Yemen", USA TODAY 4-8-2015http://www.usatoday.com/story/news/world/2015/04/08/defense-chief-asia/25449759/</w:t>
      </w:r>
    </w:p>
    <w:p w:rsidR="006D4DEA" w:rsidRPr="006D4DEA" w:rsidRDefault="006D4DEA" w:rsidP="006D4DEA">
      <w:pPr>
        <w:rPr>
          <w:rFonts w:eastAsia="Times New Roman" w:cs="Arial"/>
          <w:sz w:val="16"/>
        </w:rPr>
      </w:pPr>
      <w:r w:rsidRPr="003A10F7">
        <w:rPr>
          <w:rFonts w:eastAsia="Times New Roman" w:cs="Arial"/>
          <w:b/>
          <w:u w:val="single"/>
        </w:rPr>
        <w:t>America's defense chief said Wednesday that an al-Qaeda branch is making "great gains" on the ground amid the chaos in Yemen</w:t>
      </w:r>
      <w:r w:rsidRPr="006D4DEA">
        <w:rPr>
          <w:rFonts w:eastAsia="Times New Roman" w:cs="Arial"/>
          <w:sz w:val="16"/>
        </w:rPr>
        <w:t xml:space="preserve">, </w:t>
      </w:r>
      <w:r w:rsidRPr="003A10F7">
        <w:rPr>
          <w:rFonts w:eastAsia="Times New Roman" w:cs="Arial"/>
          <w:b/>
          <w:u w:val="single"/>
        </w:rPr>
        <w:t>and</w:t>
      </w:r>
      <w:r w:rsidRPr="006D4DEA">
        <w:rPr>
          <w:rFonts w:eastAsia="Times New Roman" w:cs="Arial"/>
          <w:sz w:val="16"/>
        </w:rPr>
        <w:t xml:space="preserve"> that the U.S. will have to rethink how it prevents the group from launching attacks in the West. </w:t>
      </w:r>
      <w:r w:rsidRPr="003A10F7">
        <w:rPr>
          <w:rFonts w:eastAsia="Times New Roman" w:cs="Arial"/>
          <w:u w:val="single"/>
        </w:rPr>
        <w:t>Defense Secretary Ash Carter</w:t>
      </w:r>
      <w:r w:rsidRPr="006D4DEA">
        <w:rPr>
          <w:rFonts w:eastAsia="Times New Roman" w:cs="Arial"/>
          <w:sz w:val="16"/>
        </w:rPr>
        <w:t xml:space="preserve">, in Tokyo to work on deepening the U.S.-Japan alliance, </w:t>
      </w:r>
      <w:r w:rsidRPr="003A10F7">
        <w:rPr>
          <w:rFonts w:eastAsia="Times New Roman" w:cs="Arial"/>
          <w:u w:val="single"/>
        </w:rPr>
        <w:t>said</w:t>
      </w:r>
      <w:r w:rsidRPr="006D4DEA">
        <w:rPr>
          <w:rFonts w:eastAsia="Times New Roman" w:cs="Arial"/>
          <w:sz w:val="16"/>
        </w:rPr>
        <w:t xml:space="preserve"> </w:t>
      </w:r>
      <w:r w:rsidRPr="003A10F7">
        <w:rPr>
          <w:rFonts w:eastAsia="Times New Roman" w:cs="Arial"/>
          <w:b/>
          <w:u w:val="single"/>
        </w:rPr>
        <w:t>the collapse of the central government in Yemen makes it harder to conduct counterterrorism operations against the group called al-Qaeda in the Arabian Peninsula.</w:t>
      </w:r>
      <w:r w:rsidRPr="006D4DEA">
        <w:rPr>
          <w:rFonts w:eastAsia="Times New Roman" w:cs="Arial"/>
          <w:sz w:val="16"/>
        </w:rPr>
        <w:t xml:space="preserve"> "That doesn't mean that we don't continue to take steps to protect ourselves. We have to do it in a different way, but we do and we are," he said, without offering any specifics. </w:t>
      </w:r>
      <w:r w:rsidRPr="003A10F7">
        <w:rPr>
          <w:rFonts w:eastAsia="Times New Roman" w:cs="Arial"/>
          <w:u w:val="single"/>
        </w:rPr>
        <w:t xml:space="preserve">The group is known to have ambitions to strike Western targets, including the United States. Carter said that as Shiite rebels advance in Yemen, the al-Qaeda branch there is taking advantage of the disorder to seize territory. </w:t>
      </w:r>
      <w:r w:rsidRPr="006D4DEA">
        <w:rPr>
          <w:rFonts w:eastAsia="Times New Roman" w:cs="Arial"/>
          <w:sz w:val="16"/>
        </w:rPr>
        <w:t>"You see them making great gains on the ground," he said. He said the U.S. is providing intelligence, surveillance, reconnaissance and logistics information and "some resupply of equipment and munitions" to Saudi Arabia, which has launched airstrikes against the rebels in neighboring Yemen.</w:t>
      </w:r>
    </w:p>
    <w:p w:rsidR="006D4DEA" w:rsidRDefault="006D4DEA" w:rsidP="006D4DEA">
      <w:pPr>
        <w:rPr>
          <w:rFonts w:eastAsia="Times New Roman" w:cs="Arial"/>
        </w:rPr>
      </w:pPr>
    </w:p>
    <w:p w:rsidR="00F94260" w:rsidRPr="006D4DEA" w:rsidRDefault="00F94260" w:rsidP="00F94260">
      <w:pPr>
        <w:pStyle w:val="Heading4"/>
      </w:pPr>
      <w:r>
        <w:t xml:space="preserve">Al-Qaeda </w:t>
      </w:r>
      <w:r w:rsidRPr="006D4DEA">
        <w:t>has grown even stronger due to the aftermath of the Arab Spring</w:t>
      </w:r>
    </w:p>
    <w:p w:rsidR="00F94260" w:rsidRPr="00C11AF4" w:rsidRDefault="00F94260" w:rsidP="00F94260">
      <w:r w:rsidRPr="00A75558">
        <w:rPr>
          <w:rStyle w:val="Style13ptBold"/>
        </w:rPr>
        <w:t>Abdulrahman Al-Masri,</w:t>
      </w:r>
      <w:r>
        <w:rPr>
          <w:rStyle w:val="Style13ptBold"/>
        </w:rPr>
        <w:t xml:space="preserve"> 14</w:t>
      </w:r>
      <w:r w:rsidRPr="00A75558">
        <w:rPr>
          <w:rStyle w:val="Style13ptBold"/>
        </w:rPr>
        <w:t xml:space="preserve"> </w:t>
      </w:r>
      <w:r w:rsidRPr="00C11AF4">
        <w:t>"Al-Qaeda hasn't gone away, and is gaining", USA TODAY 1-8-2014</w:t>
      </w:r>
      <w:r>
        <w:t xml:space="preserve"> </w:t>
      </w:r>
      <w:r w:rsidRPr="00C11AF4">
        <w:t xml:space="preserve">http://www.usatoday.com/story/news/world/2014/01/07/al-qaeda-spread/4358845/ </w:t>
      </w:r>
    </w:p>
    <w:p w:rsidR="00F94260" w:rsidRPr="006D4DEA" w:rsidRDefault="00F94260" w:rsidP="00F94260">
      <w:pPr>
        <w:rPr>
          <w:rFonts w:eastAsia="Times New Roman" w:cs="Arial"/>
          <w:sz w:val="16"/>
        </w:rPr>
      </w:pPr>
      <w:r w:rsidRPr="00E66617">
        <w:rPr>
          <w:rFonts w:eastAsia="Times New Roman" w:cs="Arial"/>
          <w:b/>
          <w:sz w:val="24"/>
          <w:u w:val="single"/>
          <w:bdr w:val="single" w:sz="4" w:space="0" w:color="auto"/>
        </w:rPr>
        <w:t>The death of leader Osama bin Laden did not end</w:t>
      </w:r>
      <w:r w:rsidRPr="006D4DEA">
        <w:rPr>
          <w:rFonts w:eastAsia="Times New Roman" w:cs="Arial"/>
          <w:sz w:val="16"/>
        </w:rPr>
        <w:t xml:space="preserve"> the spread of </w:t>
      </w:r>
      <w:r w:rsidRPr="00E66617">
        <w:rPr>
          <w:rFonts w:eastAsia="Times New Roman" w:cs="Arial"/>
          <w:b/>
          <w:sz w:val="24"/>
          <w:u w:val="single"/>
          <w:bdr w:val="single" w:sz="4" w:space="0" w:color="auto"/>
        </w:rPr>
        <w:t>al-Qaeda</w:t>
      </w:r>
      <w:r w:rsidRPr="006D4DEA">
        <w:rPr>
          <w:rFonts w:eastAsia="Times New Roman" w:cs="Arial"/>
          <w:sz w:val="16"/>
          <w:bdr w:val="single" w:sz="4" w:space="0" w:color="auto"/>
        </w:rPr>
        <w:t>,</w:t>
      </w:r>
      <w:r w:rsidRPr="006D4DEA">
        <w:rPr>
          <w:rFonts w:eastAsia="Times New Roman" w:cs="Arial"/>
          <w:sz w:val="16"/>
        </w:rPr>
        <w:t xml:space="preserve"> say analysts. </w:t>
      </w:r>
      <w:r w:rsidRPr="00E66617">
        <w:rPr>
          <w:rFonts w:eastAsia="Times New Roman" w:cs="Arial"/>
          <w:b/>
          <w:sz w:val="24"/>
          <w:u w:val="single"/>
          <w:bdr w:val="single" w:sz="4" w:space="0" w:color="auto"/>
        </w:rPr>
        <w:t xml:space="preserve">It </w:t>
      </w:r>
      <w:r w:rsidRPr="006D4DEA">
        <w:rPr>
          <w:rFonts w:eastAsia="Times New Roman" w:cs="Arial"/>
          <w:sz w:val="16"/>
        </w:rPr>
        <w:t xml:space="preserve">may have even </w:t>
      </w:r>
      <w:r w:rsidRPr="00E66617">
        <w:rPr>
          <w:rFonts w:eastAsia="Times New Roman" w:cs="Arial"/>
          <w:b/>
          <w:sz w:val="24"/>
          <w:u w:val="single"/>
          <w:bdr w:val="single" w:sz="4" w:space="0" w:color="auto"/>
        </w:rPr>
        <w:t>helped it</w:t>
      </w:r>
      <w:r w:rsidRPr="006D4DEA">
        <w:rPr>
          <w:rFonts w:eastAsia="Times New Roman" w:cs="Arial"/>
          <w:sz w:val="16"/>
        </w:rPr>
        <w:t xml:space="preserve">. The chaos of the Arab Spring revolutions, al-Qaeda's shift to a more bottom-up structure and a perceived pullback of U.S. influence in the Middle East are behind the spread of America's No. 1 enemy in the world, say several analysts who study the core group in Pakistan and affiliates who swear allegiance to it. The latest and most stark example came this week in Iraq, where </w:t>
      </w:r>
      <w:r w:rsidRPr="002317D1">
        <w:rPr>
          <w:rFonts w:eastAsia="Times New Roman" w:cs="Arial"/>
          <w:u w:val="single"/>
        </w:rPr>
        <w:t>al-Qaeda militants seized control of government buildings and districts of Fallujah and Ramadi, cities that were liberated from jihadist control by American troops during the Iraq War</w:t>
      </w:r>
      <w:r w:rsidRPr="006D4DEA">
        <w:rPr>
          <w:rFonts w:eastAsia="Times New Roman" w:cs="Arial"/>
          <w:sz w:val="16"/>
        </w:rPr>
        <w:t xml:space="preserve">. "This is a very worrisome development for the entire region," says Aviv Oreg, former head of the Israel Defense Force's military intelligence on al-Qaeda and global jihad. The killing of bin Laden in Pakistan on May 2, 2011, by a team of Navy SEALs ended the threat from the man who orchestrated the 9/11 attacks, which killed more than 3,000 Americans, and other terror bombings in the Middle East. But it did not represent the end of al-Qaeda. The Islamist terror group that bin Laden formed in the early 1990s to rid the Middle East of Western influence and usher in global Islam based on his stringent Wahhabist beliefs has spread and notched notable successes recently. GAINING NEW FOOTHOLDS In Algeria, al-Qaeda in the Islamic Maghreb has conducted several attacks, including on a gas plant in January 2013 that left more than 35 hostages dead. Somalia's al-Shabab controls swaths of the country and threatens to retake the capital despite the efforts of an African force backed by the Pentagon. </w:t>
      </w:r>
      <w:r w:rsidRPr="002317D1">
        <w:rPr>
          <w:rFonts w:eastAsia="Times New Roman" w:cs="Arial"/>
          <w:u w:val="single"/>
        </w:rPr>
        <w:t>In Yemen, the central government, aided by the U.S. military, has been battling al-Qaeda militants across several provinces since 2010.</w:t>
      </w:r>
      <w:r w:rsidRPr="006D4DEA">
        <w:rPr>
          <w:rFonts w:eastAsia="Times New Roman" w:cs="Arial"/>
          <w:sz w:val="16"/>
        </w:rPr>
        <w:t xml:space="preserve"> Ansar al-Din extremists captured the entire north of Mali in 2012 and were dislodged only after invading French troops arrived. Forces aligned with Ansar al-Sharia are accused of taking part in the Sept. 11, 2011, attack on the U.S. Consulate in Benghazi, Libya, killing four Americans including the U.S. ambassador to Libya. The Islamic State in Iraq and the Levant and the Jabhat al-Nusra Front have taken over parts of northern Syria during the country's civil war. In Lebanon, the Abdullah Azzam Brigades and the Islamic State of Iraq and al-Sham are accused of recent car bombings and suicide bombings. Katherine Zimmerman, senior analyst at the American Enterprise Institute, says one main reason for al-Qaeda's spread is its shift from an organization that was run from the top to a collection of loose affiliates that act as they see fit. "The al-Qaeda human network is an extremely important component of the group's resilience and effectiveness, but it is not the sole component. The concept of leaderless jihad minimizes the significance of the core al-Qaeda group, emphasizing decentralization and bottom-up operational initiative instead," Zimmerman says in her most recent report. BLACK FLAG OF RESILIENCE This shift has allowed al-Qaeda to survive significant losses over the past 12 years. In the past three years alone, the United States has killed four of the top five leaders of the organization, including bin Laden, Sheik Said al Masri, Atiyah Abd al Rahman and Abu Yahya al Libi. Besides bin Laden's chosen successor, Ayman al-Zawahri, few individuals who served directly under bin Laden remain at large. The United States described the deaths as a "crippling blow," and President Obama and his Cabinet have said the operations showed that al-Qaeda was on the path to defeat. Yet </w:t>
      </w:r>
      <w:r w:rsidRPr="002317D1">
        <w:rPr>
          <w:rFonts w:eastAsia="Times New Roman" w:cs="Arial"/>
          <w:b/>
          <w:u w:val="single"/>
        </w:rPr>
        <w:t>those who have taken up the black flag of al-Qaeda outside the core group of al-Qaeda in Pakistan have adapted and improvised, funding operations through smuggling and taking advantage of the failed governments that have arisen out of the Arab Spring, which wiped away longtime dictatorships that repressed Islamist movements</w:t>
      </w:r>
      <w:r w:rsidRPr="006D4DEA">
        <w:rPr>
          <w:rFonts w:eastAsia="Times New Roman" w:cs="Arial"/>
          <w:sz w:val="16"/>
        </w:rPr>
        <w:t>, Zimmerman says. "</w:t>
      </w:r>
      <w:r w:rsidRPr="002317D1">
        <w:rPr>
          <w:rFonts w:eastAsia="Times New Roman" w:cs="Arial"/>
          <w:u w:val="single"/>
        </w:rPr>
        <w:t>The al-Qaeda network thrives in areas with low or poor governance and the challenge to the state in Egypt, Libya, Yemen and now Syria has forced the area under state control to contract significantly," she says. The breakdown in security across North Africa over the course of the Egyptian and Libyan revolutions facilitated the outpouring of arms and munitions from Libya</w:t>
      </w:r>
      <w:r w:rsidRPr="006D4DEA">
        <w:rPr>
          <w:rFonts w:eastAsia="Times New Roman" w:cs="Arial"/>
          <w:sz w:val="16"/>
        </w:rPr>
        <w:t xml:space="preserve">. These weapons are resurfacing in areas where al-Qaeda affiliates or associates are active, such as Syria and Mali, according to AEI's Critical Threats program. Al-Qaeda in the Arabian Peninsula took advantage of the decisions by Yemen's regime to redeploy forces from the fight against the group and of fractures within the Yemeni security forces. It fielded an insurgent arm in south Yemen. Al-Qaeda in the Islamic Mahgreb, al-Qaeda's affiliate in West Africa, benefited from the ouster of Moammar Gadhafi's regime in Libya by gaining access to his weapons, which are surfacing in al-Qaeda arms caches. "The network remains far from crippled, and there is little evidence indicating that the network on the whole is on the decline. Al-Qaeda's affiliates actually strengthened their positions in 2011 despite the death of bin Laden," according to Zimmerman. Efraim Karsh, a professor of Middle East Studies at Bar Ilan University and Kings College, London, predicted the phenomenon of global jihad will only grow, especially in Iraq, now that the U.S. is out of the picture. "America managed to calm down the situation, but the Iraqi government hasn't kept a lid on the problem," Karsh says. The problem "is that Americans and the West don't realize that this is a very devout region and values like nationalism and liberalism aren't deeply entrenched." UPRISINGS LEAVE NATIONS VULNERABLE Since the tumultuous uprisings swept across the region starting in 2010, struggling governments have failed to control vast swaths of land that are now bursting with militant activity, says Frederic Wehrey, senior associate at the Carnegie Endowment for International Peace. "In eastern Libya or in Sinai you have a weak state that is unable to govern, that is unable to administer an area," says Wehrey. "You have a set of festering grievances, tribal grievances, and you have al-Qaeda able to exploit those." In Egypt's Sinai Peninsula, a neglected stretch of desert and mountain terrain that borders Israel and the Gaza Strip, some groups have claimed affiliation to al-Qaeda. The peninsula has remained largely lawless since the 2011 uprising against Hosni Mubarak and has been host to continuous deadly attacks against government and security outposts. After the summer military coup that overthrew Islamist president Mohammed Morsi — the nation's first freely elected leader — attacks in the Sinai, and elsewhere, escalated. "You have al-Qaeda the organization and al-Qaeda the ideology," says Omar Ashour, a non-fellow resident at the Brookings Doha Center and a senior lecturer in Middle East politics and security studies at the University of Exeter. After the coup, the ideology that arms and violence are the ultimate determinant of politics in Egypt was reinforced, he says. And poor government is being exploited by local militants who are from the region, not at the direction of al-Qaeda leaders in Pakistan. "At the bottom of all this, and especially in the Sinai region … you have decades of injustices and repression," he says. "So you have enough grievances to foster mass anger," which groups like al-Qaeda can capitalize on. That is what is happening in Lebanon now and raising the threat levels there, according to Lebanese political analyst Kassem Kassir, a specialist in radical organizations. "The weakening of the Lebanese central government, the rivalry between Lebanese sects and the general state of chaos guarantee organizations such as al-Qaeda a stronger foothold in Lebanon," Kassir says. INROADS IN IRAQ AND SYRIA </w:t>
      </w:r>
      <w:r w:rsidRPr="0008061B">
        <w:rPr>
          <w:rFonts w:eastAsia="Times New Roman" w:cs="Arial"/>
          <w:b/>
          <w:u w:val="single"/>
        </w:rPr>
        <w:t>The United Nations reports that 8,868 Iraqis were killed in 2013, the highest death toll since the height of the sectarian killings of the Iraq War in 2008</w:t>
      </w:r>
      <w:r w:rsidRPr="0008061B">
        <w:rPr>
          <w:rFonts w:eastAsia="Times New Roman" w:cs="Arial"/>
          <w:u w:val="single"/>
        </w:rPr>
        <w:t>. Many of these deaths are from car bombings and suicide bombings that the Iraqi government blames on al-Qaeda.</w:t>
      </w:r>
      <w:r w:rsidRPr="006D4DEA">
        <w:rPr>
          <w:rFonts w:eastAsia="Times New Roman" w:cs="Arial"/>
          <w:sz w:val="16"/>
        </w:rPr>
        <w:t xml:space="preserve"> Dozens of Palestinians and Lebanese Sunnis have followed this call by fighting alongside jihadist groups in Syria. "These men who have witnessed wars and massacres will come back to Lebanon with a different outlook on life and a greater willingness to be killed in the name of Jihad," warns Kassir. From Tripoli, Salafist Sheikh Nabil Rahim admits that the events in Syria have translated to growing radicalism among Lebanese Sunnis. "Al-Qaeda may not exist in Lebanon as an organization, per se, but its ideology is definitely spreading," he says. It is Iraq and Syria where the Islamists may be planning their greatest successes to date. Obama pulled all U.S. combat troops out of Iraq in 2011 and in Syria has resisted calls to arm rebels against dictator Bashar Assad who are not aligned with al-Qaeda. Michael Knights, a fellow at the Washington Institute for Near East Policy, testified before the House in December that </w:t>
      </w:r>
      <w:r w:rsidRPr="0008061B">
        <w:rPr>
          <w:rFonts w:eastAsia="Times New Roman" w:cs="Arial"/>
          <w:u w:val="single"/>
        </w:rPr>
        <w:t>al-Qaeda in Iraq has ambitions to dominate the terrorist scene in Syria, expand into Lebanon and the Mediterranean, Israel to the West and Turkey in the north.</w:t>
      </w:r>
      <w:r w:rsidRPr="006D4DEA">
        <w:rPr>
          <w:rFonts w:eastAsia="Times New Roman" w:cs="Arial"/>
          <w:sz w:val="16"/>
        </w:rPr>
        <w:t xml:space="preserve"> He says </w:t>
      </w:r>
      <w:r w:rsidRPr="0008061B">
        <w:rPr>
          <w:rFonts w:eastAsia="Times New Roman" w:cs="Arial"/>
          <w:u w:val="single"/>
        </w:rPr>
        <w:t>al-Qaeda is clearly succeeding in convincing its adherents that Iraq, Syria and Lebanon are multiple fronts in one war to create an Islamic state in all three</w:t>
      </w:r>
      <w:r w:rsidRPr="006D4DEA">
        <w:rPr>
          <w:rFonts w:eastAsia="Times New Roman" w:cs="Arial"/>
          <w:b/>
          <w:sz w:val="16"/>
        </w:rPr>
        <w:t>.</w:t>
      </w:r>
    </w:p>
    <w:p w:rsidR="00F94260" w:rsidRDefault="00F94260" w:rsidP="00F94260">
      <w:pPr>
        <w:rPr>
          <w:rFonts w:eastAsia="Times New Roman" w:cs="Arial"/>
        </w:rPr>
      </w:pPr>
    </w:p>
    <w:p w:rsidR="00F33968" w:rsidRDefault="00F33968" w:rsidP="00F33968">
      <w:pPr>
        <w:pStyle w:val="Heading4"/>
      </w:pPr>
      <w:r>
        <w:t>Al Qaeda is steadily growing in Iraq and Syria, destabilizing the area and creati</w:t>
      </w:r>
      <w:r w:rsidR="00C11AF4">
        <w:t>ng a terrorist breeding ground.</w:t>
      </w:r>
    </w:p>
    <w:p w:rsidR="00F33968" w:rsidRDefault="00F94260" w:rsidP="00F33968">
      <w:r>
        <w:rPr>
          <w:rStyle w:val="Style13ptBold"/>
        </w:rPr>
        <w:t xml:space="preserve">DW </w:t>
      </w:r>
      <w:r w:rsidR="00F33968" w:rsidRPr="008A208F">
        <w:rPr>
          <w:rStyle w:val="Style13ptBold"/>
        </w:rPr>
        <w:t>14</w:t>
      </w:r>
      <w:r w:rsidR="00F33968" w:rsidRPr="00393500">
        <w:t xml:space="preserve"> (</w:t>
      </w:r>
      <w:r w:rsidR="00F33968">
        <w:t xml:space="preserve">Deuche Well 4-01-2014 </w:t>
      </w:r>
      <w:r w:rsidR="00F33968" w:rsidRPr="00393500">
        <w:t>"'Al Qaeda growing stronger</w:t>
      </w:r>
      <w:r w:rsidR="00F33968">
        <w:t xml:space="preserve"> in Iraq and Syria'"</w:t>
      </w:r>
      <w:r w:rsidR="00F33968" w:rsidRPr="00393500">
        <w:t>, DW, http://www.dw.com/en/al-qaeda-growing-stronger-in-iraq-and-syria/a-17340739)</w:t>
      </w:r>
    </w:p>
    <w:p w:rsidR="006D4DEA" w:rsidRPr="000B79B0" w:rsidRDefault="00F33968" w:rsidP="006D4DEA">
      <w:pPr>
        <w:rPr>
          <w:sz w:val="16"/>
        </w:rPr>
      </w:pPr>
      <w:r w:rsidRPr="00F94260">
        <w:rPr>
          <w:sz w:val="16"/>
        </w:rPr>
        <w:t xml:space="preserve">In addition to that, </w:t>
      </w:r>
      <w:r w:rsidRPr="00B84801">
        <w:rPr>
          <w:rStyle w:val="StyleUnderline"/>
        </w:rPr>
        <w:t>al Qaeda has regained its strength</w:t>
      </w:r>
      <w:r w:rsidRPr="00F94260">
        <w:rPr>
          <w:sz w:val="16"/>
        </w:rPr>
        <w:t xml:space="preserve">, but this organization does not equal Sunni opposition. </w:t>
      </w:r>
      <w:r w:rsidRPr="00B84801">
        <w:rPr>
          <w:rStyle w:val="StyleUnderline"/>
        </w:rPr>
        <w:t>How did</w:t>
      </w:r>
      <w:r w:rsidRPr="00F94260">
        <w:rPr>
          <w:sz w:val="16"/>
        </w:rPr>
        <w:t xml:space="preserve"> the Sunni extremist group "Islamic State in Iraq and Levant (ISIL) - </w:t>
      </w:r>
      <w:r w:rsidRPr="00B84801">
        <w:rPr>
          <w:rStyle w:val="StyleUnderline"/>
        </w:rPr>
        <w:t>an Iraqi al Qaeda</w:t>
      </w:r>
      <w:r w:rsidRPr="00F94260">
        <w:rPr>
          <w:sz w:val="16"/>
        </w:rPr>
        <w:t xml:space="preserve">-linked </w:t>
      </w:r>
      <w:r w:rsidRPr="00B84801">
        <w:rPr>
          <w:rStyle w:val="StyleUnderline"/>
        </w:rPr>
        <w:t>group</w:t>
      </w:r>
      <w:r w:rsidRPr="00F94260">
        <w:rPr>
          <w:sz w:val="16"/>
        </w:rPr>
        <w:t xml:space="preserve"> </w:t>
      </w:r>
      <w:r w:rsidRPr="00B84801">
        <w:rPr>
          <w:rStyle w:val="StyleUnderline"/>
        </w:rPr>
        <w:t>- manage to take over both Fallujah and Ramadi within a couple of days</w:t>
      </w:r>
      <w:r w:rsidRPr="00F94260">
        <w:rPr>
          <w:sz w:val="16"/>
        </w:rPr>
        <w:t xml:space="preserve">? </w:t>
      </w:r>
      <w:r w:rsidRPr="00B84801">
        <w:rPr>
          <w:rStyle w:val="StyleUnderline"/>
        </w:rPr>
        <w:t>Al Qaeda in Iraq benefits greatly from being able to retreat to Syria</w:t>
      </w:r>
      <w:r w:rsidRPr="00F94260">
        <w:rPr>
          <w:sz w:val="16"/>
        </w:rPr>
        <w:t xml:space="preserve">. Reports of the group taking over parts of the cities Ramadi and Fallujah show that </w:t>
      </w:r>
      <w:r w:rsidRPr="00B84801">
        <w:rPr>
          <w:rStyle w:val="StyleUnderline"/>
        </w:rPr>
        <w:t>the organization has grown stronger, both in Iraq and Syria</w:t>
      </w:r>
      <w:r w:rsidRPr="00F94260">
        <w:rPr>
          <w:sz w:val="16"/>
        </w:rPr>
        <w:t xml:space="preserve">. </w:t>
      </w:r>
      <w:r w:rsidRPr="001A58B6">
        <w:rPr>
          <w:rStyle w:val="StyleUnderline"/>
        </w:rPr>
        <w:t>It has managed to challenge government troops in</w:t>
      </w:r>
      <w:r w:rsidRPr="00F94260">
        <w:rPr>
          <w:sz w:val="16"/>
        </w:rPr>
        <w:t xml:space="preserve"> house-to-house </w:t>
      </w:r>
      <w:r w:rsidRPr="001A58B6">
        <w:rPr>
          <w:rStyle w:val="StyleUnderline"/>
        </w:rPr>
        <w:t>fighting</w:t>
      </w:r>
      <w:r w:rsidRPr="00F94260">
        <w:rPr>
          <w:sz w:val="16"/>
        </w:rPr>
        <w:t xml:space="preserve">. The </w:t>
      </w:r>
      <w:hyperlink r:id="rId19" w:history="1">
        <w:r w:rsidRPr="00F94260">
          <w:rPr>
            <w:sz w:val="16"/>
          </w:rPr>
          <w:t xml:space="preserve">conflicts in Iraq and in Syria's civil war fuel </w:t>
        </w:r>
      </w:hyperlink>
      <w:r w:rsidRPr="00F94260">
        <w:rPr>
          <w:sz w:val="16"/>
        </w:rPr>
        <w:t xml:space="preserve">each other - especially since Iraqi soldiers fight in the ranks of Syrian government troops and Iraqi extremists help Syria's opposition forces. What are the consequences? </w:t>
      </w:r>
      <w:r w:rsidRPr="001A58B6">
        <w:rPr>
          <w:rStyle w:val="StyleUnderline"/>
        </w:rPr>
        <w:t>If the situation does not change</w:t>
      </w:r>
      <w:r w:rsidRPr="00F94260">
        <w:rPr>
          <w:sz w:val="16"/>
        </w:rPr>
        <w:t xml:space="preserve">, </w:t>
      </w:r>
      <w:r w:rsidRPr="001A58B6">
        <w:rPr>
          <w:rStyle w:val="StyleUnderline"/>
        </w:rPr>
        <w:t>there will be areas in Iraq and Syria where different jihadist groups can act without any form of contro</w:t>
      </w:r>
      <w:r w:rsidRPr="00F94260">
        <w:rPr>
          <w:sz w:val="16"/>
        </w:rPr>
        <w:t xml:space="preserve">l. Neither the Iraqi, nor the Syrian, governments will be able to control these areas effectively and long-term. </w:t>
      </w:r>
      <w:r w:rsidRPr="007561D4">
        <w:rPr>
          <w:rStyle w:val="StyleUnderline"/>
        </w:rPr>
        <w:t>Already today, Iraq's northwest, Syria's northeast and portions of some Syrian cities are essentially inter-connected operation areas for</w:t>
      </w:r>
      <w:r w:rsidRPr="00F94260">
        <w:rPr>
          <w:sz w:val="16"/>
        </w:rPr>
        <w:t xml:space="preserve"> Iraq's </w:t>
      </w:r>
      <w:r w:rsidRPr="007561D4">
        <w:rPr>
          <w:rStyle w:val="StyleUnderline"/>
        </w:rPr>
        <w:t>al Qaeda groups</w:t>
      </w:r>
      <w:r w:rsidRPr="00F94260">
        <w:rPr>
          <w:sz w:val="16"/>
        </w:rPr>
        <w:t xml:space="preserve">. How likely is it that the situation in Iraq will improve in the long run? At the moment, the trend points the other way: We are witnessing a slow but steady destabilization of Iraq. Today's level of </w:t>
      </w:r>
      <w:hyperlink r:id="rId20" w:history="1">
        <w:r w:rsidRPr="00F94260">
          <w:rPr>
            <w:sz w:val="16"/>
          </w:rPr>
          <w:t>violence resembles the level in 2008</w:t>
        </w:r>
      </w:hyperlink>
      <w:r w:rsidRPr="00F94260">
        <w:rPr>
          <w:sz w:val="16"/>
        </w:rPr>
        <w:t xml:space="preserve"> when many observers spoke of a civil war. On the other hand there is a central government that has a lot of money from oil exports at their disposal. Al-Maliki's government can pay the country's security forces with that money. That's why I don't see a realistic chance for sub-state actors to shake this state. What is the most realistic future scenario? I think the most likely scenario is that the current situation - outbursts of violence, but a stable government - is going to continue for a long, long time in Iraq; at least as long as the civil war continues in neighboring </w:t>
      </w:r>
      <w:r w:rsidRPr="0005034C">
        <w:rPr>
          <w:rStyle w:val="StyleUnderline"/>
        </w:rPr>
        <w:t>Syria</w:t>
      </w:r>
      <w:r w:rsidRPr="00F94260">
        <w:rPr>
          <w:sz w:val="16"/>
        </w:rPr>
        <w:t xml:space="preserve">. Until now, </w:t>
      </w:r>
      <w:r w:rsidRPr="0005034C">
        <w:rPr>
          <w:rStyle w:val="StyleUnderline"/>
        </w:rPr>
        <w:t>Prime Minister al-Maliki</w:t>
      </w:r>
      <w:r w:rsidRPr="00F94260">
        <w:rPr>
          <w:sz w:val="16"/>
        </w:rPr>
        <w:t xml:space="preserve"> managed to stay in office for over two terms. How much political influence does he still have? Maliki is the strongest person in the country at the moment and will remain so until the upcoming elections. He is strong because he commands Iraq's security forces. The military, the police and the intelligence services are all under his control. And this is an estimated 900,000 people. Will Sunni extremists be a threat to his re-election as prime minister when parliamentary elections are held in April 2014? I expect that he still wants to be prime minister. Whether he is going to win the election depends on whether he can get his former Kurdish and Shiite allies on his side. As far as domestic politics go, he </w:t>
      </w:r>
      <w:r w:rsidRPr="0005034C">
        <w:rPr>
          <w:rStyle w:val="StyleUnderline"/>
        </w:rPr>
        <w:t>has been weakened by a stronger al Qaeda because he was not able to ensure law and order</w:t>
      </w:r>
      <w:r w:rsidRPr="00F94260">
        <w:rPr>
          <w:sz w:val="16"/>
        </w:rPr>
        <w:t xml:space="preserve"> in</w:t>
      </w:r>
      <w:r w:rsidRPr="0005034C">
        <w:rPr>
          <w:rStyle w:val="StyleUnderline"/>
        </w:rPr>
        <w:t xml:space="preserve"> </w:t>
      </w:r>
      <w:r w:rsidRPr="00F94260">
        <w:rPr>
          <w:sz w:val="16"/>
        </w:rPr>
        <w:t>Sunni areas [like Ramadi and Fallujah].</w:t>
      </w:r>
    </w:p>
    <w:p w:rsidR="009F7DC0" w:rsidRDefault="009F7DC0" w:rsidP="006D4DEA">
      <w:pPr>
        <w:pStyle w:val="Heading3"/>
      </w:pPr>
      <w:r>
        <w:t>Uniqueness – Boko Haram</w:t>
      </w:r>
    </w:p>
    <w:p w:rsidR="009F7DC0" w:rsidRDefault="009F7DC0" w:rsidP="009F7DC0">
      <w:pPr>
        <w:pStyle w:val="Heading4"/>
      </w:pPr>
      <w:r>
        <w:t>Boko Haram expanding- making allies with other terrorist groups</w:t>
      </w:r>
    </w:p>
    <w:p w:rsidR="009F7DC0" w:rsidRDefault="009F7DC0" w:rsidP="009F7DC0">
      <w:r w:rsidRPr="00FB22BE">
        <w:rPr>
          <w:rStyle w:val="Style13ptBold"/>
        </w:rPr>
        <w:t>Pham</w:t>
      </w:r>
      <w:r>
        <w:t xml:space="preserve">, Director of the Africa Center at the Atlantic Council in Washington, DC, </w:t>
      </w:r>
      <w:r w:rsidRPr="00FB22BE">
        <w:rPr>
          <w:rStyle w:val="Style13ptBold"/>
        </w:rPr>
        <w:t>’12</w:t>
      </w:r>
      <w:r>
        <w:t xml:space="preserve"> (Peter, academic appointment as tenured Associate Professor of Justice Studies, Political Science, and Africana Studies at James Madison University in Harrisonburg, Virginia. An expert on international relations and strategic issues, with particular concentrations on U.S. foreign and defense policy, African politics and security, terrorism and political violence, and religion and global politics, “Boko Haram’s Evolving Threat”, </w:t>
      </w:r>
      <w:hyperlink r:id="rId21" w:history="1">
        <w:r w:rsidRPr="001C0302">
          <w:rPr>
            <w:rStyle w:val="Hyperlink"/>
          </w:rPr>
          <w:t>http://africacenter.org/wp-content/uploads/2012/04/AfricaBriefFinal_20.pdf</w:t>
        </w:r>
      </w:hyperlink>
      <w:r>
        <w:t>)</w:t>
      </w:r>
    </w:p>
    <w:p w:rsidR="009F7DC0" w:rsidRPr="000B79B0" w:rsidRDefault="009F7DC0" w:rsidP="009F7DC0">
      <w:pPr>
        <w:rPr>
          <w:sz w:val="16"/>
        </w:rPr>
      </w:pPr>
      <w:r w:rsidRPr="00FB22BE">
        <w:rPr>
          <w:sz w:val="16"/>
        </w:rPr>
        <w:t xml:space="preserve">While one should be cautious about asserting connections between different terrorist organizations and other militant groups in the absence of credible evidence, one should also be wary of arbitrary distinctions and classifications that do little justice to more fluid realities. That being said, </w:t>
      </w:r>
      <w:r w:rsidRPr="00D3078D">
        <w:rPr>
          <w:rStyle w:val="StyleUnderline"/>
        </w:rPr>
        <w:t>there are some tantalizing linkages between Boko Haram and other militant movements</w:t>
      </w:r>
      <w:r w:rsidRPr="00FB22BE">
        <w:rPr>
          <w:sz w:val="16"/>
        </w:rPr>
        <w:t xml:space="preserve">. The former has clearly absorbed the signature tactic of some of the latter: the use of vehicle-borne IEDs in repeated attacks against high-profile public targets, resulting in a spectacular increase in casualties, especially in cases where the bombs are deployed in near-simultaneous or otherwise coordinated attacks. At the very least, the existence of suicide attacks indicates some level of foreign influence since such episodes had been practically unknown in Africa until recent years when they became a part of AQIM’s repertoire. </w:t>
      </w:r>
      <w:r w:rsidRPr="0021697B">
        <w:rPr>
          <w:rStyle w:val="StyleUnderline"/>
        </w:rPr>
        <w:t xml:space="preserve">AQIM itself has had a discrete number of Nigerian recruits </w:t>
      </w:r>
      <w:r w:rsidRPr="00FB22BE">
        <w:rPr>
          <w:sz w:val="16"/>
        </w:rPr>
        <w:t xml:space="preserve">since the Algerian Groupe Salafiste pour la Prédication et le Combat (GSPC, or the Salafist Group for Preaching and Combat) was rebranded as al Qaeda’s franchise in the region, a fact Abdelmalek Droukdel acknowledged in 2008 when he gave an extensive interview to the New York Times. 10 And the group has never hidden its ambition to bring in Nigerian Islamists in order to exploit tensions between Nigerian Muslims and Christians. It is noteworthy, in fact, that </w:t>
      </w:r>
      <w:r w:rsidRPr="0021697B">
        <w:rPr>
          <w:rStyle w:val="StyleUnderline"/>
        </w:rPr>
        <w:t>both AQIM and Boko Haram leaders have issued statements complimenting each other and pledging mutual support</w:t>
      </w:r>
      <w:r w:rsidRPr="00FB22BE">
        <w:rPr>
          <w:sz w:val="16"/>
        </w:rPr>
        <w:t xml:space="preserve">. Tellingly, </w:t>
      </w:r>
      <w:r w:rsidRPr="0021697B">
        <w:rPr>
          <w:rStyle w:val="StyleUnderline"/>
        </w:rPr>
        <w:t>AQIM has permitted the Nigerian group to employ its media operation</w:t>
      </w:r>
      <w:r w:rsidRPr="00FB22BE">
        <w:rPr>
          <w:sz w:val="16"/>
        </w:rPr>
        <w:t xml:space="preserve">, al Andalus. Furthermore, there is the question of the role currently being played within Boko Haram by the Chadian-born Mamman Nur, formerly third highest-ranking figure in Boko Haram’s leadership behind Mohammed Yusuf and Abubakar Shekau. In the aftermath of the government crackdown in 2009, </w:t>
      </w:r>
      <w:r w:rsidRPr="0021697B">
        <w:rPr>
          <w:rStyle w:val="StyleUnderline"/>
        </w:rPr>
        <w:t>Nur is believed to have gone to Somalia, where he and his followers trained in al Shabaab camps and forged links with transnational jihadist networks</w:t>
      </w:r>
      <w:r w:rsidRPr="00FB22BE">
        <w:rPr>
          <w:sz w:val="16"/>
        </w:rPr>
        <w:t xml:space="preserve">. He returned to Nigeria in early 2011 and is alleged by Nigerian authorities, who placed a 25 million naira ($175,000) bounty on his head, to have masterminded the attack on the UN building in Abuja. </w:t>
      </w:r>
      <w:r w:rsidRPr="0021697B">
        <w:rPr>
          <w:rStyle w:val="StyleUnderline"/>
        </w:rPr>
        <w:t>Certainly Boko Haram spokesmen have boasted of their ties with militants in Somalia</w:t>
      </w:r>
      <w:r w:rsidRPr="00FB22BE">
        <w:rPr>
          <w:sz w:val="16"/>
        </w:rPr>
        <w:t xml:space="preserve">, </w:t>
      </w:r>
      <w:r w:rsidRPr="0021697B">
        <w:rPr>
          <w:rStyle w:val="StyleUnderline"/>
        </w:rPr>
        <w:t>links that have been confirmed by African Union forces</w:t>
      </w:r>
      <w:r w:rsidRPr="00FB22BE">
        <w:rPr>
          <w:sz w:val="16"/>
        </w:rPr>
        <w:t xml:space="preserve"> in that country.11 One should also keep in mind that the </w:t>
      </w:r>
      <w:r w:rsidRPr="0021697B">
        <w:rPr>
          <w:rStyle w:val="StyleUnderline"/>
        </w:rPr>
        <w:t>successful establishment</w:t>
      </w:r>
      <w:r w:rsidRPr="00FB22BE">
        <w:rPr>
          <w:sz w:val="16"/>
        </w:rPr>
        <w:t xml:space="preserve"> or acquisition </w:t>
      </w:r>
      <w:r w:rsidRPr="0021697B">
        <w:rPr>
          <w:rStyle w:val="StyleUnderline"/>
        </w:rPr>
        <w:t>of an active affiliate in Sub-Saharan Africa has been a goal of al Qaeda</w:t>
      </w:r>
      <w:r w:rsidRPr="00FB22BE">
        <w:rPr>
          <w:sz w:val="16"/>
        </w:rPr>
        <w:t xml:space="preserve"> for some time.12 In June 2006, for example, Sada al-Jihad (Echo of Jihad), the magazine published by what was then al Qaeda in Saudi Arabia, published a lengthy article by Abu Azzam al-Ansari entitled “</w:t>
      </w:r>
      <w:r w:rsidRPr="0021697B">
        <w:rPr>
          <w:rStyle w:val="StyleUnderline"/>
        </w:rPr>
        <w:t>Al-Qaeda is Moving to Africa</w:t>
      </w:r>
      <w:r w:rsidRPr="00FB22BE">
        <w:rPr>
          <w:sz w:val="16"/>
        </w:rPr>
        <w:t>.” The author was quite upfront about the jihadist agenda for Africa: “</w:t>
      </w:r>
      <w:r w:rsidRPr="0021697B">
        <w:rPr>
          <w:rStyle w:val="StyleUnderline"/>
        </w:rPr>
        <w:t>There is no doubt that al-Qaeda and the holy warriors appreciate the significance of the African regions for the military campaigns against the Crusaders</w:t>
      </w:r>
      <w:r w:rsidRPr="00FB22BE">
        <w:rPr>
          <w:sz w:val="16"/>
        </w:rPr>
        <w:t xml:space="preserve">. Many people sense that this continent has not yet found its proper and expected role and the next stages of the conflict will see Africa as the battlefield.” As important as </w:t>
      </w:r>
      <w:r w:rsidRPr="0021697B">
        <w:rPr>
          <w:rStyle w:val="StyleUnderline"/>
        </w:rPr>
        <w:t>the operational links between Boko Haram and Islamist militant groups outside Nigeria are the rhetorical connections. Abubakar Shekau has increasingly drawn on narratives used by other violent Islamist movements</w:t>
      </w:r>
      <w:r w:rsidRPr="00FB22BE">
        <w:rPr>
          <w:sz w:val="16"/>
        </w:rPr>
        <w:t>. In fact, the conflation of local and global grievances has been an important milestone in the evolution of other militant groups—including the GSPC before it was transformed into AQIM—providing the organizations’ leaders with a platform whereupon to seek support and legitimacy above and beyond the confines of the struggle they had hitherto been engaged.13</w:t>
      </w:r>
    </w:p>
    <w:p w:rsidR="009F7DC0" w:rsidRDefault="009F7DC0" w:rsidP="009F7DC0">
      <w:pPr>
        <w:pStyle w:val="Heading3"/>
      </w:pPr>
      <w:r>
        <w:t>Uniqueness – ISIS</w:t>
      </w:r>
    </w:p>
    <w:p w:rsidR="009F7DC0" w:rsidRDefault="009F7DC0" w:rsidP="009F7DC0">
      <w:pPr>
        <w:pStyle w:val="Heading4"/>
      </w:pPr>
      <w:r>
        <w:t>ISIS gaining more land and power</w:t>
      </w:r>
    </w:p>
    <w:p w:rsidR="009F7DC0" w:rsidRPr="00BA5512" w:rsidRDefault="009F7DC0" w:rsidP="00F94260">
      <w:pPr>
        <w:rPr>
          <w:rStyle w:val="Style13ptBold"/>
          <w:b w:val="0"/>
        </w:rPr>
      </w:pPr>
      <w:r>
        <w:rPr>
          <w:rStyle w:val="Style13ptBold"/>
        </w:rPr>
        <w:t xml:space="preserve">Krieter, 3/29/15 </w:t>
      </w:r>
      <w:r>
        <w:rPr>
          <w:rStyle w:val="Style13ptBold"/>
          <w:b w:val="0"/>
        </w:rPr>
        <w:t xml:space="preserve">(Marcy, (Editor of International Business Times) “ Assad says US airstrikes have made ISIS stronger; Says ISIS, Saudi Arabia same Ideological Bent” International Business Times, </w:t>
      </w:r>
      <w:r w:rsidRPr="00342E2F">
        <w:rPr>
          <w:rStyle w:val="Style13ptBold"/>
          <w:b w:val="0"/>
        </w:rPr>
        <w:t>http://www.ibtimes.com/assad-says-us-airstrikes-have-made-isis-stronger-says-isis-saudi-arabia-same-1863122</w:t>
      </w:r>
      <w:r>
        <w:rPr>
          <w:rStyle w:val="Style13ptBold"/>
          <w:b w:val="0"/>
        </w:rPr>
        <w:t>)</w:t>
      </w:r>
    </w:p>
    <w:p w:rsidR="009F7DC0" w:rsidRPr="00C11AF4" w:rsidRDefault="009F7DC0" w:rsidP="009F7DC0">
      <w:pPr>
        <w:rPr>
          <w:sz w:val="16"/>
        </w:rPr>
      </w:pPr>
      <w:r w:rsidRPr="00C11AF4">
        <w:rPr>
          <w:sz w:val="16"/>
        </w:rPr>
        <w:t xml:space="preserve">Syrian President Bashar Assad said the </w:t>
      </w:r>
      <w:r w:rsidRPr="00C11AF4">
        <w:rPr>
          <w:rStyle w:val="StyleUnderline"/>
        </w:rPr>
        <w:t>U.S.-led airstrikes</w:t>
      </w:r>
      <w:r w:rsidRPr="00C11AF4">
        <w:rPr>
          <w:sz w:val="16"/>
        </w:rPr>
        <w:t xml:space="preserve"> in Syria </w:t>
      </w:r>
      <w:r w:rsidRPr="00C11AF4">
        <w:rPr>
          <w:rStyle w:val="StyleUnderline"/>
        </w:rPr>
        <w:t>have not been effective in the fight against the Islamic State</w:t>
      </w:r>
      <w:r w:rsidRPr="00C11AF4">
        <w:rPr>
          <w:sz w:val="16"/>
        </w:rPr>
        <w:t xml:space="preserve"> group. In fact, he said in an interview that aired Sunday on CBS' "60 Minutes," </w:t>
      </w:r>
      <w:r w:rsidRPr="00C11AF4">
        <w:rPr>
          <w:rStyle w:val="StyleUnderline"/>
        </w:rPr>
        <w:t>the terrorist group has been gaining strength and expanding its reach</w:t>
      </w:r>
      <w:r w:rsidRPr="00C11AF4">
        <w:rPr>
          <w:sz w:val="16"/>
        </w:rPr>
        <w:t xml:space="preserve">. The group, also known as </w:t>
      </w:r>
      <w:r w:rsidRPr="00C11AF4">
        <w:rPr>
          <w:rStyle w:val="StyleUnderline"/>
        </w:rPr>
        <w:t xml:space="preserve">ISIS, seized a large swath of Iraq and Syria </w:t>
      </w:r>
      <w:r w:rsidRPr="00C11AF4">
        <w:rPr>
          <w:sz w:val="16"/>
        </w:rPr>
        <w:t xml:space="preserve">during the summer, a bloody rampage </w:t>
      </w:r>
      <w:r w:rsidRPr="00C11AF4">
        <w:rPr>
          <w:rStyle w:val="StyleUnderline"/>
        </w:rPr>
        <w:t>that has seen thousands slaughtered and featured the beheadings of captives</w:t>
      </w:r>
      <w:r w:rsidRPr="00C11AF4">
        <w:rPr>
          <w:sz w:val="16"/>
        </w:rPr>
        <w:t xml:space="preserve">. The barbaric actions prompted the United States and its allies to launch an air campaign aimed at dislodging the militants. Assad said though the airstrikes may "have local benefit ... if you want to talk in terms of ISIS, actually </w:t>
      </w:r>
      <w:r w:rsidRPr="00C11AF4">
        <w:rPr>
          <w:rStyle w:val="StyleUnderline"/>
        </w:rPr>
        <w:t>ISIS has expanded since the beginning of the strikes</w:t>
      </w:r>
      <w:r w:rsidRPr="00C11AF4">
        <w:rPr>
          <w:sz w:val="16"/>
        </w:rPr>
        <w:t>." Assad blamed the spread of ISIS and its ideology in part on Saudi Arabia, which he said is a "medieval system that's based on Wahhabi dark ideology," an ideology shared by ISIS. He also called Turkish President Recep Tayyip Erdoğan a "Muslim Brotherhood fanatic" and "megalomaniac," and accused Erdoğan of supporting terrorist immigration to Syria. Assad said the majority of those who have been subjugated by ISIS support his government, and the rest of Syria is afraid of the militants. "It's not traditional war. It's not about capturing land and gaining land. It's about winning the hearts and minds of the Syrians," Assad said. Assad denied his soldiers are responsible for most of the civilian deaths across the country despite reports that allege that is the case. "That's impossible. I mean the logic has no leg to stand on," Assad said. Assad brushed aside charges his military used chlorine gas in recent weeks and dropped barrel bombs from helicopters, inviting an "impartial delegation" to investigate. Assad said the only way he would leave office is if he sensed he did not have the support of the people. But, he said, while he'd be willing to negotiate with the United States, it's not Washington's business whether he remains in power. "We have Syrian citizens, who can decide this. No one else," Assad said. "Whether they want to talk about it or not. This is not something we're going to discuss with anyone."</w:t>
      </w:r>
    </w:p>
    <w:p w:rsidR="00C11AF4" w:rsidRDefault="00C11AF4" w:rsidP="009F7DC0"/>
    <w:p w:rsidR="009F7DC0" w:rsidRDefault="009F7DC0" w:rsidP="009F7DC0">
      <w:pPr>
        <w:pStyle w:val="Heading4"/>
      </w:pPr>
      <w:r>
        <w:t>ISIS is the gaining power and planning to attack America</w:t>
      </w:r>
    </w:p>
    <w:p w:rsidR="009F7DC0" w:rsidRPr="00CD1734" w:rsidRDefault="009F7DC0" w:rsidP="009F7DC0">
      <w:pPr>
        <w:rPr>
          <w:rStyle w:val="Style13ptBold"/>
          <w:b w:val="0"/>
        </w:rPr>
      </w:pPr>
      <w:r>
        <w:rPr>
          <w:rStyle w:val="Style13ptBold"/>
        </w:rPr>
        <w:t xml:space="preserve">Crocker, Ambassador of the USFS, 9/8/14 </w:t>
      </w:r>
      <w:r>
        <w:rPr>
          <w:rStyle w:val="Style13ptBold"/>
          <w:b w:val="0"/>
        </w:rPr>
        <w:t xml:space="preserve">(Ryan, (Recipient of Presidential Medal of Freedom), “Islamic State is getting stronger and its targeting America” WSJ, </w:t>
      </w:r>
      <w:r w:rsidRPr="00CD1734">
        <w:rPr>
          <w:rStyle w:val="Style13ptBold"/>
          <w:b w:val="0"/>
        </w:rPr>
        <w:t>http://www.wsj.com/articles/ryan-crocker-islamic-state-is-getting-stronger-and-its-targeting-america-1410218507</w:t>
      </w:r>
      <w:r>
        <w:rPr>
          <w:rStyle w:val="Style13ptBold"/>
          <w:b w:val="0"/>
        </w:rPr>
        <w:t>)</w:t>
      </w:r>
    </w:p>
    <w:p w:rsidR="009F7DC0" w:rsidRPr="009F7DC0" w:rsidRDefault="009F7DC0" w:rsidP="009F7DC0">
      <w:pPr>
        <w:rPr>
          <w:sz w:val="16"/>
        </w:rPr>
      </w:pPr>
      <w:r w:rsidRPr="00C11AF4">
        <w:rPr>
          <w:sz w:val="16"/>
        </w:rPr>
        <w:t xml:space="preserve">The group on the march in the Middle East began calling itself the Islamic State in Iraq and Syria. Then it chose the Islamic State of Iraq and the Levant, the latter term including Lebanon, Jordan, Israel and the Palestinian territories as well as Syria. Now it's simply the </w:t>
      </w:r>
      <w:r w:rsidRPr="00C11AF4">
        <w:rPr>
          <w:rStyle w:val="StyleUnderline"/>
        </w:rPr>
        <w:t>Islamic State</w:t>
      </w:r>
      <w:r w:rsidRPr="00C11AF4">
        <w:rPr>
          <w:sz w:val="16"/>
        </w:rPr>
        <w:t xml:space="preserve">, geography unspecified. They already are a state, in that they </w:t>
      </w:r>
      <w:r w:rsidRPr="00C11AF4">
        <w:rPr>
          <w:rStyle w:val="StyleUnderline"/>
        </w:rPr>
        <w:t>carry out government functions in occupied territory.</w:t>
      </w:r>
      <w:r w:rsidRPr="00C11AF4">
        <w:rPr>
          <w:sz w:val="16"/>
        </w:rPr>
        <w:t xml:space="preserve"> You can bet that their aspirations include Saudi Arabia and its holy cities of Mecca and Medina. With their gains in Iraq, nothing but sand separates them from the Saudi border. It is hard to overstate the threat that this organization poses. I call it al Qaeda Version 6.0. The </w:t>
      </w:r>
      <w:r w:rsidRPr="00C11AF4">
        <w:rPr>
          <w:rStyle w:val="StyleUnderline"/>
        </w:rPr>
        <w:t>Islamic State is far better organized, equipped and funded than the original. They are more experienced and more numerous. Several thousand carry Western passports, including American ones.</w:t>
      </w:r>
      <w:r w:rsidRPr="00C11AF4">
        <w:rPr>
          <w:sz w:val="16"/>
        </w:rPr>
        <w:t xml:space="preserve"> All the terrorists have to do is get on a plane and head west. But </w:t>
      </w:r>
      <w:r w:rsidRPr="00C11AF4">
        <w:rPr>
          <w:rStyle w:val="StyleUnderline"/>
        </w:rPr>
        <w:t xml:space="preserve">perhaps the most important asset they possess is territory. </w:t>
      </w:r>
      <w:r w:rsidRPr="00C11AF4">
        <w:rPr>
          <w:sz w:val="16"/>
        </w:rPr>
        <w:t xml:space="preserve">For the first time since 9/11, a determined and capable </w:t>
      </w:r>
      <w:r w:rsidRPr="00C11AF4">
        <w:rPr>
          <w:rStyle w:val="StyleUnderline"/>
        </w:rPr>
        <w:t>enemy has the space and security to plan complex, longer-range operations</w:t>
      </w:r>
      <w:r w:rsidRPr="00C11AF4">
        <w:rPr>
          <w:sz w:val="16"/>
        </w:rPr>
        <w:t xml:space="preserve">. If we don't think we are on that list, we are deluding ourselves. So how do we deal with a looming regional and international disaster? First, we must understand that we are facing an army that will have to be confronted militarily. The pace of airstrikes in Iraq needs to be increased dramatically. Our actions thus far are not extensive enough to change the balance. Second, we need to move immediately to strike Islamic State targets in Syria. </w:t>
      </w:r>
      <w:r w:rsidRPr="00C11AF4">
        <w:rPr>
          <w:rStyle w:val="StyleUnderline"/>
        </w:rPr>
        <w:t>These terrorists cannot be allowed a haven anywhere</w:t>
      </w:r>
      <w:r w:rsidRPr="00C11AF4">
        <w:rPr>
          <w:sz w:val="16"/>
        </w:rPr>
        <w:t xml:space="preserve">. Third, we need to increase special-forces advisers with loyal Iraqi units, with the Kurds and with Iraqi Sunni tribes who have been fighting the Islamic State for months. As we proceed with an air campaign in Syria, we need to look at possibilities for similar deployments with moderate opposition forces there. Finally, we have to understand that military force is necessary but not sufficient. We will need to continue an intensive, high-level political effort to help the Iraqis form an inclusive government that will bring Sunnis, Shiites and Kurds into a unified front to confront a common enemy. We will have to ensure that they have the weapons to prosecute a successful campaign.There are several things that we should not do. We should avoid any appearance of cooperation with Iran and the extremist militias they support. Otherwise, we would further alienate Iraq's Sunnis, already disaffected by the sectarian policies of the government of former Prime Minister Nouri al-Maliki. It also would estrange key regional allies such as Saudi Arabia. Similarly, we must also avoid giving the impression that military action in Syria is intended to support the regime of Bashar Assad. The Islamic State has arguably done more damage to other elements of the Sunni opposition in Syria than to Assad. And there are many Syrians who stand with him not out of loyalty but fear of the alternative: an ascendant Islamic State. Degrading the forces of radical Islam may change the political dynamics among the different factions in a way that may make it possible to begin a political process: Moderate Sunni forces should be strengthened—and with a lessened threat from the Islamic State, those around Assad may be persuaded that it is time for him to go. Neither in Iraq nor in Syria can stability come through military force alone. But military force may create conditions that enable political deals. Just as </w:t>
      </w:r>
      <w:r w:rsidRPr="00C11AF4">
        <w:rPr>
          <w:rStyle w:val="StyleUnderline"/>
        </w:rPr>
        <w:t>the Islamic State is a threat to the region and the world</w:t>
      </w:r>
      <w:r w:rsidRPr="00C11AF4">
        <w:rPr>
          <w:sz w:val="16"/>
        </w:rPr>
        <w:t>, it must be met by the region and the world. The decision at the NATO Summit in Wales last week to form a Western coalition against the Islamic State is encouraging. The planned visit of Mr. Kerry and Mr. Hagel to the region is equally important. Our partners there face the most immediate threat from the Islamic State, and they must be in this fight too. Among other reasons, it is crucial to show that this is not a Muslim-Christian confrontation. Instead, show that it is a fight with a truly evil entity against which the forces of moderation and order, both Muslim and Christian, will stand. But all of this—military action, political engagement, effective coalition-building—will require something that has been in short supply in this growing crisis: American leadership. This country, and the president personally, must step forward and show the world that we can and will move decisively, collectively and immediately.</w:t>
      </w:r>
    </w:p>
    <w:p w:rsidR="00F33968" w:rsidRDefault="00F33968" w:rsidP="006D4DEA">
      <w:pPr>
        <w:pStyle w:val="Heading3"/>
      </w:pPr>
      <w:r>
        <w:t>Uniqueness – Domestic Terrorism</w:t>
      </w:r>
    </w:p>
    <w:p w:rsidR="00F33968" w:rsidRDefault="00F33968" w:rsidP="00F33968">
      <w:pPr>
        <w:pStyle w:val="Heading4"/>
      </w:pPr>
      <w:r>
        <w:t>Terror threat increasing – homegrown terror extremists on the rise</w:t>
      </w:r>
    </w:p>
    <w:p w:rsidR="00F33968" w:rsidRPr="00F33968" w:rsidRDefault="00F33968" w:rsidP="00F33968">
      <w:pPr>
        <w:rPr>
          <w:b/>
          <w:bCs/>
          <w:sz w:val="26"/>
        </w:rPr>
      </w:pPr>
      <w:r>
        <w:rPr>
          <w:rStyle w:val="Style13ptBold"/>
        </w:rPr>
        <w:t xml:space="preserve">Shane </w:t>
      </w:r>
      <w:r w:rsidR="00C11AF4">
        <w:rPr>
          <w:rStyle w:val="Style13ptBold"/>
        </w:rPr>
        <w:t>6/25/</w:t>
      </w:r>
      <w:r>
        <w:rPr>
          <w:rStyle w:val="Style13ptBold"/>
        </w:rPr>
        <w:t xml:space="preserve">15 </w:t>
      </w:r>
      <w:r>
        <w:t xml:space="preserve">(Scott [New York Times reporter];  </w:t>
      </w:r>
      <w:r w:rsidRPr="00B87F33">
        <w:t>"Homegrown Extremists Tied to Deadlier Toll Than Jihadists in U.S. Since 9/11," New York Times, http://www.nytimes.com/2015/06/25/us/tally-of-attacks-in-us-challenges-perceptions-of-top-terror-threat.html</w:t>
      </w:r>
      <w:r>
        <w:t>)</w:t>
      </w:r>
    </w:p>
    <w:p w:rsidR="00F33968" w:rsidRDefault="00F33968" w:rsidP="00F33968">
      <w:pPr>
        <w:rPr>
          <w:u w:val="single"/>
        </w:rPr>
      </w:pPr>
      <w:r w:rsidRPr="00F33968">
        <w:rPr>
          <w:sz w:val="16"/>
        </w:rPr>
        <w:t xml:space="preserve">WASHINGTON — </w:t>
      </w:r>
      <w:r w:rsidRPr="009B7910">
        <w:rPr>
          <w:u w:val="single"/>
        </w:rPr>
        <w:t>In the 14 years since Al Qaeda carried out attacks on New York and the Pentagon, extremists have regularly executed smaller lethal assaults in the United States, explaining their motives in online manifestoes or social media rants</w:t>
      </w:r>
      <w:r w:rsidRPr="00F33968">
        <w:rPr>
          <w:sz w:val="16"/>
        </w:rPr>
        <w:t xml:space="preserve">. But the breakdown of extremist ideologies behind those attacks may come as a surprise. </w:t>
      </w:r>
      <w:r w:rsidRPr="009B7910">
        <w:rPr>
          <w:u w:val="single"/>
        </w:rPr>
        <w:t>Since Sept. 11, 2001, nearly twice as many people have been killed by white supremacists, antigovernment fanatics and other non-Muslim extremists than by radical Muslims</w:t>
      </w:r>
      <w:r w:rsidRPr="00F33968">
        <w:rPr>
          <w:sz w:val="16"/>
        </w:rPr>
        <w:t xml:space="preserve">: 48 have been killed by extremists who are not Muslim, including the recent mass killing in Charleston, S.C., compared with 26 by self-proclaimed jihadists, according to a count by New America, a Washington research center. </w:t>
      </w:r>
      <w:r w:rsidRPr="009B7910">
        <w:rPr>
          <w:u w:val="single"/>
        </w:rPr>
        <w:t>The slaying of nine African-Americans in a Charleston church last week, with an avowed white supremacist charged with their murders, was a particularly savage case.</w:t>
      </w:r>
      <w:r>
        <w:rPr>
          <w:u w:val="single"/>
        </w:rPr>
        <w:t xml:space="preserve"> </w:t>
      </w:r>
      <w:r w:rsidRPr="009B7910">
        <w:rPr>
          <w:u w:val="single"/>
        </w:rPr>
        <w:t>But it is only the latest in a string of lethal attacks by people espousing racial hatred, hostility to government and theories such as those of the “sovereign citizen” movement, which denies the legitimacy of most statutory law. The assaults have taken the lives of police officers, members of racial or religious minorities and random civilians.</w:t>
      </w:r>
      <w:r w:rsidRPr="00F33968">
        <w:rPr>
          <w:sz w:val="16"/>
        </w:rPr>
        <w:t xml:space="preserve"> Non-Muslim extremists have carried out 19 such attacks since Sept. 11, according to the latest count, compiled by David Sterman, a New America program associate, and overseen by Peter Bergen, a terrorism expert. By comparison, seven lethal attacks by Islamic militants have taken place in the same period. If such numbers are new to the public, they are familiar to police officers. A survey to be published this week asked 382 police and sheriff’s departments nationwide to rank the three biggest threats from violent extremism in their jurisdiction. About 74 percent listed antigovernment violence, while 39 percent listed “Al Qaeda-inspired” violence, according to the researchers, Charles Kurzman of the University of North Carolina and David Schanzer of Duke University. “</w:t>
      </w:r>
      <w:r w:rsidRPr="009B7910">
        <w:rPr>
          <w:u w:val="single"/>
        </w:rPr>
        <w:t>Law enforcement agencies around the country have told us the threat from Muslim extremists is not as great as the threat from right-wing extremists,” said Dr. Kurzman, whose study is to be published by the Triangle Center on Terrorism and Homeland Security and the Police Executive Research Forum.</w:t>
      </w:r>
    </w:p>
    <w:p w:rsidR="00F33968" w:rsidRPr="00F33968" w:rsidRDefault="00F33968" w:rsidP="00F33968"/>
    <w:p w:rsidR="00F94260" w:rsidRDefault="00F94260" w:rsidP="00F94260">
      <w:pPr>
        <w:pStyle w:val="Heading3"/>
      </w:pPr>
      <w:r>
        <w:t xml:space="preserve">Link </w:t>
      </w:r>
      <w:r w:rsidR="00CE3DF0">
        <w:t>–</w:t>
      </w:r>
      <w:r>
        <w:t xml:space="preserve"> PRISM</w:t>
      </w:r>
      <w:r w:rsidR="00CE3DF0">
        <w:t xml:space="preserve"> – General</w:t>
      </w:r>
      <w:bookmarkStart w:id="0" w:name="_GoBack"/>
      <w:bookmarkEnd w:id="0"/>
    </w:p>
    <w:p w:rsidR="00F94260" w:rsidRDefault="00F94260" w:rsidP="00F94260">
      <w:pPr>
        <w:spacing w:line="240" w:lineRule="auto"/>
        <w:rPr>
          <w:rFonts w:ascii="Times" w:eastAsia="Times New Roman" w:hAnsi="Times" w:cs="Times New Roman"/>
          <w:sz w:val="20"/>
          <w:szCs w:val="20"/>
        </w:rPr>
      </w:pPr>
    </w:p>
    <w:p w:rsidR="00F94260" w:rsidRDefault="00F94260" w:rsidP="00F94260">
      <w:pPr>
        <w:pStyle w:val="Heading4"/>
      </w:pPr>
      <w:r>
        <w:t>PRISM important method of data collection – easy to find potential threats</w:t>
      </w:r>
    </w:p>
    <w:p w:rsidR="00F94260" w:rsidRPr="00F33968" w:rsidRDefault="00F94260" w:rsidP="00F94260">
      <w:r>
        <w:rPr>
          <w:rStyle w:val="Style13ptBold"/>
        </w:rPr>
        <w:t xml:space="preserve">Thompson, Ph.D., ’13 </w:t>
      </w:r>
      <w:r w:rsidRPr="00F33968">
        <w:t xml:space="preserve">(Loren B. [prof at Harvard and Georgetown University]; “Why NSA’s PRISM Program Makes Sense”, Forbes, </w:t>
      </w:r>
      <w:hyperlink r:id="rId22" w:history="1">
        <w:r w:rsidRPr="00F33968">
          <w:rPr>
            <w:rStyle w:val="Hyperlink"/>
          </w:rPr>
          <w:t>http://www.forbes.com/sites/lorenthompson/2013/06/07/why-nsas-prism-program-makes-sense/</w:t>
        </w:r>
      </w:hyperlink>
      <w:r w:rsidRPr="00F33968">
        <w:t>)</w:t>
      </w:r>
    </w:p>
    <w:p w:rsidR="00F94260" w:rsidRPr="00F33968" w:rsidRDefault="00F94260" w:rsidP="00F94260">
      <w:pPr>
        <w:rPr>
          <w:sz w:val="16"/>
        </w:rPr>
      </w:pPr>
      <w:r w:rsidRPr="00F33968">
        <w:rPr>
          <w:sz w:val="16"/>
        </w:rPr>
        <w:t xml:space="preserve">President Obama’s firm defense of </w:t>
      </w:r>
      <w:r w:rsidRPr="004850A7">
        <w:rPr>
          <w:rStyle w:val="StyleUnderline"/>
        </w:rPr>
        <w:t xml:space="preserve">the National Security Agency’s </w:t>
      </w:r>
      <w:r w:rsidRPr="00F33968">
        <w:rPr>
          <w:sz w:val="16"/>
        </w:rPr>
        <w:t xml:space="preserve">“domestic” </w:t>
      </w:r>
      <w:r w:rsidRPr="004850A7">
        <w:rPr>
          <w:rStyle w:val="StyleUnderline"/>
        </w:rPr>
        <w:t>surveillance program</w:t>
      </w:r>
      <w:r w:rsidRPr="00F33968">
        <w:rPr>
          <w:sz w:val="16"/>
        </w:rPr>
        <w:t xml:space="preserve"> on Friday should calm some of the more extravagant fears provoked by public disclosure of its existence. I put the word “domestic” in quotes because the effort to monitor Internet and other communications traffic isn’t really about listening in on Americans, or even foreign nationals living here, but rather intercepting suspicious transmissions originating overseas that just happen to be passing through the United States. That </w:t>
      </w:r>
      <w:r w:rsidRPr="004850A7">
        <w:rPr>
          <w:rStyle w:val="StyleUnderline"/>
        </w:rPr>
        <w:t>is an eminently sensible way of keeping up with terrorists</w:t>
      </w:r>
      <w:r w:rsidRPr="00F33968">
        <w:rPr>
          <w:sz w:val="16"/>
        </w:rPr>
        <w:t xml:space="preserve">, because </w:t>
      </w:r>
      <w:r w:rsidRPr="004850A7">
        <w:rPr>
          <w:rStyle w:val="StyleUnderline"/>
        </w:rPr>
        <w:t>it is so much easier than tapping into network conduits in other countries or under the seas</w:t>
      </w:r>
      <w:r w:rsidRPr="00F33968">
        <w:rPr>
          <w:sz w:val="16"/>
        </w:rPr>
        <w:t xml:space="preserve"> (not that we don’t do that). In order to grasp the logic of the NSA program, which is code-named PRISM, you have to understand how the Internet evolved. It was a purely American innovation at its inception, with most of the infrastructure concentrated in a few places like Northern Virginia.</w:t>
      </w:r>
      <w:r w:rsidRPr="00F33968">
        <w:rPr>
          <w:color w:val="FF0000"/>
          <w:sz w:val="16"/>
        </w:rPr>
        <w:t xml:space="preserve"> </w:t>
      </w:r>
      <w:r w:rsidRPr="00F33968">
        <w:rPr>
          <w:sz w:val="16"/>
        </w:rPr>
        <w:t xml:space="preserve">I live a few miles from where the Internet’s first big East Coast access point was located in the parking garage of an office building near the intersection of Virginia’s Routes 7 and 123, an area that some people refer to as Internet Alley. Because the Worldwide Web grew so haphazardly in its early days, it was common until recently for Internet traffic between two European countries to pass through my neighborhood. There were only a few major nodes in the system, and packet-switching sends messages through whatever pathway is available. The Washington Post story on PRISM today has a graphic illustrating my point about how bandwidth tends to be allocated globally. Like a modern version of ancient Rome’s Appian Way, </w:t>
      </w:r>
      <w:r w:rsidRPr="004850A7">
        <w:rPr>
          <w:rStyle w:val="StyleUnderline"/>
        </w:rPr>
        <w:t>all digital roads lead to America</w:t>
      </w:r>
      <w:r w:rsidRPr="00F33968">
        <w:rPr>
          <w:sz w:val="16"/>
        </w:rPr>
        <w:t xml:space="preserve">. It isn’t hard to see why Director of National Intelligence James R. Clapper could say on Thursday that </w:t>
      </w:r>
      <w:r w:rsidRPr="004850A7">
        <w:rPr>
          <w:rStyle w:val="StyleUnderline"/>
        </w:rPr>
        <w:t>“information collected under this program is among the most important and valuable foreign intelligence information we collect.”</w:t>
      </w:r>
      <w:r w:rsidRPr="00F33968">
        <w:rPr>
          <w:sz w:val="16"/>
        </w:rPr>
        <w:t xml:space="preserve"> No kidding: </w:t>
      </w:r>
      <w:r w:rsidRPr="004850A7">
        <w:rPr>
          <w:rStyle w:val="StyleUnderline"/>
        </w:rPr>
        <w:t>PRISM generated an average of four items per day for the President’s daily intelligence briefing</w:t>
      </w:r>
      <w:r w:rsidRPr="00F33968">
        <w:rPr>
          <w:sz w:val="16"/>
        </w:rPr>
        <w:t xml:space="preserve"> in 2012.</w:t>
      </w:r>
      <w:r w:rsidRPr="00F33968">
        <w:rPr>
          <w:color w:val="FF0000"/>
          <w:sz w:val="16"/>
        </w:rPr>
        <w:t xml:space="preserve"> </w:t>
      </w:r>
    </w:p>
    <w:p w:rsidR="000B79B0" w:rsidRPr="00F33968" w:rsidRDefault="000B79B0" w:rsidP="00F94260">
      <w:pPr>
        <w:rPr>
          <w:rFonts w:ascii="Palatino Linotype" w:hAnsi="Palatino Linotype" w:cs="Helvetica Neue"/>
          <w:color w:val="FF0000"/>
          <w:sz w:val="16"/>
          <w:szCs w:val="20"/>
        </w:rPr>
      </w:pPr>
    </w:p>
    <w:p w:rsidR="00B3333F" w:rsidRPr="00880422" w:rsidRDefault="00B3333F" w:rsidP="00B3333F">
      <w:pPr>
        <w:pStyle w:val="Heading4"/>
      </w:pPr>
      <w:r>
        <w:t>Reducing surveillance would make us blind to terrorists; keeping the efficiency of the program is necessary</w:t>
      </w:r>
    </w:p>
    <w:p w:rsidR="00B3333F" w:rsidRDefault="00B3333F" w:rsidP="00B3333F">
      <w:r w:rsidRPr="00880422">
        <w:rPr>
          <w:rStyle w:val="Style13ptBold"/>
        </w:rPr>
        <w:t>Yoo ’13</w:t>
      </w:r>
      <w:r w:rsidRPr="00B7220F">
        <w:t>,</w:t>
      </w:r>
      <w:r>
        <w:t xml:space="preserve"> law professor (</w:t>
      </w:r>
      <w:r w:rsidRPr="00B7220F">
        <w:t xml:space="preserve">"Ending NSA Surveillance Is Not the Answer", 8-16-2013, National Review Online, </w:t>
      </w:r>
      <w:hyperlink r:id="rId23" w:history="1">
        <w:r w:rsidRPr="008D28B7">
          <w:rPr>
            <w:rStyle w:val="Hyperlink"/>
          </w:rPr>
          <w:t>http://www.nationalreview.com/corner/356027/ending-nsa-surveillance-not-answer-john-yoo</w:t>
        </w:r>
      </w:hyperlink>
      <w:r w:rsidRPr="00B7220F">
        <w:t>)</w:t>
      </w:r>
    </w:p>
    <w:p w:rsidR="00B3333F" w:rsidRDefault="00B3333F" w:rsidP="00B3333F">
      <w:pPr>
        <w:rPr>
          <w:sz w:val="16"/>
        </w:rPr>
      </w:pPr>
      <w:r w:rsidRPr="00135AF1">
        <w:rPr>
          <w:sz w:val="16"/>
        </w:rPr>
        <w:t xml:space="preserve">We should be careful not to put the NSA in an impossible position. Of course, we should be vigilant against the administrative state in all of its tangled tendrils, especially its collection of taxes (the IRS scandal) and enforcement of the laws (Obama’s refusal to enforce Obamacare and immigration law). </w:t>
      </w:r>
      <w:r w:rsidRPr="00294386">
        <w:rPr>
          <w:rStyle w:val="StyleUnderline"/>
        </w:rPr>
        <w:t>The problem</w:t>
      </w:r>
      <w:r w:rsidRPr="00135AF1">
        <w:rPr>
          <w:sz w:val="16"/>
        </w:rPr>
        <w:t xml:space="preserve"> here, however, </w:t>
      </w:r>
      <w:r w:rsidRPr="00294386">
        <w:rPr>
          <w:rStyle w:val="StyleUnderline"/>
        </w:rPr>
        <w:t>is that we are placing</w:t>
      </w:r>
      <w:r w:rsidRPr="00135AF1">
        <w:rPr>
          <w:sz w:val="16"/>
        </w:rPr>
        <w:t xml:space="preserve"> these kinds of </w:t>
      </w:r>
      <w:r w:rsidRPr="00294386">
        <w:rPr>
          <w:rStyle w:val="Emphasis"/>
        </w:rPr>
        <w:t>domestic law-enforcement standards on a foreign intelligence function</w:t>
      </w:r>
      <w:r w:rsidRPr="00135AF1">
        <w:rPr>
          <w:sz w:val="16"/>
        </w:rPr>
        <w:t xml:space="preserve">. </w:t>
      </w:r>
      <w:r w:rsidRPr="00294386">
        <w:rPr>
          <w:rStyle w:val="StyleUnderline"/>
        </w:rPr>
        <w:t>With domestic law enforcement, we want the Justice Department to monitor one identified target</w:t>
      </w:r>
      <w:r w:rsidRPr="00135AF1">
        <w:rPr>
          <w:sz w:val="16"/>
        </w:rPr>
        <w:t xml:space="preserve"> (identified because other evidence gives probable cause that he or she has already committed a crime) </w:t>
      </w:r>
      <w:r w:rsidRPr="00294386">
        <w:rPr>
          <w:rStyle w:val="StyleUnderline"/>
        </w:rPr>
        <w:t>and to</w:t>
      </w:r>
      <w:r w:rsidRPr="00135AF1">
        <w:rPr>
          <w:sz w:val="16"/>
        </w:rPr>
        <w:t xml:space="preserve"> carefully minimize any surveillance so as </w:t>
      </w:r>
      <w:r w:rsidRPr="00294386">
        <w:rPr>
          <w:rStyle w:val="StyleUnderline"/>
        </w:rPr>
        <w:t>not</w:t>
      </w:r>
      <w:r w:rsidRPr="00135AF1">
        <w:rPr>
          <w:sz w:val="16"/>
        </w:rPr>
        <w:t xml:space="preserve"> to </w:t>
      </w:r>
      <w:r w:rsidRPr="00294386">
        <w:rPr>
          <w:rStyle w:val="StyleUnderline"/>
        </w:rPr>
        <w:t>intrude on privacy interests</w:t>
      </w:r>
      <w:r w:rsidRPr="00135AF1">
        <w:rPr>
          <w:sz w:val="16"/>
        </w:rPr>
        <w:t xml:space="preserve">. </w:t>
      </w:r>
      <w:r w:rsidRPr="00294386">
        <w:rPr>
          <w:rStyle w:val="StyleUnderline"/>
        </w:rPr>
        <w:t>Once we impose those standards on</w:t>
      </w:r>
      <w:r w:rsidRPr="00135AF1">
        <w:rPr>
          <w:sz w:val="16"/>
        </w:rPr>
        <w:t xml:space="preserve"> the military and </w:t>
      </w:r>
      <w:r w:rsidRPr="00294386">
        <w:rPr>
          <w:rStyle w:val="StyleUnderline"/>
        </w:rPr>
        <w:t>intelligence agencies</w:t>
      </w:r>
      <w:r w:rsidRPr="00135AF1">
        <w:rPr>
          <w:sz w:val="16"/>
        </w:rPr>
        <w:t xml:space="preserve">, however, </w:t>
      </w:r>
      <w:r w:rsidRPr="00294386">
        <w:rPr>
          <w:rStyle w:val="Emphasis"/>
        </w:rPr>
        <w:t>we are</w:t>
      </w:r>
      <w:r w:rsidRPr="00135AF1">
        <w:rPr>
          <w:sz w:val="16"/>
        </w:rPr>
        <w:t xml:space="preserve"> either </w:t>
      </w:r>
      <w:r w:rsidRPr="00294386">
        <w:rPr>
          <w:rStyle w:val="Emphasis"/>
        </w:rPr>
        <w:t>guaranteeing failure</w:t>
      </w:r>
      <w:r w:rsidRPr="00135AF1">
        <w:rPr>
          <w:sz w:val="16"/>
        </w:rPr>
        <w:t xml:space="preserve"> </w:t>
      </w:r>
      <w:r w:rsidRPr="00294386">
        <w:rPr>
          <w:rStyle w:val="StyleUnderline"/>
        </w:rPr>
        <w:t>or we must accept a certain level of error</w:t>
      </w:r>
      <w:r w:rsidRPr="00135AF1">
        <w:rPr>
          <w:sz w:val="16"/>
        </w:rPr>
        <w:t xml:space="preserve">. If the military and intelligence agencies had to follow law-enforcement standards, </w:t>
      </w:r>
      <w:r w:rsidRPr="0049216F">
        <w:rPr>
          <w:rStyle w:val="StyleUnderline"/>
        </w:rPr>
        <w:t>their mission would fail because</w:t>
      </w:r>
      <w:r w:rsidRPr="00294386">
        <w:rPr>
          <w:rStyle w:val="StyleUnderline"/>
        </w:rPr>
        <w:t xml:space="preserve"> they would not give us any improvement over what the FBI could achieve </w:t>
      </w:r>
      <w:r w:rsidRPr="00135AF1">
        <w:rPr>
          <w:sz w:val="16"/>
        </w:rPr>
        <w:t xml:space="preserve">anyway. </w:t>
      </w:r>
      <w:r w:rsidRPr="00294386">
        <w:rPr>
          <w:rStyle w:val="StyleUnderline"/>
        </w:rPr>
        <w:t>If the intelligence community is to detect future terrorist attacks through analyzing electronic communications</w:t>
      </w:r>
      <w:r w:rsidRPr="00135AF1">
        <w:rPr>
          <w:sz w:val="16"/>
        </w:rPr>
        <w:t xml:space="preserve">, we are asking them to search through a vast sea of e-mails and phone-call patterns to find those few which, on the surface, look innocent but are actually covert terrorist messages. If we give them broader authority, </w:t>
      </w:r>
      <w:r w:rsidRPr="00294386">
        <w:rPr>
          <w:rStyle w:val="StyleUnderline"/>
        </w:rPr>
        <w:t>we would have to accept a level of error that is inherent in any human activity. No intelligence agency could perform its mission of protecting the nation’s security without making a few</w:t>
      </w:r>
      <w:r w:rsidRPr="00135AF1">
        <w:rPr>
          <w:sz w:val="16"/>
        </w:rPr>
        <w:t xml:space="preserve"> of these kinds of </w:t>
      </w:r>
      <w:r w:rsidRPr="00294386">
        <w:rPr>
          <w:rStyle w:val="StyleUnderline"/>
        </w:rPr>
        <w:t>mistakes</w:t>
      </w:r>
      <w:r w:rsidRPr="00135AF1">
        <w:rPr>
          <w:sz w:val="16"/>
        </w:rPr>
        <w:t xml:space="preserve">. The question is whether there are too many, not whether there will be any at all. </w:t>
      </w:r>
      <w:r w:rsidRPr="00294386">
        <w:rPr>
          <w:rStyle w:val="StyleUnderline"/>
        </w:rPr>
        <w:t xml:space="preserve">Domestic law enforcement makes </w:t>
      </w:r>
      <w:r w:rsidRPr="00135AF1">
        <w:rPr>
          <w:sz w:val="16"/>
        </w:rPr>
        <w:t>these</w:t>
      </w:r>
      <w:r w:rsidRPr="00294386">
        <w:rPr>
          <w:rStyle w:val="StyleUnderline"/>
        </w:rPr>
        <w:t xml:space="preserve"> errors too</w:t>
      </w:r>
      <w:r w:rsidRPr="00135AF1">
        <w:rPr>
          <w:sz w:val="16"/>
        </w:rPr>
        <w:t xml:space="preserve">. Police seek warrants for the wrong guy, execute a search in the wrong house, arrest the wrong suspect, and even shoot unarmed suspects. We accept these mistakes because we understand that no law-enforcement system can successfully protect our communities from crime with perfection. The question is the error rate, how much it would cost to reduce it, the impact on the effectiveness of the program, and the remedies we have for mistakes. Consider those questions in the context of the NSA surveillance program. The more important question is not the top of the fraction but the bottom — not just how many mistakes occurred, but how many records were searched overall. If </w:t>
      </w:r>
      <w:r w:rsidRPr="00294386">
        <w:rPr>
          <w:rStyle w:val="StyleUnderline"/>
        </w:rPr>
        <w:t>there were 2,000 or so mistakes</w:t>
      </w:r>
      <w:r w:rsidRPr="00135AF1">
        <w:rPr>
          <w:sz w:val="16"/>
        </w:rPr>
        <w:t xml:space="preserve">, </w:t>
      </w:r>
      <w:r w:rsidRPr="00294386">
        <w:rPr>
          <w:rStyle w:val="StyleUnderline"/>
        </w:rPr>
        <w:t>as the Washington Post suggests, but involving billions of communications, the error rate is well less than 1 percent</w:t>
      </w:r>
      <w:r w:rsidRPr="00135AF1">
        <w:rPr>
          <w:sz w:val="16"/>
        </w:rPr>
        <w:t xml:space="preserve">. Without looking at the latest figures, I suspect that is a far lower error rate than those turned in by domestic police on searches and arrests. </w:t>
      </w:r>
      <w:r w:rsidRPr="00294386">
        <w:rPr>
          <w:rStyle w:val="Emphasis"/>
        </w:rPr>
        <w:t>To end the NSA’s efforts to intercept terrorist communications would be to willfully blind ourselves to the most valuable intelligence sources on al-Qaeda</w:t>
      </w:r>
      <w:r w:rsidRPr="00135AF1">
        <w:rPr>
          <w:sz w:val="16"/>
        </w:rPr>
        <w:t xml:space="preserve"> (now that the president won’t allow the capture and interrogation of al-Qaeda leaders). T</w:t>
      </w:r>
      <w:r w:rsidRPr="00294386">
        <w:rPr>
          <w:rStyle w:val="StyleUnderline"/>
        </w:rPr>
        <w:t>he more useful question is whether there is a cost-effective way to reduce the error rate without detracting from the effectiveness of the program</w:t>
      </w:r>
      <w:r w:rsidRPr="00135AF1">
        <w:rPr>
          <w:sz w:val="16"/>
        </w:rPr>
        <w:t>, which, by General Keith Alexander’s accounting, has been high.</w:t>
      </w:r>
    </w:p>
    <w:p w:rsidR="00B3333F" w:rsidRPr="00135AF1" w:rsidRDefault="00B3333F" w:rsidP="00B3333F">
      <w:pPr>
        <w:rPr>
          <w:rFonts w:ascii="Times" w:eastAsia="Times New Roman" w:hAnsi="Times" w:cs="Times New Roman"/>
          <w:sz w:val="16"/>
          <w:szCs w:val="20"/>
        </w:rPr>
      </w:pPr>
    </w:p>
    <w:p w:rsidR="00B3333F" w:rsidRPr="00664522" w:rsidRDefault="00B3333F" w:rsidP="00B3333F">
      <w:pPr>
        <w:pStyle w:val="Heading4"/>
      </w:pPr>
      <w:r w:rsidRPr="00664522">
        <w:t xml:space="preserve">PRISM is necessary and effective – </w:t>
      </w:r>
      <w:r>
        <w:t xml:space="preserve">newer </w:t>
      </w:r>
      <w:r w:rsidRPr="00664522">
        <w:t>electronic communication requires a wider net for surveillance</w:t>
      </w:r>
      <w:r>
        <w:t>, different from before.</w:t>
      </w:r>
    </w:p>
    <w:p w:rsidR="00B3333F" w:rsidRPr="00BE37B5" w:rsidRDefault="00B3333F" w:rsidP="00B3333F">
      <w:r w:rsidRPr="007B1909">
        <w:rPr>
          <w:rStyle w:val="Style13ptBold"/>
        </w:rPr>
        <w:t>Kempa ’13  </w:t>
      </w:r>
      <w:r w:rsidRPr="00BE37B5">
        <w:t>(</w:t>
      </w:r>
      <w:r>
        <w:t xml:space="preserve">Darcy Kempa, political writer and ex-Marine Corps, </w:t>
      </w:r>
      <w:r w:rsidRPr="00BE37B5">
        <w:t>"NSA PRISM Program: Big Brother is Watching, and That's a Good Thing", 7-2-2013, http://mic.com/articles/52379/nsa-prism-program-big-brother-is-watching-and-that-s-a-good-thing)</w:t>
      </w:r>
    </w:p>
    <w:p w:rsidR="00B3333F" w:rsidRPr="00135AF1" w:rsidRDefault="00B3333F" w:rsidP="00B3333F">
      <w:pPr>
        <w:rPr>
          <w:b/>
          <w:bCs/>
          <w:sz w:val="16"/>
        </w:rPr>
      </w:pPr>
      <w:r w:rsidRPr="00135AF1">
        <w:rPr>
          <w:sz w:val="16"/>
        </w:rPr>
        <w:t xml:space="preserve">Publicized information on the U.S. government’s </w:t>
      </w:r>
      <w:hyperlink r:id="rId24" w:history="1">
        <w:r w:rsidRPr="00135AF1">
          <w:rPr>
            <w:sz w:val="16"/>
          </w:rPr>
          <w:t>PRISM</w:t>
        </w:r>
      </w:hyperlink>
      <w:r w:rsidRPr="00135AF1">
        <w:rPr>
          <w:sz w:val="16"/>
        </w:rPr>
        <w:t xml:space="preserve"> program has created a new debate on security. </w:t>
      </w:r>
      <w:r w:rsidRPr="003F46BC">
        <w:rPr>
          <w:rStyle w:val="StyleUnderline"/>
        </w:rPr>
        <w:t>The debate is</w:t>
      </w:r>
      <w:r w:rsidRPr="00135AF1">
        <w:rPr>
          <w:sz w:val="16"/>
        </w:rPr>
        <w:t xml:space="preserve"> broadly one </w:t>
      </w:r>
      <w:r w:rsidRPr="003F46BC">
        <w:rPr>
          <w:rStyle w:val="StyleUnderline"/>
        </w:rPr>
        <w:t>between national security and individual security</w:t>
      </w:r>
      <w:r w:rsidRPr="00135AF1">
        <w:rPr>
          <w:sz w:val="16"/>
        </w:rPr>
        <w:t xml:space="preserve">, specifically a right to privacy. While Americans want terrorist acts prevented, they also want the government not to collect information on them. The biggest question is, </w:t>
      </w:r>
      <w:r w:rsidRPr="00322655">
        <w:rPr>
          <w:rStyle w:val="StyleUnderline"/>
        </w:rPr>
        <w:t>if programs like PRISM work then why stop them?</w:t>
      </w:r>
      <w:r w:rsidRPr="00135AF1">
        <w:rPr>
          <w:sz w:val="16"/>
        </w:rPr>
        <w:t xml:space="preserve"> Early in 2013, a Gallup poll </w:t>
      </w:r>
      <w:hyperlink r:id="rId25" w:history="1">
        <w:r w:rsidRPr="00135AF1">
          <w:rPr>
            <w:sz w:val="16"/>
          </w:rPr>
          <w:t>revealed</w:t>
        </w:r>
      </w:hyperlink>
      <w:r w:rsidRPr="00135AF1">
        <w:rPr>
          <w:sz w:val="16"/>
        </w:rPr>
        <w:t xml:space="preserve"> that </w:t>
      </w:r>
      <w:r w:rsidRPr="00322655">
        <w:rPr>
          <w:rStyle w:val="StyleUnderline"/>
        </w:rPr>
        <w:t>the majority of respondents (67%) felt satisfied with the nation’s security from terrorism</w:t>
      </w:r>
      <w:r w:rsidRPr="00135AF1">
        <w:rPr>
          <w:sz w:val="16"/>
        </w:rPr>
        <w:t>. That number increased from the 53% noted in 2007, the year that PRISM started. A recent Gallup</w:t>
      </w:r>
      <w:hyperlink r:id="rId26" w:history="1">
        <w:r w:rsidRPr="00135AF1">
          <w:rPr>
            <w:sz w:val="16"/>
          </w:rPr>
          <w:t>poll</w:t>
        </w:r>
      </w:hyperlink>
      <w:r w:rsidRPr="00135AF1">
        <w:rPr>
          <w:sz w:val="16"/>
        </w:rPr>
        <w:t xml:space="preserve"> shows that a majority of Americans disapprove of government surveillance programs. This poll was taken after reports of the PRISM program were published. </w:t>
      </w:r>
      <w:r w:rsidRPr="00322655">
        <w:rPr>
          <w:rStyle w:val="StyleUnderline"/>
        </w:rPr>
        <w:t>Former President</w:t>
      </w:r>
      <w:r w:rsidRPr="00135AF1">
        <w:rPr>
          <w:sz w:val="16"/>
        </w:rPr>
        <w:t xml:space="preserve"> George W. </w:t>
      </w:r>
      <w:hyperlink r:id="rId27" w:history="1">
        <w:r w:rsidRPr="00322655">
          <w:rPr>
            <w:rStyle w:val="StyleUnderline"/>
          </w:rPr>
          <w:t>Bush</w:t>
        </w:r>
      </w:hyperlink>
      <w:r w:rsidRPr="00322655">
        <w:rPr>
          <w:rStyle w:val="StyleUnderline"/>
        </w:rPr>
        <w:t xml:space="preserve"> defended PRISM and stated that “civil liberties were guaranteed” in the program. President </w:t>
      </w:r>
      <w:hyperlink r:id="rId28" w:history="1">
        <w:r w:rsidRPr="00322655">
          <w:rPr>
            <w:rStyle w:val="StyleUnderline"/>
          </w:rPr>
          <w:t>Obama</w:t>
        </w:r>
      </w:hyperlink>
      <w:r w:rsidRPr="00322655">
        <w:rPr>
          <w:rStyle w:val="StyleUnderline"/>
        </w:rPr>
        <w:t xml:space="preserve"> also defended the program as necessary to combat terrorism. National Security Agency Director Keith </w:t>
      </w:r>
      <w:hyperlink r:id="rId29" w:history="1">
        <w:r w:rsidRPr="00322655">
          <w:rPr>
            <w:rStyle w:val="StyleUnderline"/>
          </w:rPr>
          <w:t>Alexander</w:t>
        </w:r>
      </w:hyperlink>
      <w:r w:rsidRPr="00322655">
        <w:rPr>
          <w:rStyle w:val="StyleUnderline"/>
        </w:rPr>
        <w:t xml:space="preserve"> stated that PRISM prevented 11 terrorist attacks in the U.S. and over 50 “potential terrorist events” abroad. While these statements support the idea that the surveillance program is legal and effective, most Americans still reject them</w:t>
      </w:r>
      <w:r w:rsidRPr="00135AF1">
        <w:rPr>
          <w:sz w:val="16"/>
        </w:rPr>
        <w:t xml:space="preserve">. Why? </w:t>
      </w:r>
      <w:r w:rsidRPr="00FF6D0E">
        <w:rPr>
          <w:rStyle w:val="StyleUnderline"/>
        </w:rPr>
        <w:t>One reason is that Americans do not understand how the internet and cellular phones have changed the nature of surveillance activities</w:t>
      </w:r>
      <w:r w:rsidRPr="00135AF1">
        <w:rPr>
          <w:sz w:val="16"/>
        </w:rPr>
        <w:t xml:space="preserve">. The old </w:t>
      </w:r>
      <w:hyperlink r:id="rId30" w:history="1">
        <w:r w:rsidRPr="00135AF1">
          <w:rPr>
            <w:sz w:val="16"/>
          </w:rPr>
          <w:t>protocols</w:t>
        </w:r>
      </w:hyperlink>
      <w:r w:rsidRPr="00135AF1">
        <w:rPr>
          <w:sz w:val="16"/>
        </w:rPr>
        <w:t xml:space="preserve"> of following people, tapping into phone lines, and taking pictures have changed. </w:t>
      </w:r>
      <w:r w:rsidRPr="00FF6D0E">
        <w:rPr>
          <w:rStyle w:val="StyleUnderline"/>
        </w:rPr>
        <w:t>Today, terrorists can communicate instantaneously through email or cellular phone</w:t>
      </w:r>
      <w:r w:rsidRPr="00135AF1">
        <w:rPr>
          <w:sz w:val="16"/>
        </w:rPr>
        <w:t xml:space="preserve">s. The accounts can be created, changed, or closed just as quickly as the information is transmitted. </w:t>
      </w:r>
      <w:r w:rsidRPr="0055624F">
        <w:rPr>
          <w:rStyle w:val="StyleUnderline"/>
        </w:rPr>
        <w:t xml:space="preserve">Governments need to </w:t>
      </w:r>
      <w:hyperlink r:id="rId31" w:history="1">
        <w:r w:rsidRPr="0055624F">
          <w:rPr>
            <w:rStyle w:val="StyleUnderline"/>
          </w:rPr>
          <w:t>modify</w:t>
        </w:r>
      </w:hyperlink>
      <w:r w:rsidRPr="0055624F">
        <w:rPr>
          <w:rStyle w:val="StyleUnderline"/>
        </w:rPr>
        <w:t xml:space="preserve"> their methods since the criminals and terrorists have changed theirs</w:t>
      </w:r>
      <w:r w:rsidRPr="00135AF1">
        <w:rPr>
          <w:sz w:val="16"/>
        </w:rPr>
        <w:t xml:space="preserve">. Another reason is that Americans </w:t>
      </w:r>
      <w:hyperlink r:id="rId32" w:history="1">
        <w:r w:rsidRPr="00135AF1">
          <w:rPr>
            <w:sz w:val="16"/>
          </w:rPr>
          <w:t>prefer</w:t>
        </w:r>
      </w:hyperlink>
      <w:r w:rsidRPr="00135AF1">
        <w:rPr>
          <w:sz w:val="16"/>
        </w:rPr>
        <w:t xml:space="preserve"> to be “people-savvy” and not “tech-savvy.” The idea that America can negotiate with terrorists by finding common ground doesn’t make sense. Terrorists, and criminals for that matter, don’t care about building rapport. Instead, they care about winning whether that is destroying an ideology or emptying a bank account. Maybe the Transportation Security Administration can create a “terrorists only” line at airports to help identify people who should be monitored. Until that happens or works, </w:t>
      </w:r>
      <w:r w:rsidRPr="00E86082">
        <w:rPr>
          <w:rStyle w:val="StyleUnderline"/>
        </w:rPr>
        <w:t>technological surveillance can help protect this nation</w:t>
      </w:r>
      <w:r w:rsidRPr="00135AF1">
        <w:rPr>
          <w:sz w:val="16"/>
        </w:rPr>
        <w:t xml:space="preserve">. A third reason may be that Americans do not trust their government. Almost 50% of Americans </w:t>
      </w:r>
      <w:hyperlink r:id="rId33" w:history="1">
        <w:r w:rsidRPr="00135AF1">
          <w:rPr>
            <w:sz w:val="16"/>
          </w:rPr>
          <w:t>disapprove</w:t>
        </w:r>
      </w:hyperlink>
      <w:r w:rsidRPr="00135AF1">
        <w:rPr>
          <w:sz w:val="16"/>
        </w:rPr>
        <w:t xml:space="preserve"> of President Obama’s performance. The disapproval rate for </w:t>
      </w:r>
      <w:hyperlink r:id="rId34" w:history="1">
        <w:r w:rsidRPr="00135AF1">
          <w:rPr>
            <w:sz w:val="16"/>
          </w:rPr>
          <w:t>Congress</w:t>
        </w:r>
      </w:hyperlink>
      <w:r w:rsidRPr="00135AF1">
        <w:rPr>
          <w:sz w:val="16"/>
        </w:rPr>
        <w:t xml:space="preserve"> is even worse at 78% of those polled. Americans may be fed up with Obama and his “trust me” rhetoric, or may be tired of a dysfunctional Congress. </w:t>
      </w:r>
      <w:r w:rsidRPr="00E86082">
        <w:rPr>
          <w:rStyle w:val="StyleUnderline"/>
        </w:rPr>
        <w:t>While testimony about PRISM may</w:t>
      </w:r>
      <w:r>
        <w:rPr>
          <w:rStyle w:val="StyleUnderline"/>
        </w:rPr>
        <w:t xml:space="preserve"> be</w:t>
      </w:r>
      <w:r w:rsidRPr="00E86082">
        <w:rPr>
          <w:rStyle w:val="StyleUnderline"/>
        </w:rPr>
        <w:t xml:space="preserve"> factual, Americans may not believe nor care that it works</w:t>
      </w:r>
      <w:r w:rsidRPr="00135AF1">
        <w:rPr>
          <w:sz w:val="16"/>
        </w:rPr>
        <w:t xml:space="preserve">. The final analysis is that most Americans are more worried about their privacy than national security. </w:t>
      </w:r>
      <w:r w:rsidRPr="00471A5C">
        <w:rPr>
          <w:rStyle w:val="StyleUnderline"/>
        </w:rPr>
        <w:t>Those concerns are not as important as protecting the nation from terrorism</w:t>
      </w:r>
      <w:r w:rsidRPr="00135AF1">
        <w:rPr>
          <w:sz w:val="16"/>
        </w:rPr>
        <w:t xml:space="preserve">. If “Big Brother” is watching then it is a good thing. </w:t>
      </w:r>
      <w:r w:rsidRPr="001019E7">
        <w:rPr>
          <w:rStyle w:val="StyleUnderline"/>
        </w:rPr>
        <w:t>Preventing terrorism in the U.S. is more important than wondering if anyone cares about your internet or cellular phone activities.</w:t>
      </w:r>
    </w:p>
    <w:p w:rsidR="00B3333F" w:rsidRDefault="00B3333F" w:rsidP="00B3333F">
      <w:pPr>
        <w:spacing w:line="240" w:lineRule="auto"/>
        <w:rPr>
          <w:rFonts w:ascii="Times" w:eastAsia="Times New Roman" w:hAnsi="Times" w:cs="Times New Roman"/>
          <w:sz w:val="20"/>
          <w:szCs w:val="20"/>
        </w:rPr>
      </w:pPr>
    </w:p>
    <w:p w:rsidR="00B3333F" w:rsidRPr="00C32A16" w:rsidRDefault="00B3333F" w:rsidP="00B3333F">
      <w:pPr>
        <w:pStyle w:val="Heading4"/>
      </w:pPr>
      <w:r>
        <w:t>The NSA needs current surveillance capabilities to fight terrorism, not further restrictions</w:t>
      </w:r>
    </w:p>
    <w:p w:rsidR="00B3333F" w:rsidRPr="00273A7A" w:rsidRDefault="00B3333F" w:rsidP="00B3333F">
      <w:pPr>
        <w:rPr>
          <w:rStyle w:val="Style13ptBold"/>
          <w:rFonts w:ascii="Times" w:eastAsia="Times New Roman" w:hAnsi="Times" w:cs="Times New Roman"/>
          <w:b w:val="0"/>
          <w:sz w:val="20"/>
          <w:szCs w:val="20"/>
        </w:rPr>
      </w:pPr>
      <w:r>
        <w:rPr>
          <w:rStyle w:val="Style13ptBold"/>
        </w:rPr>
        <w:t>Thiessen</w:t>
      </w:r>
      <w:r w:rsidRPr="00203560">
        <w:rPr>
          <w:rStyle w:val="Style13ptBold"/>
        </w:rPr>
        <w:t xml:space="preserve"> et al. </w:t>
      </w:r>
      <w:r>
        <w:rPr>
          <w:rStyle w:val="Style13ptBold"/>
        </w:rPr>
        <w:t>’</w:t>
      </w:r>
      <w:r w:rsidRPr="00203560">
        <w:rPr>
          <w:rStyle w:val="Style13ptBold"/>
        </w:rPr>
        <w:t>13</w:t>
      </w:r>
      <w:r>
        <w:rPr>
          <w:rStyle w:val="Style13ptBold"/>
        </w:rPr>
        <w:t xml:space="preserve"> </w:t>
      </w:r>
      <w:r w:rsidRPr="00C71401">
        <w:t>(Bill Harlow, an author specializing in the legality of the NSA; Diana West, author of “New America”; Marc Thiessen, an associate at the American Enterprise Institute; DR. EMANUELE OTTOLENGHI, member of the Foundation for Defense of Democracies, "Experts Explain Why the NSA Program Is Necessary", 6-13-2013, Center for Security Policy, http://www.centerforsecuritypolicy.org/2013/06/13/arguing-for-the-nsa/)</w:t>
      </w:r>
    </w:p>
    <w:p w:rsidR="00B3333F" w:rsidRPr="00135AF1" w:rsidRDefault="00B3333F" w:rsidP="00B3333F">
      <w:pPr>
        <w:rPr>
          <w:sz w:val="16"/>
        </w:rPr>
      </w:pPr>
      <w:r w:rsidRPr="009628CD">
        <w:rPr>
          <w:rStyle w:val="StyleUnderline"/>
        </w:rPr>
        <w:t>Thiessen</w:t>
      </w:r>
      <w:r w:rsidRPr="00135AF1">
        <w:rPr>
          <w:sz w:val="16"/>
        </w:rPr>
        <w:t xml:space="preserve"> also </w:t>
      </w:r>
      <w:r w:rsidRPr="009628CD">
        <w:rPr>
          <w:rStyle w:val="StyleUnderline"/>
        </w:rPr>
        <w:t>stressed how vital the PRISM program and the phone-data collection programs are to national security.</w:t>
      </w:r>
      <w:r w:rsidRPr="00135AF1">
        <w:rPr>
          <w:sz w:val="16"/>
        </w:rPr>
        <w:t xml:space="preserve"> “I think </w:t>
      </w:r>
      <w:r w:rsidRPr="00033458">
        <w:rPr>
          <w:rStyle w:val="StyleUnderline"/>
        </w:rPr>
        <w:t>we should be celebrating</w:t>
      </w:r>
      <w:r w:rsidRPr="00135AF1">
        <w:rPr>
          <w:sz w:val="16"/>
        </w:rPr>
        <w:t xml:space="preserve"> the fact </w:t>
      </w:r>
      <w:r w:rsidRPr="00033458">
        <w:rPr>
          <w:rStyle w:val="StyleUnderline"/>
        </w:rPr>
        <w:t>that the NSA is doing this</w:t>
      </w:r>
      <w:r w:rsidRPr="00135AF1">
        <w:rPr>
          <w:sz w:val="16"/>
        </w:rPr>
        <w:t xml:space="preserve">…The fact is </w:t>
      </w:r>
      <w:r w:rsidRPr="00033458">
        <w:rPr>
          <w:rStyle w:val="StyleUnderline"/>
        </w:rPr>
        <w:t>we are still facing a terrorist enemy who is trying to attack us</w:t>
      </w:r>
      <w:r w:rsidRPr="00135AF1">
        <w:rPr>
          <w:sz w:val="16"/>
        </w:rPr>
        <w:t xml:space="preserve">. </w:t>
      </w:r>
      <w:r w:rsidRPr="00033458">
        <w:rPr>
          <w:rStyle w:val="StyleUnderline"/>
        </w:rPr>
        <w:t>They don’t have armies, navies, and air forces that we can track with satellites. They send 19 men with box cutters to hijack planes and fly them into buildings.</w:t>
      </w:r>
      <w:r w:rsidRPr="00135AF1">
        <w:rPr>
          <w:sz w:val="16"/>
        </w:rPr>
        <w:t xml:space="preserve"> So there are only three ways we can find out what their plans are, and in each case they have to tell us. The first case is interrogation. Getting them to tell us their plans. Thanks to Barack Obama we don’t do that any more. Second way to do it is penetration–which is incredibly hard to do–by infiltrating Al Qaeda, either just recruiting double agents or getting someone placed in there….When we have done it we’ve been fooled….So that leaves signaled intelligence. </w:t>
      </w:r>
      <w:r w:rsidRPr="00033458">
        <w:rPr>
          <w:rStyle w:val="StyleUnderline"/>
        </w:rPr>
        <w:t xml:space="preserve">The </w:t>
      </w:r>
      <w:r w:rsidRPr="007F6DEF">
        <w:rPr>
          <w:rStyle w:val="Emphasis"/>
        </w:rPr>
        <w:t>only way</w:t>
      </w:r>
      <w:r w:rsidRPr="00033458">
        <w:rPr>
          <w:rStyle w:val="StyleUnderline"/>
        </w:rPr>
        <w:t xml:space="preserve"> that we have to find out what the terrorists are planning and disrupt their plans is to listen to their communications, monitor their e-mails, monitor them electronically. So if we get rid of this program, if this were to disappear, we would be flying blind.</w:t>
      </w:r>
      <w:r>
        <w:rPr>
          <w:rStyle w:val="StyleUnderline"/>
        </w:rPr>
        <w:t xml:space="preserve"> </w:t>
      </w:r>
      <w:r w:rsidRPr="00135AF1">
        <w:rPr>
          <w:sz w:val="16"/>
        </w:rPr>
        <w:t xml:space="preserve">On the initial outcry over the programs made public by the leaks, Harlow says that “Just six weeks ago </w:t>
      </w:r>
      <w:r w:rsidRPr="00AE328B">
        <w:rPr>
          <w:rStyle w:val="StyleUnderline"/>
        </w:rPr>
        <w:t>when the Boston bombings happened</w:t>
      </w:r>
      <w:r w:rsidRPr="00135AF1">
        <w:rPr>
          <w:sz w:val="16"/>
        </w:rPr>
        <w:t xml:space="preserve"> many </w:t>
      </w:r>
      <w:r w:rsidRPr="00AE328B">
        <w:rPr>
          <w:rStyle w:val="StyleUnderline"/>
        </w:rPr>
        <w:t>people were saying</w:t>
      </w:r>
      <w:r w:rsidRPr="00135AF1">
        <w:rPr>
          <w:sz w:val="16"/>
        </w:rPr>
        <w:t xml:space="preserve"> ‘Why were we let down by the intelligence community? </w:t>
      </w:r>
      <w:r w:rsidRPr="00AE328B">
        <w:rPr>
          <w:rStyle w:val="StyleUnderline"/>
        </w:rPr>
        <w:t>Why didn’t they collect the information that would allow us to stop incidences like that</w:t>
      </w:r>
      <w:r w:rsidRPr="00135AF1">
        <w:rPr>
          <w:sz w:val="16"/>
        </w:rPr>
        <w:t xml:space="preserve">?’ And </w:t>
      </w:r>
      <w:r w:rsidRPr="00AE328B">
        <w:rPr>
          <w:rStyle w:val="StyleUnderline"/>
        </w:rPr>
        <w:t>now</w:t>
      </w:r>
      <w:r w:rsidRPr="00135AF1">
        <w:rPr>
          <w:sz w:val="16"/>
        </w:rPr>
        <w:t xml:space="preserve"> just six weeks later </w:t>
      </w:r>
      <w:r w:rsidRPr="00AE328B">
        <w:rPr>
          <w:rStyle w:val="StyleUnderline"/>
        </w:rPr>
        <w:t>we have people crying</w:t>
      </w:r>
      <w:r w:rsidRPr="00135AF1">
        <w:rPr>
          <w:sz w:val="16"/>
        </w:rPr>
        <w:t xml:space="preserve"> ‘Why are you trying to connect so many dots? </w:t>
      </w:r>
      <w:r w:rsidRPr="00AE328B">
        <w:rPr>
          <w:rStyle w:val="StyleUnderline"/>
        </w:rPr>
        <w:t>Why are you trying to get information</w:t>
      </w:r>
      <w:r w:rsidRPr="00135AF1">
        <w:rPr>
          <w:sz w:val="16"/>
        </w:rPr>
        <w:t xml:space="preserve">?’ I think people can be genuinely concerned about the potential invasion of privacy, but you have to also understand that </w:t>
      </w:r>
      <w:r w:rsidRPr="00AE328B">
        <w:rPr>
          <w:rStyle w:val="StyleUnderline"/>
        </w:rPr>
        <w:t xml:space="preserve">the only way to collect </w:t>
      </w:r>
      <w:r w:rsidRPr="00135AF1">
        <w:rPr>
          <w:sz w:val="16"/>
        </w:rPr>
        <w:t xml:space="preserve">much of this </w:t>
      </w:r>
      <w:r w:rsidRPr="00AE328B">
        <w:rPr>
          <w:rStyle w:val="StyleUnderline"/>
        </w:rPr>
        <w:t>potential information about threats from overseas is to have access to information which may pass through US servers</w:t>
      </w:r>
      <w:r w:rsidRPr="00135AF1">
        <w:rPr>
          <w:sz w:val="16"/>
        </w:rPr>
        <w:t>.”</w:t>
      </w:r>
    </w:p>
    <w:p w:rsidR="00B3333F" w:rsidRDefault="00B3333F" w:rsidP="00B3333F"/>
    <w:p w:rsidR="00B3333F" w:rsidRDefault="00B3333F" w:rsidP="00B3333F">
      <w:pPr>
        <w:pStyle w:val="Heading3"/>
      </w:pPr>
      <w:r>
        <w:t>Link – PRISM – Empirics</w:t>
      </w:r>
    </w:p>
    <w:p w:rsidR="00907023" w:rsidRDefault="00907023" w:rsidP="00907023">
      <w:pPr>
        <w:pStyle w:val="Heading4"/>
      </w:pPr>
      <w:r>
        <w:t>ONLY PRISM bulk collection can provide access to necessary communications</w:t>
      </w:r>
      <w:r w:rsidR="00D613BA">
        <w:t xml:space="preserve"> – empirics</w:t>
      </w:r>
    </w:p>
    <w:p w:rsidR="00907023" w:rsidRDefault="00907023" w:rsidP="00907023">
      <w:r w:rsidRPr="00325A7D">
        <w:rPr>
          <w:rStyle w:val="Style13ptBold"/>
        </w:rPr>
        <w:t>Schmitt, Sanger, and Savage</w:t>
      </w:r>
      <w:r>
        <w:t>, B.A. in Political Sciences, Pulitzer Winning NYT globalization specialist, Master’s from Yale Law School, 20</w:t>
      </w:r>
      <w:r w:rsidRPr="00325A7D">
        <w:rPr>
          <w:rStyle w:val="Style13ptBold"/>
        </w:rPr>
        <w:t>13</w:t>
      </w:r>
      <w:r>
        <w:t xml:space="preserve"> (Eric, David, Charlie, “Administration Says Mining of Data Is Crucial to Fight Terror” New York Times, http://www.nytimes.com/2013/06/08/us/mining-of-data-is-called-crucial-to-fight-terror.html?_r=0)</w:t>
      </w:r>
    </w:p>
    <w:p w:rsidR="00907023" w:rsidRPr="007F5577" w:rsidRDefault="00907023" w:rsidP="00907023">
      <w:pPr>
        <w:rPr>
          <w:sz w:val="16"/>
        </w:rPr>
      </w:pPr>
      <w:r w:rsidRPr="007F5577">
        <w:rPr>
          <w:sz w:val="16"/>
        </w:rPr>
        <w:t xml:space="preserve">To defenders of the N.S.A., </w:t>
      </w:r>
      <w:r w:rsidRPr="007F5577">
        <w:rPr>
          <w:rStyle w:val="StyleUnderline"/>
        </w:rPr>
        <w:t>the Zazi case underscores how the agency’s Internet surveillance system, called Prism, which was set up over the past decade to collect data from online providers of e-mail and chat services, has yielded concrete results. “We were able to glean critical information,”</w:t>
      </w:r>
      <w:r w:rsidRPr="007F5577">
        <w:rPr>
          <w:sz w:val="16"/>
        </w:rPr>
        <w:t xml:space="preserve"> said a senior intelligence official, who spoke on the condition of anonymity. “</w:t>
      </w:r>
      <w:r w:rsidRPr="007F5577">
        <w:rPr>
          <w:rStyle w:val="StyleUnderline"/>
        </w:rPr>
        <w:t>It was through an e-mail correspondence that we had access to only through Prism.”</w:t>
      </w:r>
      <w:r w:rsidRPr="007F5577">
        <w:rPr>
          <w:sz w:val="16"/>
        </w:rPr>
        <w:t xml:space="preserve"> John Miller, a former senior intelligence official who now works for CBS News, said on “CBS This Morning,” “That’s how a program like this is supposed to work.” Veterans of the Obama intelligence agencies say </w:t>
      </w:r>
      <w:r w:rsidRPr="007F5577">
        <w:rPr>
          <w:rStyle w:val="StyleUnderline"/>
        </w:rPr>
        <w:t>the large collections of digital data are vital in the search for terrorists.</w:t>
      </w:r>
      <w:r w:rsidRPr="007F5577">
        <w:rPr>
          <w:sz w:val="16"/>
        </w:rPr>
        <w:t xml:space="preserve"> </w:t>
      </w:r>
      <w:r w:rsidRPr="007F5577">
        <w:rPr>
          <w:rStyle w:val="StyleUnderline"/>
        </w:rPr>
        <w:t>“If you’re looking for a needle in the haystack, you need a haystack</w:t>
      </w:r>
      <w:r w:rsidRPr="007F5577">
        <w:rPr>
          <w:sz w:val="16"/>
        </w:rPr>
        <w:t xml:space="preserve">,” Jeremy Bash, chief of staff to Leon E. Panetta, the former C.I.A. director and defense secretary, said on MSNBC on Friday. Under the program, intelligence officials must present Internet companies with specific requests for information on a case-by-case basis, showing that the target is a foreigner and located outside the United States, a senior law enforcement official said Friday. If the N.S.A. comes across information about an American citizen during the search, it turns over that material to the F.B.I. for an assessment, the official said. An administration official said Friday that agencies were evaluating whether they could publicly identify particular terrorism cases that came to the government’s attention through the telephone or Internet programs. Representative Mike Rogers, the Michigan Republican who is chairman of the House intelligence committee, said Thursday that the phone program “was used to stop a terrorist attack.” He did not identify the plot, or explain whether the call logs in the case would have been unavailable by ordinary subpoenas. Two Democratic senators on the Intelligence Committee who have been warning about the bulk collection of records under the Patriot Act, Ron Wyden of Oregon and Mark Udall of Colorado, said Friday that their study of the calling log program has convinced them that it was not worth its cost to privacy. “As far as we can see, all of the useful information that it has provided appears to have also been available through other collection methods that do not violate the privacy of law-abiding Americans,” they said. </w:t>
      </w:r>
      <w:r w:rsidRPr="007F5577">
        <w:rPr>
          <w:rStyle w:val="StyleUnderline"/>
        </w:rPr>
        <w:t>In contrast to the call log program, there appears to be greater public evidence that programs like Prism have led to specific useful information</w:t>
      </w:r>
      <w:r w:rsidRPr="007F5577">
        <w:rPr>
          <w:sz w:val="16"/>
        </w:rPr>
        <w:t xml:space="preserve">. The Prism program relies on a 2008 law, the FISA Amendments Act, that allows surveillance without individualized warrants if it is targeted at foreigners abroad, even if it takes place on domestic soil. Last December, when Congress was preparing to vote on extending the law, Senator Dianne </w:t>
      </w:r>
      <w:r w:rsidRPr="007F5577">
        <w:rPr>
          <w:rStyle w:val="StyleUnderline"/>
        </w:rPr>
        <w:t>Feinstein</w:t>
      </w:r>
      <w:r w:rsidRPr="007F5577">
        <w:rPr>
          <w:sz w:val="16"/>
        </w:rPr>
        <w:t xml:space="preserve">, Democrat of California, who is chairwoman of the Senate Intelligence Committee, </w:t>
      </w:r>
      <w:r w:rsidRPr="007F5577">
        <w:rPr>
          <w:rStyle w:val="StyleUnderline"/>
        </w:rPr>
        <w:t>linked the law to eight recent terrorism-related cases, saying, “these cases show the program has worked.” The cases included plots to bomb the New York Federal Reserve Bank, the United States Capitol, locations in Tampa</w:t>
      </w:r>
      <w:r w:rsidRPr="007F5577">
        <w:rPr>
          <w:sz w:val="16"/>
        </w:rPr>
        <w:t xml:space="preserve">, Fla., </w:t>
      </w:r>
      <w:r w:rsidRPr="007F5577">
        <w:rPr>
          <w:rStyle w:val="StyleUnderline"/>
        </w:rPr>
        <w:t>and New York City and troops returning from combat overseas. She also listed a plot to assassinate the Saudi ambassador in the United States; plans by three men to travel to Afghanistan “to attend terrorist training and commit violent jihad”; and a conspiracy to provide support to a terrorist group in Uzbekistan called the Islamic Jihad Union</w:t>
      </w:r>
      <w:r w:rsidRPr="007F5577">
        <w:rPr>
          <w:sz w:val="16"/>
        </w:rPr>
        <w:t>. While most of those accused in those cases pleaded guilty — and therefore much of the evidence against them was not publicly disclosed — a case involving two Pakistani-American brothers in Florida accused of planning to set off a bomb in New York is still active, as is one involving a Chicago-area teenager accused of planning to bomb a bar.</w:t>
      </w:r>
    </w:p>
    <w:p w:rsidR="00907023" w:rsidRPr="00907023" w:rsidRDefault="00907023" w:rsidP="00907023"/>
    <w:p w:rsidR="00F94260" w:rsidRPr="00933951" w:rsidRDefault="00F94260" w:rsidP="000B79B0">
      <w:pPr>
        <w:pStyle w:val="Heading4"/>
      </w:pPr>
      <w:r>
        <w:t>PRISM has successfully curbed global terrorist threats because of intensive surveillan</w:t>
      </w:r>
      <w:r w:rsidR="000B79B0">
        <w:t>ce and extraordinary oversight.</w:t>
      </w:r>
    </w:p>
    <w:p w:rsidR="00F94260" w:rsidRPr="00E5353A" w:rsidRDefault="00F94260" w:rsidP="00F94260">
      <w:r w:rsidRPr="00B006BF">
        <w:rPr>
          <w:rStyle w:val="Style13ptBold"/>
        </w:rPr>
        <w:t xml:space="preserve">Gernstein </w:t>
      </w:r>
      <w:r w:rsidRPr="00124D03">
        <w:rPr>
          <w:rStyle w:val="Style13ptBold"/>
        </w:rPr>
        <w:t>’13</w:t>
      </w:r>
      <w:r>
        <w:rPr>
          <w:rStyle w:val="Style13ptBold"/>
        </w:rPr>
        <w:t>,</w:t>
      </w:r>
      <w:r w:rsidRPr="004E4F30">
        <w:t xml:space="preserve"> </w:t>
      </w:r>
      <w:r w:rsidRPr="0011014C">
        <w:t>a specialist in national security</w:t>
      </w:r>
      <w:r>
        <w:t xml:space="preserve"> </w:t>
      </w:r>
      <w:r w:rsidRPr="008B7A4E">
        <w:t>(Josh Gernstein, White House reporter, specialist in national legal and security issues, "NSA: PRISM stopped NYSE attack", 6-18-2013, POLITICO, http://www.politico.com/story/2013/06/nsa-leak-keith-alexander-92971.html)</w:t>
      </w:r>
    </w:p>
    <w:p w:rsidR="00F94260" w:rsidRPr="000B79B0" w:rsidRDefault="00F94260" w:rsidP="00F94260">
      <w:pPr>
        <w:rPr>
          <w:color w:val="FF0000"/>
          <w:sz w:val="16"/>
        </w:rPr>
      </w:pPr>
      <w:r w:rsidRPr="000B79B0">
        <w:rPr>
          <w:sz w:val="16"/>
        </w:rPr>
        <w:t xml:space="preserve">Recently leaked communication </w:t>
      </w:r>
      <w:r w:rsidRPr="00CC49D5">
        <w:rPr>
          <w:rStyle w:val="StyleUnderline"/>
        </w:rPr>
        <w:t xml:space="preserve">surveillance programs have helped thwart more than </w:t>
      </w:r>
      <w:r w:rsidRPr="00CC49D5">
        <w:rPr>
          <w:rStyle w:val="Emphasis"/>
        </w:rPr>
        <w:t>50 “potential terrorist events</w:t>
      </w:r>
      <w:r w:rsidRPr="00CC49D5">
        <w:rPr>
          <w:rStyle w:val="StyleUnderline"/>
        </w:rPr>
        <w:t>” around the world since the Sept. 11 attacks</w:t>
      </w:r>
      <w:r w:rsidRPr="000B79B0">
        <w:rPr>
          <w:sz w:val="16"/>
        </w:rPr>
        <w:t xml:space="preserve">, National Security Agency Director Keith Alexander said Tuesday. Alexander said </w:t>
      </w:r>
      <w:r w:rsidRPr="00CC49D5">
        <w:rPr>
          <w:rStyle w:val="StyleUnderline"/>
        </w:rPr>
        <w:t>at least 10 of the attacks were set to take place in the United States</w:t>
      </w:r>
      <w:r w:rsidRPr="000B79B0">
        <w:rPr>
          <w:sz w:val="16"/>
        </w:rPr>
        <w:t xml:space="preserve">, suggesting that most of the terrorism disrupted by the program had been set to occur abroad. The NSA also disclosed that counterterrorism officials targeted fewer than 300 phone numbers or other “identifiers” last year in the massive call-tracking database secretly assembled by the U.S. government. Alexander said </w:t>
      </w:r>
      <w:r w:rsidRPr="00CC49D5">
        <w:rPr>
          <w:rStyle w:val="StyleUnderline"/>
        </w:rPr>
        <w:t>the programs were subject to “extraordinary oversight</w:t>
      </w:r>
      <w:r w:rsidRPr="000B79B0">
        <w:rPr>
          <w:sz w:val="16"/>
        </w:rPr>
        <w:t>.” ”This isn’t some rogue operation that a group of guys up at NSA are running,” the spy agency’s chief added.</w:t>
      </w:r>
      <w:r w:rsidRPr="00BF1C32">
        <w:rPr>
          <w:rStyle w:val="StyleUnderline"/>
        </w:rPr>
        <w:t xml:space="preserve"> The data </w:t>
      </w:r>
      <w:r w:rsidRPr="000B79B0">
        <w:rPr>
          <w:sz w:val="16"/>
        </w:rPr>
        <w:t xml:space="preserve">on use of the call-tracking data came in a fact sheet released to reporters in connection with a public House Intelligence Committee hearing exploring the recently leaked telephone data mining program and another surveillance effort </w:t>
      </w:r>
      <w:r w:rsidRPr="00BF1C32">
        <w:rPr>
          <w:rStyle w:val="StyleUnderline"/>
        </w:rPr>
        <w:t>focused on Web traffic generated by foreigners</w:t>
      </w:r>
      <w:r w:rsidRPr="000B79B0">
        <w:rPr>
          <w:sz w:val="16"/>
        </w:rPr>
        <w:t xml:space="preserve">. Alexander said </w:t>
      </w:r>
      <w:r w:rsidRPr="006A23C7">
        <w:rPr>
          <w:rStyle w:val="Emphasis"/>
        </w:rPr>
        <w:t>90 percent of the potential terrorist incidents were disrupted by the Web traffic program known as PRISM</w:t>
      </w:r>
      <w:r w:rsidRPr="000B79B0">
        <w:rPr>
          <w:sz w:val="16"/>
        </w:rPr>
        <w:t xml:space="preserve">. He was less clear about how many incidents the call-tracking effort had helped to avert. Deputy FBI Director Sean Joyce said </w:t>
      </w:r>
      <w:r w:rsidRPr="00080066">
        <w:rPr>
          <w:rStyle w:val="StyleUnderline"/>
        </w:rPr>
        <w:t>the Web traffic program</w:t>
      </w:r>
      <w:r w:rsidRPr="000B79B0">
        <w:rPr>
          <w:sz w:val="16"/>
        </w:rPr>
        <w:t xml:space="preserve"> had </w:t>
      </w:r>
      <w:r w:rsidRPr="00080066">
        <w:rPr>
          <w:rStyle w:val="StyleUnderline"/>
        </w:rPr>
        <w:t>contributed to arrests averting a plot to bomb the New York Stock Exchange that resulted in criminal charges in 2008</w:t>
      </w:r>
      <w:r w:rsidRPr="000B79B0">
        <w:rPr>
          <w:sz w:val="16"/>
        </w:rPr>
        <w:t xml:space="preserve">. Joyce also indicated that </w:t>
      </w:r>
      <w:r w:rsidRPr="00080066">
        <w:rPr>
          <w:rStyle w:val="StyleUnderline"/>
        </w:rPr>
        <w:t>the PRISM program was essential to disrupting a plot to bomb the New York City subways in 2009</w:t>
      </w:r>
      <w:r w:rsidRPr="000B79B0">
        <w:rPr>
          <w:sz w:val="16"/>
        </w:rPr>
        <w:t>. “</w:t>
      </w:r>
      <w:r w:rsidRPr="00080066">
        <w:rPr>
          <w:rStyle w:val="Emphasis"/>
        </w:rPr>
        <w:t xml:space="preserve">Without </w:t>
      </w:r>
      <w:r w:rsidRPr="000B79B0">
        <w:rPr>
          <w:sz w:val="16"/>
        </w:rPr>
        <w:t xml:space="preserve">the </w:t>
      </w:r>
      <w:r w:rsidRPr="00080066">
        <w:rPr>
          <w:rStyle w:val="Emphasis"/>
        </w:rPr>
        <w:t>[Section] 702</w:t>
      </w:r>
      <w:r w:rsidRPr="000B79B0">
        <w:rPr>
          <w:sz w:val="16"/>
        </w:rPr>
        <w:t xml:space="preserve"> tool, </w:t>
      </w:r>
      <w:r w:rsidRPr="00080066">
        <w:rPr>
          <w:rStyle w:val="Emphasis"/>
        </w:rPr>
        <w:t>we would not have identified Najibullah Zazi</w:t>
      </w:r>
      <w:r w:rsidRPr="000B79B0">
        <w:rPr>
          <w:sz w:val="16"/>
        </w:rPr>
        <w:t>,” Joyce said.</w:t>
      </w:r>
      <w:r w:rsidRPr="000B79B0">
        <w:rPr>
          <w:rStyle w:val="Style13ptBold"/>
          <w:sz w:val="16"/>
        </w:rPr>
        <w:t xml:space="preserve"> </w:t>
      </w:r>
      <w:r w:rsidRPr="000B79B0">
        <w:rPr>
          <w:sz w:val="16"/>
        </w:rPr>
        <w:t>However, President Barack Obama acknowledged in an interview aired Monday that it is impossible to know whether the subway plot might have been foiled by other methods. ”</w:t>
      </w:r>
    </w:p>
    <w:p w:rsidR="00F94260" w:rsidRDefault="00F94260" w:rsidP="00F94260"/>
    <w:p w:rsidR="00F94260" w:rsidRDefault="00F94260" w:rsidP="00F94260">
      <w:pPr>
        <w:pStyle w:val="Heading4"/>
      </w:pPr>
      <w:r>
        <w:t>PRISM has shut down multiple terrorist plots</w:t>
      </w:r>
    </w:p>
    <w:p w:rsidR="00F94260" w:rsidRPr="007D47B8" w:rsidRDefault="00F94260" w:rsidP="00F94260">
      <w:pPr>
        <w:rPr>
          <w:rStyle w:val="Style13ptBold"/>
          <w:b w:val="0"/>
          <w:sz w:val="20"/>
          <w:szCs w:val="20"/>
        </w:rPr>
      </w:pPr>
      <w:r>
        <w:rPr>
          <w:rStyle w:val="Style13ptBold"/>
        </w:rPr>
        <w:t xml:space="preserve">Ackerman, </w:t>
      </w:r>
      <w:r w:rsidRPr="00135AF1">
        <w:t>National Security writer for Guardian U.S</w:t>
      </w:r>
      <w:r>
        <w:rPr>
          <w:rStyle w:val="Style13ptBold"/>
        </w:rPr>
        <w:t>.</w:t>
      </w:r>
      <w:r w:rsidRPr="00135AF1">
        <w:t>,</w:t>
      </w:r>
      <w:r>
        <w:rPr>
          <w:rStyle w:val="Style13ptBold"/>
        </w:rPr>
        <w:t xml:space="preserve"> </w:t>
      </w:r>
      <w:r w:rsidRPr="00C11AF4">
        <w:t>6/19/</w:t>
      </w:r>
      <w:r>
        <w:rPr>
          <w:rStyle w:val="Style13ptBold"/>
        </w:rPr>
        <w:t xml:space="preserve">13 </w:t>
      </w:r>
      <w:r>
        <w:rPr>
          <w:rStyle w:val="Style13ptBold"/>
          <w:b w:val="0"/>
          <w:sz w:val="20"/>
          <w:szCs w:val="20"/>
        </w:rPr>
        <w:t xml:space="preserve">(Spencer, (2012 National Magazine Award for Digital Awarding) “NSA chief claims “focused” surveillance disrupted more than 50 terror plots”, The Guardian,  </w:t>
      </w:r>
      <w:r w:rsidRPr="007D47B8">
        <w:rPr>
          <w:rStyle w:val="Style13ptBold"/>
          <w:b w:val="0"/>
          <w:sz w:val="20"/>
          <w:szCs w:val="20"/>
        </w:rPr>
        <w:t>http://www.theguardian.com/world/2013/jun/18/nsa-surveillance-limited-focused-hearing</w:t>
      </w:r>
      <w:r>
        <w:rPr>
          <w:rStyle w:val="Style13ptBold"/>
          <w:b w:val="0"/>
          <w:sz w:val="20"/>
          <w:szCs w:val="20"/>
        </w:rPr>
        <w:t>)</w:t>
      </w:r>
    </w:p>
    <w:p w:rsidR="00F94260" w:rsidRPr="00135AF1" w:rsidRDefault="00F94260" w:rsidP="00F94260">
      <w:pPr>
        <w:rPr>
          <w:sz w:val="16"/>
        </w:rPr>
      </w:pPr>
      <w:r w:rsidRPr="00135AF1">
        <w:rPr>
          <w:sz w:val="16"/>
        </w:rPr>
        <w:t xml:space="preserve">Some of the most </w:t>
      </w:r>
      <w:r w:rsidRPr="00135AF1">
        <w:rPr>
          <w:rStyle w:val="StyleUnderline"/>
        </w:rPr>
        <w:t>senior intelligence and law enforcement officials in the United States strongly defended the National Security Agency's broad surveillance efforts</w:t>
      </w:r>
      <w:r w:rsidRPr="00135AF1">
        <w:rPr>
          <w:sz w:val="16"/>
        </w:rPr>
        <w:t xml:space="preserve"> on Tuesday, </w:t>
      </w:r>
      <w:r w:rsidRPr="00135AF1">
        <w:rPr>
          <w:rStyle w:val="StyleUnderline"/>
        </w:rPr>
        <w:t>saying they had disrupted more than 50 terrorist plots around the world.</w:t>
      </w:r>
      <w:r w:rsidRPr="00135AF1">
        <w:rPr>
          <w:sz w:val="16"/>
        </w:rPr>
        <w:t xml:space="preserve"> </w:t>
      </w:r>
      <w:r w:rsidRPr="00135AF1">
        <w:rPr>
          <w:rStyle w:val="StyleUnderline"/>
        </w:rPr>
        <w:t>General Keith Alexander, the director of the NSA, told</w:t>
      </w:r>
      <w:r w:rsidRPr="00135AF1">
        <w:rPr>
          <w:sz w:val="16"/>
        </w:rPr>
        <w:t xml:space="preserve"> a rare public hearing of </w:t>
      </w:r>
      <w:r w:rsidRPr="00135AF1">
        <w:rPr>
          <w:rStyle w:val="StyleUnderline"/>
        </w:rPr>
        <w:t>the House intelligence committee in Washington</w:t>
      </w:r>
      <w:r w:rsidRPr="00135AF1">
        <w:rPr>
          <w:sz w:val="16"/>
        </w:rPr>
        <w:t xml:space="preserve"> that </w:t>
      </w:r>
      <w:r w:rsidRPr="00135AF1">
        <w:rPr>
          <w:rStyle w:val="StyleUnderline"/>
        </w:rPr>
        <w:t>the programs were "critical" to the ability of the intelligence community to protect the US</w:t>
      </w:r>
      <w:r w:rsidRPr="00135AF1">
        <w:rPr>
          <w:sz w:val="16"/>
        </w:rPr>
        <w:t xml:space="preserve">. Offering the most extensive defence yet on the efficacy of secret surveillance programs reported by the Guardian and the Washington Post, Alexander said they were "limited, focused and subject to rigorous oversight". During the hearing, members of Congress criticised the source of the leaks, Edward Snowden, who remains free in Hong Kong. On Tuesday, Iceland said it had received an informal approach from an intermediary claiming that Snowden, a 29-year-old former NSA contractor, wanted to seek asylum there. Asked at the congressional hearing about what was next for Snowden, Alexander said: "justice". Flanked by senior officials from the FBI, Justice Department and the Office of the Director of National Intelligence, </w:t>
      </w:r>
      <w:r w:rsidRPr="00135AF1">
        <w:rPr>
          <w:rStyle w:val="StyleUnderline"/>
        </w:rPr>
        <w:t>Alexander said that two surveillance programs revealed by the Guardian and the Washington Post had "helped prevent more than 50" terrorist attacks in over 20 countries.</w:t>
      </w:r>
      <w:r w:rsidRPr="00135AF1">
        <w:rPr>
          <w:sz w:val="16"/>
        </w:rPr>
        <w:t xml:space="preserve"> </w:t>
      </w:r>
      <w:r w:rsidRPr="00135AF1">
        <w:rPr>
          <w:rStyle w:val="StyleUnderline"/>
        </w:rPr>
        <w:t>Most of those prevention efforts</w:t>
      </w:r>
      <w:r w:rsidRPr="00135AF1">
        <w:rPr>
          <w:sz w:val="16"/>
        </w:rPr>
        <w:t xml:space="preserve">, Alexander said, </w:t>
      </w:r>
      <w:r w:rsidRPr="00135AF1">
        <w:rPr>
          <w:rStyle w:val="StyleUnderline"/>
        </w:rPr>
        <w:t>came from the NSA's monitoring of foreigners' internet communications under a program known as Prism.</w:t>
      </w:r>
      <w:r w:rsidRPr="00135AF1">
        <w:rPr>
          <w:sz w:val="16"/>
        </w:rPr>
        <w:t xml:space="preserve"> He conceded that only 10 related to domestic terror plots</w:t>
      </w:r>
      <w:r w:rsidRPr="00135AF1">
        <w:rPr>
          <w:rStyle w:val="StyleUnderline"/>
        </w:rPr>
        <w:t>. The Obama administration officials gave</w:t>
      </w:r>
      <w:r w:rsidRPr="00135AF1">
        <w:rPr>
          <w:sz w:val="16"/>
        </w:rPr>
        <w:t xml:space="preserve"> more details </w:t>
      </w:r>
      <w:r w:rsidRPr="00135AF1">
        <w:rPr>
          <w:rStyle w:val="StyleUnderline"/>
        </w:rPr>
        <w:t>about four cases in which information taken from the NSA's databases</w:t>
      </w:r>
      <w:r w:rsidRPr="00135AF1">
        <w:rPr>
          <w:sz w:val="16"/>
        </w:rPr>
        <w:t xml:space="preserve"> of foreign internet communications and millions of Americans' phone records </w:t>
      </w:r>
      <w:r w:rsidRPr="00135AF1">
        <w:rPr>
          <w:rStyle w:val="StyleUnderline"/>
        </w:rPr>
        <w:t>had contributed to stopping attacks</w:t>
      </w:r>
      <w:r w:rsidRPr="00135AF1">
        <w:rPr>
          <w:sz w:val="16"/>
        </w:rPr>
        <w:t xml:space="preserve">. Two of them have been previously disclosed, </w:t>
      </w:r>
      <w:r w:rsidRPr="00135AF1">
        <w:rPr>
          <w:rStyle w:val="StyleUnderline"/>
        </w:rPr>
        <w:t xml:space="preserve">especially that of the 2009 arrest of would-be New York subway bomber Najibullah Zazi. </w:t>
      </w:r>
      <w:r w:rsidRPr="00135AF1">
        <w:rPr>
          <w:sz w:val="16"/>
        </w:rPr>
        <w:t>That case has been sharply challenged thanks to court records as more attributable to traditional police surveillance. Referring to the statutory authority for Prism, known as Section 702 of the 2008 Fisa Amendments Act, FBI deputy director Sean Joyce said: "</w:t>
      </w:r>
      <w:r w:rsidRPr="00135AF1">
        <w:rPr>
          <w:rStyle w:val="StyleUnderline"/>
        </w:rPr>
        <w:t>Without the 702 tool, we would not have identified Najibullah Zazi."</w:t>
      </w:r>
      <w:r w:rsidRPr="00135AF1">
        <w:rPr>
          <w:sz w:val="16"/>
        </w:rPr>
        <w:t xml:space="preserve"> Joyce identified two previously unknown cases that he said the surveillance efforts helped unravel. In one</w:t>
      </w:r>
      <w:r w:rsidRPr="00135AF1">
        <w:rPr>
          <w:rStyle w:val="StyleUnderline"/>
        </w:rPr>
        <w:t>, a Kansas City, Missouri, man named Khalid Ouazzani was found communicating with a "known extremist" in Yemen,</w:t>
      </w:r>
      <w:r w:rsidRPr="00135AF1">
        <w:rPr>
          <w:sz w:val="16"/>
        </w:rPr>
        <w:t xml:space="preserve"> information </w:t>
      </w:r>
      <w:r w:rsidRPr="00135AF1">
        <w:rPr>
          <w:rStyle w:val="StyleUnderline"/>
        </w:rPr>
        <w:t xml:space="preserve">that helped detect </w:t>
      </w:r>
      <w:r w:rsidRPr="00135AF1">
        <w:rPr>
          <w:sz w:val="16"/>
        </w:rPr>
        <w:t xml:space="preserve">what Joyce called </w:t>
      </w:r>
      <w:r w:rsidRPr="00135AF1">
        <w:rPr>
          <w:rStyle w:val="StyleUnderline"/>
        </w:rPr>
        <w:t>"nascent plotting" to bomb the New York Stock Exchange</w:t>
      </w:r>
      <w:r w:rsidRPr="00135AF1">
        <w:rPr>
          <w:sz w:val="16"/>
        </w:rPr>
        <w:t>. The other, described more vaguely, allowed the US government, using the NSA's phone-records database of Americans, to revisit a case closed shortly after 9/11 for lack of evidence. Ouazzani, however, was never convicted of plotting to bomb the stock exchange. Andrew Ames, a Justice Department spokesman, later clarified that he was convicted of "sending funds" to al-Qaida. The other case, Joyce said, involved an American who provided "financial support" to extremists in Somalia.</w:t>
      </w:r>
    </w:p>
    <w:p w:rsidR="00F94260" w:rsidRDefault="00F94260" w:rsidP="00F94260">
      <w:pPr>
        <w:rPr>
          <w:rFonts w:ascii="Times" w:eastAsia="Times New Roman" w:hAnsi="Times" w:cs="Times New Roman"/>
          <w:sz w:val="20"/>
          <w:szCs w:val="20"/>
        </w:rPr>
      </w:pPr>
    </w:p>
    <w:p w:rsidR="00F94260" w:rsidRDefault="00B3333F" w:rsidP="00F94260">
      <w:pPr>
        <w:pStyle w:val="Heading4"/>
      </w:pPr>
      <w:r>
        <w:t xml:space="preserve">PRISM </w:t>
      </w:r>
      <w:r w:rsidR="00F94260">
        <w:t>has prevented multiple terrorist attacks</w:t>
      </w:r>
    </w:p>
    <w:p w:rsidR="00F94260" w:rsidRPr="000421DC" w:rsidRDefault="00F94260" w:rsidP="00F94260">
      <w:pPr>
        <w:rPr>
          <w:rStyle w:val="Style13ptBold"/>
          <w:b w:val="0"/>
          <w:sz w:val="20"/>
          <w:szCs w:val="20"/>
        </w:rPr>
      </w:pPr>
      <w:r>
        <w:rPr>
          <w:rStyle w:val="Style13ptBold"/>
        </w:rPr>
        <w:t>Mattise</w:t>
      </w:r>
      <w:r w:rsidRPr="00C11AF4">
        <w:t>, Staff Editor at Ars Technica, 6/16/</w:t>
      </w:r>
      <w:r>
        <w:rPr>
          <w:rStyle w:val="Style13ptBold"/>
        </w:rPr>
        <w:t xml:space="preserve">13 </w:t>
      </w:r>
      <w:r>
        <w:rPr>
          <w:rStyle w:val="Style13ptBold"/>
          <w:b w:val="0"/>
          <w:sz w:val="20"/>
          <w:szCs w:val="20"/>
        </w:rPr>
        <w:t xml:space="preserve">(Nathan, (B.A. in Economics and Newspaper Journalism and a Master’s in Magazine, Newspaper and Online Journalism), “Prism helped stop terrorism in US and 20-plus countries, NSA document argues”. Ars Technica, </w:t>
      </w:r>
      <w:r w:rsidRPr="00F32B05">
        <w:rPr>
          <w:rStyle w:val="Style13ptBold"/>
          <w:b w:val="0"/>
          <w:sz w:val="20"/>
          <w:szCs w:val="20"/>
        </w:rPr>
        <w:t>http://arstechnica.com/tech-policy/2013/06/prism-helped-stop-terrorism-in-us-and-20-plus-countries-nsa-document-argues/</w:t>
      </w:r>
      <w:r>
        <w:rPr>
          <w:rStyle w:val="Style13ptBold"/>
          <w:b w:val="0"/>
          <w:sz w:val="20"/>
          <w:szCs w:val="20"/>
        </w:rPr>
        <w:t>)</w:t>
      </w:r>
    </w:p>
    <w:p w:rsidR="00F94260" w:rsidRDefault="00F94260" w:rsidP="00F94260">
      <w:pPr>
        <w:rPr>
          <w:sz w:val="16"/>
        </w:rPr>
      </w:pPr>
      <w:r w:rsidRPr="00C11AF4">
        <w:rPr>
          <w:sz w:val="16"/>
        </w:rPr>
        <w:t>[</w:t>
      </w:r>
      <w:r w:rsidRPr="00C11AF4">
        <w:rPr>
          <w:rStyle w:val="StyleUnderline"/>
        </w:rPr>
        <w:t>Intelligence officials said</w:t>
      </w:r>
      <w:r w:rsidRPr="00C11AF4">
        <w:rPr>
          <w:sz w:val="16"/>
        </w:rPr>
        <w:t xml:space="preserve"> that information gleaned from these </w:t>
      </w:r>
      <w:r w:rsidRPr="00C11AF4">
        <w:rPr>
          <w:rStyle w:val="StyleUnderline"/>
        </w:rPr>
        <w:t>NSA initiatives helped prevent terrorist plots in the US and more than 20 other countries. Additionally</w:t>
      </w:r>
      <w:r w:rsidRPr="00C11AF4">
        <w:rPr>
          <w:sz w:val="16"/>
        </w:rPr>
        <w:t xml:space="preserve">, the release stated that </w:t>
      </w:r>
      <w:r w:rsidRPr="00C11AF4">
        <w:rPr>
          <w:rStyle w:val="StyleUnderline"/>
        </w:rPr>
        <w:t xml:space="preserve">phone metadata was searched for less than 300 times </w:t>
      </w:r>
      <w:r w:rsidRPr="00C11AF4">
        <w:rPr>
          <w:sz w:val="16"/>
        </w:rPr>
        <w:t xml:space="preserve">within the secretive database </w:t>
      </w:r>
      <w:r w:rsidRPr="00C11AF4">
        <w:rPr>
          <w:rStyle w:val="StyleUnderline"/>
        </w:rPr>
        <w:t>last year</w:t>
      </w:r>
      <w:r w:rsidRPr="00C11AF4">
        <w:rPr>
          <w:sz w:val="16"/>
        </w:rPr>
        <w:t xml:space="preserve">. The document also added details to the public's growing picture of the PRISM program. CNN reported that the NSA must delete these records after five years. The AP wrote that the NSA programs are reviewed every 90 days by a secret court authorized by the Foreign Intelligence Surveillance Act (FISA), and that </w:t>
      </w:r>
      <w:r w:rsidRPr="00C11AF4">
        <w:rPr>
          <w:rStyle w:val="StyleUnderline"/>
        </w:rPr>
        <w:t>the metadata records</w:t>
      </w:r>
      <w:r w:rsidRPr="00C11AF4">
        <w:rPr>
          <w:sz w:val="16"/>
        </w:rPr>
        <w:t xml:space="preserve"> (which includes a call's time and length) </w:t>
      </w:r>
      <w:r w:rsidRPr="00C11AF4">
        <w:rPr>
          <w:rStyle w:val="StyleUnderline"/>
        </w:rPr>
        <w:t>can only be inspected for "suspected connections to terrorism</w:t>
      </w:r>
      <w:r w:rsidRPr="00C11AF4">
        <w:rPr>
          <w:sz w:val="16"/>
        </w:rPr>
        <w:t>."</w:t>
      </w:r>
      <w:r w:rsidRPr="00C11AF4">
        <w:rPr>
          <w:rStyle w:val="StyleUnderline"/>
        </w:rPr>
        <w:t>Despite all the public attention</w:t>
      </w:r>
      <w:r w:rsidRPr="00C11AF4">
        <w:rPr>
          <w:sz w:val="16"/>
        </w:rPr>
        <w:t xml:space="preserve">, the Obama Administration continues to insist that </w:t>
      </w:r>
      <w:r w:rsidRPr="00C11AF4">
        <w:rPr>
          <w:rStyle w:val="StyleUnderline"/>
        </w:rPr>
        <w:t>no privacy violations took place</w:t>
      </w:r>
      <w:r w:rsidRPr="00C11AF4">
        <w:rPr>
          <w:sz w:val="16"/>
        </w:rPr>
        <w:t>. According to White House Chief of Staff Denis McDonough (speaking Sunday on Face The Nation), the president plans to further clarify this "in the days ahead." On Friday, TechDirt also published a set of two documents described as "talking points about scooping up business records (i.e., all data on all phone calls) and on the Internet program known as PRISM." One of the talking points' main arguments is that Section 702 of the Foreign Intelligence Surveillance Act authorizes actions similar to those described above. This is despite the fact that no member of the public has ever been able to see the FISA court's ruling of the government's interpretation.]</w:t>
      </w:r>
    </w:p>
    <w:p w:rsidR="00B3333F" w:rsidRPr="00C11AF4" w:rsidRDefault="00B3333F" w:rsidP="00F94260">
      <w:pPr>
        <w:rPr>
          <w:sz w:val="16"/>
        </w:rPr>
      </w:pPr>
    </w:p>
    <w:p w:rsidR="00B3333F" w:rsidRPr="00325A7D" w:rsidRDefault="00B3333F" w:rsidP="00B3333F">
      <w:pPr>
        <w:pStyle w:val="Heading4"/>
      </w:pPr>
      <w:r w:rsidRPr="00325A7D">
        <w:t>NSA bulk data collection stopped a number of potentially deadly attacks.</w:t>
      </w:r>
    </w:p>
    <w:p w:rsidR="00B3333F" w:rsidRPr="00325A7D" w:rsidRDefault="00B3333F" w:rsidP="00B3333F">
      <w:r w:rsidRPr="005464F8">
        <w:rPr>
          <w:rStyle w:val="Style13ptBold"/>
        </w:rPr>
        <w:t>Simeone</w:t>
      </w:r>
      <w:r w:rsidRPr="00325A7D">
        <w:t>, American Forces Press Service, 20</w:t>
      </w:r>
      <w:r w:rsidRPr="005464F8">
        <w:rPr>
          <w:rStyle w:val="Style13ptBold"/>
        </w:rPr>
        <w:t>13</w:t>
      </w:r>
      <w:r w:rsidRPr="00325A7D">
        <w:t xml:space="preserve"> (Nick, “NSA Chief: Surveillance Stopped More Than 50 Terror Plots”, U.S. Department of Defense News, </w:t>
      </w:r>
      <w:hyperlink r:id="rId35" w:history="1">
        <w:r w:rsidRPr="00325A7D">
          <w:rPr>
            <w:rStyle w:val="Hyperlink"/>
          </w:rPr>
          <w:t>http://www.defense.gov/news/newsarticle.aspx?id=120318</w:t>
        </w:r>
      </w:hyperlink>
      <w:r w:rsidRPr="00325A7D">
        <w:t>)</w:t>
      </w:r>
    </w:p>
    <w:p w:rsidR="00B3333F" w:rsidRPr="00325A7D" w:rsidRDefault="00B3333F" w:rsidP="00B3333F">
      <w:pPr>
        <w:rPr>
          <w:sz w:val="16"/>
        </w:rPr>
      </w:pPr>
      <w:r w:rsidRPr="00325A7D">
        <w:rPr>
          <w:sz w:val="16"/>
        </w:rPr>
        <w:t xml:space="preserve">WASHINGTON, June 18, 2013 – The director of the National Security Agency told Congress today more than </w:t>
      </w:r>
      <w:r w:rsidRPr="00325A7D">
        <w:rPr>
          <w:rStyle w:val="StyleUnderline"/>
        </w:rPr>
        <w:t>50 terrorist plots worldwide have been prevented since the 9/11 attacks through the classified surveillance programs the government uses to gather phone and Internet data</w:t>
      </w:r>
      <w:r w:rsidRPr="00325A7D">
        <w:rPr>
          <w:sz w:val="16"/>
        </w:rPr>
        <w:t xml:space="preserve">, programs he said are legal and do not compromise the privacy and civil liberties of Americans. Army Gen. Keith B. Alexander, who also commands U.S. Cyber Command, told the House Intelligence Committee he plans as early as tomorrow to provide lawmakers with classified details about the plots that were foiled in an effort to show how valuable the programs are to national security. Alexander and other senior U.S. officials were called to testify in response to unauthorized disclosures to the media by former NSA contractor Edward Snowden, who revealed details about the agency’s gathering of telephone numbers and the monitoring of Internet activity by foreigners overseas, leaks that Alexander said have caused irreversible and significant damage to the security of the United States and its allies. Testifying alongside Alexander, Deputy FBI Director Sean </w:t>
      </w:r>
      <w:r w:rsidRPr="00325A7D">
        <w:rPr>
          <w:rStyle w:val="StyleUnderline"/>
        </w:rPr>
        <w:t>Joyce discussed two terrorist plots that he said the surveillance programs helped to prevent. In one, emails intercepted from a terrorist in Pakistan helped to stop a plot to bomb New York City’s subway system. Another involved a failed attempt by a known extremist in Yemen who conspired with a suspect in the U</w:t>
      </w:r>
      <w:r w:rsidRPr="00325A7D">
        <w:rPr>
          <w:sz w:val="16"/>
        </w:rPr>
        <w:t xml:space="preserve">nited </w:t>
      </w:r>
      <w:r w:rsidRPr="00325A7D">
        <w:rPr>
          <w:rStyle w:val="StyleUnderline"/>
        </w:rPr>
        <w:t>S</w:t>
      </w:r>
      <w:r w:rsidRPr="00325A7D">
        <w:rPr>
          <w:sz w:val="16"/>
        </w:rPr>
        <w:t xml:space="preserve">tates </w:t>
      </w:r>
      <w:r w:rsidRPr="00325A7D">
        <w:rPr>
          <w:rStyle w:val="StyleUnderline"/>
        </w:rPr>
        <w:t>to target the New York Stock Exchange. Both cases led to arrests and convictions,</w:t>
      </w:r>
      <w:r w:rsidRPr="00325A7D">
        <w:rPr>
          <w:sz w:val="16"/>
        </w:rPr>
        <w:t xml:space="preserve"> Joyce said. </w:t>
      </w:r>
      <w:r w:rsidRPr="00325A7D">
        <w:rPr>
          <w:rStyle w:val="StyleUnderline"/>
        </w:rPr>
        <w:t>“These programs are immensely valuable for protecting our nation and the security of our allies,”</w:t>
      </w:r>
      <w:r w:rsidRPr="00325A7D">
        <w:rPr>
          <w:sz w:val="16"/>
        </w:rPr>
        <w:t xml:space="preserve"> Alexander said, and added that they may have helped to prevent the 9/11 attacks themselves if the government had the legal authority, as granted by the Patriot Act, to use them at the time. The disclosure of the NSA programs has generated a nationwide debate over what techniques the government can legally use to monitor phone and Internet data to prevent terrorism without violating the privacy and civil liberties of Americans. Alexander and other senior U.S officials emphasized that the gathering of phone numbers that already are being collected by service providers as well as the tracking of U.S-based Internet servers used by foreigners are legal and repeatedly have been approved by the courts and Congress. </w:t>
      </w:r>
      <w:r w:rsidRPr="00325A7D">
        <w:rPr>
          <w:rStyle w:val="StyleUnderline"/>
        </w:rPr>
        <w:t>“These programs are limited, focused and subject to rigorous oversight,”</w:t>
      </w:r>
      <w:r w:rsidRPr="00325A7D">
        <w:rPr>
          <w:sz w:val="16"/>
        </w:rPr>
        <w:t xml:space="preserve"> and their disciplined operation “protects the privacy and civil liberties of the American people,” Alexander said.</w:t>
      </w:r>
    </w:p>
    <w:p w:rsidR="00F94260" w:rsidRDefault="00F94260" w:rsidP="00F94260">
      <w:pPr>
        <w:spacing w:line="240" w:lineRule="auto"/>
        <w:rPr>
          <w:rFonts w:ascii="Times" w:eastAsia="Times New Roman" w:hAnsi="Times" w:cs="Times New Roman"/>
          <w:sz w:val="20"/>
          <w:szCs w:val="20"/>
        </w:rPr>
      </w:pPr>
    </w:p>
    <w:p w:rsidR="00B3333F" w:rsidRPr="007D7316" w:rsidRDefault="00B3333F" w:rsidP="00F94260">
      <w:pPr>
        <w:spacing w:line="240" w:lineRule="auto"/>
        <w:rPr>
          <w:rFonts w:ascii="Times" w:eastAsia="Times New Roman" w:hAnsi="Times" w:cs="Times New Roman"/>
          <w:sz w:val="20"/>
          <w:szCs w:val="20"/>
        </w:rPr>
      </w:pPr>
    </w:p>
    <w:p w:rsidR="00A95652" w:rsidRDefault="00F33968" w:rsidP="00F33968">
      <w:pPr>
        <w:pStyle w:val="Heading3"/>
      </w:pPr>
      <w:r>
        <w:t>AT: Link Turn – Data Overload</w:t>
      </w:r>
    </w:p>
    <w:p w:rsidR="00F33968" w:rsidRDefault="00F33968" w:rsidP="00F33968">
      <w:pPr>
        <w:pStyle w:val="Heading4"/>
      </w:pPr>
      <w:r>
        <w:t>NSA can deal with big data – databases and partnerships with private companies allow for effective analysis</w:t>
      </w:r>
    </w:p>
    <w:p w:rsidR="00F33968" w:rsidRPr="00BD3043" w:rsidRDefault="00F33968" w:rsidP="00F33968">
      <w:pPr>
        <w:rPr>
          <w:rStyle w:val="Style13ptBold"/>
        </w:rPr>
      </w:pPr>
      <w:r>
        <w:rPr>
          <w:rStyle w:val="Style13ptBold"/>
        </w:rPr>
        <w:t xml:space="preserve">Gallagher, ’13 </w:t>
      </w:r>
      <w:r>
        <w:t xml:space="preserve">( Sean [ intelligence reporter and former Navy officer];  </w:t>
      </w:r>
      <w:r w:rsidRPr="00BD3043">
        <w:t xml:space="preserve">"What the NSA can do with “big data”," Ars Technica, </w:t>
      </w:r>
      <w:hyperlink r:id="rId36" w:history="1">
        <w:r w:rsidRPr="00C67BD1">
          <w:rPr>
            <w:rStyle w:val="Hyperlink"/>
          </w:rPr>
          <w:t>http://arstechnica.com/information-technology/2013/06/what-the-nsa-can-do-with-big-data/2/</w:t>
        </w:r>
      </w:hyperlink>
      <w:r>
        <w:t>, page 2)</w:t>
      </w:r>
    </w:p>
    <w:p w:rsidR="00F33968" w:rsidRPr="00F33968" w:rsidRDefault="00F33968" w:rsidP="00F33968">
      <w:pPr>
        <w:rPr>
          <w:sz w:val="16"/>
        </w:rPr>
      </w:pPr>
      <w:r w:rsidRPr="00F33968">
        <w:rPr>
          <w:sz w:val="16"/>
        </w:rPr>
        <w:t xml:space="preserve">Ironically, about the same time these two programs were being exposed, Internet companies such as Google and Yahoo were solving the big data storage and analysis problem. In November of 2006, Google published a paper on BigTable, a database with petabytes of capacity capable of indexing the Web and supporting Google Earth and other applications. And the work at Yahoo to catch up with Google's GFS file system—the basis for BigTable—resulted in the Hadoop. BigTable and Hadoop-based </w:t>
      </w:r>
      <w:r w:rsidRPr="00A11864">
        <w:rPr>
          <w:u w:val="single"/>
        </w:rPr>
        <w:t>databases offered a way to handle huge amounts of data being captured by the NSA's operations</w:t>
      </w:r>
      <w:r w:rsidRPr="00F33968">
        <w:rPr>
          <w:sz w:val="16"/>
        </w:rPr>
        <w:t xml:space="preserve">, but they lacked something critical to intelligence operations: compartmentalized security (or any security at all, for that matter). So in 2008, NSA set out to create a better version of BigTable, called Accumulo—now an Apache Foundation project. </w:t>
      </w:r>
      <w:r w:rsidRPr="00A11864">
        <w:rPr>
          <w:u w:val="single"/>
        </w:rPr>
        <w:t>Accumulo is a</w:t>
      </w:r>
      <w:r w:rsidRPr="00F33968">
        <w:rPr>
          <w:sz w:val="16"/>
        </w:rPr>
        <w:t xml:space="preserve"> "NoSQL" </w:t>
      </w:r>
      <w:r w:rsidRPr="00A11864">
        <w:rPr>
          <w:u w:val="single"/>
        </w:rPr>
        <w:t>database</w:t>
      </w:r>
      <w:r w:rsidRPr="00F33968">
        <w:rPr>
          <w:sz w:val="16"/>
        </w:rPr>
        <w:t xml:space="preserve">, based on key-value pairs. It's a design similar to Google's BigTable or Amazon's DynamoDB, but Accumulo has special security features designed for the NSA, like multiple levels of security access. The program is built on the open-source Hadoop platform and other Apache products. One of those is called Column Visibility—a capability that allows individual items within a row of data to have different classifications. That allows users and applications with different levels of authorization to access data but see more or less information based on what each column's "visibility" is. Users with lower levels of clearance wouldn't be aware that the column of data they're prohibited from viewing existed. </w:t>
      </w:r>
      <w:r w:rsidRPr="00A11864">
        <w:rPr>
          <w:u w:val="single"/>
        </w:rPr>
        <w:t>Accumulo also can generate near real-time reports from specific patterns in data. So, for instance, the system could look for specific words or addressees in e-mail messages that come from a range of IP addresses; or, it could look for phone numbers that are two degrees of separation from a target's phone number. Then it can spit those chosen e-mails or phone numbers into another database, where NSA workers could peruse it at their leisure.</w:t>
      </w:r>
      <w:r>
        <w:rPr>
          <w:u w:val="single"/>
        </w:rPr>
        <w:t xml:space="preserve"> </w:t>
      </w:r>
      <w:r w:rsidRPr="00F33968">
        <w:rPr>
          <w:sz w:val="16"/>
        </w:rPr>
        <w:t xml:space="preserve">In other words, Accumulo allows the NSA to do what Google does with your e-mails and Web searches—only with everything that flows across the Internet, or with every phone call you make. It works because of a type of server process called "iterators." These pieces of code constantly process the information sent to them and send back reports on emerging patterns in the data. Querying a multi-petabyte database and waiting for a response would be deadly slow, especially because there is always new data being added. The iterators are like NSA's tireless data elves. </w:t>
      </w:r>
      <w:r w:rsidRPr="00A11864">
        <w:rPr>
          <w:u w:val="single"/>
        </w:rPr>
        <w:t>Accumulo is just one weapon in the NSA's armory. The aggregated data pumped out of Accumulo can be pulled into other tools for analysis, such as Palantir's analytic databases and its Graph application. Graph builds a visualization of the links between "entities" based on attributes and relationships and searches based on those relationships</w:t>
      </w:r>
      <w:r w:rsidRPr="00F33968">
        <w:rPr>
          <w:sz w:val="16"/>
        </w:rPr>
        <w:t xml:space="preserve">—conceptually similar to Facebook's Unicorn search and social graph, Google's Knowledge Graph, and Microsoft Research's Satori. </w:t>
      </w:r>
    </w:p>
    <w:p w:rsidR="00F33968" w:rsidRDefault="00F33968" w:rsidP="00F33968">
      <w:pPr>
        <w:spacing w:line="240" w:lineRule="auto"/>
      </w:pPr>
    </w:p>
    <w:p w:rsidR="00F33968" w:rsidRPr="0035239D" w:rsidRDefault="00F33968" w:rsidP="00C11AF4">
      <w:pPr>
        <w:pStyle w:val="Heading4"/>
      </w:pPr>
      <w:r>
        <w:t>Empirical examples have proven that “big data” is actually more effective in detecting terrorists.</w:t>
      </w:r>
    </w:p>
    <w:p w:rsidR="00F33968" w:rsidRPr="0035239D" w:rsidRDefault="00F33968" w:rsidP="00F33968">
      <w:r w:rsidRPr="00E74B1D">
        <w:rPr>
          <w:rStyle w:val="Style13ptBold"/>
        </w:rPr>
        <w:t>Press, 13</w:t>
      </w:r>
      <w:r w:rsidRPr="00E74B1D">
        <w:t xml:space="preserve"> (Gil Press, a marketing, publishing, research and education consultant, "The Effectiveness Of Small Vs. Big Data Is Where The NSA Debate Should Start", 6-12-2013, Forbes, http://www.forbes.com/sites/gilpress/2013/06/12/the-effectiveness-of-small-vs-big-data-is-where-the-nsa-debate-should-start/)</w:t>
      </w:r>
    </w:p>
    <w:p w:rsidR="00F33968" w:rsidRPr="00C11AF4" w:rsidRDefault="00F33968" w:rsidP="00F33968">
      <w:pPr>
        <w:rPr>
          <w:sz w:val="16"/>
        </w:rPr>
      </w:pPr>
      <w:r w:rsidRPr="00C11AF4">
        <w:rPr>
          <w:sz w:val="16"/>
        </w:rPr>
        <w:t xml:space="preserve">In his </w:t>
      </w:r>
      <w:r w:rsidRPr="004C7494">
        <w:rPr>
          <w:rStyle w:val="StyleUnderline"/>
        </w:rPr>
        <w:t>Wired</w:t>
      </w:r>
      <w:r w:rsidRPr="00C11AF4">
        <w:rPr>
          <w:sz w:val="16"/>
        </w:rPr>
        <w:t xml:space="preserve"> story, Bamford </w:t>
      </w:r>
      <w:r w:rsidRPr="004C7494">
        <w:rPr>
          <w:rStyle w:val="StyleUnderline"/>
        </w:rPr>
        <w:t xml:space="preserve">pointed to a breakthrough in code-breaking </w:t>
      </w:r>
      <w:r w:rsidRPr="00C11AF4">
        <w:rPr>
          <w:sz w:val="16"/>
        </w:rPr>
        <w:t xml:space="preserve">and the building of a more powerful supercomputer </w:t>
      </w:r>
      <w:r w:rsidRPr="004C7494">
        <w:rPr>
          <w:rStyle w:val="StyleUnderline"/>
        </w:rPr>
        <w:t>as the prime motivation</w:t>
      </w:r>
      <w:r w:rsidRPr="00C11AF4">
        <w:rPr>
          <w:sz w:val="16"/>
        </w:rPr>
        <w:t xml:space="preserve">s </w:t>
      </w:r>
      <w:r w:rsidRPr="004C7494">
        <w:rPr>
          <w:rStyle w:val="StyleUnderline"/>
        </w:rPr>
        <w:t>behind the sweeping of more and more data</w:t>
      </w:r>
      <w:r w:rsidRPr="00C11AF4">
        <w:rPr>
          <w:sz w:val="16"/>
        </w:rPr>
        <w:t>. And more to come—</w:t>
      </w:r>
      <w:r w:rsidRPr="004C7494">
        <w:rPr>
          <w:rStyle w:val="StyleUnderline"/>
        </w:rPr>
        <w:t>the reason for storing all the data is “What can’t be broken [as in code-breaking] today may be broken tomorrow</w:t>
      </w:r>
      <w:r w:rsidRPr="00C11AF4">
        <w:rPr>
          <w:sz w:val="16"/>
        </w:rPr>
        <w:t>.” But Bamford may have missed the rise of the big data and machine learning experts at the NSA and the replacement of supercomputers with “commodity” servers and storage devices for the cost-efficient processing of very large sets of data, using software that was first develop by Google, then enhanced and open-sourced by other Web-native companies (and that the NSA further developed and even gave back as the open-source Accumulo; see</w:t>
      </w:r>
      <w:hyperlink r:id="rId37" w:tgtFrame="_blank" w:history="1">
        <w:r w:rsidRPr="00C11AF4">
          <w:rPr>
            <w:sz w:val="16"/>
          </w:rPr>
          <w:t>GigaOm</w:t>
        </w:r>
      </w:hyperlink>
      <w:r w:rsidRPr="00C11AF4">
        <w:rPr>
          <w:sz w:val="16"/>
        </w:rPr>
        <w:t xml:space="preserve"> and </w:t>
      </w:r>
      <w:hyperlink r:id="rId38" w:tgtFrame="_blank" w:history="1">
        <w:r w:rsidRPr="00C11AF4">
          <w:rPr>
            <w:sz w:val="16"/>
          </w:rPr>
          <w:t>Wired</w:t>
        </w:r>
      </w:hyperlink>
      <w:r w:rsidRPr="00C11AF4">
        <w:rPr>
          <w:sz w:val="16"/>
        </w:rPr>
        <w:t xml:space="preserve">). </w:t>
      </w:r>
      <w:r w:rsidRPr="004C7494">
        <w:rPr>
          <w:rStyle w:val="StyleUnderline"/>
        </w:rPr>
        <w:t>The availability of new hardware, software, and people well versed in the new ways of big data answered the new post-9/11 needs and</w:t>
      </w:r>
      <w:r w:rsidRPr="00C11AF4">
        <w:rPr>
          <w:sz w:val="16"/>
        </w:rPr>
        <w:t xml:space="preserve"> probably </w:t>
      </w:r>
      <w:r w:rsidRPr="004C7494">
        <w:rPr>
          <w:rStyle w:val="StyleUnderline"/>
        </w:rPr>
        <w:t>drove a shift in focus from deciphering encrypted data to finding non-encrypted “digital crumbs” left by and pointing to potential terrorists</w:t>
      </w:r>
      <w:r w:rsidRPr="00C11AF4">
        <w:rPr>
          <w:sz w:val="16"/>
        </w:rPr>
        <w:t>. “</w:t>
      </w:r>
      <w:r w:rsidRPr="004C7494">
        <w:rPr>
          <w:rStyle w:val="Emphasis"/>
        </w:rPr>
        <w:t>If you’re looking for a needle in the haystack, you need a haystack,”</w:t>
      </w:r>
      <w:r w:rsidRPr="00C11AF4">
        <w:rPr>
          <w:sz w:val="16"/>
        </w:rPr>
        <w:t xml:space="preserve"> Jeremy Bash, chief of staff to Leon E. Panetta, the former C.I.A. director and defense secretary, </w:t>
      </w:r>
      <w:hyperlink r:id="rId39" w:tgtFrame="_blank" w:history="1">
        <w:r w:rsidRPr="00C11AF4">
          <w:rPr>
            <w:sz w:val="16"/>
          </w:rPr>
          <w:t>told MSNBC</w:t>
        </w:r>
      </w:hyperlink>
      <w:r w:rsidRPr="00C11AF4">
        <w:rPr>
          <w:sz w:val="16"/>
        </w:rPr>
        <w:t>. That building a giant haystack is the way to go, and that you don’t need even to know what needle you are looking for, it will simply “emerge” from the data, is certainly what the NSA learned from big data advocates. “Now go out and gather some data, and see what it can do,” three Google researchers recommended in their influential 2009 paper, “The Unreasonable Effectiveness of Data” (</w:t>
      </w:r>
      <w:hyperlink r:id="rId40" w:tgtFrame="_blank" w:history="1">
        <w:r w:rsidRPr="00C11AF4">
          <w:rPr>
            <w:sz w:val="16"/>
          </w:rPr>
          <w:t>PDF</w:t>
        </w:r>
      </w:hyperlink>
      <w:r w:rsidRPr="00C11AF4">
        <w:rPr>
          <w:sz w:val="16"/>
        </w:rPr>
        <w:t>). That the paper dealt with a very specific domain—language processing—and argued only for the superiority of Google’s trillion-word corpus over pre-conceived ontologies, did not deter big data advocates from claiming the superiority of “data-as-a-model” (i.e., don’t use models, let the data speak) in all other domains, even claiming it is transforming science (forget about making hypotheses). The broad impact of these claims was evident last week when a Wall Street Journal editorial defending the NSA declared “</w:t>
      </w:r>
      <w:r w:rsidRPr="00456E43">
        <w:rPr>
          <w:rStyle w:val="StyleUnderline"/>
        </w:rPr>
        <w:t>The effectiveness of data-mining is proportional to the size of the sample, so the NSA must sweep broadly to learn what is normal and refine the deviations</w:t>
      </w:r>
      <w:r w:rsidRPr="00C11AF4">
        <w:rPr>
          <w:sz w:val="16"/>
        </w:rPr>
        <w:t xml:space="preserve">.” Size matters, end of story. </w:t>
      </w:r>
      <w:r w:rsidRPr="00456E43">
        <w:rPr>
          <w:rStyle w:val="StyleUnderline"/>
        </w:rPr>
        <w:t xml:space="preserve">The Wall Street Journal also </w:t>
      </w:r>
      <w:hyperlink r:id="rId41" w:tgtFrame="_blank" w:history="1">
        <w:r w:rsidRPr="00456E43">
          <w:rPr>
            <w:rStyle w:val="StyleUnderline"/>
          </w:rPr>
          <w:t>reported</w:t>
        </w:r>
      </w:hyperlink>
      <w:r w:rsidRPr="00456E43">
        <w:rPr>
          <w:rStyle w:val="StyleUnderline"/>
        </w:rPr>
        <w:t xml:space="preserve"> that the NSA has tried</w:t>
      </w:r>
      <w:r w:rsidRPr="00C11AF4">
        <w:rPr>
          <w:sz w:val="16"/>
        </w:rPr>
        <w:t xml:space="preserve">, failed, and tried again </w:t>
      </w:r>
      <w:r w:rsidRPr="00456E43">
        <w:rPr>
          <w:rStyle w:val="StyleUnderline"/>
        </w:rPr>
        <w:t>to follow this “more data is better” philosophy until is saw success in 2010 with a program for the detection of the location of IEDs in Afghanistan</w:t>
      </w:r>
      <w:r w:rsidRPr="00C11AF4">
        <w:rPr>
          <w:sz w:val="16"/>
        </w:rPr>
        <w:t>. “</w:t>
      </w:r>
      <w:r w:rsidRPr="00456E43">
        <w:rPr>
          <w:rStyle w:val="StyleUnderline"/>
        </w:rPr>
        <w:t>Analysts discovered that the system’s analysis improved when more information was added,</w:t>
      </w:r>
      <w:r w:rsidRPr="00C11AF4">
        <w:rPr>
          <w:sz w:val="16"/>
        </w:rPr>
        <w:t>” we are told. Whatever the magnitude of the improvement was, it could not have justified in my opinion this reaction from a former U.S. counterterrorism official, as reported by the Journal: “</w:t>
      </w:r>
      <w:r w:rsidRPr="002E4978">
        <w:rPr>
          <w:rStyle w:val="StyleUnderline"/>
        </w:rPr>
        <w:t xml:space="preserve">It’s the ultimate correlation tool… </w:t>
      </w:r>
      <w:r w:rsidRPr="002E4978">
        <w:rPr>
          <w:rStyle w:val="Emphasis"/>
        </w:rPr>
        <w:t>It is literally being able to predict the future</w:t>
      </w:r>
      <w:r w:rsidRPr="00C11AF4">
        <w:rPr>
          <w:sz w:val="16"/>
        </w:rPr>
        <w:t xml:space="preserve">.” But if you want to believe that some success in a specific, narrow task indicates you can predict the future everywhere else, you proceed to collect all the data you can collect because you assume eventually it will tell you whatever you want to know and even what you don’t know that you don’t know. The New York Times </w:t>
      </w:r>
      <w:hyperlink r:id="rId42" w:tgtFrame="_blank" w:history="1">
        <w:r w:rsidRPr="00C11AF4">
          <w:rPr>
            <w:sz w:val="16"/>
          </w:rPr>
          <w:t>mentioned</w:t>
        </w:r>
      </w:hyperlink>
      <w:r w:rsidRPr="00C11AF4">
        <w:rPr>
          <w:sz w:val="16"/>
        </w:rPr>
        <w:t xml:space="preserve"> </w:t>
      </w:r>
      <w:r w:rsidRPr="006D4968">
        <w:rPr>
          <w:rStyle w:val="StyleUnderline"/>
        </w:rPr>
        <w:t>another strand of influence on the NSA in the early 2000s: “When American analysts hunting terrorists sought new ways to comb through the troves of [data]… they turned to Silicon Valley computer experts who had developed complex equations to thwart Russian mobsters</w:t>
      </w:r>
      <w:r w:rsidRPr="00C11AF4">
        <w:rPr>
          <w:sz w:val="16"/>
        </w:rPr>
        <w:t xml:space="preserve"> intent </w:t>
      </w:r>
      <w:r w:rsidRPr="006D4968">
        <w:rPr>
          <w:rStyle w:val="StyleUnderline"/>
        </w:rPr>
        <w:t>on credit card fraud</w:t>
      </w:r>
      <w:r w:rsidRPr="00C11AF4">
        <w:rPr>
          <w:sz w:val="16"/>
        </w:rPr>
        <w:t xml:space="preserve">.” </w:t>
      </w:r>
      <w:hyperlink r:id="rId43" w:tgtFrame="_blank" w:history="1">
        <w:r w:rsidRPr="00C11AF4">
          <w:rPr>
            <w:sz w:val="16"/>
          </w:rPr>
          <w:t>Rachel Schutt</w:t>
        </w:r>
      </w:hyperlink>
      <w:r w:rsidRPr="00C11AF4">
        <w:rPr>
          <w:sz w:val="16"/>
        </w:rPr>
        <w:t xml:space="preserve">, Senior Research Scientist at Johnson Research Labs, brought up this venerable and fairly successful example of data mining when I asked her (via email) about the NSA: “If they are building something like the equivalent of a fraud detection system for a credit card company, or some sort of suspicious activity detection system, then that needs to be running on all data streaming into the system. </w:t>
      </w:r>
      <w:r w:rsidRPr="006D4968">
        <w:rPr>
          <w:rStyle w:val="StyleUnderline"/>
        </w:rPr>
        <w:t>If they didn’t let all calls go through the fraud detection system, then they’ll miss fraud</w:t>
      </w:r>
      <w:r w:rsidRPr="00C11AF4">
        <w:rPr>
          <w:sz w:val="16"/>
        </w:rPr>
        <w:t xml:space="preserve">. This would be like a credit card company not saving all transactions or observing all transactions.” Schutt also explained why </w:t>
      </w:r>
      <w:r w:rsidRPr="006D4968">
        <w:rPr>
          <w:rStyle w:val="StyleUnderline"/>
        </w:rPr>
        <w:t>the NSA task of identifying specific individuals is different from the population-level work of traditional statistics</w:t>
      </w:r>
      <w:r w:rsidRPr="00C11AF4">
        <w:rPr>
          <w:sz w:val="16"/>
        </w:rPr>
        <w:t>: “Our understanding of statistical modeling is different when it comes to user-level data. It used to be we thought in terms of sampling in order to make inferences about the entire population. But with user-level data, we want to know aboutevery individual. For a specific individual, we might want to sample from their phone calls if we discover we don’t need to keep it all (though how can you be sure?). It could be we only take snapshots or aggregates for that individual over time and that is sufficient to know they are not a terror threat with some level of confidence.”</w:t>
      </w:r>
    </w:p>
    <w:p w:rsidR="00F33968" w:rsidRDefault="00F33968" w:rsidP="00F33968"/>
    <w:p w:rsidR="00F33968" w:rsidRDefault="00F33968" w:rsidP="00F33968">
      <w:pPr>
        <w:pStyle w:val="Heading4"/>
      </w:pPr>
      <w:r>
        <w:t>The NSA is using technological advancements, such as innovative algorithms and approaches, to successfully sort through big data—data o</w:t>
      </w:r>
      <w:r w:rsidR="00C11AF4">
        <w:t>verload is no longer a problem.</w:t>
      </w:r>
    </w:p>
    <w:p w:rsidR="00F33968" w:rsidRPr="00C20A08" w:rsidRDefault="00F33968" w:rsidP="00F33968">
      <w:r w:rsidRPr="008C399B">
        <w:rPr>
          <w:rStyle w:val="Style13ptBold"/>
        </w:rPr>
        <w:t>Ouellette, 13</w:t>
      </w:r>
      <w:r w:rsidRPr="00F16E8B">
        <w:t xml:space="preserve"> (</w:t>
      </w:r>
      <w:r>
        <w:t xml:space="preserve">Jennifer Ouellette, writer for the Quanta Magazine, </w:t>
      </w:r>
      <w:r w:rsidRPr="00F16E8B">
        <w:t>"Scientific Data Has Become So Complex, We Have to Invent New Math to Deal With It", 10-9-2013, WIRED, http://www.wired.com/2013/10/topology-data-sets/)</w:t>
      </w:r>
    </w:p>
    <w:p w:rsidR="00F33968" w:rsidRPr="00C11AF4" w:rsidRDefault="00F33968" w:rsidP="00F33968">
      <w:pPr>
        <w:rPr>
          <w:sz w:val="16"/>
        </w:rPr>
      </w:pPr>
      <w:r w:rsidRPr="00C11AF4">
        <w:rPr>
          <w:sz w:val="16"/>
        </w:rPr>
        <w:t xml:space="preserve">“How the hell do you analyze that data?” DeDeo wondered. It wasn’t the size of the data set that was daunting; by big data standards, the size was quite manageable. It was the sheer complexity and lack of formal structure that posed a problem. This “big data” looked nothing like the kinds of traditional data sets the former physicist would have encountered earlier in his career, when the research paradigm involved forming a hypothesis, deciding precisely what one wished to measure, then building an apparatus to make that measurement as accurately as possible. “In physics, you typically have one kind of data and you know the system really well,” said DeDeo. “Now we have this new multimodal data [gleaned] from biological systems and human social systems, and the data is gathered before we even have a hypothesis.” The data is there in all its messy, multi-dimensional glory, waiting to be queried, but how does one know which questions to ask when the scientific method has been turned on its head? DeDeo is not the only researcher grappling with these challenges. Across every discipline, </w:t>
      </w:r>
      <w:r w:rsidRPr="002E34CF">
        <w:rPr>
          <w:rStyle w:val="StyleUnderline"/>
        </w:rPr>
        <w:t>data sets are getting bigger and more complex, whether one is dealing with</w:t>
      </w:r>
      <w:r w:rsidRPr="00C11AF4">
        <w:rPr>
          <w:sz w:val="16"/>
        </w:rPr>
        <w:t xml:space="preserve"> medical records, genomic sequencing, neural networks in the brain, astrophysics, </w:t>
      </w:r>
      <w:r w:rsidRPr="002E34CF">
        <w:rPr>
          <w:rStyle w:val="StyleUnderline"/>
        </w:rPr>
        <w:t>historical archives, or social networks</w:t>
      </w:r>
      <w:r w:rsidRPr="00C11AF4">
        <w:rPr>
          <w:sz w:val="16"/>
        </w:rPr>
        <w:t xml:space="preserve">. </w:t>
      </w:r>
      <w:r w:rsidRPr="002E34CF">
        <w:rPr>
          <w:rStyle w:val="StyleUnderline"/>
        </w:rPr>
        <w:t>Alessandro Vespignani, a physicist at Northeastern University</w:t>
      </w:r>
      <w:r w:rsidRPr="00C11AF4">
        <w:rPr>
          <w:sz w:val="16"/>
        </w:rPr>
        <w:t xml:space="preserve"> who specializes in harnessing the power of social networking to model disease outbreaks, stock market behavior, collective social dynamics, and election outcomes, </w:t>
      </w:r>
      <w:r w:rsidRPr="002E34CF">
        <w:rPr>
          <w:rStyle w:val="StyleUnderline"/>
        </w:rPr>
        <w:t>has collected many terabytes of data from social networks</w:t>
      </w:r>
      <w:r w:rsidRPr="00C11AF4">
        <w:rPr>
          <w:sz w:val="16"/>
        </w:rPr>
        <w:t xml:space="preserve"> such as Twitter, </w:t>
      </w:r>
      <w:r w:rsidRPr="002E34CF">
        <w:rPr>
          <w:rStyle w:val="StyleUnderline"/>
        </w:rPr>
        <w:t>nearly all of it raw and unstructured</w:t>
      </w:r>
      <w:r w:rsidRPr="00C11AF4">
        <w:rPr>
          <w:sz w:val="16"/>
        </w:rPr>
        <w:t xml:space="preserve">. “We didn’t define the conditions of the experiments, so we don’t know what we are capturing,” he said. </w:t>
      </w:r>
      <w:r w:rsidRPr="002E34CF">
        <w:rPr>
          <w:rStyle w:val="StyleUnderline"/>
        </w:rPr>
        <w:t>Today’s big data is noisy, unstructured, and dynamic rather than static</w:t>
      </w:r>
      <w:r w:rsidRPr="00C11AF4">
        <w:rPr>
          <w:sz w:val="16"/>
        </w:rPr>
        <w:t>. It may also be corrupted or incomplete. “We think of data as being comprised of vectors – a string of numbers and coordinates,” said Jesse Johnson, a mathematician at Oklahoma State University. But data from Twitter or Facebook, or the trial archives of the Old Bailey, look nothing like that, which means researchers need new mathematical tools in order to glean useful information from the data sets. “Either</w:t>
      </w:r>
      <w:r w:rsidRPr="002E34CF">
        <w:rPr>
          <w:rStyle w:val="StyleUnderline"/>
        </w:rPr>
        <w:t xml:space="preserve"> you need a more sophisticated way to translate it</w:t>
      </w:r>
      <w:r w:rsidRPr="00C11AF4">
        <w:rPr>
          <w:sz w:val="16"/>
        </w:rPr>
        <w:t xml:space="preserve"> into vectors, or you need to come up with a more generalized way of analyzing it,” Johnson said. </w:t>
      </w:r>
      <w:r w:rsidRPr="002E34CF">
        <w:rPr>
          <w:rStyle w:val="StyleUnderline"/>
        </w:rPr>
        <w:t>Vespignani uses a wide range of mathematical tools and techniques to make sense of his data, including text recognition. He sifts through millions of tweets looking for the most relevant words</w:t>
      </w:r>
      <w:r w:rsidRPr="00C11AF4">
        <w:rPr>
          <w:sz w:val="16"/>
        </w:rPr>
        <w:t xml:space="preserve"> to whatever system he is trying to model. DeDeo adopted a similar approach for the Old Bailey archives project. His solution was to reduce his initial dataset of 100,000 words by grouping them into 1,000 categories, using key words and their synonyms. “Now you’ve turned the trial into a point in a 1,000-dimensional space that tells you how much the trial is about friendship, or trust, or clothing,” he explained. </w:t>
      </w:r>
      <w:r w:rsidRPr="002E34CF">
        <w:rPr>
          <w:rStyle w:val="StyleUnderline"/>
        </w:rPr>
        <w:t>Scientists like</w:t>
      </w:r>
      <w:r w:rsidRPr="00C11AF4">
        <w:rPr>
          <w:sz w:val="16"/>
        </w:rPr>
        <w:t xml:space="preserve"> DeDeo and </w:t>
      </w:r>
      <w:r w:rsidRPr="002E34CF">
        <w:rPr>
          <w:rStyle w:val="StyleUnderline"/>
        </w:rPr>
        <w:t>Vespignani make good use of this piecemeal approach to big data analysis</w:t>
      </w:r>
      <w:r w:rsidRPr="00C11AF4">
        <w:rPr>
          <w:sz w:val="16"/>
        </w:rPr>
        <w:t xml:space="preserve">, but Yale University mathematician Ronald Coifman says that what is really needed is the big data equivalent of a Newtonian revolution, on par with the 17th century invention of calculus, which he believes is already underway. </w:t>
      </w:r>
      <w:r w:rsidRPr="002E34CF">
        <w:rPr>
          <w:rStyle w:val="StyleUnderline"/>
        </w:rPr>
        <w:t>It is not sufficient</w:t>
      </w:r>
      <w:r w:rsidRPr="00C11AF4">
        <w:rPr>
          <w:sz w:val="16"/>
        </w:rPr>
        <w:t xml:space="preserve">, he argues, </w:t>
      </w:r>
      <w:r w:rsidRPr="002E34CF">
        <w:rPr>
          <w:rStyle w:val="StyleUnderline"/>
        </w:rPr>
        <w:t xml:space="preserve">to simply collect and store massive amounts of data; they must be intelligently curated, and that requires a </w:t>
      </w:r>
      <w:r w:rsidRPr="002E34CF">
        <w:rPr>
          <w:rStyle w:val="Emphasis"/>
        </w:rPr>
        <w:t>global framework</w:t>
      </w:r>
      <w:r w:rsidRPr="00C11AF4">
        <w:rPr>
          <w:sz w:val="16"/>
        </w:rPr>
        <w:t xml:space="preserve">. “We have all the pieces of the puzzle — now how do we actually assemble them so we can see the big picture?” he said. “You may have a very simplistic model at the tiny local scale, but calculus lets you take a lot of simple models and integrate them into one big picture.” Similarly, Coifman believes that modern mathematics — notably geometry — can help identify the underlying global structure of big datasets. A data set might be organized by geography or climate, for example, each of which will produce a very differently shaped map. </w:t>
      </w:r>
    </w:p>
    <w:p w:rsidR="00F33968" w:rsidRDefault="009F7DC0" w:rsidP="009F7DC0">
      <w:pPr>
        <w:pStyle w:val="Heading3"/>
      </w:pPr>
      <w:r>
        <w:t>AT: Link Turn – Public</w:t>
      </w:r>
      <w:r w:rsidR="000B79B0">
        <w:t>/Law Enforcement</w:t>
      </w:r>
      <w:r>
        <w:t xml:space="preserve"> </w:t>
      </w:r>
      <w:r w:rsidR="000B79B0">
        <w:t>Cooperation</w:t>
      </w:r>
    </w:p>
    <w:p w:rsidR="009F7DC0" w:rsidRDefault="009F7DC0" w:rsidP="009F7DC0">
      <w:pPr>
        <w:pStyle w:val="Heading4"/>
      </w:pPr>
      <w:r w:rsidRPr="00AD2DA4">
        <w:t>Poll shows public support PRISM</w:t>
      </w:r>
    </w:p>
    <w:p w:rsidR="009F7DC0" w:rsidRPr="00AD2DA4" w:rsidRDefault="009F7DC0" w:rsidP="009F7DC0">
      <w:pPr>
        <w:rPr>
          <w:rStyle w:val="Style13ptBold"/>
          <w:b w:val="0"/>
        </w:rPr>
      </w:pPr>
      <w:r>
        <w:rPr>
          <w:rStyle w:val="Style13ptBold"/>
        </w:rPr>
        <w:t>Logiurato</w:t>
      </w:r>
      <w:r w:rsidRPr="00C11AF4">
        <w:t>, Business Insider’s politics editor, 6/7/</w:t>
      </w:r>
      <w:r>
        <w:rPr>
          <w:rStyle w:val="Style13ptBold"/>
        </w:rPr>
        <w:t>13</w:t>
      </w:r>
      <w:r>
        <w:rPr>
          <w:rStyle w:val="Style13ptBold"/>
          <w:b w:val="0"/>
        </w:rPr>
        <w:t xml:space="preserve">, (Brett, (Degree in International Politics), “The NSA’s PRISM Program Is Shockingly Uncontroversial With The American Public” Business Insider, </w:t>
      </w:r>
      <w:r w:rsidRPr="00AD2DA4">
        <w:rPr>
          <w:rStyle w:val="Style13ptBold"/>
          <w:b w:val="0"/>
        </w:rPr>
        <w:t>http://www.businessinsider.com/prism-surveillance-poll-nsa-obama-approval-2013-6</w:t>
      </w:r>
      <w:r>
        <w:rPr>
          <w:rStyle w:val="Style13ptBold"/>
          <w:b w:val="0"/>
        </w:rPr>
        <w:t>)</w:t>
      </w:r>
    </w:p>
    <w:p w:rsidR="009F7DC0" w:rsidRPr="00C11AF4" w:rsidRDefault="009F7DC0" w:rsidP="009F7DC0">
      <w:pPr>
        <w:rPr>
          <w:sz w:val="16"/>
        </w:rPr>
      </w:pPr>
      <w:r w:rsidRPr="000B79B0">
        <w:rPr>
          <w:rStyle w:val="StyleUnderline"/>
        </w:rPr>
        <w:t>President Barack Obama's approval rating is sinking</w:t>
      </w:r>
      <w:r w:rsidRPr="000B79B0">
        <w:rPr>
          <w:sz w:val="16"/>
        </w:rPr>
        <w:t xml:space="preserve"> like a stone in a new CNN/ORC poll — </w:t>
      </w:r>
      <w:r w:rsidRPr="000B79B0">
        <w:rPr>
          <w:rStyle w:val="StyleUnderline"/>
        </w:rPr>
        <w:t>but it's not because of</w:t>
      </w:r>
      <w:r w:rsidRPr="000B79B0">
        <w:rPr>
          <w:sz w:val="16"/>
        </w:rPr>
        <w:t xml:space="preserve"> Americans' reactions to the National Security Agency surveillance program known as </w:t>
      </w:r>
      <w:r w:rsidRPr="000B79B0">
        <w:rPr>
          <w:rStyle w:val="StyleUnderline"/>
        </w:rPr>
        <w:t>"PRISM</w:t>
      </w:r>
      <w:r w:rsidRPr="000B79B0">
        <w:rPr>
          <w:sz w:val="16"/>
        </w:rPr>
        <w:t xml:space="preserve">." In fact, </w:t>
      </w:r>
      <w:r w:rsidRPr="000B79B0">
        <w:rPr>
          <w:rStyle w:val="StyleUnderline"/>
        </w:rPr>
        <w:t>the public overwhelmingly approves of the program. The poll found that 66 percent of Americans say the Obama administration was right to gather and analyze information from major internet companies to help locate suspected terrorists</w:t>
      </w:r>
      <w:r w:rsidRPr="000B79B0">
        <w:rPr>
          <w:sz w:val="16"/>
        </w:rPr>
        <w:t xml:space="preserve">. Here's the full wording of the question posed in the poll: [F]or the past few years the Obama administration has reportedly been gathering and analyzing information from major internet companies about audio and video chats, photographs, e-mails and documents involving people in other countries in an attempt to locate suspected terrorists. The government reportedly does not target internet usage by U.S. citizens and if such data is collected, it is kept under strict controls. Do you think the Obama administration was right or wrong in gathering and analyzing that internet data? Overall, according to the poll, </w:t>
      </w:r>
      <w:r w:rsidRPr="000B79B0">
        <w:rPr>
          <w:rStyle w:val="StyleUnderline"/>
        </w:rPr>
        <w:t>the public has exhibited a collective shrug to new revelations detailing the scope of the NSA's surveillance efforts.</w:t>
      </w:r>
      <w:r w:rsidRPr="000B79B0">
        <w:rPr>
          <w:sz w:val="16"/>
        </w:rPr>
        <w:t xml:space="preserve"> On its collection of phone data, the public is less gung-ho about the program, but still supportive — </w:t>
      </w:r>
      <w:r w:rsidRPr="000B79B0">
        <w:rPr>
          <w:rStyle w:val="StyleUnderline"/>
        </w:rPr>
        <w:t>51 percent say the Obama administration is right, while 48 percent say it's wrong. Incidentally, partisans on both sides of the aisle are most likely to support the programs.</w:t>
      </w:r>
      <w:r w:rsidRPr="000B79B0">
        <w:rPr>
          <w:sz w:val="16"/>
        </w:rPr>
        <w:t xml:space="preserve"> Self-identified </w:t>
      </w:r>
      <w:r w:rsidRPr="000B79B0">
        <w:rPr>
          <w:rStyle w:val="StyleUnderline"/>
        </w:rPr>
        <w:t>Republicans and Democrats approve of both programs</w:t>
      </w:r>
      <w:r w:rsidRPr="000B79B0">
        <w:rPr>
          <w:sz w:val="16"/>
        </w:rPr>
        <w:t xml:space="preserve">, while </w:t>
      </w:r>
      <w:r w:rsidRPr="000B79B0">
        <w:rPr>
          <w:rStyle w:val="StyleUnderline"/>
        </w:rPr>
        <w:t>Independents are much less enthusiastic</w:t>
      </w:r>
      <w:r w:rsidRPr="000B79B0">
        <w:rPr>
          <w:sz w:val="16"/>
        </w:rPr>
        <w:t xml:space="preserve">. They disapprove of the NSA's phone surveillance program by a 40-58 split, and </w:t>
      </w:r>
      <w:r w:rsidRPr="000B79B0">
        <w:rPr>
          <w:rStyle w:val="StyleUnderline"/>
        </w:rPr>
        <w:t>their approval of PRISM (58-41) significantly trails both Republicans (67-31) and Democrats (76-24)</w:t>
      </w:r>
      <w:r w:rsidRPr="00AD323E">
        <w:rPr>
          <w:rStyle w:val="StyleUnderline"/>
        </w:rPr>
        <w:t xml:space="preserve"> </w:t>
      </w:r>
    </w:p>
    <w:p w:rsidR="009F7DC0" w:rsidRDefault="009F7DC0" w:rsidP="009F7DC0"/>
    <w:p w:rsidR="009F7DC0" w:rsidRDefault="009F7DC0" w:rsidP="009F7DC0">
      <w:pPr>
        <w:pStyle w:val="Heading4"/>
      </w:pPr>
      <w:r>
        <w:t>Polls show public supports PRISM’s actions</w:t>
      </w:r>
    </w:p>
    <w:p w:rsidR="009F7DC0" w:rsidRPr="00F326CE" w:rsidRDefault="009F7DC0" w:rsidP="000B79B0">
      <w:pPr>
        <w:rPr>
          <w:rStyle w:val="Style13ptBold"/>
          <w:b w:val="0"/>
        </w:rPr>
      </w:pPr>
      <w:r>
        <w:rPr>
          <w:rStyle w:val="Style13ptBold"/>
        </w:rPr>
        <w:t>Moseley</w:t>
      </w:r>
      <w:r w:rsidRPr="00C11AF4">
        <w:t>, 10/6/</w:t>
      </w:r>
      <w:r>
        <w:rPr>
          <w:rStyle w:val="Style13ptBold"/>
        </w:rPr>
        <w:t xml:space="preserve">13 </w:t>
      </w:r>
      <w:r>
        <w:rPr>
          <w:rStyle w:val="Style13ptBold"/>
          <w:b w:val="0"/>
        </w:rPr>
        <w:t xml:space="preserve">(Tom, (reporter for the Huffington Post), “Please Spy On Us: Poll Finds Public Support For “Snooping” Plans Despite NSA Prism Scandal”, Huffington Post, </w:t>
      </w:r>
      <w:r w:rsidRPr="009E4176">
        <w:rPr>
          <w:rStyle w:val="Style13ptBold"/>
          <w:b w:val="0"/>
        </w:rPr>
        <w:t>http://www.huffingtonpost.co.uk/2013/06/10/poll-finds-public-support-snooping-plans_n_3415724.html</w:t>
      </w:r>
      <w:r>
        <w:rPr>
          <w:rStyle w:val="Style13ptBold"/>
          <w:b w:val="0"/>
        </w:rPr>
        <w:t>)</w:t>
      </w:r>
    </w:p>
    <w:p w:rsidR="009F7DC0" w:rsidRDefault="009F7DC0" w:rsidP="009F7DC0">
      <w:pPr>
        <w:rPr>
          <w:rStyle w:val="StyleUnderline"/>
        </w:rPr>
      </w:pPr>
      <w:r w:rsidRPr="000B79B0">
        <w:rPr>
          <w:sz w:val="16"/>
        </w:rPr>
        <w:t xml:space="preserve">A majority of Britons support the government's controversial 'snooping' proposals - despite the growing NSA/Prism data-sharing scandal, an </w:t>
      </w:r>
      <w:r w:rsidRPr="000B79B0">
        <w:rPr>
          <w:rStyle w:val="StyleUnderline"/>
        </w:rPr>
        <w:t xml:space="preserve">exclusive poll for The Huffington Post </w:t>
      </w:r>
      <w:r w:rsidRPr="000B79B0">
        <w:rPr>
          <w:sz w:val="16"/>
        </w:rPr>
        <w:t xml:space="preserve">UK reveals.  And </w:t>
      </w:r>
      <w:r w:rsidRPr="000B79B0">
        <w:rPr>
          <w:rStyle w:val="StyleUnderline"/>
        </w:rPr>
        <w:t>more than four in 10 people think the security services should be able to break data laws in order to prevent terrorism</w:t>
      </w:r>
      <w:r w:rsidRPr="000B79B0">
        <w:rPr>
          <w:sz w:val="16"/>
        </w:rPr>
        <w:t xml:space="preserve">.  The first major survey carried out since the leaking of details of the </w:t>
      </w:r>
      <w:r w:rsidRPr="000B79B0">
        <w:rPr>
          <w:rStyle w:val="StyleUnderline"/>
        </w:rPr>
        <w:t>US Prism surveillance programme found that 51% of voters either backed the coalition's draft Communications Data Bill, or thought it did not go far enough</w:t>
      </w:r>
      <w:r w:rsidRPr="000B79B0">
        <w:rPr>
          <w:sz w:val="16"/>
        </w:rPr>
        <w:t xml:space="preserve">.  The Bill would allow the security services access to mobile phone and internet records.  Civil liberties campaigners had hoped the ongoing data-mining revelations involving Google, Apple and Facebook would serve as a "wake-up call" on the plans.  But just 38% of people polled agreed that the Bill "goes too far" and "undermines our privacy". </w:t>
      </w:r>
      <w:r w:rsidRPr="000B79B0">
        <w:rPr>
          <w:rStyle w:val="StyleUnderline"/>
        </w:rPr>
        <w:t>Meanwhile, 42% of people said the police and security agencies should be able to go "beyond the law" to obtain information if it is necessary to fight serious crime and terrorism</w:t>
      </w:r>
      <w:r w:rsidRPr="000B79B0">
        <w:rPr>
          <w:sz w:val="16"/>
        </w:rPr>
        <w:t>, while 45% said they should "always obey the law".  Foreign Secretary William Hague told MPs it was "baseless" to suggest GCHQ could circumvent UK laws by using personal data gathered by foreign agencies.  But 46% would be happy with such a measure, the YouGov poll found.  By comparison, 39% said would be "sorry that the UK agencies might be getting round British law to undermine our right to privacy".  YouGov President Peter Kellner said the "simmering dispute" over the Communications Data Bill had "roared to life" following the leak, by 29-year-old Edward Snowden.  Women were far more likely to back the Bill than men, dividing by almost two to one.  However, despite the overall backing for the 'snooping' measures, support was far smaller than for previous civil liberties battlegrounds, 90-day detention and control orders, Kellner said.  "These are early days in an argument that may well rumble on for months, even years," he said.  "Indeed, the trade-off between security-driven rules and individual liberty will, and should, be something that we never stop debating."  Giving a statement to Parliament on Monday afternoon, Hague said he "deplored" the leaking of US intelligence data that sparked the Prism scandal.  And he insisted that any data on British citizens would be "subject to proper UK statutory controls and safeguards".  The Foreign Secretary admitted he could not say "everything is definitely perfect at all times" in the way the intelligence services operate, but said he only had praise for the way they work.  Counter terror activity reached peak during the 2012 Olympics, he said, and added: "The methods we use to combat these threats have to be secret".  Emphasising the importance of the measures to the struggle against terrorism makes political sense, according to YouGov's Kellner: "</w:t>
      </w:r>
      <w:r w:rsidRPr="000B79B0">
        <w:rPr>
          <w:rStyle w:val="StyleUnderline"/>
        </w:rPr>
        <w:t>One thing that is likely to sway public attitudes is evidence that electronic 'snooping' either has, or has not, managed to stop terrorism and/or serious crime."</w:t>
      </w:r>
    </w:p>
    <w:p w:rsidR="009F7DC0" w:rsidRPr="009F7DC0" w:rsidRDefault="009F7DC0" w:rsidP="009F7DC0"/>
    <w:p w:rsidR="00C11AF4" w:rsidRDefault="00C11AF4" w:rsidP="00C11AF4">
      <w:pPr>
        <w:pStyle w:val="Heading3"/>
      </w:pPr>
      <w:r>
        <w:t>AT: No Link – Surveillance Fails</w:t>
      </w:r>
    </w:p>
    <w:p w:rsidR="00C11AF4" w:rsidRPr="00F33968" w:rsidRDefault="00C11AF4" w:rsidP="00C11AF4">
      <w:pPr>
        <w:pStyle w:val="Heading4"/>
      </w:pPr>
      <w:r w:rsidRPr="00F33968">
        <w:t>Ending, Restriciting Mass Surveillance not Answer – will ensure failure</w:t>
      </w:r>
    </w:p>
    <w:p w:rsidR="00C11AF4" w:rsidRPr="00F33968" w:rsidRDefault="00C11AF4" w:rsidP="00C11AF4">
      <w:r>
        <w:rPr>
          <w:rStyle w:val="Style13ptBold"/>
        </w:rPr>
        <w:t xml:space="preserve">Yoo, prof. of law, ’13 </w:t>
      </w:r>
      <w:r w:rsidRPr="00F33968">
        <w:t xml:space="preserve">(John [ professor at Berkeley, author, and has worked in all three branches of the govt.};  “Ending NSA Surveillance is not the Answer”, National Review, </w:t>
      </w:r>
      <w:hyperlink r:id="rId44" w:history="1">
        <w:r w:rsidRPr="00F33968">
          <w:rPr>
            <w:rStyle w:val="Hyperlink"/>
          </w:rPr>
          <w:t>http://www.nationalreview.com/corner/356027/ending-nsa-surveillance-not-answer-john-yoo</w:t>
        </w:r>
      </w:hyperlink>
      <w:r w:rsidRPr="00F33968">
        <w:t xml:space="preserve">) </w:t>
      </w:r>
    </w:p>
    <w:p w:rsidR="00C11AF4" w:rsidRPr="00F33968" w:rsidRDefault="00C11AF4" w:rsidP="00C11AF4">
      <w:pPr>
        <w:rPr>
          <w:sz w:val="16"/>
        </w:rPr>
      </w:pPr>
      <w:r w:rsidRPr="004850A7">
        <w:rPr>
          <w:rStyle w:val="StyleUnderline"/>
        </w:rPr>
        <w:t>We should be careful not to put the NSA in an impossible position</w:t>
      </w:r>
      <w:r w:rsidRPr="00F33968">
        <w:rPr>
          <w:sz w:val="16"/>
        </w:rPr>
        <w:t>. Of course, we should be vigilant against the administrative state in all of its tangled tendrils, especially its collection of taxes (the IRS scandal) and enforcement of the laws (Obama’s refusal to enforce Obamacare and immigration law). The problem here, however, is that we are placing these kinds of domestic law-enforcement standards on a foreign intelligence function</w:t>
      </w:r>
      <w:r w:rsidRPr="004850A7">
        <w:rPr>
          <w:rStyle w:val="StyleUnderline"/>
        </w:rPr>
        <w:t>. With domestic law enforcement, we want the Justice Department to monitor one identified target (identified because other evidence gives probable cause that he or she has already committed a crime) and to carefully minimize any surveillance so as not to intrude on privacy interests. Once we impose those standards on the military and intelligence agencies, however, we are</w:t>
      </w:r>
      <w:r w:rsidRPr="00F33968">
        <w:rPr>
          <w:sz w:val="16"/>
        </w:rPr>
        <w:t xml:space="preserve"> either guaranteeing </w:t>
      </w:r>
      <w:r w:rsidRPr="004850A7">
        <w:rPr>
          <w:rStyle w:val="StyleUnderline"/>
        </w:rPr>
        <w:t xml:space="preserve">failure </w:t>
      </w:r>
      <w:r w:rsidRPr="00F33968">
        <w:rPr>
          <w:sz w:val="16"/>
        </w:rPr>
        <w:t xml:space="preserve">or we must accept a certain level of error. If the military and intelligence agencies had to follow law-enforcement standards, their mission would fail because they would not give us any improvement over what the FBI could achieve anyway. If the intelligence community is to detect future terrorist attacks through analyzing electronic communications, we are asking them to search through a vast sea of e-mails and phone-call patterns to find those few which, on the surface, look innocent but are actually covert terrorist messages. If we give them broader authority, we would have to accept a level of error that is inherent in any human activity. </w:t>
      </w:r>
      <w:r w:rsidRPr="004850A7">
        <w:rPr>
          <w:rStyle w:val="StyleUnderline"/>
        </w:rPr>
        <w:t>No intelligence agency could perform its mission of protecting the nation’s security without making a few</w:t>
      </w:r>
      <w:r w:rsidRPr="00F33968">
        <w:rPr>
          <w:sz w:val="16"/>
        </w:rPr>
        <w:t xml:space="preserve"> of these kinds of </w:t>
      </w:r>
      <w:r w:rsidRPr="004850A7">
        <w:rPr>
          <w:rStyle w:val="StyleUnderline"/>
        </w:rPr>
        <w:t>mistakes</w:t>
      </w:r>
      <w:r w:rsidRPr="00F33968">
        <w:rPr>
          <w:sz w:val="16"/>
        </w:rPr>
        <w:t xml:space="preserve">. The question is whether there are too many, not whether there will be any at all. Domestic law enforcement makes these errors too. Police seek warrants for the wrong guy, execute a search in the wrong house, arrest the wrong suspect, and even shoot unarmed suspects.  We accept these mistakes because we understand that no law-enforcement system can successfully protect our communities from crime with perfection. The question is the error rate, how much it would cost to reduce it, the impact on the effectiveness of the program, and the remedies we have for mistakes. Consider those questions in the context of the NSA surveillance program. The more important question is not the top of the fraction but the bottom — not just how many mistakes occurred, but how many records were searched overall. </w:t>
      </w:r>
      <w:r w:rsidRPr="004850A7">
        <w:rPr>
          <w:rStyle w:val="StyleUnderline"/>
        </w:rPr>
        <w:t>If there were 2,000 or so mistakes, as the Washington Post suggests, but involving billions of communications, the error rate is well less than 1 percent</w:t>
      </w:r>
      <w:r w:rsidRPr="00F33968">
        <w:rPr>
          <w:sz w:val="16"/>
        </w:rPr>
        <w:t xml:space="preserve">. Without looking at the latest figures, I suspect that is a far lower error rate than those turned in by domestic police on searches and arrests. </w:t>
      </w:r>
      <w:r w:rsidRPr="004850A7">
        <w:rPr>
          <w:rStyle w:val="StyleUnderline"/>
        </w:rPr>
        <w:t>To end the NSA’s efforts to intercept terrorist communications would be to willfully blind ourselves to the most valuable intelligence sources on al-Qaeda.</w:t>
      </w:r>
      <w:r w:rsidRPr="00F33968">
        <w:rPr>
          <w:sz w:val="16"/>
        </w:rPr>
        <w:t xml:space="preserve"> </w:t>
      </w:r>
    </w:p>
    <w:p w:rsidR="00C11AF4" w:rsidRPr="00F33968" w:rsidRDefault="00C11AF4" w:rsidP="00C11AF4"/>
    <w:p w:rsidR="00F94260" w:rsidRDefault="00F94260" w:rsidP="00F94260">
      <w:pPr>
        <w:pStyle w:val="Heading2"/>
      </w:pPr>
      <w:r>
        <w:t>Aff</w:t>
      </w:r>
    </w:p>
    <w:p w:rsidR="00C11AF4" w:rsidRDefault="00C11AF4" w:rsidP="00C11AF4">
      <w:pPr>
        <w:pStyle w:val="Heading3"/>
      </w:pPr>
      <w:r>
        <w:t>N/U – Al-Qaeda</w:t>
      </w:r>
    </w:p>
    <w:p w:rsidR="00C11AF4" w:rsidRDefault="00C11AF4" w:rsidP="00C11AF4">
      <w:pPr>
        <w:pStyle w:val="Heading4"/>
      </w:pPr>
      <w:r>
        <w:t>Al Qaeda is steadily becoming less of a threat; they haven’t been as radical since the death of Osama bin Laden.</w:t>
      </w:r>
    </w:p>
    <w:p w:rsidR="00C11AF4" w:rsidRPr="000E71AF" w:rsidRDefault="00C11AF4" w:rsidP="00C11AF4">
      <w:r w:rsidRPr="000E71AF">
        <w:rPr>
          <w:rStyle w:val="Style13ptBold"/>
        </w:rPr>
        <w:t>Watts 15</w:t>
      </w:r>
      <w:r w:rsidRPr="00F94260">
        <w:rPr>
          <w:sz w:val="16"/>
        </w:rPr>
        <w:t xml:space="preserve"> </w:t>
      </w:r>
      <w:r w:rsidRPr="000E71AF">
        <w:t>(Clint Watts, Senior Fellow at the Foreign Policy Research Institute, February 4, 2015 "Al Qaeda Loses Touch", 2-4-2015, Foreign Affairs, https://www.foreignaffairs.com/articles/middle-east/2015-02-04/al-qaeda-loses-touch)</w:t>
      </w:r>
      <w:r w:rsidRPr="000E71AF">
        <w:br/>
      </w:r>
      <w:r w:rsidRPr="006D6CFB">
        <w:rPr>
          <w:rStyle w:val="StyleUnderline"/>
        </w:rPr>
        <w:t xml:space="preserve">If al Qaeda were a corporation today, it would be roughly equivalent to Microsoft: A big name but an aging brand, one now strikingly out of touch with the </w:t>
      </w:r>
      <w:r w:rsidRPr="00F94260">
        <w:rPr>
          <w:sz w:val="16"/>
        </w:rPr>
        <w:t>18–</w:t>
      </w:r>
      <w:r w:rsidRPr="006D6CFB">
        <w:rPr>
          <w:rStyle w:val="StyleUnderline"/>
        </w:rPr>
        <w:t>35-year-old-demographic</w:t>
      </w:r>
      <w:r w:rsidRPr="00F94260">
        <w:rPr>
          <w:sz w:val="16"/>
        </w:rPr>
        <w:t xml:space="preserve">. The group made its way back into the headlines this past January, after its affiliate—al Qaeda in the Arabian Peninsula, or AQAP—took credit for a deadly attack on the Paris offices of the French magazine Charlie Hebdo. But the claim of responsibility came a week after the fact, and lacked the sort of insider accounts or video footage that typically accompany such announcements, leading some to conclude that al Qaeda may not have known about the attackers’ intentions. Put simply, </w:t>
      </w:r>
      <w:r w:rsidRPr="00B047BD">
        <w:rPr>
          <w:rStyle w:val="StyleUnderline"/>
        </w:rPr>
        <w:t>al Qaeda’s traditionally preeminent position in the jihadi hierarchy</w:t>
      </w:r>
      <w:r w:rsidRPr="00F94260">
        <w:rPr>
          <w:sz w:val="16"/>
        </w:rPr>
        <w:t xml:space="preserve">, long on the wane, </w:t>
      </w:r>
      <w:r w:rsidRPr="00B047BD">
        <w:rPr>
          <w:rStyle w:val="StyleUnderline"/>
        </w:rPr>
        <w:t>is slipping</w:t>
      </w:r>
      <w:r w:rsidRPr="00F94260">
        <w:rPr>
          <w:sz w:val="16"/>
        </w:rPr>
        <w:t xml:space="preserve"> still </w:t>
      </w:r>
      <w:r w:rsidRPr="00B047BD">
        <w:rPr>
          <w:rStyle w:val="StyleUnderline"/>
        </w:rPr>
        <w:t>further</w:t>
      </w:r>
      <w:r w:rsidRPr="00F94260">
        <w:rPr>
          <w:sz w:val="16"/>
        </w:rPr>
        <w:t>. U.S. officials, for their part, are increasingly focused on the Islamic State, or ISIS, which continues to deliver a steady flow of battlefield victories and brutal beheadings. Yet al Qaeda has a clear path back to contention: a dramatic follow-up to the Hebdo attack. And with the group’s need for a win so great, Washington would be mistaken to count it out. CONTROL KEY Al Qaeda’s latest chapter began with the death of Osama bin Laden in May 2011. Shortly thereafter, Ayman al-</w:t>
      </w:r>
      <w:r w:rsidRPr="00A962B6">
        <w:rPr>
          <w:rStyle w:val="StyleUnderline"/>
        </w:rPr>
        <w:t>Zawahiri</w:t>
      </w:r>
      <w:r w:rsidRPr="00F94260">
        <w:rPr>
          <w:sz w:val="16"/>
        </w:rPr>
        <w:t xml:space="preserve">, </w:t>
      </w:r>
      <w:r w:rsidRPr="00E605BC">
        <w:rPr>
          <w:rStyle w:val="StyleUnderline"/>
        </w:rPr>
        <w:t>bin Laden’s successor as al Qaeda’s global leader, found himself facing numerous constraints</w:t>
      </w:r>
      <w:r w:rsidRPr="00F94260">
        <w:rPr>
          <w:sz w:val="16"/>
        </w:rPr>
        <w:t xml:space="preserve">. </w:t>
      </w:r>
      <w:r w:rsidRPr="00A962B6">
        <w:rPr>
          <w:rStyle w:val="StyleUnderline"/>
        </w:rPr>
        <w:t>Aggressive U.S</w:t>
      </w:r>
      <w:r w:rsidRPr="00F94260">
        <w:rPr>
          <w:sz w:val="16"/>
        </w:rPr>
        <w:t xml:space="preserve">.-led </w:t>
      </w:r>
      <w:r w:rsidRPr="00A962B6">
        <w:rPr>
          <w:rStyle w:val="StyleUnderline"/>
        </w:rPr>
        <w:t>counterterrorism efforts</w:t>
      </w:r>
      <w:r w:rsidRPr="00F94260">
        <w:rPr>
          <w:sz w:val="16"/>
        </w:rPr>
        <w:t>, buoyed by a deadly drone campaign</w:t>
      </w:r>
      <w:r w:rsidRPr="00A962B6">
        <w:rPr>
          <w:rStyle w:val="StyleUnderline"/>
        </w:rPr>
        <w:t>, forced top al Qaeda commanders into hiding, limiting Zawahiri’s ability to communicate with al Qaeda’s affiliates</w:t>
      </w:r>
      <w:r w:rsidRPr="00F94260">
        <w:rPr>
          <w:sz w:val="16"/>
        </w:rPr>
        <w:t xml:space="preserve">. Based in Pakistan rather than in Iraq, Zawahiri and </w:t>
      </w:r>
      <w:r w:rsidRPr="00A962B6">
        <w:rPr>
          <w:rStyle w:val="StyleUnderline"/>
        </w:rPr>
        <w:t>his senior commanders lost touch with many fighters in Iraq</w:t>
      </w:r>
      <w:r w:rsidRPr="00F94260">
        <w:rPr>
          <w:sz w:val="16"/>
        </w:rPr>
        <w:t>. And with bin Laden dead, resources became tighter. Al Qaeda’s affiliates, which were now receiving less guidance and fewer resources from al Qaeda central, took on a new level of independence. Some four years later,</w:t>
      </w:r>
      <w:r w:rsidRPr="006450B0">
        <w:rPr>
          <w:rStyle w:val="StyleUnderline"/>
        </w:rPr>
        <w:t xml:space="preserve"> al Qaeda is essentially a collection of </w:t>
      </w:r>
      <w:r w:rsidRPr="00F94260">
        <w:rPr>
          <w:sz w:val="16"/>
        </w:rPr>
        <w:t xml:space="preserve">relatively </w:t>
      </w:r>
      <w:r w:rsidRPr="006450B0">
        <w:rPr>
          <w:rStyle w:val="StyleUnderline"/>
        </w:rPr>
        <w:t>small</w:t>
      </w:r>
      <w:r w:rsidRPr="00F94260">
        <w:rPr>
          <w:sz w:val="16"/>
        </w:rPr>
        <w:t xml:space="preserve">, though still capable, </w:t>
      </w:r>
      <w:r w:rsidRPr="006450B0">
        <w:rPr>
          <w:rStyle w:val="StyleUnderline"/>
        </w:rPr>
        <w:t>affiliates</w:t>
      </w:r>
      <w:r w:rsidRPr="00F94260">
        <w:rPr>
          <w:sz w:val="16"/>
        </w:rPr>
        <w:t xml:space="preserve">. AQAP, under the leadership of Nasir Wuhayshi, remained loyal to Zawahiri after bin Laden’s death. But with Zawahiri and al Qaeda’s senior leadership under siege from the drones in Pakistan, AQAP effectively became al Qaeda central. AQAP came close to executing three plots against Western targets, in 2009, 2010, and 2011. And it became the first affiliate to build its own insurgent force, Ansar al Sharia, which aimed to establish an Islamist emirate in Yemen. In Zawahiri’s absence, other affiliates began to look to AQAP for guidance. Among them was al Qaeda in the Islamic Maghreb or AQIM, which was making a separate push for an Islamic emirate in northern Africa. By the spring of 2012, AQAP had sent the group’s leaders two instructional letters, one in May and another in August, covering both tactics and strategy. AQAP further cemented its role by essentially creating its own affiliate, al Shabaab, in Somalia. Zawahiri confirmed al Shabaab’s membership in al Qaeda in February 2012, but evidence suggests that the group had little interaction with al Qaedacentral. Omar Hammami, an American member of the group, noted in his biography that al Shabaab’s al Qaeda contacts came </w:t>
      </w:r>
      <w:hyperlink r:id="rId45" w:history="1">
        <w:r w:rsidRPr="00F94260">
          <w:rPr>
            <w:sz w:val="16"/>
          </w:rPr>
          <w:t>from Yemen rather than Pakistan</w:t>
        </w:r>
      </w:hyperlink>
      <w:r w:rsidRPr="00F94260">
        <w:rPr>
          <w:sz w:val="16"/>
        </w:rPr>
        <w:t xml:space="preserve">. And even a senior al Shabaab leader, </w:t>
      </w:r>
      <w:hyperlink r:id="rId46" w:history="1">
        <w:r w:rsidRPr="00F94260">
          <w:rPr>
            <w:sz w:val="16"/>
          </w:rPr>
          <w:t>Sheikh Ali Muhamud Raage, seemed confused, at one time publicly stating</w:t>
        </w:r>
      </w:hyperlink>
      <w:r w:rsidRPr="00F94260">
        <w:rPr>
          <w:sz w:val="16"/>
        </w:rPr>
        <w:t xml:space="preserve"> that the group was joining AQAP. Al Qaeda central, meanwhile, has continued to struggle. In Pakistan, </w:t>
      </w:r>
      <w:r w:rsidRPr="006450B0">
        <w:rPr>
          <w:rStyle w:val="StyleUnderline"/>
        </w:rPr>
        <w:t>the U.S. drone program has kept Zawahiri tied down and led to an exodus of his senior deputies to Egypt, Libya, and Syria in search of refuge and new opportunities.</w:t>
      </w:r>
      <w:r w:rsidRPr="00F94260">
        <w:rPr>
          <w:sz w:val="16"/>
        </w:rPr>
        <w:t xml:space="preserve"> Despite the overthrow of a democratically elected Muslim Brotherhood regime in Egypt—a confirmation of al Qaeda’s narrative—</w:t>
      </w:r>
      <w:r w:rsidRPr="00284036">
        <w:rPr>
          <w:rStyle w:val="StyleUnderline"/>
        </w:rPr>
        <w:t>the group has failed to gain traction</w:t>
      </w:r>
      <w:r w:rsidRPr="00F94260">
        <w:rPr>
          <w:sz w:val="16"/>
        </w:rPr>
        <w:t xml:space="preserve"> there. Its so-called Nasr cell, which has allegedly plotted various attacks in the country, was disrupted in 2013, and </w:t>
      </w:r>
      <w:r w:rsidRPr="00284036">
        <w:rPr>
          <w:rStyle w:val="StyleUnderline"/>
        </w:rPr>
        <w:t>its operatives</w:t>
      </w:r>
      <w:r w:rsidRPr="00F94260">
        <w:rPr>
          <w:sz w:val="16"/>
        </w:rPr>
        <w:t xml:space="preserve"> in the Sinai have suffered losses at the hands of the Egyptian military and an attrition of followers to ISIS. Today, the Syrian conflict represents al Qaeda’s greatest challenge. And here, too, al Qaeda’s performance has been lackluster. Zawahiri dispatched top veterans to Syria, forming the so-called Khorasan unit under the flag of their affiliate, Jabhat al-Nusra. But those operatives </w:t>
      </w:r>
      <w:r w:rsidRPr="00284036">
        <w:rPr>
          <w:rStyle w:val="StyleUnderline"/>
        </w:rPr>
        <w:t>have become embroiled in a deadly turf war with ISIS, which has used suicide bombers to target senior al Qaeda commanders</w:t>
      </w:r>
      <w:r w:rsidRPr="00F94260">
        <w:rPr>
          <w:sz w:val="16"/>
        </w:rPr>
        <w:t xml:space="preserve">. Even with ISIS under fresh pressure from an aggressive U.S. air campaign, </w:t>
      </w:r>
      <w:r w:rsidRPr="0054597D">
        <w:rPr>
          <w:rStyle w:val="StyleUnderline"/>
        </w:rPr>
        <w:t>al Qaeda has been unable to win a position at the top of the opposition to Syrian President</w:t>
      </w:r>
      <w:r w:rsidRPr="00F94260">
        <w:rPr>
          <w:sz w:val="16"/>
        </w:rPr>
        <w:t xml:space="preserve"> Bashar al-Assad. Had bin Laden and Zawahiri been holed up in remote tribal lands in 1994 rather than in 2004, they never would have been able to sustain their global network of affiliates or inspire far-flung supporters. But after 9/11, the expansion of the Internet provided bin Laden and his deputies the means to transmit their ideology, disseminate propaganda, communicate with subordinates, and guide new recruits from the remotest of locations. Al Qaeda’s password-protected forums became a global dissemination platform linking like-minded jihadis from all over the world. Abu Musab al-Zarqawi, a commander of al Qaeda’s Iraq affiliate, took jihadi Internet use in a new direction. The group’s online outreach activities tell their own story: Content shifted from still-motion shots of a finger-waving bin Laden to videos of violent assaults and bombings targeting U.S. soldiers. YouTube became the first two-way engagement platform for all jihadi supporters to chime in and promote the battlefield heroics of Zarqawi and company—not necessarily al Qaedacentral. But it was Al-Awlaki, based in Yemen, who brought al Qaeda its greatest online success. The American cleric’s online preaching, one-to-one communication with Western jihadis, combined with the dissemination of the English jihadi magazineInspire provided al Qaeda with new recruits in the West. But Awlaki’s death in 2011, along with that of his </w:t>
      </w:r>
      <w:r w:rsidRPr="0054597D">
        <w:rPr>
          <w:rStyle w:val="StyleUnderline"/>
        </w:rPr>
        <w:t>online provocateur, American Samir Khan, dealt a major blow to al Qaeda’s Internet footprint. Subsequent issues</w:t>
      </w:r>
      <w:r w:rsidRPr="00F94260">
        <w:rPr>
          <w:sz w:val="16"/>
        </w:rPr>
        <w:t xml:space="preserve"> of Inspire </w:t>
      </w:r>
      <w:r w:rsidRPr="0054597D">
        <w:rPr>
          <w:rStyle w:val="StyleUnderline"/>
        </w:rPr>
        <w:t>have been less frequent, of lower quality</w:t>
      </w:r>
      <w:r w:rsidRPr="00F94260">
        <w:rPr>
          <w:sz w:val="16"/>
        </w:rPr>
        <w:t xml:space="preserve">, and largely overshadowed by the new media prowess of ISIS. Bin Laden’s death, coupled with the expansion of social media, opened the floodgates. Until 2011, respect for bin Laden and al Qaeda’s use of controlled forums kept al Qaeda’s message synchronized and its supporters in line. Not so under Zawahiri, and amidst the rise of social media platforms such as Facebook, Twitter, and YouTube. Suddenly, any jihadi supporter regardless of ideological credentials could lead jihadi discussions, challenge al Qaeda’s direction, or lead his or her peers to support one campaign over another. Online, the meaning of global jihad shifted from an emphasis on violence as a means of pursuing an Islamic state (an approach advocated by al Qaeda) to statehood as a means of pursuing violence (one championed by ISIS). Omar Hammami, an American foreign fighter who defected from al Shabaab, signaled this shift best when he was on the run from the group’s leader. “Terrorism is a staple so long as shari’ah is followed. Post-aq = broadbased jihad,” he tweeted in January 2013. It increasingly appears that young jihadis have moved on from al Qaeda, more inspired by the violence of the Syrian conflict than the Islamist cause. In Syria, alQaeda has applied its favored approach of behind-the-scenes capacity maneuvering, working primarily through senior envoys embedded with Jabhat al Nusra. ISIS, by contrast, has taken to the Internet with some of the most brutal jihadi content to date. In a break with tradition, Zawahiri began issuing </w:t>
      </w:r>
      <w:hyperlink r:id="rId47" w:history="1">
        <w:r w:rsidRPr="00F94260">
          <w:rPr>
            <w:sz w:val="16"/>
          </w:rPr>
          <w:t>his guidance and directives openly to bypass disobedient subordinates</w:t>
        </w:r>
      </w:hyperlink>
      <w:r w:rsidRPr="00F94260">
        <w:rPr>
          <w:sz w:val="16"/>
        </w:rPr>
        <w:t xml:space="preserve"> in September 2013, but it has largely failed to keep pace with ISIS in building a younger following. FIGHTING DECLINE </w:t>
      </w:r>
      <w:r w:rsidRPr="007E7518">
        <w:rPr>
          <w:rStyle w:val="StyleUnderline"/>
        </w:rPr>
        <w:t>Bin Laden’s al Qaeda</w:t>
      </w:r>
      <w:r w:rsidRPr="00F94260">
        <w:rPr>
          <w:sz w:val="16"/>
        </w:rPr>
        <w:t xml:space="preserve">, unlike its new challengers, </w:t>
      </w:r>
      <w:r w:rsidRPr="007E7518">
        <w:rPr>
          <w:rStyle w:val="StyleUnderline"/>
        </w:rPr>
        <w:t>achieved notoriety primarily through its</w:t>
      </w:r>
      <w:r w:rsidRPr="00F94260">
        <w:rPr>
          <w:sz w:val="16"/>
        </w:rPr>
        <w:t xml:space="preserve"> spectacular </w:t>
      </w:r>
      <w:r w:rsidRPr="007E7518">
        <w:rPr>
          <w:rStyle w:val="StyleUnderline"/>
        </w:rPr>
        <w:t>attacks on Western targets</w:t>
      </w:r>
      <w:r w:rsidRPr="00F94260">
        <w:rPr>
          <w:sz w:val="16"/>
        </w:rPr>
        <w:t>—</w:t>
      </w:r>
      <w:r w:rsidRPr="007E7518">
        <w:rPr>
          <w:rStyle w:val="StyleUnderline"/>
        </w:rPr>
        <w:t xml:space="preserve">successes the group has </w:t>
      </w:r>
      <w:r w:rsidRPr="007E7518">
        <w:rPr>
          <w:rStyle w:val="Emphasis"/>
        </w:rPr>
        <w:t>failed</w:t>
      </w:r>
      <w:r w:rsidRPr="007E7518">
        <w:rPr>
          <w:rStyle w:val="StyleUnderline"/>
        </w:rPr>
        <w:t xml:space="preserve"> to replicate in recent years</w:t>
      </w:r>
      <w:r w:rsidRPr="00F94260">
        <w:rPr>
          <w:sz w:val="16"/>
        </w:rPr>
        <w:t xml:space="preserve">. Attacks on U.S. embassies in Dar es Salam and Nairobi 1998, the bombing of the U.S.S. Cole in 2000, the 9/11 attacks, and the London bombings of 2005 set a high bar. </w:t>
      </w:r>
      <w:r w:rsidRPr="007E7518">
        <w:rPr>
          <w:rStyle w:val="StyleUnderline"/>
        </w:rPr>
        <w:t>Al Qaeda’s supporters have been waiting for an equal success, but no such attacks have occurred in a decade</w:t>
      </w:r>
      <w:r w:rsidRPr="00F94260">
        <w:rPr>
          <w:sz w:val="16"/>
        </w:rPr>
        <w:t>. To avoid becoming completely marginalized, al Qaeda could move in a number of different directions. First, the group could match ISIS in declaring its own state. But al Qaeda’s recent failures in northern Africa, Somalia, Syria, and Yemen suggest that it lacks the capacity to undertake such an effort, although the recent collapse of the Yemeni state could provide an ideal opportunity to seize territory. Second, alQaeda could pick up the pace of its attacks on Western targets in the hope of reclaiming the spotlight and reestablishing its resource and recruitment base abroad. ISIS provides a model here, too: the Charlie Hebdo attack was evidence that terrorist groups no longer need to plan complex, spectacular bomb plots when two armed individuals can achieve similar results. Third, al Qaeda could give up its independence entirely and join ISIS, effectively recognizing that its time has passed and the hearts and minds of young disenfranchised Muslims have sided with an even more violent strain of jihad. This outcome is unlikely, of course. Al Qaeda recognizes that ISIS’ brand of jihad is more alienating to mainstream Muslims. And Zawahiri, so long as he lives, will likely never bend to ISIS leader Abu Bakr al-Baghdadi. All of these potential outcomes could result in major harm to Western countries. And so the United States and its allies must remain vigilant. Counterterrorism efforts against the group should continue apace, with a focus on al Qaeda’s external operations groups in Yemen and Syria. Western intelligence agencies should also use clandestine operations to sow more discord between al Qaeda and ISIS in Syria, Yemen, and Pakistan, degrading both groups’ capacity and popular support. And Western governments should prepare to counter more plots modeled on the Charlie Hebdo attack. The coming months will be telling. If al Qaeda wants to be more than a chapter in the jihadi history books, it will try to author a bloody new installment. Otherwise, it will become nothing more than the group that spawned the Islamic State.</w:t>
      </w:r>
    </w:p>
    <w:p w:rsidR="00C11AF4" w:rsidRDefault="00C11AF4" w:rsidP="00F94260"/>
    <w:p w:rsidR="00C11AF4" w:rsidRPr="00586D8D" w:rsidRDefault="00C11AF4" w:rsidP="00F94260">
      <w:pPr>
        <w:pStyle w:val="Heading4"/>
      </w:pPr>
      <w:r>
        <w:t>Many Al Qaeda leaders have been found and killed, reducing threat to U.S. as well as their terrorism capabilities.</w:t>
      </w:r>
    </w:p>
    <w:p w:rsidR="00C11AF4" w:rsidRPr="00D1529F" w:rsidRDefault="00C11AF4" w:rsidP="00C11AF4">
      <w:r w:rsidRPr="00071DC7">
        <w:rPr>
          <w:rStyle w:val="Style13ptBold"/>
        </w:rPr>
        <w:t>Roggio, 15</w:t>
      </w:r>
      <w:r w:rsidRPr="00D1529F">
        <w:t xml:space="preserve"> (</w:t>
      </w:r>
      <w:r>
        <w:t xml:space="preserve">Bill Roggio, a managing editor on military affairs, </w:t>
      </w:r>
      <w:r w:rsidRPr="00D1529F">
        <w:t>"Wanted Saudi al Qaeda leader reported killed in Afghanistan", 6-28-2015, Long War Journal, http://www.longwarjournal.org/archives/2015/06/wanted-saudi-al-qaeda-leader-reported-killed-in-afghanistan.php)</w:t>
      </w:r>
    </w:p>
    <w:p w:rsidR="00C11AF4" w:rsidRPr="00F94260" w:rsidRDefault="00C11AF4" w:rsidP="00C11AF4">
      <w:pPr>
        <w:rPr>
          <w:sz w:val="16"/>
        </w:rPr>
      </w:pPr>
      <w:r w:rsidRPr="00F94260">
        <w:rPr>
          <w:sz w:val="16"/>
        </w:rPr>
        <w:t xml:space="preserve">Mansur al Harbi, a Saudi jihadist who is listed by the United States, the United Nations, </w:t>
      </w:r>
      <w:r w:rsidRPr="00894BE9">
        <w:rPr>
          <w:rStyle w:val="StyleUnderline"/>
        </w:rPr>
        <w:t>and</w:t>
      </w:r>
      <w:r w:rsidRPr="00F94260">
        <w:rPr>
          <w:sz w:val="16"/>
        </w:rPr>
        <w:t xml:space="preserve"> Saudi Arabia as </w:t>
      </w:r>
      <w:r w:rsidRPr="00894BE9">
        <w:rPr>
          <w:rStyle w:val="StyleUnderline"/>
        </w:rPr>
        <w:t>a senior al Qaeda leader</w:t>
      </w:r>
      <w:r w:rsidRPr="00F94260">
        <w:rPr>
          <w:sz w:val="16"/>
        </w:rPr>
        <w:t xml:space="preserve">, trainer, and facilitator </w:t>
      </w:r>
      <w:r w:rsidRPr="00894BE9">
        <w:rPr>
          <w:rStyle w:val="StyleUnderline"/>
        </w:rPr>
        <w:t>is said to have been killed by the US in an airstrike in Afghanistan</w:t>
      </w:r>
      <w:r w:rsidRPr="00F94260">
        <w:rPr>
          <w:sz w:val="16"/>
        </w:rPr>
        <w:t xml:space="preserve"> over the past several days. The report of his death has not been confirmed. </w:t>
      </w:r>
      <w:r w:rsidRPr="00894BE9">
        <w:rPr>
          <w:rStyle w:val="StyleUnderline"/>
        </w:rPr>
        <w:t>Harbi</w:t>
      </w:r>
      <w:r w:rsidRPr="00F94260">
        <w:rPr>
          <w:sz w:val="16"/>
        </w:rPr>
        <w:t xml:space="preserve">, whose real name is Azzam Abdullah Zureik Al Maulid Al Subhi </w:t>
      </w:r>
      <w:r w:rsidRPr="00894BE9">
        <w:rPr>
          <w:rStyle w:val="StyleUnderline"/>
        </w:rPr>
        <w:t>and is also</w:t>
      </w:r>
      <w:r w:rsidRPr="00F94260">
        <w:rPr>
          <w:sz w:val="16"/>
        </w:rPr>
        <w:t xml:space="preserve"> known as Abu Muslim al Makki, is </w:t>
      </w:r>
      <w:r w:rsidRPr="00894BE9">
        <w:rPr>
          <w:rStyle w:val="StyleUnderline"/>
        </w:rPr>
        <w:t>said to have been “killed</w:t>
      </w:r>
      <w:r w:rsidRPr="00F94260">
        <w:rPr>
          <w:sz w:val="16"/>
        </w:rPr>
        <w:t xml:space="preserve"> in a US drone strike in Afghanistan three days ago,” </w:t>
      </w:r>
      <w:hyperlink r:id="rId48" w:history="1">
        <w:r w:rsidRPr="00F94260">
          <w:rPr>
            <w:sz w:val="16"/>
          </w:rPr>
          <w:t>The Newsreported</w:t>
        </w:r>
      </w:hyperlink>
      <w:r w:rsidRPr="00F94260">
        <w:rPr>
          <w:sz w:val="16"/>
        </w:rPr>
        <w:t xml:space="preserve">. His death has also been reported in Saudi media outlets, which have accurately reported on the deaths of senior Saudi al Qaeda leaders in the past. Harbi’s death was also reported on June 27 in the Afghan Islamic Press, which is said to be close to al Qaeda and the Taliban. US military and intelligence officials would not comment to The Long War Journal on reports of Harbi’s death, but only said they were aware of the reports. Harbi’s death has not been confirmed by al Qaeda in an official statement. The location of Harbi’s death was not disclosed. There were no reports of US drone strikes in Afghanistan on June 24 or June 25. </w:t>
      </w:r>
      <w:r w:rsidRPr="00894BE9">
        <w:rPr>
          <w:rStyle w:val="StyleUnderline"/>
        </w:rPr>
        <w:t xml:space="preserve">The US is said to have </w:t>
      </w:r>
      <w:hyperlink r:id="rId49" w:history="1">
        <w:r w:rsidRPr="00894BE9">
          <w:rPr>
            <w:rStyle w:val="StyleUnderline"/>
          </w:rPr>
          <w:t>launched two airstrikes in the Wanat district in Nuristan province</w:t>
        </w:r>
      </w:hyperlink>
      <w:r w:rsidRPr="00894BE9">
        <w:rPr>
          <w:rStyle w:val="StyleUnderline"/>
        </w:rPr>
        <w:t xml:space="preserve"> on June 27</w:t>
      </w:r>
      <w:r w:rsidRPr="00F94260">
        <w:rPr>
          <w:sz w:val="16"/>
        </w:rPr>
        <w:t xml:space="preserve">. And on June 22, US aircraft are reported </w:t>
      </w:r>
      <w:r w:rsidRPr="00894BE9">
        <w:rPr>
          <w:rStyle w:val="StyleUnderline"/>
        </w:rPr>
        <w:t xml:space="preserve">to have </w:t>
      </w:r>
      <w:hyperlink r:id="rId50" w:history="1">
        <w:r w:rsidRPr="00894BE9">
          <w:rPr>
            <w:rStyle w:val="StyleUnderline"/>
          </w:rPr>
          <w:t>targeted Taliban fighters in the Batikot district in Nangarhar</w:t>
        </w:r>
      </w:hyperlink>
      <w:r w:rsidRPr="00F94260">
        <w:rPr>
          <w:sz w:val="16"/>
        </w:rPr>
        <w:t>. Both Nuristan and Nangarhar are known havens for al Qaeda in eastern Afghanistan. Harbi served as al Qaeda’s military commander for Afghanistan, US intelligence officials have told The Long War Journal. His two most recent predecessors were Qari ‘Imran, a member of al Qaeda in the Indian Subcontinent’s executive council, and Sufyan al Maghrebi. ‘Imran was killed in a US drone strike in North Waziristan, Pakistan in January 2015. Maghrebi was reported to have been killed in a strike in September 2014. [See LWJ reports</w:t>
      </w:r>
      <w:r w:rsidRPr="008D2E4F">
        <w:rPr>
          <w:rStyle w:val="StyleUnderline"/>
        </w:rPr>
        <w:t xml:space="preserve">, </w:t>
      </w:r>
      <w:hyperlink r:id="rId51" w:history="1">
        <w:r w:rsidRPr="008D2E4F">
          <w:rPr>
            <w:rStyle w:val="StyleUnderline"/>
          </w:rPr>
          <w:t>US killed AQIS deputy emir, shura member in January drone strikes</w:t>
        </w:r>
      </w:hyperlink>
      <w:r w:rsidRPr="008D2E4F">
        <w:rPr>
          <w:rStyle w:val="StyleUnderline"/>
        </w:rPr>
        <w:t xml:space="preserve">, and </w:t>
      </w:r>
      <w:hyperlink r:id="rId52" w:history="1">
        <w:r w:rsidRPr="008D2E4F">
          <w:rPr>
            <w:rStyle w:val="StyleUnderline"/>
          </w:rPr>
          <w:t>Al Qaeda operations chief, propagandist reported killed in airstrikes</w:t>
        </w:r>
      </w:hyperlink>
      <w:r w:rsidRPr="00F94260">
        <w:rPr>
          <w:sz w:val="16"/>
        </w:rPr>
        <w:t xml:space="preserve">.] A veteran al Qaeda military leader Harbi is a veteran al Qaeda leader, according to the US State Department, </w:t>
      </w:r>
      <w:hyperlink r:id="rId53" w:history="1">
        <w:r w:rsidRPr="00F94260">
          <w:rPr>
            <w:sz w:val="16"/>
          </w:rPr>
          <w:t>which listed him as a Specially Designated Global Terrorist in 2012</w:t>
        </w:r>
      </w:hyperlink>
      <w:r w:rsidRPr="00F94260">
        <w:rPr>
          <w:sz w:val="16"/>
        </w:rPr>
        <w:t xml:space="preserve">. He “traveled to Afghanistan more than a decade ago to join al Qaeda,” and “is responsible for training militants and for the coordination of foreign fighters who travel to Afghanistan to fight against coalition forces.” “As a result of his key training position, al Harbi is closely connected to many senior al Qaeda leaders,” State said. The Saudi Interior Ministry, which added Harbi to its list of wanted terrorists in 2009, has said that al Harbi works “at a training camp in Afghanistan and is tied to numerous senior al Qaeda leaders including Abdel Aziz Migrin and Saif al Adel.” Migrin headed al Qaeda’s branch in Saudi Arabia and led attacks in the kingdom before he was killed in a firefight with Saudi security forces in June 2004. Saif al Adel has served as al Qaeda’s second in command and its top military strategist, as well as the group’s interim leader after Osama bin Laden was killed in Abbottabad, Pakistan in May 2011. The United Nations Security Council provided additional details on Harbi when it </w:t>
      </w:r>
      <w:hyperlink r:id="rId54" w:history="1">
        <w:r w:rsidRPr="00F94260">
          <w:rPr>
            <w:sz w:val="16"/>
          </w:rPr>
          <w:t>added him to the Al Qaeda and Taliban Sanctions list in September 2014</w:t>
        </w:r>
      </w:hyperlink>
      <w:r w:rsidRPr="00F94260">
        <w:rPr>
          <w:sz w:val="16"/>
        </w:rPr>
        <w:t xml:space="preserve">. According to the UNSC, Harbi “traveled to Afghanistan in the 1990s to join al Qaeda and is responsible for the physical training of militants and for the coordination of foreign fighters who travel to Afghanistan to fight against the International Security Assistance Force and other international forces in Afghanistan.” “He specializes in mountain warfare and tactics,” the UNSC continued. Additionally, Harbi “is believed to be involved in indoctrinating leaders of al Qaeda associated terrorist groups.” </w:t>
      </w:r>
    </w:p>
    <w:p w:rsidR="00C11AF4" w:rsidRDefault="00C11AF4" w:rsidP="00C11AF4">
      <w:pPr>
        <w:pStyle w:val="Heading3"/>
      </w:pPr>
      <w:r>
        <w:t>No Link – Surveillance Fails</w:t>
      </w:r>
    </w:p>
    <w:p w:rsidR="00C11AF4" w:rsidRPr="006D4DEA" w:rsidRDefault="00C11AF4" w:rsidP="00C11AF4">
      <w:pPr>
        <w:pStyle w:val="Heading4"/>
      </w:pPr>
      <w:r w:rsidRPr="006D4DEA">
        <w:t xml:space="preserve">Current NSA programs are not effective or useful </w:t>
      </w:r>
    </w:p>
    <w:p w:rsidR="00C11AF4" w:rsidRPr="00E46DC3" w:rsidRDefault="00C11AF4" w:rsidP="00C11AF4">
      <w:pPr>
        <w:rPr>
          <w:rStyle w:val="Style13ptBold"/>
        </w:rPr>
      </w:pPr>
      <w:r w:rsidRPr="00BD7450">
        <w:t>Bailey</w:t>
      </w:r>
      <w:r w:rsidRPr="00E46DC3">
        <w:rPr>
          <w:rStyle w:val="Style13ptBold"/>
        </w:rPr>
        <w:t xml:space="preserve"> Cahall,</w:t>
      </w:r>
      <w:r>
        <w:rPr>
          <w:rStyle w:val="Style13ptBold"/>
        </w:rPr>
        <w:t xml:space="preserve"> 13</w:t>
      </w:r>
      <w:r w:rsidRPr="00E46DC3">
        <w:rPr>
          <w:rStyle w:val="Style13ptBold"/>
        </w:rPr>
        <w:t xml:space="preserve"> </w:t>
      </w:r>
      <w:r w:rsidRPr="00292A70">
        <w:rPr>
          <w:rStyle w:val="Style13ptBold"/>
          <w:b w:val="0"/>
        </w:rPr>
        <w:t>"Do NSA's Bulk Surveillance Programs Stop Terrorists?", New America 6-5-2013</w:t>
      </w:r>
      <w:r>
        <w:rPr>
          <w:rStyle w:val="Style13ptBold"/>
          <w:b w:val="0"/>
        </w:rPr>
        <w:t xml:space="preserve"> </w:t>
      </w:r>
      <w:r w:rsidRPr="00292A70">
        <w:rPr>
          <w:rStyle w:val="Style13ptBold"/>
          <w:b w:val="0"/>
        </w:rPr>
        <w:t>https://www.newamerica.org/international-security/do-nsas-bulk-surveillance-programs-stop-terrorists/</w:t>
      </w:r>
    </w:p>
    <w:p w:rsidR="00C11AF4" w:rsidRDefault="00C11AF4" w:rsidP="00C11AF4">
      <w:pPr>
        <w:rPr>
          <w:sz w:val="16"/>
        </w:rPr>
      </w:pPr>
      <w:r w:rsidRPr="006D4DEA">
        <w:rPr>
          <w:sz w:val="16"/>
        </w:rPr>
        <w:t xml:space="preserve">On June 5, 2013, the Guardian broke the first story in what would become a flood of revelations regarding the extent and nature of the NSA’s surveillance programs. Facing an uproar over the threat such programs posed to privacy, the Obama administration scrambled to defend them as legal and essential to U.S. national security and counterterrorism. Two weeks after the first leaks by former NSA contractor Edward Snowden were published, President Obama defended the NSA surveillance programs during a visit to Berlin, saying: “We know of at least 50 threats that have been averted because of this information not just in the United States, but, in some cases, threats here in Germany. So lives have been saved.” Gen. Keith Alexander, the director of the NSA, testified before Congress that: “the information gathered from these programs provided the U.S. government with critical leads to help prevent over 50 potential terrorist events in more than 20 countries around the world.” Rep. Mike Rogers (R-Mich.), chairman of the House Permanent Select Committee on Intelligence, said on the House floor in July that “54 times [the NSA programs] stopped and thwarted terrorist attacks both here and in Europe – saving real lives.” </w:t>
      </w:r>
      <w:r w:rsidRPr="00292A70">
        <w:rPr>
          <w:b/>
          <w:u w:val="single"/>
        </w:rPr>
        <w:t>However, our review of the government’s claims about the role that NSA “bulk” surveillance of phone and email communications records has had in keeping the United States safe from terrorism shows that these claims are overblown and even misleading.</w:t>
      </w:r>
      <w:r w:rsidRPr="006D4DEA">
        <w:rPr>
          <w:sz w:val="16"/>
        </w:rPr>
        <w:t xml:space="preserve"> An in-depth analysis of 225 individuals recruited by al-Qaeda or a like-minded group or inspired by al-Qaeda’s ideology, and charged in the United States with an act of terrorism since 9/11, demonstrates that traditional investigative methods, such as the use of informants, tips from local communities, and targeted intelligence operations, provided the initial impetus for investigations in the majority of cases, while the contribution of NSA’s bulk surveillance programs to these cases was minimal. </w:t>
      </w:r>
      <w:r w:rsidRPr="00292A70">
        <w:rPr>
          <w:b/>
          <w:u w:val="single"/>
        </w:rPr>
        <w:t>Indeed, the controversial bulk collection of American telephone metadata, which includes the telephone numbers that originate and receive calls, as well as the time and date of those calls but not their content, under Section 215 of the USA PATRIOT Act, appears to have played an identifiable role in initiating, at most, 1.8 percent of these cases.</w:t>
      </w:r>
      <w:r w:rsidRPr="006D4DEA">
        <w:rPr>
          <w:sz w:val="16"/>
        </w:rPr>
        <w:t xml:space="preserve"> 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 </w:t>
      </w:r>
    </w:p>
    <w:p w:rsidR="00C11AF4" w:rsidRPr="006D4DEA" w:rsidRDefault="00C11AF4" w:rsidP="00C11AF4">
      <w:pPr>
        <w:rPr>
          <w:sz w:val="16"/>
        </w:rPr>
      </w:pPr>
    </w:p>
    <w:p w:rsidR="00C11AF4" w:rsidRDefault="00C11AF4" w:rsidP="00C11AF4">
      <w:pPr>
        <w:pStyle w:val="Heading3"/>
      </w:pPr>
      <w:r>
        <w:t xml:space="preserve">No Link – </w:t>
      </w:r>
      <w:r w:rsidR="00F94260">
        <w:t>PRISM Fails</w:t>
      </w:r>
    </w:p>
    <w:p w:rsidR="00C11AF4" w:rsidRPr="006D4DEA" w:rsidRDefault="00C11AF4" w:rsidP="00C11AF4">
      <w:pPr>
        <w:pStyle w:val="Heading4"/>
      </w:pPr>
      <w:r w:rsidRPr="006D4DEA">
        <w:t>Terrorists adapting—</w:t>
      </w:r>
      <w:r w:rsidR="00F94260">
        <w:t>metadata collection is obsolete</w:t>
      </w:r>
    </w:p>
    <w:p w:rsidR="00C11AF4" w:rsidRPr="00F94260" w:rsidRDefault="00C11AF4" w:rsidP="00C11AF4">
      <w:r w:rsidRPr="00F94260">
        <w:t>Eli</w:t>
      </w:r>
      <w:r w:rsidRPr="00310B17">
        <w:rPr>
          <w:rStyle w:val="Style13ptBold"/>
        </w:rPr>
        <w:t xml:space="preserve"> Lake,</w:t>
      </w:r>
      <w:r>
        <w:rPr>
          <w:rStyle w:val="Style13ptBold"/>
        </w:rPr>
        <w:t xml:space="preserve"> 15</w:t>
      </w:r>
      <w:r w:rsidRPr="00310B17">
        <w:rPr>
          <w:rStyle w:val="Style13ptBold"/>
        </w:rPr>
        <w:t xml:space="preserve"> </w:t>
      </w:r>
      <w:r w:rsidRPr="00F94260">
        <w:t>"The Phony Surveillance Debate", BloombergView 6-1-2015http://www.bloombergview.com/articles/2015-06-01/the-phony-surveillance-debate</w:t>
      </w:r>
    </w:p>
    <w:p w:rsidR="00C11AF4" w:rsidRPr="006D4DEA" w:rsidRDefault="00C11AF4" w:rsidP="00C11AF4">
      <w:pPr>
        <w:rPr>
          <w:sz w:val="16"/>
        </w:rPr>
      </w:pPr>
      <w:r w:rsidRPr="006D4DEA">
        <w:rPr>
          <w:sz w:val="16"/>
        </w:rPr>
        <w:t xml:space="preserve">If any terrorists are reading this column, now would be a good time to turn on C-Span 2. For the next few days, you guys got it made. Section 215 of the Patriot Act has expired and the Senate has only just started debating the bill that would renew and tailor these authorities. So if you suspect you might be under investigation, go ahead and switch burner phones. No more roving wiretaps. Feel free to contact any compatriots inside the United States on a landline. No more bulk collection of telephone metadata. Gather ye rosebuds. Carpe diem. This at least is what the White House and others would have you believe. Speaking on "Face the Nation" on Sunday, CIA Director John Brennan warned that terrorists are monitoring the Congressional debate carefully "looking for the seams to operate within." President Obama himself warned on Saturday that terrorists like al Qaeda and the Islamic State "aren’t suddenly going to stop plotting against us at midnight tomorrow. And we shouldn’t surrender the tools that help keep us safe." What happened to the Barack Obama of 2008, who warned voters about the politics of fear? Well, in this case it's more "politics" than "fear." It's true that part of the Patriot Act has expired, including the piece that the government interpreted as giving it the authority for bulk collection of telephone meta-data. And it's not coming back. The Senate is likely to pass the USA Freedom Act, which will require the NSA to search out connections between suspicious phone numbers using data stored by the telecom companies, rather than data banked by the NSA itself. The Patriot Act's "lone wolf" and roving wiretap powers will be restored in the USA Freedom Act. But what about these vulnerable days in the meantime? The reality is they're not very vulnerable. </w:t>
      </w:r>
      <w:r w:rsidRPr="00292A70">
        <w:rPr>
          <w:u w:val="single"/>
        </w:rPr>
        <w:t>There are probably workarounds that let the government continue its surveillance of bad guys, citing authorities other than the lapsed provisions of the Patriot Act or even relying on some "fuzziness" in the Patriot Act, to use Senator Bob Corker's term from Sunday night. There is Section 702 of the FISA Amendments Act, which gives the NSA the authority to monitor electronic communications of non-citizens.</w:t>
      </w:r>
      <w:r w:rsidRPr="006D4DEA">
        <w:rPr>
          <w:sz w:val="16"/>
        </w:rPr>
        <w:t xml:space="preserve"> </w:t>
      </w:r>
      <w:r w:rsidRPr="00292A70">
        <w:rPr>
          <w:b/>
          <w:u w:val="single"/>
        </w:rPr>
        <w:t>Given the interconnectedness of electronic communications, this provides an important tool for snooping on terrorists dumb enough to still use email.</w:t>
      </w:r>
      <w:r w:rsidRPr="006D4DEA">
        <w:rPr>
          <w:sz w:val="16"/>
        </w:rPr>
        <w:t xml:space="preserve"> </w:t>
      </w:r>
      <w:r w:rsidRPr="00292A70">
        <w:rPr>
          <w:b/>
          <w:u w:val="single"/>
        </w:rPr>
        <w:t>The worst terrorist group these days does a lot of its business in public.</w:t>
      </w:r>
      <w:r w:rsidRPr="006D4DEA">
        <w:rPr>
          <w:sz w:val="16"/>
        </w:rPr>
        <w:t xml:space="preserve"> The Islamic State recruits and signals its followers on Twitter. This gives all of us the opportunity to play NSA and monitor communications from the group with cutting edge technology like Tweetdeck. This is not to say that terrorists do not also have more clandestine ways of communicating.</w:t>
      </w:r>
      <w:r w:rsidRPr="00292A70">
        <w:rPr>
          <w:b/>
          <w:u w:val="single"/>
        </w:rPr>
        <w:t xml:space="preserve"> Al Qaeda, for example, developed an encrypted Internet-based communications system. U.S. officials have also warned that terrorists have changed how they communicate since some of the disclosures by former NSA contractor Edward Snowden</w:t>
      </w:r>
      <w:r w:rsidRPr="006D4DEA">
        <w:rPr>
          <w:sz w:val="16"/>
        </w:rPr>
        <w:t xml:space="preserve"> </w:t>
      </w:r>
    </w:p>
    <w:p w:rsidR="00C11AF4" w:rsidRPr="009F7DC0" w:rsidRDefault="00C11AF4" w:rsidP="00C11AF4"/>
    <w:p w:rsidR="00C11AF4" w:rsidRDefault="00F94260" w:rsidP="00C11AF4">
      <w:pPr>
        <w:pStyle w:val="Heading4"/>
      </w:pPr>
      <w:r>
        <w:t>Their stats are untrue – PRISM has had a minimal effect if any on preventing terrorism</w:t>
      </w:r>
    </w:p>
    <w:p w:rsidR="00C11AF4" w:rsidRDefault="00C11AF4" w:rsidP="00C11AF4">
      <w:r w:rsidRPr="00FB22BE">
        <w:rPr>
          <w:rStyle w:val="Style13ptBold"/>
        </w:rPr>
        <w:t>Sterman ET. AL,</w:t>
      </w:r>
      <w:r>
        <w:t xml:space="preserve"> program associate at New America, </w:t>
      </w:r>
      <w:r w:rsidRPr="00FB22BE">
        <w:rPr>
          <w:rStyle w:val="Style13ptBold"/>
        </w:rPr>
        <w:t>14</w:t>
      </w:r>
      <w:r>
        <w:t xml:space="preserve"> (David Sterman, Bailey Cahall, Emily Schneider, Peter Bergen, master's degree from Georgetown’s Center for Security Studies, </w:t>
      </w:r>
      <w:r w:rsidRPr="00967FF3">
        <w:t xml:space="preserve">worked at the Institute for National Security and Counterterrorism, a joint research center at Syracuse University's Maxwell School and College of Law, </w:t>
      </w:r>
      <w:r>
        <w:t xml:space="preserve">“Do NSA’s bulk surveillance programs stop terrorists?”, </w:t>
      </w:r>
      <w:r w:rsidRPr="00967FF3">
        <w:t>https://www.newamerica.org/international-security/do-nsas-bulk-surveillance-programs-stop-terrorists/</w:t>
      </w:r>
      <w:r>
        <w:t>)</w:t>
      </w:r>
    </w:p>
    <w:p w:rsidR="00C11AF4" w:rsidRPr="00BD7450" w:rsidRDefault="00C11AF4">
      <w:pPr>
        <w:rPr>
          <w:sz w:val="16"/>
        </w:rPr>
      </w:pPr>
      <w:r w:rsidRPr="00FB22BE">
        <w:rPr>
          <w:sz w:val="16"/>
        </w:rPr>
        <w:t xml:space="preserve"> On June 5, 2013, the Guardian broke the first story in what would become a flood of revelations regarding the extent and nature of the NSA’s surveillance programs. Facing an uproar over the threat such programs posed to privacy, the </w:t>
      </w:r>
      <w:r w:rsidRPr="004646AA">
        <w:rPr>
          <w:rStyle w:val="StyleUnderline"/>
        </w:rPr>
        <w:t>Obama administration scrambled to defend them as legal and essential to U.S. national security and counterterrorism</w:t>
      </w:r>
      <w:r w:rsidRPr="00FB22BE">
        <w:rPr>
          <w:sz w:val="16"/>
        </w:rPr>
        <w:t xml:space="preserve">. Two weeks after the first leaks by former NSA contractor Edward Snowden were published, </w:t>
      </w:r>
      <w:r w:rsidRPr="004646AA">
        <w:rPr>
          <w:rStyle w:val="StyleUnderline"/>
        </w:rPr>
        <w:t>President Obama defended the NSA surveillance programs</w:t>
      </w:r>
      <w:r w:rsidRPr="00FB22BE">
        <w:rPr>
          <w:sz w:val="16"/>
        </w:rPr>
        <w:t xml:space="preserve"> during a visit to Berlin, </w:t>
      </w:r>
      <w:r w:rsidRPr="004646AA">
        <w:rPr>
          <w:rStyle w:val="StyleUnderline"/>
        </w:rPr>
        <w:t>saying: “We know of at least 50 threats that have been averted because of this information</w:t>
      </w:r>
      <w:r w:rsidRPr="00FB22BE">
        <w:rPr>
          <w:sz w:val="16"/>
        </w:rPr>
        <w:t xml:space="preserve"> not just in the United States, but, in some cases, threats here in Germany. So lives have been saved.” Gen. Keith Alexander, the director of the NSA, testified before Congress that: “the information gathered from these programs provided the U.S. government with critical leads to help prevent over 50 potential terrorist events in more than 20 countries around the world.” Rep. Mike Rogers (R-Mich.), chairman of the House Permanent Select Committee on Intelligence, said on the House floor in July that “54 times [the NSA programs] stopped and thwarted terrorist attacks both here and in Europe – saving real lives.” However, our review of the government’s claims about the role that NSA “bulk” surveillance of phone and email communications records has had in keeping </w:t>
      </w:r>
      <w:r w:rsidRPr="004646AA">
        <w:rPr>
          <w:rStyle w:val="StyleUnderline"/>
        </w:rPr>
        <w:t xml:space="preserve">the </w:t>
      </w:r>
      <w:r w:rsidRPr="00FB22BE">
        <w:rPr>
          <w:sz w:val="16"/>
        </w:rPr>
        <w:t>United States safe from terrorism shows that</w:t>
      </w:r>
      <w:r w:rsidRPr="004646AA">
        <w:rPr>
          <w:rStyle w:val="StyleUnderline"/>
        </w:rPr>
        <w:t xml:space="preserve"> these claims are overblown and </w:t>
      </w:r>
      <w:r w:rsidRPr="00FB22BE">
        <w:rPr>
          <w:sz w:val="16"/>
        </w:rPr>
        <w:t>even</w:t>
      </w:r>
      <w:r w:rsidRPr="004646AA">
        <w:rPr>
          <w:rStyle w:val="StyleUnderline"/>
        </w:rPr>
        <w:t xml:space="preserve"> misleading</w:t>
      </w:r>
      <w:r w:rsidRPr="00FB22BE">
        <w:rPr>
          <w:sz w:val="16"/>
        </w:rPr>
        <w:t xml:space="preserve">. </w:t>
      </w:r>
      <w:r w:rsidRPr="004646AA">
        <w:rPr>
          <w:rStyle w:val="StyleUnderline"/>
        </w:rPr>
        <w:t>An in-depth analysis of 225 individuals recruited by al-Qaeda</w:t>
      </w:r>
      <w:r w:rsidRPr="00FB22BE">
        <w:rPr>
          <w:sz w:val="16"/>
        </w:rPr>
        <w:t xml:space="preserve"> or a like-minded group or inspired by al-Qaeda’s ideology, and charged in the United States with an act of terrorism since 9/11, </w:t>
      </w:r>
      <w:r w:rsidRPr="004646AA">
        <w:rPr>
          <w:rStyle w:val="StyleUnderline"/>
        </w:rPr>
        <w:t>demonstrates that traditional investigative methods, such as the use of informants, tips from local communities, and targeted intelligence operations, provided the initial impetus for investigations in the majority of cases</w:t>
      </w:r>
      <w:r w:rsidRPr="00DC5A6E">
        <w:rPr>
          <w:rStyle w:val="StyleUnderline"/>
        </w:rPr>
        <w:t>, while the contribution of NSA</w:t>
      </w:r>
      <w:r w:rsidRPr="00FB22BE">
        <w:rPr>
          <w:sz w:val="16"/>
        </w:rPr>
        <w:t xml:space="preserve">’s bulk surveillance </w:t>
      </w:r>
      <w:r w:rsidRPr="00DC5A6E">
        <w:rPr>
          <w:rStyle w:val="StyleUnderline"/>
        </w:rPr>
        <w:t>programs</w:t>
      </w:r>
      <w:r w:rsidRPr="00FB22BE">
        <w:rPr>
          <w:sz w:val="16"/>
        </w:rPr>
        <w:t xml:space="preserve"> to these cases </w:t>
      </w:r>
      <w:r w:rsidRPr="00DC5A6E">
        <w:rPr>
          <w:rStyle w:val="StyleUnderline"/>
        </w:rPr>
        <w:t>was minimal</w:t>
      </w:r>
      <w:r w:rsidRPr="00FB22BE">
        <w:rPr>
          <w:sz w:val="16"/>
        </w:rPr>
        <w:t xml:space="preserve">. Indeed, </w:t>
      </w:r>
      <w:r w:rsidRPr="00595C47">
        <w:rPr>
          <w:rStyle w:val="StyleUnderline"/>
        </w:rPr>
        <w:t>the</w:t>
      </w:r>
      <w:r w:rsidRPr="00FB22BE">
        <w:rPr>
          <w:sz w:val="16"/>
        </w:rPr>
        <w:t xml:space="preserve"> controversial </w:t>
      </w:r>
      <w:r w:rsidRPr="00595C47">
        <w:rPr>
          <w:rStyle w:val="StyleUnderline"/>
        </w:rPr>
        <w:t>bulk</w:t>
      </w:r>
      <w:r w:rsidRPr="00FB22BE">
        <w:rPr>
          <w:sz w:val="16"/>
        </w:rPr>
        <w:t xml:space="preserve"> </w:t>
      </w:r>
      <w:r w:rsidRPr="00595C47">
        <w:rPr>
          <w:rStyle w:val="StyleUnderline"/>
        </w:rPr>
        <w:t>collection</w:t>
      </w:r>
      <w:r w:rsidRPr="00FB22BE">
        <w:rPr>
          <w:sz w:val="16"/>
        </w:rPr>
        <w:t xml:space="preserve"> of American telephone metadata, which includes the telephone numbers that originate and receive calls, as well as the time and date of those calls but not their content, </w:t>
      </w:r>
      <w:r w:rsidRPr="00595C47">
        <w:rPr>
          <w:rStyle w:val="StyleUnderline"/>
        </w:rPr>
        <w:t xml:space="preserve">under Section 215 of the USA PATRIOT Act, appears to have played an identifiable role in initiating, </w:t>
      </w:r>
      <w:r w:rsidRPr="00595C47">
        <w:rPr>
          <w:rStyle w:val="Emphasis"/>
        </w:rPr>
        <w:t>at most</w:t>
      </w:r>
      <w:r w:rsidRPr="00595C47">
        <w:rPr>
          <w:rStyle w:val="StyleUnderline"/>
        </w:rPr>
        <w:t>, 1.8 percent of these cases</w:t>
      </w:r>
      <w:r w:rsidRPr="00FB22BE">
        <w:rPr>
          <w:sz w:val="16"/>
        </w:rPr>
        <w:t xml:space="preserve">. NSA programs involving the </w:t>
      </w:r>
      <w:r w:rsidRPr="00427F6B">
        <w:rPr>
          <w:rStyle w:val="StyleUnderline"/>
        </w:rPr>
        <w:t>surveillance of non-U.S. persons outside of the United States under Section 702 of the FISA Amendments Act played a role in 4.4 percent of the terrorism cases</w:t>
      </w:r>
      <w:r w:rsidRPr="00FB22BE">
        <w:rPr>
          <w:sz w:val="16"/>
        </w:rPr>
        <w:t xml:space="preserve"> we examined, and NSA surveillance under an unidentified authority played a role in 1.3 percent of the cases we examined. </w:t>
      </w:r>
      <w:r w:rsidRPr="00427F6B">
        <w:rPr>
          <w:rStyle w:val="StyleUnderline"/>
        </w:rPr>
        <w:t>Regular FISA warrants not issued in connection with Section 215 or Section 702</w:t>
      </w:r>
      <w:r w:rsidRPr="00FB22BE">
        <w:rPr>
          <w:sz w:val="16"/>
        </w:rPr>
        <w:t xml:space="preserve">, which are the traditional means for investigating foreign persons, </w:t>
      </w:r>
      <w:r w:rsidRPr="00427F6B">
        <w:rPr>
          <w:rStyle w:val="StyleUnderline"/>
        </w:rPr>
        <w:t>were used in at least 48</w:t>
      </w:r>
      <w:r w:rsidRPr="00FB22BE">
        <w:rPr>
          <w:sz w:val="16"/>
        </w:rPr>
        <w:t xml:space="preserve"> (21 percent) </w:t>
      </w:r>
      <w:r w:rsidRPr="00427F6B">
        <w:rPr>
          <w:rStyle w:val="StyleUnderline"/>
        </w:rPr>
        <w:t>of the cases</w:t>
      </w:r>
      <w:r w:rsidRPr="00FB22BE">
        <w:rPr>
          <w:sz w:val="16"/>
        </w:rPr>
        <w:t xml:space="preserve">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w:t>
      </w:r>
      <w:r w:rsidRPr="00427F6B">
        <w:rPr>
          <w:rStyle w:val="StyleUnderline"/>
        </w:rPr>
        <w:t xml:space="preserve">). Surveillance of </w:t>
      </w:r>
      <w:r w:rsidRPr="00FB22BE">
        <w:rPr>
          <w:sz w:val="16"/>
        </w:rPr>
        <w:t xml:space="preserve">American phone </w:t>
      </w:r>
      <w:r w:rsidRPr="00427F6B">
        <w:rPr>
          <w:rStyle w:val="StyleUnderline"/>
        </w:rPr>
        <w:t xml:space="preserve">metadata has had no </w:t>
      </w:r>
      <w:r w:rsidRPr="00FB22BE">
        <w:rPr>
          <w:sz w:val="16"/>
        </w:rPr>
        <w:t xml:space="preserve">discernible </w:t>
      </w:r>
      <w:r w:rsidRPr="00427F6B">
        <w:rPr>
          <w:rStyle w:val="StyleUnderline"/>
        </w:rPr>
        <w:t>impact on preventing</w:t>
      </w:r>
      <w:r w:rsidRPr="00FB22BE">
        <w:rPr>
          <w:sz w:val="16"/>
        </w:rPr>
        <w:t xml:space="preserve"> acts of </w:t>
      </w:r>
      <w:r w:rsidRPr="00427F6B">
        <w:rPr>
          <w:rStyle w:val="StyleUnderline"/>
        </w:rPr>
        <w:t>terrorism</w:t>
      </w:r>
      <w:r w:rsidRPr="00FB22BE">
        <w:rPr>
          <w:sz w:val="16"/>
        </w:rPr>
        <w:t xml:space="preserve"> and only the most marginal of impacts on preventing terrorist-related activity, such as fundraising for a terrorist group. Furthermore, our examination of the role of the database of U.S.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 According to the government, the database of American phone metadata allows intelligence authorities to quickly circumvent the traditional burden of proof associated with criminal warrants, thus allowing them to “connect the dots” faster and prevent future 9/11-scale attacks. Yet </w:t>
      </w:r>
      <w:r w:rsidRPr="00F74D49">
        <w:rPr>
          <w:rStyle w:val="StyleUnderline"/>
        </w:rPr>
        <w:t>in the Moalin case</w:t>
      </w:r>
      <w:r w:rsidRPr="00FB22BE">
        <w:rPr>
          <w:sz w:val="16"/>
        </w:rPr>
        <w:t xml:space="preserve">, after </w:t>
      </w:r>
      <w:r w:rsidRPr="00F74D49">
        <w:rPr>
          <w:rStyle w:val="StyleUnderline"/>
        </w:rPr>
        <w:t>using the NSA’s phone database to link a number in Somalia to Moalin</w:t>
      </w:r>
      <w:r w:rsidRPr="00FB22BE">
        <w:rPr>
          <w:sz w:val="16"/>
        </w:rPr>
        <w:t xml:space="preserve">, </w:t>
      </w:r>
      <w:r w:rsidRPr="00F74D49">
        <w:rPr>
          <w:rStyle w:val="StyleUnderline"/>
        </w:rPr>
        <w:t>the FBI waited two months to begin an investigation</w:t>
      </w:r>
      <w:r w:rsidRPr="00FB22BE">
        <w:rPr>
          <w:sz w:val="16"/>
        </w:rPr>
        <w:t xml:space="preserve"> and wiretap his phone. Although it’s unclear why there was a delay between the NSA tip and the FBI wiretapping</w:t>
      </w:r>
      <w:r w:rsidRPr="00F74D49">
        <w:rPr>
          <w:rStyle w:val="StyleUnderline"/>
        </w:rPr>
        <w:t>, court documents show there was a two-month period in which the FBI was not monitoring Moalin’s calls</w:t>
      </w:r>
      <w:r w:rsidRPr="00FB22BE">
        <w:rPr>
          <w:sz w:val="16"/>
        </w:rPr>
        <w:t xml:space="preserve">, </w:t>
      </w:r>
      <w:r w:rsidRPr="00F74D49">
        <w:rPr>
          <w:rStyle w:val="StyleUnderline"/>
        </w:rPr>
        <w:t>despite official statements that the bureau had Moalin’s phone number and had identified him</w:t>
      </w:r>
      <w:r w:rsidRPr="00FB22BE">
        <w:rPr>
          <w:sz w:val="16"/>
        </w:rPr>
        <w:t xml:space="preserve">. , </w:t>
      </w:r>
      <w:r w:rsidRPr="00F74D49">
        <w:rPr>
          <w:rStyle w:val="StyleUnderline"/>
        </w:rPr>
        <w:t>This undercuts the government’s theory that the database of Americans’ telephone metadata is necessary to expedite the investigative process</w:t>
      </w:r>
      <w:r w:rsidRPr="00FB22BE">
        <w:rPr>
          <w:sz w:val="16"/>
        </w:rPr>
        <w:t xml:space="preserve">, since it clearly didn’t expedite the process in the single case the government uses to extol its virtues. Additionally, a careful review of three of the key terrorism cases the government has cited to defend NSA bulk surveillance programs reveals that </w:t>
      </w:r>
      <w:r w:rsidRPr="00F74D49">
        <w:rPr>
          <w:rStyle w:val="StyleUnderline"/>
        </w:rPr>
        <w:t>government officials have exaggerated the role of the NSA in the cases against David Coleman Headley and Najibullah Zazi</w:t>
      </w:r>
      <w:r w:rsidRPr="00FB22BE">
        <w:rPr>
          <w:sz w:val="16"/>
        </w:rPr>
        <w:t xml:space="preserve">, and the significance of the threat posed by a notional plot to bomb the New York Stock Exchange. In </w:t>
      </w:r>
      <w:r w:rsidRPr="00F74D49">
        <w:rPr>
          <w:rStyle w:val="StyleUnderline"/>
        </w:rPr>
        <w:t>28 percent of the cases</w:t>
      </w:r>
      <w:r w:rsidRPr="00FB22BE">
        <w:rPr>
          <w:sz w:val="16"/>
        </w:rPr>
        <w:t xml:space="preserve"> we reviewed, </w:t>
      </w:r>
      <w:r w:rsidRPr="00F74D49">
        <w:rPr>
          <w:rStyle w:val="StyleUnderline"/>
        </w:rPr>
        <w:t>court records</w:t>
      </w:r>
      <w:r w:rsidRPr="00FB22BE">
        <w:rPr>
          <w:sz w:val="16"/>
        </w:rPr>
        <w:t xml:space="preserve"> and public reporting </w:t>
      </w:r>
      <w:r w:rsidRPr="00F74D49">
        <w:rPr>
          <w:rStyle w:val="StyleUnderline"/>
        </w:rPr>
        <w:t>do not identify which specific methods initiated the investigation</w:t>
      </w:r>
      <w:r w:rsidRPr="00FB22BE">
        <w:rPr>
          <w:sz w:val="16"/>
        </w:rPr>
        <w:t xml:space="preserve">. </w:t>
      </w:r>
      <w:r w:rsidRPr="00052A4A">
        <w:rPr>
          <w:rStyle w:val="StyleUnderline"/>
        </w:rPr>
        <w:t>These cases</w:t>
      </w:r>
      <w:r w:rsidRPr="00FB22BE">
        <w:rPr>
          <w:sz w:val="16"/>
        </w:rPr>
        <w:t xml:space="preserve">, involving 62 individuals, </w:t>
      </w:r>
      <w:r w:rsidRPr="00052A4A">
        <w:rPr>
          <w:rStyle w:val="StyleUnderline"/>
        </w:rPr>
        <w:t>may have been initiated by an undercover informant, an undercover officer, a family member tip, other traditional law enforcement methods</w:t>
      </w:r>
      <w:r w:rsidRPr="00FB22BE">
        <w:rPr>
          <w:sz w:val="16"/>
        </w:rPr>
        <w:t>,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 We have also identified three additional plots that the government has not publicly claimed as NSA successes, but in which court records and public reporting suggest the NSA had a role. However, it is not clear whether any of those three cases involved bulk surveillance programs. Finally, 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 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w:t>
      </w:r>
    </w:p>
    <w:sectPr w:rsidR="00C11AF4" w:rsidRPr="00BD7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Helvetica Neue">
    <w:charset w:val="00"/>
    <w:family w:val="auto"/>
    <w:pitch w:val="variable"/>
    <w:sig w:usb0="E50002FF" w:usb1="500079DB" w:usb2="0000001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Val McIntosh"/>
    <w:docVar w:name="RibbonPointer" w:val="150407768"/>
    <w:docVar w:name="VerbatimVersion" w:val="5.1"/>
  </w:docVars>
  <w:rsids>
    <w:rsidRoot w:val="006D4DEA"/>
    <w:rsid w:val="000139A3"/>
    <w:rsid w:val="000B79B0"/>
    <w:rsid w:val="000E71AF"/>
    <w:rsid w:val="000E7912"/>
    <w:rsid w:val="00100833"/>
    <w:rsid w:val="00104529"/>
    <w:rsid w:val="00105942"/>
    <w:rsid w:val="00107396"/>
    <w:rsid w:val="00135AF1"/>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7663D"/>
    <w:rsid w:val="006A2AD0"/>
    <w:rsid w:val="006C2375"/>
    <w:rsid w:val="006D4DEA"/>
    <w:rsid w:val="006D4ECC"/>
    <w:rsid w:val="00722258"/>
    <w:rsid w:val="007243E5"/>
    <w:rsid w:val="00766EA0"/>
    <w:rsid w:val="007A2226"/>
    <w:rsid w:val="007F5B66"/>
    <w:rsid w:val="00823A1C"/>
    <w:rsid w:val="00845B9D"/>
    <w:rsid w:val="00860984"/>
    <w:rsid w:val="008B3ECB"/>
    <w:rsid w:val="008B4E85"/>
    <w:rsid w:val="008C1B2E"/>
    <w:rsid w:val="00907023"/>
    <w:rsid w:val="0091627E"/>
    <w:rsid w:val="00920686"/>
    <w:rsid w:val="0097032B"/>
    <w:rsid w:val="009D2EAD"/>
    <w:rsid w:val="009D54B2"/>
    <w:rsid w:val="009E1922"/>
    <w:rsid w:val="009F7DC0"/>
    <w:rsid w:val="009F7ED2"/>
    <w:rsid w:val="00A93661"/>
    <w:rsid w:val="00A95652"/>
    <w:rsid w:val="00AC0AB8"/>
    <w:rsid w:val="00B3333F"/>
    <w:rsid w:val="00B33C6D"/>
    <w:rsid w:val="00B4508F"/>
    <w:rsid w:val="00B55AD5"/>
    <w:rsid w:val="00B8057C"/>
    <w:rsid w:val="00BD6238"/>
    <w:rsid w:val="00BD7450"/>
    <w:rsid w:val="00BF593B"/>
    <w:rsid w:val="00BF773A"/>
    <w:rsid w:val="00BF7E81"/>
    <w:rsid w:val="00C11AF4"/>
    <w:rsid w:val="00C13773"/>
    <w:rsid w:val="00C17CC8"/>
    <w:rsid w:val="00C83417"/>
    <w:rsid w:val="00C9604F"/>
    <w:rsid w:val="00CA19AA"/>
    <w:rsid w:val="00CC5298"/>
    <w:rsid w:val="00CD736E"/>
    <w:rsid w:val="00CD798D"/>
    <w:rsid w:val="00CE161E"/>
    <w:rsid w:val="00CE3DF0"/>
    <w:rsid w:val="00CF59A8"/>
    <w:rsid w:val="00D325A9"/>
    <w:rsid w:val="00D36A8A"/>
    <w:rsid w:val="00D613BA"/>
    <w:rsid w:val="00D61409"/>
    <w:rsid w:val="00D6691E"/>
    <w:rsid w:val="00D71170"/>
    <w:rsid w:val="00DA1C92"/>
    <w:rsid w:val="00DA25D4"/>
    <w:rsid w:val="00DA6538"/>
    <w:rsid w:val="00E15E75"/>
    <w:rsid w:val="00E5262C"/>
    <w:rsid w:val="00EA6316"/>
    <w:rsid w:val="00EC7DC4"/>
    <w:rsid w:val="00ED30CF"/>
    <w:rsid w:val="00F176EF"/>
    <w:rsid w:val="00F33968"/>
    <w:rsid w:val="00F45E10"/>
    <w:rsid w:val="00F6364A"/>
    <w:rsid w:val="00F9113A"/>
    <w:rsid w:val="00F9426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D4DEA"/>
    <w:rPr>
      <w:rFonts w:ascii="Calibri" w:hAnsi="Calibri"/>
    </w:rPr>
  </w:style>
  <w:style w:type="paragraph" w:styleId="Heading1">
    <w:name w:val="heading 1"/>
    <w:aliases w:val="Pocket"/>
    <w:basedOn w:val="Normal"/>
    <w:next w:val="Normal"/>
    <w:link w:val="Heading1Char"/>
    <w:qFormat/>
    <w:rsid w:val="006D4D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D4D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D4D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D4DE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D4D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4DEA"/>
  </w:style>
  <w:style w:type="character" w:customStyle="1" w:styleId="Heading1Char">
    <w:name w:val="Heading 1 Char"/>
    <w:aliases w:val="Pocket Char"/>
    <w:basedOn w:val="DefaultParagraphFont"/>
    <w:link w:val="Heading1"/>
    <w:rsid w:val="006D4D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4DE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D4DE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D4DE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6D4DEA"/>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6D4DEA"/>
    <w:rPr>
      <w:b/>
      <w:bCs/>
      <w:sz w:val="26"/>
      <w:u w:val="none"/>
    </w:rPr>
  </w:style>
  <w:style w:type="character" w:customStyle="1" w:styleId="StyleUnderline">
    <w:name w:val="Style Underline"/>
    <w:aliases w:val="Underline"/>
    <w:basedOn w:val="DefaultParagraphFont"/>
    <w:uiPriority w:val="6"/>
    <w:qFormat/>
    <w:rsid w:val="006D4DEA"/>
    <w:rPr>
      <w:b w:val="0"/>
      <w:sz w:val="22"/>
      <w:u w:val="single"/>
    </w:rPr>
  </w:style>
  <w:style w:type="character" w:styleId="Hyperlink">
    <w:name w:val="Hyperlink"/>
    <w:basedOn w:val="DefaultParagraphFont"/>
    <w:uiPriority w:val="99"/>
    <w:unhideWhenUsed/>
    <w:rsid w:val="006D4DEA"/>
    <w:rPr>
      <w:color w:val="auto"/>
      <w:u w:val="none"/>
    </w:rPr>
  </w:style>
  <w:style w:type="character" w:styleId="FollowedHyperlink">
    <w:name w:val="FollowedHyperlink"/>
    <w:basedOn w:val="DefaultParagraphFont"/>
    <w:uiPriority w:val="99"/>
    <w:semiHidden/>
    <w:unhideWhenUsed/>
    <w:rsid w:val="006D4DEA"/>
    <w:rPr>
      <w:color w:val="auto"/>
      <w:u w:val="none"/>
    </w:rPr>
  </w:style>
  <w:style w:type="paragraph" w:customStyle="1" w:styleId="calibri">
    <w:name w:val="calibri"/>
    <w:basedOn w:val="Normal"/>
    <w:rsid w:val="006D4DEA"/>
  </w:style>
  <w:style w:type="paragraph" w:customStyle="1" w:styleId="textbold">
    <w:name w:val="text bold"/>
    <w:basedOn w:val="Normal"/>
    <w:link w:val="Emphasis"/>
    <w:uiPriority w:val="7"/>
    <w:qFormat/>
    <w:rsid w:val="00F33968"/>
    <w:pPr>
      <w:ind w:left="720"/>
      <w:jc w:val="both"/>
    </w:pPr>
    <w:rPr>
      <w:b/>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D4DEA"/>
    <w:rPr>
      <w:rFonts w:ascii="Calibri" w:hAnsi="Calibri"/>
    </w:rPr>
  </w:style>
  <w:style w:type="paragraph" w:styleId="Heading1">
    <w:name w:val="heading 1"/>
    <w:aliases w:val="Pocket"/>
    <w:basedOn w:val="Normal"/>
    <w:next w:val="Normal"/>
    <w:link w:val="Heading1Char"/>
    <w:qFormat/>
    <w:rsid w:val="006D4D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D4D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D4D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D4DE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D4D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4DEA"/>
  </w:style>
  <w:style w:type="character" w:customStyle="1" w:styleId="Heading1Char">
    <w:name w:val="Heading 1 Char"/>
    <w:aliases w:val="Pocket Char"/>
    <w:basedOn w:val="DefaultParagraphFont"/>
    <w:link w:val="Heading1"/>
    <w:rsid w:val="006D4D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4DE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D4DE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D4DE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6D4DEA"/>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6D4DEA"/>
    <w:rPr>
      <w:b/>
      <w:bCs/>
      <w:sz w:val="26"/>
      <w:u w:val="none"/>
    </w:rPr>
  </w:style>
  <w:style w:type="character" w:customStyle="1" w:styleId="StyleUnderline">
    <w:name w:val="Style Underline"/>
    <w:aliases w:val="Underline"/>
    <w:basedOn w:val="DefaultParagraphFont"/>
    <w:uiPriority w:val="6"/>
    <w:qFormat/>
    <w:rsid w:val="006D4DEA"/>
    <w:rPr>
      <w:b w:val="0"/>
      <w:sz w:val="22"/>
      <w:u w:val="single"/>
    </w:rPr>
  </w:style>
  <w:style w:type="character" w:styleId="Hyperlink">
    <w:name w:val="Hyperlink"/>
    <w:basedOn w:val="DefaultParagraphFont"/>
    <w:uiPriority w:val="99"/>
    <w:unhideWhenUsed/>
    <w:rsid w:val="006D4DEA"/>
    <w:rPr>
      <w:color w:val="auto"/>
      <w:u w:val="none"/>
    </w:rPr>
  </w:style>
  <w:style w:type="character" w:styleId="FollowedHyperlink">
    <w:name w:val="FollowedHyperlink"/>
    <w:basedOn w:val="DefaultParagraphFont"/>
    <w:uiPriority w:val="99"/>
    <w:semiHidden/>
    <w:unhideWhenUsed/>
    <w:rsid w:val="006D4DEA"/>
    <w:rPr>
      <w:color w:val="auto"/>
      <w:u w:val="none"/>
    </w:rPr>
  </w:style>
  <w:style w:type="paragraph" w:customStyle="1" w:styleId="calibri">
    <w:name w:val="calibri"/>
    <w:basedOn w:val="Normal"/>
    <w:rsid w:val="006D4DEA"/>
  </w:style>
  <w:style w:type="paragraph" w:customStyle="1" w:styleId="textbold">
    <w:name w:val="text bold"/>
    <w:basedOn w:val="Normal"/>
    <w:link w:val="Emphasis"/>
    <w:uiPriority w:val="7"/>
    <w:qFormat/>
    <w:rsid w:val="00F33968"/>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ytimes.com/2015/04/04/world/middleeast/al-qaeda-al-mukalla-yemen.html" TargetMode="External"/><Relationship Id="rId18" Type="http://schemas.openxmlformats.org/officeDocument/2006/relationships/hyperlink" Target="http://www.nytimes.com/2015/04/16/world/middleeast/un-mediator-in-yemen-conflict-says-he-will-resign.html" TargetMode="External"/><Relationship Id="rId26" Type="http://schemas.openxmlformats.org/officeDocument/2006/relationships/hyperlink" Target="http://www.gallup.com/poll/163043/americans-disapprove-government-surveillance-programs.aspx" TargetMode="External"/><Relationship Id="rId39" Type="http://schemas.openxmlformats.org/officeDocument/2006/relationships/hyperlink" Target="http://www.nytimes.com/2013/06/08/us/mining-of-data-is-called-crucial-to-fight-terror.html" TargetMode="External"/><Relationship Id="rId21" Type="http://schemas.openxmlformats.org/officeDocument/2006/relationships/hyperlink" Target="http://africacenter.org/wp-content/uploads/2012/04/AfricaBriefFinal_20.pdf" TargetMode="External"/><Relationship Id="rId34" Type="http://schemas.openxmlformats.org/officeDocument/2006/relationships/hyperlink" Target="http://www.realclearpolitics.com/epolls/other/congressional_job_approval-903.html" TargetMode="External"/><Relationship Id="rId42" Type="http://schemas.openxmlformats.org/officeDocument/2006/relationships/hyperlink" Target="http://www.nytimes.com/2013/06/09/us/revelations-give-look-at-spy-agencys-wider-reach.html" TargetMode="External"/><Relationship Id="rId47" Type="http://schemas.openxmlformats.org/officeDocument/2006/relationships/hyperlink" Target="http://worldanalysis.net/modules/news/article.php?storyid=2224" TargetMode="External"/><Relationship Id="rId50" Type="http://schemas.openxmlformats.org/officeDocument/2006/relationships/hyperlink" Target="http://www.kuna.net.kw/ArticleDetails.aspx?id=2447795&amp;Language=en" TargetMode="External"/><Relationship Id="rId55" Type="http://schemas.openxmlformats.org/officeDocument/2006/relationships/fontTable" Target="fontTable.xml"/><Relationship Id="rId7" Type="http://schemas.openxmlformats.org/officeDocument/2006/relationships/hyperlink" Target="http://www.theguardian.com/uk-news/2014/nov/18/fivefold-increase-terrorism-fatalities-global-index" TargetMode="External"/><Relationship Id="rId12" Type="http://schemas.openxmlformats.org/officeDocument/2006/relationships/hyperlink" Target="http://topics.nytimes.com/top/news/international/countriesandterritories/yemen/index.html?inline=nyt-geo" TargetMode="External"/><Relationship Id="rId17" Type="http://schemas.openxmlformats.org/officeDocument/2006/relationships/hyperlink" Target="http://www.nytimes.com/2015/04/15/world/middleeast/us-drone-kills-a-top-figure-in-al-qaedas-yemen-branch.html" TargetMode="External"/><Relationship Id="rId25" Type="http://schemas.openxmlformats.org/officeDocument/2006/relationships/hyperlink" Target="http://www.gallup.com/poll/4909/Terrorism-United-States.aspx" TargetMode="External"/><Relationship Id="rId33" Type="http://schemas.openxmlformats.org/officeDocument/2006/relationships/hyperlink" Target="http://www.realclearpolitics.com/epolls/other/president_obama_job_approval-1044.html" TargetMode="External"/><Relationship Id="rId38" Type="http://schemas.openxmlformats.org/officeDocument/2006/relationships/hyperlink" Target="http://www.wired.com/insights/2013/06/big-data-and-analytics-the-hero-or-the-villain/" TargetMode="External"/><Relationship Id="rId46" Type="http://schemas.openxmlformats.org/officeDocument/2006/relationships/hyperlink" Target="http://selectedwisdom.com/?p=625" TargetMode="External"/><Relationship Id="rId2" Type="http://schemas.openxmlformats.org/officeDocument/2006/relationships/numbering" Target="numbering.xml"/><Relationship Id="rId16" Type="http://schemas.openxmlformats.org/officeDocument/2006/relationships/hyperlink" Target="http://topics.nytimes.com/top/news/international/countriesandterritories/yemen/index.html?inline=nyt-geo" TargetMode="External"/><Relationship Id="rId20" Type="http://schemas.openxmlformats.org/officeDocument/2006/relationships/hyperlink" Target="http://www.dw.de/un-iraq-sectarian-violence-worst-in-years/a-16853048" TargetMode="External"/><Relationship Id="rId29" Type="http://schemas.openxmlformats.org/officeDocument/2006/relationships/hyperlink" Target="http://www.politico.com/story/2013/06/nsa-leak-keith-alexander-92971.html" TargetMode="External"/><Relationship Id="rId41" Type="http://schemas.openxmlformats.org/officeDocument/2006/relationships/hyperlink" Target="http://online.wsj.com/article/SB10001424127887323495604578535290627442964.html?mod=WSJ_GoogleNews&amp;mod=igoogle_wsj_gadgv1" TargetMode="External"/><Relationship Id="rId54" Type="http://schemas.openxmlformats.org/officeDocument/2006/relationships/hyperlink" Target="http://www.un.org/sc/committees/1267/NSQDi330E.s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bcnews.go.com/topics/news/world/boko-haram.htm" TargetMode="External"/><Relationship Id="rId24" Type="http://schemas.openxmlformats.org/officeDocument/2006/relationships/hyperlink" Target="http://www.washingtonpost.com/investigations/us-intelligence-mining-data-from-nine-us-internet-companies-in-broad-secret-program/2013/06/06/3a0c0da8-cebf-11e2-8845-d970ccb04497_story.html" TargetMode="External"/><Relationship Id="rId32" Type="http://schemas.openxmlformats.org/officeDocument/2006/relationships/hyperlink" Target="http://www.marketingcharts.com/wp/topics/asia-pacific/most-americans-would-prefer-to-be-people-savvy-than-tech-savvy-22350/" TargetMode="External"/><Relationship Id="rId37" Type="http://schemas.openxmlformats.org/officeDocument/2006/relationships/hyperlink" Target="http://gigaom.com/2013/06/07/under-the-covers-of-the-nsas-big-data-effort/?utm_source=feedburner&amp;utm_medium=feed&amp;utm_campaign=Feed%3A+OmMalik+%28GigaOM%3A+Tech%29" TargetMode="External"/><Relationship Id="rId40" Type="http://schemas.openxmlformats.org/officeDocument/2006/relationships/hyperlink" Target="http://www.csee.wvu.edu/~gidoretto/courses/2011-fall-cp/reading/TheUnreasonable%20EffectivenessofData_IEEE_IS2009.pdf" TargetMode="External"/><Relationship Id="rId45" Type="http://schemas.openxmlformats.org/officeDocument/2006/relationships/hyperlink" Target="http://selectedwisdom.com/?p=901" TargetMode="External"/><Relationship Id="rId53" Type="http://schemas.openxmlformats.org/officeDocument/2006/relationships/hyperlink" Target="http://www.longwarjournal.org/archives/2012/08/us_adds_saudi_al_qae.php" TargetMode="External"/><Relationship Id="rId5" Type="http://schemas.openxmlformats.org/officeDocument/2006/relationships/settings" Target="settings.xml"/><Relationship Id="rId15" Type="http://schemas.openxmlformats.org/officeDocument/2006/relationships/hyperlink" Target="http://topics.nytimes.com/top/reference/timestopics/organizations/a/al_qaeda_in_the_arabian_peninsula/index.html" TargetMode="External"/><Relationship Id="rId23" Type="http://schemas.openxmlformats.org/officeDocument/2006/relationships/hyperlink" Target="http://www.nationalreview.com/corner/356027/ending-nsa-surveillance-not-answer-john-yoo" TargetMode="External"/><Relationship Id="rId28" Type="http://schemas.openxmlformats.org/officeDocument/2006/relationships/hyperlink" Target="http://www.huffingtonpost.com/2013/06/07/obama-nsa_n_3403389.html" TargetMode="External"/><Relationship Id="rId36" Type="http://schemas.openxmlformats.org/officeDocument/2006/relationships/hyperlink" Target="http://arstechnica.com/information-technology/2013/06/what-the-nsa-can-do-with-big-data/2/" TargetMode="External"/><Relationship Id="rId49" Type="http://schemas.openxmlformats.org/officeDocument/2006/relationships/hyperlink" Target="http://www.khaama.com/drone-strikes-kill-five-militants-in-nooristan-3561" TargetMode="External"/><Relationship Id="rId10" Type="http://schemas.openxmlformats.org/officeDocument/2006/relationships/hyperlink" Target="http://abcnews.go.com/topics/news/saudi-arabia.htm" TargetMode="External"/><Relationship Id="rId19" Type="http://schemas.openxmlformats.org/officeDocument/2006/relationships/hyperlink" Target="http://www.dw.de/escalating-iraq-violence-tied-to-syria-civil-war/a-16959164" TargetMode="External"/><Relationship Id="rId31" Type="http://schemas.openxmlformats.org/officeDocument/2006/relationships/hyperlink" Target="http://www.cnn.com/2013/06/10/opinion/sulmasy-nsa-snowden" TargetMode="External"/><Relationship Id="rId44" Type="http://schemas.openxmlformats.org/officeDocument/2006/relationships/hyperlink" Target="http://www.nationalreview.com/corner/356027/ending-nsa-surveillance-not-answer-john-yoo" TargetMode="External"/><Relationship Id="rId52" Type="http://schemas.openxmlformats.org/officeDocument/2006/relationships/hyperlink" Target="http://www.longwarjournal.org/archives/2014/09/al_qaeda_operations.php" TargetMode="External"/><Relationship Id="rId4" Type="http://schemas.microsoft.com/office/2007/relationships/stylesWithEffects" Target="stylesWithEffects.xml"/><Relationship Id="rId9" Type="http://schemas.openxmlformats.org/officeDocument/2006/relationships/hyperlink" Target="http://abcnews.go.com/topics/news/middle-east.htm" TargetMode="External"/><Relationship Id="rId14" Type="http://schemas.openxmlformats.org/officeDocument/2006/relationships/hyperlink" Target="http://www.nytimes.com/2015/04/04/world/middleeast/al-qaeda-al-mukalla-yemen.html" TargetMode="External"/><Relationship Id="rId22" Type="http://schemas.openxmlformats.org/officeDocument/2006/relationships/hyperlink" Target="http://www.forbes.com/sites/lorenthompson/2013/06/07/why-nsas-prism-program-makes-sense/" TargetMode="External"/><Relationship Id="rId27" Type="http://schemas.openxmlformats.org/officeDocument/2006/relationships/hyperlink" Target="http://www.huffingtonpost.com/2013/07/01/george-bush-prism_n_3528249.html?icid=maing-grid7|main5|dl7|sec1_lnk2%26pLid%3D338600" TargetMode="External"/><Relationship Id="rId30" Type="http://schemas.openxmlformats.org/officeDocument/2006/relationships/hyperlink" Target="http://www.guardian.co.uk/technology/2011/nov/01/governments-hacking-techniques-surveillance" TargetMode="External"/><Relationship Id="rId35" Type="http://schemas.openxmlformats.org/officeDocument/2006/relationships/hyperlink" Target="http://www.defense.gov/news/newsarticle.aspx?id=120318" TargetMode="External"/><Relationship Id="rId43" Type="http://schemas.openxmlformats.org/officeDocument/2006/relationships/hyperlink" Target="http://columbiadatascience.com/" TargetMode="External"/><Relationship Id="rId48" Type="http://schemas.openxmlformats.org/officeDocument/2006/relationships/hyperlink" Target="http://www.thenews.com.pk/Todays-News-13-38285-Senior-al-Qaeda-leader-killed-in-Afghanistan" TargetMode="External"/><Relationship Id="rId56" Type="http://schemas.openxmlformats.org/officeDocument/2006/relationships/theme" Target="theme/theme1.xml"/><Relationship Id="rId8" Type="http://schemas.openxmlformats.org/officeDocument/2006/relationships/hyperlink" Target="http://www.theguardian.com/world/2014/apr/30/global-terrorism-rose-despite-al-qaida-splintering" TargetMode="External"/><Relationship Id="rId51" Type="http://schemas.openxmlformats.org/officeDocument/2006/relationships/hyperlink" Target="http://www.longwarjournal.org/archives/2015/04/us-killed-aqis-deputy-emir-shura-member-in-january-drone-strikes.php"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96AFF-FA10-41BB-85C2-8E4E27E3F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9</Pages>
  <Words>19604</Words>
  <Characters>111746</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keywords>5.1.1</cp:keywords>
  <cp:lastModifiedBy>Dell</cp:lastModifiedBy>
  <cp:revision>10</cp:revision>
  <dcterms:created xsi:type="dcterms:W3CDTF">2015-06-30T02:42:00Z</dcterms:created>
  <dcterms:modified xsi:type="dcterms:W3CDTF">2015-06-30T04:01:00Z</dcterms:modified>
</cp:coreProperties>
</file>