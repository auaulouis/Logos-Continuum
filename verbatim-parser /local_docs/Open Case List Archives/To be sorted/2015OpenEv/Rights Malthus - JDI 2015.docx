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6445FF" w14:textId="77777777" w:rsidR="00C208FF" w:rsidRPr="00601B0E" w:rsidRDefault="00C208FF" w:rsidP="00C208FF"/>
    <w:p w14:paraId="3EDE1BB5" w14:textId="0BBE061E" w:rsidR="00C208FF" w:rsidRDefault="00C208FF" w:rsidP="00C208FF">
      <w:pPr>
        <w:pStyle w:val="Heading1"/>
      </w:pPr>
      <w:r>
        <w:lastRenderedPageBreak/>
        <w:t>Rights Malthus</w:t>
      </w:r>
      <w:r w:rsidR="00E9428A">
        <w:t xml:space="preserve"> K</w:t>
      </w:r>
    </w:p>
    <w:p w14:paraId="69D9C0F3" w14:textId="77777777" w:rsidR="00C208FF" w:rsidRDefault="00C208FF" w:rsidP="00C208FF">
      <w:pPr>
        <w:pStyle w:val="Heading2"/>
      </w:pPr>
      <w:r>
        <w:t>Blocks</w:t>
      </w:r>
    </w:p>
    <w:p w14:paraId="61CC0E15" w14:textId="523B006B" w:rsidR="00C208FF" w:rsidRDefault="00C208FF" w:rsidP="00C208FF">
      <w:pPr>
        <w:pStyle w:val="Heading3"/>
      </w:pPr>
      <w:r>
        <w:t>1NC</w:t>
      </w:r>
    </w:p>
    <w:p w14:paraId="13FA0A98" w14:textId="77777777" w:rsidR="00631E4E" w:rsidRDefault="00631E4E" w:rsidP="00631E4E">
      <w:pPr>
        <w:pStyle w:val="Heading4"/>
      </w:pPr>
      <w:r>
        <w:t>Liberal values like privacy and liberty cause widespread environmental destruction – we must explicitly downgrade these rights to allow for the emergence of a responsible eco-authoritarian regime</w:t>
      </w:r>
    </w:p>
    <w:p w14:paraId="7A752CCD" w14:textId="77777777" w:rsidR="00631E4E" w:rsidRDefault="00631E4E" w:rsidP="00631E4E">
      <w:r w:rsidRPr="006F1629">
        <w:t xml:space="preserve">Matthew </w:t>
      </w:r>
      <w:r w:rsidRPr="004717AD">
        <w:rPr>
          <w:rStyle w:val="StyleStyleBold12pt"/>
        </w:rPr>
        <w:t>Humphrey</w:t>
      </w:r>
      <w:r w:rsidRPr="006F1629">
        <w:t xml:space="preserve">, </w:t>
      </w:r>
      <w:r w:rsidRPr="004717AD">
        <w:rPr>
          <w:rStyle w:val="StyleStyleBold12pt"/>
        </w:rPr>
        <w:t>2007</w:t>
      </w:r>
      <w:r w:rsidRPr="006F1629">
        <w:t>, Ecological Politics and Democratic Theory: The challenge to the deliberative ideal,</w:t>
      </w:r>
      <w:r>
        <w:t xml:space="preserve"> p. 16-19, </w:t>
      </w:r>
      <w:proofErr w:type="gramStart"/>
      <w:r>
        <w:t>mm</w:t>
      </w:r>
      <w:proofErr w:type="gramEnd"/>
    </w:p>
    <w:p w14:paraId="7C44AE87" w14:textId="77777777" w:rsidR="00631E4E" w:rsidRDefault="00631E4E" w:rsidP="00631E4E"/>
    <w:p w14:paraId="71E86D32" w14:textId="1AC1A526" w:rsidR="00631E4E" w:rsidRDefault="00631E4E" w:rsidP="00631E4E">
      <w:pPr>
        <w:rPr>
          <w:sz w:val="14"/>
        </w:rPr>
      </w:pPr>
      <w:r w:rsidRPr="00631E4E">
        <w:rPr>
          <w:sz w:val="14"/>
        </w:rPr>
        <w:t xml:space="preserve">So much, then, for the eco-authoritarian diagnosis; </w:t>
      </w:r>
      <w:r w:rsidRPr="003F5C21">
        <w:rPr>
          <w:rStyle w:val="StyleBoldUnderline"/>
          <w:highlight w:val="cyan"/>
        </w:rPr>
        <w:t>liberal democracy cannot save</w:t>
      </w:r>
      <w:r w:rsidRPr="00631E4E">
        <w:rPr>
          <w:rStyle w:val="StyleBoldUnderline"/>
          <w:b w:val="0"/>
          <w:sz w:val="12"/>
          <w:u w:val="none"/>
        </w:rPr>
        <w:t>¶</w:t>
      </w:r>
      <w:r w:rsidRPr="004717AD">
        <w:rPr>
          <w:rStyle w:val="StyleBoldUnderline"/>
          <w:sz w:val="12"/>
        </w:rPr>
        <w:t xml:space="preserve"> </w:t>
      </w:r>
      <w:r w:rsidRPr="006F1629">
        <w:rPr>
          <w:rStyle w:val="StyleBoldUnderline"/>
        </w:rPr>
        <w:t>us because its choices are motivated by the wrong reasons and even were they not</w:t>
      </w:r>
      <w:proofErr w:type="gramStart"/>
      <w:r w:rsidRPr="006F1629">
        <w:rPr>
          <w:rStyle w:val="StyleBoldUnderline"/>
        </w:rPr>
        <w:t>,</w:t>
      </w:r>
      <w:r w:rsidRPr="00631E4E">
        <w:rPr>
          <w:rStyle w:val="StyleBoldUnderline"/>
          <w:b w:val="0"/>
          <w:sz w:val="12"/>
          <w:u w:val="none"/>
        </w:rPr>
        <w:t>¶</w:t>
      </w:r>
      <w:proofErr w:type="gramEnd"/>
      <w:r w:rsidRPr="004717AD">
        <w:rPr>
          <w:rStyle w:val="StyleBoldUnderline"/>
          <w:sz w:val="12"/>
        </w:rPr>
        <w:t xml:space="preserve"> </w:t>
      </w:r>
      <w:r w:rsidRPr="006F1629">
        <w:rPr>
          <w:rStyle w:val="StyleBoldUnderline"/>
        </w:rPr>
        <w:t>we cannot overcome the collective action problem and still retain our liberal</w:t>
      </w:r>
      <w:r w:rsidRPr="00631E4E">
        <w:rPr>
          <w:rStyle w:val="StyleBoldUnderline"/>
          <w:b w:val="0"/>
          <w:sz w:val="12"/>
          <w:u w:val="none"/>
        </w:rPr>
        <w:t>¶</w:t>
      </w:r>
      <w:r w:rsidRPr="004717AD">
        <w:rPr>
          <w:rStyle w:val="StyleBoldUnderline"/>
          <w:sz w:val="12"/>
        </w:rPr>
        <w:t xml:space="preserve"> </w:t>
      </w:r>
      <w:r w:rsidRPr="006F1629">
        <w:rPr>
          <w:rStyle w:val="StyleBoldUnderline"/>
        </w:rPr>
        <w:t>freedoms.</w:t>
      </w:r>
      <w:r w:rsidRPr="00631E4E">
        <w:rPr>
          <w:sz w:val="14"/>
        </w:rPr>
        <w:t xml:space="preserve"> ‘It is not technology that has single-handedly created the problems we</w:t>
      </w:r>
      <w:r w:rsidRPr="00631E4E">
        <w:rPr>
          <w:sz w:val="12"/>
        </w:rPr>
        <w:t>¶</w:t>
      </w:r>
      <w:r w:rsidRPr="00631E4E">
        <w:rPr>
          <w:sz w:val="14"/>
        </w:rPr>
        <w:t xml:space="preserve"> face with regard to our natural environment, but our belief that the choices and</w:t>
      </w:r>
      <w:r w:rsidRPr="00631E4E">
        <w:rPr>
          <w:sz w:val="12"/>
        </w:rPr>
        <w:t>¶</w:t>
      </w:r>
      <w:r w:rsidRPr="00631E4E">
        <w:rPr>
          <w:sz w:val="14"/>
        </w:rPr>
        <w:t xml:space="preserve"> preferences of the majority in democratic, affluent countries are and should</w:t>
      </w:r>
      <w:r w:rsidRPr="00631E4E">
        <w:rPr>
          <w:sz w:val="12"/>
        </w:rPr>
        <w:t>¶</w:t>
      </w:r>
      <w:r w:rsidRPr="00631E4E">
        <w:rPr>
          <w:sz w:val="14"/>
        </w:rPr>
        <w:t xml:space="preserve"> be viewed as absolute, beyond discussion’ (</w:t>
      </w:r>
      <w:proofErr w:type="spellStart"/>
      <w:r w:rsidRPr="00631E4E">
        <w:rPr>
          <w:sz w:val="14"/>
        </w:rPr>
        <w:t>Westra</w:t>
      </w:r>
      <w:proofErr w:type="spellEnd"/>
      <w:r w:rsidRPr="00631E4E">
        <w:rPr>
          <w:sz w:val="14"/>
        </w:rPr>
        <w:t>, 1998: 3). What about the</w:t>
      </w:r>
      <w:r w:rsidRPr="00631E4E">
        <w:rPr>
          <w:sz w:val="12"/>
        </w:rPr>
        <w:t>¶</w:t>
      </w:r>
      <w:r w:rsidRPr="00631E4E">
        <w:rPr>
          <w:sz w:val="14"/>
        </w:rPr>
        <w:t xml:space="preserve"> proposed solutions offered by this group of thinkers? How does their version of</w:t>
      </w:r>
      <w:r w:rsidRPr="00631E4E">
        <w:rPr>
          <w:sz w:val="12"/>
        </w:rPr>
        <w:t>¶</w:t>
      </w:r>
      <w:r w:rsidRPr="00631E4E">
        <w:rPr>
          <w:sz w:val="14"/>
        </w:rPr>
        <w:t xml:space="preserve"> ‘coercive politics’ work? The solutions on offer can be usefully broken down</w:t>
      </w:r>
      <w:r w:rsidRPr="00631E4E">
        <w:rPr>
          <w:sz w:val="12"/>
        </w:rPr>
        <w:t>¶</w:t>
      </w:r>
      <w:r w:rsidRPr="00631E4E">
        <w:rPr>
          <w:sz w:val="14"/>
        </w:rPr>
        <w:t xml:space="preserve"> into two parts: changes in values and changes in institutions. It is because in</w:t>
      </w:r>
      <w:r w:rsidRPr="00631E4E">
        <w:rPr>
          <w:sz w:val="12"/>
        </w:rPr>
        <w:t>¶</w:t>
      </w:r>
      <w:r w:rsidRPr="00631E4E">
        <w:rPr>
          <w:sz w:val="14"/>
        </w:rPr>
        <w:t xml:space="preserve"> ‘crisis’ conditions there is insufficient time to inculcate the former that stress</w:t>
      </w:r>
      <w:r w:rsidRPr="00631E4E">
        <w:rPr>
          <w:sz w:val="12"/>
        </w:rPr>
        <w:t>¶</w:t>
      </w:r>
      <w:r w:rsidRPr="00631E4E">
        <w:rPr>
          <w:sz w:val="14"/>
        </w:rPr>
        <w:t xml:space="preserve"> is placed upon the latter, but both are required for an adequate analysis of the</w:t>
      </w:r>
      <w:r w:rsidRPr="00631E4E">
        <w:rPr>
          <w:sz w:val="12"/>
        </w:rPr>
        <w:t>¶</w:t>
      </w:r>
      <w:r w:rsidRPr="00631E4E">
        <w:rPr>
          <w:sz w:val="14"/>
        </w:rPr>
        <w:t xml:space="preserve"> eco-authoritarian position</w:t>
      </w:r>
      <w:proofErr w:type="gramStart"/>
      <w:r w:rsidRPr="00631E4E">
        <w:rPr>
          <w:sz w:val="14"/>
        </w:rPr>
        <w:t>.</w:t>
      </w:r>
      <w:r w:rsidRPr="00631E4E">
        <w:rPr>
          <w:sz w:val="12"/>
        </w:rPr>
        <w:t>¶</w:t>
      </w:r>
      <w:proofErr w:type="gramEnd"/>
      <w:r w:rsidRPr="00631E4E">
        <w:rPr>
          <w:sz w:val="14"/>
        </w:rPr>
        <w:t xml:space="preserve"> There are, as one might expect, variations in terms of the values that the</w:t>
      </w:r>
      <w:r w:rsidRPr="00631E4E">
        <w:rPr>
          <w:sz w:val="12"/>
        </w:rPr>
        <w:t>¶</w:t>
      </w:r>
      <w:r w:rsidRPr="00631E4E">
        <w:rPr>
          <w:sz w:val="14"/>
        </w:rPr>
        <w:t xml:space="preserve"> eco-authoritarians are seeking to promote, depending upon which thinker one is</w:t>
      </w:r>
      <w:r w:rsidRPr="00631E4E">
        <w:rPr>
          <w:sz w:val="12"/>
        </w:rPr>
        <w:t>¶</w:t>
      </w:r>
      <w:r w:rsidRPr="00631E4E">
        <w:rPr>
          <w:sz w:val="14"/>
        </w:rPr>
        <w:t xml:space="preserve"> referring to and which part of their argument. It is possible to make some </w:t>
      </w:r>
      <w:proofErr w:type="spellStart"/>
      <w:r w:rsidRPr="00631E4E">
        <w:rPr>
          <w:sz w:val="14"/>
        </w:rPr>
        <w:t>generalisations</w:t>
      </w:r>
      <w:proofErr w:type="spellEnd"/>
      <w:r w:rsidRPr="00631E4E">
        <w:rPr>
          <w:sz w:val="12"/>
        </w:rPr>
        <w:t>¶</w:t>
      </w:r>
      <w:r w:rsidRPr="00631E4E">
        <w:rPr>
          <w:sz w:val="14"/>
        </w:rPr>
        <w:t xml:space="preserve"> however; most importantly, </w:t>
      </w:r>
      <w:r w:rsidRPr="003F5C21">
        <w:rPr>
          <w:rStyle w:val="StyleBoldUnderline"/>
          <w:highlight w:val="cyan"/>
        </w:rPr>
        <w:t>our ‘conventional’ ways of thinking about</w:t>
      </w:r>
      <w:proofErr w:type="gramStart"/>
      <w:r w:rsidRPr="00631E4E">
        <w:rPr>
          <w:sz w:val="14"/>
        </w:rPr>
        <w:t>,</w:t>
      </w:r>
      <w:r w:rsidRPr="00631E4E">
        <w:rPr>
          <w:sz w:val="12"/>
        </w:rPr>
        <w:t>¶</w:t>
      </w:r>
      <w:proofErr w:type="gramEnd"/>
      <w:r w:rsidRPr="00631E4E">
        <w:rPr>
          <w:sz w:val="14"/>
        </w:rPr>
        <w:t xml:space="preserve"> and the importance vested in, </w:t>
      </w:r>
      <w:r w:rsidRPr="003F5C21">
        <w:rPr>
          <w:rStyle w:val="StyleBoldUnderline"/>
          <w:highlight w:val="cyan"/>
        </w:rPr>
        <w:t>justice, democracy, and liberalism are all challenged</w:t>
      </w:r>
      <w:r w:rsidRPr="00631E4E">
        <w:rPr>
          <w:rStyle w:val="StyleBoldUnderline"/>
          <w:b w:val="0"/>
          <w:sz w:val="12"/>
          <w:u w:val="none"/>
        </w:rPr>
        <w:t>¶</w:t>
      </w:r>
      <w:r w:rsidRPr="004717AD">
        <w:rPr>
          <w:rStyle w:val="StyleBoldUnderline"/>
          <w:sz w:val="12"/>
        </w:rPr>
        <w:t xml:space="preserve"> </w:t>
      </w:r>
      <w:r w:rsidRPr="003F5C21">
        <w:rPr>
          <w:rStyle w:val="StyleBoldUnderline"/>
          <w:highlight w:val="cyan"/>
        </w:rPr>
        <w:t>in the eco-authoritarian literature</w:t>
      </w:r>
      <w:r w:rsidRPr="00631E4E">
        <w:rPr>
          <w:sz w:val="14"/>
        </w:rPr>
        <w:t>, and in their place are offered a value or set of</w:t>
      </w:r>
      <w:r w:rsidRPr="00631E4E">
        <w:rPr>
          <w:sz w:val="12"/>
        </w:rPr>
        <w:t>¶</w:t>
      </w:r>
      <w:r w:rsidRPr="00631E4E">
        <w:rPr>
          <w:sz w:val="14"/>
        </w:rPr>
        <w:t xml:space="preserve"> values that is/are taken to be more in keeping with our newly discovered obligations</w:t>
      </w:r>
      <w:r w:rsidRPr="00631E4E">
        <w:rPr>
          <w:sz w:val="12"/>
        </w:rPr>
        <w:t>¶</w:t>
      </w:r>
      <w:r w:rsidRPr="00631E4E">
        <w:rPr>
          <w:sz w:val="14"/>
        </w:rPr>
        <w:t xml:space="preserve"> to the non-human world or future generations.6 These latter values promote</w:t>
      </w:r>
      <w:r w:rsidRPr="00631E4E">
        <w:rPr>
          <w:sz w:val="12"/>
        </w:rPr>
        <w:t>¶</w:t>
      </w:r>
      <w:r w:rsidRPr="00631E4E">
        <w:rPr>
          <w:sz w:val="14"/>
        </w:rPr>
        <w:t xml:space="preserve"> a particular conception of the good, and some notion of a politics of virtue that</w:t>
      </w:r>
      <w:r w:rsidRPr="00631E4E">
        <w:rPr>
          <w:sz w:val="12"/>
        </w:rPr>
        <w:t>¶</w:t>
      </w:r>
      <w:r w:rsidRPr="00631E4E">
        <w:rPr>
          <w:sz w:val="14"/>
        </w:rPr>
        <w:t xml:space="preserve"> flows from that conception, be it, for example, ‘integrity’ on the part of Laura</w:t>
      </w:r>
      <w:r w:rsidRPr="00631E4E">
        <w:rPr>
          <w:sz w:val="12"/>
        </w:rPr>
        <w:t>¶</w:t>
      </w:r>
      <w:r w:rsidRPr="00631E4E">
        <w:rPr>
          <w:sz w:val="14"/>
        </w:rPr>
        <w:t xml:space="preserve"> </w:t>
      </w:r>
      <w:proofErr w:type="spellStart"/>
      <w:r w:rsidRPr="00631E4E">
        <w:rPr>
          <w:sz w:val="14"/>
        </w:rPr>
        <w:t>Westra</w:t>
      </w:r>
      <w:proofErr w:type="spellEnd"/>
      <w:r w:rsidRPr="00631E4E">
        <w:rPr>
          <w:sz w:val="14"/>
        </w:rPr>
        <w:t xml:space="preserve"> or the triumph of political ecology over economics for William </w:t>
      </w:r>
      <w:proofErr w:type="spellStart"/>
      <w:r w:rsidRPr="00631E4E">
        <w:rPr>
          <w:sz w:val="14"/>
        </w:rPr>
        <w:t>Ophuls</w:t>
      </w:r>
      <w:proofErr w:type="spellEnd"/>
      <w:r w:rsidRPr="00631E4E">
        <w:rPr>
          <w:sz w:val="14"/>
        </w:rPr>
        <w:t>.</w:t>
      </w:r>
      <w:r w:rsidRPr="00631E4E">
        <w:rPr>
          <w:sz w:val="12"/>
        </w:rPr>
        <w:t>¶</w:t>
      </w:r>
      <w:r w:rsidRPr="00631E4E">
        <w:rPr>
          <w:sz w:val="14"/>
        </w:rPr>
        <w:t xml:space="preserve"> We will examine this call for value change in more detail before going on to</w:t>
      </w:r>
      <w:r w:rsidRPr="00631E4E">
        <w:rPr>
          <w:sz w:val="12"/>
        </w:rPr>
        <w:t>¶</w:t>
      </w:r>
      <w:r w:rsidRPr="00631E4E">
        <w:rPr>
          <w:sz w:val="14"/>
        </w:rPr>
        <w:t xml:space="preserve"> examine the changes to political institutions that the eco-authoritarians seek.</w:t>
      </w:r>
      <w:r w:rsidRPr="00631E4E">
        <w:rPr>
          <w:sz w:val="12"/>
        </w:rPr>
        <w:t>¶</w:t>
      </w:r>
      <w:r w:rsidRPr="00631E4E">
        <w:rPr>
          <w:sz w:val="14"/>
        </w:rPr>
        <w:t xml:space="preserve"> One of the most important strategies of the eco-authoritarians is to </w:t>
      </w:r>
      <w:proofErr w:type="spellStart"/>
      <w:r w:rsidRPr="00631E4E">
        <w:rPr>
          <w:sz w:val="14"/>
        </w:rPr>
        <w:t>historicise</w:t>
      </w:r>
      <w:proofErr w:type="spellEnd"/>
      <w:r w:rsidRPr="00631E4E">
        <w:rPr>
          <w:sz w:val="12"/>
        </w:rPr>
        <w:t>¶</w:t>
      </w:r>
      <w:r w:rsidRPr="00631E4E">
        <w:rPr>
          <w:sz w:val="14"/>
        </w:rPr>
        <w:t xml:space="preserve"> certain principles that they see as being predominant in modern western</w:t>
      </w:r>
      <w:r w:rsidRPr="00631E4E">
        <w:rPr>
          <w:sz w:val="12"/>
        </w:rPr>
        <w:t>¶</w:t>
      </w:r>
      <w:r w:rsidRPr="00631E4E">
        <w:rPr>
          <w:sz w:val="14"/>
        </w:rPr>
        <w:t xml:space="preserve"> societies. For them, </w:t>
      </w:r>
      <w:r w:rsidRPr="006F1629">
        <w:rPr>
          <w:rStyle w:val="StyleBoldUnderline"/>
        </w:rPr>
        <w:t>we are in danger of seeing the values of liberty, democracy, and</w:t>
      </w:r>
      <w:r w:rsidRPr="00631E4E">
        <w:rPr>
          <w:sz w:val="14"/>
        </w:rPr>
        <w:t xml:space="preserve"> distributional </w:t>
      </w:r>
      <w:r w:rsidRPr="006F1629">
        <w:rPr>
          <w:rStyle w:val="StyleBoldUnderline"/>
        </w:rPr>
        <w:t>justice</w:t>
      </w:r>
      <w:r w:rsidRPr="00631E4E">
        <w:rPr>
          <w:sz w:val="14"/>
        </w:rPr>
        <w:t xml:space="preserve"> </w:t>
      </w:r>
      <w:r w:rsidRPr="006F1629">
        <w:rPr>
          <w:rStyle w:val="StyleBoldUnderline"/>
        </w:rPr>
        <w:t>as eternal verities whereas we should see them as</w:t>
      </w:r>
      <w:r w:rsidRPr="00631E4E">
        <w:rPr>
          <w:rStyle w:val="StyleBoldUnderline"/>
          <w:b w:val="0"/>
          <w:sz w:val="12"/>
          <w:u w:val="none"/>
        </w:rPr>
        <w:t>¶</w:t>
      </w:r>
      <w:r w:rsidRPr="004717AD">
        <w:rPr>
          <w:rStyle w:val="StyleBoldUnderline"/>
          <w:sz w:val="12"/>
        </w:rPr>
        <w:t xml:space="preserve"> </w:t>
      </w:r>
      <w:r w:rsidRPr="006F1629">
        <w:rPr>
          <w:rStyle w:val="StyleBoldUnderline"/>
        </w:rPr>
        <w:t xml:space="preserve">products of </w:t>
      </w:r>
      <w:r w:rsidRPr="00631E4E">
        <w:rPr>
          <w:sz w:val="14"/>
        </w:rPr>
        <w:t>a specific time and place, and more importantly, as products of, or at</w:t>
      </w:r>
      <w:r w:rsidRPr="00631E4E">
        <w:rPr>
          <w:sz w:val="12"/>
        </w:rPr>
        <w:t>¶</w:t>
      </w:r>
      <w:r w:rsidRPr="00631E4E">
        <w:rPr>
          <w:sz w:val="14"/>
        </w:rPr>
        <w:t xml:space="preserve"> least as dependent upon, </w:t>
      </w:r>
      <w:r w:rsidRPr="006F1629">
        <w:rPr>
          <w:rStyle w:val="StyleBoldUnderline"/>
        </w:rPr>
        <w:t>the existence of an economy of plenty which is both</w:t>
      </w:r>
      <w:r w:rsidRPr="00631E4E">
        <w:rPr>
          <w:rStyle w:val="StyleBoldUnderline"/>
          <w:b w:val="0"/>
          <w:sz w:val="12"/>
          <w:u w:val="none"/>
        </w:rPr>
        <w:t>¶</w:t>
      </w:r>
      <w:r w:rsidRPr="004717AD">
        <w:rPr>
          <w:rStyle w:val="StyleBoldUnderline"/>
          <w:sz w:val="12"/>
        </w:rPr>
        <w:t xml:space="preserve"> </w:t>
      </w:r>
      <w:r w:rsidRPr="006F1629">
        <w:rPr>
          <w:rStyle w:val="StyleBoldUnderline"/>
        </w:rPr>
        <w:t>historically specific and fleeting.</w:t>
      </w:r>
      <w:r w:rsidRPr="00631E4E">
        <w:rPr>
          <w:sz w:val="14"/>
        </w:rPr>
        <w:t xml:space="preserve"> For </w:t>
      </w:r>
      <w:proofErr w:type="spellStart"/>
      <w:r w:rsidRPr="00631E4E">
        <w:rPr>
          <w:sz w:val="14"/>
        </w:rPr>
        <w:t>Ophuls</w:t>
      </w:r>
      <w:proofErr w:type="spellEnd"/>
      <w:r w:rsidRPr="00631E4E">
        <w:rPr>
          <w:sz w:val="14"/>
        </w:rPr>
        <w:t xml:space="preserve"> the discovery of the New World in</w:t>
      </w:r>
      <w:r w:rsidRPr="00631E4E">
        <w:rPr>
          <w:sz w:val="12"/>
        </w:rPr>
        <w:t>¶</w:t>
      </w:r>
      <w:r w:rsidRPr="00631E4E">
        <w:rPr>
          <w:sz w:val="14"/>
        </w:rPr>
        <w:t xml:space="preserve"> particular liberated the Old World from ecological scarcity, and ‘created all the</w:t>
      </w:r>
      <w:r w:rsidRPr="00631E4E">
        <w:rPr>
          <w:sz w:val="12"/>
        </w:rPr>
        <w:t>¶</w:t>
      </w:r>
      <w:r w:rsidRPr="00631E4E">
        <w:rPr>
          <w:sz w:val="14"/>
        </w:rPr>
        <w:t xml:space="preserve"> peculiar institutions and values characteristic of modern </w:t>
      </w:r>
      <w:proofErr w:type="spellStart"/>
      <w:r w:rsidRPr="00631E4E">
        <w:rPr>
          <w:sz w:val="14"/>
        </w:rPr>
        <w:t>civilisation</w:t>
      </w:r>
      <w:proofErr w:type="spellEnd"/>
      <w:r w:rsidRPr="00631E4E">
        <w:rPr>
          <w:sz w:val="14"/>
        </w:rPr>
        <w:t xml:space="preserve"> – democracy</w:t>
      </w:r>
      <w:proofErr w:type="gramStart"/>
      <w:r w:rsidRPr="00631E4E">
        <w:rPr>
          <w:sz w:val="14"/>
        </w:rPr>
        <w:t>,</w:t>
      </w:r>
      <w:r w:rsidRPr="00631E4E">
        <w:rPr>
          <w:sz w:val="12"/>
        </w:rPr>
        <w:t>¶</w:t>
      </w:r>
      <w:proofErr w:type="gramEnd"/>
      <w:r w:rsidRPr="00631E4E">
        <w:rPr>
          <w:sz w:val="14"/>
        </w:rPr>
        <w:t xml:space="preserve"> freedom, and individualism’. However, </w:t>
      </w:r>
      <w:r w:rsidRPr="003F5C21">
        <w:rPr>
          <w:rStyle w:val="StyleBoldUnderline"/>
          <w:highlight w:val="cyan"/>
        </w:rPr>
        <w:t>the ‘golden age’ of these values is all</w:t>
      </w:r>
      <w:r w:rsidRPr="00631E4E">
        <w:rPr>
          <w:rStyle w:val="StyleBoldUnderline"/>
          <w:b w:val="0"/>
          <w:sz w:val="12"/>
          <w:u w:val="none"/>
        </w:rPr>
        <w:t>¶</w:t>
      </w:r>
      <w:r w:rsidRPr="004717AD">
        <w:rPr>
          <w:rStyle w:val="StyleBoldUnderline"/>
          <w:sz w:val="12"/>
        </w:rPr>
        <w:t xml:space="preserve"> </w:t>
      </w:r>
      <w:r w:rsidRPr="003F5C21">
        <w:rPr>
          <w:rStyle w:val="StyleBoldUnderline"/>
          <w:highlight w:val="cyan"/>
        </w:rPr>
        <w:t>but over and we have to return to something like a pre-modern, closed polity</w:t>
      </w:r>
      <w:r w:rsidRPr="003F5C21">
        <w:rPr>
          <w:rStyle w:val="StyleBoldUnderline"/>
          <w:b w:val="0"/>
          <w:sz w:val="12"/>
          <w:highlight w:val="cyan"/>
          <w:u w:val="none"/>
        </w:rPr>
        <w:t>¶</w:t>
      </w:r>
      <w:r w:rsidRPr="004717AD">
        <w:rPr>
          <w:rStyle w:val="StyleBoldUnderline"/>
          <w:sz w:val="12"/>
        </w:rPr>
        <w:t xml:space="preserve"> </w:t>
      </w:r>
      <w:r w:rsidRPr="00631E4E">
        <w:rPr>
          <w:sz w:val="14"/>
        </w:rPr>
        <w:t>(</w:t>
      </w:r>
      <w:proofErr w:type="spellStart"/>
      <w:r w:rsidRPr="00631E4E">
        <w:rPr>
          <w:sz w:val="14"/>
        </w:rPr>
        <w:t>Ophuls</w:t>
      </w:r>
      <w:proofErr w:type="spellEnd"/>
      <w:r w:rsidRPr="00631E4E">
        <w:rPr>
          <w:sz w:val="14"/>
        </w:rPr>
        <w:t>, 1977: 144, 145)</w:t>
      </w:r>
      <w:proofErr w:type="gramStart"/>
      <w:r w:rsidRPr="00631E4E">
        <w:rPr>
          <w:sz w:val="14"/>
        </w:rPr>
        <w:t>.</w:t>
      </w:r>
      <w:r w:rsidRPr="00631E4E">
        <w:rPr>
          <w:sz w:val="12"/>
        </w:rPr>
        <w:t>¶</w:t>
      </w:r>
      <w:proofErr w:type="gramEnd"/>
      <w:r w:rsidRPr="00631E4E">
        <w:rPr>
          <w:sz w:val="14"/>
        </w:rPr>
        <w:t xml:space="preserve"> In seeking to challenge what they see as widely accepted and deeply held</w:t>
      </w:r>
      <w:r w:rsidRPr="00631E4E">
        <w:rPr>
          <w:sz w:val="12"/>
        </w:rPr>
        <w:t>¶</w:t>
      </w:r>
      <w:r w:rsidRPr="00631E4E">
        <w:rPr>
          <w:sz w:val="14"/>
        </w:rPr>
        <w:t xml:space="preserve"> values in contemporary societies, the </w:t>
      </w:r>
      <w:r w:rsidRPr="003F5C21">
        <w:rPr>
          <w:rStyle w:val="StyleBoldUnderline"/>
          <w:highlight w:val="cyan"/>
        </w:rPr>
        <w:t>eco-authoritarians seek to both promote a</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 xml:space="preserve">new set of values and </w:t>
      </w:r>
      <w:proofErr w:type="spellStart"/>
      <w:r w:rsidRPr="003F5C21">
        <w:rPr>
          <w:rStyle w:val="Emphasis"/>
          <w:highlight w:val="cyan"/>
        </w:rPr>
        <w:t>recontest</w:t>
      </w:r>
      <w:proofErr w:type="spellEnd"/>
      <w:r w:rsidRPr="003F5C21">
        <w:rPr>
          <w:rStyle w:val="Emphasis"/>
          <w:highlight w:val="cyan"/>
        </w:rPr>
        <w:t xml:space="preserve"> or downgrade</w:t>
      </w:r>
      <w:r w:rsidRPr="003F5C21">
        <w:rPr>
          <w:rStyle w:val="StyleBoldUnderline"/>
          <w:highlight w:val="cyan"/>
        </w:rPr>
        <w:t xml:space="preserve"> existing ones on the grounds that</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they are harmful to the prospects of ecological survival</w:t>
      </w:r>
      <w:r w:rsidRPr="00631E4E">
        <w:rPr>
          <w:sz w:val="14"/>
        </w:rPr>
        <w:t>. The fundamental divide</w:t>
      </w:r>
      <w:r w:rsidRPr="00631E4E">
        <w:rPr>
          <w:sz w:val="12"/>
        </w:rPr>
        <w:t>¶</w:t>
      </w:r>
      <w:r w:rsidRPr="00631E4E">
        <w:rPr>
          <w:sz w:val="14"/>
        </w:rPr>
        <w:t xml:space="preserve"> here is between a politics of the right and a politics of the good. Eco-authoritarians</w:t>
      </w:r>
      <w:r w:rsidRPr="00631E4E">
        <w:rPr>
          <w:sz w:val="12"/>
        </w:rPr>
        <w:t>¶</w:t>
      </w:r>
      <w:r w:rsidRPr="00631E4E">
        <w:rPr>
          <w:sz w:val="14"/>
        </w:rPr>
        <w:t xml:space="preserve"> </w:t>
      </w:r>
      <w:proofErr w:type="gramStart"/>
      <w:r w:rsidRPr="00631E4E">
        <w:rPr>
          <w:sz w:val="14"/>
        </w:rPr>
        <w:t>see</w:t>
      </w:r>
      <w:proofErr w:type="gramEnd"/>
      <w:r w:rsidRPr="00631E4E">
        <w:rPr>
          <w:sz w:val="14"/>
        </w:rPr>
        <w:t xml:space="preserve"> liberalism (as a manifestation of the politics of the right) as being a transient</w:t>
      </w:r>
      <w:r w:rsidRPr="00631E4E">
        <w:rPr>
          <w:sz w:val="12"/>
        </w:rPr>
        <w:t>¶</w:t>
      </w:r>
      <w:r w:rsidRPr="00631E4E">
        <w:rPr>
          <w:sz w:val="14"/>
        </w:rPr>
        <w:t xml:space="preserve"> phenomenon crucially dependent upon the temporary conditions of material</w:t>
      </w:r>
      <w:r w:rsidRPr="00631E4E">
        <w:rPr>
          <w:sz w:val="12"/>
        </w:rPr>
        <w:t>¶</w:t>
      </w:r>
      <w:r w:rsidRPr="00631E4E">
        <w:rPr>
          <w:sz w:val="14"/>
        </w:rPr>
        <w:t xml:space="preserve"> abundance ushered in by the fossil fuel age. </w:t>
      </w:r>
      <w:r w:rsidRPr="006F1629">
        <w:rPr>
          <w:rStyle w:val="StyleBoldUnderline"/>
        </w:rPr>
        <w:t>Liberalism is a function of the material</w:t>
      </w:r>
      <w:r w:rsidRPr="00631E4E">
        <w:rPr>
          <w:rStyle w:val="StyleBoldUnderline"/>
          <w:b w:val="0"/>
          <w:sz w:val="12"/>
          <w:u w:val="none"/>
        </w:rPr>
        <w:t>¶</w:t>
      </w:r>
      <w:r w:rsidRPr="004717AD">
        <w:rPr>
          <w:rStyle w:val="StyleBoldUnderline"/>
          <w:sz w:val="12"/>
        </w:rPr>
        <w:t xml:space="preserve"> </w:t>
      </w:r>
      <w:r w:rsidRPr="006F1629">
        <w:rPr>
          <w:rStyle w:val="StyleBoldUnderline"/>
        </w:rPr>
        <w:t>conditions that make it possible and is parasitic upon unsustainable economic</w:t>
      </w:r>
      <w:r w:rsidRPr="00631E4E">
        <w:rPr>
          <w:rStyle w:val="StyleBoldUnderline"/>
          <w:b w:val="0"/>
          <w:sz w:val="12"/>
          <w:u w:val="none"/>
        </w:rPr>
        <w:t>¶</w:t>
      </w:r>
      <w:r w:rsidRPr="004717AD">
        <w:rPr>
          <w:rStyle w:val="StyleBoldUnderline"/>
          <w:sz w:val="12"/>
        </w:rPr>
        <w:t xml:space="preserve"> </w:t>
      </w:r>
      <w:r w:rsidRPr="006F1629">
        <w:rPr>
          <w:rStyle w:val="StyleBoldUnderline"/>
        </w:rPr>
        <w:t xml:space="preserve">policies. </w:t>
      </w:r>
      <w:r w:rsidRPr="003F5C21">
        <w:rPr>
          <w:rStyle w:val="StyleBoldUnderline"/>
          <w:highlight w:val="cyan"/>
        </w:rPr>
        <w:t>When the tragedy of the commons strikes</w:t>
      </w:r>
      <w:r w:rsidRPr="003F5C21">
        <w:rPr>
          <w:sz w:val="14"/>
          <w:highlight w:val="cyan"/>
        </w:rPr>
        <w:t>,</w:t>
      </w:r>
      <w:r w:rsidRPr="00631E4E">
        <w:rPr>
          <w:sz w:val="14"/>
        </w:rPr>
        <w:t xml:space="preserve"> then ‘</w:t>
      </w:r>
      <w:r w:rsidRPr="003F5C21">
        <w:rPr>
          <w:rStyle w:val="StyleBoldUnderline"/>
          <w:highlight w:val="cyan"/>
        </w:rPr>
        <w:t>the concept of inalienable</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rights</w:t>
      </w:r>
      <w:r w:rsidRPr="006F1629">
        <w:rPr>
          <w:rStyle w:val="StyleBoldUnderline"/>
        </w:rPr>
        <w:t xml:space="preserve">, </w:t>
      </w:r>
      <w:r w:rsidRPr="00631E4E">
        <w:rPr>
          <w:sz w:val="14"/>
        </w:rPr>
        <w:t xml:space="preserve">the purely self defined pursuit of happiness, </w:t>
      </w:r>
      <w:r w:rsidRPr="003F5C21">
        <w:rPr>
          <w:rStyle w:val="StyleBoldUnderline"/>
          <w:highlight w:val="cyan"/>
        </w:rPr>
        <w:t>liberty as maximum freedom of</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action</w:t>
      </w:r>
      <w:r w:rsidRPr="006F1629">
        <w:rPr>
          <w:rStyle w:val="StyleBoldUnderline"/>
        </w:rPr>
        <w:t>,</w:t>
      </w:r>
      <w:r w:rsidRPr="00631E4E">
        <w:rPr>
          <w:sz w:val="14"/>
        </w:rPr>
        <w:t xml:space="preserve"> and laissez-faire all</w:t>
      </w:r>
      <w:r w:rsidRPr="006F1629">
        <w:rPr>
          <w:rStyle w:val="StyleBoldUnderline"/>
        </w:rPr>
        <w:t xml:space="preserve"> </w:t>
      </w:r>
      <w:r w:rsidRPr="003F5C21">
        <w:rPr>
          <w:rStyle w:val="StyleBoldUnderline"/>
          <w:highlight w:val="cyan"/>
        </w:rPr>
        <w:t>become problematic’</w:t>
      </w:r>
      <w:r w:rsidRPr="005B6563">
        <w:t xml:space="preserve"> (</w:t>
      </w:r>
      <w:proofErr w:type="spellStart"/>
      <w:r w:rsidRPr="00631E4E">
        <w:rPr>
          <w:sz w:val="14"/>
        </w:rPr>
        <w:t>Ophuls</w:t>
      </w:r>
      <w:proofErr w:type="spellEnd"/>
      <w:r w:rsidRPr="00631E4E">
        <w:rPr>
          <w:sz w:val="14"/>
        </w:rPr>
        <w:t>, 1977: 152). As an account</w:t>
      </w:r>
      <w:r w:rsidRPr="00631E4E">
        <w:rPr>
          <w:sz w:val="12"/>
        </w:rPr>
        <w:t>¶</w:t>
      </w:r>
      <w:r w:rsidRPr="00631E4E">
        <w:rPr>
          <w:sz w:val="14"/>
        </w:rPr>
        <w:t xml:space="preserve"> of the rights embedded in liberal ideology this is itself a contestable account</w:t>
      </w:r>
      <w:proofErr w:type="gramStart"/>
      <w:r w:rsidRPr="00631E4E">
        <w:rPr>
          <w:sz w:val="14"/>
        </w:rPr>
        <w:t>,</w:t>
      </w:r>
      <w:r w:rsidRPr="00631E4E">
        <w:rPr>
          <w:sz w:val="12"/>
        </w:rPr>
        <w:t>¶</w:t>
      </w:r>
      <w:proofErr w:type="gramEnd"/>
      <w:r w:rsidRPr="00631E4E">
        <w:rPr>
          <w:sz w:val="14"/>
        </w:rPr>
        <w:t xml:space="preserve"> but it illustrates the way in which liberal democracy is understood in this body of</w:t>
      </w:r>
      <w:r w:rsidRPr="00631E4E">
        <w:rPr>
          <w:sz w:val="12"/>
        </w:rPr>
        <w:t>¶</w:t>
      </w:r>
      <w:r w:rsidRPr="00631E4E">
        <w:rPr>
          <w:sz w:val="14"/>
        </w:rPr>
        <w:t xml:space="preserve"> literature. The problem lies in the rights that are granted which allow us to live</w:t>
      </w:r>
      <w:r w:rsidRPr="00631E4E">
        <w:rPr>
          <w:sz w:val="12"/>
        </w:rPr>
        <w:t>¶</w:t>
      </w:r>
      <w:r w:rsidRPr="00631E4E">
        <w:rPr>
          <w:sz w:val="14"/>
        </w:rPr>
        <w:t xml:space="preserve"> according to our self-defined values. </w:t>
      </w:r>
      <w:proofErr w:type="spellStart"/>
      <w:r w:rsidRPr="00631E4E">
        <w:rPr>
          <w:sz w:val="14"/>
        </w:rPr>
        <w:t>Westra</w:t>
      </w:r>
      <w:proofErr w:type="spellEnd"/>
      <w:r w:rsidRPr="00631E4E">
        <w:rPr>
          <w:sz w:val="14"/>
        </w:rPr>
        <w:t xml:space="preserve"> also holds that the proliferation</w:t>
      </w:r>
      <w:proofErr w:type="gramStart"/>
      <w:r w:rsidRPr="00631E4E">
        <w:rPr>
          <w:sz w:val="14"/>
        </w:rPr>
        <w:t>,</w:t>
      </w:r>
      <w:r w:rsidRPr="00631E4E">
        <w:rPr>
          <w:sz w:val="12"/>
        </w:rPr>
        <w:t>¶</w:t>
      </w:r>
      <w:proofErr w:type="gramEnd"/>
      <w:r w:rsidRPr="00631E4E">
        <w:rPr>
          <w:sz w:val="14"/>
        </w:rPr>
        <w:t xml:space="preserve"> under conditions of liberal democracy</w:t>
      </w:r>
      <w:r w:rsidRPr="003F5C21">
        <w:rPr>
          <w:sz w:val="14"/>
        </w:rPr>
        <w:t xml:space="preserve">, of </w:t>
      </w:r>
      <w:r w:rsidRPr="003F5C21">
        <w:rPr>
          <w:rStyle w:val="StyleBoldUnderline"/>
        </w:rPr>
        <w:t>individual and aggregate rights is</w:t>
      </w:r>
      <w:r w:rsidRPr="003F5C21">
        <w:rPr>
          <w:rStyle w:val="StyleBoldUnderline"/>
          <w:b w:val="0"/>
          <w:sz w:val="12"/>
          <w:u w:val="none"/>
        </w:rPr>
        <w:t>¶</w:t>
      </w:r>
      <w:r w:rsidRPr="003F5C21">
        <w:rPr>
          <w:rStyle w:val="StyleBoldUnderline"/>
          <w:sz w:val="12"/>
        </w:rPr>
        <w:t xml:space="preserve"> </w:t>
      </w:r>
      <w:r w:rsidRPr="003F5C21">
        <w:rPr>
          <w:rStyle w:val="StyleBoldUnderline"/>
        </w:rPr>
        <w:t>undesirable from an environmental point of view</w:t>
      </w:r>
      <w:r w:rsidRPr="003F5C21">
        <w:rPr>
          <w:sz w:val="14"/>
        </w:rPr>
        <w:t xml:space="preserve"> (1998: 57). The choices we</w:t>
      </w:r>
      <w:r w:rsidRPr="003F5C21">
        <w:rPr>
          <w:sz w:val="12"/>
        </w:rPr>
        <w:t>¶</w:t>
      </w:r>
      <w:r w:rsidRPr="003F5C21">
        <w:rPr>
          <w:sz w:val="14"/>
        </w:rPr>
        <w:t xml:space="preserve"> make under these conditions are not constrained by a conception of the common</w:t>
      </w:r>
      <w:r w:rsidRPr="003F5C21">
        <w:rPr>
          <w:sz w:val="12"/>
        </w:rPr>
        <w:t>¶</w:t>
      </w:r>
      <w:r w:rsidRPr="003F5C21">
        <w:rPr>
          <w:sz w:val="14"/>
        </w:rPr>
        <w:t xml:space="preserve"> good, and so can be harmful to all (</w:t>
      </w:r>
      <w:proofErr w:type="spellStart"/>
      <w:r w:rsidRPr="003F5C21">
        <w:rPr>
          <w:sz w:val="14"/>
        </w:rPr>
        <w:t>Westra</w:t>
      </w:r>
      <w:proofErr w:type="spellEnd"/>
      <w:r w:rsidRPr="003F5C21">
        <w:rPr>
          <w:sz w:val="14"/>
        </w:rPr>
        <w:t>, 1998</w:t>
      </w:r>
      <w:r w:rsidRPr="00631E4E">
        <w:rPr>
          <w:sz w:val="14"/>
        </w:rPr>
        <w:t>: 155). Hardin focuses on one</w:t>
      </w:r>
      <w:r w:rsidRPr="00631E4E">
        <w:rPr>
          <w:sz w:val="12"/>
        </w:rPr>
        <w:t>¶</w:t>
      </w:r>
      <w:r w:rsidRPr="00631E4E">
        <w:rPr>
          <w:sz w:val="14"/>
        </w:rPr>
        <w:t xml:space="preserve"> particular right, that of procreation – it is ‘painful’ to have to deny, categorically</w:t>
      </w:r>
      <w:proofErr w:type="gramStart"/>
      <w:r w:rsidRPr="00631E4E">
        <w:rPr>
          <w:sz w:val="14"/>
        </w:rPr>
        <w:t>,</w:t>
      </w:r>
      <w:r w:rsidRPr="00631E4E">
        <w:rPr>
          <w:sz w:val="12"/>
        </w:rPr>
        <w:t>¶</w:t>
      </w:r>
      <w:proofErr w:type="gramEnd"/>
      <w:r w:rsidRPr="00631E4E">
        <w:rPr>
          <w:sz w:val="14"/>
        </w:rPr>
        <w:t xml:space="preserve"> the claim embodied in the UN Declaration on Human Rights that ‘any choice and</w:t>
      </w:r>
      <w:r w:rsidRPr="00631E4E">
        <w:rPr>
          <w:sz w:val="12"/>
        </w:rPr>
        <w:t>¶</w:t>
      </w:r>
      <w:r w:rsidRPr="00631E4E">
        <w:rPr>
          <w:sz w:val="14"/>
        </w:rPr>
        <w:t xml:space="preserve"> decision with regard to the size of the family must irrevocably rest with the family</w:t>
      </w:r>
      <w:r w:rsidRPr="00631E4E">
        <w:rPr>
          <w:sz w:val="12"/>
        </w:rPr>
        <w:t>¶</w:t>
      </w:r>
      <w:r w:rsidRPr="00631E4E">
        <w:rPr>
          <w:sz w:val="14"/>
        </w:rPr>
        <w:t xml:space="preserve"> itself, and cannot be made by anyone else’ (1968: 1246). Nonetheless it is the case</w:t>
      </w:r>
      <w:r w:rsidRPr="00631E4E">
        <w:rPr>
          <w:sz w:val="12"/>
        </w:rPr>
        <w:t>¶</w:t>
      </w:r>
      <w:r w:rsidRPr="00631E4E">
        <w:rPr>
          <w:sz w:val="14"/>
        </w:rPr>
        <w:t xml:space="preserve"> that to ‘couple the concept of the freedom to breed with . . . an equal right to the</w:t>
      </w:r>
      <w:r w:rsidRPr="00631E4E">
        <w:rPr>
          <w:sz w:val="12"/>
        </w:rPr>
        <w:t>¶</w:t>
      </w:r>
      <w:r w:rsidRPr="00631E4E">
        <w:rPr>
          <w:sz w:val="14"/>
        </w:rPr>
        <w:t xml:space="preserve"> commons is to lock the world into a tragic course of action’ (1968: 1246)</w:t>
      </w:r>
      <w:proofErr w:type="gramStart"/>
      <w:r w:rsidRPr="00631E4E">
        <w:rPr>
          <w:sz w:val="14"/>
        </w:rPr>
        <w:t>.</w:t>
      </w:r>
      <w:r w:rsidRPr="00631E4E">
        <w:rPr>
          <w:sz w:val="12"/>
        </w:rPr>
        <w:t>¶</w:t>
      </w:r>
      <w:proofErr w:type="gramEnd"/>
      <w:r w:rsidRPr="00631E4E">
        <w:rPr>
          <w:sz w:val="14"/>
        </w:rPr>
        <w:t xml:space="preserve"> So, </w:t>
      </w:r>
      <w:r w:rsidRPr="003F5C21">
        <w:rPr>
          <w:rStyle w:val="StyleBoldUnderline"/>
          <w:highlight w:val="cyan"/>
        </w:rPr>
        <w:t>the kinds of ‘basic liberties’ that would be constitutionally entrenched in</w:t>
      </w:r>
      <w:r w:rsidRPr="00631E4E">
        <w:rPr>
          <w:sz w:val="14"/>
        </w:rPr>
        <w:t>,</w:t>
      </w:r>
      <w:r w:rsidRPr="00631E4E">
        <w:rPr>
          <w:sz w:val="12"/>
        </w:rPr>
        <w:t>¶</w:t>
      </w:r>
      <w:r w:rsidRPr="00631E4E">
        <w:rPr>
          <w:sz w:val="14"/>
        </w:rPr>
        <w:t xml:space="preserve"> say, </w:t>
      </w:r>
      <w:r w:rsidRPr="003F5C21">
        <w:rPr>
          <w:rStyle w:val="StyleBoldUnderline"/>
          <w:highlight w:val="cyan"/>
        </w:rPr>
        <w:t xml:space="preserve">a </w:t>
      </w:r>
      <w:proofErr w:type="spellStart"/>
      <w:r w:rsidRPr="003F5C21">
        <w:rPr>
          <w:rStyle w:val="StyleBoldUnderline"/>
          <w:highlight w:val="cyan"/>
        </w:rPr>
        <w:t>Rawlsian</w:t>
      </w:r>
      <w:proofErr w:type="spellEnd"/>
      <w:r w:rsidRPr="003F5C21">
        <w:rPr>
          <w:rStyle w:val="StyleBoldUnderline"/>
          <w:highlight w:val="cyan"/>
        </w:rPr>
        <w:t xml:space="preserve"> liberal society</w:t>
      </w:r>
      <w:r w:rsidRPr="00631E4E">
        <w:rPr>
          <w:sz w:val="14"/>
        </w:rPr>
        <w:t xml:space="preserve"> in order to ensure people the right to choose their</w:t>
      </w:r>
      <w:r w:rsidRPr="00631E4E">
        <w:rPr>
          <w:sz w:val="12"/>
        </w:rPr>
        <w:t>¶</w:t>
      </w:r>
      <w:r w:rsidRPr="00631E4E">
        <w:rPr>
          <w:sz w:val="14"/>
        </w:rPr>
        <w:t xml:space="preserve"> own </w:t>
      </w:r>
      <w:r w:rsidRPr="003F5C21">
        <w:rPr>
          <w:sz w:val="14"/>
          <w:highlight w:val="cyan"/>
        </w:rPr>
        <w:t xml:space="preserve">form of life </w:t>
      </w:r>
      <w:r w:rsidRPr="003F5C21">
        <w:rPr>
          <w:rStyle w:val="StyleBoldUnderline"/>
          <w:highlight w:val="cyan"/>
        </w:rPr>
        <w:t>are</w:t>
      </w:r>
      <w:r w:rsidRPr="003F5C21">
        <w:rPr>
          <w:sz w:val="14"/>
          <w:highlight w:val="cyan"/>
        </w:rPr>
        <w:t xml:space="preserve"> seen on this view as </w:t>
      </w:r>
      <w:r w:rsidRPr="003F5C21">
        <w:rPr>
          <w:rStyle w:val="StyleBoldUnderline"/>
          <w:highlight w:val="cyan"/>
        </w:rPr>
        <w:t>profoundly problematic in terms of their</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ecological consequences. Abrogating these rights may violate the liberal conception</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 xml:space="preserve">of justice, but ‘injustice is </w:t>
      </w:r>
      <w:r w:rsidRPr="003F5C21">
        <w:rPr>
          <w:rStyle w:val="Emphasis"/>
          <w:highlight w:val="cyan"/>
        </w:rPr>
        <w:t>preferable to total ruin’</w:t>
      </w:r>
      <w:r w:rsidRPr="00631E4E">
        <w:rPr>
          <w:sz w:val="14"/>
        </w:rPr>
        <w:t xml:space="preserve"> (</w:t>
      </w:r>
      <w:proofErr w:type="spellStart"/>
      <w:r w:rsidRPr="00631E4E">
        <w:rPr>
          <w:sz w:val="14"/>
        </w:rPr>
        <w:t>Ophuls</w:t>
      </w:r>
      <w:proofErr w:type="spellEnd"/>
      <w:r w:rsidRPr="00631E4E">
        <w:rPr>
          <w:sz w:val="14"/>
        </w:rPr>
        <w:t>, quoting Hardin</w:t>
      </w:r>
      <w:proofErr w:type="gramStart"/>
      <w:r w:rsidRPr="00631E4E">
        <w:rPr>
          <w:sz w:val="14"/>
        </w:rPr>
        <w:t>,</w:t>
      </w:r>
      <w:r w:rsidRPr="00631E4E">
        <w:rPr>
          <w:sz w:val="12"/>
        </w:rPr>
        <w:t>¶</w:t>
      </w:r>
      <w:proofErr w:type="gramEnd"/>
      <w:r w:rsidRPr="00631E4E">
        <w:rPr>
          <w:sz w:val="14"/>
        </w:rPr>
        <w:t xml:space="preserve"> 1977: 148). Justice, anyway, is one of the political concepts for which a move</w:t>
      </w:r>
      <w:r w:rsidRPr="00631E4E">
        <w:rPr>
          <w:sz w:val="12"/>
        </w:rPr>
        <w:t>¶</w:t>
      </w:r>
      <w:r w:rsidRPr="00631E4E">
        <w:rPr>
          <w:sz w:val="14"/>
        </w:rPr>
        <w:t xml:space="preserve"> away from the liberal definition is suggested as explained later in this chapter</w:t>
      </w:r>
      <w:proofErr w:type="gramStart"/>
      <w:r w:rsidRPr="00631E4E">
        <w:rPr>
          <w:sz w:val="14"/>
        </w:rPr>
        <w:t>.</w:t>
      </w:r>
      <w:r w:rsidRPr="00631E4E">
        <w:rPr>
          <w:sz w:val="12"/>
        </w:rPr>
        <w:t>¶</w:t>
      </w:r>
      <w:proofErr w:type="gramEnd"/>
      <w:r w:rsidRPr="00631E4E">
        <w:rPr>
          <w:sz w:val="14"/>
        </w:rPr>
        <w:t xml:space="preserve"> Against the politics of the right the eco-authoritarians recommend a virtue</w:t>
      </w:r>
      <w:r w:rsidRPr="00631E4E">
        <w:rPr>
          <w:sz w:val="12"/>
        </w:rPr>
        <w:t>¶</w:t>
      </w:r>
      <w:r w:rsidRPr="00631E4E">
        <w:rPr>
          <w:sz w:val="14"/>
        </w:rPr>
        <w:t xml:space="preserve"> politics based upon a conception of the common good. Against the liberal desire</w:t>
      </w:r>
      <w:r w:rsidRPr="00631E4E">
        <w:rPr>
          <w:sz w:val="12"/>
        </w:rPr>
        <w:t>¶</w:t>
      </w:r>
      <w:r w:rsidRPr="00631E4E">
        <w:rPr>
          <w:sz w:val="14"/>
        </w:rPr>
        <w:t xml:space="preserve"> to allow people to choose their own values, ‘wisdom’ tells us that not all values</w:t>
      </w:r>
      <w:r w:rsidRPr="00631E4E">
        <w:rPr>
          <w:sz w:val="12"/>
        </w:rPr>
        <w:t>¶</w:t>
      </w:r>
      <w:r w:rsidRPr="00631E4E">
        <w:rPr>
          <w:sz w:val="14"/>
        </w:rPr>
        <w:t xml:space="preserve"> are equal and that virtue matters in life (</w:t>
      </w:r>
      <w:proofErr w:type="spellStart"/>
      <w:r w:rsidRPr="00631E4E">
        <w:rPr>
          <w:sz w:val="14"/>
        </w:rPr>
        <w:t>Ophuls</w:t>
      </w:r>
      <w:proofErr w:type="spellEnd"/>
      <w:r w:rsidRPr="00631E4E">
        <w:rPr>
          <w:sz w:val="14"/>
        </w:rPr>
        <w:t>, 1977: 237). Virtue here entails</w:t>
      </w:r>
      <w:r w:rsidRPr="00631E4E">
        <w:rPr>
          <w:sz w:val="12"/>
        </w:rPr>
        <w:t>¶</w:t>
      </w:r>
      <w:r w:rsidRPr="00631E4E">
        <w:rPr>
          <w:sz w:val="14"/>
        </w:rPr>
        <w:t xml:space="preserve"> </w:t>
      </w:r>
      <w:proofErr w:type="spellStart"/>
      <w:r w:rsidRPr="00631E4E">
        <w:rPr>
          <w:sz w:val="14"/>
        </w:rPr>
        <w:t>recognising</w:t>
      </w:r>
      <w:proofErr w:type="spellEnd"/>
      <w:r w:rsidRPr="00631E4E">
        <w:rPr>
          <w:sz w:val="14"/>
        </w:rPr>
        <w:t xml:space="preserve"> the necessity of living life according to ‘ecological values’ and being</w:t>
      </w:r>
      <w:r w:rsidRPr="00631E4E">
        <w:rPr>
          <w:sz w:val="12"/>
        </w:rPr>
        <w:t>¶</w:t>
      </w:r>
      <w:r w:rsidRPr="00631E4E">
        <w:rPr>
          <w:sz w:val="14"/>
        </w:rPr>
        <w:t xml:space="preserve"> prepared to abandon or reconfigure those values that are not conducive to the end</w:t>
      </w:r>
      <w:r w:rsidRPr="00631E4E">
        <w:rPr>
          <w:sz w:val="12"/>
        </w:rPr>
        <w:t>¶</w:t>
      </w:r>
      <w:r w:rsidRPr="00631E4E">
        <w:rPr>
          <w:sz w:val="14"/>
        </w:rPr>
        <w:t xml:space="preserve"> of sustainability. </w:t>
      </w:r>
      <w:proofErr w:type="spellStart"/>
      <w:r w:rsidRPr="00631E4E">
        <w:rPr>
          <w:sz w:val="14"/>
        </w:rPr>
        <w:t>Westra</w:t>
      </w:r>
      <w:proofErr w:type="spellEnd"/>
      <w:r w:rsidRPr="00631E4E">
        <w:rPr>
          <w:sz w:val="14"/>
        </w:rPr>
        <w:t xml:space="preserve"> offers the overarching value of (ecological) ‘integrity’ as</w:t>
      </w:r>
      <w:r w:rsidRPr="00631E4E">
        <w:rPr>
          <w:sz w:val="12"/>
        </w:rPr>
        <w:t>¶</w:t>
      </w:r>
      <w:r w:rsidRPr="00631E4E">
        <w:rPr>
          <w:sz w:val="14"/>
        </w:rPr>
        <w:t xml:space="preserve"> the embodiment of this politics of the common good. This in turn is defined in</w:t>
      </w:r>
      <w:r w:rsidRPr="00631E4E">
        <w:rPr>
          <w:sz w:val="12"/>
        </w:rPr>
        <w:t>¶</w:t>
      </w:r>
      <w:r w:rsidRPr="00631E4E">
        <w:rPr>
          <w:sz w:val="14"/>
        </w:rPr>
        <w:t xml:space="preserve"> terms of ecosystem health, resilience, the optimum potential for speciation and</w:t>
      </w:r>
      <w:r w:rsidRPr="00631E4E">
        <w:rPr>
          <w:sz w:val="12"/>
        </w:rPr>
        <w:t>¶</w:t>
      </w:r>
      <w:r w:rsidRPr="00631E4E">
        <w:rPr>
          <w:sz w:val="14"/>
        </w:rPr>
        <w:t xml:space="preserve"> development, and the non-constraint of non-human nature by the actions of</w:t>
      </w:r>
      <w:r w:rsidRPr="00631E4E">
        <w:rPr>
          <w:sz w:val="12"/>
        </w:rPr>
        <w:t>¶</w:t>
      </w:r>
      <w:r w:rsidRPr="00631E4E">
        <w:rPr>
          <w:sz w:val="14"/>
        </w:rPr>
        <w:t xml:space="preserve"> human beings (see </w:t>
      </w:r>
      <w:proofErr w:type="spellStart"/>
      <w:r w:rsidRPr="00631E4E">
        <w:rPr>
          <w:sz w:val="14"/>
        </w:rPr>
        <w:t>Westra</w:t>
      </w:r>
      <w:proofErr w:type="spellEnd"/>
      <w:r w:rsidRPr="00631E4E">
        <w:rPr>
          <w:sz w:val="14"/>
        </w:rPr>
        <w:t>, 1998: 7–8). Integrity ‘demands’ that approximately</w:t>
      </w:r>
      <w:r w:rsidRPr="00631E4E">
        <w:rPr>
          <w:sz w:val="12"/>
        </w:rPr>
        <w:t>¶</w:t>
      </w:r>
      <w:r w:rsidRPr="00631E4E">
        <w:rPr>
          <w:sz w:val="14"/>
        </w:rPr>
        <w:t xml:space="preserve"> one-third of the earth’s surface be left in a wild and unmanaged state. The value</w:t>
      </w:r>
      <w:r w:rsidRPr="00631E4E">
        <w:rPr>
          <w:sz w:val="12"/>
        </w:rPr>
        <w:t>¶</w:t>
      </w:r>
      <w:r w:rsidRPr="00631E4E">
        <w:rPr>
          <w:sz w:val="14"/>
        </w:rPr>
        <w:t xml:space="preserve"> of integrity is taken to embody the good of all, and so is uncompromising in its</w:t>
      </w:r>
      <w:r w:rsidRPr="00631E4E">
        <w:rPr>
          <w:sz w:val="12"/>
        </w:rPr>
        <w:t>¶</w:t>
      </w:r>
      <w:r w:rsidRPr="00631E4E">
        <w:rPr>
          <w:sz w:val="14"/>
        </w:rPr>
        <w:t xml:space="preserve"> prescription of infinite, non-negotiable value to life (1998: 12). Integrity serves</w:t>
      </w:r>
      <w:r w:rsidRPr="00631E4E">
        <w:rPr>
          <w:sz w:val="12"/>
        </w:rPr>
        <w:t>¶</w:t>
      </w:r>
      <w:r w:rsidRPr="00631E4E">
        <w:rPr>
          <w:sz w:val="14"/>
        </w:rPr>
        <w:t xml:space="preserve"> to ground the precautionary principle, which should be mandatory in public</w:t>
      </w:r>
      <w:r w:rsidRPr="00631E4E">
        <w:rPr>
          <w:sz w:val="12"/>
        </w:rPr>
        <w:t>¶</w:t>
      </w:r>
      <w:r w:rsidRPr="00631E4E">
        <w:rPr>
          <w:sz w:val="14"/>
        </w:rPr>
        <w:t xml:space="preserve"> policy.7 Integrity is ‘more basic’ than justice, and is an anti-democratic principle</w:t>
      </w:r>
      <w:r w:rsidRPr="00631E4E">
        <w:rPr>
          <w:sz w:val="12"/>
        </w:rPr>
        <w:t>¶</w:t>
      </w:r>
      <w:r w:rsidRPr="00631E4E">
        <w:rPr>
          <w:sz w:val="14"/>
        </w:rPr>
        <w:t xml:space="preserve"> (1998: 9) because democratic choices are inadequate when it comes to </w:t>
      </w:r>
      <w:proofErr w:type="spellStart"/>
      <w:r w:rsidRPr="00631E4E">
        <w:rPr>
          <w:sz w:val="14"/>
        </w:rPr>
        <w:t>realising</w:t>
      </w:r>
      <w:proofErr w:type="spellEnd"/>
      <w:r w:rsidRPr="00631E4E">
        <w:rPr>
          <w:sz w:val="12"/>
        </w:rPr>
        <w:t>¶</w:t>
      </w:r>
      <w:r w:rsidRPr="00631E4E">
        <w:rPr>
          <w:sz w:val="14"/>
        </w:rPr>
        <w:t xml:space="preserve"> the principle (1998: 222). The principle is rendered ‘compatible’ with the idea of</w:t>
      </w:r>
      <w:r w:rsidRPr="00631E4E">
        <w:rPr>
          <w:sz w:val="12"/>
        </w:rPr>
        <w:t>¶</w:t>
      </w:r>
      <w:r w:rsidRPr="00631E4E">
        <w:rPr>
          <w:sz w:val="14"/>
        </w:rPr>
        <w:t xml:space="preserve"> right simply by being recast in terms of a right, the fundamental and trumping</w:t>
      </w:r>
      <w:r w:rsidRPr="00631E4E">
        <w:rPr>
          <w:sz w:val="12"/>
        </w:rPr>
        <w:t>¶</w:t>
      </w:r>
      <w:r w:rsidRPr="00631E4E">
        <w:rPr>
          <w:sz w:val="14"/>
        </w:rPr>
        <w:t xml:space="preserve"> ‘right’ to integrity, which is taken to operate at both a micro (organism) and macro</w:t>
      </w:r>
      <w:r w:rsidRPr="00631E4E">
        <w:rPr>
          <w:sz w:val="12"/>
        </w:rPr>
        <w:t>¶</w:t>
      </w:r>
      <w:r w:rsidRPr="00631E4E">
        <w:rPr>
          <w:sz w:val="14"/>
        </w:rPr>
        <w:t xml:space="preserve"> (species, ecosystem) level. Only such a principle can protect people from </w:t>
      </w:r>
      <w:proofErr w:type="spellStart"/>
      <w:r w:rsidRPr="00631E4E">
        <w:rPr>
          <w:sz w:val="14"/>
        </w:rPr>
        <w:t>unchosen</w:t>
      </w:r>
      <w:proofErr w:type="spellEnd"/>
      <w:r w:rsidRPr="00631E4E">
        <w:rPr>
          <w:sz w:val="12"/>
        </w:rPr>
        <w:t>¶</w:t>
      </w:r>
      <w:r w:rsidRPr="00631E4E">
        <w:rPr>
          <w:sz w:val="14"/>
        </w:rPr>
        <w:t xml:space="preserve"> harm, whereas democracy can inflict </w:t>
      </w:r>
      <w:proofErr w:type="spellStart"/>
      <w:r w:rsidRPr="00631E4E">
        <w:rPr>
          <w:sz w:val="14"/>
        </w:rPr>
        <w:t>unchosen</w:t>
      </w:r>
      <w:proofErr w:type="spellEnd"/>
      <w:r w:rsidRPr="00631E4E">
        <w:rPr>
          <w:sz w:val="14"/>
        </w:rPr>
        <w:t xml:space="preserve"> harms, or at least the risk of such</w:t>
      </w:r>
      <w:r w:rsidRPr="00631E4E">
        <w:rPr>
          <w:sz w:val="12"/>
        </w:rPr>
        <w:t>¶</w:t>
      </w:r>
      <w:r w:rsidRPr="00631E4E">
        <w:rPr>
          <w:sz w:val="14"/>
        </w:rPr>
        <w:t xml:space="preserve"> harms, onto defeated minorities</w:t>
      </w:r>
      <w:proofErr w:type="gramStart"/>
      <w:r w:rsidRPr="00631E4E">
        <w:rPr>
          <w:sz w:val="14"/>
        </w:rPr>
        <w:t>.</w:t>
      </w:r>
      <w:r w:rsidRPr="00631E4E">
        <w:rPr>
          <w:sz w:val="12"/>
        </w:rPr>
        <w:t>¶</w:t>
      </w:r>
      <w:proofErr w:type="gramEnd"/>
      <w:r w:rsidRPr="00631E4E">
        <w:rPr>
          <w:sz w:val="14"/>
        </w:rPr>
        <w:t xml:space="preserve"> As a manifestation of the common good </w:t>
      </w:r>
      <w:r w:rsidRPr="006F1629">
        <w:rPr>
          <w:rStyle w:val="StyleBoldUnderline"/>
        </w:rPr>
        <w:t xml:space="preserve">it </w:t>
      </w:r>
      <w:proofErr w:type="spellStart"/>
      <w:r w:rsidRPr="006F1629">
        <w:rPr>
          <w:rStyle w:val="StyleBoldUnderline"/>
        </w:rPr>
        <w:t>behoves</w:t>
      </w:r>
      <w:proofErr w:type="spellEnd"/>
      <w:r w:rsidRPr="006F1629">
        <w:rPr>
          <w:rStyle w:val="StyleBoldUnderline"/>
        </w:rPr>
        <w:t xml:space="preserve"> all of us to live according</w:t>
      </w:r>
      <w:r w:rsidRPr="00631E4E">
        <w:rPr>
          <w:rStyle w:val="StyleBoldUnderline"/>
          <w:b w:val="0"/>
          <w:sz w:val="12"/>
          <w:u w:val="none"/>
        </w:rPr>
        <w:t>¶</w:t>
      </w:r>
      <w:r w:rsidRPr="004717AD">
        <w:rPr>
          <w:rStyle w:val="StyleBoldUnderline"/>
          <w:sz w:val="12"/>
        </w:rPr>
        <w:t xml:space="preserve"> </w:t>
      </w:r>
      <w:r w:rsidRPr="006F1629">
        <w:rPr>
          <w:rStyle w:val="StyleBoldUnderline"/>
        </w:rPr>
        <w:t xml:space="preserve">to the principle of ecological integrity, and </w:t>
      </w:r>
      <w:r w:rsidRPr="003F5C21">
        <w:rPr>
          <w:rStyle w:val="StyleBoldUnderline"/>
          <w:highlight w:val="cyan"/>
        </w:rPr>
        <w:t>to the extent that we do not embrace</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this principle voluntarily, those in authority will have to force it upon us</w:t>
      </w:r>
      <w:r w:rsidRPr="003F5C21">
        <w:rPr>
          <w:sz w:val="14"/>
          <w:highlight w:val="cyan"/>
        </w:rPr>
        <w:t>,</w:t>
      </w:r>
      <w:r w:rsidRPr="00631E4E">
        <w:rPr>
          <w:sz w:val="14"/>
        </w:rPr>
        <w:t xml:space="preserve"> rather</w:t>
      </w:r>
      <w:r w:rsidRPr="00631E4E">
        <w:rPr>
          <w:sz w:val="12"/>
        </w:rPr>
        <w:t>¶</w:t>
      </w:r>
      <w:r w:rsidRPr="00631E4E">
        <w:rPr>
          <w:sz w:val="14"/>
        </w:rPr>
        <w:t xml:space="preserve"> in the fashion of the forced administration of anti-psychotic medicines. The</w:t>
      </w:r>
      <w:r w:rsidRPr="00631E4E">
        <w:rPr>
          <w:sz w:val="12"/>
        </w:rPr>
        <w:t>¶</w:t>
      </w:r>
      <w:r w:rsidRPr="00631E4E">
        <w:rPr>
          <w:sz w:val="14"/>
        </w:rPr>
        <w:t xml:space="preserve"> Aristotelian ‘wise man’ referred to above will have the task of running a top-down</w:t>
      </w:r>
      <w:r w:rsidRPr="00631E4E">
        <w:rPr>
          <w:sz w:val="12"/>
        </w:rPr>
        <w:t>¶</w:t>
      </w:r>
      <w:r w:rsidRPr="00631E4E">
        <w:rPr>
          <w:sz w:val="14"/>
        </w:rPr>
        <w:t xml:space="preserve"> regulatory regime – ‘</w:t>
      </w:r>
      <w:r w:rsidRPr="003F5C21">
        <w:rPr>
          <w:rStyle w:val="StyleBoldUnderline"/>
          <w:highlight w:val="cyan"/>
        </w:rPr>
        <w:t>the “top-down” regulatory and public policy aspect will have</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 xml:space="preserve">to be </w:t>
      </w:r>
      <w:r w:rsidRPr="003F5C21">
        <w:rPr>
          <w:rStyle w:val="Emphasis"/>
          <w:highlight w:val="cyan"/>
        </w:rPr>
        <w:t>prescribed by an interdisciplinary team of bi</w:t>
      </w:r>
      <w:r w:rsidR="005717FE" w:rsidRPr="003F5C21">
        <w:rPr>
          <w:rStyle w:val="Emphasis"/>
          <w:highlight w:val="cyan"/>
        </w:rPr>
        <w:t>ologists, ecologists, political</w:t>
      </w:r>
      <w:r w:rsidRPr="003F5C21">
        <w:rPr>
          <w:rStyle w:val="Emphasis"/>
          <w:highlight w:val="cyan"/>
        </w:rPr>
        <w:t xml:space="preserve"> scientists, medical specialists and philosophers </w:t>
      </w:r>
      <w:r w:rsidR="005717FE" w:rsidRPr="003F5C21">
        <w:rPr>
          <w:rStyle w:val="Emphasis"/>
          <w:highlight w:val="cyan"/>
        </w:rPr>
        <w:t>with a strong traditional moral</w:t>
      </w:r>
      <w:r w:rsidRPr="003F5C21">
        <w:rPr>
          <w:rStyle w:val="Emphasis"/>
          <w:highlight w:val="cyan"/>
        </w:rPr>
        <w:t xml:space="preserve"> basis’</w:t>
      </w:r>
      <w:r w:rsidRPr="006F1629">
        <w:rPr>
          <w:rStyle w:val="StyleBoldUnderline"/>
        </w:rPr>
        <w:t xml:space="preserve"> </w:t>
      </w:r>
      <w:r w:rsidRPr="00631E4E">
        <w:rPr>
          <w:sz w:val="14"/>
        </w:rPr>
        <w:t>(1998: 198–9). Given our poor habits of making democratic decisions</w:t>
      </w:r>
      <w:r w:rsidRPr="00631E4E">
        <w:rPr>
          <w:sz w:val="12"/>
        </w:rPr>
        <w:t>¶</w:t>
      </w:r>
      <w:r w:rsidRPr="00631E4E">
        <w:rPr>
          <w:sz w:val="14"/>
        </w:rPr>
        <w:t xml:space="preserve"> that are not underpinned by conceptions of the common good (1998: 155), of</w:t>
      </w:r>
      <w:r w:rsidRPr="00631E4E">
        <w:rPr>
          <w:sz w:val="12"/>
        </w:rPr>
        <w:t>¶</w:t>
      </w:r>
      <w:r w:rsidRPr="00631E4E">
        <w:rPr>
          <w:sz w:val="14"/>
        </w:rPr>
        <w:t xml:space="preserve"> choosing leaders for the ‘wrong’ reasons and making decisions on the basis</w:t>
      </w:r>
      <w:r w:rsidRPr="00631E4E">
        <w:rPr>
          <w:sz w:val="12"/>
        </w:rPr>
        <w:t>¶</w:t>
      </w:r>
      <w:r w:rsidRPr="00631E4E">
        <w:rPr>
          <w:sz w:val="14"/>
        </w:rPr>
        <w:t xml:space="preserve"> of uninformed preferences, </w:t>
      </w:r>
      <w:r w:rsidRPr="003F5C21">
        <w:rPr>
          <w:rStyle w:val="StyleBoldUnderline"/>
          <w:highlight w:val="cyan"/>
        </w:rPr>
        <w:t>we have to accept the imperative to downgrade</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the value of democracy and accept more authoritarian forms of public rule</w:t>
      </w:r>
      <w:r w:rsidRPr="00631E4E">
        <w:rPr>
          <w:sz w:val="14"/>
        </w:rPr>
        <w:t>. This</w:t>
      </w:r>
      <w:r w:rsidRPr="00631E4E">
        <w:rPr>
          <w:sz w:val="12"/>
        </w:rPr>
        <w:t>¶</w:t>
      </w:r>
      <w:r w:rsidRPr="00631E4E">
        <w:rPr>
          <w:sz w:val="14"/>
        </w:rPr>
        <w:t xml:space="preserve"> downgrading of the value of democracy is common across this literature</w:t>
      </w:r>
      <w:proofErr w:type="gramStart"/>
      <w:r w:rsidRPr="00631E4E">
        <w:rPr>
          <w:sz w:val="14"/>
        </w:rPr>
        <w:t>,</w:t>
      </w:r>
      <w:r w:rsidRPr="00631E4E">
        <w:rPr>
          <w:sz w:val="12"/>
        </w:rPr>
        <w:t>¶</w:t>
      </w:r>
      <w:proofErr w:type="gramEnd"/>
      <w:r w:rsidRPr="00631E4E">
        <w:rPr>
          <w:sz w:val="14"/>
        </w:rPr>
        <w:t xml:space="preserve"> although at times it seems in tension with the projection of mutual coercion</w:t>
      </w:r>
      <w:r w:rsidRPr="00631E4E">
        <w:rPr>
          <w:sz w:val="12"/>
        </w:rPr>
        <w:t>¶</w:t>
      </w:r>
      <w:r w:rsidRPr="00631E4E">
        <w:rPr>
          <w:sz w:val="14"/>
        </w:rPr>
        <w:t xml:space="preserve"> mutually agreed upon, which implies a democratically legitimated move towards</w:t>
      </w:r>
      <w:r w:rsidRPr="00631E4E">
        <w:rPr>
          <w:sz w:val="12"/>
        </w:rPr>
        <w:t>¶</w:t>
      </w:r>
      <w:r w:rsidRPr="00631E4E">
        <w:rPr>
          <w:sz w:val="14"/>
        </w:rPr>
        <w:t xml:space="preserve"> authoritarian forms of government.</w:t>
      </w:r>
      <w:r w:rsidRPr="00631E4E">
        <w:rPr>
          <w:sz w:val="12"/>
        </w:rPr>
        <w:t>¶</w:t>
      </w:r>
      <w:r w:rsidRPr="00631E4E">
        <w:rPr>
          <w:sz w:val="14"/>
        </w:rPr>
        <w:t xml:space="preserve"> So for example </w:t>
      </w:r>
      <w:proofErr w:type="spellStart"/>
      <w:r w:rsidRPr="00631E4E">
        <w:rPr>
          <w:sz w:val="14"/>
        </w:rPr>
        <w:t>Ophuls</w:t>
      </w:r>
      <w:proofErr w:type="spellEnd"/>
      <w:r w:rsidRPr="00631E4E">
        <w:rPr>
          <w:sz w:val="14"/>
        </w:rPr>
        <w:t xml:space="preserve"> suggests that certain normatively justified restrictions</w:t>
      </w:r>
      <w:r w:rsidRPr="00631E4E">
        <w:rPr>
          <w:sz w:val="12"/>
        </w:rPr>
        <w:t>¶</w:t>
      </w:r>
      <w:r w:rsidRPr="00631E4E">
        <w:rPr>
          <w:sz w:val="14"/>
        </w:rPr>
        <w:t xml:space="preserve"> must be imposed upon a populace that would do something quite different (and</w:t>
      </w:r>
      <w:r w:rsidRPr="00631E4E">
        <w:rPr>
          <w:sz w:val="12"/>
        </w:rPr>
        <w:t>¶</w:t>
      </w:r>
      <w:r w:rsidRPr="00631E4E">
        <w:rPr>
          <w:sz w:val="14"/>
        </w:rPr>
        <w:t xml:space="preserve"> more damaging) if left to their own devices. The problem lies in legislating the</w:t>
      </w:r>
      <w:r w:rsidRPr="00631E4E">
        <w:rPr>
          <w:sz w:val="12"/>
        </w:rPr>
        <w:t>¶</w:t>
      </w:r>
      <w:r w:rsidRPr="00631E4E">
        <w:rPr>
          <w:sz w:val="14"/>
        </w:rPr>
        <w:t xml:space="preserve"> appropriate ‘temperance and virtue’ without ‘exalting the few over the many</w:t>
      </w:r>
      <w:r w:rsidRPr="00631E4E">
        <w:rPr>
          <w:sz w:val="12"/>
        </w:rPr>
        <w:t>¶</w:t>
      </w:r>
      <w:r w:rsidRPr="00631E4E">
        <w:rPr>
          <w:sz w:val="14"/>
        </w:rPr>
        <w:t xml:space="preserve"> and subjecting individuals to the unwarranted exercise of power or to excessive</w:t>
      </w:r>
      <w:r w:rsidRPr="00631E4E">
        <w:rPr>
          <w:sz w:val="12"/>
        </w:rPr>
        <w:t>¶</w:t>
      </w:r>
      <w:r w:rsidRPr="00631E4E">
        <w:rPr>
          <w:sz w:val="14"/>
        </w:rPr>
        <w:t xml:space="preserve"> conformity to some dogma’ (1977: 227). To return to the Schumpeterian theme</w:t>
      </w:r>
      <w:r w:rsidRPr="00631E4E">
        <w:rPr>
          <w:sz w:val="12"/>
        </w:rPr>
        <w:t>¶</w:t>
      </w:r>
      <w:r w:rsidRPr="00631E4E">
        <w:rPr>
          <w:sz w:val="14"/>
        </w:rPr>
        <w:t xml:space="preserve"> one of the significant problems with democratic decision making for this group</w:t>
      </w:r>
      <w:r w:rsidRPr="00631E4E">
        <w:rPr>
          <w:sz w:val="12"/>
        </w:rPr>
        <w:t>¶</w:t>
      </w:r>
      <w:r w:rsidRPr="00631E4E">
        <w:rPr>
          <w:sz w:val="14"/>
        </w:rPr>
        <w:t xml:space="preserve"> of writers stems from a belief that people vary significantly in terms of their</w:t>
      </w:r>
      <w:r w:rsidRPr="00631E4E">
        <w:rPr>
          <w:sz w:val="12"/>
        </w:rPr>
        <w:t>¶</w:t>
      </w:r>
      <w:r w:rsidRPr="00631E4E">
        <w:rPr>
          <w:sz w:val="14"/>
        </w:rPr>
        <w:t xml:space="preserve"> competence to make appropriate political decisions, whereas a key assumption of</w:t>
      </w:r>
      <w:r w:rsidRPr="00631E4E">
        <w:rPr>
          <w:sz w:val="12"/>
        </w:rPr>
        <w:t>¶</w:t>
      </w:r>
      <w:r w:rsidRPr="00631E4E">
        <w:rPr>
          <w:sz w:val="14"/>
        </w:rPr>
        <w:t xml:space="preserve"> democratic theory is that ‘people do not differ greatly in competence’ (</w:t>
      </w:r>
      <w:proofErr w:type="spellStart"/>
      <w:r w:rsidRPr="00631E4E">
        <w:rPr>
          <w:sz w:val="14"/>
        </w:rPr>
        <w:t>Ophuls</w:t>
      </w:r>
      <w:proofErr w:type="spellEnd"/>
      <w:proofErr w:type="gramStart"/>
      <w:r w:rsidRPr="00631E4E">
        <w:rPr>
          <w:sz w:val="14"/>
        </w:rPr>
        <w:t>,</w:t>
      </w:r>
      <w:r w:rsidRPr="00631E4E">
        <w:rPr>
          <w:sz w:val="12"/>
        </w:rPr>
        <w:t>¶</w:t>
      </w:r>
      <w:proofErr w:type="gramEnd"/>
      <w:r w:rsidRPr="00631E4E">
        <w:rPr>
          <w:sz w:val="14"/>
        </w:rPr>
        <w:t xml:space="preserve"> 1977: 159). If they do so differ, ‘effective government may require the sacrifice</w:t>
      </w:r>
      <w:r w:rsidRPr="00631E4E">
        <w:rPr>
          <w:sz w:val="12"/>
        </w:rPr>
        <w:t>¶</w:t>
      </w:r>
      <w:r w:rsidRPr="00631E4E">
        <w:rPr>
          <w:sz w:val="14"/>
        </w:rPr>
        <w:t xml:space="preserve"> of political equality and majority rule.8 Indeed in certain circumstances democracy</w:t>
      </w:r>
      <w:r w:rsidRPr="00631E4E">
        <w:rPr>
          <w:sz w:val="12"/>
        </w:rPr>
        <w:t>¶</w:t>
      </w:r>
      <w:r w:rsidRPr="00631E4E">
        <w:rPr>
          <w:sz w:val="14"/>
        </w:rPr>
        <w:t xml:space="preserve"> must give way to elite rule’ (</w:t>
      </w:r>
      <w:proofErr w:type="spellStart"/>
      <w:r w:rsidRPr="00631E4E">
        <w:rPr>
          <w:sz w:val="14"/>
        </w:rPr>
        <w:t>Ophuls</w:t>
      </w:r>
      <w:proofErr w:type="spellEnd"/>
      <w:r w:rsidRPr="00631E4E">
        <w:rPr>
          <w:sz w:val="14"/>
        </w:rPr>
        <w:t>, 1977: 159), such an elite being made up</w:t>
      </w:r>
      <w:r w:rsidRPr="00631E4E">
        <w:rPr>
          <w:sz w:val="12"/>
        </w:rPr>
        <w:t>¶</w:t>
      </w:r>
      <w:r w:rsidRPr="00631E4E">
        <w:rPr>
          <w:sz w:val="14"/>
        </w:rPr>
        <w:t xml:space="preserve"> of the biologists, philosophers, and so on who function as the ‘wise man’ of</w:t>
      </w:r>
      <w:r w:rsidRPr="00631E4E">
        <w:rPr>
          <w:sz w:val="12"/>
        </w:rPr>
        <w:t>¶</w:t>
      </w:r>
      <w:r w:rsidRPr="00631E4E">
        <w:rPr>
          <w:sz w:val="14"/>
        </w:rPr>
        <w:t xml:space="preserve"> </w:t>
      </w:r>
      <w:proofErr w:type="spellStart"/>
      <w:r w:rsidRPr="00631E4E">
        <w:rPr>
          <w:sz w:val="14"/>
        </w:rPr>
        <w:t>Westra’s</w:t>
      </w:r>
      <w:proofErr w:type="spellEnd"/>
      <w:r w:rsidRPr="00631E4E">
        <w:rPr>
          <w:sz w:val="14"/>
        </w:rPr>
        <w:t xml:space="preserve"> account. We may have to ‘respect’ a plurality of positions but we do not</w:t>
      </w:r>
      <w:r w:rsidRPr="00631E4E">
        <w:rPr>
          <w:sz w:val="12"/>
        </w:rPr>
        <w:t>¶</w:t>
      </w:r>
      <w:r w:rsidRPr="00631E4E">
        <w:rPr>
          <w:sz w:val="14"/>
        </w:rPr>
        <w:t xml:space="preserve"> have to accord them equal weight in the political process (</w:t>
      </w:r>
      <w:proofErr w:type="spellStart"/>
      <w:r w:rsidRPr="00631E4E">
        <w:rPr>
          <w:sz w:val="14"/>
        </w:rPr>
        <w:t>Westra</w:t>
      </w:r>
      <w:proofErr w:type="spellEnd"/>
      <w:r w:rsidRPr="00631E4E">
        <w:rPr>
          <w:sz w:val="14"/>
        </w:rPr>
        <w:t>, 1998: 220–1</w:t>
      </w:r>
      <w:proofErr w:type="gramStart"/>
      <w:r w:rsidRPr="00631E4E">
        <w:rPr>
          <w:sz w:val="14"/>
        </w:rPr>
        <w:t>,</w:t>
      </w:r>
      <w:r w:rsidRPr="00631E4E">
        <w:rPr>
          <w:sz w:val="12"/>
        </w:rPr>
        <w:t>¶</w:t>
      </w:r>
      <w:proofErr w:type="gramEnd"/>
      <w:r w:rsidRPr="00631E4E">
        <w:rPr>
          <w:sz w:val="14"/>
        </w:rPr>
        <w:t xml:space="preserve"> although is not entirely clear how we show ‘respect’ to a political position by</w:t>
      </w:r>
      <w:r w:rsidRPr="00631E4E">
        <w:rPr>
          <w:sz w:val="12"/>
        </w:rPr>
        <w:t>¶</w:t>
      </w:r>
      <w:r w:rsidRPr="00631E4E">
        <w:rPr>
          <w:sz w:val="14"/>
        </w:rPr>
        <w:t xml:space="preserve"> granting it inferior status to our own beliefs).</w:t>
      </w:r>
      <w:r w:rsidRPr="00631E4E">
        <w:rPr>
          <w:sz w:val="12"/>
        </w:rPr>
        <w:t>¶</w:t>
      </w:r>
      <w:r w:rsidRPr="00631E4E">
        <w:rPr>
          <w:sz w:val="14"/>
        </w:rPr>
        <w:t xml:space="preserve"> The problem with this analysis is the epistemological barrier it seems to place</w:t>
      </w:r>
      <w:r w:rsidRPr="00631E4E">
        <w:rPr>
          <w:sz w:val="12"/>
        </w:rPr>
        <w:t>¶</w:t>
      </w:r>
      <w:r w:rsidRPr="00631E4E">
        <w:rPr>
          <w:sz w:val="14"/>
        </w:rPr>
        <w:t xml:space="preserve"> in the path of us ever achieving mutual agreement upon the mutual coercion that</w:t>
      </w:r>
      <w:r w:rsidRPr="00631E4E">
        <w:rPr>
          <w:sz w:val="12"/>
        </w:rPr>
        <w:t>¶</w:t>
      </w:r>
      <w:r w:rsidRPr="00631E4E">
        <w:rPr>
          <w:sz w:val="14"/>
        </w:rPr>
        <w:t xml:space="preserve"> is taken to be necessary. If we could reach such agreement we would be ‘democratically</w:t>
      </w:r>
      <w:r w:rsidRPr="00631E4E">
        <w:rPr>
          <w:sz w:val="12"/>
        </w:rPr>
        <w:t>¶</w:t>
      </w:r>
      <w:r w:rsidRPr="00631E4E">
        <w:rPr>
          <w:sz w:val="14"/>
        </w:rPr>
        <w:t xml:space="preserve"> coercing ourselves to behave responsibly’ (</w:t>
      </w:r>
      <w:proofErr w:type="spellStart"/>
      <w:r w:rsidRPr="00631E4E">
        <w:rPr>
          <w:sz w:val="14"/>
        </w:rPr>
        <w:t>Ophuls</w:t>
      </w:r>
      <w:proofErr w:type="spellEnd"/>
      <w:r w:rsidRPr="00631E4E">
        <w:rPr>
          <w:sz w:val="14"/>
        </w:rPr>
        <w:t>, 1977: 155) and thus</w:t>
      </w:r>
      <w:r w:rsidRPr="00631E4E">
        <w:rPr>
          <w:sz w:val="12"/>
        </w:rPr>
        <w:t>¶</w:t>
      </w:r>
      <w:r w:rsidRPr="00631E4E">
        <w:rPr>
          <w:sz w:val="14"/>
        </w:rPr>
        <w:t xml:space="preserve"> the authoritarian government we place over ourselves would have a degree of</w:t>
      </w:r>
      <w:r w:rsidRPr="00631E4E">
        <w:rPr>
          <w:sz w:val="12"/>
        </w:rPr>
        <w:t>¶</w:t>
      </w:r>
      <w:r w:rsidRPr="00631E4E">
        <w:rPr>
          <w:sz w:val="14"/>
        </w:rPr>
        <w:t xml:space="preserve"> democratic legitimacy. There is clearly, however, a problem with the analysis</w:t>
      </w:r>
      <w:r w:rsidRPr="00631E4E">
        <w:rPr>
          <w:sz w:val="12"/>
        </w:rPr>
        <w:t>¶</w:t>
      </w:r>
      <w:r w:rsidRPr="00631E4E">
        <w:rPr>
          <w:sz w:val="14"/>
        </w:rPr>
        <w:t xml:space="preserve"> here. If we are both (1) woefully attached to the ‘wrong’ values already and</w:t>
      </w:r>
      <w:r w:rsidRPr="00631E4E">
        <w:rPr>
          <w:sz w:val="12"/>
        </w:rPr>
        <w:t>¶</w:t>
      </w:r>
      <w:r w:rsidRPr="00631E4E">
        <w:rPr>
          <w:sz w:val="14"/>
        </w:rPr>
        <w:t xml:space="preserve"> (2) drop down to a childlike level of performance in the political sphere, it is</w:t>
      </w:r>
      <w:r w:rsidRPr="00631E4E">
        <w:rPr>
          <w:sz w:val="12"/>
        </w:rPr>
        <w:t>¶</w:t>
      </w:r>
      <w:r w:rsidRPr="00631E4E">
        <w:rPr>
          <w:sz w:val="14"/>
        </w:rPr>
        <w:t xml:space="preserve"> difficult to see where the political resources are that would enable us to vote down</w:t>
      </w:r>
      <w:r w:rsidRPr="00631E4E">
        <w:rPr>
          <w:sz w:val="12"/>
        </w:rPr>
        <w:t>¶</w:t>
      </w:r>
      <w:r w:rsidRPr="00631E4E">
        <w:rPr>
          <w:sz w:val="14"/>
        </w:rPr>
        <w:t xml:space="preserve"> the liberties to which we are apparently so attached. It seems rather more likely</w:t>
      </w:r>
      <w:r w:rsidRPr="00631E4E">
        <w:rPr>
          <w:sz w:val="12"/>
        </w:rPr>
        <w:t>¶</w:t>
      </w:r>
      <w:r w:rsidRPr="00631E4E">
        <w:rPr>
          <w:sz w:val="14"/>
        </w:rPr>
        <w:t xml:space="preserve"> that eco-authoritarianism would consist in coercion that had not been mutually</w:t>
      </w:r>
      <w:r w:rsidRPr="00631E4E">
        <w:rPr>
          <w:sz w:val="12"/>
        </w:rPr>
        <w:t>¶</w:t>
      </w:r>
      <w:r w:rsidRPr="00631E4E">
        <w:rPr>
          <w:sz w:val="14"/>
        </w:rPr>
        <w:t xml:space="preserve"> agreed and would thus lack that imprimatur of democratic legitimation, which in</w:t>
      </w:r>
      <w:r w:rsidRPr="00631E4E">
        <w:rPr>
          <w:sz w:val="12"/>
        </w:rPr>
        <w:t>¶</w:t>
      </w:r>
      <w:r w:rsidRPr="00631E4E">
        <w:rPr>
          <w:sz w:val="14"/>
        </w:rPr>
        <w:t xml:space="preserve"> turn leaves open the question of how the ecological ‘wise man’ could ever reach</w:t>
      </w:r>
      <w:r w:rsidRPr="00631E4E">
        <w:rPr>
          <w:sz w:val="12"/>
        </w:rPr>
        <w:t>¶</w:t>
      </w:r>
      <w:r w:rsidRPr="00631E4E">
        <w:rPr>
          <w:sz w:val="14"/>
        </w:rPr>
        <w:t xml:space="preserve"> a position of authority, given that ‘powerful economic and political interests’ are</w:t>
      </w:r>
      <w:r w:rsidRPr="00631E4E">
        <w:rPr>
          <w:sz w:val="12"/>
        </w:rPr>
        <w:t>¶</w:t>
      </w:r>
      <w:r w:rsidRPr="00631E4E">
        <w:rPr>
          <w:sz w:val="14"/>
        </w:rPr>
        <w:t xml:space="preserve"> taken to be in fundamental opposition to ecological values and also to ‘manipulate’</w:t>
      </w:r>
      <w:r w:rsidRPr="00631E4E">
        <w:rPr>
          <w:sz w:val="12"/>
        </w:rPr>
        <w:t>¶</w:t>
      </w:r>
      <w:r w:rsidRPr="00631E4E">
        <w:rPr>
          <w:sz w:val="14"/>
        </w:rPr>
        <w:t xml:space="preserve"> the preferences of citizens (from what baseline of preferences, that is, what</w:t>
      </w:r>
      <w:r w:rsidRPr="00631E4E">
        <w:rPr>
          <w:sz w:val="12"/>
        </w:rPr>
        <w:t>¶</w:t>
      </w:r>
      <w:r w:rsidRPr="00631E4E">
        <w:rPr>
          <w:sz w:val="14"/>
        </w:rPr>
        <w:t xml:space="preserve"> the counter-factual is here, is not clear).</w:t>
      </w:r>
      <w:r w:rsidRPr="00631E4E">
        <w:rPr>
          <w:sz w:val="12"/>
        </w:rPr>
        <w:t>¶</w:t>
      </w:r>
      <w:r w:rsidRPr="00631E4E">
        <w:rPr>
          <w:sz w:val="14"/>
        </w:rPr>
        <w:t xml:space="preserve"> </w:t>
      </w:r>
      <w:r w:rsidRPr="004717AD">
        <w:rPr>
          <w:rStyle w:val="StyleBoldUnderline"/>
        </w:rPr>
        <w:t xml:space="preserve">As well as downgrading the value of democracy, </w:t>
      </w:r>
      <w:r w:rsidRPr="003F5C21">
        <w:rPr>
          <w:rStyle w:val="StyleBoldUnderline"/>
          <w:highlight w:val="cyan"/>
        </w:rPr>
        <w:t>we must be prepared to</w:t>
      </w:r>
      <w:r w:rsidRPr="00631E4E">
        <w:rPr>
          <w:rStyle w:val="StyleBoldUnderline"/>
          <w:b w:val="0"/>
          <w:sz w:val="12"/>
          <w:u w:val="none"/>
        </w:rPr>
        <w:t>¶</w:t>
      </w:r>
      <w:r w:rsidRPr="004717AD">
        <w:rPr>
          <w:rStyle w:val="StyleBoldUnderline"/>
          <w:sz w:val="12"/>
        </w:rPr>
        <w:t xml:space="preserve"> </w:t>
      </w:r>
      <w:r w:rsidRPr="004717AD">
        <w:rPr>
          <w:rStyle w:val="StyleBoldUnderline"/>
        </w:rPr>
        <w:t xml:space="preserve">similarly </w:t>
      </w:r>
      <w:r w:rsidRPr="003F5C21">
        <w:rPr>
          <w:rStyle w:val="StyleBoldUnderline"/>
          <w:highlight w:val="cyan"/>
        </w:rPr>
        <w:t>downgrade our attachment to liberties</w:t>
      </w:r>
      <w:r w:rsidRPr="004717AD">
        <w:rPr>
          <w:rStyle w:val="StyleBoldUnderline"/>
        </w:rPr>
        <w:t>,</w:t>
      </w:r>
      <w:r w:rsidRPr="00631E4E">
        <w:rPr>
          <w:sz w:val="14"/>
        </w:rPr>
        <w:t xml:space="preserve"> the value of which have to be set</w:t>
      </w:r>
      <w:r w:rsidRPr="00631E4E">
        <w:rPr>
          <w:sz w:val="12"/>
        </w:rPr>
        <w:t>¶</w:t>
      </w:r>
      <w:r w:rsidRPr="00631E4E">
        <w:rPr>
          <w:sz w:val="14"/>
        </w:rPr>
        <w:t xml:space="preserve"> against the politics of the common good. Indeed </w:t>
      </w:r>
      <w:r w:rsidRPr="003F5C21">
        <w:rPr>
          <w:rStyle w:val="StyleBoldUnderline"/>
          <w:highlight w:val="cyan"/>
        </w:rPr>
        <w:t>we must ‘eliminate’ hazardous</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and wasteful individual rights</w:t>
      </w:r>
      <w:r w:rsidRPr="004717AD">
        <w:rPr>
          <w:rStyle w:val="StyleBoldUnderline"/>
        </w:rPr>
        <w:t>,</w:t>
      </w:r>
      <w:r w:rsidRPr="00631E4E">
        <w:rPr>
          <w:sz w:val="14"/>
        </w:rPr>
        <w:t xml:space="preserve"> including property and procreative rights. ‘Strong’</w:t>
      </w:r>
      <w:r w:rsidRPr="00631E4E">
        <w:rPr>
          <w:sz w:val="12"/>
        </w:rPr>
        <w:t>¶</w:t>
      </w:r>
      <w:r w:rsidRPr="00631E4E">
        <w:rPr>
          <w:sz w:val="14"/>
        </w:rPr>
        <w:t xml:space="preserve"> rights must be ‘basic’ only, and the prime instance of a basic right is that to</w:t>
      </w:r>
      <w:r w:rsidRPr="00631E4E">
        <w:rPr>
          <w:sz w:val="12"/>
        </w:rPr>
        <w:t>¶</w:t>
      </w:r>
      <w:r w:rsidRPr="00631E4E">
        <w:rPr>
          <w:sz w:val="14"/>
        </w:rPr>
        <w:t xml:space="preserve"> ecological integrity. It follows from this basic right to integrity that ‘respect’ for</w:t>
      </w:r>
      <w:r w:rsidRPr="00631E4E">
        <w:rPr>
          <w:sz w:val="12"/>
        </w:rPr>
        <w:t>¶</w:t>
      </w:r>
      <w:r w:rsidRPr="00631E4E">
        <w:rPr>
          <w:sz w:val="14"/>
        </w:rPr>
        <w:t xml:space="preserve"> ‘wildness for both its services and its component life’ is basic as well (</w:t>
      </w:r>
      <w:proofErr w:type="spellStart"/>
      <w:r w:rsidRPr="00631E4E">
        <w:rPr>
          <w:sz w:val="14"/>
        </w:rPr>
        <w:t>Westra</w:t>
      </w:r>
      <w:proofErr w:type="spellEnd"/>
      <w:proofErr w:type="gramStart"/>
      <w:r w:rsidRPr="00631E4E">
        <w:rPr>
          <w:sz w:val="14"/>
        </w:rPr>
        <w:t>,</w:t>
      </w:r>
      <w:r w:rsidRPr="00631E4E">
        <w:rPr>
          <w:sz w:val="12"/>
        </w:rPr>
        <w:t>¶</w:t>
      </w:r>
      <w:proofErr w:type="gramEnd"/>
      <w:r w:rsidRPr="00631E4E">
        <w:rPr>
          <w:sz w:val="14"/>
        </w:rPr>
        <w:t xml:space="preserve"> 1998: 235). Limitations on rights to property, mobility, and procreation do not</w:t>
      </w:r>
      <w:r w:rsidRPr="00631E4E">
        <w:rPr>
          <w:sz w:val="12"/>
        </w:rPr>
        <w:t>¶</w:t>
      </w:r>
      <w:r w:rsidRPr="00631E4E">
        <w:rPr>
          <w:sz w:val="14"/>
        </w:rPr>
        <w:t xml:space="preserve"> conflict with the ethic of (micro-) integrity because they are ‘compatible’ with</w:t>
      </w:r>
      <w:r w:rsidRPr="00631E4E">
        <w:rPr>
          <w:sz w:val="12"/>
        </w:rPr>
        <w:t>¶</w:t>
      </w:r>
      <w:r w:rsidRPr="00631E4E">
        <w:rPr>
          <w:sz w:val="14"/>
        </w:rPr>
        <w:t xml:space="preserve"> respect for life (1998: 256). </w:t>
      </w:r>
      <w:proofErr w:type="spellStart"/>
      <w:r w:rsidRPr="00631E4E">
        <w:rPr>
          <w:sz w:val="14"/>
        </w:rPr>
        <w:t>Ophuls</w:t>
      </w:r>
      <w:proofErr w:type="spellEnd"/>
      <w:r w:rsidRPr="00631E4E">
        <w:rPr>
          <w:sz w:val="14"/>
        </w:rPr>
        <w:t xml:space="preserve"> comments that </w:t>
      </w:r>
      <w:r w:rsidRPr="003F5C21">
        <w:rPr>
          <w:rStyle w:val="StyleBoldUnderline"/>
          <w:highlight w:val="cyan"/>
        </w:rPr>
        <w:t>we should not fear that any</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concession of political rights to the community must lead to the total subjugation</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of the individual by an all-powerful state, as authoritarian rule can still be constitutional</w:t>
      </w:r>
      <w:r w:rsidRPr="003F5C21">
        <w:rPr>
          <w:rStyle w:val="StyleBoldUnderline"/>
          <w:b w:val="0"/>
          <w:sz w:val="12"/>
          <w:highlight w:val="cyan"/>
          <w:u w:val="none"/>
        </w:rPr>
        <w:t>¶</w:t>
      </w:r>
      <w:r w:rsidRPr="003F5C21">
        <w:rPr>
          <w:rStyle w:val="StyleBoldUnderline"/>
          <w:sz w:val="12"/>
          <w:highlight w:val="cyan"/>
        </w:rPr>
        <w:t xml:space="preserve"> </w:t>
      </w:r>
      <w:r w:rsidRPr="003F5C21">
        <w:rPr>
          <w:rStyle w:val="StyleBoldUnderline"/>
          <w:highlight w:val="cyan"/>
        </w:rPr>
        <w:t>and limited</w:t>
      </w:r>
      <w:r w:rsidRPr="004717AD">
        <w:rPr>
          <w:rStyle w:val="StyleBoldUnderline"/>
        </w:rPr>
        <w:t xml:space="preserve"> </w:t>
      </w:r>
      <w:r w:rsidRPr="00631E4E">
        <w:rPr>
          <w:sz w:val="14"/>
        </w:rPr>
        <w:t>(1977: 226).</w:t>
      </w:r>
    </w:p>
    <w:p w14:paraId="569BE170" w14:textId="77777777" w:rsidR="00E9428A" w:rsidRDefault="00E9428A" w:rsidP="00631E4E">
      <w:pPr>
        <w:rPr>
          <w:sz w:val="14"/>
        </w:rPr>
      </w:pPr>
    </w:p>
    <w:p w14:paraId="35246BF7" w14:textId="6D40EB87" w:rsidR="00E9428A" w:rsidRDefault="00E9428A" w:rsidP="00E9428A">
      <w:pPr>
        <w:pStyle w:val="Heading4"/>
      </w:pPr>
      <w:r>
        <w:t>The crunch is coming – our current pace of growth is unsustainable and will cause extinction</w:t>
      </w:r>
    </w:p>
    <w:p w14:paraId="6C57379A" w14:textId="77777777" w:rsidR="00E9428A" w:rsidRDefault="00E9428A" w:rsidP="00E9428A">
      <w:proofErr w:type="gramStart"/>
      <w:r>
        <w:t xml:space="preserve">Rose </w:t>
      </w:r>
      <w:r w:rsidRPr="00B46F56">
        <w:rPr>
          <w:rStyle w:val="StyleStyleBold12pt"/>
        </w:rPr>
        <w:t>Buchanan</w:t>
      </w:r>
      <w:r>
        <w:t>, 6/20/</w:t>
      </w:r>
      <w:r w:rsidRPr="00B46F56">
        <w:rPr>
          <w:rStyle w:val="StyleStyleBold12pt"/>
        </w:rPr>
        <w:t>2015</w:t>
      </w:r>
      <w:r>
        <w:t>, writer at The Independent.</w:t>
      </w:r>
      <w:proofErr w:type="gramEnd"/>
      <w:r>
        <w:t xml:space="preserve"> Cites study from scientists at </w:t>
      </w:r>
      <w:r w:rsidRPr="005F5A37">
        <w:t>Stanford, Princeton and Berkeley</w:t>
      </w:r>
    </w:p>
    <w:p w14:paraId="68FD130B" w14:textId="77777777" w:rsidR="00E9428A" w:rsidRDefault="000A6F4A" w:rsidP="00E9428A">
      <w:hyperlink r:id="rId6" w:history="1">
        <w:r w:rsidR="00E9428A" w:rsidRPr="008768FF">
          <w:rPr>
            <w:rStyle w:val="Hyperlink"/>
          </w:rPr>
          <w:t>http://www.independent.co.uk/environment/earth-is-entering-sixth-extinction-phase-with-many-species--including-our-own--labelled-the-walking-dead-10333608.html</w:t>
        </w:r>
      </w:hyperlink>
      <w:r w:rsidR="00E9428A">
        <w:t>, mm</w:t>
      </w:r>
    </w:p>
    <w:p w14:paraId="4FD06FD3" w14:textId="77777777" w:rsidR="00E9428A" w:rsidRPr="00FF59DF" w:rsidRDefault="00E9428A" w:rsidP="00E9428A"/>
    <w:p w14:paraId="4E21442A" w14:textId="750CEBC6" w:rsidR="00E9428A" w:rsidRPr="00E9428A" w:rsidRDefault="00E9428A" w:rsidP="00E9428A">
      <w:pPr>
        <w:rPr>
          <w:sz w:val="16"/>
        </w:rPr>
      </w:pPr>
      <w:r w:rsidRPr="005B54F0">
        <w:rPr>
          <w:rStyle w:val="TitleChar"/>
          <w:highlight w:val="cyan"/>
        </w:rPr>
        <w:t xml:space="preserve">The planet is entering a new period of extinction with top scientists warning that species all over the world are “essentially the walking dead” </w:t>
      </w:r>
      <w:r w:rsidRPr="005B54F0">
        <w:rPr>
          <w:rStyle w:val="Emphasis"/>
          <w:highlight w:val="cyan"/>
        </w:rPr>
        <w:t>– including our own</w:t>
      </w:r>
      <w:r w:rsidRPr="005B54F0">
        <w:rPr>
          <w:rStyle w:val="Emphasis"/>
        </w:rPr>
        <w:t>.</w:t>
      </w:r>
      <w:r w:rsidRPr="005B54F0">
        <w:rPr>
          <w:sz w:val="16"/>
        </w:rPr>
        <w:t xml:space="preserve"> The report</w:t>
      </w:r>
      <w:r w:rsidRPr="00FF59DF">
        <w:rPr>
          <w:rStyle w:val="TitleChar"/>
        </w:rPr>
        <w:t xml:space="preserve">, authored by </w:t>
      </w:r>
      <w:r w:rsidRPr="005B54F0">
        <w:rPr>
          <w:rStyle w:val="TitleChar"/>
          <w:highlight w:val="cyan"/>
        </w:rPr>
        <w:t>scientists at Stanford, Princeton and Berkeley</w:t>
      </w:r>
      <w:r w:rsidRPr="00FF59DF">
        <w:rPr>
          <w:rStyle w:val="TitleChar"/>
        </w:rPr>
        <w:t xml:space="preserve"> universities, </w:t>
      </w:r>
      <w:r w:rsidRPr="005B54F0">
        <w:rPr>
          <w:rStyle w:val="TitleChar"/>
          <w:highlight w:val="cyan"/>
        </w:rPr>
        <w:t>found that vertebrates were vanishing at a rate 114 times faster than normal</w:t>
      </w:r>
      <w:r w:rsidRPr="00FF59DF">
        <w:rPr>
          <w:rStyle w:val="TitleChar"/>
        </w:rPr>
        <w:t>.</w:t>
      </w:r>
      <w:r w:rsidRPr="005B54F0">
        <w:rPr>
          <w:sz w:val="16"/>
        </w:rPr>
        <w:t xml:space="preserve"> In the damning report, published in the Science Advances journal, researchers note that the last similar event was 65 million years ago, when dinosaurs disappeared, most probably as a result of an asteroid. "</w:t>
      </w:r>
      <w:r w:rsidRPr="005B54F0">
        <w:rPr>
          <w:rStyle w:val="Emphasis"/>
          <w:highlight w:val="cyan"/>
        </w:rPr>
        <w:t>We are now entering the sixth great mass extinction event</w:t>
      </w:r>
      <w:r w:rsidRPr="005B54F0">
        <w:rPr>
          <w:sz w:val="16"/>
        </w:rPr>
        <w:t xml:space="preserve">," one of the authors of the paper told the BBC. Gerardo </w:t>
      </w:r>
      <w:proofErr w:type="spellStart"/>
      <w:r w:rsidRPr="005B54F0">
        <w:rPr>
          <w:sz w:val="16"/>
        </w:rPr>
        <w:t>Ceballos</w:t>
      </w:r>
      <w:proofErr w:type="spellEnd"/>
      <w:r w:rsidRPr="005B54F0">
        <w:rPr>
          <w:sz w:val="16"/>
        </w:rPr>
        <w:t>, lead author of the research, added: "</w:t>
      </w:r>
      <w:r w:rsidRPr="005B54F0">
        <w:rPr>
          <w:rStyle w:val="TitleChar"/>
          <w:highlight w:val="cyan"/>
        </w:rPr>
        <w:t xml:space="preserve">If it is allowed to continue, life would take many millions of years to recover and our species itself </w:t>
      </w:r>
      <w:r w:rsidRPr="005B54F0">
        <w:rPr>
          <w:rStyle w:val="Emphasis"/>
          <w:highlight w:val="cyan"/>
        </w:rPr>
        <w:t>would likely disappear</w:t>
      </w:r>
      <w:r w:rsidRPr="00FF59DF">
        <w:rPr>
          <w:rStyle w:val="TitleChar"/>
        </w:rPr>
        <w:t xml:space="preserve"> early o</w:t>
      </w:r>
      <w:r w:rsidRPr="005B54F0">
        <w:rPr>
          <w:sz w:val="16"/>
        </w:rPr>
        <w:t xml:space="preserve">n". The research examined historic rates of extinction for vertebrates, finding that since 1900 </w:t>
      </w:r>
      <w:r w:rsidRPr="00FF59DF">
        <w:rPr>
          <w:rStyle w:val="TitleChar"/>
        </w:rPr>
        <w:t>more than 400 vertebrates have disappeared – an extinction rate 100 times higher than in other – non-extinction – periods</w:t>
      </w:r>
      <w:r w:rsidRPr="005B54F0">
        <w:rPr>
          <w:sz w:val="16"/>
        </w:rPr>
        <w:t xml:space="preserve">. "There are examples of species all over the world that are essentially the walking dead,” said </w:t>
      </w:r>
      <w:r w:rsidRPr="00FF59DF">
        <w:rPr>
          <w:rStyle w:val="TitleChar"/>
        </w:rPr>
        <w:t xml:space="preserve">Stanford University professor Paul </w:t>
      </w:r>
      <w:r w:rsidRPr="00B46F56">
        <w:rPr>
          <w:rStyle w:val="TitleChar"/>
          <w:highlight w:val="cyan"/>
        </w:rPr>
        <w:t>Ehrlich</w:t>
      </w:r>
      <w:r w:rsidRPr="00FF59DF">
        <w:rPr>
          <w:rStyle w:val="TitleChar"/>
        </w:rPr>
        <w:t xml:space="preserve">. He </w:t>
      </w:r>
      <w:r w:rsidRPr="00B46F56">
        <w:rPr>
          <w:rStyle w:val="TitleChar"/>
          <w:highlight w:val="cyan"/>
        </w:rPr>
        <w:t>added</w:t>
      </w:r>
      <w:r w:rsidRPr="00FF59DF">
        <w:rPr>
          <w:rStyle w:val="TitleChar"/>
        </w:rPr>
        <w:t>: "</w:t>
      </w:r>
      <w:r w:rsidRPr="00B46F56">
        <w:rPr>
          <w:rStyle w:val="TitleChar"/>
          <w:highlight w:val="cyan"/>
        </w:rPr>
        <w:t>We are sawing off the limb that we are sitting on</w:t>
      </w:r>
      <w:r w:rsidRPr="00B46F56">
        <w:rPr>
          <w:sz w:val="16"/>
          <w:highlight w:val="cyan"/>
        </w:rPr>
        <w:t>."</w:t>
      </w:r>
      <w:r w:rsidRPr="005B54F0">
        <w:rPr>
          <w:sz w:val="16"/>
        </w:rPr>
        <w:t xml:space="preserve"> The research, which cites climate change, pollution and deforestation as causes for the rapid change, notes that a knock-on effect of the loss of entire ecosystems could be dire. As our ecosystems unravel, the Centre for Biological Diversity has noted that we could face a “snowball” effect whereby individual species extinction ultimately fuels more losses. The report, which builds on findings published by Duke University last year, does note that averting this loss is “still possible through intensified conservation effects,” but that “window of opportunity is rapid closing.”</w:t>
      </w:r>
    </w:p>
    <w:p w14:paraId="3CD177FB" w14:textId="77777777" w:rsidR="005B6563" w:rsidRDefault="005B6563" w:rsidP="00631E4E">
      <w:pPr>
        <w:rPr>
          <w:sz w:val="14"/>
        </w:rPr>
      </w:pPr>
    </w:p>
    <w:p w14:paraId="04D397AE" w14:textId="079BF43C" w:rsidR="00631E4E" w:rsidRPr="003B6165" w:rsidRDefault="00631E4E" w:rsidP="00631E4E">
      <w:pPr>
        <w:pStyle w:val="Heading4"/>
      </w:pPr>
      <w:r>
        <w:t xml:space="preserve">The alternative is to </w:t>
      </w:r>
      <w:r w:rsidR="00B7618E">
        <w:t>endorse</w:t>
      </w:r>
      <w:r>
        <w:t xml:space="preserve"> a radical, eco-authoritarian pedagogy. Only this can prevent extinction. Growth is unsustainable and is destroying the environment – our alternative motivates existing social movements to topple the political order – this isn’t crazy, credible climate scientists are increasingly supporting this position. </w:t>
      </w:r>
    </w:p>
    <w:p w14:paraId="446EA85B" w14:textId="77777777" w:rsidR="00631E4E" w:rsidRDefault="00631E4E" w:rsidP="00631E4E">
      <w:r w:rsidRPr="00B7792D">
        <w:t xml:space="preserve">Naomi </w:t>
      </w:r>
      <w:r w:rsidRPr="00B7792D">
        <w:rPr>
          <w:rStyle w:val="StyleStyleBold12pt"/>
        </w:rPr>
        <w:t>Klein</w:t>
      </w:r>
      <w:r w:rsidRPr="00B7792D">
        <w:t>, 10/29/</w:t>
      </w:r>
      <w:r w:rsidRPr="00B7792D">
        <w:rPr>
          <w:rStyle w:val="StyleStyleBold12pt"/>
        </w:rPr>
        <w:t>2013</w:t>
      </w:r>
      <w:r w:rsidRPr="00B7792D">
        <w:t xml:space="preserve">, New Statesman, (Klein is the author of “The Shock Doctrine”), “How science is telling us all to revolt,” </w:t>
      </w:r>
      <w:hyperlink r:id="rId7" w:history="1">
        <w:r w:rsidRPr="009476C2">
          <w:rPr>
            <w:rStyle w:val="Hyperlink"/>
          </w:rPr>
          <w:t>http://www.newstatesman.com/2013/10/science-says-revolt</w:t>
        </w:r>
      </w:hyperlink>
      <w:r>
        <w:rPr>
          <w:rStyle w:val="Hyperlink"/>
        </w:rPr>
        <w:t xml:space="preserve">, </w:t>
      </w:r>
      <w:r w:rsidRPr="003978F8">
        <w:t>mm</w:t>
      </w:r>
    </w:p>
    <w:p w14:paraId="643D8319" w14:textId="77777777" w:rsidR="00631E4E" w:rsidRPr="00B7792D" w:rsidRDefault="00631E4E" w:rsidP="00631E4E"/>
    <w:p w14:paraId="26DB4055" w14:textId="6DA7C758" w:rsidR="00631E4E" w:rsidRDefault="00631E4E" w:rsidP="00631E4E">
      <w:pPr>
        <w:rPr>
          <w:sz w:val="16"/>
        </w:rPr>
      </w:pPr>
      <w:r w:rsidRPr="003F5C21">
        <w:rPr>
          <w:sz w:val="16"/>
        </w:rPr>
        <w:t xml:space="preserve">In December 2012, a pink-haired complex systems researcher named Brad Werner made his way through the throng of 24,000 earth and space scientists at the Fall Meeting of the American Geophysical Union, held annually in San Francisco. This year’s conference had some big-name participants, from Ed Stone of </w:t>
      </w:r>
      <w:proofErr w:type="spellStart"/>
      <w:r w:rsidRPr="003F5C21">
        <w:rPr>
          <w:sz w:val="16"/>
        </w:rPr>
        <w:t>Nasa’s</w:t>
      </w:r>
      <w:proofErr w:type="spellEnd"/>
      <w:r w:rsidRPr="003F5C21">
        <w:rPr>
          <w:sz w:val="16"/>
        </w:rPr>
        <w:t xml:space="preserve"> Voyager project, explaining a new milestone on the path to interstellar space, to the film-maker James Cameron, discussing his adventures in deep-sea submersibles</w:t>
      </w:r>
      <w:proofErr w:type="gramStart"/>
      <w:r w:rsidRPr="003F5C21">
        <w:rPr>
          <w:sz w:val="16"/>
        </w:rPr>
        <w:t>.</w:t>
      </w:r>
      <w:r w:rsidR="003F5C21" w:rsidRPr="003F5C21">
        <w:rPr>
          <w:sz w:val="12"/>
        </w:rPr>
        <w:t>¶</w:t>
      </w:r>
      <w:proofErr w:type="gramEnd"/>
      <w:r w:rsidRPr="003F5C21">
        <w:rPr>
          <w:sz w:val="16"/>
        </w:rPr>
        <w:t xml:space="preserve"> But it was Werner’s own session that was attracting much of the buzz. It was titled “Is Earth F**ked?” (</w:t>
      </w:r>
      <w:proofErr w:type="gramStart"/>
      <w:r w:rsidRPr="003F5C21">
        <w:rPr>
          <w:sz w:val="16"/>
        </w:rPr>
        <w:t>full</w:t>
      </w:r>
      <w:proofErr w:type="gramEnd"/>
      <w:r w:rsidRPr="003F5C21">
        <w:rPr>
          <w:sz w:val="16"/>
        </w:rPr>
        <w:t xml:space="preserve"> title: “Is Earth F**ked? Dynamical Futility of Global Environmental Management and Possibilities for Sustainability via Direct Action Activism”)</w:t>
      </w:r>
      <w:proofErr w:type="gramStart"/>
      <w:r w:rsidRPr="003F5C21">
        <w:rPr>
          <w:sz w:val="16"/>
        </w:rPr>
        <w:t>.</w:t>
      </w:r>
      <w:r w:rsidR="003F5C21" w:rsidRPr="003F5C21">
        <w:rPr>
          <w:sz w:val="12"/>
        </w:rPr>
        <w:t>¶</w:t>
      </w:r>
      <w:proofErr w:type="gramEnd"/>
      <w:r w:rsidRPr="003F5C21">
        <w:rPr>
          <w:sz w:val="16"/>
        </w:rPr>
        <w:t xml:space="preserve"> Standing at the front of the conference room, </w:t>
      </w:r>
      <w:r w:rsidRPr="00B7792D">
        <w:rPr>
          <w:rStyle w:val="TitleChar"/>
        </w:rPr>
        <w:t>the geophysicist from the University of California, San Diego</w:t>
      </w:r>
      <w:r w:rsidRPr="003F5C21">
        <w:rPr>
          <w:sz w:val="16"/>
        </w:rPr>
        <w:t xml:space="preserve"> </w:t>
      </w:r>
      <w:r w:rsidRPr="00B7792D">
        <w:rPr>
          <w:rStyle w:val="TitleChar"/>
        </w:rPr>
        <w:t>walked the crowd through the advanced computer model</w:t>
      </w:r>
      <w:r w:rsidRPr="003F5C21">
        <w:rPr>
          <w:sz w:val="16"/>
        </w:rPr>
        <w:t xml:space="preserve"> he was using to answer that question. He talked about system boundaries, perturbations, dissipation, attractors, bifurcations and a whole bunch of other stuff largely incomprehensible to those of us uninitiated in complex systems theory. But </w:t>
      </w:r>
      <w:r w:rsidRPr="00B7792D">
        <w:rPr>
          <w:rStyle w:val="TitleChar"/>
        </w:rPr>
        <w:t>the bottom line was clear</w:t>
      </w:r>
      <w:r w:rsidRPr="003F5C21">
        <w:rPr>
          <w:sz w:val="16"/>
        </w:rPr>
        <w:t xml:space="preserve"> enough</w:t>
      </w:r>
      <w:r w:rsidRPr="003F5C21">
        <w:rPr>
          <w:sz w:val="16"/>
          <w:highlight w:val="yellow"/>
        </w:rPr>
        <w:t xml:space="preserve">: </w:t>
      </w:r>
      <w:r w:rsidRPr="00832980">
        <w:rPr>
          <w:rStyle w:val="Emphasis"/>
          <w:highlight w:val="yellow"/>
        </w:rPr>
        <w:t>global capitalism has made the depletion of resources so rapid</w:t>
      </w:r>
      <w:r w:rsidRPr="00B7792D">
        <w:rPr>
          <w:rStyle w:val="Emphasis"/>
        </w:rPr>
        <w:t xml:space="preserve">, convenient and barrier-free </w:t>
      </w:r>
      <w:r w:rsidRPr="00832980">
        <w:rPr>
          <w:rStyle w:val="Emphasis"/>
          <w:highlight w:val="yellow"/>
        </w:rPr>
        <w:t>that “earth-human systems” are becoming dangerously unstable</w:t>
      </w:r>
      <w:r w:rsidRPr="00B7792D">
        <w:rPr>
          <w:rStyle w:val="Emphasis"/>
        </w:rPr>
        <w:t xml:space="preserve"> in response.</w:t>
      </w:r>
      <w:r w:rsidRPr="003F5C21">
        <w:rPr>
          <w:sz w:val="16"/>
        </w:rPr>
        <w:t xml:space="preserve"> When pressed by a journalist for a clear answer on the “are we f**ked” question, Werner set the jargon aside and replied, “More or less.”</w:t>
      </w:r>
      <w:r w:rsidR="003F5C21" w:rsidRPr="003F5C21">
        <w:rPr>
          <w:sz w:val="12"/>
        </w:rPr>
        <w:t>¶</w:t>
      </w:r>
      <w:r w:rsidRPr="003F5C21">
        <w:rPr>
          <w:sz w:val="16"/>
        </w:rPr>
        <w:t xml:space="preserve"> </w:t>
      </w:r>
      <w:proofErr w:type="gramStart"/>
      <w:r w:rsidRPr="00B7792D">
        <w:rPr>
          <w:rStyle w:val="TitleChar"/>
        </w:rPr>
        <w:t>There</w:t>
      </w:r>
      <w:proofErr w:type="gramEnd"/>
      <w:r w:rsidRPr="00B7792D">
        <w:rPr>
          <w:rStyle w:val="TitleChar"/>
        </w:rPr>
        <w:t xml:space="preserve"> was </w:t>
      </w:r>
      <w:r w:rsidRPr="00832980">
        <w:rPr>
          <w:rStyle w:val="TitleChar"/>
          <w:highlight w:val="yellow"/>
        </w:rPr>
        <w:t>one dynamic</w:t>
      </w:r>
      <w:r w:rsidRPr="003F5C21">
        <w:rPr>
          <w:sz w:val="16"/>
        </w:rPr>
        <w:t xml:space="preserve"> in the model, however, </w:t>
      </w:r>
      <w:r w:rsidRPr="00B7792D">
        <w:rPr>
          <w:rStyle w:val="TitleChar"/>
        </w:rPr>
        <w:t xml:space="preserve">that </w:t>
      </w:r>
      <w:r w:rsidRPr="00832980">
        <w:rPr>
          <w:rStyle w:val="TitleChar"/>
          <w:highlight w:val="yellow"/>
        </w:rPr>
        <w:t>offered</w:t>
      </w:r>
      <w:r w:rsidRPr="00B7792D">
        <w:rPr>
          <w:rStyle w:val="TitleChar"/>
        </w:rPr>
        <w:t xml:space="preserve"> some </w:t>
      </w:r>
      <w:r w:rsidRPr="00832980">
        <w:rPr>
          <w:rStyle w:val="TitleChar"/>
          <w:highlight w:val="yellow"/>
        </w:rPr>
        <w:t>hope</w:t>
      </w:r>
      <w:r w:rsidRPr="003F5C21">
        <w:rPr>
          <w:sz w:val="16"/>
        </w:rPr>
        <w:t xml:space="preserve">. </w:t>
      </w:r>
      <w:r w:rsidRPr="00832980">
        <w:rPr>
          <w:rStyle w:val="TitleChar"/>
          <w:highlight w:val="yellow"/>
        </w:rPr>
        <w:t xml:space="preserve">Werner termed it “resistance” </w:t>
      </w:r>
      <w:r w:rsidRPr="003F5C21">
        <w:rPr>
          <w:sz w:val="16"/>
          <w:highlight w:val="yellow"/>
        </w:rPr>
        <w:t xml:space="preserve">– </w:t>
      </w:r>
      <w:r w:rsidRPr="00832980">
        <w:rPr>
          <w:rStyle w:val="TitleChar"/>
          <w:highlight w:val="yellow"/>
        </w:rPr>
        <w:t>movements</w:t>
      </w:r>
      <w:r w:rsidRPr="003F5C21">
        <w:rPr>
          <w:sz w:val="16"/>
        </w:rPr>
        <w:t xml:space="preserve"> of “people or groups of people” </w:t>
      </w:r>
      <w:r w:rsidRPr="00B7792D">
        <w:rPr>
          <w:rStyle w:val="TitleChar"/>
        </w:rPr>
        <w:t>who “adopt a certain set of dynamics that does not fit within the capitalist culture</w:t>
      </w:r>
      <w:r w:rsidRPr="003F5C21">
        <w:rPr>
          <w:sz w:val="16"/>
        </w:rPr>
        <w:t xml:space="preserve">”. According to the abstract for his presentation, </w:t>
      </w:r>
      <w:r w:rsidRPr="00B7792D">
        <w:rPr>
          <w:rStyle w:val="TitleChar"/>
        </w:rPr>
        <w:t>this includes “environmental direct action, resistance taken from outside the dominant culture</w:t>
      </w:r>
      <w:r w:rsidRPr="003F5C21">
        <w:rPr>
          <w:sz w:val="16"/>
        </w:rPr>
        <w:t>, as in protests, blockades and sabotage by indigenous peoples, workers, anarchists and other activist groups”</w:t>
      </w:r>
      <w:proofErr w:type="gramStart"/>
      <w:r w:rsidRPr="003F5C21">
        <w:rPr>
          <w:sz w:val="16"/>
        </w:rPr>
        <w:t>.</w:t>
      </w:r>
      <w:r w:rsidR="003F5C21" w:rsidRPr="003F5C21">
        <w:rPr>
          <w:sz w:val="12"/>
        </w:rPr>
        <w:t>¶</w:t>
      </w:r>
      <w:proofErr w:type="gramEnd"/>
      <w:r w:rsidRPr="003F5C21">
        <w:rPr>
          <w:sz w:val="16"/>
        </w:rPr>
        <w:t xml:space="preserve"> Serious scientific gatherings don’t usually feature calls for mass political resistance, much less direct action and sabotage. But then again, Werner wasn’t exactly calling for those things. He was merely observing that mass uprisings of people – along the lines of the abolition movement, the civil rights movement or Occupy Wall Street – represent the likeliest source of “friction” to slow down an economic machine that is careening out of control. We know that past social movements have “had tremendous influence on . . . how the dominant culture evolved”, he pointed out. So it stands to reason that, “if we’re thinking about the future of the earth, and the future of our coupling to the environment, we have to include resistance as part of that dynamics”. And that, Werner argued, is not a matter of opinion, but “really a geophysics problem”</w:t>
      </w:r>
      <w:proofErr w:type="gramStart"/>
      <w:r w:rsidRPr="003F5C21">
        <w:rPr>
          <w:sz w:val="16"/>
        </w:rPr>
        <w:t>.</w:t>
      </w:r>
      <w:r w:rsidR="003F5C21" w:rsidRPr="003F5C21">
        <w:rPr>
          <w:sz w:val="12"/>
        </w:rPr>
        <w:t>¶</w:t>
      </w:r>
      <w:proofErr w:type="gramEnd"/>
      <w:r w:rsidRPr="003F5C21">
        <w:rPr>
          <w:sz w:val="16"/>
        </w:rPr>
        <w:t xml:space="preserve"> </w:t>
      </w:r>
      <w:r w:rsidRPr="00832980">
        <w:rPr>
          <w:rStyle w:val="TitleChar"/>
          <w:highlight w:val="yellow"/>
        </w:rPr>
        <w:t>Plenty of scientists have been moved by their research findings to take action in the streets</w:t>
      </w:r>
      <w:r w:rsidRPr="003F5C21">
        <w:rPr>
          <w:sz w:val="16"/>
        </w:rPr>
        <w:t xml:space="preserve">. </w:t>
      </w:r>
      <w:r w:rsidRPr="00832980">
        <w:rPr>
          <w:rStyle w:val="TitleChar"/>
          <w:highlight w:val="yellow"/>
        </w:rPr>
        <w:t xml:space="preserve">Physicists, astronomers, medical doctors and biologists have been at the forefront </w:t>
      </w:r>
      <w:r w:rsidRPr="003F5C21">
        <w:rPr>
          <w:sz w:val="16"/>
        </w:rPr>
        <w:t>of movements against nuclear weapons, nuclear power, war, chemical contamination and creationism. And in November 2012, Nature published a commentary by the financier and environmental philanthropist Jeremy Grantham urging scientists to join this tradition and “be arrested if necessary”, because climate change “is not only the crisis of your lives – it is also the crisis of our species’ existence”</w:t>
      </w:r>
      <w:proofErr w:type="gramStart"/>
      <w:r w:rsidRPr="003F5C21">
        <w:rPr>
          <w:sz w:val="16"/>
        </w:rPr>
        <w:t>.</w:t>
      </w:r>
      <w:r w:rsidR="003F5C21" w:rsidRPr="003F5C21">
        <w:rPr>
          <w:sz w:val="12"/>
        </w:rPr>
        <w:t>¶</w:t>
      </w:r>
      <w:proofErr w:type="gramEnd"/>
      <w:r w:rsidRPr="003F5C21">
        <w:rPr>
          <w:sz w:val="16"/>
        </w:rPr>
        <w:t xml:space="preserve"> Some scientists need no convincing. The godfather of modern climate science, James Hansen, is a formidable activist, having been arrested some half-dozen times for resisting </w:t>
      </w:r>
      <w:proofErr w:type="gramStart"/>
      <w:r w:rsidRPr="003F5C21">
        <w:rPr>
          <w:sz w:val="16"/>
        </w:rPr>
        <w:t>mountain-top</w:t>
      </w:r>
      <w:proofErr w:type="gramEnd"/>
      <w:r w:rsidRPr="003F5C21">
        <w:rPr>
          <w:sz w:val="16"/>
        </w:rPr>
        <w:t xml:space="preserve"> removal coal mining and tar sands pipelines (he even left his job at </w:t>
      </w:r>
      <w:proofErr w:type="spellStart"/>
      <w:r w:rsidRPr="003F5C21">
        <w:rPr>
          <w:sz w:val="16"/>
        </w:rPr>
        <w:t>Nasa</w:t>
      </w:r>
      <w:proofErr w:type="spellEnd"/>
      <w:r w:rsidRPr="003F5C21">
        <w:rPr>
          <w:sz w:val="16"/>
        </w:rPr>
        <w:t xml:space="preserve"> this year in part to have more time for campaigning). Two years ago, when I was arrested outside the White House at a mass action against the Keystone XL tar sands pipeline, one of the 166 people in cuffs that day was a glaciologist named Jason Box, a world-renowned expert on Greenland’s melting ice sheet</w:t>
      </w:r>
      <w:proofErr w:type="gramStart"/>
      <w:r w:rsidRPr="003F5C21">
        <w:rPr>
          <w:sz w:val="16"/>
        </w:rPr>
        <w:t>.</w:t>
      </w:r>
      <w:r w:rsidR="003F5C21" w:rsidRPr="003F5C21">
        <w:rPr>
          <w:sz w:val="12"/>
        </w:rPr>
        <w:t>¶</w:t>
      </w:r>
      <w:proofErr w:type="gramEnd"/>
      <w:r w:rsidRPr="003F5C21">
        <w:rPr>
          <w:sz w:val="16"/>
        </w:rPr>
        <w:t xml:space="preserve"> “I couldn’t maintain my self-respect if I didn’t go,” Box said at the time, adding that “just voting doesn’t seem to be enough in this case. I need to be a citizen also.”</w:t>
      </w:r>
      <w:r w:rsidR="003F5C21" w:rsidRPr="003F5C21">
        <w:rPr>
          <w:sz w:val="12"/>
        </w:rPr>
        <w:t>¶</w:t>
      </w:r>
      <w:r w:rsidRPr="003F5C21">
        <w:rPr>
          <w:sz w:val="16"/>
        </w:rPr>
        <w:t xml:space="preserve"> </w:t>
      </w:r>
      <w:proofErr w:type="gramStart"/>
      <w:r w:rsidRPr="003F5C21">
        <w:rPr>
          <w:sz w:val="16"/>
        </w:rPr>
        <w:t>This</w:t>
      </w:r>
      <w:proofErr w:type="gramEnd"/>
      <w:r w:rsidRPr="003F5C21">
        <w:rPr>
          <w:sz w:val="16"/>
        </w:rPr>
        <w:t xml:space="preserve"> is laudable, but what </w:t>
      </w:r>
      <w:r w:rsidRPr="00B7792D">
        <w:rPr>
          <w:rStyle w:val="TitleChar"/>
        </w:rPr>
        <w:t>Werner</w:t>
      </w:r>
      <w:r w:rsidRPr="003F5C21">
        <w:rPr>
          <w:sz w:val="16"/>
        </w:rPr>
        <w:t xml:space="preserve"> is doing with his </w:t>
      </w:r>
      <w:proofErr w:type="spellStart"/>
      <w:r w:rsidRPr="003F5C21">
        <w:rPr>
          <w:sz w:val="16"/>
        </w:rPr>
        <w:t>modelling</w:t>
      </w:r>
      <w:proofErr w:type="spellEnd"/>
      <w:r w:rsidRPr="003F5C21">
        <w:rPr>
          <w:sz w:val="16"/>
        </w:rPr>
        <w:t xml:space="preserve"> is different. He isn’t saying that his research drove him to take action to stop a particular policy; he is saying that his research </w:t>
      </w:r>
      <w:r w:rsidRPr="00B7792D">
        <w:rPr>
          <w:rStyle w:val="TitleChar"/>
        </w:rPr>
        <w:t>shows that our entire economic paradigm is a threat to ecological stability</w:t>
      </w:r>
      <w:r w:rsidRPr="003F5C21">
        <w:rPr>
          <w:sz w:val="16"/>
        </w:rPr>
        <w:t xml:space="preserve">. And indeed that </w:t>
      </w:r>
      <w:r w:rsidRPr="00832980">
        <w:rPr>
          <w:rStyle w:val="TitleChar"/>
          <w:highlight w:val="yellow"/>
        </w:rPr>
        <w:t xml:space="preserve">challenging this economic paradigm – through mass-movement counter-pressure – is humanity’s </w:t>
      </w:r>
      <w:r w:rsidRPr="00831668">
        <w:rPr>
          <w:rStyle w:val="Emphasis"/>
          <w:highlight w:val="yellow"/>
        </w:rPr>
        <w:t>best shot at avoiding catastrophe</w:t>
      </w:r>
      <w:proofErr w:type="gramStart"/>
      <w:r w:rsidRPr="003F5C21">
        <w:rPr>
          <w:sz w:val="16"/>
        </w:rPr>
        <w:t>.</w:t>
      </w:r>
      <w:r w:rsidR="003F5C21" w:rsidRPr="003F5C21">
        <w:rPr>
          <w:sz w:val="12"/>
        </w:rPr>
        <w:t>¶</w:t>
      </w:r>
      <w:proofErr w:type="gramEnd"/>
      <w:r w:rsidRPr="003F5C21">
        <w:rPr>
          <w:sz w:val="16"/>
        </w:rPr>
        <w:t xml:space="preserve"> That’s heavy stuff. But </w:t>
      </w:r>
      <w:r w:rsidRPr="00B7792D">
        <w:rPr>
          <w:rStyle w:val="TitleChar"/>
        </w:rPr>
        <w:t>he’s not alone</w:t>
      </w:r>
      <w:r w:rsidRPr="003F5C21">
        <w:rPr>
          <w:sz w:val="16"/>
        </w:rPr>
        <w:t xml:space="preserve">. </w:t>
      </w:r>
      <w:r w:rsidRPr="00832980">
        <w:rPr>
          <w:rStyle w:val="TitleChar"/>
          <w:highlight w:val="yellow"/>
        </w:rPr>
        <w:t xml:space="preserve">Werner is part of a small </w:t>
      </w:r>
      <w:r w:rsidRPr="00831668">
        <w:rPr>
          <w:rStyle w:val="StyleBoldUnderline"/>
          <w:highlight w:val="yellow"/>
        </w:rPr>
        <w:t>but increasingly influential</w:t>
      </w:r>
      <w:r w:rsidRPr="00832980">
        <w:rPr>
          <w:rStyle w:val="TitleChar"/>
          <w:highlight w:val="yellow"/>
        </w:rPr>
        <w:t xml:space="preserve"> group of scientists</w:t>
      </w:r>
      <w:r w:rsidRPr="003F5C21">
        <w:rPr>
          <w:sz w:val="16"/>
          <w:highlight w:val="yellow"/>
        </w:rPr>
        <w:t xml:space="preserve"> </w:t>
      </w:r>
      <w:r w:rsidRPr="00832980">
        <w:rPr>
          <w:rStyle w:val="TitleChar"/>
          <w:highlight w:val="yellow"/>
        </w:rPr>
        <w:t>whose research</w:t>
      </w:r>
      <w:r w:rsidRPr="00B7792D">
        <w:rPr>
          <w:rStyle w:val="TitleChar"/>
        </w:rPr>
        <w:t xml:space="preserve"> into the </w:t>
      </w:r>
      <w:proofErr w:type="spellStart"/>
      <w:r w:rsidRPr="00B7792D">
        <w:rPr>
          <w:rStyle w:val="TitleChar"/>
        </w:rPr>
        <w:t>destabilisation</w:t>
      </w:r>
      <w:proofErr w:type="spellEnd"/>
      <w:r w:rsidRPr="00B7792D">
        <w:rPr>
          <w:rStyle w:val="TitleChar"/>
        </w:rPr>
        <w:t xml:space="preserve"> of natural systems – particularly the climate system </w:t>
      </w:r>
      <w:r w:rsidRPr="00832980">
        <w:rPr>
          <w:rStyle w:val="TitleChar"/>
          <w:highlight w:val="yellow"/>
        </w:rPr>
        <w:t>– is leading them to similarly transformative, even revolutionary, conclusions</w:t>
      </w:r>
      <w:r w:rsidRPr="00B7792D">
        <w:rPr>
          <w:rStyle w:val="TitleChar"/>
        </w:rPr>
        <w:t>.</w:t>
      </w:r>
      <w:r w:rsidRPr="003F5C21">
        <w:rPr>
          <w:sz w:val="16"/>
        </w:rPr>
        <w:t xml:space="preserve"> And for any closet revolutionary who has ever dreamed of overthrowing the present economic order in </w:t>
      </w:r>
      <w:proofErr w:type="spellStart"/>
      <w:r w:rsidRPr="003F5C21">
        <w:rPr>
          <w:sz w:val="16"/>
        </w:rPr>
        <w:t>favour</w:t>
      </w:r>
      <w:proofErr w:type="spellEnd"/>
      <w:r w:rsidRPr="003F5C21">
        <w:rPr>
          <w:sz w:val="16"/>
        </w:rPr>
        <w:t xml:space="preserve"> of one a little less likely to cause Italian pensioners to hang themselves in their homes, this work should be of particular interest. Because </w:t>
      </w:r>
      <w:r w:rsidRPr="00832980">
        <w:rPr>
          <w:rStyle w:val="TitleChar"/>
          <w:highlight w:val="yellow"/>
        </w:rPr>
        <w:t>it makes the ditching of that cruel system</w:t>
      </w:r>
      <w:r w:rsidRPr="00B7792D">
        <w:rPr>
          <w:rStyle w:val="TitleChar"/>
        </w:rPr>
        <w:t xml:space="preserve"> in </w:t>
      </w:r>
      <w:proofErr w:type="spellStart"/>
      <w:r w:rsidRPr="00B7792D">
        <w:rPr>
          <w:rStyle w:val="TitleChar"/>
        </w:rPr>
        <w:t>favour</w:t>
      </w:r>
      <w:proofErr w:type="spellEnd"/>
      <w:r w:rsidRPr="00B7792D">
        <w:rPr>
          <w:rStyle w:val="TitleChar"/>
        </w:rPr>
        <w:t xml:space="preserve"> of something new</w:t>
      </w:r>
      <w:r w:rsidRPr="003F5C21">
        <w:rPr>
          <w:sz w:val="16"/>
        </w:rPr>
        <w:t xml:space="preserve"> (and perhaps, with lots of work, better) no </w:t>
      </w:r>
      <w:r w:rsidRPr="00B7792D">
        <w:rPr>
          <w:rStyle w:val="TitleChar"/>
        </w:rPr>
        <w:t xml:space="preserve">longer a matter of mere ideological preference but rather </w:t>
      </w:r>
      <w:r w:rsidRPr="00832980">
        <w:rPr>
          <w:rStyle w:val="TitleChar"/>
          <w:highlight w:val="yellow"/>
        </w:rPr>
        <w:t>one of</w:t>
      </w:r>
      <w:r w:rsidRPr="00B7792D">
        <w:rPr>
          <w:rStyle w:val="TitleChar"/>
        </w:rPr>
        <w:t xml:space="preserve"> species-wide </w:t>
      </w:r>
      <w:r w:rsidRPr="00832980">
        <w:rPr>
          <w:rStyle w:val="Emphasis"/>
          <w:highlight w:val="yellow"/>
        </w:rPr>
        <w:t>existential necessity</w:t>
      </w:r>
      <w:proofErr w:type="gramStart"/>
      <w:r w:rsidRPr="00B7792D">
        <w:rPr>
          <w:rStyle w:val="TitleChar"/>
        </w:rPr>
        <w:t>.</w:t>
      </w:r>
      <w:r w:rsidR="003F5C21" w:rsidRPr="003F5C21">
        <w:rPr>
          <w:sz w:val="12"/>
        </w:rPr>
        <w:t>¶</w:t>
      </w:r>
      <w:proofErr w:type="gramEnd"/>
      <w:r w:rsidRPr="003F5C21">
        <w:rPr>
          <w:sz w:val="16"/>
        </w:rPr>
        <w:t xml:space="preserve"> Leading the pack of these new scientific revolutionaries is one of Britain’s top climate experts, Kevin Anderson, the deputy director of the Tyndall Centre for Climate Change Research, which has quickly established itself as one of the UK’s premier climate research institutions. Addressing everyone from the Department for International Development to Manchester City Council, Anderson has spent more than a decade patiently translating the implications of the latest climate science to politicians, economists and campaigners. In clear and understandable language, he lays out a rigorous road map for emissions reduction, one that provides a decent shot at keeping global temperature rise below 2° Celsius, a target that most governments have determined would stave off catastrophe</w:t>
      </w:r>
      <w:proofErr w:type="gramStart"/>
      <w:r w:rsidRPr="003F5C21">
        <w:rPr>
          <w:sz w:val="16"/>
        </w:rPr>
        <w:t>.</w:t>
      </w:r>
      <w:r w:rsidR="003F5C21" w:rsidRPr="003F5C21">
        <w:rPr>
          <w:sz w:val="12"/>
        </w:rPr>
        <w:t>¶</w:t>
      </w:r>
      <w:proofErr w:type="gramEnd"/>
      <w:r w:rsidRPr="003F5C21">
        <w:rPr>
          <w:sz w:val="16"/>
        </w:rPr>
        <w:t xml:space="preserve"> But in recent years Anderson’s papers and slide shows have become more alarming. Under titles such as “Climate Change: Going Beyond Dangerous . . . Brutal Numbers and Tenuous Hope”, he points out that the chances of staying within anything like safe temperature levels are diminishing fast</w:t>
      </w:r>
      <w:proofErr w:type="gramStart"/>
      <w:r w:rsidRPr="003F5C21">
        <w:rPr>
          <w:sz w:val="16"/>
        </w:rPr>
        <w:t>.</w:t>
      </w:r>
      <w:r w:rsidR="003F5C21" w:rsidRPr="003F5C21">
        <w:rPr>
          <w:sz w:val="12"/>
        </w:rPr>
        <w:t>¶</w:t>
      </w:r>
      <w:proofErr w:type="gramEnd"/>
      <w:r w:rsidRPr="003F5C21">
        <w:rPr>
          <w:sz w:val="16"/>
        </w:rPr>
        <w:t xml:space="preserve"> With his colleague Alice Bows, a climate mitigation expert at the Tyndall Centre, Anderson points out that we have lost so much time to political stalling and weak climate policies – all while global consumption (and emissions) ballooned – that we are now facing cuts so drastic that they challenge the fundamental logic of </w:t>
      </w:r>
      <w:proofErr w:type="spellStart"/>
      <w:r w:rsidRPr="003F5C21">
        <w:rPr>
          <w:sz w:val="16"/>
        </w:rPr>
        <w:t>prioritising</w:t>
      </w:r>
      <w:proofErr w:type="spellEnd"/>
      <w:r w:rsidRPr="003F5C21">
        <w:rPr>
          <w:sz w:val="16"/>
        </w:rPr>
        <w:t xml:space="preserve"> GDP growth above all else.</w:t>
      </w:r>
      <w:r w:rsidR="003F5C21" w:rsidRPr="003F5C21">
        <w:rPr>
          <w:sz w:val="12"/>
        </w:rPr>
        <w:t>¶</w:t>
      </w:r>
      <w:r w:rsidRPr="003F5C21">
        <w:rPr>
          <w:sz w:val="16"/>
        </w:rPr>
        <w:t xml:space="preserve"> Anderson and Bows inform us that the often-cited long-term mitigation target – an 80 per cent emissions cut below 1990 levels by 2050 – has been selected purely for reasons of political expediency and has “no scientific basis”. That’s because climate impacts come not just from what we emit today and tomorrow, but from the cumulative emissions that build up in the atmosphere over time. And they warn that by focusing on targets three and a half decades into the future – rather than on what we can do to cut carbon sharply and immediately – there is a serious risk that we will allow our emissions to continue to soar for years to come, thereby blowing through far too much of our 2° “carbon budget” and putting ourselves in an impossible position later in the century</w:t>
      </w:r>
      <w:proofErr w:type="gramStart"/>
      <w:r w:rsidRPr="003F5C21">
        <w:rPr>
          <w:sz w:val="16"/>
        </w:rPr>
        <w:t>.</w:t>
      </w:r>
      <w:r w:rsidR="003F5C21" w:rsidRPr="003F5C21">
        <w:rPr>
          <w:sz w:val="12"/>
        </w:rPr>
        <w:t>¶</w:t>
      </w:r>
      <w:proofErr w:type="gramEnd"/>
      <w:r w:rsidRPr="003F5C21">
        <w:rPr>
          <w:sz w:val="16"/>
        </w:rPr>
        <w:t xml:space="preserve"> Which is why Anderson and Bows argue that, if the governments of developed countries are serious about hitting the agreed upon international target of keeping warming below 2° Celsius, and if reductions are to respect any kind of equity principle (basically that the countries that have been spewing carbon for the better part of two centuries need to cut before the countries where more than a billion people still don’t have electricity), then the reductions need to be a lot deeper, and they need to come a lot sooner.</w:t>
      </w:r>
      <w:r w:rsidR="003F5C21" w:rsidRPr="003F5C21">
        <w:rPr>
          <w:sz w:val="12"/>
        </w:rPr>
        <w:t>¶</w:t>
      </w:r>
      <w:r w:rsidRPr="003F5C21">
        <w:rPr>
          <w:sz w:val="16"/>
        </w:rPr>
        <w:t xml:space="preserve"> To have even a 50/50 chance of hitting the 2° target (which, they and many others warn, already involves facing an array of hugely damaging climate impacts), the </w:t>
      </w:r>
      <w:proofErr w:type="spellStart"/>
      <w:r w:rsidRPr="003F5C21">
        <w:rPr>
          <w:sz w:val="16"/>
        </w:rPr>
        <w:t>industrialised</w:t>
      </w:r>
      <w:proofErr w:type="spellEnd"/>
      <w:r w:rsidRPr="003F5C21">
        <w:rPr>
          <w:sz w:val="16"/>
        </w:rPr>
        <w:t xml:space="preserve"> countries need to start cutting their greenhouse-gas emissions by something like 10 per cent a year – and they need to start right now. But Anderson and Bows go further, pointing out that this target cannot be met with the array of modest carbon pricing or green-tech solutions usually advocated by big green groups. These measures will certainly help, to be sure, but they are simply not enough: a 10 per cent drop in emissions, year after year, is virtually unprecedented since we started powering our economies with coal. In fact, cuts above 1 per cent per year “have historically been associated only with economic recession or upheaval”, as the economist Nicholas Stern put it in his 2006 report for the British government</w:t>
      </w:r>
      <w:proofErr w:type="gramStart"/>
      <w:r w:rsidRPr="003F5C21">
        <w:rPr>
          <w:sz w:val="16"/>
        </w:rPr>
        <w:t>.</w:t>
      </w:r>
      <w:r w:rsidR="003F5C21" w:rsidRPr="003F5C21">
        <w:rPr>
          <w:sz w:val="12"/>
        </w:rPr>
        <w:t>¶</w:t>
      </w:r>
      <w:proofErr w:type="gramEnd"/>
      <w:r w:rsidRPr="003F5C21">
        <w:rPr>
          <w:sz w:val="16"/>
        </w:rPr>
        <w:t xml:space="preserve"> Even after the Soviet Union collapsed, reductions of this duration and depth did not happen (the former Soviet countries experienced average annual reductions of roughly 5 per cent over a period of ten years). They did not happen after Wall Street crashed in 2008 (wealthy countries experienced about a 7 per cent drop between 2008 and 2009, but their CO2 emissions rebounded with gusto in 2010 and emissions in China and India had continued to rise). Only in the immediate aftermath of the great market crash of 1929 did the United States, for instance, see emissions drop for several consecutive years by more than 10 per cent annually, according to historical data from the Carbon Dioxide Information Analysis Centre. But that was the worst economic crisis of modern times</w:t>
      </w:r>
      <w:proofErr w:type="gramStart"/>
      <w:r w:rsidRPr="003F5C21">
        <w:rPr>
          <w:sz w:val="16"/>
        </w:rPr>
        <w:t>.</w:t>
      </w:r>
      <w:r w:rsidR="003F5C21" w:rsidRPr="003F5C21">
        <w:rPr>
          <w:sz w:val="12"/>
        </w:rPr>
        <w:t>¶</w:t>
      </w:r>
      <w:proofErr w:type="gramEnd"/>
      <w:r w:rsidRPr="003F5C21">
        <w:rPr>
          <w:sz w:val="16"/>
        </w:rPr>
        <w:t xml:space="preserve"> If we are to avoid that kind of carnage while meeting our science-based emissions targets, carbon reduction must be managed carefully through what Anderson and Bows describe as “radical and immediate de-growth strategies in the US, EU and other wealthy nations”. Which is fine, except that we happen to have an economic system that </w:t>
      </w:r>
      <w:proofErr w:type="spellStart"/>
      <w:r w:rsidRPr="003F5C21">
        <w:rPr>
          <w:sz w:val="16"/>
        </w:rPr>
        <w:t>fetishises</w:t>
      </w:r>
      <w:proofErr w:type="spellEnd"/>
      <w:r w:rsidRPr="003F5C21">
        <w:rPr>
          <w:sz w:val="16"/>
        </w:rPr>
        <w:t xml:space="preserve"> GDP growth above all else, regardless of the human or ecological consequences, and in which the neoliberal political class has utterly abdicated its responsibility to manage anything (since the market is the invisible genius to which everything must be entrusted)</w:t>
      </w:r>
      <w:proofErr w:type="gramStart"/>
      <w:r w:rsidRPr="003F5C21">
        <w:rPr>
          <w:sz w:val="16"/>
        </w:rPr>
        <w:t>.</w:t>
      </w:r>
      <w:r w:rsidR="003F5C21" w:rsidRPr="003F5C21">
        <w:rPr>
          <w:sz w:val="12"/>
        </w:rPr>
        <w:t>¶</w:t>
      </w:r>
      <w:proofErr w:type="gramEnd"/>
      <w:r w:rsidRPr="003F5C21">
        <w:rPr>
          <w:sz w:val="16"/>
        </w:rPr>
        <w:t xml:space="preserve"> So what Anderson and Bows are really saying is that </w:t>
      </w:r>
      <w:r w:rsidRPr="0015263C">
        <w:rPr>
          <w:rStyle w:val="TitleChar"/>
          <w:highlight w:val="yellow"/>
        </w:rPr>
        <w:t xml:space="preserve">there is still time to avoid catastrophic warming, but </w:t>
      </w:r>
      <w:r w:rsidRPr="0015263C">
        <w:rPr>
          <w:rStyle w:val="Emphasis"/>
          <w:highlight w:val="yellow"/>
        </w:rPr>
        <w:t>not within the rules of capitalism as they are currently constructed</w:t>
      </w:r>
      <w:r w:rsidRPr="003F5C21">
        <w:rPr>
          <w:sz w:val="16"/>
        </w:rPr>
        <w:t>. Which may be the best argument we have ever had for changing those rules</w:t>
      </w:r>
      <w:proofErr w:type="gramStart"/>
      <w:r w:rsidRPr="003F5C21">
        <w:rPr>
          <w:sz w:val="16"/>
        </w:rPr>
        <w:t>.</w:t>
      </w:r>
      <w:r w:rsidR="003F5C21" w:rsidRPr="003F5C21">
        <w:rPr>
          <w:sz w:val="12"/>
        </w:rPr>
        <w:t>¶</w:t>
      </w:r>
      <w:proofErr w:type="gramEnd"/>
      <w:r w:rsidRPr="003F5C21">
        <w:rPr>
          <w:sz w:val="16"/>
        </w:rPr>
        <w:t xml:space="preserve"> In a 2012 essay that appeared in the influential scientific journal Nature Climate Change, Anderson and Bows laid down something of a gauntlet, accusing many of their fellow scientists of failing to come clean about the kind of changes that climate change demands of humanity. On this it is worth quoting the pair at length</w:t>
      </w:r>
      <w:proofErr w:type="gramStart"/>
      <w:r w:rsidRPr="003F5C21">
        <w:rPr>
          <w:sz w:val="16"/>
        </w:rPr>
        <w:t>:</w:t>
      </w:r>
      <w:r w:rsidR="003F5C21" w:rsidRPr="003F5C21">
        <w:rPr>
          <w:sz w:val="12"/>
        </w:rPr>
        <w:t>¶</w:t>
      </w:r>
      <w:proofErr w:type="gramEnd"/>
      <w:r w:rsidRPr="003F5C21">
        <w:rPr>
          <w:sz w:val="16"/>
        </w:rPr>
        <w:t xml:space="preserve"> . . . in developing emission scenarios scientists repeatedly and severely underplay the implications of their analyses. When it comes to avoiding a 2°C rise, “impossible” is translated into “difficult but doable”, whereas “urgent and radical” emerge as “challenging” – all to appease the god of economics (or, more precisely, finance). For example, to avoid exceeding the maximum rate of emission reduction dictated by economists, “impossibly” early peaks in emissions are assumed, together with naive notions about “big” engineering and the deployment rates of low-carbon infrastructure. More disturbingly, as emissions budgets dwindle, so </w:t>
      </w:r>
      <w:proofErr w:type="spellStart"/>
      <w:r w:rsidRPr="003F5C21">
        <w:rPr>
          <w:sz w:val="16"/>
        </w:rPr>
        <w:t>geoengineering</w:t>
      </w:r>
      <w:proofErr w:type="spellEnd"/>
      <w:r w:rsidRPr="003F5C21">
        <w:rPr>
          <w:sz w:val="16"/>
        </w:rPr>
        <w:t xml:space="preserve"> is increasingly proposed to ensure that the diktat of economists remains unquestioned</w:t>
      </w:r>
      <w:proofErr w:type="gramStart"/>
      <w:r w:rsidRPr="003F5C21">
        <w:rPr>
          <w:sz w:val="16"/>
        </w:rPr>
        <w:t>.</w:t>
      </w:r>
      <w:r w:rsidR="003F5C21" w:rsidRPr="003F5C21">
        <w:rPr>
          <w:sz w:val="12"/>
        </w:rPr>
        <w:t>¶</w:t>
      </w:r>
      <w:proofErr w:type="gramEnd"/>
      <w:r w:rsidRPr="003F5C21">
        <w:rPr>
          <w:sz w:val="16"/>
        </w:rPr>
        <w:t xml:space="preserve"> In other words, </w:t>
      </w:r>
      <w:r w:rsidRPr="0015263C">
        <w:rPr>
          <w:rStyle w:val="TitleChar"/>
          <w:highlight w:val="yellow"/>
        </w:rPr>
        <w:t>in order to appear reasonable within neoliberal economic circles, scientists have been dramatically soft-peddling the implications of their research</w:t>
      </w:r>
      <w:r w:rsidRPr="003F5C21">
        <w:rPr>
          <w:sz w:val="16"/>
        </w:rPr>
        <w:t>. By August 2013, Anderson was willing to be even more blunt, writing that the boat had sailed on gradual change. “Perhaps at the time of the 1992 Earth Summit, or even at the turn of the millennium, 2°C levels of mitigation could have been achieved through significant evolutionary changes within the political and economic hegemony. But climate change is a cumulative issue! Now, in 2013, we in high-emitting (post-</w:t>
      </w:r>
      <w:proofErr w:type="gramStart"/>
      <w:r w:rsidRPr="003F5C21">
        <w:rPr>
          <w:sz w:val="16"/>
        </w:rPr>
        <w:t>)industrial</w:t>
      </w:r>
      <w:proofErr w:type="gramEnd"/>
      <w:r w:rsidRPr="003F5C21">
        <w:rPr>
          <w:sz w:val="16"/>
        </w:rPr>
        <w:t xml:space="preserve"> nations face a very different prospect. Our ongoing and collective carbon profligacy has squandered any opportunity for the ‘evolutionary change’ afforded by our earlier (and larger) 2°C carbon budget. Today, after two decades of bluff and lies, the remaining 2°C budget demands revolutionary change to the political and economic hegemony” (his emphasis)</w:t>
      </w:r>
      <w:proofErr w:type="gramStart"/>
      <w:r w:rsidRPr="003F5C21">
        <w:rPr>
          <w:sz w:val="16"/>
        </w:rPr>
        <w:t>.</w:t>
      </w:r>
      <w:r w:rsidR="003F5C21" w:rsidRPr="003F5C21">
        <w:rPr>
          <w:sz w:val="12"/>
        </w:rPr>
        <w:t>¶</w:t>
      </w:r>
      <w:proofErr w:type="gramEnd"/>
      <w:r w:rsidRPr="003F5C21">
        <w:rPr>
          <w:sz w:val="16"/>
        </w:rPr>
        <w:t xml:space="preserve"> </w:t>
      </w:r>
      <w:r w:rsidRPr="003B6165">
        <w:rPr>
          <w:rStyle w:val="TitleChar"/>
        </w:rPr>
        <w:t>We probably shouldn’t be surprised that some climate scientists are a little spooked by the radical implications of even their own research</w:t>
      </w:r>
      <w:r w:rsidRPr="003F5C21">
        <w:rPr>
          <w:sz w:val="16"/>
        </w:rPr>
        <w:t xml:space="preserve">. Most of them were just quietly doing their work measuring ice cores, running global climate models and studying ocean acidification, only to discover, as the Australian climate expert and author Clive Hamilton puts it, that they “were unwittingly </w:t>
      </w:r>
      <w:proofErr w:type="spellStart"/>
      <w:r w:rsidRPr="003F5C21">
        <w:rPr>
          <w:sz w:val="16"/>
        </w:rPr>
        <w:t>destabilising</w:t>
      </w:r>
      <w:proofErr w:type="spellEnd"/>
      <w:r w:rsidRPr="003F5C21">
        <w:rPr>
          <w:sz w:val="16"/>
        </w:rPr>
        <w:t xml:space="preserve"> the political and social order”</w:t>
      </w:r>
      <w:proofErr w:type="gramStart"/>
      <w:r w:rsidRPr="003F5C21">
        <w:rPr>
          <w:sz w:val="16"/>
        </w:rPr>
        <w:t>.</w:t>
      </w:r>
      <w:r w:rsidR="003F5C21" w:rsidRPr="003F5C21">
        <w:rPr>
          <w:sz w:val="12"/>
        </w:rPr>
        <w:t>¶</w:t>
      </w:r>
      <w:proofErr w:type="gramEnd"/>
      <w:r w:rsidRPr="003F5C21">
        <w:rPr>
          <w:sz w:val="16"/>
        </w:rPr>
        <w:t xml:space="preserve"> </w:t>
      </w:r>
      <w:r w:rsidRPr="003B6165">
        <w:rPr>
          <w:rStyle w:val="TitleChar"/>
        </w:rPr>
        <w:t xml:space="preserve">But </w:t>
      </w:r>
      <w:r w:rsidRPr="0015263C">
        <w:rPr>
          <w:rStyle w:val="TitleChar"/>
          <w:highlight w:val="yellow"/>
        </w:rPr>
        <w:t>there are many people who are well aware of the revolutionary nature of climate science</w:t>
      </w:r>
      <w:r w:rsidRPr="003F5C21">
        <w:rPr>
          <w:sz w:val="16"/>
          <w:highlight w:val="yellow"/>
        </w:rPr>
        <w:t>.</w:t>
      </w:r>
      <w:r w:rsidRPr="003F5C21">
        <w:rPr>
          <w:sz w:val="16"/>
        </w:rPr>
        <w:t xml:space="preserve"> It’s why some of the governments that decided to chuck their climate commitments in </w:t>
      </w:r>
      <w:proofErr w:type="spellStart"/>
      <w:r w:rsidRPr="003F5C21">
        <w:rPr>
          <w:sz w:val="16"/>
        </w:rPr>
        <w:t>favour</w:t>
      </w:r>
      <w:proofErr w:type="spellEnd"/>
      <w:r w:rsidRPr="003F5C21">
        <w:rPr>
          <w:sz w:val="16"/>
        </w:rPr>
        <w:t xml:space="preserve"> of digging up more carbon have had to find ever more thuggish ways to silence and intimidate their nations’ scientists. In Britain, this strategy is becoming more overt, with Ian Boyd, the chief scientific adviser at the Department for Environment, Food and Rural Affairs, writing recently that scientists should avoid “suggesting that policies are either right or wrong” and should express their views “by working with embedded advisers (such as myself), and by being the voice of reason, rather than dissent, in the public arena”</w:t>
      </w:r>
      <w:proofErr w:type="gramStart"/>
      <w:r w:rsidRPr="003F5C21">
        <w:rPr>
          <w:sz w:val="16"/>
        </w:rPr>
        <w:t>.</w:t>
      </w:r>
      <w:r w:rsidR="003F5C21" w:rsidRPr="003F5C21">
        <w:rPr>
          <w:sz w:val="12"/>
        </w:rPr>
        <w:t>¶</w:t>
      </w:r>
      <w:proofErr w:type="gramEnd"/>
      <w:r w:rsidRPr="003F5C21">
        <w:rPr>
          <w:sz w:val="16"/>
        </w:rPr>
        <w:t xml:space="preserve"> If you want to know where this leads, check out what’s happening in Canada, where I live. The Conservative government of Stephen Harper has done such an effective job of gagging scientists and shutting down critical research projects that, in July 2012, a couple thousand scientists and supporters held a </w:t>
      </w:r>
      <w:proofErr w:type="gramStart"/>
      <w:r w:rsidRPr="003F5C21">
        <w:rPr>
          <w:sz w:val="16"/>
        </w:rPr>
        <w:t>mock-funeral</w:t>
      </w:r>
      <w:proofErr w:type="gramEnd"/>
      <w:r w:rsidRPr="003F5C21">
        <w:rPr>
          <w:sz w:val="16"/>
        </w:rPr>
        <w:t xml:space="preserve"> on Parliament Hill in Ottawa, mourning “the death of evidence”. Their placards said, “No Science, No Evidence, No Truth”</w:t>
      </w:r>
      <w:proofErr w:type="gramStart"/>
      <w:r w:rsidRPr="003F5C21">
        <w:rPr>
          <w:sz w:val="16"/>
        </w:rPr>
        <w:t>.</w:t>
      </w:r>
      <w:r w:rsidR="003F5C21" w:rsidRPr="003F5C21">
        <w:rPr>
          <w:sz w:val="12"/>
        </w:rPr>
        <w:t>¶</w:t>
      </w:r>
      <w:proofErr w:type="gramEnd"/>
      <w:r w:rsidRPr="003F5C21">
        <w:rPr>
          <w:sz w:val="16"/>
        </w:rPr>
        <w:t xml:space="preserve"> But the truth is getting out anyway. </w:t>
      </w:r>
      <w:r w:rsidRPr="0015263C">
        <w:rPr>
          <w:rStyle w:val="TitleChar"/>
          <w:highlight w:val="yellow"/>
        </w:rPr>
        <w:t>The fact that</w:t>
      </w:r>
      <w:r w:rsidRPr="003B6165">
        <w:rPr>
          <w:rStyle w:val="TitleChar"/>
        </w:rPr>
        <w:t xml:space="preserve"> the business-as-usual pursuit of profits and </w:t>
      </w:r>
      <w:r w:rsidRPr="0015263C">
        <w:rPr>
          <w:rStyle w:val="TitleChar"/>
          <w:highlight w:val="yellow"/>
        </w:rPr>
        <w:t xml:space="preserve">growth is </w:t>
      </w:r>
      <w:proofErr w:type="spellStart"/>
      <w:r w:rsidRPr="0015263C">
        <w:rPr>
          <w:rStyle w:val="TitleChar"/>
          <w:highlight w:val="yellow"/>
        </w:rPr>
        <w:t>destabilising</w:t>
      </w:r>
      <w:proofErr w:type="spellEnd"/>
      <w:r w:rsidRPr="003B6165">
        <w:rPr>
          <w:rStyle w:val="TitleChar"/>
        </w:rPr>
        <w:t xml:space="preserve"> life on earth </w:t>
      </w:r>
      <w:r w:rsidRPr="0015263C">
        <w:rPr>
          <w:rStyle w:val="TitleChar"/>
          <w:highlight w:val="yellow"/>
        </w:rPr>
        <w:t>is no longer something we need to read abou</w:t>
      </w:r>
      <w:r w:rsidRPr="003B6165">
        <w:rPr>
          <w:rStyle w:val="TitleChar"/>
        </w:rPr>
        <w:t>t in scientific journals.</w:t>
      </w:r>
      <w:r w:rsidRPr="003F5C21">
        <w:rPr>
          <w:sz w:val="16"/>
        </w:rPr>
        <w:t xml:space="preserve"> </w:t>
      </w:r>
      <w:r w:rsidRPr="003B6165">
        <w:rPr>
          <w:rStyle w:val="TitleChar"/>
        </w:rPr>
        <w:t xml:space="preserve">The </w:t>
      </w:r>
      <w:r w:rsidRPr="0015263C">
        <w:rPr>
          <w:rStyle w:val="TitleChar"/>
          <w:highlight w:val="yellow"/>
        </w:rPr>
        <w:t>early signs are unfolding before our eyes</w:t>
      </w:r>
      <w:r w:rsidRPr="003F5C21">
        <w:rPr>
          <w:sz w:val="16"/>
        </w:rPr>
        <w:t xml:space="preserve">. </w:t>
      </w:r>
      <w:r w:rsidRPr="0015263C">
        <w:rPr>
          <w:rStyle w:val="TitleChar"/>
          <w:highlight w:val="yellow"/>
        </w:rPr>
        <w:t>And increasing numbers of us are responding accordingly</w:t>
      </w:r>
      <w:r w:rsidRPr="003B6165">
        <w:rPr>
          <w:rStyle w:val="TitleChar"/>
        </w:rPr>
        <w:t>:</w:t>
      </w:r>
      <w:r w:rsidRPr="003F5C21">
        <w:rPr>
          <w:sz w:val="16"/>
        </w:rPr>
        <w:t xml:space="preserve"> blockading </w:t>
      </w:r>
      <w:proofErr w:type="spellStart"/>
      <w:r w:rsidRPr="003F5C21">
        <w:rPr>
          <w:sz w:val="16"/>
        </w:rPr>
        <w:t>fracking</w:t>
      </w:r>
      <w:proofErr w:type="spellEnd"/>
      <w:r w:rsidRPr="003F5C21">
        <w:rPr>
          <w:sz w:val="16"/>
        </w:rPr>
        <w:t xml:space="preserve"> activity in </w:t>
      </w:r>
      <w:proofErr w:type="spellStart"/>
      <w:r w:rsidRPr="003F5C21">
        <w:rPr>
          <w:sz w:val="16"/>
        </w:rPr>
        <w:t>Balcombe</w:t>
      </w:r>
      <w:proofErr w:type="spellEnd"/>
      <w:r w:rsidRPr="003F5C21">
        <w:rPr>
          <w:sz w:val="16"/>
        </w:rPr>
        <w:t xml:space="preserve">; interfering with Arctic drilling preparations in Russian waters (at tremendous personal cost); taking tar sands operators to court for violating indigenous sovereignty; and countless other acts of resistance large and small. </w:t>
      </w:r>
      <w:r w:rsidRPr="0015263C">
        <w:rPr>
          <w:rStyle w:val="TitleChar"/>
          <w:highlight w:val="yellow"/>
        </w:rPr>
        <w:t>In</w:t>
      </w:r>
      <w:r w:rsidRPr="003B6165">
        <w:rPr>
          <w:rStyle w:val="TitleChar"/>
        </w:rPr>
        <w:t xml:space="preserve"> Brad </w:t>
      </w:r>
      <w:r w:rsidRPr="0015263C">
        <w:rPr>
          <w:rStyle w:val="TitleChar"/>
          <w:highlight w:val="yellow"/>
        </w:rPr>
        <w:t>Werner’s computer model</w:t>
      </w:r>
      <w:r w:rsidRPr="003B6165">
        <w:rPr>
          <w:rStyle w:val="TitleChar"/>
        </w:rPr>
        <w:t xml:space="preserve">, </w:t>
      </w:r>
      <w:r w:rsidRPr="0015263C">
        <w:rPr>
          <w:rStyle w:val="TitleChar"/>
          <w:highlight w:val="yellow"/>
        </w:rPr>
        <w:t xml:space="preserve">this is the “friction” needed to slow down the forces of </w:t>
      </w:r>
      <w:proofErr w:type="spellStart"/>
      <w:r w:rsidRPr="0015263C">
        <w:rPr>
          <w:rStyle w:val="TitleChar"/>
          <w:highlight w:val="yellow"/>
        </w:rPr>
        <w:t>destabilisation</w:t>
      </w:r>
      <w:proofErr w:type="spellEnd"/>
      <w:r w:rsidRPr="0015263C">
        <w:rPr>
          <w:rStyle w:val="TitleChar"/>
          <w:highlight w:val="yellow"/>
        </w:rPr>
        <w:t xml:space="preserve">; the great climate campaigner Bill </w:t>
      </w:r>
      <w:proofErr w:type="spellStart"/>
      <w:r w:rsidRPr="0015263C">
        <w:rPr>
          <w:rStyle w:val="TitleChar"/>
          <w:highlight w:val="yellow"/>
        </w:rPr>
        <w:t>McKibben</w:t>
      </w:r>
      <w:proofErr w:type="spellEnd"/>
      <w:r w:rsidRPr="0015263C">
        <w:rPr>
          <w:rStyle w:val="TitleChar"/>
          <w:highlight w:val="yellow"/>
        </w:rPr>
        <w:t xml:space="preserve"> calls it the “antibodies” rising up to fight the planet’s “spiking fever</w:t>
      </w:r>
      <w:r w:rsidRPr="003F5C21">
        <w:rPr>
          <w:sz w:val="16"/>
          <w:highlight w:val="yellow"/>
        </w:rPr>
        <w:t>”</w:t>
      </w:r>
      <w:proofErr w:type="gramStart"/>
      <w:r w:rsidRPr="003F5C21">
        <w:rPr>
          <w:sz w:val="16"/>
          <w:highlight w:val="yellow"/>
        </w:rPr>
        <w:t>.</w:t>
      </w:r>
      <w:r w:rsidR="003F5C21" w:rsidRPr="003F5C21">
        <w:rPr>
          <w:sz w:val="12"/>
          <w:highlight w:val="yellow"/>
        </w:rPr>
        <w:t>¶</w:t>
      </w:r>
      <w:proofErr w:type="gramEnd"/>
      <w:r w:rsidRPr="003F5C21">
        <w:rPr>
          <w:sz w:val="16"/>
          <w:highlight w:val="yellow"/>
        </w:rPr>
        <w:t xml:space="preserve"> </w:t>
      </w:r>
      <w:r w:rsidRPr="0015263C">
        <w:rPr>
          <w:rStyle w:val="TitleChar"/>
          <w:highlight w:val="yellow"/>
        </w:rPr>
        <w:t xml:space="preserve">It’s not a revolution, </w:t>
      </w:r>
      <w:r w:rsidRPr="0015263C">
        <w:rPr>
          <w:rStyle w:val="Emphasis"/>
          <w:highlight w:val="yellow"/>
        </w:rPr>
        <w:t>but it’s a start</w:t>
      </w:r>
      <w:r w:rsidRPr="003F5C21">
        <w:rPr>
          <w:sz w:val="16"/>
        </w:rPr>
        <w:t>. And it might just buy us enough time to figure out a way to live on this planet that is distinctly less f**ked.</w:t>
      </w:r>
    </w:p>
    <w:p w14:paraId="3F8563D8" w14:textId="77777777" w:rsidR="003F5C21" w:rsidRDefault="003F5C21" w:rsidP="00631E4E">
      <w:pPr>
        <w:rPr>
          <w:sz w:val="16"/>
        </w:rPr>
      </w:pPr>
    </w:p>
    <w:p w14:paraId="650159E4" w14:textId="77777777" w:rsidR="003F5C21" w:rsidRDefault="003F5C21" w:rsidP="003F5C21">
      <w:pPr>
        <w:pStyle w:val="Heading3"/>
      </w:pPr>
      <w:r>
        <w:t>2NC – Impact Overview</w:t>
      </w:r>
    </w:p>
    <w:p w14:paraId="7FE266DA" w14:textId="77777777" w:rsidR="003F5C21" w:rsidRDefault="003F5C21" w:rsidP="003F5C21">
      <w:pPr>
        <w:pStyle w:val="Heading4"/>
      </w:pPr>
      <w:r>
        <w:t xml:space="preserve">Extinction is inevitable – the crunch is coming. All aspects of the environment are in decline – resource scarcity, biodiversity loss, climate change – due to liberalism and democracy. That’s Humphrey, Buchanan and Klein from the 1NC. This makes all of the </w:t>
      </w:r>
      <w:proofErr w:type="spellStart"/>
      <w:r>
        <w:t>aff’s</w:t>
      </w:r>
      <w:proofErr w:type="spellEnd"/>
      <w:r>
        <w:t xml:space="preserve"> impacts inevitable absent the alternative. </w:t>
      </w:r>
    </w:p>
    <w:p w14:paraId="2B90B008" w14:textId="77777777" w:rsidR="003F5C21" w:rsidRDefault="003F5C21" w:rsidP="003F5C21">
      <w:pPr>
        <w:pStyle w:val="Heading4"/>
      </w:pPr>
      <w:r>
        <w:t>The crunch is coming and causes extinction – our evidence is based on new scientific studies</w:t>
      </w:r>
    </w:p>
    <w:p w14:paraId="68BE000A" w14:textId="77777777" w:rsidR="003F5C21" w:rsidRDefault="003F5C21" w:rsidP="003F5C21">
      <w:r w:rsidRPr="00DB3CFC">
        <w:t xml:space="preserve">Oliver </w:t>
      </w:r>
      <w:proofErr w:type="spellStart"/>
      <w:r w:rsidRPr="00DB3CFC">
        <w:rPr>
          <w:rStyle w:val="StyleStyleBold12pt"/>
        </w:rPr>
        <w:t>Milman</w:t>
      </w:r>
      <w:proofErr w:type="spellEnd"/>
      <w:r w:rsidRPr="00DB3CFC">
        <w:t>, 1/16/</w:t>
      </w:r>
      <w:r w:rsidRPr="00DB3CFC">
        <w:rPr>
          <w:rStyle w:val="StyleStyleBold12pt"/>
        </w:rPr>
        <w:t>2015</w:t>
      </w:r>
      <w:r w:rsidRPr="00DB3CFC">
        <w:t>, The Guardian, “Life on Earth now officially at risk, scientists say,” http://grist.org/climate-energy/life-on-earth-now-officially-at-risk-scientists-say/, mm</w:t>
      </w:r>
    </w:p>
    <w:p w14:paraId="5C14775E" w14:textId="77777777" w:rsidR="003F5C21" w:rsidRPr="00DB3CFC" w:rsidRDefault="003F5C21" w:rsidP="003F5C21"/>
    <w:p w14:paraId="18343508" w14:textId="77777777" w:rsidR="003F5C21" w:rsidRDefault="003F5C21" w:rsidP="003F5C21">
      <w:pPr>
        <w:rPr>
          <w:sz w:val="16"/>
        </w:rPr>
      </w:pPr>
      <w:r w:rsidRPr="00CE7E07">
        <w:rPr>
          <w:rStyle w:val="TitleChar"/>
          <w:highlight w:val="yellow"/>
        </w:rPr>
        <w:t>Humans are “eating away at our</w:t>
      </w:r>
      <w:r w:rsidRPr="00DB3CFC">
        <w:rPr>
          <w:sz w:val="16"/>
        </w:rPr>
        <w:t xml:space="preserve"> own </w:t>
      </w:r>
      <w:r w:rsidRPr="00CE7E07">
        <w:rPr>
          <w:rStyle w:val="TitleChar"/>
          <w:highlight w:val="yellow"/>
        </w:rPr>
        <w:t>life support systems</w:t>
      </w:r>
      <w:r w:rsidRPr="00DB3CFC">
        <w:rPr>
          <w:sz w:val="16"/>
        </w:rPr>
        <w:t xml:space="preserve">” at a rate unseen in the past 10,000 years by degrading land and freshwater systems, emitting greenhouse gases, and releasing vast amounts of agricultural chemicals into the environment, </w:t>
      </w:r>
      <w:r w:rsidRPr="00DB3CFC">
        <w:rPr>
          <w:rStyle w:val="TitleChar"/>
        </w:rPr>
        <w:t>new research has found</w:t>
      </w:r>
      <w:proofErr w:type="gramStart"/>
      <w:r w:rsidRPr="00DB3CFC">
        <w:rPr>
          <w:sz w:val="16"/>
        </w:rPr>
        <w:t>.</w:t>
      </w:r>
      <w:r w:rsidRPr="00DB3CFC">
        <w:rPr>
          <w:sz w:val="12"/>
        </w:rPr>
        <w:t>¶</w:t>
      </w:r>
      <w:proofErr w:type="gramEnd"/>
      <w:r w:rsidRPr="00DB3CFC">
        <w:rPr>
          <w:sz w:val="16"/>
        </w:rPr>
        <w:t xml:space="preserve"> </w:t>
      </w:r>
      <w:r w:rsidRPr="00CE7E07">
        <w:rPr>
          <w:rStyle w:val="TitleChar"/>
          <w:highlight w:val="yellow"/>
        </w:rPr>
        <w:t>Two major new studies</w:t>
      </w:r>
      <w:r w:rsidRPr="00DB3CFC">
        <w:rPr>
          <w:sz w:val="16"/>
        </w:rPr>
        <w:t xml:space="preserve"> by an international team of researchers have </w:t>
      </w:r>
      <w:r w:rsidRPr="00CE7E07">
        <w:rPr>
          <w:rStyle w:val="TitleChar"/>
          <w:highlight w:val="yellow"/>
        </w:rPr>
        <w:t>pinpointed</w:t>
      </w:r>
      <w:r w:rsidRPr="00CE7E07">
        <w:rPr>
          <w:sz w:val="16"/>
          <w:highlight w:val="yellow"/>
        </w:rPr>
        <w:t xml:space="preserve"> </w:t>
      </w:r>
      <w:r w:rsidRPr="00CE7E07">
        <w:rPr>
          <w:rStyle w:val="TitleChar"/>
          <w:highlight w:val="yellow"/>
        </w:rPr>
        <w:t>the key factors that ensure a livable planet</w:t>
      </w:r>
      <w:r w:rsidRPr="00DB3CFC">
        <w:rPr>
          <w:sz w:val="16"/>
        </w:rPr>
        <w:t xml:space="preserve"> for humans, with stark results.</w:t>
      </w:r>
      <w:r w:rsidRPr="00DB3CFC">
        <w:rPr>
          <w:sz w:val="12"/>
        </w:rPr>
        <w:t>¶</w:t>
      </w:r>
      <w:r w:rsidRPr="00DB3CFC">
        <w:rPr>
          <w:sz w:val="16"/>
        </w:rPr>
        <w:t xml:space="preserve"> Of nine worldwide processes that underpin life on Earth, </w:t>
      </w:r>
      <w:r w:rsidRPr="00CE7E07">
        <w:rPr>
          <w:rStyle w:val="TitleChar"/>
          <w:highlight w:val="yellow"/>
        </w:rPr>
        <w:t>four</w:t>
      </w:r>
      <w:r w:rsidRPr="00DB3CFC">
        <w:rPr>
          <w:rStyle w:val="TitleChar"/>
        </w:rPr>
        <w:t xml:space="preserve"> have </w:t>
      </w:r>
      <w:r w:rsidRPr="00CE7E07">
        <w:rPr>
          <w:rStyle w:val="TitleChar"/>
          <w:highlight w:val="yellow"/>
        </w:rPr>
        <w:t>exceeded “safe” levels</w:t>
      </w:r>
      <w:r w:rsidRPr="00DB3CFC">
        <w:rPr>
          <w:sz w:val="16"/>
        </w:rPr>
        <w:t xml:space="preserve"> — human-driven </w:t>
      </w:r>
      <w:r w:rsidRPr="00CE7E07">
        <w:rPr>
          <w:rStyle w:val="TitleChar"/>
          <w:highlight w:val="yellow"/>
        </w:rPr>
        <w:t>climate change, loss of biosphere integrity, land system change, and the high level of phosphorus and nitrogen flowing into the oceans</w:t>
      </w:r>
      <w:r w:rsidRPr="00DB3CFC">
        <w:rPr>
          <w:sz w:val="16"/>
        </w:rPr>
        <w:t xml:space="preserve"> due to fertilizer use.</w:t>
      </w:r>
      <w:r w:rsidRPr="00DB3CFC">
        <w:rPr>
          <w:sz w:val="12"/>
        </w:rPr>
        <w:t>¶</w:t>
      </w:r>
      <w:r w:rsidRPr="00DB3CFC">
        <w:rPr>
          <w:sz w:val="16"/>
        </w:rPr>
        <w:t xml:space="preserve"> Researchers spent five years identifying these core components of a planet suitable for human life, using the long-term average state of each measure to provide a baseline for the analysis.</w:t>
      </w:r>
      <w:r w:rsidRPr="00DB3CFC">
        <w:rPr>
          <w:sz w:val="12"/>
        </w:rPr>
        <w:t>¶</w:t>
      </w:r>
      <w:r w:rsidRPr="00DB3CFC">
        <w:rPr>
          <w:sz w:val="16"/>
        </w:rPr>
        <w:t xml:space="preserve"> They found that the changes of the last 60 years are unprecedented in the previous 10,000 years, a period in which the world has had a relatively stable climate and human civilization has advanced significantly.</w:t>
      </w:r>
      <w:r w:rsidRPr="00DB3CFC">
        <w:rPr>
          <w:sz w:val="12"/>
        </w:rPr>
        <w:t>¶</w:t>
      </w:r>
      <w:r w:rsidRPr="00DB3CFC">
        <w:rPr>
          <w:sz w:val="16"/>
        </w:rPr>
        <w:t xml:space="preserve"> Carbon dioxide levels, at 395.5 parts per million, are at historic highs, while loss of biosphere integrity is resulting in species becoming extinct at a rate more than 100 times faster than the previous norm.</w:t>
      </w:r>
      <w:r w:rsidRPr="00DB3CFC">
        <w:rPr>
          <w:sz w:val="12"/>
        </w:rPr>
        <w:t>¶</w:t>
      </w:r>
      <w:r w:rsidRPr="00DB3CFC">
        <w:rPr>
          <w:sz w:val="16"/>
        </w:rPr>
        <w:t xml:space="preserve"> Since 1950, urban populations have increased sevenfold, primary energy use has soared by a factor of five, while the amount of fertilizer used is now eight times higher. The amount of nitrogen entering the oceans has quadrupled</w:t>
      </w:r>
      <w:proofErr w:type="gramStart"/>
      <w:r w:rsidRPr="00DB3CFC">
        <w:rPr>
          <w:sz w:val="16"/>
        </w:rPr>
        <w:t>.</w:t>
      </w:r>
      <w:r w:rsidRPr="00DB3CFC">
        <w:rPr>
          <w:sz w:val="12"/>
        </w:rPr>
        <w:t>¶</w:t>
      </w:r>
      <w:proofErr w:type="gramEnd"/>
      <w:r w:rsidRPr="00DB3CFC">
        <w:rPr>
          <w:sz w:val="16"/>
        </w:rPr>
        <w:t xml:space="preserve"> </w:t>
      </w:r>
      <w:r w:rsidRPr="00DB3CFC">
        <w:rPr>
          <w:rStyle w:val="TitleChar"/>
        </w:rPr>
        <w:t xml:space="preserve">All of </w:t>
      </w:r>
      <w:r w:rsidRPr="00CE7E07">
        <w:rPr>
          <w:rStyle w:val="TitleChar"/>
          <w:highlight w:val="yellow"/>
        </w:rPr>
        <w:t>these changes are shifting Earth into a “new state” that is becoming less hospitable to human life</w:t>
      </w:r>
      <w:r w:rsidRPr="00DB3CFC">
        <w:rPr>
          <w:sz w:val="16"/>
        </w:rPr>
        <w:t>, researchers said.</w:t>
      </w:r>
      <w:r w:rsidRPr="00DB3CFC">
        <w:rPr>
          <w:sz w:val="12"/>
        </w:rPr>
        <w:t>¶</w:t>
      </w:r>
      <w:r w:rsidRPr="00DB3CFC">
        <w:rPr>
          <w:sz w:val="16"/>
        </w:rPr>
        <w:t xml:space="preserve"> “</w:t>
      </w:r>
      <w:r w:rsidRPr="00DB3CFC">
        <w:rPr>
          <w:rStyle w:val="TitleChar"/>
        </w:rPr>
        <w:t xml:space="preserve">These indicators have shot up since 1950 and </w:t>
      </w:r>
      <w:r w:rsidRPr="00CE7E07">
        <w:rPr>
          <w:rStyle w:val="TitleChar"/>
          <w:highlight w:val="yellow"/>
        </w:rPr>
        <w:t>there are no signs they are slowing down</w:t>
      </w:r>
      <w:r w:rsidRPr="00CE7E07">
        <w:rPr>
          <w:sz w:val="16"/>
          <w:highlight w:val="yellow"/>
        </w:rPr>
        <w:t>,</w:t>
      </w:r>
      <w:r w:rsidRPr="00DB3CFC">
        <w:rPr>
          <w:sz w:val="16"/>
        </w:rPr>
        <w:t>” said professor Will Steffen of the Australian National University and the Stockholm Resilience Center. Steffen is the lead author on both of the studies</w:t>
      </w:r>
      <w:proofErr w:type="gramStart"/>
      <w:r w:rsidRPr="00DB3CFC">
        <w:rPr>
          <w:sz w:val="16"/>
        </w:rPr>
        <w:t>.</w:t>
      </w:r>
      <w:r w:rsidRPr="00DB3CFC">
        <w:rPr>
          <w:sz w:val="12"/>
        </w:rPr>
        <w:t>¶</w:t>
      </w:r>
      <w:proofErr w:type="gramEnd"/>
      <w:r w:rsidRPr="00DB3CFC">
        <w:rPr>
          <w:sz w:val="16"/>
        </w:rPr>
        <w:t xml:space="preserve"> </w:t>
      </w:r>
      <w:r w:rsidRPr="00DB3CFC">
        <w:rPr>
          <w:rStyle w:val="TitleChar"/>
        </w:rPr>
        <w:t>“</w:t>
      </w:r>
      <w:r w:rsidRPr="00CE7E07">
        <w:rPr>
          <w:rStyle w:val="TitleChar"/>
          <w:highlight w:val="yellow"/>
        </w:rPr>
        <w:t>When economic systems went into overdrive, there was a massive increase in resource use and pollution</w:t>
      </w:r>
      <w:r w:rsidRPr="00DB3CFC">
        <w:rPr>
          <w:sz w:val="16"/>
        </w:rPr>
        <w:t>. It used to be confined to local and regional areas but we’re now seeing this occurring on a global scale. These changes are down to human activity, not natural variability.”</w:t>
      </w:r>
      <w:r w:rsidRPr="00DB3CFC">
        <w:rPr>
          <w:sz w:val="12"/>
        </w:rPr>
        <w:t>¶</w:t>
      </w:r>
      <w:r w:rsidRPr="00DB3CFC">
        <w:rPr>
          <w:sz w:val="16"/>
        </w:rPr>
        <w:t xml:space="preserve"> Steffen said direct human influence upon the land was contributing to a loss in pollination and a disruption in the provision of nutrients and fresh water</w:t>
      </w:r>
      <w:proofErr w:type="gramStart"/>
      <w:r w:rsidRPr="00DB3CFC">
        <w:rPr>
          <w:sz w:val="16"/>
        </w:rPr>
        <w:t>.</w:t>
      </w:r>
      <w:r w:rsidRPr="00DB3CFC">
        <w:rPr>
          <w:sz w:val="12"/>
        </w:rPr>
        <w:t>¶</w:t>
      </w:r>
      <w:proofErr w:type="gramEnd"/>
      <w:r w:rsidRPr="00DB3CFC">
        <w:rPr>
          <w:sz w:val="16"/>
        </w:rPr>
        <w:t xml:space="preserve"> “We are clearing land, we are degrading land, we introduce feral animals and take the top predators out, we change the marine ecosystem by overfishing — </w:t>
      </w:r>
      <w:r w:rsidRPr="00CE7E07">
        <w:rPr>
          <w:rStyle w:val="Emphasis"/>
          <w:highlight w:val="yellow"/>
        </w:rPr>
        <w:t>it’s a death by a thousand cuts</w:t>
      </w:r>
      <w:r w:rsidRPr="00DB3CFC">
        <w:rPr>
          <w:rStyle w:val="Emphasis"/>
        </w:rPr>
        <w:t>,”</w:t>
      </w:r>
      <w:r w:rsidRPr="00DB3CFC">
        <w:rPr>
          <w:sz w:val="16"/>
        </w:rPr>
        <w:t xml:space="preserve"> he said. “That direct impact upon the land is the most important factor right now, even more than climate change.”</w:t>
      </w:r>
      <w:r w:rsidRPr="00DB3CFC">
        <w:rPr>
          <w:sz w:val="12"/>
        </w:rPr>
        <w:t>¶</w:t>
      </w:r>
      <w:r w:rsidRPr="00DB3CFC">
        <w:rPr>
          <w:sz w:val="16"/>
        </w:rPr>
        <w:t xml:space="preserve"> </w:t>
      </w:r>
      <w:proofErr w:type="gramStart"/>
      <w:r w:rsidRPr="00DB3CFC">
        <w:rPr>
          <w:sz w:val="16"/>
        </w:rPr>
        <w:t>There</w:t>
      </w:r>
      <w:proofErr w:type="gramEnd"/>
      <w:r w:rsidRPr="00DB3CFC">
        <w:rPr>
          <w:sz w:val="16"/>
        </w:rPr>
        <w:t xml:space="preserve"> are large variations in conditions around the world, according to the research. For example, land clearing is now concentrated in tropical areas, such as Indonesia and the Amazon, with the practice reversed in parts of Europe. But </w:t>
      </w:r>
      <w:r w:rsidRPr="00DB3CFC">
        <w:rPr>
          <w:rStyle w:val="TitleChar"/>
        </w:rPr>
        <w:t>the overall picture is one of deterioration at a rapid rate</w:t>
      </w:r>
      <w:proofErr w:type="gramStart"/>
      <w:r w:rsidRPr="00DB3CFC">
        <w:rPr>
          <w:sz w:val="16"/>
        </w:rPr>
        <w:t>.</w:t>
      </w:r>
      <w:r w:rsidRPr="00DB3CFC">
        <w:rPr>
          <w:sz w:val="12"/>
        </w:rPr>
        <w:t>¶</w:t>
      </w:r>
      <w:proofErr w:type="gramEnd"/>
      <w:r w:rsidRPr="00DB3CFC">
        <w:rPr>
          <w:sz w:val="16"/>
        </w:rPr>
        <w:t xml:space="preserve"> “It’s fairly safe to say that we haven’t seen conditions in the past similar to ones we see today and there is strong evidence that there [are] tipping points we don’t want to cross,” Steffen said.</w:t>
      </w:r>
      <w:r w:rsidRPr="00DB3CFC">
        <w:rPr>
          <w:sz w:val="12"/>
        </w:rPr>
        <w:t>¶</w:t>
      </w:r>
      <w:r w:rsidRPr="00DB3CFC">
        <w:rPr>
          <w:sz w:val="16"/>
        </w:rPr>
        <w:t xml:space="preserve"> “If the Earth is going to move to a warmer state, 5-6 degrees C warmer, with no ice caps, it will do so and that won’t be good for large mammals like us. People say the world is robust and that’s true, there will be life on Earth, but the Earth won’t be robust for us</w:t>
      </w:r>
      <w:proofErr w:type="gramStart"/>
      <w:r w:rsidRPr="00DB3CFC">
        <w:rPr>
          <w:sz w:val="16"/>
        </w:rPr>
        <w:t>.</w:t>
      </w:r>
      <w:r w:rsidRPr="00DB3CFC">
        <w:rPr>
          <w:sz w:val="12"/>
        </w:rPr>
        <w:t>¶</w:t>
      </w:r>
      <w:proofErr w:type="gramEnd"/>
      <w:r w:rsidRPr="00DB3CFC">
        <w:rPr>
          <w:sz w:val="16"/>
        </w:rPr>
        <w:t xml:space="preserve"> “</w:t>
      </w:r>
      <w:r w:rsidRPr="00CE7E07">
        <w:rPr>
          <w:rStyle w:val="TitleChar"/>
          <w:highlight w:val="yellow"/>
        </w:rPr>
        <w:t>Some</w:t>
      </w:r>
      <w:r w:rsidRPr="00DB3CFC">
        <w:rPr>
          <w:sz w:val="16"/>
        </w:rPr>
        <w:t xml:space="preserve"> people </w:t>
      </w:r>
      <w:r w:rsidRPr="00CE7E07">
        <w:rPr>
          <w:rStyle w:val="TitleChar"/>
          <w:highlight w:val="yellow"/>
        </w:rPr>
        <w:t>say we can adapt due to technology</w:t>
      </w:r>
      <w:r w:rsidRPr="00CE7E07">
        <w:rPr>
          <w:sz w:val="16"/>
          <w:highlight w:val="yellow"/>
        </w:rPr>
        <w:t xml:space="preserve">, </w:t>
      </w:r>
      <w:r w:rsidRPr="00CE7E07">
        <w:rPr>
          <w:rStyle w:val="TitleChar"/>
          <w:highlight w:val="yellow"/>
        </w:rPr>
        <w:t>but</w:t>
      </w:r>
      <w:r w:rsidRPr="00DB3CFC">
        <w:rPr>
          <w:sz w:val="16"/>
        </w:rPr>
        <w:t xml:space="preserve"> that’s a belief system, </w:t>
      </w:r>
      <w:r w:rsidRPr="00CE7E07">
        <w:rPr>
          <w:rStyle w:val="TitleChar"/>
          <w:highlight w:val="yellow"/>
        </w:rPr>
        <w:t>it’s not based on fact</w:t>
      </w:r>
      <w:r w:rsidRPr="00DB3CFC">
        <w:rPr>
          <w:rStyle w:val="TitleChar"/>
        </w:rPr>
        <w:t>.</w:t>
      </w:r>
      <w:r w:rsidRPr="00DB3CFC">
        <w:rPr>
          <w:sz w:val="16"/>
        </w:rPr>
        <w:t xml:space="preserve"> </w:t>
      </w:r>
      <w:r w:rsidRPr="00DB3CFC">
        <w:rPr>
          <w:rStyle w:val="TitleChar"/>
        </w:rPr>
        <w:t>There is no convincing evidence that a large mammal</w:t>
      </w:r>
      <w:r w:rsidRPr="00DB3CFC">
        <w:rPr>
          <w:sz w:val="16"/>
        </w:rPr>
        <w:t xml:space="preserve">, with a core body temperature of 37 degrees C, </w:t>
      </w:r>
      <w:r w:rsidRPr="00DB3CFC">
        <w:rPr>
          <w:rStyle w:val="TitleChar"/>
        </w:rPr>
        <w:t>will be able to evolve that quickly.</w:t>
      </w:r>
      <w:r w:rsidRPr="00DB3CFC">
        <w:rPr>
          <w:sz w:val="16"/>
        </w:rPr>
        <w:t xml:space="preserve"> Insects can, but humans can’t and that’s a problem.”</w:t>
      </w:r>
      <w:r w:rsidRPr="00DB3CFC">
        <w:rPr>
          <w:sz w:val="12"/>
        </w:rPr>
        <w:t>¶</w:t>
      </w:r>
      <w:r w:rsidRPr="00DB3CFC">
        <w:rPr>
          <w:sz w:val="16"/>
        </w:rPr>
        <w:t xml:space="preserve"> Steffen said </w:t>
      </w:r>
      <w:r w:rsidRPr="00DB3CFC">
        <w:rPr>
          <w:rStyle w:val="TitleChar"/>
        </w:rPr>
        <w:t xml:space="preserve">the </w:t>
      </w:r>
      <w:r w:rsidRPr="00CE7E07">
        <w:rPr>
          <w:rStyle w:val="TitleChar"/>
          <w:highlight w:val="yellow"/>
        </w:rPr>
        <w:t>research showed the economic system was “fundamentally flawed” as it ignored critically important life support systems</w:t>
      </w:r>
      <w:proofErr w:type="gramStart"/>
      <w:r w:rsidRPr="00DB3CFC">
        <w:rPr>
          <w:rStyle w:val="TitleChar"/>
        </w:rPr>
        <w:t>.</w:t>
      </w:r>
      <w:r w:rsidRPr="00DB3CFC">
        <w:rPr>
          <w:sz w:val="12"/>
        </w:rPr>
        <w:t>¶</w:t>
      </w:r>
      <w:proofErr w:type="gramEnd"/>
      <w:r w:rsidRPr="00DB3CFC">
        <w:rPr>
          <w:sz w:val="16"/>
        </w:rPr>
        <w:t xml:space="preserve"> “It’s clear </w:t>
      </w:r>
      <w:r w:rsidRPr="00CE7E07">
        <w:rPr>
          <w:rStyle w:val="Emphasis"/>
          <w:highlight w:val="yellow"/>
        </w:rPr>
        <w:t>the economic system is driving us towards an unsustainable future</w:t>
      </w:r>
      <w:r w:rsidRPr="00CE7E07">
        <w:rPr>
          <w:rStyle w:val="Emphasis"/>
        </w:rPr>
        <w:t xml:space="preserve"> </w:t>
      </w:r>
      <w:r w:rsidRPr="00DB3CFC">
        <w:rPr>
          <w:sz w:val="16"/>
        </w:rPr>
        <w:t>and people of my daughter’s generation will find it increasingly hard to survive,” he said. “History has shown that civilizations have risen, stuck to their core values and then collapsed because they didn’t change. That’s where we are today.”</w:t>
      </w:r>
      <w:r w:rsidRPr="00DB3CFC">
        <w:rPr>
          <w:sz w:val="12"/>
        </w:rPr>
        <w:t>¶</w:t>
      </w:r>
      <w:r w:rsidRPr="00DB3CFC">
        <w:rPr>
          <w:sz w:val="16"/>
        </w:rPr>
        <w:t xml:space="preserve"> </w:t>
      </w:r>
      <w:proofErr w:type="gramStart"/>
      <w:r w:rsidRPr="00DB3CFC">
        <w:rPr>
          <w:sz w:val="16"/>
        </w:rPr>
        <w:t>The</w:t>
      </w:r>
      <w:proofErr w:type="gramEnd"/>
      <w:r w:rsidRPr="00DB3CFC">
        <w:rPr>
          <w:sz w:val="16"/>
        </w:rPr>
        <w:t xml:space="preserve"> two studies, published in Science and </w:t>
      </w:r>
      <w:proofErr w:type="spellStart"/>
      <w:r w:rsidRPr="00DB3CFC">
        <w:rPr>
          <w:sz w:val="16"/>
        </w:rPr>
        <w:t>Anthropocene</w:t>
      </w:r>
      <w:proofErr w:type="spellEnd"/>
      <w:r w:rsidRPr="00DB3CFC">
        <w:rPr>
          <w:sz w:val="16"/>
        </w:rPr>
        <w:t xml:space="preserve"> Review, featured the work of scientists from countries including the U.S., Sweden, Germany, and India. The findings will be presented in seven seminars at the World Economic Forum in Davos, which takes place between Jan. 21 and 25.</w:t>
      </w:r>
    </w:p>
    <w:p w14:paraId="7B541D9F" w14:textId="77777777" w:rsidR="003F5C21" w:rsidRPr="003F5C21" w:rsidRDefault="003F5C21" w:rsidP="00631E4E">
      <w:pPr>
        <w:rPr>
          <w:sz w:val="16"/>
        </w:rPr>
      </w:pPr>
    </w:p>
    <w:p w14:paraId="4A744B36" w14:textId="02F0CFB5" w:rsidR="00B32C69" w:rsidRDefault="00B32C69" w:rsidP="00B32C69">
      <w:pPr>
        <w:pStyle w:val="Heading3"/>
      </w:pPr>
      <w:r>
        <w:t>2NC - Alt Overview</w:t>
      </w:r>
    </w:p>
    <w:p w14:paraId="60AA1A96" w14:textId="72DD080A" w:rsidR="00C72FB3" w:rsidRDefault="00C72FB3" w:rsidP="00C72FB3">
      <w:pPr>
        <w:pStyle w:val="Heading4"/>
      </w:pPr>
      <w:r>
        <w:t>The alternative is an endorsement of a radical, eco-authoritarian pedagogy. Only this political strategy can create a governance model that allows us to survive the crunch. The Humphrey evidence says we must reject the liberal tradition and for</w:t>
      </w:r>
      <w:r w:rsidR="0093565E">
        <w:t xml:space="preserve">mulate a </w:t>
      </w:r>
      <w:r w:rsidR="00B70896">
        <w:t>centrally planned</w:t>
      </w:r>
      <w:r>
        <w:t xml:space="preserve"> society governed by ecologically conscious elites. The Klein evidence provides a strategy of direct action to bring about this transition. Even if the alternative does not result in immediate political action, we still solve because this space provides a unique forum to deploy our alternative – the university is the key site for training the new class of eco-authoritarian elites </w:t>
      </w:r>
    </w:p>
    <w:p w14:paraId="78CAD29E" w14:textId="77777777" w:rsidR="00C72FB3" w:rsidRDefault="00C72FB3" w:rsidP="00C72FB3">
      <w:r w:rsidRPr="002C1F99">
        <w:t xml:space="preserve">David </w:t>
      </w:r>
      <w:r w:rsidRPr="002C1F99">
        <w:rPr>
          <w:rStyle w:val="StyleStyleBold12pt"/>
        </w:rPr>
        <w:t>Shearman</w:t>
      </w:r>
      <w:r w:rsidRPr="002C1F99">
        <w:t xml:space="preserve"> </w:t>
      </w:r>
      <w:r w:rsidRPr="002C1F99">
        <w:rPr>
          <w:rStyle w:val="StyleStyleBold12pt"/>
        </w:rPr>
        <w:t>and</w:t>
      </w:r>
      <w:r w:rsidRPr="002C1F99">
        <w:t xml:space="preserve"> Joseph Wayne </w:t>
      </w:r>
      <w:r w:rsidRPr="002C1F99">
        <w:rPr>
          <w:rStyle w:val="StyleStyleBold12pt"/>
        </w:rPr>
        <w:t>Smith</w:t>
      </w:r>
      <w:r w:rsidRPr="002C1F99">
        <w:t xml:space="preserve">, </w:t>
      </w:r>
      <w:r w:rsidRPr="002C1F99">
        <w:rPr>
          <w:rStyle w:val="StyleStyleBold12pt"/>
        </w:rPr>
        <w:t>2007</w:t>
      </w:r>
      <w:r w:rsidRPr="002C1F99">
        <w:t xml:space="preserve">, The Climate Change Challenge and </w:t>
      </w:r>
      <w:r>
        <w:t>the Failure of Democracy, p. 133-34</w:t>
      </w:r>
      <w:r w:rsidRPr="002C1F99">
        <w:t>, mm</w:t>
      </w:r>
    </w:p>
    <w:p w14:paraId="17FEE758" w14:textId="77777777" w:rsidR="00C72FB3" w:rsidRDefault="00C72FB3" w:rsidP="00C72FB3"/>
    <w:p w14:paraId="3E764538" w14:textId="0305FCBF" w:rsidR="00C72FB3" w:rsidRPr="00C72FB3" w:rsidRDefault="00C72FB3" w:rsidP="00C72FB3">
      <w:pPr>
        <w:rPr>
          <w:sz w:val="16"/>
        </w:rPr>
      </w:pPr>
      <w:r w:rsidRPr="002C1F99">
        <w:rPr>
          <w:sz w:val="16"/>
        </w:rPr>
        <w:t xml:space="preserve">Both de la </w:t>
      </w:r>
      <w:proofErr w:type="spellStart"/>
      <w:r w:rsidRPr="002C1F99">
        <w:rPr>
          <w:sz w:val="16"/>
        </w:rPr>
        <w:t>Boetie</w:t>
      </w:r>
      <w:proofErr w:type="spellEnd"/>
      <w:r w:rsidRPr="002C1F99">
        <w:rPr>
          <w:sz w:val="16"/>
        </w:rPr>
        <w:t xml:space="preserve"> and Hoppe are primarily concerned with the preservation</w:t>
      </w:r>
      <w:r w:rsidRPr="002C1F99">
        <w:rPr>
          <w:sz w:val="12"/>
        </w:rPr>
        <w:t>¶</w:t>
      </w:r>
      <w:r w:rsidRPr="002C1F99">
        <w:rPr>
          <w:sz w:val="16"/>
        </w:rPr>
        <w:t xml:space="preserve"> of freedom of the individual, this being the core value in their</w:t>
      </w:r>
      <w:r w:rsidRPr="002C1F99">
        <w:rPr>
          <w:sz w:val="12"/>
        </w:rPr>
        <w:t>¶</w:t>
      </w:r>
      <w:r w:rsidRPr="002C1F99">
        <w:rPr>
          <w:sz w:val="16"/>
        </w:rPr>
        <w:t xml:space="preserve"> systems. But for us freedom is not the most fundamental value and is</w:t>
      </w:r>
      <w:r w:rsidRPr="002C1F99">
        <w:rPr>
          <w:sz w:val="12"/>
        </w:rPr>
        <w:t>¶</w:t>
      </w:r>
      <w:r w:rsidRPr="002C1F99">
        <w:rPr>
          <w:sz w:val="16"/>
        </w:rPr>
        <w:t xml:space="preserve"> merely one value among others. Survival strikes us as a much more basic</w:t>
      </w:r>
      <w:r w:rsidRPr="002C1F99">
        <w:rPr>
          <w:sz w:val="12"/>
        </w:rPr>
        <w:t>¶</w:t>
      </w:r>
      <w:r w:rsidRPr="002C1F99">
        <w:rPr>
          <w:sz w:val="16"/>
        </w:rPr>
        <w:t xml:space="preserve"> value. Now our proposal is that </w:t>
      </w:r>
      <w:r w:rsidRPr="002C1F99">
        <w:rPr>
          <w:rStyle w:val="StyleBoldUnderline"/>
        </w:rPr>
        <w:t>since fighters for freedom are always likely</w:t>
      </w:r>
      <w:r w:rsidRPr="002C1F99">
        <w:rPr>
          <w:rStyle w:val="StyleBoldUnderline"/>
          <w:b w:val="0"/>
          <w:sz w:val="12"/>
          <w:u w:val="none"/>
        </w:rPr>
        <w:t>¶</w:t>
      </w:r>
      <w:r w:rsidRPr="002C1F99">
        <w:rPr>
          <w:rStyle w:val="StyleBoldUnderline"/>
          <w:sz w:val="12"/>
        </w:rPr>
        <w:t xml:space="preserve"> </w:t>
      </w:r>
      <w:r w:rsidRPr="002C1F99">
        <w:rPr>
          <w:rStyle w:val="StyleBoldUnderline"/>
        </w:rPr>
        <w:t>to arise, the probability of fighters for life and survival arising must be as</w:t>
      </w:r>
      <w:r w:rsidRPr="002C1F99">
        <w:rPr>
          <w:rStyle w:val="StyleBoldUnderline"/>
          <w:b w:val="0"/>
          <w:sz w:val="12"/>
          <w:u w:val="none"/>
        </w:rPr>
        <w:t>¶</w:t>
      </w:r>
      <w:r w:rsidRPr="002C1F99">
        <w:rPr>
          <w:rStyle w:val="StyleBoldUnderline"/>
          <w:sz w:val="12"/>
        </w:rPr>
        <w:t xml:space="preserve"> </w:t>
      </w:r>
      <w:r w:rsidRPr="002C1F99">
        <w:rPr>
          <w:rStyle w:val="StyleBoldUnderline"/>
        </w:rPr>
        <w:t>great if not greater. This will be especially so if the opportunity is provided</w:t>
      </w:r>
      <w:r w:rsidRPr="002C1F99">
        <w:rPr>
          <w:rStyle w:val="StyleBoldUnderline"/>
          <w:b w:val="0"/>
          <w:sz w:val="12"/>
          <w:u w:val="none"/>
        </w:rPr>
        <w:t>¶</w:t>
      </w:r>
      <w:r w:rsidRPr="002C1F99">
        <w:rPr>
          <w:rStyle w:val="StyleBoldUnderline"/>
          <w:sz w:val="12"/>
        </w:rPr>
        <w:t xml:space="preserve"> </w:t>
      </w:r>
      <w:r w:rsidRPr="002C1F99">
        <w:rPr>
          <w:rStyle w:val="StyleBoldUnderline"/>
        </w:rPr>
        <w:t>for such</w:t>
      </w:r>
      <w:r w:rsidRPr="002C1F99">
        <w:rPr>
          <w:sz w:val="16"/>
        </w:rPr>
        <w:t xml:space="preserve"> ecowarrior/</w:t>
      </w:r>
      <w:r w:rsidRPr="002C1F99">
        <w:rPr>
          <w:rStyle w:val="StyleBoldUnderline"/>
        </w:rPr>
        <w:t>philosophers to develop and be nurtured in special</w:t>
      </w:r>
      <w:r w:rsidRPr="002C1F99">
        <w:rPr>
          <w:rStyle w:val="StyleBoldUnderline"/>
          <w:b w:val="0"/>
          <w:sz w:val="12"/>
          <w:u w:val="none"/>
        </w:rPr>
        <w:t>¶</w:t>
      </w:r>
      <w:r w:rsidRPr="002C1F99">
        <w:rPr>
          <w:rStyle w:val="StyleBoldUnderline"/>
          <w:sz w:val="12"/>
        </w:rPr>
        <w:t xml:space="preserve"> </w:t>
      </w:r>
      <w:r w:rsidRPr="002C1F99">
        <w:rPr>
          <w:rStyle w:val="StyleBoldUnderline"/>
        </w:rPr>
        <w:t>institutions called “real universities” or academies</w:t>
      </w:r>
      <w:r w:rsidRPr="002C1F99">
        <w:rPr>
          <w:sz w:val="16"/>
        </w:rPr>
        <w:t xml:space="preserve">. </w:t>
      </w:r>
      <w:r w:rsidRPr="00C72FB3">
        <w:rPr>
          <w:rStyle w:val="StyleBoldUnderline"/>
          <w:highlight w:val="cyan"/>
        </w:rPr>
        <w:t>At present our leaders</w:t>
      </w:r>
      <w:r w:rsidRPr="002C1F99">
        <w:rPr>
          <w:rStyle w:val="StyleBoldUnderline"/>
          <w:b w:val="0"/>
          <w:sz w:val="12"/>
          <w:u w:val="none"/>
        </w:rPr>
        <w:t>¶</w:t>
      </w:r>
      <w:r w:rsidRPr="002C1F99">
        <w:rPr>
          <w:rStyle w:val="StyleBoldUnderline"/>
          <w:sz w:val="12"/>
        </w:rPr>
        <w:t xml:space="preserve"> </w:t>
      </w:r>
      <w:r w:rsidRPr="00C72FB3">
        <w:rPr>
          <w:rStyle w:val="StyleBoldUnderline"/>
          <w:highlight w:val="cyan"/>
        </w:rPr>
        <w:t>are</w:t>
      </w:r>
      <w:r w:rsidRPr="002C1F99">
        <w:rPr>
          <w:rStyle w:val="StyleBoldUnderline"/>
        </w:rPr>
        <w:t xml:space="preserve"> primarily </w:t>
      </w:r>
      <w:r w:rsidRPr="00C72FB3">
        <w:rPr>
          <w:rStyle w:val="StyleBoldUnderline"/>
          <w:highlight w:val="cyan"/>
        </w:rPr>
        <w:t>trained in institutions that perpetuate</w:t>
      </w:r>
      <w:r w:rsidRPr="002C1F99">
        <w:rPr>
          <w:rStyle w:val="StyleBoldUnderline"/>
        </w:rPr>
        <w:t xml:space="preserve"> and legitimate </w:t>
      </w:r>
      <w:r w:rsidRPr="00C72FB3">
        <w:rPr>
          <w:rStyle w:val="StyleBoldUnderline"/>
          <w:highlight w:val="cyan"/>
        </w:rPr>
        <w:t>our environmentally</w:t>
      </w:r>
      <w:r w:rsidRPr="002C1F99">
        <w:rPr>
          <w:rStyle w:val="StyleBoldUnderline"/>
          <w:b w:val="0"/>
          <w:sz w:val="12"/>
          <w:u w:val="none"/>
        </w:rPr>
        <w:t>¶</w:t>
      </w:r>
      <w:r w:rsidRPr="002C1F99">
        <w:rPr>
          <w:rStyle w:val="StyleBoldUnderline"/>
          <w:sz w:val="12"/>
        </w:rPr>
        <w:t xml:space="preserve"> </w:t>
      </w:r>
      <w:r w:rsidRPr="00C72FB3">
        <w:rPr>
          <w:rStyle w:val="StyleBoldUnderline"/>
          <w:highlight w:val="cyan"/>
        </w:rPr>
        <w:t>destructive system</w:t>
      </w:r>
      <w:r w:rsidRPr="002C1F99">
        <w:rPr>
          <w:rStyle w:val="StyleBoldUnderline"/>
        </w:rPr>
        <w:t>. The conventional university trains narrow</w:t>
      </w:r>
      <w:proofErr w:type="gramStart"/>
      <w:r w:rsidRPr="002C1F99">
        <w:rPr>
          <w:rStyle w:val="StyleBoldUnderline"/>
        </w:rPr>
        <w:t>,</w:t>
      </w:r>
      <w:r w:rsidRPr="002C1F99">
        <w:rPr>
          <w:rStyle w:val="StyleBoldUnderline"/>
          <w:b w:val="0"/>
          <w:sz w:val="12"/>
          <w:u w:val="none"/>
        </w:rPr>
        <w:t>¶</w:t>
      </w:r>
      <w:proofErr w:type="gramEnd"/>
      <w:r w:rsidRPr="002C1F99">
        <w:rPr>
          <w:rStyle w:val="StyleBoldUnderline"/>
          <w:sz w:val="12"/>
        </w:rPr>
        <w:t xml:space="preserve"> </w:t>
      </w:r>
      <w:r w:rsidRPr="002C1F99">
        <w:rPr>
          <w:rStyle w:val="StyleBoldUnderline"/>
        </w:rPr>
        <w:t>politically correct thinkers who ultimately become the economic warriors</w:t>
      </w:r>
      <w:r w:rsidRPr="002C1F99">
        <w:rPr>
          <w:rStyle w:val="StyleBoldUnderline"/>
          <w:b w:val="0"/>
          <w:sz w:val="12"/>
          <w:u w:val="none"/>
        </w:rPr>
        <w:t>¶</w:t>
      </w:r>
      <w:r w:rsidRPr="002C1F99">
        <w:rPr>
          <w:rStyle w:val="StyleBoldUnderline"/>
          <w:sz w:val="12"/>
        </w:rPr>
        <w:t xml:space="preserve"> </w:t>
      </w:r>
      <w:r w:rsidRPr="002C1F99">
        <w:rPr>
          <w:rStyle w:val="StyleBoldUnderline"/>
        </w:rPr>
        <w:t>of the system</w:t>
      </w:r>
      <w:r w:rsidRPr="002C1F99">
        <w:rPr>
          <w:sz w:val="16"/>
        </w:rPr>
        <w:t xml:space="preserve">. </w:t>
      </w:r>
      <w:r w:rsidRPr="00C72FB3">
        <w:rPr>
          <w:rStyle w:val="StyleBoldUnderline"/>
          <w:highlight w:val="cyan"/>
        </w:rPr>
        <w:t>Our proposal is to counter this by an alternative framework</w:t>
      </w:r>
      <w:r w:rsidRPr="002C1F99">
        <w:rPr>
          <w:rStyle w:val="StyleBoldUnderline"/>
          <w:b w:val="0"/>
          <w:sz w:val="12"/>
          <w:u w:val="none"/>
        </w:rPr>
        <w:t>¶</w:t>
      </w:r>
      <w:r w:rsidRPr="002C1F99">
        <w:rPr>
          <w:rStyle w:val="StyleBoldUnderline"/>
          <w:sz w:val="12"/>
        </w:rPr>
        <w:t xml:space="preserve"> </w:t>
      </w:r>
      <w:r w:rsidRPr="00C72FB3">
        <w:rPr>
          <w:rStyle w:val="StyleBoldUnderline"/>
          <w:highlight w:val="cyan"/>
        </w:rPr>
        <w:t>for the training and complete education of a new type of person who will</w:t>
      </w:r>
      <w:r w:rsidRPr="002C1F99">
        <w:rPr>
          <w:rStyle w:val="StyleBoldUnderline"/>
          <w:b w:val="0"/>
          <w:sz w:val="12"/>
          <w:u w:val="none"/>
        </w:rPr>
        <w:t>¶</w:t>
      </w:r>
      <w:r w:rsidRPr="002C1F99">
        <w:rPr>
          <w:rStyle w:val="StyleBoldUnderline"/>
          <w:sz w:val="12"/>
        </w:rPr>
        <w:t xml:space="preserve"> </w:t>
      </w:r>
      <w:r w:rsidRPr="00C72FB3">
        <w:rPr>
          <w:rStyle w:val="StyleBoldUnderline"/>
          <w:highlight w:val="cyan"/>
        </w:rPr>
        <w:t>be wise and fit to serve and to rule</w:t>
      </w:r>
      <w:r w:rsidRPr="002C1F99">
        <w:rPr>
          <w:rStyle w:val="StyleBoldUnderline"/>
        </w:rPr>
        <w:t>.</w:t>
      </w:r>
      <w:r w:rsidRPr="002C1F99">
        <w:rPr>
          <w:sz w:val="16"/>
        </w:rPr>
        <w:t xml:space="preserve"> Unlike the narrowly focused economic</w:t>
      </w:r>
      <w:r w:rsidRPr="002C1F99">
        <w:rPr>
          <w:sz w:val="12"/>
        </w:rPr>
        <w:t>¶</w:t>
      </w:r>
      <w:r w:rsidRPr="002C1F99">
        <w:rPr>
          <w:sz w:val="16"/>
        </w:rPr>
        <w:t xml:space="preserve"> rationalist universities of today, </w:t>
      </w:r>
      <w:r w:rsidRPr="00C72FB3">
        <w:rPr>
          <w:rStyle w:val="StyleBoldUnderline"/>
          <w:highlight w:val="cyan"/>
        </w:rPr>
        <w:t>the real university will train holistic thinkers</w:t>
      </w:r>
      <w:r w:rsidRPr="002C1F99">
        <w:rPr>
          <w:rStyle w:val="StyleBoldUnderline"/>
          <w:b w:val="0"/>
          <w:sz w:val="12"/>
          <w:u w:val="none"/>
        </w:rPr>
        <w:t>¶</w:t>
      </w:r>
      <w:r w:rsidRPr="002C1F99">
        <w:rPr>
          <w:rStyle w:val="StyleBoldUnderline"/>
          <w:sz w:val="12"/>
        </w:rPr>
        <w:t xml:space="preserve"> </w:t>
      </w:r>
      <w:r w:rsidRPr="00C72FB3">
        <w:rPr>
          <w:rStyle w:val="StyleBoldUnderline"/>
          <w:highlight w:val="cyan"/>
        </w:rPr>
        <w:t>in all of the arts and sciences necessary for tough decision making that</w:t>
      </w:r>
      <w:r w:rsidRPr="00C72FB3">
        <w:rPr>
          <w:rStyle w:val="StyleBoldUnderline"/>
          <w:b w:val="0"/>
          <w:sz w:val="12"/>
          <w:highlight w:val="cyan"/>
          <w:u w:val="none"/>
        </w:rPr>
        <w:t>¶</w:t>
      </w:r>
      <w:r w:rsidRPr="00C72FB3">
        <w:rPr>
          <w:rStyle w:val="StyleBoldUnderline"/>
          <w:sz w:val="12"/>
          <w:highlight w:val="cyan"/>
        </w:rPr>
        <w:t xml:space="preserve"> </w:t>
      </w:r>
      <w:r w:rsidRPr="00C72FB3">
        <w:rPr>
          <w:rStyle w:val="StyleBoldUnderline"/>
          <w:highlight w:val="cyan"/>
        </w:rPr>
        <w:t>the environmental crisis confronts us with</w:t>
      </w:r>
      <w:r w:rsidRPr="00C72FB3">
        <w:rPr>
          <w:sz w:val="16"/>
          <w:highlight w:val="cyan"/>
        </w:rPr>
        <w:t xml:space="preserve">. </w:t>
      </w:r>
      <w:r w:rsidRPr="00C72FB3">
        <w:rPr>
          <w:rStyle w:val="StyleBoldUnderline"/>
          <w:highlight w:val="cyan"/>
        </w:rPr>
        <w:t>These thinkers will be the true public intellectuals with knowledge well grounded in ecology</w:t>
      </w:r>
      <w:r w:rsidRPr="002C1F99">
        <w:rPr>
          <w:rStyle w:val="StyleBoldUnderline"/>
        </w:rPr>
        <w:t xml:space="preserve">. </w:t>
      </w:r>
      <w:r w:rsidRPr="002C1F99">
        <w:rPr>
          <w:sz w:val="16"/>
        </w:rPr>
        <w:t>Chapter 9</w:t>
      </w:r>
      <w:r w:rsidRPr="002C1F99">
        <w:rPr>
          <w:sz w:val="12"/>
        </w:rPr>
        <w:t>¶</w:t>
      </w:r>
      <w:r w:rsidRPr="002C1F99">
        <w:rPr>
          <w:sz w:val="16"/>
        </w:rPr>
        <w:t xml:space="preserve"> will describe in more detail how we might begin the process of constructing</w:t>
      </w:r>
      <w:r w:rsidRPr="002C1F99">
        <w:rPr>
          <w:sz w:val="12"/>
        </w:rPr>
        <w:t>¶</w:t>
      </w:r>
      <w:r w:rsidRPr="002C1F99">
        <w:rPr>
          <w:sz w:val="16"/>
        </w:rPr>
        <w:t xml:space="preserve"> such real universities to train the ecowarriors to do battle against the enemies</w:t>
      </w:r>
      <w:r w:rsidRPr="002C1F99">
        <w:rPr>
          <w:sz w:val="12"/>
        </w:rPr>
        <w:t>¶</w:t>
      </w:r>
      <w:r w:rsidRPr="002C1F99">
        <w:rPr>
          <w:sz w:val="16"/>
        </w:rPr>
        <w:t xml:space="preserve"> of life. We must accomplish this education with the dedication that Sparta</w:t>
      </w:r>
      <w:r w:rsidRPr="002C1F99">
        <w:rPr>
          <w:sz w:val="12"/>
        </w:rPr>
        <w:t>¶</w:t>
      </w:r>
      <w:r w:rsidRPr="002C1F99">
        <w:rPr>
          <w:sz w:val="16"/>
        </w:rPr>
        <w:t xml:space="preserve"> used to train its warriors. As in Sparta, these natural elites will be especially</w:t>
      </w:r>
      <w:r w:rsidRPr="002C1F99">
        <w:rPr>
          <w:sz w:val="12"/>
        </w:rPr>
        <w:t>¶</w:t>
      </w:r>
      <w:r w:rsidRPr="002C1F99">
        <w:rPr>
          <w:sz w:val="16"/>
        </w:rPr>
        <w:t xml:space="preserve"> trained from childhood to meet the challenging problems of our times.</w:t>
      </w:r>
    </w:p>
    <w:p w14:paraId="6F39E399" w14:textId="7C3C3815" w:rsidR="00B32C69" w:rsidRDefault="00C72FB3" w:rsidP="00B32C69">
      <w:pPr>
        <w:pStyle w:val="Heading4"/>
      </w:pPr>
      <w:r>
        <w:t>And l</w:t>
      </w:r>
      <w:r w:rsidR="00B32C69">
        <w:t>iberal democracy is unsustainable – the alternative allows for a smooth transition by reconceptualizing our political and cultural values</w:t>
      </w:r>
    </w:p>
    <w:p w14:paraId="1ADD5C65" w14:textId="77777777" w:rsidR="00B32C69" w:rsidRDefault="00B32C69" w:rsidP="00B32C69">
      <w:r w:rsidRPr="00E277E3">
        <w:t xml:space="preserve">Bruce </w:t>
      </w:r>
      <w:r w:rsidRPr="00E277E3">
        <w:rPr>
          <w:rStyle w:val="StyleStyleBold12pt"/>
        </w:rPr>
        <w:t>Jennings</w:t>
      </w:r>
      <w:r w:rsidRPr="00E277E3">
        <w:t xml:space="preserve">, May </w:t>
      </w:r>
      <w:r w:rsidRPr="00E277E3">
        <w:rPr>
          <w:rStyle w:val="StyleStyleBold12pt"/>
        </w:rPr>
        <w:t>2013</w:t>
      </w:r>
      <w:r w:rsidRPr="00E277E3">
        <w:t>, [Jennings is the Director of Bioethics and Editor of Minding Nature at the Center for Humans and Nature], Center for Humans &amp; Nature, “Governance in a Post-Growth Society: An Inquiry into the Democratic Prospect,” http://www.humansandnature.org/governance-in-a-post-growth-society--an-inquiry-into-the-democratic-prospect-article-136.php, mm</w:t>
      </w:r>
    </w:p>
    <w:p w14:paraId="392E5340" w14:textId="77777777" w:rsidR="00B32C69" w:rsidRPr="00E277E3" w:rsidRDefault="00B32C69" w:rsidP="00B32C69"/>
    <w:p w14:paraId="6A7638C5" w14:textId="2D4085A0" w:rsidR="00B32C69" w:rsidRPr="00C72FB3" w:rsidRDefault="00B32C69" w:rsidP="00B32C69">
      <w:pPr>
        <w:rPr>
          <w:sz w:val="14"/>
        </w:rPr>
      </w:pPr>
      <w:r w:rsidRPr="00B32C69">
        <w:rPr>
          <w:sz w:val="14"/>
        </w:rPr>
        <w:t xml:space="preserve">In addition, </w:t>
      </w:r>
      <w:r w:rsidRPr="00E277E3">
        <w:rPr>
          <w:rStyle w:val="StyleBoldUnderline"/>
        </w:rPr>
        <w:t>new developments have arisen to complicate governance enormously</w:t>
      </w:r>
      <w:r w:rsidRPr="00B32C69">
        <w:rPr>
          <w:sz w:val="14"/>
        </w:rPr>
        <w:t xml:space="preserve">, such as the global mobility of capital and investment that undermines the relative power of the nation state as a meaningful policy maker and as a locus of economic leverage. Meanwhile, regional and </w:t>
      </w:r>
      <w:r w:rsidRPr="00B32C69">
        <w:rPr>
          <w:rStyle w:val="StyleBoldUnderline"/>
          <w:highlight w:val="cyan"/>
        </w:rPr>
        <w:t>global ecological problems have gotten much worse</w:t>
      </w:r>
      <w:r w:rsidRPr="00B32C69">
        <w:rPr>
          <w:sz w:val="14"/>
        </w:rPr>
        <w:t xml:space="preserve"> than they were in the 1970s—</w:t>
      </w:r>
      <w:r w:rsidRPr="00E277E3">
        <w:rPr>
          <w:rStyle w:val="StyleBoldUnderline"/>
        </w:rPr>
        <w:t>climate change, biodiversity loss,</w:t>
      </w:r>
      <w:r w:rsidRPr="00B32C69">
        <w:rPr>
          <w:sz w:val="14"/>
        </w:rPr>
        <w:t xml:space="preserve"> fresh water </w:t>
      </w:r>
      <w:r w:rsidRPr="00E277E3">
        <w:rPr>
          <w:rStyle w:val="StyleBoldUnderline"/>
        </w:rPr>
        <w:t>shortages,</w:t>
      </w:r>
      <w:r w:rsidRPr="00B32C69">
        <w:rPr>
          <w:sz w:val="14"/>
        </w:rPr>
        <w:t xml:space="preserve"> </w:t>
      </w:r>
      <w:r w:rsidRPr="00E277E3">
        <w:rPr>
          <w:rStyle w:val="StyleBoldUnderline"/>
        </w:rPr>
        <w:t>damage to the ocean</w:t>
      </w:r>
      <w:r w:rsidRPr="00B32C69">
        <w:rPr>
          <w:sz w:val="14"/>
        </w:rPr>
        <w:t xml:space="preserve"> ecosystems. Hence, </w:t>
      </w:r>
      <w:r w:rsidRPr="00B32C69">
        <w:rPr>
          <w:rStyle w:val="StyleBoldUnderline"/>
          <w:highlight w:val="cyan"/>
        </w:rPr>
        <w:t>the</w:t>
      </w:r>
      <w:r w:rsidRPr="00E277E3">
        <w:rPr>
          <w:rStyle w:val="StyleBoldUnderline"/>
        </w:rPr>
        <w:t xml:space="preserve"> continuing </w:t>
      </w:r>
      <w:r w:rsidRPr="00B32C69">
        <w:rPr>
          <w:rStyle w:val="StyleBoldUnderline"/>
          <w:highlight w:val="cyan"/>
        </w:rPr>
        <w:t>viability of the liberal tradition</w:t>
      </w:r>
      <w:r w:rsidRPr="00B32C69">
        <w:rPr>
          <w:sz w:val="14"/>
        </w:rPr>
        <w:t>—a proud and hard-won intellectual orientation promoting liberty, equality, and human rights for three hundred years beginning in the seventeenth century—</w:t>
      </w:r>
      <w:r w:rsidRPr="00B32C69">
        <w:rPr>
          <w:rStyle w:val="StyleBoldUnderline"/>
          <w:highlight w:val="cyan"/>
        </w:rPr>
        <w:t>is in serious question</w:t>
      </w:r>
      <w:r w:rsidRPr="00E9428A">
        <w:rPr>
          <w:rStyle w:val="StyleBoldUnderline"/>
        </w:rPr>
        <w:t>.</w:t>
      </w:r>
      <w:r w:rsidRPr="00B32C69">
        <w:rPr>
          <w:sz w:val="14"/>
        </w:rPr>
        <w:t xml:space="preserve"> Can we be sanguine about the possibility of genuinely coping with limits to growth while still remaining committed to these basic values, institutions, and practices</w:t>
      </w:r>
      <w:proofErr w:type="gramStart"/>
      <w:r w:rsidRPr="00B32C69">
        <w:rPr>
          <w:sz w:val="14"/>
        </w:rPr>
        <w:t>?</w:t>
      </w:r>
      <w:r w:rsidRPr="00B32C69">
        <w:rPr>
          <w:sz w:val="12"/>
        </w:rPr>
        <w:t>¶</w:t>
      </w:r>
      <w:proofErr w:type="gramEnd"/>
      <w:r w:rsidRPr="00B32C69">
        <w:rPr>
          <w:sz w:val="14"/>
        </w:rPr>
        <w:t xml:space="preserve"> Two points, however, do seem reasonably certain. First, while we do not know what form the transition to a new structure of governance will take, that </w:t>
      </w:r>
      <w:r w:rsidRPr="00B32C69">
        <w:rPr>
          <w:rStyle w:val="Emphasis"/>
          <w:highlight w:val="cyan"/>
        </w:rPr>
        <w:t>transition will be necessary and inevitable</w:t>
      </w:r>
      <w:r w:rsidRPr="00E277E3">
        <w:rPr>
          <w:rStyle w:val="StyleBoldUnderline"/>
        </w:rPr>
        <w:t>. Consider</w:t>
      </w:r>
      <w:r w:rsidRPr="00B32C69">
        <w:rPr>
          <w:sz w:val="14"/>
        </w:rPr>
        <w:t xml:space="preserve"> the issue of </w:t>
      </w:r>
      <w:r w:rsidRPr="00E277E3">
        <w:rPr>
          <w:rStyle w:val="StyleBoldUnderline"/>
        </w:rPr>
        <w:t>climate change</w:t>
      </w:r>
      <w:r w:rsidRPr="00B32C69">
        <w:rPr>
          <w:sz w:val="14"/>
        </w:rPr>
        <w:t xml:space="preserve"> and the attempt to limit greenhouse gas (GHG) emissions. </w:t>
      </w:r>
      <w:r w:rsidRPr="00E277E3">
        <w:rPr>
          <w:rStyle w:val="StyleBoldUnderline"/>
        </w:rPr>
        <w:t>As we witness</w:t>
      </w:r>
      <w:r w:rsidRPr="00B32C69">
        <w:rPr>
          <w:sz w:val="14"/>
        </w:rPr>
        <w:t xml:space="preserve"> </w:t>
      </w:r>
      <w:r w:rsidRPr="00E277E3">
        <w:rPr>
          <w:rStyle w:val="StyleBoldUnderline"/>
        </w:rPr>
        <w:t>the current struggles by global democracies</w:t>
      </w:r>
      <w:r w:rsidRPr="00B32C69">
        <w:rPr>
          <w:sz w:val="14"/>
        </w:rPr>
        <w:t xml:space="preserve"> to respond to the pronouncements of scientists and to set meaningful limits to unsustainable economic forces and interests, </w:t>
      </w:r>
      <w:r w:rsidRPr="00E277E3">
        <w:rPr>
          <w:rStyle w:val="StyleBoldUnderline"/>
        </w:rPr>
        <w:t>these governments reveal indecision so deep seated that it amounts to a paralysis of political and moral will.</w:t>
      </w:r>
      <w:r w:rsidRPr="00B32C69">
        <w:rPr>
          <w:sz w:val="14"/>
        </w:rPr>
        <w:t xml:space="preserve"> The timetable of the challenges facing us and the timetable of our collective capacity to respond are tragically out of joint</w:t>
      </w:r>
      <w:proofErr w:type="gramStart"/>
      <w:r w:rsidRPr="00B32C69">
        <w:rPr>
          <w:sz w:val="14"/>
        </w:rPr>
        <w:t>.</w:t>
      </w:r>
      <w:r w:rsidRPr="00B32C69">
        <w:rPr>
          <w:sz w:val="12"/>
        </w:rPr>
        <w:t>¶</w:t>
      </w:r>
      <w:proofErr w:type="gramEnd"/>
      <w:r w:rsidRPr="00B32C69">
        <w:rPr>
          <w:sz w:val="14"/>
        </w:rPr>
        <w:t xml:space="preserve"> The second clear starting point is that whatever type and form of governance emerges, it will require normative legitimation to be sustained. Beginning in the 1970s, a number of social theorists began to maintain that </w:t>
      </w:r>
      <w:r w:rsidRPr="00B32C69">
        <w:rPr>
          <w:rStyle w:val="StyleBoldUnderline"/>
          <w:highlight w:val="cyan"/>
        </w:rPr>
        <w:t>ecological constraints will create a</w:t>
      </w:r>
      <w:r w:rsidRPr="00B32C69">
        <w:rPr>
          <w:sz w:val="14"/>
        </w:rPr>
        <w:t xml:space="preserve"> legitimation </w:t>
      </w:r>
      <w:r w:rsidRPr="00B32C69">
        <w:rPr>
          <w:rStyle w:val="StyleBoldUnderline"/>
          <w:highlight w:val="cyan"/>
        </w:rPr>
        <w:t>crisis for liberal democracy</w:t>
      </w:r>
      <w:r w:rsidRPr="00E277E3">
        <w:rPr>
          <w:rStyle w:val="StyleBoldUnderline"/>
        </w:rPr>
        <w:t xml:space="preserve"> </w:t>
      </w:r>
      <w:r w:rsidRPr="00B32C69">
        <w:rPr>
          <w:sz w:val="14"/>
        </w:rPr>
        <w:t xml:space="preserve">and that either a non-democratic authoritarian state or at least a democratic regime with new non-democratic power centers will emerge from that crisis. A future authoritarianism does not necessarily entail a military dictatorship or police state. Coercion alone, even if ethically justified, cannot sustain behavioral compliance across a large population and govern complex networks of economic activity under modern social conditions for a sustained period of time. Popular commitment and voluntary consent, not coercion, </w:t>
      </w:r>
      <w:proofErr w:type="gramStart"/>
      <w:r w:rsidRPr="00B32C69">
        <w:rPr>
          <w:sz w:val="14"/>
        </w:rPr>
        <w:t>are</w:t>
      </w:r>
      <w:proofErr w:type="gramEnd"/>
      <w:r w:rsidRPr="00B32C69">
        <w:rPr>
          <w:sz w:val="14"/>
        </w:rPr>
        <w:t xml:space="preserve"> the key to modern governance, certainly on the national level, let alone on larger scales than that. Hence </w:t>
      </w:r>
      <w:r w:rsidRPr="00B32C69">
        <w:rPr>
          <w:rStyle w:val="StyleBoldUnderline"/>
          <w:highlight w:val="cyan"/>
        </w:rPr>
        <w:t>whatever effective form of governance emerge</w:t>
      </w:r>
      <w:r w:rsidRPr="00E277E3">
        <w:rPr>
          <w:rStyle w:val="StyleBoldUnderline"/>
        </w:rPr>
        <w:t>s</w:t>
      </w:r>
      <w:r w:rsidRPr="00B32C69">
        <w:rPr>
          <w:sz w:val="14"/>
        </w:rPr>
        <w:t xml:space="preserve"> in a future </w:t>
      </w:r>
      <w:proofErr w:type="spellStart"/>
      <w:r w:rsidRPr="00B32C69">
        <w:rPr>
          <w:sz w:val="14"/>
        </w:rPr>
        <w:t>degrowth</w:t>
      </w:r>
      <w:proofErr w:type="spellEnd"/>
      <w:r w:rsidRPr="00B32C69">
        <w:rPr>
          <w:sz w:val="14"/>
        </w:rPr>
        <w:t xml:space="preserve"> society, </w:t>
      </w:r>
      <w:r w:rsidRPr="00B32C69">
        <w:rPr>
          <w:rStyle w:val="StyleBoldUnderline"/>
          <w:highlight w:val="cyan"/>
        </w:rPr>
        <w:t>a new form of social contract will be needed as its foundation</w:t>
      </w:r>
      <w:r w:rsidRPr="00B32C69">
        <w:rPr>
          <w:sz w:val="14"/>
        </w:rPr>
        <w:t>: a transformation within the political culture that will produce voluntary consent to the new forms of governance and to new reach of political authority</w:t>
      </w:r>
      <w:proofErr w:type="gramStart"/>
      <w:r w:rsidRPr="00B32C69">
        <w:rPr>
          <w:sz w:val="14"/>
        </w:rPr>
        <w:t>.</w:t>
      </w:r>
      <w:r w:rsidRPr="00B32C69">
        <w:rPr>
          <w:sz w:val="12"/>
        </w:rPr>
        <w:t>¶</w:t>
      </w:r>
      <w:proofErr w:type="gramEnd"/>
      <w:r w:rsidRPr="00B32C69">
        <w:rPr>
          <w:sz w:val="14"/>
        </w:rPr>
        <w:t xml:space="preserve"> Such commitment is brought about in one of two ways: by purchase or by persuasion; by deploying financial incentives and self-interested motivations, or by manipulating ideas, ideals, and arguments. If the growth of material consumption and affluence will not be the currency with which to buy the necessary commitment and compliance, then what form of persuasion can secure them</w:t>
      </w:r>
      <w:proofErr w:type="gramStart"/>
      <w:r w:rsidRPr="00B32C69">
        <w:rPr>
          <w:sz w:val="14"/>
        </w:rPr>
        <w:t>?</w:t>
      </w:r>
      <w:r w:rsidRPr="00B32C69">
        <w:rPr>
          <w:sz w:val="12"/>
        </w:rPr>
        <w:t>¶</w:t>
      </w:r>
      <w:proofErr w:type="gramEnd"/>
      <w:r w:rsidRPr="00B32C69">
        <w:rPr>
          <w:sz w:val="14"/>
        </w:rPr>
        <w:t xml:space="preserve"> </w:t>
      </w:r>
      <w:r w:rsidRPr="00E277E3">
        <w:rPr>
          <w:rStyle w:val="StyleBoldUnderline"/>
        </w:rPr>
        <w:t xml:space="preserve">What would </w:t>
      </w:r>
      <w:r w:rsidRPr="00B32C69">
        <w:rPr>
          <w:rStyle w:val="StyleBoldUnderline"/>
          <w:highlight w:val="cyan"/>
        </w:rPr>
        <w:t xml:space="preserve">a social contract for a </w:t>
      </w:r>
      <w:proofErr w:type="spellStart"/>
      <w:r w:rsidRPr="00B32C69">
        <w:rPr>
          <w:rStyle w:val="StyleBoldUnderline"/>
          <w:highlight w:val="cyan"/>
        </w:rPr>
        <w:t>degrowth</w:t>
      </w:r>
      <w:proofErr w:type="spellEnd"/>
      <w:r w:rsidRPr="00B32C69">
        <w:rPr>
          <w:rStyle w:val="StyleBoldUnderline"/>
          <w:highlight w:val="cyan"/>
        </w:rPr>
        <w:t xml:space="preserve"> society</w:t>
      </w:r>
      <w:r w:rsidRPr="00E277E3">
        <w:rPr>
          <w:rStyle w:val="StyleBoldUnderline"/>
        </w:rPr>
        <w:t xml:space="preserve"> be comprised of?</w:t>
      </w:r>
      <w:r w:rsidRPr="00B32C69">
        <w:rPr>
          <w:sz w:val="14"/>
        </w:rPr>
        <w:t xml:space="preserve"> For one thing, </w:t>
      </w:r>
      <w:r w:rsidRPr="00E277E3">
        <w:rPr>
          <w:rStyle w:val="StyleBoldUnderline"/>
        </w:rPr>
        <w:t xml:space="preserve">it </w:t>
      </w:r>
      <w:r w:rsidRPr="00B32C69">
        <w:rPr>
          <w:rStyle w:val="StyleBoldUnderline"/>
          <w:highlight w:val="cyan"/>
        </w:rPr>
        <w:t>would</w:t>
      </w:r>
      <w:r w:rsidRPr="00E277E3">
        <w:rPr>
          <w:rStyle w:val="StyleBoldUnderline"/>
        </w:rPr>
        <w:t xml:space="preserve"> be based on the recognition that advanced industrial societies</w:t>
      </w:r>
      <w:r w:rsidRPr="00B32C69">
        <w:rPr>
          <w:sz w:val="14"/>
        </w:rPr>
        <w:t xml:space="preserve"> had finally </w:t>
      </w:r>
      <w:r w:rsidRPr="00E277E3">
        <w:rPr>
          <w:rStyle w:val="StyleBoldUnderline"/>
        </w:rPr>
        <w:t>encountered the natural limits to their expansion, and</w:t>
      </w:r>
      <w:r w:rsidRPr="00B32C69">
        <w:rPr>
          <w:sz w:val="14"/>
        </w:rPr>
        <w:t xml:space="preserve"> </w:t>
      </w:r>
      <w:r w:rsidRPr="00E277E3">
        <w:rPr>
          <w:rStyle w:val="StyleBoldUnderline"/>
        </w:rPr>
        <w:t>that</w:t>
      </w:r>
      <w:r w:rsidRPr="00B32C69">
        <w:rPr>
          <w:sz w:val="14"/>
        </w:rPr>
        <w:t xml:space="preserve"> </w:t>
      </w:r>
      <w:r w:rsidRPr="00E277E3">
        <w:rPr>
          <w:rStyle w:val="StyleBoldUnderline"/>
        </w:rPr>
        <w:t xml:space="preserve">henceforth they would </w:t>
      </w:r>
      <w:r w:rsidRPr="00B32C69">
        <w:rPr>
          <w:rStyle w:val="StyleBoldUnderline"/>
          <w:highlight w:val="cyan"/>
        </w:rPr>
        <w:t>have to make sweeping technological, political, and social adjustments</w:t>
      </w:r>
      <w:r w:rsidRPr="00B32C69">
        <w:rPr>
          <w:sz w:val="14"/>
        </w:rPr>
        <w:t xml:space="preserve"> in order </w:t>
      </w:r>
      <w:r w:rsidRPr="00E277E3">
        <w:rPr>
          <w:rStyle w:val="StyleBoldUnderline"/>
        </w:rPr>
        <w:t>to bring economic activity in line with the fragile and finite carrying capacity of the planet</w:t>
      </w:r>
      <w:proofErr w:type="gramStart"/>
      <w:r w:rsidRPr="00B32C69">
        <w:rPr>
          <w:sz w:val="14"/>
        </w:rPr>
        <w:t>.</w:t>
      </w:r>
      <w:r w:rsidRPr="00B32C69">
        <w:rPr>
          <w:sz w:val="12"/>
        </w:rPr>
        <w:t>¶</w:t>
      </w:r>
      <w:proofErr w:type="gramEnd"/>
      <w:r w:rsidRPr="00B32C69">
        <w:rPr>
          <w:sz w:val="14"/>
        </w:rPr>
        <w:t xml:space="preserve"> In addition, it would have to be based on new conceptions of justice because, without the continuing promise of an ever-growing pie to hold them in abeyance, claims for substantive redistribution from the most to the least well-off will inevitably arise, calling for potentially disruptive allocation decisions and, therefore, new principles of distributive justice to legitimate them.</w:t>
      </w:r>
      <w:r w:rsidRPr="00B32C69">
        <w:rPr>
          <w:sz w:val="12"/>
        </w:rPr>
        <w:t>¶</w:t>
      </w:r>
      <w:r w:rsidRPr="00B32C69">
        <w:rPr>
          <w:sz w:val="14"/>
        </w:rPr>
        <w:t xml:space="preserve"> Finally, </w:t>
      </w:r>
      <w:r w:rsidRPr="00B32C69">
        <w:rPr>
          <w:rStyle w:val="StyleBoldUnderline"/>
          <w:highlight w:val="cyan"/>
        </w:rPr>
        <w:t>it will have to involve an ongoing type of political education and cultural value transformation away from a political culture marked by unrealistic expectations and political demands about future prosperity and a growing consumerist orientation</w:t>
      </w:r>
      <w:r w:rsidRPr="00B32C69">
        <w:rPr>
          <w:sz w:val="14"/>
        </w:rPr>
        <w:t>. Only thus can the preoccupation of future governance turn to something other than the successful management of material economic growth without losing normative legitimacy and social-political stability.</w:t>
      </w:r>
    </w:p>
    <w:p w14:paraId="68945053" w14:textId="77777777" w:rsidR="00B32C69" w:rsidRDefault="00B32C69" w:rsidP="00B32C69">
      <w:pPr>
        <w:pStyle w:val="Heading4"/>
      </w:pPr>
      <w:r>
        <w:t xml:space="preserve">Rethinking the political order is a prerequisite – any action to save the environment in the current paradigm is doomed to failure – the alt is </w:t>
      </w:r>
      <w:r w:rsidRPr="00C72FB3">
        <w:rPr>
          <w:u w:val="single"/>
        </w:rPr>
        <w:t xml:space="preserve">necessary and sufficient </w:t>
      </w:r>
      <w:r w:rsidRPr="00C72FB3">
        <w:t>to solve</w:t>
      </w:r>
    </w:p>
    <w:p w14:paraId="1CDA6E86" w14:textId="77777777" w:rsidR="00B32C69" w:rsidRDefault="00B32C69" w:rsidP="00B32C69">
      <w:r w:rsidRPr="000A03FE">
        <w:t xml:space="preserve">William </w:t>
      </w:r>
      <w:proofErr w:type="spellStart"/>
      <w:r w:rsidRPr="000A03FE">
        <w:rPr>
          <w:rStyle w:val="StyleStyleBold12pt"/>
        </w:rPr>
        <w:t>Ophuls</w:t>
      </w:r>
      <w:proofErr w:type="spellEnd"/>
      <w:r w:rsidRPr="000A03FE">
        <w:t xml:space="preserve">, </w:t>
      </w:r>
      <w:r w:rsidRPr="000A03FE">
        <w:rPr>
          <w:rStyle w:val="StyleStyleBold12pt"/>
        </w:rPr>
        <w:t>2011</w:t>
      </w:r>
      <w:r w:rsidRPr="000A03FE">
        <w:t>, Plato’s Revenge: Politic</w:t>
      </w:r>
      <w:r>
        <w:t>s in the Age of Ecology, p. xii-xiv</w:t>
      </w:r>
      <w:r w:rsidRPr="000A03FE">
        <w:t>, (</w:t>
      </w:r>
      <w:proofErr w:type="spellStart"/>
      <w:r w:rsidRPr="000A03FE">
        <w:t>Ophuls</w:t>
      </w:r>
      <w:proofErr w:type="spellEnd"/>
      <w:r w:rsidRPr="000A03FE">
        <w:t xml:space="preserve"> received a PhD in Political Science from Yale in 1973, served for eight years as a Foreign Service Officer in Washington and Tokyo, and has taugh</w:t>
      </w:r>
      <w:r>
        <w:t>t at Northwestern University), [this evidence has been modified for gendered language]</w:t>
      </w:r>
      <w:r w:rsidRPr="000A03FE">
        <w:t>, mm</w:t>
      </w:r>
    </w:p>
    <w:p w14:paraId="02CED384" w14:textId="77777777" w:rsidR="00B32C69" w:rsidRDefault="00B32C69" w:rsidP="00B32C69"/>
    <w:p w14:paraId="53951158" w14:textId="77777777" w:rsidR="00B32C69" w:rsidRDefault="00B32C69" w:rsidP="00B32C69">
      <w:pPr>
        <w:rPr>
          <w:sz w:val="16"/>
        </w:rPr>
      </w:pPr>
      <w:r w:rsidRPr="00EC5AC2">
        <w:rPr>
          <w:rStyle w:val="TitleChar"/>
        </w:rPr>
        <w:t>Some may object that a radical change in public philosophy is hardly a practical</w:t>
      </w:r>
      <w:r w:rsidRPr="00EC5AC2">
        <w:rPr>
          <w:sz w:val="16"/>
        </w:rPr>
        <w:t xml:space="preserve"> or feasible </w:t>
      </w:r>
      <w:r w:rsidRPr="00EC5AC2">
        <w:rPr>
          <w:rStyle w:val="TitleChar"/>
        </w:rPr>
        <w:t>solution</w:t>
      </w:r>
      <w:r w:rsidRPr="00EC5AC2">
        <w:rPr>
          <w:sz w:val="16"/>
        </w:rPr>
        <w:t xml:space="preserve"> – as if it were somehow illegitimate to propose answers to our problems that do not accord with received ideas or that cannot be implemented by existing institutions. But </w:t>
      </w:r>
      <w:r w:rsidRPr="00EC5AC2">
        <w:rPr>
          <w:rStyle w:val="TitleChar"/>
        </w:rPr>
        <w:t>if our problems have been created by a certain way of thinking</w:t>
      </w:r>
      <w:r w:rsidRPr="00EC5AC2">
        <w:rPr>
          <w:sz w:val="16"/>
        </w:rPr>
        <w:t xml:space="preserve">, </w:t>
      </w:r>
      <w:r w:rsidRPr="00EC5AC2">
        <w:rPr>
          <w:rStyle w:val="TitleChar"/>
        </w:rPr>
        <w:t xml:space="preserve">then </w:t>
      </w:r>
      <w:r w:rsidRPr="00B32C69">
        <w:rPr>
          <w:rStyle w:val="TitleChar"/>
          <w:highlight w:val="cyan"/>
        </w:rPr>
        <w:t>the only real solutions is to adopt a new way of thinking and not to devise clever political or economic mousetraps based on the old one</w:t>
      </w:r>
      <w:r w:rsidRPr="00EC5AC2">
        <w:rPr>
          <w:sz w:val="16"/>
        </w:rPr>
        <w:t>. As Albert Einstein is supposed to have said, “</w:t>
      </w:r>
      <w:r w:rsidRPr="00B32C69">
        <w:rPr>
          <w:rStyle w:val="Emphasis"/>
          <w:highlight w:val="cyan"/>
        </w:rPr>
        <w:t>No problem can be solved from the same level of consciousness that created it</w:t>
      </w:r>
      <w:r w:rsidRPr="00EC5AC2">
        <w:rPr>
          <w:sz w:val="16"/>
        </w:rPr>
        <w:t xml:space="preserve">.” And </w:t>
      </w:r>
      <w:r w:rsidRPr="00B32C69">
        <w:rPr>
          <w:rStyle w:val="TitleChar"/>
          <w:highlight w:val="cyan"/>
        </w:rPr>
        <w:t xml:space="preserve">once adopted, the new level of consciousness will </w:t>
      </w:r>
      <w:r w:rsidRPr="00B32C69">
        <w:rPr>
          <w:rStyle w:val="Emphasis"/>
          <w:highlight w:val="cyan"/>
        </w:rPr>
        <w:t>almost automatically generate the requisite practical measure</w:t>
      </w:r>
      <w:r w:rsidRPr="00EC5AC2">
        <w:rPr>
          <w:rStyle w:val="Emphasis"/>
        </w:rPr>
        <w:t>s</w:t>
      </w:r>
      <w:r w:rsidRPr="00EC5AC2">
        <w:rPr>
          <w:sz w:val="16"/>
        </w:rPr>
        <w:t xml:space="preserve">. Why is it taboo to propose political change when we complaisantly permit massive, unlegislated technological changes that have the effect of overturning the social order? The current American political system is sacrosanct. If the founders could see how </w:t>
      </w:r>
      <w:proofErr w:type="gramStart"/>
      <w:r w:rsidRPr="00EC5AC2">
        <w:rPr>
          <w:sz w:val="16"/>
        </w:rPr>
        <w:t>the Constitution that they framed with such prudence has been subverted by their political progeny</w:t>
      </w:r>
      <w:proofErr w:type="gramEnd"/>
      <w:r w:rsidRPr="00EC5AC2">
        <w:rPr>
          <w:sz w:val="16"/>
        </w:rPr>
        <w:t xml:space="preserve">, they would be appalled. The only genuine solution to our predicament is a new political philosophy, however impractical, unfeasible, or event heretical it might seem to adherents of the old one. </w:t>
      </w:r>
      <w:r w:rsidRPr="00EC5AC2">
        <w:rPr>
          <w:sz w:val="12"/>
        </w:rPr>
        <w:t>¶</w:t>
      </w:r>
      <w:r w:rsidRPr="00EC5AC2">
        <w:rPr>
          <w:sz w:val="16"/>
        </w:rPr>
        <w:t xml:space="preserve"> </w:t>
      </w:r>
      <w:proofErr w:type="gramStart"/>
      <w:r w:rsidRPr="00EC5AC2">
        <w:rPr>
          <w:sz w:val="16"/>
        </w:rPr>
        <w:t>For</w:t>
      </w:r>
      <w:proofErr w:type="gramEnd"/>
      <w:r w:rsidRPr="00EC5AC2">
        <w:rPr>
          <w:sz w:val="16"/>
        </w:rPr>
        <w:t xml:space="preserve"> some, political philosophy is irrelevant for all practical purposes because technique and finance, not poetry, how legislate for humankind. This makes our governing ideas mere resultants or rationales, not causes. But John Maynard Keynes argued to the contrary that practical men [people] of affairs are in reality the intellectual slaves of defunct scribblers. In our case, we are the slaves of Thomas Hobbes. Despite his lament at the end of book 2 of Leviathan that his philosophical labor was as “useless” as Plato’s Republic, </w:t>
      </w:r>
      <w:proofErr w:type="spellStart"/>
      <w:r w:rsidRPr="00EC5AC2">
        <w:rPr>
          <w:sz w:val="16"/>
        </w:rPr>
        <w:t>Hobbe’s</w:t>
      </w:r>
      <w:proofErr w:type="spellEnd"/>
      <w:r w:rsidRPr="00EC5AC2">
        <w:rPr>
          <w:sz w:val="16"/>
        </w:rPr>
        <w:t xml:space="preserve"> ideas, as revised and elaborated by John Locke and Adam Smith, became the template of modern life – that is, life seemingly determined by technique and finance. In other words, </w:t>
      </w:r>
      <w:r w:rsidRPr="00B32C69">
        <w:rPr>
          <w:rStyle w:val="TitleChar"/>
          <w:highlight w:val="cyan"/>
        </w:rPr>
        <w:t>the</w:t>
      </w:r>
      <w:r w:rsidRPr="00EC5AC2">
        <w:rPr>
          <w:rStyle w:val="TitleChar"/>
        </w:rPr>
        <w:t xml:space="preserve"> economic and technocratic </w:t>
      </w:r>
      <w:r w:rsidRPr="00B32C69">
        <w:rPr>
          <w:rStyle w:val="TitleChar"/>
          <w:highlight w:val="cyan"/>
        </w:rPr>
        <w:t>juggernaut driving us toward an increasingly chaotic</w:t>
      </w:r>
      <w:r w:rsidRPr="00EC5AC2">
        <w:rPr>
          <w:rStyle w:val="TitleChar"/>
        </w:rPr>
        <w:t xml:space="preserve"> and dismal </w:t>
      </w:r>
      <w:r w:rsidRPr="00B32C69">
        <w:rPr>
          <w:rStyle w:val="TitleChar"/>
          <w:highlight w:val="cyan"/>
        </w:rPr>
        <w:t>future is but the physical manifestation of</w:t>
      </w:r>
      <w:r w:rsidRPr="00EC5AC2">
        <w:rPr>
          <w:sz w:val="16"/>
        </w:rPr>
        <w:t xml:space="preserve"> </w:t>
      </w:r>
      <w:proofErr w:type="spellStart"/>
      <w:r w:rsidRPr="00EC5AC2">
        <w:rPr>
          <w:sz w:val="16"/>
        </w:rPr>
        <w:t>Hobbe’s</w:t>
      </w:r>
      <w:proofErr w:type="spellEnd"/>
      <w:r w:rsidRPr="00EC5AC2">
        <w:rPr>
          <w:sz w:val="16"/>
        </w:rPr>
        <w:t xml:space="preserve"> mostly unacknowledged </w:t>
      </w:r>
      <w:r w:rsidRPr="00B32C69">
        <w:rPr>
          <w:rStyle w:val="TitleChar"/>
          <w:highlight w:val="cyan"/>
        </w:rPr>
        <w:t>philosophy</w:t>
      </w:r>
      <w:r w:rsidRPr="00C72FB3">
        <w:rPr>
          <w:sz w:val="16"/>
          <w:highlight w:val="cyan"/>
        </w:rPr>
        <w:t xml:space="preserve">. </w:t>
      </w:r>
      <w:r w:rsidRPr="00C72FB3">
        <w:rPr>
          <w:rStyle w:val="TitleChar"/>
          <w:highlight w:val="cyan"/>
        </w:rPr>
        <w:t>Until we invent and implement a better one</w:t>
      </w:r>
      <w:r w:rsidRPr="00EC5AC2">
        <w:rPr>
          <w:sz w:val="16"/>
        </w:rPr>
        <w:t xml:space="preserve"> that is inspired by a vision of a more satisfying and genuinely sustainable future</w:t>
      </w:r>
      <w:r w:rsidRPr="00EC5AC2">
        <w:rPr>
          <w:rStyle w:val="TitleChar"/>
        </w:rPr>
        <w:t xml:space="preserve">, </w:t>
      </w:r>
      <w:r w:rsidRPr="00C72FB3">
        <w:rPr>
          <w:rStyle w:val="TitleChar"/>
          <w:highlight w:val="cyan"/>
        </w:rPr>
        <w:t>nothing can change for the better</w:t>
      </w:r>
      <w:r w:rsidRPr="00EC5AC2">
        <w:rPr>
          <w:sz w:val="16"/>
        </w:rPr>
        <w:t xml:space="preserve">. In the end, </w:t>
      </w:r>
      <w:r w:rsidRPr="004939C2">
        <w:rPr>
          <w:rStyle w:val="TitleChar"/>
          <w:highlight w:val="cyan"/>
        </w:rPr>
        <w:t xml:space="preserve">not </w:t>
      </w:r>
      <w:r w:rsidRPr="00C72FB3">
        <w:rPr>
          <w:rStyle w:val="TitleChar"/>
          <w:highlight w:val="cyan"/>
        </w:rPr>
        <w:t xml:space="preserve">only do ideas matter, but </w:t>
      </w:r>
      <w:r w:rsidRPr="00C72FB3">
        <w:rPr>
          <w:rStyle w:val="Emphasis"/>
          <w:highlight w:val="cyan"/>
        </w:rPr>
        <w:t>they may be all that matter.</w:t>
      </w:r>
      <w:r w:rsidRPr="00EC5AC2">
        <w:rPr>
          <w:sz w:val="16"/>
        </w:rPr>
        <w:t xml:space="preserve"> As Keynes said, “the world is ruled by little else.” The process is inevitably dialectical: when ideas are given concrete form, that form then affects our way of thinking. To adapt Winston Churchill’s tribute to the power of architecture, “We shape our institutions, and afterward our institutions shape us.” </w:t>
      </w:r>
    </w:p>
    <w:p w14:paraId="21329BB7" w14:textId="77777777" w:rsidR="003F5C21" w:rsidRPr="003F5C21" w:rsidRDefault="003F5C21" w:rsidP="003F5C21"/>
    <w:p w14:paraId="7040906B" w14:textId="30E30970" w:rsidR="004939C2" w:rsidRDefault="004939C2" w:rsidP="004939C2">
      <w:pPr>
        <w:pStyle w:val="Heading3"/>
      </w:pPr>
      <w:r>
        <w:t>2NC –</w:t>
      </w:r>
      <w:r w:rsidR="0040101D">
        <w:t xml:space="preserve"> Alt Solvency (</w:t>
      </w:r>
      <w:r>
        <w:t>Environment)</w:t>
      </w:r>
    </w:p>
    <w:p w14:paraId="11CE9807" w14:textId="77777777" w:rsidR="004939C2" w:rsidRDefault="004939C2" w:rsidP="004939C2">
      <w:pPr>
        <w:pStyle w:val="Heading4"/>
      </w:pPr>
      <w:r>
        <w:t>Solvency deficits are irrelevant – collapse is inevitable – the alternative is the only way to train a new class of eco-authoritarians so we can survive the crunch</w:t>
      </w:r>
    </w:p>
    <w:p w14:paraId="3DAB091A" w14:textId="77777777" w:rsidR="004939C2" w:rsidRDefault="004939C2" w:rsidP="004939C2">
      <w:r w:rsidRPr="007D502B">
        <w:t xml:space="preserve">David </w:t>
      </w:r>
      <w:r w:rsidRPr="007D502B">
        <w:rPr>
          <w:rStyle w:val="StyleStyleBold12pt"/>
        </w:rPr>
        <w:t>Shearman</w:t>
      </w:r>
      <w:r w:rsidRPr="007D502B">
        <w:t xml:space="preserve"> </w:t>
      </w:r>
      <w:r w:rsidRPr="007D502B">
        <w:rPr>
          <w:rStyle w:val="StyleStyleBold12pt"/>
        </w:rPr>
        <w:t>and</w:t>
      </w:r>
      <w:r w:rsidRPr="007D502B">
        <w:t xml:space="preserve"> Joseph Wayne </w:t>
      </w:r>
      <w:r w:rsidRPr="007D502B">
        <w:rPr>
          <w:rStyle w:val="StyleStyleBold12pt"/>
        </w:rPr>
        <w:t>Smith</w:t>
      </w:r>
      <w:r w:rsidRPr="007D502B">
        <w:t xml:space="preserve">, </w:t>
      </w:r>
      <w:r w:rsidRPr="007D502B">
        <w:rPr>
          <w:rStyle w:val="StyleStyleBold12pt"/>
        </w:rPr>
        <w:t>2007</w:t>
      </w:r>
      <w:r w:rsidRPr="007D502B">
        <w:t>, The Climate Change Challenge and the</w:t>
      </w:r>
      <w:r>
        <w:t xml:space="preserve"> Failure of Democracy, p. 136</w:t>
      </w:r>
      <w:r w:rsidRPr="007D502B">
        <w:t>, mm</w:t>
      </w:r>
    </w:p>
    <w:p w14:paraId="65890C00" w14:textId="77777777" w:rsidR="004939C2" w:rsidRPr="007D502B" w:rsidRDefault="004939C2" w:rsidP="004939C2"/>
    <w:p w14:paraId="65F17024" w14:textId="57F731D4" w:rsidR="0040101D" w:rsidRDefault="004939C2" w:rsidP="004939C2">
      <w:pPr>
        <w:rPr>
          <w:sz w:val="16"/>
        </w:rPr>
      </w:pPr>
      <w:r w:rsidRPr="00CC0DE6">
        <w:rPr>
          <w:sz w:val="16"/>
        </w:rPr>
        <w:t xml:space="preserve">It is not possible to take the argument further. Today </w:t>
      </w:r>
      <w:r w:rsidRPr="007D502B">
        <w:rPr>
          <w:rStyle w:val="StyleBoldUnderline"/>
        </w:rPr>
        <w:t>we are reluctant to</w:t>
      </w:r>
      <w:r w:rsidRPr="00CC0DE6">
        <w:rPr>
          <w:rStyle w:val="StyleBoldUnderline"/>
          <w:b w:val="0"/>
          <w:sz w:val="12"/>
          <w:u w:val="none"/>
        </w:rPr>
        <w:t>¶</w:t>
      </w:r>
      <w:r w:rsidRPr="00CC0DE6">
        <w:rPr>
          <w:rStyle w:val="StyleBoldUnderline"/>
          <w:sz w:val="12"/>
        </w:rPr>
        <w:t xml:space="preserve"> </w:t>
      </w:r>
      <w:r w:rsidRPr="007D502B">
        <w:rPr>
          <w:rStyle w:val="StyleBoldUnderline"/>
        </w:rPr>
        <w:t>add the names of any individuals who could be conscripted for our alternative</w:t>
      </w:r>
      <w:r w:rsidRPr="00CC0DE6">
        <w:rPr>
          <w:sz w:val="12"/>
        </w:rPr>
        <w:t>¶</w:t>
      </w:r>
      <w:r w:rsidRPr="00CC0DE6">
        <w:rPr>
          <w:sz w:val="16"/>
        </w:rPr>
        <w:t xml:space="preserve"> “Intensive Care Management Government,” </w:t>
      </w:r>
      <w:r w:rsidRPr="007D502B">
        <w:rPr>
          <w:rStyle w:val="StyleBoldUnderline"/>
        </w:rPr>
        <w:t xml:space="preserve">because </w:t>
      </w:r>
      <w:r w:rsidRPr="0040101D">
        <w:rPr>
          <w:rStyle w:val="StyleBoldUnderline"/>
          <w:highlight w:val="cyan"/>
        </w:rPr>
        <w:t>there are obviously</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defects</w:t>
      </w:r>
      <w:r w:rsidRPr="00CC0DE6">
        <w:rPr>
          <w:sz w:val="16"/>
        </w:rPr>
        <w:t xml:space="preserve"> in all individuals educated in our existing institutions—including us</w:t>
      </w:r>
      <w:proofErr w:type="gramStart"/>
      <w:r w:rsidRPr="00CC0DE6">
        <w:rPr>
          <w:sz w:val="16"/>
        </w:rPr>
        <w:t>!</w:t>
      </w:r>
      <w:r w:rsidRPr="00CC0DE6">
        <w:rPr>
          <w:sz w:val="12"/>
        </w:rPr>
        <w:t>¶</w:t>
      </w:r>
      <w:proofErr w:type="gramEnd"/>
      <w:r w:rsidRPr="00CC0DE6">
        <w:rPr>
          <w:sz w:val="16"/>
        </w:rPr>
        <w:t xml:space="preserve"> Nevertheless, as Darwinian evolutionists </w:t>
      </w:r>
      <w:r w:rsidRPr="0040101D">
        <w:rPr>
          <w:rStyle w:val="StyleBoldUnderline"/>
          <w:highlight w:val="cyan"/>
        </w:rPr>
        <w:t>we believe imperfections can be</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eliminated by a process of trial and error</w:t>
      </w:r>
      <w:r w:rsidRPr="007D502B">
        <w:rPr>
          <w:rStyle w:val="StyleBoldUnderline"/>
        </w:rPr>
        <w:t xml:space="preserve"> </w:t>
      </w:r>
      <w:r w:rsidRPr="00CC0DE6">
        <w:rPr>
          <w:sz w:val="16"/>
        </w:rPr>
        <w:t xml:space="preserve">and selection. </w:t>
      </w:r>
      <w:r w:rsidRPr="0040101D">
        <w:rPr>
          <w:rStyle w:val="StyleBoldUnderline"/>
          <w:highlight w:val="cyan"/>
        </w:rPr>
        <w:t>We can rebuild</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the ship of civilization while it floats</w:t>
      </w:r>
      <w:r w:rsidRPr="007D502B">
        <w:rPr>
          <w:rStyle w:val="StyleBoldUnderline"/>
        </w:rPr>
        <w:t xml:space="preserve">, </w:t>
      </w:r>
      <w:r w:rsidRPr="0040101D">
        <w:rPr>
          <w:rStyle w:val="StyleBoldUnderline"/>
          <w:highlight w:val="cyan"/>
        </w:rPr>
        <w:t>slowly attempting to produce better</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qualified people</w:t>
      </w:r>
      <w:r w:rsidRPr="0040101D">
        <w:rPr>
          <w:sz w:val="16"/>
          <w:highlight w:val="cyan"/>
        </w:rPr>
        <w:t>,</w:t>
      </w:r>
      <w:r w:rsidRPr="00CC0DE6">
        <w:rPr>
          <w:sz w:val="16"/>
        </w:rPr>
        <w:t xml:space="preserve"> people who are less selfish and more altruistic than ourselves</w:t>
      </w:r>
      <w:proofErr w:type="gramStart"/>
      <w:r w:rsidRPr="00CC0DE6">
        <w:rPr>
          <w:sz w:val="16"/>
        </w:rPr>
        <w:t>.</w:t>
      </w:r>
      <w:r w:rsidRPr="00CC0DE6">
        <w:rPr>
          <w:sz w:val="12"/>
        </w:rPr>
        <w:t>¶</w:t>
      </w:r>
      <w:proofErr w:type="gramEnd"/>
      <w:r w:rsidRPr="00CC0DE6">
        <w:rPr>
          <w:sz w:val="16"/>
        </w:rPr>
        <w:t xml:space="preserve"> </w:t>
      </w:r>
      <w:r w:rsidRPr="007D502B">
        <w:rPr>
          <w:rStyle w:val="StyleBoldUnderline"/>
        </w:rPr>
        <w:t>The time frame for any sort of education-based leadership change will be</w:t>
      </w:r>
      <w:r w:rsidRPr="00CC0DE6">
        <w:rPr>
          <w:rStyle w:val="StyleBoldUnderline"/>
          <w:b w:val="0"/>
          <w:sz w:val="12"/>
          <w:u w:val="none"/>
        </w:rPr>
        <w:t>¶</w:t>
      </w:r>
      <w:r w:rsidRPr="00CC0DE6">
        <w:rPr>
          <w:rStyle w:val="StyleBoldUnderline"/>
          <w:sz w:val="12"/>
        </w:rPr>
        <w:t xml:space="preserve"> </w:t>
      </w:r>
      <w:r w:rsidRPr="007D502B">
        <w:rPr>
          <w:rStyle w:val="StyleBoldUnderline"/>
        </w:rPr>
        <w:t xml:space="preserve">many decades </w:t>
      </w:r>
      <w:r w:rsidRPr="00CC0DE6">
        <w:rPr>
          <w:sz w:val="16"/>
        </w:rPr>
        <w:t>and of course, humanity does not have the luxury of waiting</w:t>
      </w:r>
      <w:r w:rsidRPr="00CC0DE6">
        <w:rPr>
          <w:sz w:val="12"/>
        </w:rPr>
        <w:t>¶</w:t>
      </w:r>
      <w:r w:rsidRPr="00CC0DE6">
        <w:rPr>
          <w:sz w:val="16"/>
        </w:rPr>
        <w:t xml:space="preserve"> for such a time. Therefore, in our opinion, </w:t>
      </w:r>
      <w:r w:rsidRPr="0040101D">
        <w:rPr>
          <w:rStyle w:val="StyleBoldUnderline"/>
          <w:highlight w:val="cyan"/>
        </w:rPr>
        <w:t>there is a considerable likelihood</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that some type of economic or ecological crash will occur that will lead to</w:t>
      </w:r>
      <w:r w:rsidRPr="00CC0DE6">
        <w:rPr>
          <w:rStyle w:val="StyleBoldUnderline"/>
          <w:b w:val="0"/>
          <w:sz w:val="12"/>
          <w:u w:val="none"/>
        </w:rPr>
        <w:t>¶</w:t>
      </w:r>
      <w:r w:rsidRPr="00CC0DE6">
        <w:rPr>
          <w:rStyle w:val="StyleBoldUnderline"/>
          <w:sz w:val="12"/>
        </w:rPr>
        <w:t xml:space="preserve"> </w:t>
      </w:r>
      <w:r w:rsidRPr="007D502B">
        <w:rPr>
          <w:rStyle w:val="StyleBoldUnderline"/>
        </w:rPr>
        <w:t xml:space="preserve">the </w:t>
      </w:r>
      <w:r w:rsidRPr="0040101D">
        <w:rPr>
          <w:rStyle w:val="StyleBoldUnderline"/>
          <w:highlight w:val="cyan"/>
        </w:rPr>
        <w:t>collapse</w:t>
      </w:r>
      <w:r w:rsidRPr="007D502B">
        <w:rPr>
          <w:rStyle w:val="StyleBoldUnderline"/>
        </w:rPr>
        <w:t xml:space="preserve"> of our present social system</w:t>
      </w:r>
      <w:r w:rsidRPr="00CC0DE6">
        <w:rPr>
          <w:sz w:val="16"/>
        </w:rPr>
        <w:t xml:space="preserve">. There will thus be casualties; </w:t>
      </w:r>
      <w:r w:rsidRPr="0040101D">
        <w:rPr>
          <w:rStyle w:val="StyleBoldUnderline"/>
          <w:highlight w:val="cyan"/>
        </w:rPr>
        <w:t>there</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is no escape from the fact that a great reckoning</w:t>
      </w:r>
      <w:r w:rsidRPr="0040101D">
        <w:rPr>
          <w:sz w:val="16"/>
          <w:highlight w:val="cyan"/>
        </w:rPr>
        <w:t xml:space="preserve"> for humankind </w:t>
      </w:r>
      <w:r w:rsidRPr="0040101D">
        <w:rPr>
          <w:rStyle w:val="StyleBoldUnderline"/>
          <w:highlight w:val="cyan"/>
        </w:rPr>
        <w:t>is to come</w:t>
      </w:r>
      <w:proofErr w:type="gramStart"/>
      <w:r w:rsidRPr="0040101D">
        <w:rPr>
          <w:sz w:val="16"/>
          <w:highlight w:val="cyan"/>
        </w:rPr>
        <w:t>.</w:t>
      </w:r>
      <w:r w:rsidRPr="00CC0DE6">
        <w:rPr>
          <w:sz w:val="12"/>
        </w:rPr>
        <w:t>¶</w:t>
      </w:r>
      <w:proofErr w:type="gramEnd"/>
      <w:r w:rsidRPr="00CC0DE6">
        <w:rPr>
          <w:sz w:val="16"/>
        </w:rPr>
        <w:t xml:space="preserve"> </w:t>
      </w:r>
      <w:r w:rsidRPr="0040101D">
        <w:rPr>
          <w:rStyle w:val="StyleBoldUnderline"/>
          <w:highlight w:val="cyan"/>
        </w:rPr>
        <w:t>What we propose is a form of crisis care management so that civilization</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Emphasis"/>
          <w:highlight w:val="cyan"/>
        </w:rPr>
        <w:t>does not perish</w:t>
      </w:r>
      <w:r w:rsidRPr="00CC0DE6">
        <w:rPr>
          <w:sz w:val="16"/>
        </w:rPr>
        <w:t>; we wish to save a remnant.</w:t>
      </w:r>
      <w:r w:rsidRPr="00CC0DE6">
        <w:rPr>
          <w:sz w:val="12"/>
        </w:rPr>
        <w:t>¶</w:t>
      </w:r>
      <w:r w:rsidRPr="00CC0DE6">
        <w:rPr>
          <w:sz w:val="16"/>
        </w:rPr>
        <w:t xml:space="preserve"> </w:t>
      </w:r>
      <w:r w:rsidRPr="00CC0DE6">
        <w:rPr>
          <w:rStyle w:val="StyleBoldUnderline"/>
        </w:rPr>
        <w:t>Of course we have not answered all the questions</w:t>
      </w:r>
      <w:r w:rsidRPr="00CC0DE6">
        <w:rPr>
          <w:sz w:val="16"/>
        </w:rPr>
        <w:t xml:space="preserve"> that naturally arise</w:t>
      </w:r>
      <w:r w:rsidRPr="00CC0DE6">
        <w:rPr>
          <w:sz w:val="12"/>
        </w:rPr>
        <w:t>¶</w:t>
      </w:r>
      <w:r w:rsidRPr="00CC0DE6">
        <w:rPr>
          <w:sz w:val="16"/>
        </w:rPr>
        <w:t xml:space="preserve"> when any strategy </w:t>
      </w:r>
      <w:r w:rsidRPr="00CC0DE6">
        <w:rPr>
          <w:rStyle w:val="StyleBoldUnderline"/>
        </w:rPr>
        <w:t>of “how to get there</w:t>
      </w:r>
      <w:r w:rsidRPr="00CC0DE6">
        <w:rPr>
          <w:sz w:val="16"/>
        </w:rPr>
        <w:t>” is postulated. Given that there is so</w:t>
      </w:r>
      <w:r w:rsidRPr="00CC0DE6">
        <w:rPr>
          <w:sz w:val="12"/>
        </w:rPr>
        <w:t>¶</w:t>
      </w:r>
      <w:r w:rsidRPr="00CC0DE6">
        <w:rPr>
          <w:sz w:val="16"/>
        </w:rPr>
        <w:t xml:space="preserve"> little thought about what to do in such worse case scenarios, </w:t>
      </w:r>
      <w:r w:rsidRPr="00CC0DE6">
        <w:rPr>
          <w:rStyle w:val="StyleBoldUnderline"/>
        </w:rPr>
        <w:t>we believe that</w:t>
      </w:r>
      <w:r w:rsidRPr="00CC0DE6">
        <w:rPr>
          <w:rStyle w:val="StyleBoldUnderline"/>
          <w:b w:val="0"/>
          <w:sz w:val="12"/>
          <w:u w:val="none"/>
        </w:rPr>
        <w:t>¶</w:t>
      </w:r>
      <w:r w:rsidRPr="00CC0DE6">
        <w:rPr>
          <w:rStyle w:val="StyleBoldUnderline"/>
          <w:sz w:val="12"/>
        </w:rPr>
        <w:t xml:space="preserve"> </w:t>
      </w:r>
      <w:r w:rsidRPr="0040101D">
        <w:rPr>
          <w:rStyle w:val="StyleBoldUnderline"/>
          <w:highlight w:val="cyan"/>
        </w:rPr>
        <w:t>some process is better than nothing at all</w:t>
      </w:r>
      <w:r w:rsidRPr="00CC0DE6">
        <w:rPr>
          <w:sz w:val="16"/>
        </w:rPr>
        <w:t>. Given the problems we have</w:t>
      </w:r>
      <w:r w:rsidRPr="00CC0DE6">
        <w:rPr>
          <w:sz w:val="12"/>
        </w:rPr>
        <w:t>¶</w:t>
      </w:r>
      <w:r w:rsidRPr="00CC0DE6">
        <w:rPr>
          <w:sz w:val="16"/>
        </w:rPr>
        <w:t xml:space="preserve"> sketched, it is difficult to see where else one could go or what else one could</w:t>
      </w:r>
      <w:r w:rsidRPr="00CC0DE6">
        <w:rPr>
          <w:sz w:val="12"/>
        </w:rPr>
        <w:t>¶</w:t>
      </w:r>
      <w:r w:rsidRPr="00CC0DE6">
        <w:rPr>
          <w:sz w:val="16"/>
        </w:rPr>
        <w:t xml:space="preserve"> do. Therefore, take our proposal as a “work in progress” research program</w:t>
      </w:r>
      <w:r w:rsidRPr="00CC0DE6">
        <w:rPr>
          <w:sz w:val="12"/>
        </w:rPr>
        <w:t>¶</w:t>
      </w:r>
      <w:r w:rsidRPr="00CC0DE6">
        <w:rPr>
          <w:sz w:val="16"/>
        </w:rPr>
        <w:t xml:space="preserve"> that can be developed further.</w:t>
      </w:r>
    </w:p>
    <w:p w14:paraId="032DFD8D" w14:textId="77777777" w:rsidR="0040101D" w:rsidRDefault="0040101D" w:rsidP="0040101D">
      <w:pPr>
        <w:pStyle w:val="Heading4"/>
      </w:pPr>
      <w:r>
        <w:t>An eco-authoritarian system can succeed – Singapore is a perfect model</w:t>
      </w:r>
    </w:p>
    <w:p w14:paraId="1664C425" w14:textId="77777777" w:rsidR="0040101D" w:rsidRDefault="0040101D" w:rsidP="0040101D">
      <w:r>
        <w:t xml:space="preserve">David </w:t>
      </w:r>
      <w:r w:rsidRPr="004C2E56">
        <w:rPr>
          <w:rStyle w:val="StyleStyleBold12pt"/>
        </w:rPr>
        <w:t>Shearman</w:t>
      </w:r>
      <w:r>
        <w:t xml:space="preserve"> </w:t>
      </w:r>
      <w:r w:rsidRPr="004C2E56">
        <w:rPr>
          <w:rStyle w:val="StyleStyleBold12pt"/>
        </w:rPr>
        <w:t>and</w:t>
      </w:r>
      <w:r>
        <w:t xml:space="preserve"> Joseph Wayne </w:t>
      </w:r>
      <w:r w:rsidRPr="004C2E56">
        <w:rPr>
          <w:rStyle w:val="StyleStyleBold12pt"/>
        </w:rPr>
        <w:t>Smith</w:t>
      </w:r>
      <w:r>
        <w:t xml:space="preserve">, </w:t>
      </w:r>
      <w:r w:rsidRPr="004C2E56">
        <w:rPr>
          <w:rStyle w:val="StyleStyleBold12pt"/>
        </w:rPr>
        <w:t>2007</w:t>
      </w:r>
      <w:r>
        <w:t xml:space="preserve">, The Climate Change Challenge and the Failure of Democracy, p. 124, mm </w:t>
      </w:r>
    </w:p>
    <w:p w14:paraId="32C58295" w14:textId="77777777" w:rsidR="0040101D" w:rsidRDefault="0040101D" w:rsidP="0040101D"/>
    <w:p w14:paraId="5E2F4F04" w14:textId="77777777" w:rsidR="0040101D" w:rsidRDefault="0040101D" w:rsidP="0040101D">
      <w:pPr>
        <w:rPr>
          <w:sz w:val="16"/>
        </w:rPr>
      </w:pPr>
      <w:r w:rsidRPr="0040101D">
        <w:rPr>
          <w:rStyle w:val="StyleBoldUnderline"/>
          <w:highlight w:val="cyan"/>
        </w:rPr>
        <w:t>In the face of the environmental failures of the liberal democracies</w:t>
      </w:r>
      <w:r w:rsidRPr="004C2E56">
        <w:rPr>
          <w:rStyle w:val="StyleBoldUnderline"/>
        </w:rPr>
        <w:t xml:space="preserve">, </w:t>
      </w:r>
      <w:r w:rsidRPr="0040101D">
        <w:rPr>
          <w:rStyle w:val="StyleBoldUnderline"/>
          <w:highlight w:val="cyan"/>
        </w:rPr>
        <w:t>there</w:t>
      </w:r>
      <w:r w:rsidRPr="004C2E56">
        <w:rPr>
          <w:rStyle w:val="StyleBoldUnderline"/>
          <w:b w:val="0"/>
          <w:sz w:val="12"/>
          <w:u w:val="none"/>
        </w:rPr>
        <w:t>¶</w:t>
      </w:r>
      <w:r w:rsidRPr="004C2E56">
        <w:rPr>
          <w:rStyle w:val="StyleBoldUnderline"/>
          <w:sz w:val="12"/>
        </w:rPr>
        <w:t xml:space="preserve"> </w:t>
      </w:r>
      <w:r w:rsidRPr="0040101D">
        <w:rPr>
          <w:rStyle w:val="StyleBoldUnderline"/>
          <w:highlight w:val="cyan"/>
        </w:rPr>
        <w:t>may be lessons to be learned from</w:t>
      </w:r>
      <w:r w:rsidRPr="004C2E56">
        <w:rPr>
          <w:rStyle w:val="StyleBoldUnderline"/>
        </w:rPr>
        <w:t xml:space="preserve"> </w:t>
      </w:r>
      <w:r w:rsidRPr="004C2E56">
        <w:rPr>
          <w:sz w:val="16"/>
        </w:rPr>
        <w:t xml:space="preserve">one country, </w:t>
      </w:r>
      <w:r w:rsidRPr="0040101D">
        <w:rPr>
          <w:rStyle w:val="StyleBoldUnderline"/>
          <w:highlight w:val="cyan"/>
        </w:rPr>
        <w:t>Singapore</w:t>
      </w:r>
      <w:r w:rsidRPr="004C2E56">
        <w:rPr>
          <w:sz w:val="16"/>
        </w:rPr>
        <w:t xml:space="preserve">, which </w:t>
      </w:r>
      <w:proofErr w:type="gramStart"/>
      <w:r w:rsidRPr="004C2E56">
        <w:rPr>
          <w:sz w:val="16"/>
        </w:rPr>
        <w:t>is</w:t>
      </w:r>
      <w:proofErr w:type="gramEnd"/>
      <w:r w:rsidRPr="004C2E56">
        <w:rPr>
          <w:sz w:val="16"/>
        </w:rPr>
        <w:t xml:space="preserve"> often</w:t>
      </w:r>
      <w:r w:rsidRPr="004C2E56">
        <w:rPr>
          <w:sz w:val="12"/>
        </w:rPr>
        <w:t>¶</w:t>
      </w:r>
      <w:r w:rsidRPr="004C2E56">
        <w:rPr>
          <w:sz w:val="16"/>
        </w:rPr>
        <w:t xml:space="preserve"> called authoritarian and an “illiberal democracy.” Singapore became independent</w:t>
      </w:r>
      <w:r w:rsidRPr="004C2E56">
        <w:rPr>
          <w:sz w:val="12"/>
        </w:rPr>
        <w:t>¶</w:t>
      </w:r>
      <w:r w:rsidRPr="004C2E56">
        <w:rPr>
          <w:sz w:val="16"/>
        </w:rPr>
        <w:t xml:space="preserve"> in 1965 when, like many other countries in the third world, it</w:t>
      </w:r>
      <w:r w:rsidRPr="004C2E56">
        <w:rPr>
          <w:sz w:val="12"/>
        </w:rPr>
        <w:t>¶</w:t>
      </w:r>
      <w:r w:rsidRPr="004C2E56">
        <w:rPr>
          <w:sz w:val="16"/>
        </w:rPr>
        <w:t xml:space="preserve"> was poor and lacked natural resources.13 Today its citizens have one of the</w:t>
      </w:r>
      <w:r w:rsidRPr="004C2E56">
        <w:rPr>
          <w:sz w:val="12"/>
        </w:rPr>
        <w:t>¶</w:t>
      </w:r>
      <w:r w:rsidRPr="004C2E56">
        <w:rPr>
          <w:sz w:val="16"/>
        </w:rPr>
        <w:t xml:space="preserve"> highest per capita incomes in the world without suffering the sectional and</w:t>
      </w:r>
      <w:r w:rsidRPr="004C2E56">
        <w:rPr>
          <w:sz w:val="12"/>
        </w:rPr>
        <w:t>¶</w:t>
      </w:r>
      <w:r w:rsidRPr="004C2E56">
        <w:rPr>
          <w:sz w:val="16"/>
        </w:rPr>
        <w:t xml:space="preserve"> social consequences of affluence. Yet </w:t>
      </w:r>
      <w:r w:rsidRPr="0040101D">
        <w:rPr>
          <w:rStyle w:val="StyleBoldUnderline"/>
          <w:highlight w:val="cyan"/>
        </w:rPr>
        <w:t>Singapore is</w:t>
      </w:r>
      <w:r w:rsidRPr="004C2E56">
        <w:rPr>
          <w:sz w:val="16"/>
        </w:rPr>
        <w:t xml:space="preserve"> in effect </w:t>
      </w:r>
      <w:r w:rsidRPr="0040101D">
        <w:rPr>
          <w:rStyle w:val="StyleBoldUnderline"/>
          <w:highlight w:val="cyan"/>
        </w:rPr>
        <w:t>a one-party state</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with minimal</w:t>
      </w:r>
      <w:r w:rsidRPr="004C2E56">
        <w:rPr>
          <w:rStyle w:val="StyleBoldUnderline"/>
        </w:rPr>
        <w:t xml:space="preserve"> parliamentary </w:t>
      </w:r>
      <w:r w:rsidRPr="0040101D">
        <w:rPr>
          <w:rStyle w:val="StyleBoldUnderline"/>
          <w:highlight w:val="cyan"/>
        </w:rPr>
        <w:t>opposition and restrictive laws</w:t>
      </w:r>
      <w:r w:rsidRPr="0040101D">
        <w:rPr>
          <w:sz w:val="16"/>
          <w:highlight w:val="cyan"/>
        </w:rPr>
        <w:t>.</w:t>
      </w:r>
      <w:r w:rsidRPr="004C2E56">
        <w:rPr>
          <w:sz w:val="16"/>
        </w:rPr>
        <w:t xml:space="preserve"> The People’s</w:t>
      </w:r>
      <w:r w:rsidRPr="004C2E56">
        <w:rPr>
          <w:sz w:val="12"/>
        </w:rPr>
        <w:t>¶</w:t>
      </w:r>
      <w:r w:rsidRPr="004C2E56">
        <w:rPr>
          <w:sz w:val="16"/>
        </w:rPr>
        <w:t xml:space="preserve"> Action Party (PAP) was elected in 1959 and has governed ever since. It</w:t>
      </w:r>
      <w:r w:rsidRPr="004C2E56">
        <w:rPr>
          <w:sz w:val="12"/>
        </w:rPr>
        <w:t>¶</w:t>
      </w:r>
      <w:r w:rsidRPr="004C2E56">
        <w:rPr>
          <w:sz w:val="16"/>
        </w:rPr>
        <w:t xml:space="preserve"> has dedicated itself to economic success by value creation and full employment</w:t>
      </w:r>
      <w:proofErr w:type="gramStart"/>
      <w:r w:rsidRPr="004C2E56">
        <w:rPr>
          <w:sz w:val="16"/>
        </w:rPr>
        <w:t>.</w:t>
      </w:r>
      <w:r w:rsidRPr="004C2E56">
        <w:rPr>
          <w:sz w:val="12"/>
        </w:rPr>
        <w:t>¶</w:t>
      </w:r>
      <w:proofErr w:type="gramEnd"/>
      <w:r w:rsidRPr="004C2E56">
        <w:rPr>
          <w:sz w:val="16"/>
        </w:rPr>
        <w:t xml:space="preserve"> It has created high standards in management, housing, health, education,</w:t>
      </w:r>
      <w:r w:rsidRPr="004C2E56">
        <w:rPr>
          <w:sz w:val="12"/>
        </w:rPr>
        <w:t>¶</w:t>
      </w:r>
      <w:r w:rsidRPr="004C2E56">
        <w:rPr>
          <w:sz w:val="16"/>
        </w:rPr>
        <w:t xml:space="preserve"> transportation, and the environment. It has used the expertise of</w:t>
      </w:r>
      <w:r w:rsidRPr="004C2E56">
        <w:rPr>
          <w:sz w:val="12"/>
        </w:rPr>
        <w:t>¶</w:t>
      </w:r>
      <w:r w:rsidRPr="004C2E56">
        <w:rPr>
          <w:sz w:val="16"/>
        </w:rPr>
        <w:t xml:space="preserve"> multinational corporations without succumbing to their philosophy. When</w:t>
      </w:r>
      <w:r w:rsidRPr="004C2E56">
        <w:rPr>
          <w:sz w:val="12"/>
        </w:rPr>
        <w:t>¶</w:t>
      </w:r>
      <w:r w:rsidRPr="004C2E56">
        <w:rPr>
          <w:sz w:val="16"/>
        </w:rPr>
        <w:t xml:space="preserve"> the PAP is in effect the state, why has its authoritarian rule not become</w:t>
      </w:r>
      <w:r w:rsidRPr="004C2E56">
        <w:rPr>
          <w:sz w:val="12"/>
        </w:rPr>
        <w:t>¶</w:t>
      </w:r>
      <w:r w:rsidRPr="004C2E56">
        <w:rPr>
          <w:sz w:val="16"/>
        </w:rPr>
        <w:t xml:space="preserve"> corrupt and incompetent</w:t>
      </w:r>
      <w:proofErr w:type="gramStart"/>
      <w:r w:rsidRPr="004C2E56">
        <w:rPr>
          <w:sz w:val="16"/>
        </w:rPr>
        <w:t>?</w:t>
      </w:r>
      <w:r w:rsidRPr="004C2E56">
        <w:rPr>
          <w:sz w:val="12"/>
        </w:rPr>
        <w:t>¶</w:t>
      </w:r>
      <w:proofErr w:type="gramEnd"/>
      <w:r w:rsidRPr="004C2E56">
        <w:rPr>
          <w:sz w:val="16"/>
        </w:rPr>
        <w:t xml:space="preserve"> Lee Kwan Yew was the leader of the PAP in the fi </w:t>
      </w:r>
      <w:proofErr w:type="spellStart"/>
      <w:r w:rsidRPr="004C2E56">
        <w:rPr>
          <w:sz w:val="16"/>
        </w:rPr>
        <w:t>rst</w:t>
      </w:r>
      <w:proofErr w:type="spellEnd"/>
      <w:r w:rsidRPr="004C2E56">
        <w:rPr>
          <w:sz w:val="16"/>
        </w:rPr>
        <w:t xml:space="preserve"> decades of its</w:t>
      </w:r>
      <w:r w:rsidRPr="004C2E56">
        <w:rPr>
          <w:sz w:val="12"/>
        </w:rPr>
        <w:t>¶</w:t>
      </w:r>
      <w:r w:rsidRPr="004C2E56">
        <w:rPr>
          <w:sz w:val="16"/>
        </w:rPr>
        <w:t xml:space="preserve"> rule. He was a highly intelligent technocrat who avoided the cult of personality</w:t>
      </w:r>
      <w:r w:rsidRPr="004C2E56">
        <w:rPr>
          <w:sz w:val="12"/>
        </w:rPr>
        <w:t>¶</w:t>
      </w:r>
      <w:r w:rsidRPr="004C2E56">
        <w:rPr>
          <w:sz w:val="16"/>
        </w:rPr>
        <w:t xml:space="preserve"> and established a team based on intellectual and technical ability</w:t>
      </w:r>
      <w:proofErr w:type="gramStart"/>
      <w:r w:rsidRPr="004C2E56">
        <w:rPr>
          <w:sz w:val="16"/>
        </w:rPr>
        <w:t>.</w:t>
      </w:r>
      <w:r w:rsidRPr="004C2E56">
        <w:rPr>
          <w:sz w:val="12"/>
        </w:rPr>
        <w:t>¶</w:t>
      </w:r>
      <w:proofErr w:type="gramEnd"/>
      <w:r w:rsidRPr="004C2E56">
        <w:rPr>
          <w:sz w:val="16"/>
        </w:rPr>
        <w:t xml:space="preserve"> </w:t>
      </w:r>
      <w:r w:rsidRPr="0040101D">
        <w:rPr>
          <w:rStyle w:val="StyleBoldUnderline"/>
          <w:highlight w:val="cyan"/>
        </w:rPr>
        <w:t>Government is a meritocracy</w:t>
      </w:r>
      <w:r w:rsidRPr="004C2E56">
        <w:rPr>
          <w:rStyle w:val="StyleBoldUnderline"/>
        </w:rPr>
        <w:t xml:space="preserve"> that renews itself from within its own ranks</w:t>
      </w:r>
      <w:r w:rsidRPr="004C2E56">
        <w:rPr>
          <w:sz w:val="16"/>
        </w:rPr>
        <w:t>.</w:t>
      </w:r>
      <w:r w:rsidRPr="004C2E56">
        <w:rPr>
          <w:sz w:val="12"/>
        </w:rPr>
        <w:t>¶</w:t>
      </w:r>
      <w:r w:rsidRPr="004C2E56">
        <w:rPr>
          <w:sz w:val="16"/>
        </w:rPr>
        <w:t xml:space="preserve"> </w:t>
      </w:r>
      <w:r w:rsidRPr="0040101D">
        <w:rPr>
          <w:rStyle w:val="StyleBoldUnderline"/>
          <w:highlight w:val="cyan"/>
        </w:rPr>
        <w:t>Transition of leadership is managed carefully</w:t>
      </w:r>
      <w:r w:rsidRPr="004C2E56">
        <w:rPr>
          <w:rStyle w:val="StyleBoldUnderline"/>
        </w:rPr>
        <w:t xml:space="preserve"> and appropriately</w:t>
      </w:r>
      <w:r w:rsidRPr="004C2E56">
        <w:rPr>
          <w:sz w:val="16"/>
        </w:rPr>
        <w:t xml:space="preserve"> without</w:t>
      </w:r>
      <w:r w:rsidRPr="004C2E56">
        <w:rPr>
          <w:sz w:val="12"/>
        </w:rPr>
        <w:t>¶</w:t>
      </w:r>
      <w:r w:rsidRPr="004C2E56">
        <w:rPr>
          <w:sz w:val="16"/>
        </w:rPr>
        <w:t xml:space="preserve"> the vituperation and denigration so prevalent in the liberal democracies.</w:t>
      </w:r>
      <w:r w:rsidRPr="004C2E56">
        <w:rPr>
          <w:sz w:val="12"/>
        </w:rPr>
        <w:t>¶</w:t>
      </w:r>
      <w:r w:rsidRPr="004C2E56">
        <w:rPr>
          <w:sz w:val="16"/>
        </w:rPr>
        <w:t xml:space="preserve"> Economic advancement has been a legitimizing factor for authoritarianism</w:t>
      </w:r>
      <w:r w:rsidRPr="004C2E56">
        <w:rPr>
          <w:sz w:val="12"/>
        </w:rPr>
        <w:t>¶</w:t>
      </w:r>
      <w:r w:rsidRPr="004C2E56">
        <w:rPr>
          <w:sz w:val="16"/>
        </w:rPr>
        <w:t xml:space="preserve"> and opposition is insignificant. In the sphere of parliamentary opposition</w:t>
      </w:r>
      <w:r w:rsidRPr="004C2E56">
        <w:rPr>
          <w:sz w:val="12"/>
        </w:rPr>
        <w:t>¶</w:t>
      </w:r>
      <w:r w:rsidRPr="004C2E56">
        <w:rPr>
          <w:sz w:val="16"/>
        </w:rPr>
        <w:t xml:space="preserve"> there are nominated members to represent particular interests and</w:t>
      </w:r>
      <w:r w:rsidRPr="004C2E56">
        <w:rPr>
          <w:sz w:val="12"/>
        </w:rPr>
        <w:t>¶</w:t>
      </w:r>
      <w:r w:rsidRPr="004C2E56">
        <w:rPr>
          <w:sz w:val="16"/>
        </w:rPr>
        <w:t xml:space="preserve"> expertise</w:t>
      </w:r>
      <w:proofErr w:type="gramStart"/>
      <w:r w:rsidRPr="004C2E56">
        <w:rPr>
          <w:sz w:val="16"/>
        </w:rPr>
        <w:t>.</w:t>
      </w:r>
      <w:r w:rsidRPr="004C2E56">
        <w:rPr>
          <w:sz w:val="12"/>
        </w:rPr>
        <w:t>¶</w:t>
      </w:r>
      <w:proofErr w:type="gramEnd"/>
      <w:r w:rsidRPr="004C2E56">
        <w:rPr>
          <w:sz w:val="16"/>
        </w:rPr>
        <w:t xml:space="preserve"> The PAP did not evolve into an authoritarian structure. It was created in</w:t>
      </w:r>
      <w:r w:rsidRPr="004C2E56">
        <w:rPr>
          <w:sz w:val="12"/>
        </w:rPr>
        <w:t>¶</w:t>
      </w:r>
      <w:r w:rsidRPr="004C2E56">
        <w:rPr>
          <w:sz w:val="16"/>
        </w:rPr>
        <w:t xml:space="preserve"> this mold. Lee said that the PAP founders “believed that political stability</w:t>
      </w:r>
      <w:r w:rsidRPr="004C2E56">
        <w:rPr>
          <w:sz w:val="12"/>
        </w:rPr>
        <w:t>¶</w:t>
      </w:r>
      <w:r w:rsidRPr="004C2E56">
        <w:rPr>
          <w:sz w:val="16"/>
        </w:rPr>
        <w:t xml:space="preserve"> was the top priority because it was a prerequisite for development and modernization. This belief accompanied a shared apprehension about the</w:t>
      </w:r>
      <w:r w:rsidRPr="004C2E56">
        <w:rPr>
          <w:sz w:val="12"/>
        </w:rPr>
        <w:t>¶</w:t>
      </w:r>
      <w:r w:rsidRPr="004C2E56">
        <w:rPr>
          <w:sz w:val="16"/>
        </w:rPr>
        <w:t xml:space="preserve"> transferability of Western democracy to an Asian society and an underlying</w:t>
      </w:r>
      <w:r w:rsidRPr="004C2E56">
        <w:rPr>
          <w:sz w:val="12"/>
        </w:rPr>
        <w:t>¶</w:t>
      </w:r>
      <w:r w:rsidRPr="004C2E56">
        <w:rPr>
          <w:sz w:val="16"/>
        </w:rPr>
        <w:t xml:space="preserve"> conviction that unfettered democracy contained within it certain frailties</w:t>
      </w:r>
      <w:r w:rsidRPr="004C2E56">
        <w:rPr>
          <w:sz w:val="12"/>
        </w:rPr>
        <w:t>¶</w:t>
      </w:r>
      <w:r w:rsidRPr="004C2E56">
        <w:rPr>
          <w:sz w:val="16"/>
        </w:rPr>
        <w:t xml:space="preserve"> always threatening to degenerate into mob rule.”14 This viewpoint from an</w:t>
      </w:r>
      <w:r w:rsidRPr="004C2E56">
        <w:rPr>
          <w:sz w:val="12"/>
        </w:rPr>
        <w:t>¶</w:t>
      </w:r>
      <w:r w:rsidRPr="004C2E56">
        <w:rPr>
          <w:sz w:val="16"/>
        </w:rPr>
        <w:t xml:space="preserve"> Asian culture reflected Plato’s conclusions from centuries before and has</w:t>
      </w:r>
      <w:r w:rsidRPr="004C2E56">
        <w:rPr>
          <w:sz w:val="12"/>
        </w:rPr>
        <w:t>¶</w:t>
      </w:r>
      <w:r w:rsidRPr="004C2E56">
        <w:rPr>
          <w:sz w:val="16"/>
        </w:rPr>
        <w:t xml:space="preserve"> been justified by Lee’s outcomes</w:t>
      </w:r>
      <w:proofErr w:type="gramStart"/>
      <w:r w:rsidRPr="004C2E56">
        <w:rPr>
          <w:sz w:val="16"/>
        </w:rPr>
        <w:t>.</w:t>
      </w:r>
      <w:r w:rsidRPr="004C2E56">
        <w:rPr>
          <w:sz w:val="12"/>
        </w:rPr>
        <w:t>¶</w:t>
      </w:r>
      <w:proofErr w:type="gramEnd"/>
      <w:r w:rsidRPr="004C2E56">
        <w:rPr>
          <w:sz w:val="16"/>
        </w:rPr>
        <w:t xml:space="preserve"> </w:t>
      </w:r>
      <w:r w:rsidRPr="0040101D">
        <w:rPr>
          <w:rStyle w:val="StyleBoldUnderline"/>
          <w:highlight w:val="cyan"/>
        </w:rPr>
        <w:t>Singapore demonstrates that it is possible for a state to fashion an intellectual</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elite that can succeed</w:t>
      </w:r>
      <w:r w:rsidRPr="004C2E56">
        <w:rPr>
          <w:sz w:val="16"/>
        </w:rPr>
        <w:t xml:space="preserve"> in creating a wealthy economy for all its citizens.</w:t>
      </w:r>
      <w:r w:rsidRPr="004C2E56">
        <w:rPr>
          <w:sz w:val="12"/>
        </w:rPr>
        <w:t>¶</w:t>
      </w:r>
      <w:r w:rsidRPr="004C2E56">
        <w:rPr>
          <w:sz w:val="16"/>
        </w:rPr>
        <w:t xml:space="preserve"> In doing this </w:t>
      </w:r>
      <w:r w:rsidRPr="0040101D">
        <w:rPr>
          <w:rStyle w:val="StyleBoldUnderline"/>
          <w:highlight w:val="cyan"/>
        </w:rPr>
        <w:t>it does not allow the freedoms</w:t>
      </w:r>
      <w:r w:rsidRPr="0040101D">
        <w:rPr>
          <w:sz w:val="16"/>
          <w:highlight w:val="cyan"/>
        </w:rPr>
        <w:t xml:space="preserve"> </w:t>
      </w:r>
      <w:r w:rsidRPr="0040101D">
        <w:rPr>
          <w:rStyle w:val="StyleBoldUnderline"/>
          <w:highlight w:val="cyan"/>
        </w:rPr>
        <w:t>that</w:t>
      </w:r>
      <w:r w:rsidRPr="004C2E56">
        <w:rPr>
          <w:sz w:val="16"/>
        </w:rPr>
        <w:t xml:space="preserve"> many self-proclaimed</w:t>
      </w:r>
      <w:r w:rsidRPr="004C2E56">
        <w:rPr>
          <w:sz w:val="12"/>
        </w:rPr>
        <w:t>¶</w:t>
      </w:r>
      <w:r w:rsidRPr="004C2E56">
        <w:rPr>
          <w:sz w:val="16"/>
        </w:rPr>
        <w:t xml:space="preserve"> leaders of the world’s </w:t>
      </w:r>
      <w:r w:rsidRPr="0040101D">
        <w:rPr>
          <w:rStyle w:val="StyleBoldUnderline"/>
          <w:highlight w:val="cyan"/>
        </w:rPr>
        <w:t>liberal democracies enjoy</w:t>
      </w:r>
      <w:r w:rsidRPr="004C2E56">
        <w:rPr>
          <w:sz w:val="16"/>
        </w:rPr>
        <w:t>. However the freedoms of</w:t>
      </w:r>
      <w:r w:rsidRPr="004C2E56">
        <w:rPr>
          <w:sz w:val="12"/>
        </w:rPr>
        <w:t>¶</w:t>
      </w:r>
      <w:r w:rsidRPr="004C2E56">
        <w:rPr>
          <w:sz w:val="16"/>
        </w:rPr>
        <w:t xml:space="preserve"> </w:t>
      </w:r>
      <w:proofErr w:type="gramStart"/>
      <w:r w:rsidRPr="004C2E56">
        <w:rPr>
          <w:sz w:val="16"/>
        </w:rPr>
        <w:t>democracy are</w:t>
      </w:r>
      <w:proofErr w:type="gramEnd"/>
      <w:r w:rsidRPr="004C2E56">
        <w:rPr>
          <w:sz w:val="16"/>
        </w:rPr>
        <w:t xml:space="preserve"> increasingly eroded by leaders using the threat of terror and</w:t>
      </w:r>
      <w:r w:rsidRPr="004C2E56">
        <w:rPr>
          <w:sz w:val="12"/>
        </w:rPr>
        <w:t>¶</w:t>
      </w:r>
      <w:r w:rsidRPr="004C2E56">
        <w:rPr>
          <w:sz w:val="16"/>
        </w:rPr>
        <w:t xml:space="preserve"> the imposition of law and order to bolster their own power. It is becoming</w:t>
      </w:r>
      <w:r w:rsidRPr="004C2E56">
        <w:rPr>
          <w:sz w:val="12"/>
        </w:rPr>
        <w:t>¶</w:t>
      </w:r>
      <w:r w:rsidRPr="004C2E56">
        <w:rPr>
          <w:sz w:val="16"/>
        </w:rPr>
        <w:t xml:space="preserve"> debatable whether it is better to live under these deprivations or under</w:t>
      </w:r>
      <w:r w:rsidRPr="004C2E56">
        <w:rPr>
          <w:sz w:val="12"/>
        </w:rPr>
        <w:t>¶</w:t>
      </w:r>
      <w:r w:rsidRPr="004C2E56">
        <w:rPr>
          <w:sz w:val="16"/>
        </w:rPr>
        <w:t xml:space="preserve"> a benign authoritarianism that provides basic human needs necessary for</w:t>
      </w:r>
      <w:r w:rsidRPr="004C2E56">
        <w:rPr>
          <w:sz w:val="12"/>
        </w:rPr>
        <w:t>¶</w:t>
      </w:r>
      <w:r w:rsidRPr="004C2E56">
        <w:rPr>
          <w:sz w:val="16"/>
        </w:rPr>
        <w:t xml:space="preserve"> </w:t>
      </w:r>
      <w:proofErr w:type="gramStart"/>
      <w:r w:rsidRPr="004C2E56">
        <w:rPr>
          <w:sz w:val="16"/>
        </w:rPr>
        <w:t>well-being</w:t>
      </w:r>
      <w:proofErr w:type="gramEnd"/>
      <w:r w:rsidRPr="004C2E56">
        <w:rPr>
          <w:sz w:val="16"/>
        </w:rPr>
        <w:t xml:space="preserve">. </w:t>
      </w:r>
      <w:r w:rsidRPr="0040101D">
        <w:rPr>
          <w:rStyle w:val="StyleBoldUnderline"/>
          <w:highlight w:val="cyan"/>
        </w:rPr>
        <w:t>Let us take the argument further by asking whether a Singapore</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system could be developed to drive vital environmental outcomes in the</w:t>
      </w:r>
      <w:r w:rsidRPr="0040101D">
        <w:rPr>
          <w:rStyle w:val="StyleBoldUnderline"/>
          <w:b w:val="0"/>
          <w:sz w:val="12"/>
          <w:highlight w:val="cyan"/>
          <w:u w:val="none"/>
        </w:rPr>
        <w:t>¶</w:t>
      </w:r>
      <w:r w:rsidRPr="0040101D">
        <w:rPr>
          <w:rStyle w:val="StyleBoldUnderline"/>
          <w:sz w:val="12"/>
          <w:highlight w:val="cyan"/>
        </w:rPr>
        <w:t xml:space="preserve"> </w:t>
      </w:r>
      <w:r w:rsidRPr="0040101D">
        <w:rPr>
          <w:rStyle w:val="StyleBoldUnderline"/>
          <w:highlight w:val="cyan"/>
        </w:rPr>
        <w:t>interests of humanity’s future?</w:t>
      </w:r>
      <w:r w:rsidRPr="0040101D">
        <w:rPr>
          <w:sz w:val="16"/>
          <w:highlight w:val="cyan"/>
        </w:rPr>
        <w:t xml:space="preserve"> </w:t>
      </w:r>
      <w:r w:rsidRPr="0040101D">
        <w:rPr>
          <w:rStyle w:val="Emphasis"/>
          <w:highlight w:val="cyan"/>
        </w:rPr>
        <w:t>The answer is surely yes</w:t>
      </w:r>
      <w:r w:rsidRPr="004C2E56">
        <w:rPr>
          <w:sz w:val="16"/>
        </w:rPr>
        <w:t xml:space="preserve">. </w:t>
      </w:r>
      <w:r w:rsidRPr="004C2E56">
        <w:rPr>
          <w:rStyle w:val="StyleBoldUnderline"/>
        </w:rPr>
        <w:t>Governance</w:t>
      </w:r>
      <w:r w:rsidRPr="004C2E56">
        <w:rPr>
          <w:sz w:val="16"/>
        </w:rPr>
        <w:t xml:space="preserve"> </w:t>
      </w:r>
      <w:r w:rsidRPr="004C2E56">
        <w:rPr>
          <w:rStyle w:val="StyleBoldUnderline"/>
        </w:rPr>
        <w:t>is by a</w:t>
      </w:r>
      <w:r w:rsidRPr="004C2E56">
        <w:rPr>
          <w:rStyle w:val="StyleBoldUnderline"/>
          <w:b w:val="0"/>
          <w:sz w:val="12"/>
          <w:u w:val="none"/>
        </w:rPr>
        <w:t>¶</w:t>
      </w:r>
      <w:r w:rsidRPr="004C2E56">
        <w:rPr>
          <w:rStyle w:val="StyleBoldUnderline"/>
          <w:sz w:val="12"/>
        </w:rPr>
        <w:t xml:space="preserve"> </w:t>
      </w:r>
      <w:r w:rsidRPr="004C2E56">
        <w:rPr>
          <w:rStyle w:val="StyleBoldUnderline"/>
        </w:rPr>
        <w:t>team of technocratic elites supported by educational structures described</w:t>
      </w:r>
      <w:r w:rsidRPr="004C2E56">
        <w:rPr>
          <w:sz w:val="16"/>
        </w:rPr>
        <w:t xml:space="preserve"> in</w:t>
      </w:r>
      <w:r w:rsidRPr="004C2E56">
        <w:rPr>
          <w:sz w:val="12"/>
        </w:rPr>
        <w:t>¶</w:t>
      </w:r>
      <w:r w:rsidRPr="004C2E56">
        <w:rPr>
          <w:sz w:val="16"/>
        </w:rPr>
        <w:t xml:space="preserve"> the next chapter. An analysis of the pathetic, self-serving performance of</w:t>
      </w:r>
      <w:r w:rsidRPr="004C2E56">
        <w:rPr>
          <w:sz w:val="12"/>
        </w:rPr>
        <w:t>¶</w:t>
      </w:r>
      <w:r w:rsidRPr="004C2E56">
        <w:rPr>
          <w:sz w:val="16"/>
        </w:rPr>
        <w:t xml:space="preserve"> many elected representatives of liberal democracies is a cogent argument for</w:t>
      </w:r>
      <w:r w:rsidRPr="004C2E56">
        <w:rPr>
          <w:sz w:val="12"/>
        </w:rPr>
        <w:t>¶</w:t>
      </w:r>
      <w:r w:rsidRPr="004C2E56">
        <w:rPr>
          <w:sz w:val="16"/>
        </w:rPr>
        <w:t xml:space="preserve"> this option.</w:t>
      </w:r>
    </w:p>
    <w:p w14:paraId="7A680252" w14:textId="77777777" w:rsidR="0040101D" w:rsidRPr="00CC0DE6" w:rsidRDefault="0040101D" w:rsidP="004939C2">
      <w:pPr>
        <w:rPr>
          <w:sz w:val="16"/>
        </w:rPr>
      </w:pPr>
    </w:p>
    <w:p w14:paraId="73F4CFA3" w14:textId="77777777" w:rsidR="004939C2" w:rsidRPr="004939C2" w:rsidRDefault="004939C2" w:rsidP="004939C2"/>
    <w:p w14:paraId="6B5CF79E" w14:textId="77777777" w:rsidR="00B32C69" w:rsidRPr="00B32C69" w:rsidRDefault="00B32C69" w:rsidP="00B32C69"/>
    <w:p w14:paraId="07EA01B0" w14:textId="77777777" w:rsidR="00913759" w:rsidRDefault="00913759" w:rsidP="00631E4E">
      <w:pPr>
        <w:rPr>
          <w:sz w:val="16"/>
        </w:rPr>
      </w:pPr>
    </w:p>
    <w:p w14:paraId="374F695F" w14:textId="133AB7D3" w:rsidR="00913759" w:rsidRDefault="00913759" w:rsidP="00913759">
      <w:pPr>
        <w:pStyle w:val="Heading3"/>
      </w:pPr>
      <w:r>
        <w:t>2NC – AT Perm</w:t>
      </w:r>
    </w:p>
    <w:p w14:paraId="16CCD3E2" w14:textId="2050ED81" w:rsidR="00913759" w:rsidRDefault="00913759" w:rsidP="00913759">
      <w:pPr>
        <w:pStyle w:val="Heading4"/>
      </w:pPr>
      <w:r>
        <w:t>The perm can’t solve - rights and autonomy are incompatible with an eco-authoritarian model – privileging these values makes environmentally responsible governance impossible</w:t>
      </w:r>
    </w:p>
    <w:p w14:paraId="4AE952F4" w14:textId="77777777" w:rsidR="00913759" w:rsidRDefault="00913759" w:rsidP="00913759">
      <w:r w:rsidRPr="00A93B36">
        <w:t xml:space="preserve">Bruce </w:t>
      </w:r>
      <w:r w:rsidRPr="00A93B36">
        <w:rPr>
          <w:rStyle w:val="StyleStyleBold12pt"/>
        </w:rPr>
        <w:t>Jennings</w:t>
      </w:r>
      <w:r w:rsidRPr="00A93B36">
        <w:t xml:space="preserve">, May </w:t>
      </w:r>
      <w:r w:rsidRPr="00A93B36">
        <w:rPr>
          <w:rStyle w:val="StyleStyleBold12pt"/>
        </w:rPr>
        <w:t>2013</w:t>
      </w:r>
      <w:r w:rsidRPr="00A93B36">
        <w:t>, [Jennings is the Director of Bioethics and Editor of Minding Nature at the Center for Humans and Nature], Center for Humans &amp; Nature, “Governance in a Post-Growth Society: An Inquiry into the Democratic Prospect,” http://www.humansandnature.org/governance-in-a-post-growth-society--an-inquiry-into-the-democratic-prospect-article-136.php, mm</w:t>
      </w:r>
    </w:p>
    <w:p w14:paraId="742029E9" w14:textId="77777777" w:rsidR="00913759" w:rsidRPr="00A93B36" w:rsidRDefault="00913759" w:rsidP="00913759"/>
    <w:p w14:paraId="7CE5CBEA" w14:textId="6327627A" w:rsidR="00913759" w:rsidRPr="00B32C69" w:rsidRDefault="00913759" w:rsidP="00913759">
      <w:pPr>
        <w:rPr>
          <w:sz w:val="16"/>
        </w:rPr>
      </w:pPr>
      <w:r w:rsidRPr="00A93B36">
        <w:rPr>
          <w:sz w:val="16"/>
        </w:rPr>
        <w:t xml:space="preserve">Ecological authoritarianism. </w:t>
      </w:r>
      <w:r w:rsidRPr="00913759">
        <w:rPr>
          <w:rStyle w:val="StyleBoldUnderline"/>
          <w:highlight w:val="cyan"/>
        </w:rPr>
        <w:t xml:space="preserve">Ecological authoritarians maintain that </w:t>
      </w:r>
      <w:r w:rsidRPr="00913759">
        <w:rPr>
          <w:rStyle w:val="StyleBoldUnderline"/>
        </w:rPr>
        <w:t>the</w:t>
      </w:r>
      <w:r w:rsidRPr="00A93B36">
        <w:rPr>
          <w:rStyle w:val="StyleBoldUnderline"/>
        </w:rPr>
        <w:t xml:space="preserve"> </w:t>
      </w:r>
      <w:r w:rsidRPr="00913759">
        <w:rPr>
          <w:rStyle w:val="StyleBoldUnderline"/>
          <w:highlight w:val="cyan"/>
        </w:rPr>
        <w:t>successful governance</w:t>
      </w:r>
      <w:r w:rsidRPr="00A93B36">
        <w:rPr>
          <w:rStyle w:val="StyleBoldUnderline"/>
        </w:rPr>
        <w:t xml:space="preserve"> in a </w:t>
      </w:r>
      <w:proofErr w:type="spellStart"/>
      <w:r w:rsidRPr="00A93B36">
        <w:rPr>
          <w:rStyle w:val="StyleBoldUnderline"/>
        </w:rPr>
        <w:t>degrowth</w:t>
      </w:r>
      <w:proofErr w:type="spellEnd"/>
      <w:r w:rsidRPr="00A93B36">
        <w:rPr>
          <w:rStyle w:val="StyleBoldUnderline"/>
        </w:rPr>
        <w:t xml:space="preserve"> era </w:t>
      </w:r>
      <w:r w:rsidRPr="00913759">
        <w:rPr>
          <w:rStyle w:val="StyleBoldUnderline"/>
          <w:highlight w:val="cyan"/>
        </w:rPr>
        <w:t>will require centralized, elitist, and technocratic management</w:t>
      </w:r>
      <w:r w:rsidRPr="00A93B36">
        <w:rPr>
          <w:sz w:val="16"/>
        </w:rPr>
        <w:t xml:space="preserve"> at least in the areas of economic and environmental policy</w:t>
      </w:r>
      <w:proofErr w:type="gramStart"/>
      <w:r w:rsidRPr="00A93B36">
        <w:rPr>
          <w:sz w:val="16"/>
        </w:rPr>
        <w:t>.[</w:t>
      </w:r>
      <w:proofErr w:type="gramEnd"/>
      <w:r w:rsidRPr="00A93B36">
        <w:rPr>
          <w:sz w:val="16"/>
        </w:rPr>
        <w:t xml:space="preserve">9] Mindful of the internal contradictions plural democratic governance faces as it attempts to cope with problems of productivity, capital accumulation, and growth, ecological authoritarians stress the need for policy makers and planners to be insulated from democratic pressures and granted an increasing measure of autocratic authority if they are to steer the economy on an ecologically rational and efficient course. </w:t>
      </w:r>
      <w:r w:rsidRPr="00A93B36">
        <w:rPr>
          <w:rStyle w:val="StyleBoldUnderline"/>
        </w:rPr>
        <w:t>Ecological authoritarians are impressed</w:t>
      </w:r>
      <w:r w:rsidRPr="00A93B36">
        <w:rPr>
          <w:sz w:val="16"/>
        </w:rPr>
        <w:t xml:space="preserve">, perhaps overly so, </w:t>
      </w:r>
      <w:r w:rsidRPr="00A93B36">
        <w:rPr>
          <w:rStyle w:val="StyleBoldUnderline"/>
        </w:rPr>
        <w:t>by</w:t>
      </w:r>
      <w:r w:rsidRPr="00A93B36">
        <w:rPr>
          <w:sz w:val="16"/>
        </w:rPr>
        <w:t xml:space="preserve"> the </w:t>
      </w:r>
      <w:r w:rsidRPr="00A93B36">
        <w:rPr>
          <w:rStyle w:val="StyleBoldUnderline"/>
        </w:rPr>
        <w:t>popular demand</w:t>
      </w:r>
      <w:r w:rsidRPr="00A93B36">
        <w:rPr>
          <w:sz w:val="16"/>
        </w:rPr>
        <w:t xml:space="preserve"> in pluralistic democratic systems </w:t>
      </w:r>
      <w:r w:rsidRPr="00A93B36">
        <w:rPr>
          <w:rStyle w:val="StyleBoldUnderline"/>
        </w:rPr>
        <w:t>for democratic rights and material affluence</w:t>
      </w:r>
      <w:r w:rsidRPr="00A93B36">
        <w:rPr>
          <w:sz w:val="16"/>
        </w:rPr>
        <w:t xml:space="preserve">. They speak of democratic overload in reference to those pressures and demands: </w:t>
      </w:r>
      <w:r w:rsidRPr="00913759">
        <w:rPr>
          <w:rStyle w:val="StyleBoldUnderline"/>
          <w:highlight w:val="cyan"/>
        </w:rPr>
        <w:t>democratic overload of policy makers leads to economic overload or overshoot of the carrying capacity of ecosystems</w:t>
      </w:r>
      <w:r w:rsidRPr="00A93B36">
        <w:rPr>
          <w:sz w:val="16"/>
        </w:rPr>
        <w:t>. The former has to be broken free from in order to prevent the latter</w:t>
      </w:r>
      <w:proofErr w:type="gramStart"/>
      <w:r w:rsidRPr="00A93B36">
        <w:rPr>
          <w:sz w:val="16"/>
        </w:rPr>
        <w:t>.</w:t>
      </w:r>
      <w:r w:rsidRPr="00A93B36">
        <w:rPr>
          <w:sz w:val="12"/>
        </w:rPr>
        <w:t>¶</w:t>
      </w:r>
      <w:proofErr w:type="gramEnd"/>
      <w:r w:rsidRPr="00A93B36">
        <w:rPr>
          <w:sz w:val="16"/>
        </w:rPr>
        <w:t xml:space="preserve"> Indeed, </w:t>
      </w:r>
      <w:r w:rsidRPr="00A93B36">
        <w:rPr>
          <w:rStyle w:val="StyleBoldUnderline"/>
        </w:rPr>
        <w:t>ecological authoritarians see a vicious cycle</w:t>
      </w:r>
      <w:r w:rsidRPr="00A93B36">
        <w:rPr>
          <w:sz w:val="16"/>
        </w:rPr>
        <w:t xml:space="preserve">, a destructive feedback loop in </w:t>
      </w:r>
      <w:r w:rsidRPr="00913759">
        <w:rPr>
          <w:sz w:val="16"/>
        </w:rPr>
        <w:t xml:space="preserve">this. </w:t>
      </w:r>
      <w:r w:rsidRPr="00913759">
        <w:rPr>
          <w:rStyle w:val="StyleBoldUnderline"/>
          <w:highlight w:val="cyan"/>
        </w:rPr>
        <w:t xml:space="preserve">As pluralistic democracies </w:t>
      </w:r>
      <w:r w:rsidRPr="00913759">
        <w:rPr>
          <w:rStyle w:val="StyleBoldUnderline"/>
        </w:rPr>
        <w:t xml:space="preserve">succeed in their aim to </w:t>
      </w:r>
      <w:r w:rsidRPr="00913759">
        <w:rPr>
          <w:rStyle w:val="StyleBoldUnderline"/>
          <w:highlight w:val="cyan"/>
        </w:rPr>
        <w:t>increase economic prosperity</w:t>
      </w:r>
      <w:r w:rsidRPr="00913759">
        <w:rPr>
          <w:rStyle w:val="StyleBoldUnderline"/>
        </w:rPr>
        <w:t xml:space="preserve"> for the population, </w:t>
      </w:r>
      <w:r w:rsidRPr="00913759">
        <w:rPr>
          <w:rStyle w:val="StyleBoldUnderline"/>
          <w:highlight w:val="cyan"/>
        </w:rPr>
        <w:t>the</w:t>
      </w:r>
      <w:r w:rsidRPr="00913759">
        <w:rPr>
          <w:rStyle w:val="StyleBoldUnderline"/>
        </w:rPr>
        <w:t xml:space="preserve"> democratic </w:t>
      </w:r>
      <w:r w:rsidRPr="00913759">
        <w:rPr>
          <w:rStyle w:val="StyleBoldUnderline"/>
          <w:highlight w:val="cyan"/>
        </w:rPr>
        <w:t>assertiveness of citizens for more growth</w:t>
      </w:r>
      <w:r w:rsidRPr="00913759">
        <w:rPr>
          <w:rStyle w:val="StyleBoldUnderline"/>
        </w:rPr>
        <w:t xml:space="preserve"> and prosperity also </w:t>
      </w:r>
      <w:r w:rsidRPr="00913759">
        <w:rPr>
          <w:rStyle w:val="StyleBoldUnderline"/>
          <w:highlight w:val="cyan"/>
        </w:rPr>
        <w:t>increases</w:t>
      </w:r>
      <w:r w:rsidRPr="00913759">
        <w:rPr>
          <w:sz w:val="16"/>
        </w:rPr>
        <w:t xml:space="preserve">. </w:t>
      </w:r>
      <w:r w:rsidRPr="00913759">
        <w:rPr>
          <w:rStyle w:val="StyleBoldUnderline"/>
          <w:highlight w:val="cyan"/>
        </w:rPr>
        <w:t>As the</w:t>
      </w:r>
      <w:r w:rsidRPr="00913759">
        <w:rPr>
          <w:rStyle w:val="StyleBoldUnderline"/>
        </w:rPr>
        <w:t xml:space="preserve"> economic </w:t>
      </w:r>
      <w:r w:rsidRPr="00913759">
        <w:rPr>
          <w:rStyle w:val="StyleBoldUnderline"/>
          <w:highlight w:val="cyan"/>
        </w:rPr>
        <w:t>management of</w:t>
      </w:r>
      <w:r w:rsidRPr="00913759">
        <w:rPr>
          <w:rStyle w:val="StyleBoldUnderline"/>
        </w:rPr>
        <w:t xml:space="preserve"> ever-</w:t>
      </w:r>
      <w:r w:rsidRPr="00913759">
        <w:rPr>
          <w:rStyle w:val="StyleBoldUnderline"/>
          <w:highlight w:val="cyan"/>
        </w:rPr>
        <w:t>higher levels of affluence becomes more complex</w:t>
      </w:r>
      <w:r w:rsidRPr="00913759">
        <w:rPr>
          <w:rStyle w:val="StyleBoldUnderline"/>
        </w:rPr>
        <w:t xml:space="preserve">, </w:t>
      </w:r>
      <w:r w:rsidRPr="00913759">
        <w:rPr>
          <w:rStyle w:val="StyleBoldUnderline"/>
          <w:highlight w:val="cyan"/>
        </w:rPr>
        <w:t xml:space="preserve">the tension between democratic politics and “scientific” planning comes </w:t>
      </w:r>
      <w:r w:rsidRPr="00913759">
        <w:rPr>
          <w:rStyle w:val="Emphasis"/>
          <w:highlight w:val="cyan"/>
        </w:rPr>
        <w:t>to a crisis point</w:t>
      </w:r>
      <w:proofErr w:type="gramStart"/>
      <w:r w:rsidRPr="00A93B36">
        <w:rPr>
          <w:rStyle w:val="StyleBoldUnderline"/>
        </w:rPr>
        <w:t>.</w:t>
      </w:r>
      <w:r w:rsidRPr="00A93B36">
        <w:rPr>
          <w:sz w:val="12"/>
        </w:rPr>
        <w:t>¶</w:t>
      </w:r>
      <w:proofErr w:type="gramEnd"/>
      <w:r w:rsidRPr="00A93B36">
        <w:rPr>
          <w:sz w:val="16"/>
        </w:rPr>
        <w:t xml:space="preserve"> The ecological authoritarians here make an important point. The fact that pluralistic democracy has demonstrated its inability to perform ecologically precautionary governance in a consistent or timely way is not fortuitous; it is built into the deep structure and political logic of this type of system as such. </w:t>
      </w:r>
      <w:r w:rsidRPr="00913759">
        <w:rPr>
          <w:rStyle w:val="StyleBoldUnderline"/>
          <w:highlight w:val="cyan"/>
        </w:rPr>
        <w:t>If</w:t>
      </w:r>
      <w:r w:rsidRPr="00A93B36">
        <w:rPr>
          <w:rStyle w:val="StyleBoldUnderline"/>
        </w:rPr>
        <w:t xml:space="preserve"> pluralistic </w:t>
      </w:r>
      <w:r w:rsidRPr="00913759">
        <w:rPr>
          <w:rStyle w:val="StyleBoldUnderline"/>
          <w:highlight w:val="cyan"/>
        </w:rPr>
        <w:t>democratic governments follow the dictates of ecological science and planning, they will</w:t>
      </w:r>
      <w:r w:rsidRPr="00A93B36">
        <w:rPr>
          <w:rStyle w:val="StyleBoldUnderline"/>
        </w:rPr>
        <w:t xml:space="preserve"> restrict growth in ways that </w:t>
      </w:r>
      <w:r w:rsidRPr="00913759">
        <w:rPr>
          <w:rStyle w:val="StyleBoldUnderline"/>
          <w:highlight w:val="cyan"/>
        </w:rPr>
        <w:t>risk losing their popular base of support</w:t>
      </w:r>
      <w:r w:rsidRPr="00A93B36">
        <w:rPr>
          <w:sz w:val="16"/>
        </w:rPr>
        <w:t xml:space="preserve">. </w:t>
      </w:r>
      <w:r w:rsidRPr="00913759">
        <w:rPr>
          <w:rStyle w:val="StyleBoldUnderline"/>
          <w:highlight w:val="cyan"/>
        </w:rPr>
        <w:t>If</w:t>
      </w:r>
      <w:r w:rsidRPr="00A93B36">
        <w:rPr>
          <w:rStyle w:val="StyleBoldUnderline"/>
        </w:rPr>
        <w:t>, conversely, su</w:t>
      </w:r>
      <w:r w:rsidRPr="00913759">
        <w:rPr>
          <w:rStyle w:val="StyleBoldUnderline"/>
          <w:highlight w:val="cyan"/>
        </w:rPr>
        <w:t>ch governments attempt to maintain their legitimacy by bowing to short-term</w:t>
      </w:r>
      <w:r w:rsidRPr="00A93B36">
        <w:rPr>
          <w:rStyle w:val="StyleBoldUnderline"/>
        </w:rPr>
        <w:t xml:space="preserve"> democratic </w:t>
      </w:r>
      <w:r w:rsidRPr="00913759">
        <w:rPr>
          <w:rStyle w:val="StyleBoldUnderline"/>
          <w:highlight w:val="cyan"/>
        </w:rPr>
        <w:t>pressures</w:t>
      </w:r>
      <w:r w:rsidRPr="00A93B36">
        <w:rPr>
          <w:rStyle w:val="StyleBoldUnderline"/>
        </w:rPr>
        <w:t xml:space="preserve">, </w:t>
      </w:r>
      <w:r w:rsidRPr="00913759">
        <w:rPr>
          <w:rStyle w:val="StyleBoldUnderline"/>
          <w:highlight w:val="cyan"/>
        </w:rPr>
        <w:t>they will not be able to take</w:t>
      </w:r>
      <w:r w:rsidRPr="00A93B36">
        <w:rPr>
          <w:sz w:val="16"/>
        </w:rPr>
        <w:t xml:space="preserve"> (and require the private sector to take) </w:t>
      </w:r>
      <w:r w:rsidRPr="00913759">
        <w:rPr>
          <w:rStyle w:val="StyleBoldUnderline"/>
          <w:highlight w:val="cyan"/>
        </w:rPr>
        <w:t>the steps necessary to protect the environment</w:t>
      </w:r>
      <w:r w:rsidRPr="00A93B36">
        <w:rPr>
          <w:sz w:val="16"/>
        </w:rPr>
        <w:t>. Eventually economic downturn, inequality, and hardship will result from ecological degradation, and again the governments will lose their popular support and legitimacy</w:t>
      </w:r>
      <w:proofErr w:type="gramStart"/>
      <w:r w:rsidRPr="00A93B36">
        <w:rPr>
          <w:sz w:val="16"/>
        </w:rPr>
        <w:t>.[</w:t>
      </w:r>
      <w:proofErr w:type="gramEnd"/>
      <w:r w:rsidRPr="00A93B36">
        <w:rPr>
          <w:sz w:val="16"/>
        </w:rPr>
        <w:t>10] Note, however, that the political costs of the first prong of this dilemma are more immediate than those from the second prong, so pragmatism in a pluralistic democracy counsels the first course of action. Such pragmatism is ecologically insane.</w:t>
      </w:r>
    </w:p>
    <w:p w14:paraId="63751F98" w14:textId="09B5C6BF" w:rsidR="00913759" w:rsidRDefault="00913759" w:rsidP="00913759">
      <w:pPr>
        <w:pStyle w:val="Heading4"/>
      </w:pPr>
      <w:r>
        <w:t>Starting Point DA – The perm maintains the same political reference point as the plan, which guts solvency for the alt and ensures extinction</w:t>
      </w:r>
    </w:p>
    <w:p w14:paraId="1F4A075A" w14:textId="77777777" w:rsidR="00913759" w:rsidRDefault="00913759" w:rsidP="00913759">
      <w:proofErr w:type="spellStart"/>
      <w:r w:rsidRPr="003F5A85">
        <w:t>Pentti</w:t>
      </w:r>
      <w:proofErr w:type="spellEnd"/>
      <w:r w:rsidRPr="003F5A85">
        <w:t xml:space="preserve"> </w:t>
      </w:r>
      <w:proofErr w:type="spellStart"/>
      <w:r w:rsidRPr="003F5A85">
        <w:rPr>
          <w:rStyle w:val="StyleStyleBold12pt"/>
        </w:rPr>
        <w:t>Linkola</w:t>
      </w:r>
      <w:proofErr w:type="spellEnd"/>
      <w:r w:rsidRPr="003F5A85">
        <w:t xml:space="preserve">, </w:t>
      </w:r>
      <w:r w:rsidRPr="003F5A85">
        <w:rPr>
          <w:rStyle w:val="StyleStyleBold12pt"/>
        </w:rPr>
        <w:t>2009</w:t>
      </w:r>
      <w:r w:rsidRPr="003F5A85">
        <w:t>, (</w:t>
      </w:r>
      <w:proofErr w:type="spellStart"/>
      <w:r w:rsidRPr="003F5A85">
        <w:t>Linkola</w:t>
      </w:r>
      <w:proofErr w:type="spellEnd"/>
      <w:r w:rsidRPr="003F5A85">
        <w:t xml:space="preserve"> is a Finnish environmental activist and scholar), “Can Life Prevail? A Revolutionary Approach to the Environmental Crisis,” p. 39-41, mm</w:t>
      </w:r>
    </w:p>
    <w:p w14:paraId="7608C835" w14:textId="77777777" w:rsidR="00913759" w:rsidRPr="003F5A85" w:rsidRDefault="00913759" w:rsidP="00913759"/>
    <w:p w14:paraId="49F58227" w14:textId="77777777" w:rsidR="00913759" w:rsidRDefault="00913759" w:rsidP="00913759">
      <w:pPr>
        <w:rPr>
          <w:sz w:val="16"/>
        </w:rPr>
      </w:pPr>
      <w:r w:rsidRPr="003F5A85">
        <w:rPr>
          <w:sz w:val="16"/>
        </w:rPr>
        <w:t xml:space="preserve">I did not know how the dictionary defines the word utopia. Anyhow, Hovila uses it to indicate “a model differing from the dominating one” or – in more elaborate terms – “a model that differs from the one that happens to prevail at the time of observation.” This concept, I would argue, is both fruitless and misleading. The words utopia and utopian are useful when used to describe reveries that are only dreamt of: things impossible, deceptive, unrealistic or which lead to ruin. For a long time it has been clear that of all known societies and economies, the most genuinely utopian are those that have been adopted at present, as they are founded on the logical impossibility of continuous economic growth. </w:t>
      </w:r>
      <w:r w:rsidRPr="003F5A85">
        <w:rPr>
          <w:sz w:val="12"/>
        </w:rPr>
        <w:t>¶</w:t>
      </w:r>
      <w:r w:rsidRPr="003F5A85">
        <w:rPr>
          <w:sz w:val="16"/>
        </w:rPr>
        <w:t xml:space="preserve"> When, in an articles entitled “Utopian Politics are Dangerous,” Hovila describes the model societies suggested by </w:t>
      </w:r>
      <w:proofErr w:type="spellStart"/>
      <w:r w:rsidRPr="003F5A85">
        <w:rPr>
          <w:sz w:val="16"/>
        </w:rPr>
        <w:t>Pentti</w:t>
      </w:r>
      <w:proofErr w:type="spellEnd"/>
      <w:r w:rsidRPr="003F5A85">
        <w:rPr>
          <w:sz w:val="16"/>
        </w:rPr>
        <w:t xml:space="preserve"> </w:t>
      </w:r>
      <w:proofErr w:type="spellStart"/>
      <w:r w:rsidRPr="003F5A85">
        <w:rPr>
          <w:sz w:val="16"/>
        </w:rPr>
        <w:t>Linkola</w:t>
      </w:r>
      <w:proofErr w:type="spellEnd"/>
      <w:r w:rsidRPr="003F5A85">
        <w:rPr>
          <w:sz w:val="16"/>
        </w:rPr>
        <w:t xml:space="preserve"> and </w:t>
      </w:r>
      <w:proofErr w:type="spellStart"/>
      <w:r w:rsidRPr="003F5A85">
        <w:rPr>
          <w:sz w:val="16"/>
        </w:rPr>
        <w:t>Eero</w:t>
      </w:r>
      <w:proofErr w:type="spellEnd"/>
      <w:r w:rsidRPr="003F5A85">
        <w:rPr>
          <w:sz w:val="16"/>
        </w:rPr>
        <w:t xml:space="preserve"> </w:t>
      </w:r>
      <w:proofErr w:type="spellStart"/>
      <w:r w:rsidRPr="003F5A85">
        <w:rPr>
          <w:sz w:val="16"/>
        </w:rPr>
        <w:t>Paloheimo</w:t>
      </w:r>
      <w:proofErr w:type="spellEnd"/>
      <w:r w:rsidRPr="003F5A85">
        <w:rPr>
          <w:sz w:val="16"/>
        </w:rPr>
        <w:t xml:space="preserve"> as “unrealistic,” “dangerous utopias,” his line of reasoning makes no sense whatsoever. </w:t>
      </w:r>
      <w:r w:rsidRPr="00B32C69">
        <w:rPr>
          <w:rStyle w:val="StyleBoldUnderline"/>
          <w:highlight w:val="cyan"/>
        </w:rPr>
        <w:t>What could be more “</w:t>
      </w:r>
      <w:r w:rsidRPr="00B32C69">
        <w:rPr>
          <w:rStyle w:val="TitleChar"/>
          <w:highlight w:val="cyan"/>
        </w:rPr>
        <w:t>dangerous” than the present</w:t>
      </w:r>
      <w:r w:rsidRPr="003F5A85">
        <w:rPr>
          <w:rStyle w:val="TitleChar"/>
        </w:rPr>
        <w:t xml:space="preserve"> unwavering and relentless </w:t>
      </w:r>
      <w:r w:rsidRPr="00B32C69">
        <w:rPr>
          <w:rStyle w:val="Emphasis"/>
          <w:highlight w:val="cyan"/>
        </w:rPr>
        <w:t>descent into a mass grave</w:t>
      </w:r>
      <w:r w:rsidRPr="003F5A85">
        <w:rPr>
          <w:rStyle w:val="TitleChar"/>
        </w:rPr>
        <w:t xml:space="preserve">: </w:t>
      </w:r>
      <w:r w:rsidRPr="00B32C69">
        <w:rPr>
          <w:rStyle w:val="TitleChar"/>
          <w:highlight w:val="cyan"/>
        </w:rPr>
        <w:t>this society of economic growth and technology that every second is destroying the life around us?</w:t>
      </w:r>
      <w:r w:rsidRPr="003F5A85">
        <w:rPr>
          <w:sz w:val="16"/>
        </w:rPr>
        <w:t xml:space="preserve"> If nothing else, </w:t>
      </w:r>
      <w:r w:rsidRPr="003F5A85">
        <w:rPr>
          <w:rStyle w:val="TitleChar"/>
        </w:rPr>
        <w:t xml:space="preserve">the </w:t>
      </w:r>
      <w:proofErr w:type="spellStart"/>
      <w:r w:rsidRPr="003F5A85">
        <w:rPr>
          <w:rStyle w:val="TitleChar"/>
        </w:rPr>
        <w:t>programmes</w:t>
      </w:r>
      <w:proofErr w:type="spellEnd"/>
      <w:r w:rsidRPr="003F5A85">
        <w:rPr>
          <w:rStyle w:val="TitleChar"/>
        </w:rPr>
        <w:t xml:space="preserve"> of </w:t>
      </w:r>
      <w:proofErr w:type="spellStart"/>
      <w:r w:rsidRPr="003F5A85">
        <w:rPr>
          <w:rStyle w:val="TitleChar"/>
        </w:rPr>
        <w:t>Linkola</w:t>
      </w:r>
      <w:proofErr w:type="spellEnd"/>
      <w:r w:rsidRPr="003F5A85">
        <w:rPr>
          <w:sz w:val="16"/>
        </w:rPr>
        <w:t xml:space="preserve">, </w:t>
      </w:r>
      <w:proofErr w:type="spellStart"/>
      <w:r w:rsidRPr="003F5A85">
        <w:rPr>
          <w:sz w:val="16"/>
        </w:rPr>
        <w:t>Paloheimo</w:t>
      </w:r>
      <w:proofErr w:type="spellEnd"/>
      <w:r w:rsidRPr="003F5A85">
        <w:rPr>
          <w:sz w:val="16"/>
        </w:rPr>
        <w:t xml:space="preserve"> and Schumacher (who was also mentioned by Hovila) </w:t>
      </w:r>
      <w:r w:rsidRPr="003F5A85">
        <w:rPr>
          <w:rStyle w:val="TitleChar"/>
        </w:rPr>
        <w:t>are examples of extreme</w:t>
      </w:r>
      <w:r w:rsidRPr="003F5A85">
        <w:rPr>
          <w:sz w:val="16"/>
        </w:rPr>
        <w:t xml:space="preserve"> realism, anti-idealism and </w:t>
      </w:r>
      <w:r w:rsidRPr="003F5A85">
        <w:rPr>
          <w:rStyle w:val="TitleChar"/>
        </w:rPr>
        <w:t>anti-utopianism</w:t>
      </w:r>
      <w:r w:rsidRPr="003F5A85">
        <w:rPr>
          <w:sz w:val="16"/>
        </w:rPr>
        <w:t xml:space="preserve">. Each in their own way, </w:t>
      </w:r>
      <w:r w:rsidRPr="003F5A85">
        <w:rPr>
          <w:rStyle w:val="TitleChar"/>
        </w:rPr>
        <w:t>these</w:t>
      </w:r>
      <w:r w:rsidRPr="003F5A85">
        <w:rPr>
          <w:sz w:val="16"/>
        </w:rPr>
        <w:t xml:space="preserve"> </w:t>
      </w:r>
      <w:proofErr w:type="spellStart"/>
      <w:r w:rsidRPr="003F5A85">
        <w:rPr>
          <w:rStyle w:val="TitleChar"/>
        </w:rPr>
        <w:t>programmes</w:t>
      </w:r>
      <w:proofErr w:type="spellEnd"/>
      <w:r w:rsidRPr="003F5A85">
        <w:rPr>
          <w:rStyle w:val="TitleChar"/>
        </w:rPr>
        <w:t xml:space="preserve"> have specifically been devised to secure the survival of</w:t>
      </w:r>
      <w:r w:rsidRPr="003F5A85">
        <w:rPr>
          <w:sz w:val="16"/>
        </w:rPr>
        <w:t xml:space="preserve"> society, mankind and </w:t>
      </w:r>
      <w:r w:rsidRPr="003F5A85">
        <w:rPr>
          <w:rStyle w:val="TitleChar"/>
        </w:rPr>
        <w:t>life</w:t>
      </w:r>
      <w:r w:rsidRPr="003F5A85">
        <w:rPr>
          <w:sz w:val="16"/>
        </w:rPr>
        <w:t xml:space="preserve">: they are as far away from being “dangerous” as could be. </w:t>
      </w:r>
      <w:r w:rsidRPr="003F5A85">
        <w:rPr>
          <w:sz w:val="12"/>
        </w:rPr>
        <w:t>¶</w:t>
      </w:r>
      <w:r w:rsidRPr="003F5A85">
        <w:rPr>
          <w:sz w:val="16"/>
        </w:rPr>
        <w:t xml:space="preserve"> What Hovila writes is often unbelievable: “The use of violent methods poses a concrete risk. The recent raids carried out by animal-rights extremists are an example of how ‘utopians’ may collaborate with dissenters.” In his expression of this matter Hovila even manages to lump together two completely opposite things: the subtle and altogether limited violence of animal rights activists on the one hand; the massive violence openly practiced by fur farmers and the vast, hidden violence perpetrated by economic growth on the other. </w:t>
      </w:r>
      <w:r w:rsidRPr="003F5A85">
        <w:rPr>
          <w:sz w:val="12"/>
        </w:rPr>
        <w:t>¶</w:t>
      </w:r>
      <w:r w:rsidRPr="003F5A85">
        <w:rPr>
          <w:sz w:val="16"/>
        </w:rPr>
        <w:t xml:space="preserve"> Hovila deftly writes: “These models present the same problem as all utopias: unless fully implemented, they will not be implemented at all. Without a connection to the present, these </w:t>
      </w:r>
      <w:proofErr w:type="spellStart"/>
      <w:r w:rsidRPr="003F5A85">
        <w:rPr>
          <w:sz w:val="16"/>
        </w:rPr>
        <w:t>programmes</w:t>
      </w:r>
      <w:proofErr w:type="spellEnd"/>
      <w:r w:rsidRPr="003F5A85">
        <w:rPr>
          <w:sz w:val="16"/>
        </w:rPr>
        <w:t xml:space="preserve"> are simply meaningless.” It is rather grotesque that </w:t>
      </w:r>
      <w:proofErr w:type="spellStart"/>
      <w:r w:rsidRPr="003F5A85">
        <w:rPr>
          <w:sz w:val="16"/>
        </w:rPr>
        <w:t>Hovila’s</w:t>
      </w:r>
      <w:proofErr w:type="spellEnd"/>
      <w:r w:rsidRPr="003F5A85">
        <w:rPr>
          <w:sz w:val="16"/>
        </w:rPr>
        <w:t xml:space="preserve"> words should be completely disproved by his own suggestions (in this case, in </w:t>
      </w:r>
      <w:proofErr w:type="spellStart"/>
      <w:r w:rsidRPr="003F5A85">
        <w:rPr>
          <w:sz w:val="16"/>
        </w:rPr>
        <w:t>favour</w:t>
      </w:r>
      <w:proofErr w:type="spellEnd"/>
      <w:r w:rsidRPr="003F5A85">
        <w:rPr>
          <w:sz w:val="16"/>
        </w:rPr>
        <w:t xml:space="preserve"> of greener farming). For neither have </w:t>
      </w:r>
      <w:proofErr w:type="gramStart"/>
      <w:r w:rsidRPr="003F5A85">
        <w:rPr>
          <w:sz w:val="16"/>
        </w:rPr>
        <w:t>his own</w:t>
      </w:r>
      <w:proofErr w:type="gramEnd"/>
      <w:r w:rsidRPr="003F5A85">
        <w:rPr>
          <w:sz w:val="16"/>
        </w:rPr>
        <w:t xml:space="preserve"> compromising suggestions been “realized to any degree:” the complete end of agriculture and absolute triumph of industrial farming are shaping market economy. Small adjustments toward a softer direction have not been accepted any more than radical environmentalist alternatives: integrated farming or IP (Integrated Production) plays no part whatsoever in the contemporary economy. </w:t>
      </w:r>
      <w:r w:rsidRPr="003F5A85">
        <w:rPr>
          <w:sz w:val="12"/>
        </w:rPr>
        <w:t>¶</w:t>
      </w:r>
      <w:r w:rsidRPr="003F5A85">
        <w:rPr>
          <w:sz w:val="16"/>
        </w:rPr>
        <w:t xml:space="preserve"> </w:t>
      </w:r>
      <w:proofErr w:type="spellStart"/>
      <w:r w:rsidRPr="003F5A85">
        <w:rPr>
          <w:sz w:val="16"/>
        </w:rPr>
        <w:t>Hovila’s</w:t>
      </w:r>
      <w:proofErr w:type="spellEnd"/>
      <w:r w:rsidRPr="003F5A85">
        <w:rPr>
          <w:sz w:val="16"/>
        </w:rPr>
        <w:t xml:space="preserve"> point about being “connected to the present” is significant. </w:t>
      </w:r>
      <w:r w:rsidRPr="00B32C69">
        <w:rPr>
          <w:rStyle w:val="TitleChar"/>
          <w:highlight w:val="cyan"/>
        </w:rPr>
        <w:t>The worst mistake that anyone thinking about society can make is to envisage the prevailing system as the starting point: to begin from</w:t>
      </w:r>
      <w:r w:rsidRPr="003F5A85">
        <w:rPr>
          <w:sz w:val="16"/>
        </w:rPr>
        <w:t xml:space="preserve"> a tabula rasa, </w:t>
      </w:r>
      <w:r w:rsidRPr="00B32C69">
        <w:rPr>
          <w:rStyle w:val="TitleChar"/>
          <w:highlight w:val="cyan"/>
        </w:rPr>
        <w:t>a clean slate</w:t>
      </w:r>
      <w:r w:rsidRPr="00B32C69">
        <w:rPr>
          <w:sz w:val="16"/>
          <w:highlight w:val="cyan"/>
        </w:rPr>
        <w:t xml:space="preserve">, </w:t>
      </w:r>
      <w:r w:rsidRPr="00B32C69">
        <w:rPr>
          <w:rStyle w:val="Emphasis"/>
          <w:highlight w:val="cyan"/>
        </w:rPr>
        <w:t>is an absolute must</w:t>
      </w:r>
      <w:r w:rsidRPr="003F5A85">
        <w:rPr>
          <w:rStyle w:val="TitleChar"/>
        </w:rPr>
        <w:t xml:space="preserve"> </w:t>
      </w:r>
      <w:r w:rsidRPr="00B32C69">
        <w:rPr>
          <w:rStyle w:val="TitleChar"/>
          <w:highlight w:val="cyan"/>
        </w:rPr>
        <w:t>in order to develop any sort of programme</w:t>
      </w:r>
      <w:r w:rsidRPr="003F5A85">
        <w:rPr>
          <w:rStyle w:val="TitleChar"/>
        </w:rPr>
        <w:t xml:space="preserve">. </w:t>
      </w:r>
      <w:r w:rsidRPr="00B32C69">
        <w:rPr>
          <w:rStyle w:val="TitleChar"/>
          <w:highlight w:val="cyan"/>
        </w:rPr>
        <w:t>Human history across the world offers a wide range of societal models: the model that happens to be the prevailing one in our own society does no represent any intrinsically superior point of reference</w:t>
      </w:r>
      <w:r w:rsidRPr="003F5A85">
        <w:rPr>
          <w:sz w:val="16"/>
        </w:rPr>
        <w:t xml:space="preserve">. </w:t>
      </w:r>
      <w:r w:rsidRPr="00B32C69">
        <w:rPr>
          <w:rStyle w:val="TitleChar"/>
          <w:highlight w:val="cyan"/>
        </w:rPr>
        <w:t xml:space="preserve">Any binding to a given societal model </w:t>
      </w:r>
      <w:r w:rsidRPr="00B32C69">
        <w:rPr>
          <w:rStyle w:val="Emphasis"/>
          <w:highlight w:val="cyan"/>
        </w:rPr>
        <w:t>paralyses the whole thinking process</w:t>
      </w:r>
      <w:r w:rsidRPr="00B32C69">
        <w:rPr>
          <w:rStyle w:val="TitleChar"/>
          <w:highlight w:val="cyan"/>
        </w:rPr>
        <w:t>,</w:t>
      </w:r>
      <w:r w:rsidRPr="003F5A85">
        <w:rPr>
          <w:sz w:val="16"/>
        </w:rPr>
        <w:t xml:space="preserve"> as is shown by the conventionalities that Hovila – like many others – writes. </w:t>
      </w:r>
    </w:p>
    <w:p w14:paraId="5CA93C24" w14:textId="77777777" w:rsidR="00913759" w:rsidRPr="00913759" w:rsidRDefault="00913759" w:rsidP="00913759"/>
    <w:p w14:paraId="50774EBB" w14:textId="77777777" w:rsidR="00913759" w:rsidRPr="00913759" w:rsidRDefault="00913759" w:rsidP="00913759"/>
    <w:p w14:paraId="019D866D" w14:textId="77777777" w:rsidR="00913759" w:rsidRPr="00913759" w:rsidRDefault="00913759" w:rsidP="00913759"/>
    <w:p w14:paraId="3A9BC4A4" w14:textId="77777777" w:rsidR="00631E4E" w:rsidRPr="00631E4E" w:rsidRDefault="00631E4E" w:rsidP="00631E4E"/>
    <w:p w14:paraId="6C45135E" w14:textId="3C1AA5BE" w:rsidR="00C208FF" w:rsidRDefault="00C208FF" w:rsidP="00C208FF">
      <w:pPr>
        <w:pStyle w:val="Heading2"/>
      </w:pPr>
      <w:r>
        <w:t>Links</w:t>
      </w:r>
      <w:r w:rsidR="000B2295">
        <w:t xml:space="preserve"> - General</w:t>
      </w:r>
    </w:p>
    <w:p w14:paraId="1DD176CA" w14:textId="77777777" w:rsidR="00B7618E" w:rsidRDefault="00B7618E" w:rsidP="00B7618E">
      <w:pPr>
        <w:pStyle w:val="Heading3"/>
      </w:pPr>
      <w:r>
        <w:t>Link – Privacy</w:t>
      </w:r>
    </w:p>
    <w:p w14:paraId="07C6DF67" w14:textId="77777777" w:rsidR="00B7618E" w:rsidRDefault="00B7618E" w:rsidP="00B7618E">
      <w:pPr>
        <w:pStyle w:val="Heading4"/>
      </w:pPr>
      <w:r>
        <w:t>The affirmative’s conception of privacy is not value-neutral – it reinforces a materialist view of the world that allows for widespread environmental destruction</w:t>
      </w:r>
    </w:p>
    <w:p w14:paraId="737538D9" w14:textId="77777777" w:rsidR="00B7618E" w:rsidRDefault="00B7618E" w:rsidP="00B7618E">
      <w:r w:rsidRPr="000349C6">
        <w:t xml:space="preserve">Bruce </w:t>
      </w:r>
      <w:r w:rsidRPr="000349C6">
        <w:rPr>
          <w:rStyle w:val="StyleStyleBold12pt"/>
        </w:rPr>
        <w:t>Jennings</w:t>
      </w:r>
      <w:r w:rsidRPr="000349C6">
        <w:t xml:space="preserve">, May </w:t>
      </w:r>
      <w:r w:rsidRPr="000349C6">
        <w:rPr>
          <w:rStyle w:val="StyleStyleBold12pt"/>
        </w:rPr>
        <w:t>2015</w:t>
      </w:r>
      <w:r w:rsidRPr="000349C6">
        <w:t>, [Jennings is the Director of Bioethics and Editor of Minding Nature at the Center for Humans and Nature], Center for Humans &amp; Nature, “Mine and Ours,” http://www.humansandnature.org/mine-and-ours-article-202.php</w:t>
      </w:r>
      <w:proofErr w:type="gramStart"/>
      <w:r w:rsidRPr="000349C6">
        <w:t>?issue</w:t>
      </w:r>
      <w:proofErr w:type="gramEnd"/>
      <w:r w:rsidRPr="000349C6">
        <w:t>=26, mm</w:t>
      </w:r>
    </w:p>
    <w:p w14:paraId="7312D324" w14:textId="77777777" w:rsidR="00B7618E" w:rsidRPr="000349C6" w:rsidRDefault="00B7618E" w:rsidP="00B7618E"/>
    <w:p w14:paraId="343B0517" w14:textId="77777777" w:rsidR="00B7618E" w:rsidRDefault="00B7618E" w:rsidP="00B7618E">
      <w:pPr>
        <w:rPr>
          <w:sz w:val="14"/>
        </w:rPr>
      </w:pPr>
      <w:r w:rsidRPr="00416C46">
        <w:rPr>
          <w:rStyle w:val="StyleBoldUnderline"/>
          <w:highlight w:val="cyan"/>
        </w:rPr>
        <w:t>The concept of property is fundamental to an understanding of the relationship between humans and nature</w:t>
      </w:r>
      <w:r w:rsidRPr="00416C46">
        <w:rPr>
          <w:sz w:val="14"/>
        </w:rPr>
        <w:t xml:space="preserve">. Moreover, land use, or </w:t>
      </w:r>
      <w:r w:rsidRPr="00416C46">
        <w:rPr>
          <w:rStyle w:val="StyleBoldUnderline"/>
          <w:highlight w:val="cyan"/>
        </w:rPr>
        <w:t>land management and governance, is a significant factor determining the human impact on natural systems, including agriculture, biodiversity and habitat loss, deforestation, and overall climate change</w:t>
      </w:r>
      <w:r w:rsidRPr="00416C46">
        <w:rPr>
          <w:sz w:val="14"/>
        </w:rPr>
        <w:t>. Aldo Leopold made the connection between property and land use explicit: “</w:t>
      </w:r>
      <w:r w:rsidRPr="00416C46">
        <w:rPr>
          <w:rStyle w:val="StyleBoldUnderline"/>
          <w:highlight w:val="cyan"/>
        </w:rPr>
        <w:t>We abuse land because we regard it as a commodity belonging to us</w:t>
      </w:r>
      <w:r w:rsidRPr="00416C46">
        <w:rPr>
          <w:sz w:val="14"/>
          <w:highlight w:val="cyan"/>
        </w:rPr>
        <w:t>.</w:t>
      </w:r>
      <w:r w:rsidRPr="00416C46">
        <w:rPr>
          <w:sz w:val="14"/>
        </w:rPr>
        <w:t xml:space="preserve"> When we see land as a community to which we belong, we may begin to use it with love and respect.”[1]</w:t>
      </w:r>
      <w:r w:rsidRPr="00416C46">
        <w:rPr>
          <w:sz w:val="12"/>
        </w:rPr>
        <w:t>¶</w:t>
      </w:r>
      <w:r w:rsidRPr="00416C46">
        <w:rPr>
          <w:sz w:val="14"/>
        </w:rPr>
        <w:t xml:space="preserve"> The note Leopold sounds here has been an enduring one in social philosophy. Here are three of my favorite examples</w:t>
      </w:r>
      <w:proofErr w:type="gramStart"/>
      <w:r w:rsidRPr="00416C46">
        <w:rPr>
          <w:sz w:val="14"/>
        </w:rPr>
        <w:t>.</w:t>
      </w:r>
      <w:r w:rsidRPr="00416C46">
        <w:rPr>
          <w:sz w:val="12"/>
        </w:rPr>
        <w:t>¶</w:t>
      </w:r>
      <w:proofErr w:type="gramEnd"/>
      <w:r w:rsidRPr="00416C46">
        <w:rPr>
          <w:sz w:val="14"/>
        </w:rPr>
        <w:t xml:space="preserve"> Writing in 1755, Jean-Jacques Rousseau maintained that a decisive turning point in the story leading from the state of nature to human political and social being was the invention of property, especially as it manifested itself in the enclosure of land:</w:t>
      </w:r>
      <w:r w:rsidRPr="00416C46">
        <w:rPr>
          <w:sz w:val="12"/>
        </w:rPr>
        <w:t>¶</w:t>
      </w:r>
      <w:r w:rsidRPr="00416C46">
        <w:rPr>
          <w:sz w:val="14"/>
        </w:rPr>
        <w:t xml:space="preserve"> The first person who, having fenced off a plot of ground, took it into his head to say this is mine and found people simple enough to believe him, was the true founder of civil society. What crimes, wars, murders, what miseries and horrors would the human Race have been spared by someone who, uprooting the stakes or filling in the ditch, had shouted to his fellows: Beware of listening to this impostor; you are lost if you forget that the fruits belong to all and the Earth to no one</w:t>
      </w:r>
      <w:proofErr w:type="gramStart"/>
      <w:r w:rsidRPr="00416C46">
        <w:rPr>
          <w:sz w:val="14"/>
        </w:rPr>
        <w:t>![</w:t>
      </w:r>
      <w:proofErr w:type="gramEnd"/>
      <w:r w:rsidRPr="00416C46">
        <w:rPr>
          <w:sz w:val="14"/>
        </w:rPr>
        <w:t>2]</w:t>
      </w:r>
      <w:r w:rsidRPr="00416C46">
        <w:rPr>
          <w:sz w:val="12"/>
        </w:rPr>
        <w:t>¶</w:t>
      </w:r>
      <w:r w:rsidRPr="00416C46">
        <w:rPr>
          <w:sz w:val="14"/>
        </w:rPr>
        <w:t xml:space="preserve"> A century later, writing shortly before his death in 1884, Karl Marx described the next step in human social evolution as involving a change in our attitude toward ownership and the land:</w:t>
      </w:r>
      <w:r w:rsidRPr="00416C46">
        <w:rPr>
          <w:sz w:val="12"/>
        </w:rPr>
        <w:t>¶</w:t>
      </w:r>
      <w:r w:rsidRPr="00416C46">
        <w:rPr>
          <w:sz w:val="14"/>
        </w:rPr>
        <w:t xml:space="preserve"> From the standpoint of a higher socio-economic formation, the private property of particular individuals in the earth will appear just as absurd as the private property of one man in other men. Even an entire society, a nation, or all simultaneously existing societies taken together, are not the owners of the earth. They are simply its possessors, its beneficiaries, and have to bequeath it in an improved state to succeeding generations as </w:t>
      </w:r>
      <w:proofErr w:type="spellStart"/>
      <w:r w:rsidRPr="00416C46">
        <w:rPr>
          <w:sz w:val="14"/>
        </w:rPr>
        <w:t>boni</w:t>
      </w:r>
      <w:proofErr w:type="spellEnd"/>
      <w:r w:rsidRPr="00416C46">
        <w:rPr>
          <w:sz w:val="14"/>
        </w:rPr>
        <w:t xml:space="preserve"> </w:t>
      </w:r>
      <w:proofErr w:type="spellStart"/>
      <w:r w:rsidRPr="00416C46">
        <w:rPr>
          <w:sz w:val="14"/>
        </w:rPr>
        <w:t>patres</w:t>
      </w:r>
      <w:proofErr w:type="spellEnd"/>
      <w:r w:rsidRPr="00416C46">
        <w:rPr>
          <w:sz w:val="14"/>
        </w:rPr>
        <w:t xml:space="preserve"> </w:t>
      </w:r>
      <w:proofErr w:type="spellStart"/>
      <w:r w:rsidRPr="00416C46">
        <w:rPr>
          <w:sz w:val="14"/>
        </w:rPr>
        <w:t>familias</w:t>
      </w:r>
      <w:proofErr w:type="spellEnd"/>
      <w:proofErr w:type="gramStart"/>
      <w:r w:rsidRPr="00416C46">
        <w:rPr>
          <w:sz w:val="14"/>
        </w:rPr>
        <w:t>.[</w:t>
      </w:r>
      <w:proofErr w:type="gramEnd"/>
      <w:r w:rsidRPr="00416C46">
        <w:rPr>
          <w:sz w:val="14"/>
        </w:rPr>
        <w:t>3]</w:t>
      </w:r>
      <w:r w:rsidRPr="00416C46">
        <w:rPr>
          <w:sz w:val="12"/>
        </w:rPr>
        <w:t>¶</w:t>
      </w:r>
      <w:r w:rsidRPr="00416C46">
        <w:rPr>
          <w:sz w:val="14"/>
        </w:rPr>
        <w:t xml:space="preserve"> Finally in 1944, economic historian and anthropologist Karl Polanyi traced the changes that led in the late medieval and early modern period to viewing land, human labor, and capital as commodities that could be bought and sold in an impersonal market. He regarded this way of looking at land and labor as artificial and pernicious, but recognized how historically and politically powerful this alteration of perception had been in history. It changed the ways in which the relationship between human beings and the material world was understood and the ethical rules governing it. And it fractured the way that economic production and consumption had been embedded in a larger cultural structure of meaning and norms, thereby setting the economy apart as a semi-autonomous sphere of life and activity, with rules and a logic of its own</w:t>
      </w:r>
      <w:proofErr w:type="gramStart"/>
      <w:r w:rsidRPr="00416C46">
        <w:rPr>
          <w:sz w:val="14"/>
        </w:rPr>
        <w:t>.</w:t>
      </w:r>
      <w:r w:rsidRPr="00416C46">
        <w:rPr>
          <w:sz w:val="12"/>
        </w:rPr>
        <w:t>¶</w:t>
      </w:r>
      <w:proofErr w:type="gramEnd"/>
      <w:r w:rsidRPr="00416C46">
        <w:rPr>
          <w:sz w:val="14"/>
        </w:rPr>
        <w:t xml:space="preserve"> Polanyi argued that this commodification of material life and separation of economic activity from a more seamless cultural web of meanings, despite its material benefits, was in other ways impoverishing and diminishing to humanity. He expresses the point this way</w:t>
      </w:r>
      <w:proofErr w:type="gramStart"/>
      <w:r w:rsidRPr="00416C46">
        <w:rPr>
          <w:sz w:val="14"/>
        </w:rPr>
        <w:t>:</w:t>
      </w:r>
      <w:r w:rsidRPr="00416C46">
        <w:rPr>
          <w:sz w:val="12"/>
        </w:rPr>
        <w:t>¶</w:t>
      </w:r>
      <w:proofErr w:type="gramEnd"/>
      <w:r w:rsidRPr="00416C46">
        <w:rPr>
          <w:sz w:val="14"/>
        </w:rPr>
        <w:t xml:space="preserve"> The economic function is but one of many vital functions of land. It [land] invests man’s life with stability; it is the site of his habitation; it is a condition of his physical safety; it is the landscape and the seasons. We might as well imagine his being born without hands and feet as carrying on his life without land. And yet to separate land from man and organize society in such a way as to satisfy the requirements of a real-estate market was a vital part of the utopian concept of a market economy</w:t>
      </w:r>
      <w:proofErr w:type="gramStart"/>
      <w:r w:rsidRPr="00416C46">
        <w:rPr>
          <w:sz w:val="14"/>
        </w:rPr>
        <w:t>.[</w:t>
      </w:r>
      <w:proofErr w:type="gramEnd"/>
      <w:r w:rsidRPr="00416C46">
        <w:rPr>
          <w:sz w:val="14"/>
        </w:rPr>
        <w:t>4]</w:t>
      </w:r>
      <w:r w:rsidRPr="00416C46">
        <w:rPr>
          <w:sz w:val="12"/>
        </w:rPr>
        <w:t>¶</w:t>
      </w:r>
      <w:r w:rsidRPr="00416C46">
        <w:rPr>
          <w:sz w:val="14"/>
        </w:rPr>
        <w:t xml:space="preserve"> At the beginning of the twenty-first century, “This is mine” increasingly looks like a bad deal. Where is Rousseau’s “someone,” that shadowy figure who pulls up the stakes and fills in the ditch? Where are Marx’s good householders and good ancestors</w:t>
      </w:r>
      <w:proofErr w:type="gramStart"/>
      <w:r w:rsidRPr="00416C46">
        <w:rPr>
          <w:sz w:val="14"/>
        </w:rPr>
        <w:t>?</w:t>
      </w:r>
      <w:r w:rsidRPr="00416C46">
        <w:rPr>
          <w:sz w:val="12"/>
        </w:rPr>
        <w:t>¶</w:t>
      </w:r>
      <w:proofErr w:type="gramEnd"/>
      <w:r w:rsidRPr="00416C46">
        <w:rPr>
          <w:sz w:val="14"/>
        </w:rPr>
        <w:t xml:space="preserve"> The answer is, everywhere. But they operate on local scales mainly, and they are only slowly gaining ground</w:t>
      </w:r>
      <w:proofErr w:type="gramStart"/>
      <w:r w:rsidRPr="00416C46">
        <w:rPr>
          <w:sz w:val="14"/>
        </w:rPr>
        <w:t>.[</w:t>
      </w:r>
      <w:proofErr w:type="gramEnd"/>
      <w:r w:rsidRPr="00416C46">
        <w:rPr>
          <w:sz w:val="14"/>
        </w:rPr>
        <w:t>5]They are the new commons movement that is redefining property and the management and governance of common-pool resources. It is a diverse movement, full of intellectual inspirations that are often conflicting. Recovering and re-governing the commons in a practical sense must go hand in hand with rediscovering the concept of the commons</w:t>
      </w:r>
      <w:proofErr w:type="gramStart"/>
      <w:r w:rsidRPr="00416C46">
        <w:rPr>
          <w:sz w:val="14"/>
        </w:rPr>
        <w:t>.</w:t>
      </w:r>
      <w:r w:rsidRPr="00416C46">
        <w:rPr>
          <w:sz w:val="12"/>
        </w:rPr>
        <w:t>¶</w:t>
      </w:r>
      <w:proofErr w:type="gramEnd"/>
      <w:r w:rsidRPr="00416C46">
        <w:rPr>
          <w:sz w:val="14"/>
        </w:rPr>
        <w:t xml:space="preserve"> The concept, ethics, and politics of the commons are vibrant topics in many disciplines. This is especially the case in economics. A starting point for discussion in that discipline was Garrett Hardin’s essay “The Tragedy of the Commons,” which focused attention on the vulnerability of common-pool resources to overexploitation or neglect. This is a situation in which individuals following the logic of rational self-interest produce suboptimal collective results. Many, including Hardin himself, have drawn the lesson that privatization of the common resource is the best solution to this collective action problem. However, </w:t>
      </w:r>
      <w:proofErr w:type="spellStart"/>
      <w:r w:rsidRPr="00416C46">
        <w:rPr>
          <w:sz w:val="14"/>
        </w:rPr>
        <w:t>Elinor</w:t>
      </w:r>
      <w:proofErr w:type="spellEnd"/>
      <w:r w:rsidRPr="00416C46">
        <w:rPr>
          <w:sz w:val="14"/>
        </w:rPr>
        <w:t xml:space="preserve"> </w:t>
      </w:r>
      <w:proofErr w:type="spellStart"/>
      <w:r w:rsidRPr="00416C46">
        <w:rPr>
          <w:sz w:val="14"/>
        </w:rPr>
        <w:t>Ostrom’s</w:t>
      </w:r>
      <w:proofErr w:type="spellEnd"/>
      <w:r w:rsidRPr="00416C46">
        <w:rPr>
          <w:sz w:val="14"/>
        </w:rPr>
        <w:t xml:space="preserve"> work challenged this. Rather than embracing privatization as a solution to the degradation of the commons, she found in many parts of the world that localized, culturally informed participatory management of common-pool resources results in sustainable governance. And it avoids the conventional approaches of competitive market privatization on the one hand, and of central government regulatory and legal control on the other</w:t>
      </w:r>
      <w:proofErr w:type="gramStart"/>
      <w:r w:rsidRPr="00416C46">
        <w:rPr>
          <w:sz w:val="14"/>
        </w:rPr>
        <w:t>.[</w:t>
      </w:r>
      <w:proofErr w:type="gramEnd"/>
      <w:r w:rsidRPr="00416C46">
        <w:rPr>
          <w:sz w:val="14"/>
        </w:rPr>
        <w:t>6]</w:t>
      </w:r>
      <w:r w:rsidRPr="00416C46">
        <w:rPr>
          <w:sz w:val="12"/>
        </w:rPr>
        <w:t>¶</w:t>
      </w:r>
      <w:r w:rsidRPr="00416C46">
        <w:rPr>
          <w:sz w:val="14"/>
        </w:rPr>
        <w:t xml:space="preserve"> Moreover, since the concept of the commons tends to reintegrate economic activity within a broader cultural and value network as a counterpoint to the fragmentation that Polanyi decried, it has also led to lively discussions between economists and anthropologists, who find that much more is involved than rationality and efficiency, which are often the overriding concerns of economists.[7] For example, a study of the aboriginal commons in Queensland, Australia, found that the land is not understood as an economic resource primarily, but as a being with its own agency of “listening, watching, nurturing, disciplining and balancing human and natural resources.”[8]</w:t>
      </w:r>
      <w:r w:rsidRPr="00416C46">
        <w:rPr>
          <w:sz w:val="12"/>
        </w:rPr>
        <w:t>¶</w:t>
      </w:r>
      <w:r w:rsidRPr="00416C46">
        <w:rPr>
          <w:sz w:val="14"/>
        </w:rPr>
        <w:t xml:space="preserve"> </w:t>
      </w:r>
      <w:r w:rsidRPr="008868C1">
        <w:rPr>
          <w:rStyle w:val="StyleBoldUnderline"/>
        </w:rPr>
        <w:t xml:space="preserve">One lesson to be drawn from these debates is </w:t>
      </w:r>
      <w:r w:rsidRPr="00B909EC">
        <w:rPr>
          <w:rStyle w:val="StyleBoldUnderline"/>
        </w:rPr>
        <w:t>that the relationship between humans and the natural world in principle has many dimensions and facets.</w:t>
      </w:r>
      <w:r w:rsidRPr="008868C1">
        <w:rPr>
          <w:rStyle w:val="StyleBoldUnderline"/>
        </w:rPr>
        <w:t xml:space="preserve"> </w:t>
      </w:r>
      <w:r w:rsidRPr="00416C46">
        <w:rPr>
          <w:rStyle w:val="StyleBoldUnderline"/>
          <w:highlight w:val="cyan"/>
        </w:rPr>
        <w:t>Commodification in a separate sphere of market exchange and merely instrumental economic use flattens the meaning of nature and perhaps removes some of the reasons for, and inhibitions against, inappropriate and ultimately self-defeating exploitation of the land</w:t>
      </w:r>
      <w:r w:rsidRPr="00416C46">
        <w:rPr>
          <w:sz w:val="14"/>
        </w:rPr>
        <w:t>. Exactly as Leopold envisioned</w:t>
      </w:r>
      <w:proofErr w:type="gramStart"/>
      <w:r w:rsidRPr="00416C46">
        <w:rPr>
          <w:sz w:val="14"/>
        </w:rPr>
        <w:t>.</w:t>
      </w:r>
      <w:r w:rsidRPr="00416C46">
        <w:rPr>
          <w:sz w:val="12"/>
        </w:rPr>
        <w:t>¶</w:t>
      </w:r>
      <w:proofErr w:type="gramEnd"/>
      <w:r w:rsidRPr="00416C46">
        <w:rPr>
          <w:sz w:val="14"/>
        </w:rPr>
        <w:t xml:space="preserve"> Property is not a thing, although we often use the word that way in common parlance. It is more accurate to say that </w:t>
      </w:r>
      <w:r w:rsidRPr="00416C46">
        <w:rPr>
          <w:rStyle w:val="StyleBoldUnderline"/>
          <w:highlight w:val="cyan"/>
        </w:rPr>
        <w:t>property is a relationship between and among objects and people</w:t>
      </w:r>
      <w:r w:rsidRPr="00416C46">
        <w:rPr>
          <w:sz w:val="14"/>
        </w:rPr>
        <w:t xml:space="preserve">. As such it has consequences—it affects individual and group motivation and action, it determines access to and control over resources, and </w:t>
      </w:r>
      <w:r w:rsidRPr="00416C46">
        <w:rPr>
          <w:rStyle w:val="StyleBoldUnderline"/>
          <w:highlight w:val="cyan"/>
        </w:rPr>
        <w:t>it is value-laden, not value-neutral</w:t>
      </w:r>
      <w:r w:rsidRPr="00416C46">
        <w:rPr>
          <w:sz w:val="14"/>
        </w:rPr>
        <w:t xml:space="preserve">, from both an economic and an ethical point of view. In the Western tradition, at any rate, property has been linked to the concept of rights going back to ancient Roman law. </w:t>
      </w:r>
      <w:r w:rsidRPr="00416C46">
        <w:rPr>
          <w:rStyle w:val="StyleBoldUnderline"/>
          <w:highlight w:val="cyan"/>
        </w:rPr>
        <w:t xml:space="preserve">In modern times a </w:t>
      </w:r>
      <w:r w:rsidRPr="00416C46">
        <w:rPr>
          <w:rStyle w:val="Emphasis"/>
          <w:highlight w:val="cyan"/>
        </w:rPr>
        <w:t>privatized and individuated</w:t>
      </w:r>
      <w:r w:rsidRPr="00416C46">
        <w:rPr>
          <w:rStyle w:val="StyleBoldUnderline"/>
          <w:highlight w:val="cyan"/>
        </w:rPr>
        <w:t xml:space="preserve"> understanding of property is predominant</w:t>
      </w:r>
      <w:r w:rsidRPr="008868C1">
        <w:rPr>
          <w:rStyle w:val="StyleBoldUnderline"/>
        </w:rPr>
        <w:t>,</w:t>
      </w:r>
      <w:r w:rsidRPr="00416C46">
        <w:rPr>
          <w:sz w:val="14"/>
        </w:rPr>
        <w:t xml:space="preserve"> and it links property closely with commoditization and market exchange. </w:t>
      </w:r>
      <w:r w:rsidRPr="008868C1">
        <w:rPr>
          <w:rStyle w:val="StyleBoldUnderline"/>
        </w:rPr>
        <w:t xml:space="preserve">But </w:t>
      </w:r>
      <w:r w:rsidRPr="00416C46">
        <w:rPr>
          <w:rStyle w:val="StyleBoldUnderline"/>
          <w:highlight w:val="cyan"/>
        </w:rPr>
        <w:t>that conception</w:t>
      </w:r>
      <w:r w:rsidRPr="008868C1">
        <w:rPr>
          <w:rStyle w:val="StyleBoldUnderline"/>
        </w:rPr>
        <w:t xml:space="preserve"> of property </w:t>
      </w:r>
      <w:r w:rsidRPr="00416C46">
        <w:rPr>
          <w:rStyle w:val="StyleBoldUnderline"/>
          <w:highlight w:val="cyan"/>
        </w:rPr>
        <w:t>is not the only possible one</w:t>
      </w:r>
      <w:r w:rsidRPr="008868C1">
        <w:rPr>
          <w:rStyle w:val="StyleBoldUnderline"/>
        </w:rPr>
        <w:t xml:space="preserve">. </w:t>
      </w:r>
      <w:r w:rsidRPr="00416C46">
        <w:rPr>
          <w:sz w:val="14"/>
        </w:rPr>
        <w:t>Most generally understood, property concerns access to resources, differentiating those who have free access to something from those who do not, and setting the conditions under which various individuals and groups may obtain access and a right to use. Often, the right of access and use brings corresponding duties and obligations</w:t>
      </w:r>
      <w:proofErr w:type="gramStart"/>
      <w:r w:rsidRPr="00416C46">
        <w:rPr>
          <w:sz w:val="14"/>
        </w:rPr>
        <w:t>.</w:t>
      </w:r>
      <w:r w:rsidRPr="00416C46">
        <w:rPr>
          <w:sz w:val="12"/>
        </w:rPr>
        <w:t>¶</w:t>
      </w:r>
      <w:proofErr w:type="gramEnd"/>
      <w:r w:rsidRPr="00416C46">
        <w:rPr>
          <w:sz w:val="14"/>
        </w:rPr>
        <w:t xml:space="preserve"> </w:t>
      </w:r>
      <w:r w:rsidRPr="00416C46">
        <w:rPr>
          <w:rStyle w:val="StyleBoldUnderline"/>
          <w:highlight w:val="cyan"/>
        </w:rPr>
        <w:t>It is important to distinguish between private property and collective or common property</w:t>
      </w:r>
      <w:r w:rsidRPr="00416C46">
        <w:rPr>
          <w:sz w:val="14"/>
        </w:rPr>
        <w:t xml:space="preserve">. Today the term “property” is often taken to be synonymous with private property or individual ownership, but this closes off creative possibilities, especially in connection with sustainable land use and ecological trusteeship. </w:t>
      </w:r>
      <w:r w:rsidRPr="00416C46">
        <w:rPr>
          <w:rStyle w:val="StyleBoldUnderline"/>
          <w:highlight w:val="cyan"/>
        </w:rPr>
        <w:t>Private property puts one person in control of how a resource is used; common property involves shared control and shared use</w:t>
      </w:r>
      <w:r w:rsidRPr="00416C46">
        <w:rPr>
          <w:sz w:val="14"/>
        </w:rPr>
        <w:t>. Indeed, there are forms of property rights in which the private owner does not have complete and exclusive control over access and use of a resource. Usufruct (</w:t>
      </w:r>
      <w:proofErr w:type="spellStart"/>
      <w:r w:rsidRPr="00416C46">
        <w:rPr>
          <w:sz w:val="14"/>
        </w:rPr>
        <w:t>usus</w:t>
      </w:r>
      <w:proofErr w:type="spellEnd"/>
      <w:r w:rsidRPr="00416C46">
        <w:rPr>
          <w:sz w:val="14"/>
        </w:rPr>
        <w:t xml:space="preserve"> et </w:t>
      </w:r>
      <w:proofErr w:type="spellStart"/>
      <w:r w:rsidRPr="00416C46">
        <w:rPr>
          <w:sz w:val="14"/>
        </w:rPr>
        <w:t>fructus</w:t>
      </w:r>
      <w:proofErr w:type="spellEnd"/>
      <w:r w:rsidRPr="00416C46">
        <w:rPr>
          <w:sz w:val="14"/>
        </w:rPr>
        <w:t xml:space="preserve">, “use and enjoyment of fruits”) arrangements cover a situation in which individuals have rights of access to property owned by someone else, as long as the property is maintained appropriately. Use and enjoyment rights to someone else’s property historically have come in many forms and varieties, but one important notion that was developed over time is the idea of </w:t>
      </w:r>
      <w:proofErr w:type="spellStart"/>
      <w:r w:rsidRPr="00416C46">
        <w:rPr>
          <w:sz w:val="14"/>
        </w:rPr>
        <w:t>estover</w:t>
      </w:r>
      <w:proofErr w:type="spellEnd"/>
      <w:r w:rsidRPr="00416C46">
        <w:rPr>
          <w:sz w:val="14"/>
        </w:rPr>
        <w:t xml:space="preserve"> (</w:t>
      </w:r>
      <w:proofErr w:type="spellStart"/>
      <w:r w:rsidRPr="00416C46">
        <w:rPr>
          <w:sz w:val="14"/>
        </w:rPr>
        <w:t>est</w:t>
      </w:r>
      <w:proofErr w:type="spellEnd"/>
      <w:r w:rsidRPr="00416C46">
        <w:rPr>
          <w:sz w:val="14"/>
        </w:rPr>
        <w:t xml:space="preserve"> opus, “it is necessary”) rights under which owners could not deny non-owning occupiers access to resources needed to sustain themselves and to perform their services on the land. Such resources could include access to grazing land, firewood, wild fruits, game, and the like. Hence it is important to note that while common property involves shared ownership and shared power to determine resource use, and thus, the normative dimensions of participatory decision making are readily apparent, even private property ownership can also be limited by normative notions, such as the appropriate maintenance and usage necessary to sustain people or ecosystems. Common-pool resources are those for which open access is difficult to restrain, either for physical or traditional cultural reasons. Neither private ownership nor state ownership always provide the best governance and trusteeship for the commons</w:t>
      </w:r>
      <w:proofErr w:type="gramStart"/>
      <w:r w:rsidRPr="00416C46">
        <w:rPr>
          <w:sz w:val="14"/>
        </w:rPr>
        <w:t>.</w:t>
      </w:r>
      <w:r w:rsidRPr="00416C46">
        <w:rPr>
          <w:sz w:val="12"/>
        </w:rPr>
        <w:t>¶</w:t>
      </w:r>
      <w:proofErr w:type="gramEnd"/>
      <w:r w:rsidRPr="00416C46">
        <w:rPr>
          <w:sz w:val="14"/>
        </w:rPr>
        <w:t xml:space="preserve"> </w:t>
      </w:r>
      <w:r w:rsidRPr="00416C46">
        <w:rPr>
          <w:rStyle w:val="StyleBoldUnderline"/>
          <w:highlight w:val="cyan"/>
        </w:rPr>
        <w:t>The ontological separation of human life and well-being from natural living systems on local, regional, and planetary scales is now the ideological default setting</w:t>
      </w:r>
      <w:r w:rsidRPr="00416C46">
        <w:rPr>
          <w:sz w:val="14"/>
        </w:rPr>
        <w:t xml:space="preserve">. </w:t>
      </w:r>
      <w:r w:rsidRPr="00416C46">
        <w:rPr>
          <w:rStyle w:val="StyleBoldUnderline"/>
          <w:highlight w:val="cyan"/>
        </w:rPr>
        <w:t>And so is private control of the land in the service of the personal and material interests of the owner</w:t>
      </w:r>
      <w:r w:rsidRPr="008868C1">
        <w:rPr>
          <w:rStyle w:val="StyleBoldUnderline"/>
        </w:rPr>
        <w:t xml:space="preserve">. </w:t>
      </w:r>
      <w:r w:rsidRPr="00416C46">
        <w:rPr>
          <w:rStyle w:val="StyleBoldUnderline"/>
          <w:highlight w:val="cyan"/>
        </w:rPr>
        <w:t>These presumptions</w:t>
      </w:r>
      <w:r w:rsidRPr="00416C46">
        <w:rPr>
          <w:sz w:val="14"/>
        </w:rPr>
        <w:t>—and they are indeed presumptuous—</w:t>
      </w:r>
      <w:r w:rsidRPr="00416C46">
        <w:rPr>
          <w:rStyle w:val="StyleBoldUnderline"/>
          <w:highlight w:val="cyan"/>
        </w:rPr>
        <w:t>go hand in hand</w:t>
      </w:r>
      <w:r w:rsidRPr="00416C46">
        <w:rPr>
          <w:sz w:val="14"/>
        </w:rPr>
        <w:t xml:space="preserve">. </w:t>
      </w:r>
      <w:r w:rsidRPr="00416C46">
        <w:rPr>
          <w:rStyle w:val="Emphasis"/>
          <w:highlight w:val="cyan"/>
        </w:rPr>
        <w:t>They both must be challenged</w:t>
      </w:r>
      <w:r w:rsidRPr="008868C1">
        <w:rPr>
          <w:rStyle w:val="StyleBoldUnderline"/>
        </w:rPr>
        <w:t xml:space="preserve"> and</w:t>
      </w:r>
      <w:r w:rsidRPr="00416C46">
        <w:rPr>
          <w:sz w:val="14"/>
        </w:rPr>
        <w:t xml:space="preserve">, in certain circumstances, </w:t>
      </w:r>
      <w:r w:rsidRPr="008868C1">
        <w:rPr>
          <w:rStyle w:val="StyleBoldUnderline"/>
        </w:rPr>
        <w:t>rebutted</w:t>
      </w:r>
      <w:r w:rsidRPr="00416C46">
        <w:rPr>
          <w:sz w:val="14"/>
        </w:rPr>
        <w:t>. Last year, new legislation in California to limit the virtually free-for-all drilling of deep water wells and the depletion of aquifers in the face of the current severe drought in the Central Valley is a noteworthy example, but such governmental regulation of common-pool resources is only one solution.</w:t>
      </w:r>
      <w:r w:rsidRPr="008868C1">
        <w:rPr>
          <w:rStyle w:val="StyleBoldUnderline"/>
        </w:rPr>
        <w:t xml:space="preserve"> Weaving an infrastructure of more participatory common governance solutions, through the law and through building alternative institutional arrangements in civil society</w:t>
      </w:r>
      <w:r w:rsidRPr="00416C46">
        <w:rPr>
          <w:sz w:val="14"/>
        </w:rPr>
        <w:t>—mutual associations, cooperatives, sustainably oriented covenants and contracts, and the like—</w:t>
      </w:r>
      <w:r w:rsidRPr="008868C1">
        <w:rPr>
          <w:rStyle w:val="StyleBoldUnderline"/>
        </w:rPr>
        <w:t>is an important alternative and an opportunity for the conservation movement</w:t>
      </w:r>
      <w:r w:rsidRPr="00416C46">
        <w:rPr>
          <w:sz w:val="14"/>
        </w:rPr>
        <w:t>. When one is pleading the case for the planet, commons-inspired efforts to reintegrate the property system with the fabric of other cultural and natural systems is a worthy goal and an ethical imperative</w:t>
      </w:r>
      <w:proofErr w:type="gramStart"/>
      <w:r w:rsidRPr="00416C46">
        <w:rPr>
          <w:sz w:val="14"/>
        </w:rPr>
        <w:t>.</w:t>
      </w:r>
      <w:r w:rsidRPr="00416C46">
        <w:rPr>
          <w:sz w:val="12"/>
        </w:rPr>
        <w:t>¶</w:t>
      </w:r>
      <w:proofErr w:type="gramEnd"/>
      <w:r w:rsidRPr="00416C46">
        <w:rPr>
          <w:sz w:val="14"/>
        </w:rPr>
        <w:t xml:space="preserve"> Today the vision of ecological trusteeship through democratic governance is not a self-evident truth by any means. It requires hard work to make a case for its ethical justification that can persuasively garner popular support. But nature is chiming in and pressing its own case against the continued abuse of the land in the name of private property rights. In the past, the notion of </w:t>
      </w:r>
      <w:proofErr w:type="spellStart"/>
      <w:r w:rsidRPr="00416C46">
        <w:rPr>
          <w:sz w:val="14"/>
        </w:rPr>
        <w:t>estover</w:t>
      </w:r>
      <w:proofErr w:type="spellEnd"/>
      <w:r w:rsidRPr="00416C46">
        <w:rPr>
          <w:sz w:val="14"/>
        </w:rPr>
        <w:t xml:space="preserve"> was applied as a basis for claiming certain rights to common access and land use for people. How about the </w:t>
      </w:r>
      <w:proofErr w:type="spellStart"/>
      <w:r w:rsidRPr="00416C46">
        <w:rPr>
          <w:sz w:val="14"/>
        </w:rPr>
        <w:t>estover</w:t>
      </w:r>
      <w:proofErr w:type="spellEnd"/>
      <w:r w:rsidRPr="00416C46">
        <w:rPr>
          <w:sz w:val="14"/>
        </w:rPr>
        <w:t xml:space="preserve"> claims of nature itself? To the human cultural claim, It is mine, the answering response is the natural claim, It is necessary</w:t>
      </w:r>
      <w:proofErr w:type="gramStart"/>
      <w:r w:rsidRPr="00416C46">
        <w:rPr>
          <w:sz w:val="14"/>
        </w:rPr>
        <w:t>.</w:t>
      </w:r>
      <w:r w:rsidRPr="00416C46">
        <w:rPr>
          <w:sz w:val="12"/>
        </w:rPr>
        <w:t>¶</w:t>
      </w:r>
      <w:proofErr w:type="gramEnd"/>
      <w:r w:rsidRPr="00416C46">
        <w:rPr>
          <w:sz w:val="14"/>
        </w:rPr>
        <w:t xml:space="preserve"> In other words, </w:t>
      </w:r>
      <w:r w:rsidRPr="00416C46">
        <w:rPr>
          <w:rStyle w:val="StyleBoldUnderline"/>
          <w:highlight w:val="cyan"/>
        </w:rPr>
        <w:t>the current psychological and economic defaults of individualistic strategic thinking must be reset to a mode of relational ethical thinking that is mindful of human interdependence, sustaining the natural commons, and promoting the social common good</w:t>
      </w:r>
      <w:r w:rsidRPr="00416C46">
        <w:rPr>
          <w:sz w:val="14"/>
        </w:rPr>
        <w:t>. From mine to ours, from “What’s in it for me?” to “What’s in it for diverse, abundant, and resilient life?”</w:t>
      </w:r>
    </w:p>
    <w:p w14:paraId="66618E53" w14:textId="25621704" w:rsidR="006F586C" w:rsidRDefault="006F586C" w:rsidP="006F586C">
      <w:pPr>
        <w:pStyle w:val="Heading3"/>
      </w:pPr>
      <w:r>
        <w:t>Link – Privacy Key to Democracy</w:t>
      </w:r>
    </w:p>
    <w:p w14:paraId="31C67422" w14:textId="437EDABC" w:rsidR="006F586C" w:rsidRDefault="006F586C" w:rsidP="006F586C">
      <w:pPr>
        <w:pStyle w:val="Heading4"/>
      </w:pPr>
      <w:r>
        <w:t>Privacy is key to democracy – continued mass surveillance will break the system</w:t>
      </w:r>
    </w:p>
    <w:p w14:paraId="13D0E183" w14:textId="257DD246" w:rsidR="006F586C" w:rsidRDefault="006F586C" w:rsidP="006F586C">
      <w:proofErr w:type="spellStart"/>
      <w:r w:rsidRPr="006F586C">
        <w:rPr>
          <w:rStyle w:val="StyleStyleBold12pt"/>
        </w:rPr>
        <w:t>Truthout</w:t>
      </w:r>
      <w:proofErr w:type="spellEnd"/>
      <w:r w:rsidRPr="006F586C">
        <w:t>, 9/24/</w:t>
      </w:r>
      <w:r w:rsidRPr="006F586C">
        <w:rPr>
          <w:rStyle w:val="StyleStyleBold12pt"/>
        </w:rPr>
        <w:t>2013</w:t>
      </w:r>
      <w:r w:rsidRPr="006F586C">
        <w:t>, “without privacy there can be no democracy,” http://www.truth-out.org/opinion/item/19039-without-privacy-there-can-be-no-democracy, mm</w:t>
      </w:r>
    </w:p>
    <w:p w14:paraId="66F87BE1" w14:textId="77777777" w:rsidR="006F586C" w:rsidRPr="006F586C" w:rsidRDefault="006F586C" w:rsidP="006F586C"/>
    <w:p w14:paraId="3F19C60D" w14:textId="5E57EC0F" w:rsidR="006F586C" w:rsidRPr="006F586C" w:rsidRDefault="006F586C" w:rsidP="006F586C">
      <w:pPr>
        <w:rPr>
          <w:sz w:val="16"/>
        </w:rPr>
      </w:pPr>
      <w:r w:rsidRPr="006F586C">
        <w:rPr>
          <w:sz w:val="16"/>
        </w:rPr>
        <w:t>She said, "</w:t>
      </w:r>
      <w:r w:rsidRPr="006F586C">
        <w:rPr>
          <w:rStyle w:val="StyleBoldUnderline"/>
        </w:rPr>
        <w:t>Without the right of privacy, there is no real freedom</w:t>
      </w:r>
      <w:r w:rsidRPr="006F586C">
        <w:rPr>
          <w:sz w:val="16"/>
        </w:rPr>
        <w:t xml:space="preserve"> of speech or freedom of opinion, </w:t>
      </w:r>
      <w:r w:rsidRPr="006F586C">
        <w:rPr>
          <w:rStyle w:val="StyleBoldUnderline"/>
        </w:rPr>
        <w:t>and so there is no actual democracy</w:t>
      </w:r>
      <w:r w:rsidRPr="006F586C">
        <w:rPr>
          <w:sz w:val="16"/>
        </w:rPr>
        <w:t>."</w:t>
      </w:r>
      <w:r w:rsidRPr="006F586C">
        <w:rPr>
          <w:sz w:val="12"/>
        </w:rPr>
        <w:t>¶</w:t>
      </w:r>
      <w:r w:rsidRPr="006F586C">
        <w:rPr>
          <w:sz w:val="16"/>
        </w:rPr>
        <w:t xml:space="preserve"> </w:t>
      </w:r>
      <w:proofErr w:type="gramStart"/>
      <w:r w:rsidRPr="006F586C">
        <w:rPr>
          <w:sz w:val="16"/>
        </w:rPr>
        <w:t>This</w:t>
      </w:r>
      <w:proofErr w:type="gramEnd"/>
      <w:r w:rsidRPr="006F586C">
        <w:rPr>
          <w:sz w:val="16"/>
        </w:rPr>
        <w:t xml:space="preserve"> is not just true of international relations. It's also true here within the United States</w:t>
      </w:r>
      <w:proofErr w:type="gramStart"/>
      <w:r w:rsidRPr="006F586C">
        <w:rPr>
          <w:sz w:val="16"/>
        </w:rPr>
        <w:t>.</w:t>
      </w:r>
      <w:r w:rsidRPr="006F586C">
        <w:rPr>
          <w:sz w:val="12"/>
        </w:rPr>
        <w:t>¶</w:t>
      </w:r>
      <w:proofErr w:type="gramEnd"/>
      <w:r w:rsidRPr="006F586C">
        <w:rPr>
          <w:sz w:val="16"/>
        </w:rPr>
        <w:t xml:space="preserve"> Back before the Kennedy administration largely put an end to it, J Edgar Hoover was infamous in political circles in Washington DC for his spying on and blackmailing of both American politicians and activists like Martin Luther King. He even sent King tapes of an extramarital affair and suggested that King should consider committing suicide</w:t>
      </w:r>
      <w:proofErr w:type="gramStart"/>
      <w:r w:rsidRPr="006F586C">
        <w:rPr>
          <w:sz w:val="16"/>
        </w:rPr>
        <w:t>.</w:t>
      </w:r>
      <w:r w:rsidRPr="006F586C">
        <w:rPr>
          <w:sz w:val="12"/>
        </w:rPr>
        <w:t>¶</w:t>
      </w:r>
      <w:proofErr w:type="gramEnd"/>
      <w:r w:rsidRPr="006F586C">
        <w:rPr>
          <w:sz w:val="16"/>
        </w:rPr>
        <w:t xml:space="preserve"> That was a shameful period in American history, and most Americans think it is behind us. But </w:t>
      </w:r>
      <w:r w:rsidRPr="006F586C">
        <w:rPr>
          <w:rStyle w:val="StyleBoldUnderline"/>
        </w:rPr>
        <w:t>the NSA, other intelligence agencies, and even local police departments have put the practice of spying on average citizens in America on steroids</w:t>
      </w:r>
      <w:proofErr w:type="gramStart"/>
      <w:r w:rsidRPr="006F586C">
        <w:rPr>
          <w:rStyle w:val="StyleBoldUnderline"/>
        </w:rPr>
        <w:t>.</w:t>
      </w:r>
      <w:r w:rsidRPr="006F586C">
        <w:rPr>
          <w:sz w:val="12"/>
        </w:rPr>
        <w:t>¶</w:t>
      </w:r>
      <w:proofErr w:type="gramEnd"/>
      <w:r w:rsidRPr="006F586C">
        <w:rPr>
          <w:sz w:val="16"/>
        </w:rPr>
        <w:t xml:space="preserve"> As Brazil's President points out, without privacy there can be no democracy.</w:t>
      </w:r>
      <w:r w:rsidRPr="006F586C">
        <w:rPr>
          <w:sz w:val="12"/>
        </w:rPr>
        <w:t>¶</w:t>
      </w:r>
      <w:r w:rsidRPr="006F586C">
        <w:rPr>
          <w:sz w:val="16"/>
        </w:rPr>
        <w:t xml:space="preserve"> Democracy requires opposing voices; it requires a certain level of reasonable political conflict. And it requires that government misdeeds be exposed. That can only be done when whistleblowers and people committing acts of journalism can do so without being spied upon</w:t>
      </w:r>
      <w:proofErr w:type="gramStart"/>
      <w:r w:rsidRPr="006F586C">
        <w:rPr>
          <w:sz w:val="16"/>
        </w:rPr>
        <w:t>.</w:t>
      </w:r>
      <w:r w:rsidRPr="006F586C">
        <w:rPr>
          <w:sz w:val="12"/>
        </w:rPr>
        <w:t>¶</w:t>
      </w:r>
      <w:proofErr w:type="gramEnd"/>
      <w:r w:rsidRPr="006F586C">
        <w:rPr>
          <w:sz w:val="16"/>
        </w:rPr>
        <w:t xml:space="preserve"> Perhaps </w:t>
      </w:r>
      <w:r w:rsidRPr="006F586C">
        <w:rPr>
          <w:rStyle w:val="StyleBoldUnderline"/>
        </w:rPr>
        <w:t>a larger problem is that well over half –</w:t>
      </w:r>
      <w:r w:rsidRPr="006F586C">
        <w:rPr>
          <w:sz w:val="16"/>
        </w:rPr>
        <w:t xml:space="preserve"> some estimates run as high as 70% – </w:t>
      </w:r>
      <w:r w:rsidRPr="006F586C">
        <w:rPr>
          <w:rStyle w:val="StyleBoldUnderline"/>
        </w:rPr>
        <w:t>of the NSA's budget has been outsourced to private corporations</w:t>
      </w:r>
      <w:r w:rsidRPr="006F586C">
        <w:rPr>
          <w:sz w:val="16"/>
        </w:rPr>
        <w:t>. These private corporations maintain an army of lobbyists in Washington DC who constantly push for more spying and, thus, more money for their clients</w:t>
      </w:r>
      <w:proofErr w:type="gramStart"/>
      <w:r w:rsidRPr="006F586C">
        <w:rPr>
          <w:sz w:val="16"/>
        </w:rPr>
        <w:t>.</w:t>
      </w:r>
      <w:r w:rsidRPr="006F586C">
        <w:rPr>
          <w:sz w:val="12"/>
        </w:rPr>
        <w:t>¶</w:t>
      </w:r>
      <w:proofErr w:type="gramEnd"/>
      <w:r w:rsidRPr="006F586C">
        <w:rPr>
          <w:sz w:val="16"/>
        </w:rPr>
        <w:t xml:space="preserve"> </w:t>
      </w:r>
      <w:r w:rsidRPr="006F586C">
        <w:rPr>
          <w:rStyle w:val="StyleBoldUnderline"/>
        </w:rPr>
        <w:t>With the privatization of intelligence operations, the normal system of checks and balances that would keep government snooping under control has broken down</w:t>
      </w:r>
      <w:r w:rsidRPr="006F586C">
        <w:rPr>
          <w:sz w:val="16"/>
        </w:rPr>
        <w:t>.</w:t>
      </w:r>
    </w:p>
    <w:p w14:paraId="2197EF6F" w14:textId="5ED1E93E" w:rsidR="00B7618E" w:rsidRDefault="000B2295" w:rsidP="00B7618E">
      <w:pPr>
        <w:pStyle w:val="Heading3"/>
      </w:pPr>
      <w:r>
        <w:t>Link – Repression</w:t>
      </w:r>
    </w:p>
    <w:p w14:paraId="5CC92EB8" w14:textId="77777777" w:rsidR="00B7618E" w:rsidRDefault="00B7618E" w:rsidP="00B7618E">
      <w:pPr>
        <w:pStyle w:val="Heading4"/>
      </w:pPr>
      <w:r>
        <w:t>Repressive political strategies like surveillance are key to ensuring an authoritarian regime can maintain power</w:t>
      </w:r>
    </w:p>
    <w:p w14:paraId="2D1227EE" w14:textId="77777777" w:rsidR="00B7618E" w:rsidRDefault="00B7618E" w:rsidP="00B7618E">
      <w:r w:rsidRPr="00104E86">
        <w:t xml:space="preserve">Dan </w:t>
      </w:r>
      <w:proofErr w:type="spellStart"/>
      <w:r w:rsidRPr="00104E86">
        <w:rPr>
          <w:rStyle w:val="StyleStyleBold12pt"/>
        </w:rPr>
        <w:t>Shahar</w:t>
      </w:r>
      <w:proofErr w:type="spellEnd"/>
      <w:r w:rsidRPr="00104E86">
        <w:t xml:space="preserve">, </w:t>
      </w:r>
      <w:r w:rsidRPr="00104E86">
        <w:rPr>
          <w:rStyle w:val="StyleStyleBold12pt"/>
        </w:rPr>
        <w:t>2015</w:t>
      </w:r>
      <w:r w:rsidRPr="00104E86">
        <w:t>, Environmental Values, 24(3), “Rejecting eco-authoritarianism, again, 345-366, mm</w:t>
      </w:r>
    </w:p>
    <w:p w14:paraId="2C929C32" w14:textId="77777777" w:rsidR="00B7618E" w:rsidRPr="00104E86" w:rsidRDefault="00B7618E" w:rsidP="00B7618E"/>
    <w:p w14:paraId="0F7EEFA0" w14:textId="77777777" w:rsidR="00B7618E" w:rsidRDefault="00B7618E" w:rsidP="00B7618E">
      <w:pPr>
        <w:rPr>
          <w:sz w:val="16"/>
        </w:rPr>
      </w:pPr>
      <w:r w:rsidRPr="00104E86">
        <w:rPr>
          <w:rStyle w:val="StyleBoldUnderline"/>
        </w:rPr>
        <w:t>History seems to teach us that the only reliable way to achieve true autonomy from</w:t>
      </w:r>
      <w:r w:rsidRPr="00104E86">
        <w:rPr>
          <w:rStyle w:val="StyleBoldUnderline"/>
          <w:b w:val="0"/>
          <w:sz w:val="12"/>
          <w:u w:val="none"/>
        </w:rPr>
        <w:t>¶</w:t>
      </w:r>
      <w:r w:rsidRPr="00104E86">
        <w:rPr>
          <w:rStyle w:val="StyleBoldUnderline"/>
          <w:sz w:val="12"/>
        </w:rPr>
        <w:t xml:space="preserve"> </w:t>
      </w:r>
      <w:r w:rsidRPr="00104E86">
        <w:rPr>
          <w:rStyle w:val="StyleBoldUnderline"/>
        </w:rPr>
        <w:t>citizens’ demands is through an active and sustained commitment to suppressing would-be</w:t>
      </w:r>
      <w:r w:rsidRPr="00104E86">
        <w:rPr>
          <w:rStyle w:val="StyleBoldUnderline"/>
          <w:b w:val="0"/>
          <w:sz w:val="12"/>
          <w:u w:val="none"/>
        </w:rPr>
        <w:t>¶</w:t>
      </w:r>
      <w:r w:rsidRPr="00104E86">
        <w:rPr>
          <w:rStyle w:val="StyleBoldUnderline"/>
          <w:sz w:val="12"/>
        </w:rPr>
        <w:t xml:space="preserve"> </w:t>
      </w:r>
      <w:r w:rsidRPr="00104E86">
        <w:rPr>
          <w:rStyle w:val="StyleBoldUnderline"/>
        </w:rPr>
        <w:t>dissenters and to imposing policies without compromise</w:t>
      </w:r>
      <w:r w:rsidRPr="00104E86">
        <w:rPr>
          <w:sz w:val="16"/>
        </w:rPr>
        <w:t xml:space="preserve">. </w:t>
      </w:r>
      <w:r w:rsidRPr="00104E86">
        <w:rPr>
          <w:rStyle w:val="StyleBoldUnderline"/>
        </w:rPr>
        <w:t>For</w:t>
      </w:r>
      <w:r w:rsidRPr="00104E86">
        <w:rPr>
          <w:sz w:val="16"/>
        </w:rPr>
        <w:t xml:space="preserve"> both </w:t>
      </w:r>
      <w:r w:rsidRPr="00104E86">
        <w:rPr>
          <w:rStyle w:val="StyleBoldUnderline"/>
        </w:rPr>
        <w:t>the Soviet Union and</w:t>
      </w:r>
      <w:r w:rsidRPr="00104E86">
        <w:rPr>
          <w:sz w:val="12"/>
        </w:rPr>
        <w:t>¶</w:t>
      </w:r>
      <w:r w:rsidRPr="00104E86">
        <w:rPr>
          <w:sz w:val="16"/>
        </w:rPr>
        <w:t xml:space="preserve"> People’s Republic of </w:t>
      </w:r>
      <w:r w:rsidRPr="00104E86">
        <w:rPr>
          <w:rStyle w:val="StyleBoldUnderline"/>
        </w:rPr>
        <w:t>China</w:t>
      </w:r>
      <w:r w:rsidRPr="00104E86">
        <w:rPr>
          <w:sz w:val="16"/>
        </w:rPr>
        <w:t xml:space="preserve">, </w:t>
      </w:r>
      <w:r w:rsidRPr="00104E86">
        <w:rPr>
          <w:rStyle w:val="StyleBoldUnderline"/>
        </w:rPr>
        <w:t>the price of political openness was the risk of instability</w:t>
      </w:r>
      <w:r w:rsidRPr="00104E86">
        <w:rPr>
          <w:sz w:val="16"/>
        </w:rPr>
        <w:t xml:space="preserve"> and</w:t>
      </w:r>
      <w:r w:rsidRPr="00104E86">
        <w:rPr>
          <w:sz w:val="12"/>
        </w:rPr>
        <w:t>¶</w:t>
      </w:r>
      <w:r w:rsidRPr="00104E86">
        <w:rPr>
          <w:sz w:val="16"/>
        </w:rPr>
        <w:t xml:space="preserve"> political upheaval </w:t>
      </w:r>
      <w:r w:rsidRPr="00104E86">
        <w:rPr>
          <w:rStyle w:val="StyleBoldUnderline"/>
        </w:rPr>
        <w:t>when citizens came to disapprove of their leaders’ actions</w:t>
      </w:r>
      <w:r w:rsidRPr="00104E86">
        <w:rPr>
          <w:sz w:val="16"/>
        </w:rPr>
        <w:t>, and there is</w:t>
      </w:r>
      <w:r w:rsidRPr="00104E86">
        <w:rPr>
          <w:sz w:val="12"/>
        </w:rPr>
        <w:t>¶</w:t>
      </w:r>
      <w:r w:rsidRPr="00104E86">
        <w:rPr>
          <w:sz w:val="16"/>
        </w:rPr>
        <w:t xml:space="preserve"> good reason to think that this outcome was not a coincidence</w:t>
      </w:r>
      <w:proofErr w:type="gramStart"/>
      <w:r w:rsidRPr="00104E86">
        <w:rPr>
          <w:sz w:val="16"/>
        </w:rPr>
        <w:t>.</w:t>
      </w:r>
      <w:r w:rsidRPr="00104E86">
        <w:rPr>
          <w:sz w:val="12"/>
        </w:rPr>
        <w:t>¶</w:t>
      </w:r>
      <w:proofErr w:type="gramEnd"/>
      <w:r w:rsidRPr="00104E86">
        <w:rPr>
          <w:sz w:val="16"/>
        </w:rPr>
        <w:t xml:space="preserve"> 66 </w:t>
      </w:r>
      <w:r w:rsidRPr="00104E86">
        <w:rPr>
          <w:rStyle w:val="StyleBoldUnderline"/>
        </w:rPr>
        <w:t>It is only by preventing</w:t>
      </w:r>
      <w:r w:rsidRPr="00104E86">
        <w:rPr>
          <w:rStyle w:val="StyleBoldUnderline"/>
          <w:b w:val="0"/>
          <w:sz w:val="12"/>
          <w:u w:val="none"/>
        </w:rPr>
        <w:t>¶</w:t>
      </w:r>
      <w:r w:rsidRPr="00104E86">
        <w:rPr>
          <w:rStyle w:val="StyleBoldUnderline"/>
          <w:sz w:val="12"/>
        </w:rPr>
        <w:t xml:space="preserve"> </w:t>
      </w:r>
      <w:r w:rsidRPr="00104E86">
        <w:rPr>
          <w:rStyle w:val="StyleBoldUnderline"/>
        </w:rPr>
        <w:t xml:space="preserve">robust civil discourse and open dissent from emerging in the first place </w:t>
      </w:r>
      <w:r w:rsidRPr="00104E86">
        <w:rPr>
          <w:rStyle w:val="Emphasis"/>
        </w:rPr>
        <w:t>through consistent</w:t>
      </w:r>
      <w:r w:rsidRPr="00104E86">
        <w:rPr>
          <w:rStyle w:val="Emphasis"/>
          <w:b w:val="0"/>
          <w:sz w:val="12"/>
          <w:u w:val="none"/>
        </w:rPr>
        <w:t>¶</w:t>
      </w:r>
      <w:r w:rsidRPr="00104E86">
        <w:rPr>
          <w:rStyle w:val="Emphasis"/>
          <w:sz w:val="12"/>
        </w:rPr>
        <w:t xml:space="preserve"> </w:t>
      </w:r>
      <w:r w:rsidRPr="00104E86">
        <w:rPr>
          <w:rStyle w:val="Emphasis"/>
        </w:rPr>
        <w:t>repression</w:t>
      </w:r>
      <w:r w:rsidRPr="00104E86">
        <w:rPr>
          <w:rStyle w:val="StyleBoldUnderline"/>
        </w:rPr>
        <w:t xml:space="preserve"> that authoritarian governments have been able to retain and exercise their power</w:t>
      </w:r>
      <w:r w:rsidRPr="00104E86">
        <w:rPr>
          <w:rStyle w:val="StyleBoldUnderline"/>
          <w:b w:val="0"/>
          <w:sz w:val="12"/>
          <w:u w:val="none"/>
        </w:rPr>
        <w:t>¶</w:t>
      </w:r>
      <w:r w:rsidRPr="00104E86">
        <w:rPr>
          <w:rStyle w:val="StyleBoldUnderline"/>
          <w:sz w:val="12"/>
        </w:rPr>
        <w:t xml:space="preserve"> </w:t>
      </w:r>
      <w:r w:rsidRPr="00104E86">
        <w:rPr>
          <w:rStyle w:val="StyleBoldUnderline"/>
        </w:rPr>
        <w:t>with relative impunity</w:t>
      </w:r>
      <w:r w:rsidRPr="00104E86">
        <w:rPr>
          <w:sz w:val="16"/>
        </w:rPr>
        <w:t>.67</w:t>
      </w:r>
    </w:p>
    <w:p w14:paraId="44B2FBD8" w14:textId="633F49E3" w:rsidR="0000207D" w:rsidRDefault="0000207D" w:rsidP="0000207D">
      <w:pPr>
        <w:pStyle w:val="Heading3"/>
      </w:pPr>
      <w:r>
        <w:t>Link – Spillover/US Key to Global Demo</w:t>
      </w:r>
    </w:p>
    <w:p w14:paraId="74F48FD4" w14:textId="1EFA5BBF" w:rsidR="0000207D" w:rsidRPr="00EB4DC3" w:rsidRDefault="0000207D" w:rsidP="0000207D">
      <w:pPr>
        <w:pStyle w:val="Heading4"/>
      </w:pPr>
      <w:r>
        <w:t>Global democracy is declining now – restoring faith in the US model reverses this trend</w:t>
      </w:r>
    </w:p>
    <w:p w14:paraId="653EBE0F" w14:textId="77777777" w:rsidR="0000207D" w:rsidRDefault="0000207D" w:rsidP="0000207D">
      <w:r w:rsidRPr="00EB4DC3">
        <w:t xml:space="preserve">Larry </w:t>
      </w:r>
      <w:r w:rsidRPr="00EB4DC3">
        <w:rPr>
          <w:rStyle w:val="StyleStyleBold12pt"/>
        </w:rPr>
        <w:t>Diamond</w:t>
      </w:r>
      <w:r w:rsidRPr="00EB4DC3">
        <w:t xml:space="preserve">, January </w:t>
      </w:r>
      <w:r w:rsidRPr="00EB4DC3">
        <w:rPr>
          <w:rStyle w:val="StyleStyleBold12pt"/>
        </w:rPr>
        <w:t>2015</w:t>
      </w:r>
      <w:r w:rsidRPr="00EB4DC3">
        <w:t>, [prof. at Stanford], Journal of Democracy, 26(1), “facing up to the democratic recession,” http://cddrl.fsi.stanford.edu/sites/default/files/ld_jod_jan2015-1.pdf, mm</w:t>
      </w:r>
    </w:p>
    <w:p w14:paraId="330E4401" w14:textId="77777777" w:rsidR="0000207D" w:rsidRDefault="0000207D" w:rsidP="0000207D"/>
    <w:p w14:paraId="4553AC2F" w14:textId="77777777" w:rsidR="0000207D" w:rsidRDefault="0000207D" w:rsidP="0000207D">
      <w:pPr>
        <w:rPr>
          <w:sz w:val="16"/>
        </w:rPr>
      </w:pPr>
      <w:r w:rsidRPr="00EB4DC3">
        <w:rPr>
          <w:rStyle w:val="StyleBoldUnderline"/>
        </w:rPr>
        <w:t>Perhaps the most worrisome dimension of the democratic recession</w:t>
      </w:r>
      <w:r w:rsidRPr="00EB4DC3">
        <w:rPr>
          <w:rStyle w:val="StyleBoldUnderline"/>
          <w:b w:val="0"/>
          <w:sz w:val="12"/>
          <w:u w:val="none"/>
        </w:rPr>
        <w:t>¶</w:t>
      </w:r>
      <w:r w:rsidRPr="00EB4DC3">
        <w:rPr>
          <w:rStyle w:val="StyleBoldUnderline"/>
          <w:sz w:val="12"/>
        </w:rPr>
        <w:t xml:space="preserve"> </w:t>
      </w:r>
      <w:r w:rsidRPr="00EB4DC3">
        <w:rPr>
          <w:rStyle w:val="StyleBoldUnderline"/>
        </w:rPr>
        <w:t>has been the decline of democratic efficacy, energy, and self-confidence</w:t>
      </w:r>
      <w:r w:rsidRPr="00EB4DC3">
        <w:rPr>
          <w:rStyle w:val="StyleBoldUnderline"/>
          <w:b w:val="0"/>
          <w:sz w:val="12"/>
          <w:u w:val="none"/>
        </w:rPr>
        <w:t>¶</w:t>
      </w:r>
      <w:r w:rsidRPr="00EB4DC3">
        <w:rPr>
          <w:rStyle w:val="StyleBoldUnderline"/>
          <w:sz w:val="12"/>
        </w:rPr>
        <w:t xml:space="preserve"> </w:t>
      </w:r>
      <w:r w:rsidRPr="00EB4DC3">
        <w:rPr>
          <w:rStyle w:val="StyleBoldUnderline"/>
        </w:rPr>
        <w:t>in the West</w:t>
      </w:r>
      <w:r w:rsidRPr="00EB4DC3">
        <w:rPr>
          <w:sz w:val="16"/>
        </w:rPr>
        <w:t xml:space="preserve">, </w:t>
      </w:r>
      <w:r w:rsidRPr="00EB4DC3">
        <w:rPr>
          <w:rStyle w:val="Emphasis"/>
        </w:rPr>
        <w:t>including the United States.</w:t>
      </w:r>
      <w:r w:rsidRPr="00EB4DC3">
        <w:rPr>
          <w:sz w:val="16"/>
        </w:rPr>
        <w:t xml:space="preserve"> </w:t>
      </w:r>
      <w:r w:rsidRPr="00EB4DC3">
        <w:rPr>
          <w:rStyle w:val="StyleBoldUnderline"/>
        </w:rPr>
        <w:t>There is a growing sense</w:t>
      </w:r>
      <w:r w:rsidRPr="00EB4DC3">
        <w:rPr>
          <w:sz w:val="16"/>
        </w:rPr>
        <w:t>, both</w:t>
      </w:r>
      <w:r w:rsidRPr="00EB4DC3">
        <w:rPr>
          <w:sz w:val="12"/>
        </w:rPr>
        <w:t>¶</w:t>
      </w:r>
      <w:r w:rsidRPr="00EB4DC3">
        <w:rPr>
          <w:sz w:val="16"/>
        </w:rPr>
        <w:t xml:space="preserve"> domestically and internationally, </w:t>
      </w:r>
      <w:r w:rsidRPr="00EB4DC3">
        <w:rPr>
          <w:rStyle w:val="StyleBoldUnderline"/>
        </w:rPr>
        <w:t>that democracy in the United States</w:t>
      </w:r>
      <w:r w:rsidRPr="00EB4DC3">
        <w:rPr>
          <w:rStyle w:val="StyleBoldUnderline"/>
          <w:b w:val="0"/>
          <w:sz w:val="12"/>
          <w:u w:val="none"/>
        </w:rPr>
        <w:t>¶</w:t>
      </w:r>
      <w:r w:rsidRPr="00EB4DC3">
        <w:rPr>
          <w:rStyle w:val="StyleBoldUnderline"/>
          <w:sz w:val="12"/>
        </w:rPr>
        <w:t xml:space="preserve"> </w:t>
      </w:r>
      <w:r w:rsidRPr="00EB4DC3">
        <w:rPr>
          <w:rStyle w:val="StyleBoldUnderline"/>
        </w:rPr>
        <w:t>has not been functioning effectively</w:t>
      </w:r>
      <w:r w:rsidRPr="00EB4DC3">
        <w:rPr>
          <w:sz w:val="16"/>
        </w:rPr>
        <w:t xml:space="preserve"> enough to address the major challenges</w:t>
      </w:r>
      <w:r w:rsidRPr="00EB4DC3">
        <w:rPr>
          <w:sz w:val="12"/>
        </w:rPr>
        <w:t>¶</w:t>
      </w:r>
      <w:r w:rsidRPr="00EB4DC3">
        <w:rPr>
          <w:sz w:val="16"/>
        </w:rPr>
        <w:t xml:space="preserve"> of governance. The diminished pace of legislation, the vanishing</w:t>
      </w:r>
      <w:r w:rsidRPr="00EB4DC3">
        <w:rPr>
          <w:sz w:val="12"/>
        </w:rPr>
        <w:t>¶</w:t>
      </w:r>
      <w:r w:rsidRPr="00EB4DC3">
        <w:rPr>
          <w:sz w:val="16"/>
        </w:rPr>
        <w:t xml:space="preserve"> ability of Congress to pass a budget, and the 2013 shutdown of the</w:t>
      </w:r>
      <w:r w:rsidRPr="00EB4DC3">
        <w:rPr>
          <w:sz w:val="12"/>
        </w:rPr>
        <w:t>¶</w:t>
      </w:r>
      <w:r w:rsidRPr="00EB4DC3">
        <w:rPr>
          <w:sz w:val="16"/>
        </w:rPr>
        <w:t xml:space="preserve"> federal government are only some of the indications of a political system</w:t>
      </w:r>
      <w:r w:rsidRPr="00EB4DC3">
        <w:rPr>
          <w:sz w:val="12"/>
        </w:rPr>
        <w:t>¶</w:t>
      </w:r>
      <w:r w:rsidRPr="00EB4DC3">
        <w:rPr>
          <w:sz w:val="16"/>
        </w:rPr>
        <w:t xml:space="preserve"> (and a broader body politic) that appears increasingly polarized and</w:t>
      </w:r>
      <w:r w:rsidRPr="00EB4DC3">
        <w:rPr>
          <w:sz w:val="12"/>
        </w:rPr>
        <w:t>¶</w:t>
      </w:r>
      <w:r w:rsidRPr="00EB4DC3">
        <w:rPr>
          <w:sz w:val="16"/>
        </w:rPr>
        <w:t xml:space="preserve"> deadlocked. As a result, both public approval of Congress and public</w:t>
      </w:r>
      <w:r w:rsidRPr="00EB4DC3">
        <w:rPr>
          <w:sz w:val="12"/>
        </w:rPr>
        <w:t>¶</w:t>
      </w:r>
      <w:r w:rsidRPr="00EB4DC3">
        <w:rPr>
          <w:sz w:val="16"/>
        </w:rPr>
        <w:t xml:space="preserve"> trust in government are at historic lows. The ever-mounting cost of election</w:t>
      </w:r>
      <w:r w:rsidRPr="00EB4DC3">
        <w:rPr>
          <w:sz w:val="12"/>
        </w:rPr>
        <w:t>¶</w:t>
      </w:r>
      <w:r w:rsidRPr="00EB4DC3">
        <w:rPr>
          <w:sz w:val="16"/>
        </w:rPr>
        <w:t xml:space="preserve"> campaigns, the surging role of nontransparent money in politics</w:t>
      </w:r>
      <w:proofErr w:type="gramStart"/>
      <w:r w:rsidRPr="00EB4DC3">
        <w:rPr>
          <w:sz w:val="16"/>
        </w:rPr>
        <w:t>,</w:t>
      </w:r>
      <w:r w:rsidRPr="00EB4DC3">
        <w:rPr>
          <w:sz w:val="12"/>
        </w:rPr>
        <w:t>¶</w:t>
      </w:r>
      <w:proofErr w:type="gramEnd"/>
      <w:r w:rsidRPr="00EB4DC3">
        <w:rPr>
          <w:sz w:val="16"/>
        </w:rPr>
        <w:t xml:space="preserve"> and low rates of voter participation are additional signs of democratic ill</w:t>
      </w:r>
      <w:r w:rsidRPr="00EB4DC3">
        <w:rPr>
          <w:sz w:val="12"/>
        </w:rPr>
        <w:t>¶</w:t>
      </w:r>
      <w:r w:rsidRPr="00EB4DC3">
        <w:rPr>
          <w:sz w:val="16"/>
        </w:rPr>
        <w:t xml:space="preserve"> health. Internationally, promoting democracy abroad scores close to the</w:t>
      </w:r>
      <w:r w:rsidRPr="00EB4DC3">
        <w:rPr>
          <w:sz w:val="12"/>
        </w:rPr>
        <w:t>¶</w:t>
      </w:r>
      <w:r w:rsidRPr="00EB4DC3">
        <w:rPr>
          <w:sz w:val="16"/>
        </w:rPr>
        <w:t xml:space="preserve"> bottom of the public’s foreign-policy priorities. And the international</w:t>
      </w:r>
      <w:r w:rsidRPr="00EB4DC3">
        <w:rPr>
          <w:sz w:val="12"/>
        </w:rPr>
        <w:t>¶</w:t>
      </w:r>
      <w:r w:rsidRPr="00EB4DC3">
        <w:rPr>
          <w:sz w:val="16"/>
        </w:rPr>
        <w:t xml:space="preserve"> perception is that democracy promotion has already receded as an actual</w:t>
      </w:r>
      <w:r w:rsidRPr="00EB4DC3">
        <w:rPr>
          <w:sz w:val="12"/>
        </w:rPr>
        <w:t>¶</w:t>
      </w:r>
      <w:r w:rsidRPr="00EB4DC3">
        <w:rPr>
          <w:sz w:val="16"/>
        </w:rPr>
        <w:t xml:space="preserve"> priority of U.S. foreign policy</w:t>
      </w:r>
      <w:proofErr w:type="gramStart"/>
      <w:r w:rsidRPr="00EB4DC3">
        <w:rPr>
          <w:sz w:val="16"/>
        </w:rPr>
        <w:t>.</w:t>
      </w:r>
      <w:r w:rsidRPr="00EB4DC3">
        <w:rPr>
          <w:sz w:val="12"/>
        </w:rPr>
        <w:t>¶</w:t>
      </w:r>
      <w:proofErr w:type="gramEnd"/>
      <w:r w:rsidRPr="00EB4DC3">
        <w:rPr>
          <w:sz w:val="16"/>
        </w:rPr>
        <w:t xml:space="preserve"> </w:t>
      </w:r>
      <w:r w:rsidRPr="00EB4DC3">
        <w:rPr>
          <w:rStyle w:val="StyleBoldUnderline"/>
        </w:rPr>
        <w:t>The world takes note of all this</w:t>
      </w:r>
      <w:r w:rsidRPr="00EB4DC3">
        <w:rPr>
          <w:sz w:val="16"/>
        </w:rPr>
        <w:t xml:space="preserve">. </w:t>
      </w:r>
      <w:r w:rsidRPr="00EB4DC3">
        <w:rPr>
          <w:rStyle w:val="StyleBoldUnderline"/>
        </w:rPr>
        <w:t>Authoritarian state media gleefully</w:t>
      </w:r>
      <w:r w:rsidRPr="00EB4DC3">
        <w:rPr>
          <w:rStyle w:val="StyleBoldUnderline"/>
          <w:b w:val="0"/>
          <w:sz w:val="12"/>
          <w:u w:val="none"/>
        </w:rPr>
        <w:t>¶</w:t>
      </w:r>
      <w:r w:rsidRPr="00EB4DC3">
        <w:rPr>
          <w:rStyle w:val="StyleBoldUnderline"/>
          <w:sz w:val="12"/>
        </w:rPr>
        <w:t xml:space="preserve"> </w:t>
      </w:r>
      <w:r w:rsidRPr="00EB4DC3">
        <w:rPr>
          <w:rStyle w:val="StyleBoldUnderline"/>
        </w:rPr>
        <w:t>publicize these travails of American democracy in order to discredit democracy</w:t>
      </w:r>
      <w:r w:rsidRPr="00EB4DC3">
        <w:rPr>
          <w:rStyle w:val="StyleBoldUnderline"/>
          <w:b w:val="0"/>
          <w:sz w:val="12"/>
          <w:u w:val="none"/>
        </w:rPr>
        <w:t>¶</w:t>
      </w:r>
      <w:r w:rsidRPr="00EB4DC3">
        <w:rPr>
          <w:rStyle w:val="StyleBoldUnderline"/>
          <w:sz w:val="12"/>
        </w:rPr>
        <w:t xml:space="preserve"> </w:t>
      </w:r>
      <w:r w:rsidRPr="00EB4DC3">
        <w:rPr>
          <w:rStyle w:val="StyleBoldUnderline"/>
        </w:rPr>
        <w:t>in general and immunize authoritarian rule against U.S. pressure</w:t>
      </w:r>
      <w:proofErr w:type="gramStart"/>
      <w:r w:rsidRPr="00EB4DC3">
        <w:rPr>
          <w:sz w:val="16"/>
        </w:rPr>
        <w:t>.</w:t>
      </w:r>
      <w:r w:rsidRPr="00EB4DC3">
        <w:rPr>
          <w:sz w:val="12"/>
        </w:rPr>
        <w:t>¶</w:t>
      </w:r>
      <w:proofErr w:type="gramEnd"/>
      <w:r w:rsidRPr="00EB4DC3">
        <w:rPr>
          <w:sz w:val="16"/>
        </w:rPr>
        <w:t xml:space="preserve"> </w:t>
      </w:r>
      <w:r w:rsidRPr="00EB4DC3">
        <w:rPr>
          <w:rStyle w:val="StyleBoldUnderline"/>
        </w:rPr>
        <w:t xml:space="preserve">Even in weak states, autocrats perceive </w:t>
      </w:r>
      <w:r w:rsidRPr="00EB4DC3">
        <w:rPr>
          <w:rStyle w:val="Emphasis"/>
        </w:rPr>
        <w:t>that the pressure is now</w:t>
      </w:r>
      <w:r w:rsidRPr="00EB4DC3">
        <w:rPr>
          <w:rStyle w:val="Emphasis"/>
          <w:b w:val="0"/>
          <w:sz w:val="12"/>
        </w:rPr>
        <w:t>¶</w:t>
      </w:r>
      <w:r w:rsidRPr="00EB4DC3">
        <w:rPr>
          <w:rStyle w:val="Emphasis"/>
          <w:sz w:val="12"/>
        </w:rPr>
        <w:t xml:space="preserve"> </w:t>
      </w:r>
      <w:r w:rsidRPr="00EB4DC3">
        <w:rPr>
          <w:rStyle w:val="Emphasis"/>
        </w:rPr>
        <w:t>off</w:t>
      </w:r>
      <w:r w:rsidRPr="00EB4DC3">
        <w:rPr>
          <w:rStyle w:val="StyleBoldUnderline"/>
        </w:rPr>
        <w:t>:</w:t>
      </w:r>
      <w:r w:rsidRPr="00EB4DC3">
        <w:rPr>
          <w:sz w:val="16"/>
        </w:rPr>
        <w:t xml:space="preserve"> They can pretty much do whatever they want to censor the media,</w:t>
      </w:r>
      <w:r w:rsidRPr="00EB4DC3">
        <w:rPr>
          <w:sz w:val="12"/>
        </w:rPr>
        <w:t>¶</w:t>
      </w:r>
      <w:r w:rsidRPr="00EB4DC3">
        <w:rPr>
          <w:sz w:val="16"/>
        </w:rPr>
        <w:t xml:space="preserve"> crush the opposition, and perpetuate their rule, and Europe and the United States will swallow it. Meek verbal protests may ensue, but the aid</w:t>
      </w:r>
      <w:r w:rsidRPr="00EB4DC3">
        <w:rPr>
          <w:sz w:val="12"/>
        </w:rPr>
        <w:t>¶</w:t>
      </w:r>
      <w:r w:rsidRPr="00EB4DC3">
        <w:rPr>
          <w:sz w:val="16"/>
        </w:rPr>
        <w:t xml:space="preserve"> will still flow and the dictators will still be welcome at the White House</w:t>
      </w:r>
      <w:r w:rsidRPr="00EB4DC3">
        <w:rPr>
          <w:sz w:val="12"/>
        </w:rPr>
        <w:t>¶</w:t>
      </w:r>
      <w:r w:rsidRPr="00EB4DC3">
        <w:rPr>
          <w:sz w:val="16"/>
        </w:rPr>
        <w:t xml:space="preserve"> and the </w:t>
      </w:r>
      <w:proofErr w:type="spellStart"/>
      <w:r w:rsidRPr="00EB4DC3">
        <w:rPr>
          <w:sz w:val="16"/>
        </w:rPr>
        <w:t>Elysée</w:t>
      </w:r>
      <w:proofErr w:type="spellEnd"/>
      <w:r w:rsidRPr="00EB4DC3">
        <w:rPr>
          <w:sz w:val="16"/>
        </w:rPr>
        <w:t xml:space="preserve"> Palace</w:t>
      </w:r>
      <w:proofErr w:type="gramStart"/>
      <w:r w:rsidRPr="00EB4DC3">
        <w:rPr>
          <w:sz w:val="16"/>
        </w:rPr>
        <w:t>.</w:t>
      </w:r>
      <w:r w:rsidRPr="00EB4DC3">
        <w:rPr>
          <w:sz w:val="12"/>
        </w:rPr>
        <w:t>¶</w:t>
      </w:r>
      <w:proofErr w:type="gramEnd"/>
      <w:r w:rsidRPr="00EB4DC3">
        <w:rPr>
          <w:sz w:val="16"/>
        </w:rPr>
        <w:t xml:space="preserve"> </w:t>
      </w:r>
      <w:r w:rsidRPr="00EB4DC3">
        <w:rPr>
          <w:rStyle w:val="StyleBoldUnderline"/>
        </w:rPr>
        <w:t>It is hard to overstate how important the vitality and self-confidence</w:t>
      </w:r>
      <w:r w:rsidRPr="00EB4DC3">
        <w:rPr>
          <w:rStyle w:val="StyleBoldUnderline"/>
          <w:b w:val="0"/>
          <w:sz w:val="12"/>
          <w:u w:val="none"/>
        </w:rPr>
        <w:t>¶</w:t>
      </w:r>
      <w:r w:rsidRPr="00EB4DC3">
        <w:rPr>
          <w:rStyle w:val="StyleBoldUnderline"/>
          <w:sz w:val="12"/>
        </w:rPr>
        <w:t xml:space="preserve"> </w:t>
      </w:r>
      <w:r w:rsidRPr="00EB4DC3">
        <w:rPr>
          <w:rStyle w:val="StyleBoldUnderline"/>
        </w:rPr>
        <w:t>of U.S. democracy has been to the global expansion of democracy during</w:t>
      </w:r>
      <w:r w:rsidRPr="00EB4DC3">
        <w:rPr>
          <w:rStyle w:val="StyleBoldUnderline"/>
          <w:b w:val="0"/>
          <w:sz w:val="12"/>
          <w:u w:val="none"/>
        </w:rPr>
        <w:t>¶</w:t>
      </w:r>
      <w:r w:rsidRPr="00EB4DC3">
        <w:rPr>
          <w:rStyle w:val="StyleBoldUnderline"/>
          <w:sz w:val="12"/>
        </w:rPr>
        <w:t xml:space="preserve"> </w:t>
      </w:r>
      <w:r w:rsidRPr="00EB4DC3">
        <w:rPr>
          <w:rStyle w:val="StyleBoldUnderline"/>
        </w:rPr>
        <w:t>the third wave</w:t>
      </w:r>
      <w:r w:rsidRPr="00EB4DC3">
        <w:rPr>
          <w:sz w:val="16"/>
        </w:rPr>
        <w:t>. While each democratizing country made its own</w:t>
      </w:r>
      <w:r w:rsidRPr="00EB4DC3">
        <w:rPr>
          <w:sz w:val="12"/>
        </w:rPr>
        <w:t>¶</w:t>
      </w:r>
      <w:r w:rsidRPr="00EB4DC3">
        <w:rPr>
          <w:sz w:val="16"/>
        </w:rPr>
        <w:t xml:space="preserve"> transition, pressure and solidarity from the United State and Europe often</w:t>
      </w:r>
      <w:r w:rsidRPr="00EB4DC3">
        <w:rPr>
          <w:sz w:val="12"/>
        </w:rPr>
        <w:t>¶</w:t>
      </w:r>
      <w:r w:rsidRPr="00EB4DC3">
        <w:rPr>
          <w:sz w:val="16"/>
        </w:rPr>
        <w:t xml:space="preserve"> generated a significant and even crucial enabling environment that</w:t>
      </w:r>
      <w:r w:rsidRPr="00EB4DC3">
        <w:rPr>
          <w:sz w:val="12"/>
        </w:rPr>
        <w:t>¶</w:t>
      </w:r>
      <w:r w:rsidRPr="00EB4DC3">
        <w:rPr>
          <w:sz w:val="16"/>
        </w:rPr>
        <w:t xml:space="preserve"> helped to tip finely balanced situations toward democratic change, and</w:t>
      </w:r>
      <w:r w:rsidRPr="00EB4DC3">
        <w:rPr>
          <w:sz w:val="12"/>
        </w:rPr>
        <w:t>¶</w:t>
      </w:r>
      <w:r w:rsidRPr="00EB4DC3">
        <w:rPr>
          <w:sz w:val="16"/>
        </w:rPr>
        <w:t xml:space="preserve"> then in some cases gradually toward democratic consolidation. </w:t>
      </w:r>
      <w:r w:rsidRPr="00EB4DC3">
        <w:rPr>
          <w:rStyle w:val="StyleBoldUnderline"/>
        </w:rPr>
        <w:t>If this</w:t>
      </w:r>
      <w:r w:rsidRPr="00EB4DC3">
        <w:rPr>
          <w:rStyle w:val="StyleBoldUnderline"/>
          <w:b w:val="0"/>
          <w:sz w:val="12"/>
          <w:u w:val="none"/>
        </w:rPr>
        <w:t>¶</w:t>
      </w:r>
      <w:r w:rsidRPr="00EB4DC3">
        <w:rPr>
          <w:rStyle w:val="StyleBoldUnderline"/>
          <w:sz w:val="12"/>
        </w:rPr>
        <w:t xml:space="preserve"> </w:t>
      </w:r>
      <w:r w:rsidRPr="00EB4DC3">
        <w:rPr>
          <w:rStyle w:val="StyleBoldUnderline"/>
        </w:rPr>
        <w:t>solidarity is now greatly diminished, so will be the near-term global</w:t>
      </w:r>
      <w:r w:rsidRPr="00EB4DC3">
        <w:rPr>
          <w:rStyle w:val="StyleBoldUnderline"/>
          <w:b w:val="0"/>
          <w:sz w:val="12"/>
          <w:u w:val="none"/>
        </w:rPr>
        <w:t>¶</w:t>
      </w:r>
      <w:r w:rsidRPr="00EB4DC3">
        <w:rPr>
          <w:rStyle w:val="StyleBoldUnderline"/>
          <w:sz w:val="12"/>
        </w:rPr>
        <w:t xml:space="preserve"> </w:t>
      </w:r>
      <w:r w:rsidRPr="00EB4DC3">
        <w:rPr>
          <w:rStyle w:val="StyleBoldUnderline"/>
        </w:rPr>
        <w:t>prospects for reviving and sustaining democratic progress.</w:t>
      </w:r>
      <w:r>
        <w:rPr>
          <w:sz w:val="16"/>
        </w:rPr>
        <w:t xml:space="preserve"> </w:t>
      </w:r>
      <w:r w:rsidRPr="00EB4DC3">
        <w:rPr>
          <w:rStyle w:val="StyleBoldUnderline"/>
        </w:rPr>
        <w:t>Democracy has been in a global recession for most of the last decade</w:t>
      </w:r>
      <w:proofErr w:type="gramStart"/>
      <w:r w:rsidRPr="00EB4DC3">
        <w:rPr>
          <w:rStyle w:val="StyleBoldUnderline"/>
        </w:rPr>
        <w:t>,</w:t>
      </w:r>
      <w:r w:rsidRPr="00EB4DC3">
        <w:rPr>
          <w:rStyle w:val="StyleBoldUnderline"/>
          <w:b w:val="0"/>
          <w:sz w:val="12"/>
          <w:u w:val="none"/>
        </w:rPr>
        <w:t>¶</w:t>
      </w:r>
      <w:proofErr w:type="gramEnd"/>
      <w:r w:rsidRPr="00EB4DC3">
        <w:rPr>
          <w:rStyle w:val="StyleBoldUnderline"/>
          <w:sz w:val="12"/>
        </w:rPr>
        <w:t xml:space="preserve"> </w:t>
      </w:r>
      <w:r w:rsidRPr="00EB4DC3">
        <w:rPr>
          <w:rStyle w:val="StyleBoldUnderline"/>
        </w:rPr>
        <w:t>and there is a growing danger that the recession could deepen and tip</w:t>
      </w:r>
      <w:r w:rsidRPr="00EB4DC3">
        <w:rPr>
          <w:rStyle w:val="StyleBoldUnderline"/>
          <w:b w:val="0"/>
          <w:sz w:val="12"/>
          <w:u w:val="none"/>
        </w:rPr>
        <w:t>¶</w:t>
      </w:r>
      <w:r w:rsidRPr="00EB4DC3">
        <w:rPr>
          <w:rStyle w:val="StyleBoldUnderline"/>
          <w:sz w:val="12"/>
        </w:rPr>
        <w:t xml:space="preserve"> </w:t>
      </w:r>
      <w:r w:rsidRPr="00EB4DC3">
        <w:rPr>
          <w:rStyle w:val="StyleBoldUnderline"/>
        </w:rPr>
        <w:t xml:space="preserve">over into </w:t>
      </w:r>
      <w:r w:rsidRPr="00EB4DC3">
        <w:rPr>
          <w:rStyle w:val="Emphasis"/>
        </w:rPr>
        <w:t>something much worse.</w:t>
      </w:r>
      <w:r w:rsidRPr="00EB4DC3">
        <w:rPr>
          <w:sz w:val="16"/>
        </w:rPr>
        <w:t xml:space="preserve"> </w:t>
      </w:r>
      <w:r w:rsidRPr="00EB4DC3">
        <w:rPr>
          <w:rStyle w:val="StyleBoldUnderline"/>
        </w:rPr>
        <w:t>Many more democracies could fail</w:t>
      </w:r>
      <w:proofErr w:type="gramStart"/>
      <w:r w:rsidRPr="00EB4DC3">
        <w:rPr>
          <w:sz w:val="16"/>
        </w:rPr>
        <w:t>,</w:t>
      </w:r>
      <w:r w:rsidRPr="00EB4DC3">
        <w:rPr>
          <w:sz w:val="12"/>
        </w:rPr>
        <w:t>¶</w:t>
      </w:r>
      <w:proofErr w:type="gramEnd"/>
      <w:r w:rsidRPr="00EB4DC3">
        <w:rPr>
          <w:sz w:val="16"/>
        </w:rPr>
        <w:t xml:space="preserve"> not only in poor countries of marginal strategic significance, but also in</w:t>
      </w:r>
      <w:r w:rsidRPr="00EB4DC3">
        <w:rPr>
          <w:sz w:val="12"/>
        </w:rPr>
        <w:t>¶</w:t>
      </w:r>
      <w:r w:rsidRPr="00EB4DC3">
        <w:rPr>
          <w:sz w:val="16"/>
        </w:rPr>
        <w:t xml:space="preserve"> big swing states such as Indonesia and Ukraine (again). There is little</w:t>
      </w:r>
      <w:r w:rsidRPr="00EB4DC3">
        <w:rPr>
          <w:sz w:val="12"/>
        </w:rPr>
        <w:t>¶</w:t>
      </w:r>
      <w:r w:rsidRPr="00EB4DC3">
        <w:rPr>
          <w:sz w:val="16"/>
        </w:rPr>
        <w:t xml:space="preserve"> external recognition yet of the grim state of democracy in Turkey, and</w:t>
      </w:r>
      <w:r w:rsidRPr="00EB4DC3">
        <w:rPr>
          <w:sz w:val="12"/>
        </w:rPr>
        <w:t>¶</w:t>
      </w:r>
      <w:r w:rsidRPr="00EB4DC3">
        <w:rPr>
          <w:sz w:val="16"/>
        </w:rPr>
        <w:t xml:space="preserve"> there is no guarantee that democracy will return any time soon to Thailand</w:t>
      </w:r>
      <w:r w:rsidRPr="00EB4DC3">
        <w:rPr>
          <w:sz w:val="12"/>
        </w:rPr>
        <w:t>¶</w:t>
      </w:r>
      <w:r w:rsidRPr="00EB4DC3">
        <w:rPr>
          <w:sz w:val="16"/>
        </w:rPr>
        <w:t xml:space="preserve"> or Bangladesh. </w:t>
      </w:r>
      <w:r w:rsidRPr="00EB4DC3">
        <w:rPr>
          <w:rStyle w:val="StyleBoldUnderline"/>
        </w:rPr>
        <w:t>Apathy and inertia in</w:t>
      </w:r>
      <w:r w:rsidRPr="00EB4DC3">
        <w:rPr>
          <w:sz w:val="16"/>
        </w:rPr>
        <w:t xml:space="preserve"> Europe and </w:t>
      </w:r>
      <w:r w:rsidRPr="00EB4DC3">
        <w:rPr>
          <w:rStyle w:val="StyleBoldUnderline"/>
        </w:rPr>
        <w:t>the United States</w:t>
      </w:r>
      <w:r w:rsidRPr="00EB4DC3">
        <w:rPr>
          <w:rStyle w:val="StyleBoldUnderline"/>
          <w:b w:val="0"/>
          <w:sz w:val="12"/>
          <w:u w:val="none"/>
        </w:rPr>
        <w:t>¶</w:t>
      </w:r>
      <w:r w:rsidRPr="00EB4DC3">
        <w:rPr>
          <w:rStyle w:val="StyleBoldUnderline"/>
          <w:sz w:val="12"/>
        </w:rPr>
        <w:t xml:space="preserve"> </w:t>
      </w:r>
      <w:r w:rsidRPr="00EB4DC3">
        <w:rPr>
          <w:rStyle w:val="StyleBoldUnderline"/>
        </w:rPr>
        <w:t>could significantly lower the barriers to new democratic reversals</w:t>
      </w:r>
      <w:r w:rsidRPr="00EB4DC3">
        <w:rPr>
          <w:sz w:val="16"/>
        </w:rPr>
        <w:t xml:space="preserve"> </w:t>
      </w:r>
      <w:r w:rsidRPr="00EB4DC3">
        <w:rPr>
          <w:rStyle w:val="StyleBoldUnderline"/>
        </w:rPr>
        <w:t>and to</w:t>
      </w:r>
      <w:r w:rsidRPr="00EB4DC3">
        <w:rPr>
          <w:rStyle w:val="StyleBoldUnderline"/>
          <w:b w:val="0"/>
          <w:sz w:val="12"/>
          <w:u w:val="none"/>
        </w:rPr>
        <w:t>¶</w:t>
      </w:r>
      <w:r w:rsidRPr="00EB4DC3">
        <w:rPr>
          <w:rStyle w:val="StyleBoldUnderline"/>
          <w:sz w:val="12"/>
        </w:rPr>
        <w:t xml:space="preserve"> </w:t>
      </w:r>
      <w:r w:rsidRPr="00EB4DC3">
        <w:rPr>
          <w:rStyle w:val="StyleBoldUnderline"/>
        </w:rPr>
        <w:t>authoritarian entrenchments in many more states</w:t>
      </w:r>
      <w:proofErr w:type="gramStart"/>
      <w:r w:rsidRPr="00EB4DC3">
        <w:rPr>
          <w:rStyle w:val="StyleBoldUnderline"/>
        </w:rPr>
        <w:t>.</w:t>
      </w:r>
      <w:r w:rsidRPr="00EB4DC3">
        <w:rPr>
          <w:rStyle w:val="StyleBoldUnderline"/>
          <w:b w:val="0"/>
          <w:sz w:val="12"/>
          <w:u w:val="none"/>
        </w:rPr>
        <w:t>¶</w:t>
      </w:r>
      <w:proofErr w:type="gramEnd"/>
      <w:r w:rsidRPr="00EB4DC3">
        <w:rPr>
          <w:rStyle w:val="StyleBoldUnderline"/>
          <w:sz w:val="12"/>
        </w:rPr>
        <w:t xml:space="preserve"> </w:t>
      </w:r>
      <w:r w:rsidRPr="00EB4DC3">
        <w:rPr>
          <w:rStyle w:val="StyleBoldUnderline"/>
        </w:rPr>
        <w:t xml:space="preserve">Yet the picture is not entirely bleak. </w:t>
      </w:r>
      <w:r w:rsidRPr="00EB4DC3">
        <w:rPr>
          <w:sz w:val="16"/>
        </w:rPr>
        <w:t>We have not seen “a third reverse</w:t>
      </w:r>
      <w:r w:rsidRPr="00EB4DC3">
        <w:rPr>
          <w:sz w:val="12"/>
        </w:rPr>
        <w:t>¶</w:t>
      </w:r>
      <w:r w:rsidRPr="00EB4DC3">
        <w:rPr>
          <w:sz w:val="16"/>
        </w:rPr>
        <w:t xml:space="preserve"> wave.” Globally, average levels of freedom have ebbed a little bit, but not</w:t>
      </w:r>
      <w:r w:rsidRPr="00EB4DC3">
        <w:rPr>
          <w:sz w:val="12"/>
        </w:rPr>
        <w:t>¶</w:t>
      </w:r>
      <w:r w:rsidRPr="00EB4DC3">
        <w:rPr>
          <w:sz w:val="16"/>
        </w:rPr>
        <w:t xml:space="preserve"> calamitously. Most important, </w:t>
      </w:r>
      <w:r w:rsidRPr="00EB4DC3">
        <w:rPr>
          <w:rStyle w:val="StyleBoldUnderline"/>
        </w:rPr>
        <w:t>there has not been significant erosion in</w:t>
      </w:r>
      <w:r w:rsidRPr="00EB4DC3">
        <w:rPr>
          <w:rStyle w:val="StyleBoldUnderline"/>
          <w:b w:val="0"/>
          <w:sz w:val="12"/>
          <w:u w:val="none"/>
        </w:rPr>
        <w:t>¶</w:t>
      </w:r>
      <w:r w:rsidRPr="00EB4DC3">
        <w:rPr>
          <w:rStyle w:val="StyleBoldUnderline"/>
          <w:sz w:val="12"/>
        </w:rPr>
        <w:t xml:space="preserve"> </w:t>
      </w:r>
      <w:r w:rsidRPr="00EB4DC3">
        <w:rPr>
          <w:rStyle w:val="StyleBoldUnderline"/>
        </w:rPr>
        <w:t>public support for democracy</w:t>
      </w:r>
      <w:r w:rsidRPr="00EB4DC3">
        <w:rPr>
          <w:sz w:val="16"/>
        </w:rPr>
        <w:t xml:space="preserve">. In fact, what the </w:t>
      </w:r>
      <w:proofErr w:type="spellStart"/>
      <w:r w:rsidRPr="00EB4DC3">
        <w:rPr>
          <w:sz w:val="16"/>
        </w:rPr>
        <w:t>Afrobarometer</w:t>
      </w:r>
      <w:proofErr w:type="spellEnd"/>
      <w:r w:rsidRPr="00EB4DC3">
        <w:rPr>
          <w:sz w:val="16"/>
        </w:rPr>
        <w:t xml:space="preserve"> has consistently</w:t>
      </w:r>
      <w:r w:rsidRPr="00EB4DC3">
        <w:rPr>
          <w:sz w:val="12"/>
        </w:rPr>
        <w:t>¶</w:t>
      </w:r>
      <w:r w:rsidRPr="00EB4DC3">
        <w:rPr>
          <w:sz w:val="16"/>
        </w:rPr>
        <w:t xml:space="preserve"> shown is a gap—in some African countries, a chasm—between</w:t>
      </w:r>
      <w:r w:rsidRPr="00EB4DC3">
        <w:rPr>
          <w:sz w:val="12"/>
        </w:rPr>
        <w:t>¶</w:t>
      </w:r>
      <w:r w:rsidRPr="00EB4DC3">
        <w:rPr>
          <w:sz w:val="16"/>
        </w:rPr>
        <w:t xml:space="preserve"> the popular demand for democracy and the supply of it provided by the</w:t>
      </w:r>
      <w:r w:rsidRPr="00EB4DC3">
        <w:rPr>
          <w:sz w:val="12"/>
        </w:rPr>
        <w:t>¶</w:t>
      </w:r>
      <w:r w:rsidRPr="00EB4DC3">
        <w:rPr>
          <w:sz w:val="16"/>
        </w:rPr>
        <w:t xml:space="preserve"> regime. This is not based just on some shallow, vague notion that democracy</w:t>
      </w:r>
      <w:r w:rsidRPr="00EB4DC3">
        <w:rPr>
          <w:sz w:val="12"/>
        </w:rPr>
        <w:t>¶</w:t>
      </w:r>
      <w:r w:rsidRPr="00EB4DC3">
        <w:rPr>
          <w:sz w:val="16"/>
        </w:rPr>
        <w:t xml:space="preserve"> is a good thing. Many Africans understand the importance of political</w:t>
      </w:r>
      <w:r w:rsidRPr="00EB4DC3">
        <w:rPr>
          <w:sz w:val="12"/>
        </w:rPr>
        <w:t>¶</w:t>
      </w:r>
      <w:r w:rsidRPr="00EB4DC3">
        <w:rPr>
          <w:sz w:val="16"/>
        </w:rPr>
        <w:t xml:space="preserve"> accountability, transparency, the rule of law, and restraint of power</w:t>
      </w:r>
      <w:proofErr w:type="gramStart"/>
      <w:r w:rsidRPr="00EB4DC3">
        <w:rPr>
          <w:sz w:val="16"/>
        </w:rPr>
        <w:t>,</w:t>
      </w:r>
      <w:r w:rsidRPr="00EB4DC3">
        <w:rPr>
          <w:sz w:val="12"/>
        </w:rPr>
        <w:t>¶</w:t>
      </w:r>
      <w:proofErr w:type="gramEnd"/>
      <w:r w:rsidRPr="00EB4DC3">
        <w:rPr>
          <w:sz w:val="16"/>
        </w:rPr>
        <w:t xml:space="preserve"> and they would like to see their governments manifest these virtues.</w:t>
      </w:r>
      <w:r w:rsidRPr="00EB4DC3">
        <w:rPr>
          <w:sz w:val="12"/>
        </w:rPr>
        <w:t>¶</w:t>
      </w:r>
      <w:r w:rsidRPr="00EB4DC3">
        <w:rPr>
          <w:sz w:val="16"/>
        </w:rPr>
        <w:t xml:space="preserve"> While the performance of democracy is failing to inspire, authoritarianism</w:t>
      </w:r>
      <w:r w:rsidRPr="00EB4DC3">
        <w:rPr>
          <w:sz w:val="12"/>
        </w:rPr>
        <w:t>¶</w:t>
      </w:r>
      <w:r w:rsidRPr="00EB4DC3">
        <w:rPr>
          <w:sz w:val="16"/>
        </w:rPr>
        <w:t xml:space="preserve"> faces its own steep challenges. </w:t>
      </w:r>
      <w:r w:rsidRPr="00EB4DC3">
        <w:rPr>
          <w:rStyle w:val="StyleBoldUnderline"/>
        </w:rPr>
        <w:t>There is hardly a dictatorship</w:t>
      </w:r>
      <w:r w:rsidRPr="00EB4DC3">
        <w:rPr>
          <w:rStyle w:val="StyleBoldUnderline"/>
          <w:b w:val="0"/>
          <w:sz w:val="12"/>
          <w:u w:val="none"/>
        </w:rPr>
        <w:t>¶</w:t>
      </w:r>
      <w:r w:rsidRPr="00EB4DC3">
        <w:rPr>
          <w:rStyle w:val="StyleBoldUnderline"/>
          <w:sz w:val="12"/>
        </w:rPr>
        <w:t xml:space="preserve"> </w:t>
      </w:r>
      <w:r w:rsidRPr="00EB4DC3">
        <w:rPr>
          <w:rStyle w:val="StyleBoldUnderline"/>
        </w:rPr>
        <w:t>in the world that looks stable for the long run</w:t>
      </w:r>
      <w:r w:rsidRPr="00EB4DC3">
        <w:rPr>
          <w:sz w:val="16"/>
        </w:rPr>
        <w:t xml:space="preserve">. </w:t>
      </w:r>
      <w:proofErr w:type="gramStart"/>
      <w:r w:rsidRPr="00EB4DC3">
        <w:rPr>
          <w:sz w:val="16"/>
        </w:rPr>
        <w:t>The only truly reliable</w:t>
      </w:r>
      <w:r w:rsidRPr="00EB4DC3">
        <w:rPr>
          <w:sz w:val="12"/>
        </w:rPr>
        <w:t>¶</w:t>
      </w:r>
      <w:r w:rsidRPr="00EB4DC3">
        <w:rPr>
          <w:sz w:val="16"/>
        </w:rPr>
        <w:t xml:space="preserve"> source of regime stability is legitimacy, and the number of people in the</w:t>
      </w:r>
      <w:r w:rsidRPr="00EB4DC3">
        <w:rPr>
          <w:sz w:val="12"/>
        </w:rPr>
        <w:t>¶</w:t>
      </w:r>
      <w:r w:rsidRPr="00EB4DC3">
        <w:rPr>
          <w:sz w:val="16"/>
        </w:rPr>
        <w:t xml:space="preserve"> world who believe in the intrinsic legitimacy of any form of authoritarianism</w:t>
      </w:r>
      <w:r w:rsidRPr="00EB4DC3">
        <w:rPr>
          <w:sz w:val="12"/>
        </w:rPr>
        <w:t>¶</w:t>
      </w:r>
      <w:r w:rsidRPr="00EB4DC3">
        <w:rPr>
          <w:sz w:val="16"/>
        </w:rPr>
        <w:t xml:space="preserve"> is rapidly diminishing.</w:t>
      </w:r>
      <w:proofErr w:type="gramEnd"/>
      <w:r w:rsidRPr="00EB4DC3">
        <w:rPr>
          <w:sz w:val="16"/>
        </w:rPr>
        <w:t xml:space="preserve"> Economic development, globalization</w:t>
      </w:r>
      <w:proofErr w:type="gramStart"/>
      <w:r w:rsidRPr="00EB4DC3">
        <w:rPr>
          <w:sz w:val="16"/>
        </w:rPr>
        <w:t>,</w:t>
      </w:r>
      <w:r w:rsidRPr="00EB4DC3">
        <w:rPr>
          <w:sz w:val="12"/>
        </w:rPr>
        <w:t>¶</w:t>
      </w:r>
      <w:proofErr w:type="gramEnd"/>
      <w:r w:rsidRPr="00EB4DC3">
        <w:rPr>
          <w:sz w:val="16"/>
        </w:rPr>
        <w:t xml:space="preserve"> and the information revolution are undermining all forms of authority</w:t>
      </w:r>
      <w:r w:rsidRPr="00EB4DC3">
        <w:rPr>
          <w:sz w:val="12"/>
        </w:rPr>
        <w:t>¶</w:t>
      </w:r>
      <w:r w:rsidRPr="00EB4DC3">
        <w:rPr>
          <w:sz w:val="16"/>
        </w:rPr>
        <w:t xml:space="preserve"> and empowering individuals. Values are changing, and while we should</w:t>
      </w:r>
      <w:r w:rsidRPr="00EB4DC3">
        <w:rPr>
          <w:sz w:val="12"/>
        </w:rPr>
        <w:t>¶</w:t>
      </w:r>
      <w:r w:rsidRPr="00EB4DC3">
        <w:rPr>
          <w:sz w:val="16"/>
        </w:rPr>
        <w:t xml:space="preserve"> not assume any teleological path toward a global “enlightenment,” generally</w:t>
      </w:r>
      <w:r w:rsidRPr="00EB4DC3">
        <w:rPr>
          <w:sz w:val="12"/>
        </w:rPr>
        <w:t>¶</w:t>
      </w:r>
      <w:r w:rsidRPr="00EB4DC3">
        <w:rPr>
          <w:sz w:val="16"/>
        </w:rPr>
        <w:t xml:space="preserve"> the movement is toward greater distrust of authority and more</w:t>
      </w:r>
      <w:r w:rsidRPr="00EB4DC3">
        <w:rPr>
          <w:sz w:val="12"/>
        </w:rPr>
        <w:t>¶</w:t>
      </w:r>
      <w:r w:rsidRPr="00EB4DC3">
        <w:rPr>
          <w:sz w:val="16"/>
        </w:rPr>
        <w:t xml:space="preserve"> desire for accountability, freedom, and political choice. In the coming</w:t>
      </w:r>
      <w:r w:rsidRPr="00EB4DC3">
        <w:rPr>
          <w:sz w:val="12"/>
        </w:rPr>
        <w:t>¶</w:t>
      </w:r>
      <w:r w:rsidRPr="00EB4DC3">
        <w:rPr>
          <w:sz w:val="16"/>
        </w:rPr>
        <w:t xml:space="preserve"> two decades, these trends will challenge the nature of rule in China</w:t>
      </w:r>
      <w:proofErr w:type="gramStart"/>
      <w:r w:rsidRPr="00EB4DC3">
        <w:rPr>
          <w:sz w:val="16"/>
        </w:rPr>
        <w:t>,</w:t>
      </w:r>
      <w:r w:rsidRPr="00EB4DC3">
        <w:rPr>
          <w:sz w:val="12"/>
        </w:rPr>
        <w:t>¶</w:t>
      </w:r>
      <w:proofErr w:type="gramEnd"/>
      <w:r w:rsidRPr="00EB4DC3">
        <w:rPr>
          <w:sz w:val="16"/>
        </w:rPr>
        <w:t xml:space="preserve"> Vietnam, Iran, and the Arab states much more than they will in India,</w:t>
      </w:r>
      <w:r w:rsidRPr="00EB4DC3">
        <w:rPr>
          <w:sz w:val="12"/>
        </w:rPr>
        <w:t>¶</w:t>
      </w:r>
      <w:r w:rsidRPr="00EB4DC3">
        <w:rPr>
          <w:sz w:val="16"/>
        </w:rPr>
        <w:t xml:space="preserve"> not to mention Europe and the United States. Already, democratization</w:t>
      </w:r>
      <w:r w:rsidRPr="00EB4DC3">
        <w:rPr>
          <w:sz w:val="12"/>
        </w:rPr>
        <w:t>¶</w:t>
      </w:r>
      <w:r w:rsidRPr="00EB4DC3">
        <w:rPr>
          <w:sz w:val="16"/>
        </w:rPr>
        <w:t xml:space="preserve"> is visible on the horizon of Malaysia’s increasingly competitive electoral</w:t>
      </w:r>
      <w:r w:rsidRPr="00EB4DC3">
        <w:rPr>
          <w:sz w:val="12"/>
        </w:rPr>
        <w:t>¶</w:t>
      </w:r>
      <w:r w:rsidRPr="00EB4DC3">
        <w:rPr>
          <w:sz w:val="16"/>
        </w:rPr>
        <w:t xml:space="preserve"> politics, and it will come in the next generation to Singapore as well</w:t>
      </w:r>
      <w:proofErr w:type="gramStart"/>
      <w:r w:rsidRPr="00EB4DC3">
        <w:rPr>
          <w:sz w:val="16"/>
        </w:rPr>
        <w:t>.</w:t>
      </w:r>
      <w:r w:rsidRPr="00EB4DC3">
        <w:rPr>
          <w:sz w:val="12"/>
        </w:rPr>
        <w:t>¶</w:t>
      </w:r>
      <w:proofErr w:type="gramEnd"/>
      <w:r w:rsidRPr="00EB4DC3">
        <w:rPr>
          <w:sz w:val="16"/>
        </w:rPr>
        <w:t xml:space="preserve"> The key imperative in the near term is to work to reform and consolidate</w:t>
      </w:r>
      <w:r w:rsidRPr="00EB4DC3">
        <w:rPr>
          <w:sz w:val="12"/>
        </w:rPr>
        <w:t>¶</w:t>
      </w:r>
      <w:r w:rsidRPr="00EB4DC3">
        <w:rPr>
          <w:sz w:val="16"/>
        </w:rPr>
        <w:t xml:space="preserve"> the democracies that have emerged during the third wave—the majority</w:t>
      </w:r>
      <w:r w:rsidRPr="00EB4DC3">
        <w:rPr>
          <w:sz w:val="12"/>
        </w:rPr>
        <w:t>¶</w:t>
      </w:r>
      <w:r w:rsidRPr="00EB4DC3">
        <w:rPr>
          <w:sz w:val="16"/>
        </w:rPr>
        <w:t xml:space="preserve"> of which remain illiberal and unstable, if they remain democratic</w:t>
      </w:r>
      <w:r w:rsidRPr="00EB4DC3">
        <w:rPr>
          <w:sz w:val="12"/>
        </w:rPr>
        <w:t>¶</w:t>
      </w:r>
      <w:r w:rsidRPr="00EB4DC3">
        <w:rPr>
          <w:sz w:val="16"/>
        </w:rPr>
        <w:t xml:space="preserve"> at all. </w:t>
      </w:r>
      <w:r w:rsidRPr="00EB4DC3">
        <w:rPr>
          <w:rStyle w:val="StyleBoldUnderline"/>
        </w:rPr>
        <w:t>With more focused, committed, and resourceful international engagement</w:t>
      </w:r>
      <w:proofErr w:type="gramStart"/>
      <w:r w:rsidRPr="00EB4DC3">
        <w:rPr>
          <w:rStyle w:val="StyleBoldUnderline"/>
        </w:rPr>
        <w:t>,</w:t>
      </w:r>
      <w:r w:rsidRPr="00EB4DC3">
        <w:rPr>
          <w:rStyle w:val="StyleBoldUnderline"/>
          <w:b w:val="0"/>
          <w:sz w:val="12"/>
          <w:u w:val="none"/>
        </w:rPr>
        <w:t>¶</w:t>
      </w:r>
      <w:proofErr w:type="gramEnd"/>
      <w:r w:rsidRPr="00EB4DC3">
        <w:rPr>
          <w:rStyle w:val="StyleBoldUnderline"/>
          <w:sz w:val="12"/>
        </w:rPr>
        <w:t xml:space="preserve"> </w:t>
      </w:r>
      <w:r w:rsidRPr="00EB4DC3">
        <w:rPr>
          <w:rStyle w:val="StyleBoldUnderline"/>
        </w:rPr>
        <w:t>it should be possible to help democracy sink deeper and more</w:t>
      </w:r>
      <w:r w:rsidRPr="00EB4DC3">
        <w:rPr>
          <w:rStyle w:val="StyleBoldUnderline"/>
          <w:b w:val="0"/>
          <w:sz w:val="12"/>
          <w:u w:val="none"/>
        </w:rPr>
        <w:t>¶</w:t>
      </w:r>
      <w:r w:rsidRPr="00EB4DC3">
        <w:rPr>
          <w:rStyle w:val="StyleBoldUnderline"/>
          <w:sz w:val="12"/>
        </w:rPr>
        <w:t xml:space="preserve"> </w:t>
      </w:r>
      <w:r w:rsidRPr="00EB4DC3">
        <w:rPr>
          <w:rStyle w:val="StyleBoldUnderline"/>
        </w:rPr>
        <w:t>enduring roots</w:t>
      </w:r>
      <w:r w:rsidRPr="00EB4DC3">
        <w:rPr>
          <w:sz w:val="16"/>
        </w:rPr>
        <w:t xml:space="preserve"> in countries such as Indonesia, the Philippines, South Africa,</w:t>
      </w:r>
      <w:r w:rsidRPr="00EB4DC3">
        <w:rPr>
          <w:sz w:val="12"/>
        </w:rPr>
        <w:t>¶</w:t>
      </w:r>
      <w:r w:rsidRPr="00EB4DC3">
        <w:rPr>
          <w:sz w:val="16"/>
        </w:rPr>
        <w:t xml:space="preserve"> and Ghana. It is possible and urgently important to help stabilize the</w:t>
      </w:r>
      <w:r w:rsidRPr="00EB4DC3">
        <w:rPr>
          <w:sz w:val="12"/>
        </w:rPr>
        <w:t>¶</w:t>
      </w:r>
      <w:r w:rsidRPr="00EB4DC3">
        <w:rPr>
          <w:sz w:val="16"/>
        </w:rPr>
        <w:t xml:space="preserve"> new democracies in Ukraine and Tunisia (whose success could gradually</w:t>
      </w:r>
      <w:r w:rsidRPr="00EB4DC3">
        <w:rPr>
          <w:sz w:val="12"/>
        </w:rPr>
        <w:t>¶</w:t>
      </w:r>
      <w:r w:rsidRPr="00EB4DC3">
        <w:rPr>
          <w:sz w:val="16"/>
        </w:rPr>
        <w:t xml:space="preserve"> generate significant diffusion effects throughout the Arab world). It</w:t>
      </w:r>
      <w:r w:rsidRPr="00EB4DC3">
        <w:rPr>
          <w:sz w:val="12"/>
        </w:rPr>
        <w:t>¶</w:t>
      </w:r>
      <w:r w:rsidRPr="00EB4DC3">
        <w:rPr>
          <w:sz w:val="16"/>
        </w:rPr>
        <w:t xml:space="preserve"> might be possible to nudge Thailand and Bangladesh back toward electoral</w:t>
      </w:r>
      <w:r w:rsidRPr="00EB4DC3">
        <w:rPr>
          <w:sz w:val="12"/>
        </w:rPr>
        <w:t>¶</w:t>
      </w:r>
      <w:r w:rsidRPr="00EB4DC3">
        <w:rPr>
          <w:sz w:val="16"/>
        </w:rPr>
        <w:t xml:space="preserve"> democracy, though ways must be found to temper the awful levels</w:t>
      </w:r>
      <w:r w:rsidRPr="00EB4DC3">
        <w:rPr>
          <w:sz w:val="12"/>
        </w:rPr>
        <w:t>¶</w:t>
      </w:r>
      <w:r w:rsidRPr="00EB4DC3">
        <w:rPr>
          <w:sz w:val="16"/>
        </w:rPr>
        <w:t xml:space="preserve"> of party polarization in each country. With time, the electoral authoritarian</w:t>
      </w:r>
      <w:r w:rsidRPr="00EB4DC3">
        <w:rPr>
          <w:sz w:val="12"/>
        </w:rPr>
        <w:t>¶</w:t>
      </w:r>
      <w:r w:rsidRPr="00EB4DC3">
        <w:rPr>
          <w:sz w:val="16"/>
        </w:rPr>
        <w:t xml:space="preserve"> project in Turkey will discredit itself in the face of mounting corruption</w:t>
      </w:r>
      <w:r w:rsidRPr="00EB4DC3">
        <w:rPr>
          <w:sz w:val="12"/>
        </w:rPr>
        <w:t>¶</w:t>
      </w:r>
      <w:r w:rsidRPr="00EB4DC3">
        <w:rPr>
          <w:sz w:val="16"/>
        </w:rPr>
        <w:t xml:space="preserve"> and abuse of power, which are already growing quite serious. And</w:t>
      </w:r>
      <w:r w:rsidRPr="00EB4DC3">
        <w:rPr>
          <w:sz w:val="12"/>
        </w:rPr>
        <w:t>¶</w:t>
      </w:r>
      <w:r w:rsidRPr="00EB4DC3">
        <w:rPr>
          <w:sz w:val="16"/>
        </w:rPr>
        <w:t xml:space="preserve"> the oil-based autocracies in Iran and Venezuela will face increasingly</w:t>
      </w:r>
      <w:r w:rsidRPr="00EB4DC3">
        <w:rPr>
          <w:sz w:val="12"/>
        </w:rPr>
        <w:t>¶</w:t>
      </w:r>
      <w:r w:rsidRPr="00EB4DC3">
        <w:rPr>
          <w:sz w:val="16"/>
        </w:rPr>
        <w:t xml:space="preserve"> severe crises of economic performance and political legitimacy</w:t>
      </w:r>
      <w:proofErr w:type="gramStart"/>
      <w:r w:rsidRPr="00EB4DC3">
        <w:rPr>
          <w:sz w:val="16"/>
        </w:rPr>
        <w:t>.</w:t>
      </w:r>
      <w:r w:rsidRPr="00EB4DC3">
        <w:rPr>
          <w:sz w:val="12"/>
        </w:rPr>
        <w:t>¶</w:t>
      </w:r>
      <w:proofErr w:type="gramEnd"/>
      <w:r w:rsidRPr="00EB4DC3">
        <w:rPr>
          <w:sz w:val="16"/>
        </w:rPr>
        <w:t xml:space="preserve"> </w:t>
      </w:r>
      <w:r w:rsidRPr="00EB4DC3">
        <w:rPr>
          <w:rStyle w:val="StyleBoldUnderline"/>
        </w:rPr>
        <w:t>It is vital that</w:t>
      </w:r>
      <w:r w:rsidRPr="00EB4DC3">
        <w:rPr>
          <w:sz w:val="16"/>
        </w:rPr>
        <w:t xml:space="preserve"> democrats in the </w:t>
      </w:r>
      <w:r w:rsidRPr="00EB4DC3">
        <w:rPr>
          <w:rStyle w:val="StyleBoldUnderline"/>
        </w:rPr>
        <w:t xml:space="preserve">established democracies </w:t>
      </w:r>
      <w:r w:rsidRPr="00EB4DC3">
        <w:rPr>
          <w:rStyle w:val="Emphasis"/>
        </w:rPr>
        <w:t>not lose faith</w:t>
      </w:r>
      <w:r w:rsidRPr="00EB4DC3">
        <w:rPr>
          <w:sz w:val="16"/>
        </w:rPr>
        <w:t>.</w:t>
      </w:r>
      <w:r w:rsidRPr="00EB4DC3">
        <w:rPr>
          <w:sz w:val="12"/>
        </w:rPr>
        <w:t>¶</w:t>
      </w:r>
      <w:r w:rsidRPr="00EB4DC3">
        <w:rPr>
          <w:sz w:val="16"/>
        </w:rPr>
        <w:t xml:space="preserve"> Democrats have the better set of ideas. Democracy may be receding</w:t>
      </w:r>
      <w:r w:rsidRPr="00EB4DC3">
        <w:rPr>
          <w:sz w:val="12"/>
        </w:rPr>
        <w:t>¶</w:t>
      </w:r>
      <w:r w:rsidRPr="00EB4DC3">
        <w:rPr>
          <w:sz w:val="16"/>
        </w:rPr>
        <w:t xml:space="preserve"> somewhat in practice, but it is still globally ascendant in peoples’ values</w:t>
      </w:r>
      <w:r w:rsidRPr="00EB4DC3">
        <w:rPr>
          <w:sz w:val="12"/>
        </w:rPr>
        <w:t>¶</w:t>
      </w:r>
      <w:r w:rsidRPr="00EB4DC3">
        <w:rPr>
          <w:sz w:val="16"/>
        </w:rPr>
        <w:t xml:space="preserve"> and aspirations. This creates significant new opportunities for democratic</w:t>
      </w:r>
      <w:r w:rsidRPr="00EB4DC3">
        <w:rPr>
          <w:sz w:val="12"/>
        </w:rPr>
        <w:t>¶</w:t>
      </w:r>
      <w:r w:rsidRPr="00EB4DC3">
        <w:rPr>
          <w:sz w:val="16"/>
        </w:rPr>
        <w:t xml:space="preserve"> growth. </w:t>
      </w:r>
      <w:r w:rsidRPr="00EB4DC3">
        <w:rPr>
          <w:rStyle w:val="StyleBoldUnderline"/>
        </w:rPr>
        <w:t>If the current modest recession of democracy spirals into</w:t>
      </w:r>
      <w:r w:rsidRPr="00EB4DC3">
        <w:rPr>
          <w:rStyle w:val="StyleBoldUnderline"/>
          <w:b w:val="0"/>
          <w:sz w:val="12"/>
          <w:u w:val="none"/>
        </w:rPr>
        <w:t>¶</w:t>
      </w:r>
      <w:r w:rsidRPr="00EB4DC3">
        <w:rPr>
          <w:rStyle w:val="StyleBoldUnderline"/>
          <w:sz w:val="12"/>
        </w:rPr>
        <w:t xml:space="preserve"> </w:t>
      </w:r>
      <w:r w:rsidRPr="00EB4DC3">
        <w:rPr>
          <w:rStyle w:val="StyleBoldUnderline"/>
        </w:rPr>
        <w:t xml:space="preserve">a depression, it will be because those of us in the </w:t>
      </w:r>
      <w:r w:rsidRPr="00EB4DC3">
        <w:rPr>
          <w:rStyle w:val="Emphasis"/>
        </w:rPr>
        <w:t>established democracies</w:t>
      </w:r>
      <w:r w:rsidRPr="00EB4DC3">
        <w:rPr>
          <w:rStyle w:val="Emphasis"/>
          <w:b w:val="0"/>
          <w:sz w:val="12"/>
        </w:rPr>
        <w:t>¶</w:t>
      </w:r>
      <w:r w:rsidRPr="00EB4DC3">
        <w:rPr>
          <w:rStyle w:val="Emphasis"/>
          <w:sz w:val="12"/>
        </w:rPr>
        <w:t xml:space="preserve"> </w:t>
      </w:r>
      <w:r w:rsidRPr="00EB4DC3">
        <w:rPr>
          <w:rStyle w:val="Emphasis"/>
        </w:rPr>
        <w:t>were our own worst enemies</w:t>
      </w:r>
      <w:r w:rsidRPr="00EB4DC3">
        <w:rPr>
          <w:sz w:val="16"/>
        </w:rPr>
        <w:t>.</w:t>
      </w:r>
    </w:p>
    <w:p w14:paraId="10BE70A8" w14:textId="77777777" w:rsidR="0000207D" w:rsidRPr="0000207D" w:rsidRDefault="0000207D" w:rsidP="0000207D"/>
    <w:p w14:paraId="1D911E2C" w14:textId="77777777" w:rsidR="0000207D" w:rsidRPr="0000207D" w:rsidRDefault="0000207D" w:rsidP="0000207D"/>
    <w:p w14:paraId="65552E22" w14:textId="048049D0" w:rsidR="000B2295" w:rsidRDefault="000B2295" w:rsidP="000B2295">
      <w:pPr>
        <w:pStyle w:val="Heading2"/>
      </w:pPr>
      <w:r>
        <w:t>Links – Case Specific</w:t>
      </w:r>
    </w:p>
    <w:p w14:paraId="48326E85" w14:textId="0D9B02D5" w:rsidR="000B2295" w:rsidRDefault="000B2295" w:rsidP="000B2295">
      <w:pPr>
        <w:pStyle w:val="Heading3"/>
      </w:pPr>
      <w:r>
        <w:t>Link – Mass Surveillance</w:t>
      </w:r>
    </w:p>
    <w:p w14:paraId="0EC86BAA" w14:textId="113BBD6A" w:rsidR="000B2295" w:rsidRDefault="000B2295" w:rsidP="000B2295">
      <w:pPr>
        <w:pStyle w:val="Heading4"/>
      </w:pPr>
      <w:r>
        <w:t>The US is at a tipping point of an authoritarian transition – mass surveillance is key</w:t>
      </w:r>
    </w:p>
    <w:p w14:paraId="39D71AC5" w14:textId="77777777" w:rsidR="000B2295" w:rsidRDefault="000B2295" w:rsidP="000B2295">
      <w:r w:rsidRPr="002A46C3">
        <w:t xml:space="preserve">John </w:t>
      </w:r>
      <w:r w:rsidRPr="002A46C3">
        <w:rPr>
          <w:rStyle w:val="StyleStyleBold12pt"/>
        </w:rPr>
        <w:t>Suarez</w:t>
      </w:r>
      <w:r w:rsidRPr="002A46C3">
        <w:t>, 10/18/</w:t>
      </w:r>
      <w:r w:rsidRPr="002A46C3">
        <w:rPr>
          <w:rStyle w:val="StyleStyleBold12pt"/>
        </w:rPr>
        <w:t>2013</w:t>
      </w:r>
      <w:r w:rsidRPr="002A46C3">
        <w:t>, Pam Am Post, “The US surveillance state and the totalitarian tipping point,” http://panampost.com/john-suarez/2013/10/18/the-us-surveillance-state-and-the-totalitarian-tipping-point/, mm</w:t>
      </w:r>
    </w:p>
    <w:p w14:paraId="0C2AD262" w14:textId="77777777" w:rsidR="000B2295" w:rsidRPr="002A46C3" w:rsidRDefault="000B2295" w:rsidP="000B2295"/>
    <w:p w14:paraId="61D5B2C5" w14:textId="77777777" w:rsidR="000B2295" w:rsidRDefault="000B2295" w:rsidP="000B2295">
      <w:pPr>
        <w:rPr>
          <w:sz w:val="16"/>
        </w:rPr>
      </w:pPr>
      <w:r w:rsidRPr="002A46C3">
        <w:rPr>
          <w:sz w:val="16"/>
        </w:rPr>
        <w:t>In the 20th century, the United States reached levels of wealth for more people than had ever been seen in human history. However, those in power whittled away at the nation’s basic freedoms, slowly and over generations. Complaints were few because material prosperity endured</w:t>
      </w:r>
      <w:proofErr w:type="gramStart"/>
      <w:r w:rsidRPr="002A46C3">
        <w:rPr>
          <w:sz w:val="16"/>
        </w:rPr>
        <w:t>.</w:t>
      </w:r>
      <w:r w:rsidRPr="002A46C3">
        <w:rPr>
          <w:sz w:val="12"/>
        </w:rPr>
        <w:t>¶</w:t>
      </w:r>
      <w:proofErr w:type="gramEnd"/>
      <w:r w:rsidRPr="002A46C3">
        <w:rPr>
          <w:sz w:val="16"/>
        </w:rPr>
        <w:t xml:space="preserve"> Today, massive and unsustainable debts are maintaining the US standard of living. </w:t>
      </w:r>
      <w:r w:rsidRPr="000B2295">
        <w:rPr>
          <w:rStyle w:val="StyleBoldUnderline"/>
          <w:highlight w:val="cyan"/>
        </w:rPr>
        <w:t>Freedom continues to be whittled away</w:t>
      </w:r>
      <w:r w:rsidRPr="002A46C3">
        <w:rPr>
          <w:rStyle w:val="StyleBoldUnderline"/>
        </w:rPr>
        <w:t xml:space="preserve"> at,</w:t>
      </w:r>
      <w:r w:rsidRPr="002A46C3">
        <w:rPr>
          <w:sz w:val="16"/>
        </w:rPr>
        <w:t xml:space="preserve"> but more US Americans are awakening to this hard truth, because material prosperity for many is evaporating. One area that they view with growing alarm is </w:t>
      </w:r>
      <w:r w:rsidRPr="000B2295">
        <w:rPr>
          <w:rStyle w:val="StyleBoldUnderline"/>
          <w:highlight w:val="cyan"/>
        </w:rPr>
        <w:t>the emergence of the United States of America as a surveillance state</w:t>
      </w:r>
      <w:r w:rsidRPr="002A46C3">
        <w:rPr>
          <w:sz w:val="16"/>
        </w:rPr>
        <w:t xml:space="preserve">, since, along with a militarized police force, it </w:t>
      </w:r>
      <w:r w:rsidRPr="000B2295">
        <w:rPr>
          <w:rStyle w:val="StyleBoldUnderline"/>
          <w:highlight w:val="cyan"/>
        </w:rPr>
        <w:t>is the infrastructure of totalitarianism</w:t>
      </w:r>
      <w:proofErr w:type="gramStart"/>
      <w:r w:rsidRPr="002A46C3">
        <w:rPr>
          <w:sz w:val="16"/>
        </w:rPr>
        <w:t>.+</w:t>
      </w:r>
      <w:proofErr w:type="gramEnd"/>
      <w:r w:rsidRPr="002A46C3">
        <w:rPr>
          <w:sz w:val="12"/>
        </w:rPr>
        <w:t>¶</w:t>
      </w:r>
      <w:r w:rsidRPr="002A46C3">
        <w:rPr>
          <w:sz w:val="16"/>
        </w:rPr>
        <w:t xml:space="preserve"> This is the second in a series of reflections seeking to understand these negative trends in the United States. The first essay analyzed the role of the US Supreme Court — in particular, its decisions that undermined private property rights and forced taxpayers to cooperate with evil. I concluded with the controversial proposition that the present system in the United States is post-constitutional</w:t>
      </w:r>
      <w:proofErr w:type="gramStart"/>
      <w:r w:rsidRPr="002A46C3">
        <w:rPr>
          <w:sz w:val="16"/>
        </w:rPr>
        <w:t>.+</w:t>
      </w:r>
      <w:proofErr w:type="gramEnd"/>
      <w:r w:rsidRPr="002A46C3">
        <w:rPr>
          <w:sz w:val="12"/>
        </w:rPr>
        <w:t>¶</w:t>
      </w:r>
      <w:r w:rsidRPr="002A46C3">
        <w:rPr>
          <w:sz w:val="16"/>
        </w:rPr>
        <w:t xml:space="preserve"> For generations, US Americans believed that the first, third, fourth, and ninth amendments found in the Bill of Rights protected the privacy of citizens of the United States — that only a small number engaged in criminal conduct would be subjected to surveillance, following a court order permitting such activity by the authorities.+</w:t>
      </w:r>
      <w:r w:rsidRPr="002A46C3">
        <w:rPr>
          <w:sz w:val="12"/>
        </w:rPr>
        <w:t>¶</w:t>
      </w:r>
      <w:r w:rsidRPr="002A46C3">
        <w:rPr>
          <w:sz w:val="16"/>
        </w:rPr>
        <w:t xml:space="preserve"> However, </w:t>
      </w:r>
      <w:r w:rsidRPr="002A46C3">
        <w:rPr>
          <w:rStyle w:val="StyleBoldUnderline"/>
        </w:rPr>
        <w:t>the arrival of new technologies provided the state with the means to circumvent</w:t>
      </w:r>
      <w:r w:rsidRPr="002A46C3">
        <w:rPr>
          <w:sz w:val="16"/>
        </w:rPr>
        <w:t xml:space="preserve"> these </w:t>
      </w:r>
      <w:r w:rsidRPr="002A46C3">
        <w:rPr>
          <w:rStyle w:val="StyleBoldUnderline"/>
        </w:rPr>
        <w:t>constitutional provisions</w:t>
      </w:r>
      <w:r w:rsidRPr="002A46C3">
        <w:rPr>
          <w:sz w:val="16"/>
        </w:rPr>
        <w:t xml:space="preserve">. In the state of Florida, for example, automated systems are replacing toll operators, and they either process your information via your Sun Pass or by photographing your license plate and sending you the bill. According to the pre-paid toll program privacy policy, “information concerning a </w:t>
      </w:r>
      <w:proofErr w:type="spellStart"/>
      <w:r w:rsidRPr="002A46C3">
        <w:rPr>
          <w:sz w:val="16"/>
        </w:rPr>
        <w:t>SunPass</w:t>
      </w:r>
      <w:proofErr w:type="spellEnd"/>
      <w:r w:rsidRPr="002A46C3">
        <w:rPr>
          <w:sz w:val="16"/>
        </w:rPr>
        <w:t xml:space="preserve"> account is provided only when required to comply with a subpoena or court order.”+</w:t>
      </w:r>
      <w:r w:rsidRPr="002A46C3">
        <w:rPr>
          <w:sz w:val="12"/>
        </w:rPr>
        <w:t>¶</w:t>
      </w:r>
      <w:r w:rsidRPr="002A46C3">
        <w:rPr>
          <w:sz w:val="16"/>
        </w:rPr>
        <w:t xml:space="preserve"> In other words, they are compiling and storing information on your whereabouts</w:t>
      </w:r>
      <w:proofErr w:type="gramStart"/>
      <w:r w:rsidRPr="002A46C3">
        <w:rPr>
          <w:sz w:val="16"/>
        </w:rPr>
        <w:t>.+</w:t>
      </w:r>
      <w:proofErr w:type="gramEnd"/>
      <w:r w:rsidRPr="002A46C3">
        <w:rPr>
          <w:sz w:val="12"/>
        </w:rPr>
        <w:t>¶</w:t>
      </w:r>
      <w:r w:rsidRPr="002A46C3">
        <w:rPr>
          <w:sz w:val="16"/>
        </w:rPr>
        <w:t xml:space="preserve"> Affirming this reality, the American Civil Liberties Union stated on July 18, 2013, that “Police around the United States are recording the license plates of passing drivers and storing the information for years with little privacy protection. The information potentially allows authorities to track the movements of everyone who drives a car.”+</w:t>
      </w:r>
      <w:r w:rsidRPr="002A46C3">
        <w:rPr>
          <w:sz w:val="12"/>
        </w:rPr>
        <w:t>¶</w:t>
      </w:r>
      <w:r w:rsidRPr="002A46C3">
        <w:rPr>
          <w:sz w:val="16"/>
        </w:rPr>
        <w:t xml:space="preserve"> However, the Electronic Frontier Foundation makes clear that the federal and state governments are monitoring not only US Americans’ physical movement, but also their telephone and e-mail communications</w:t>
      </w:r>
      <w:proofErr w:type="gramStart"/>
      <w:r w:rsidRPr="002A46C3">
        <w:rPr>
          <w:sz w:val="16"/>
        </w:rPr>
        <w:t>.+</w:t>
      </w:r>
      <w:proofErr w:type="gramEnd"/>
      <w:r w:rsidRPr="002A46C3">
        <w:rPr>
          <w:sz w:val="12"/>
        </w:rPr>
        <w:t>¶</w:t>
      </w:r>
      <w:r w:rsidRPr="002A46C3">
        <w:rPr>
          <w:sz w:val="16"/>
        </w:rPr>
        <w:t xml:space="preserve"> </w:t>
      </w:r>
      <w:r w:rsidRPr="002A46C3">
        <w:rPr>
          <w:rStyle w:val="StyleBoldUnderline"/>
        </w:rPr>
        <w:t>The government is mass collecting phone metadata of all US customers under the guise of the Patriot Act</w:t>
      </w:r>
      <w:r w:rsidRPr="002A46C3">
        <w:rPr>
          <w:sz w:val="16"/>
        </w:rPr>
        <w:t xml:space="preserve">. Moreover, the media reports confirm that </w:t>
      </w:r>
      <w:r w:rsidRPr="002A46C3">
        <w:rPr>
          <w:rStyle w:val="StyleBoldUnderline"/>
        </w:rPr>
        <w:t>the government is collecting and analyzing the content of communications of foreigners talking to persons inside the United States,</w:t>
      </w:r>
      <w:r w:rsidRPr="002A46C3">
        <w:rPr>
          <w:sz w:val="16"/>
        </w:rPr>
        <w:t xml:space="preserve"> as well as collecting </w:t>
      </w:r>
      <w:proofErr w:type="spellStart"/>
      <w:r w:rsidRPr="002A46C3">
        <w:rPr>
          <w:sz w:val="16"/>
        </w:rPr>
        <w:t>collecting</w:t>
      </w:r>
      <w:proofErr w:type="spellEnd"/>
      <w:r w:rsidRPr="002A46C3">
        <w:rPr>
          <w:sz w:val="16"/>
        </w:rPr>
        <w:t xml:space="preserve"> [sic] much more, without a probable cause warrant. Finally, the media reports confirm the “upstream” collection off of the </w:t>
      </w:r>
      <w:proofErr w:type="spellStart"/>
      <w:r w:rsidRPr="002A46C3">
        <w:rPr>
          <w:sz w:val="16"/>
        </w:rPr>
        <w:t>fiberoptic</w:t>
      </w:r>
      <w:proofErr w:type="spellEnd"/>
      <w:r w:rsidRPr="002A46C3">
        <w:rPr>
          <w:sz w:val="16"/>
        </w:rPr>
        <w:t xml:space="preserve"> cables that Mr. Klein first revealed in 2006</w:t>
      </w:r>
      <w:proofErr w:type="gramStart"/>
      <w:r w:rsidRPr="002A46C3">
        <w:rPr>
          <w:sz w:val="16"/>
        </w:rPr>
        <w:t>.</w:t>
      </w:r>
      <w:r w:rsidRPr="002A46C3">
        <w:rPr>
          <w:sz w:val="12"/>
        </w:rPr>
        <w:t>¶</w:t>
      </w:r>
      <w:proofErr w:type="gramEnd"/>
      <w:r w:rsidRPr="002A46C3">
        <w:rPr>
          <w:sz w:val="16"/>
        </w:rPr>
        <w:t xml:space="preserve"> </w:t>
      </w:r>
      <w:r w:rsidRPr="000B2295">
        <w:rPr>
          <w:rStyle w:val="StyleBoldUnderline"/>
          <w:highlight w:val="cyan"/>
        </w:rPr>
        <w:t>The Edward Snowden revelations expose a national government that is systematically monitoring and recording the communications of the entire US American people all of the time</w:t>
      </w:r>
      <w:r w:rsidRPr="002A46C3">
        <w:rPr>
          <w:sz w:val="16"/>
        </w:rPr>
        <w:t>, and beyond. From the Wall Street Journal</w:t>
      </w:r>
      <w:proofErr w:type="gramStart"/>
      <w:r w:rsidRPr="000B2295">
        <w:rPr>
          <w:sz w:val="16"/>
          <w:highlight w:val="cyan"/>
        </w:rPr>
        <w:t>:+</w:t>
      </w:r>
      <w:proofErr w:type="gramEnd"/>
      <w:r w:rsidRPr="000B2295">
        <w:rPr>
          <w:sz w:val="12"/>
          <w:highlight w:val="cyan"/>
        </w:rPr>
        <w:t>¶</w:t>
      </w:r>
      <w:r w:rsidRPr="000B2295">
        <w:rPr>
          <w:sz w:val="16"/>
          <w:highlight w:val="cyan"/>
        </w:rPr>
        <w:t xml:space="preserve"> </w:t>
      </w:r>
      <w:r w:rsidRPr="000B2295">
        <w:rPr>
          <w:rStyle w:val="StyleBoldUnderline"/>
          <w:highlight w:val="cyan"/>
        </w:rPr>
        <w:t>The National Security Agency</w:t>
      </w:r>
      <w:r w:rsidRPr="002A46C3">
        <w:rPr>
          <w:sz w:val="16"/>
        </w:rPr>
        <w:t xml:space="preserve"> — which possesses only limited legal authority to spy on U.S. citizens — </w:t>
      </w:r>
      <w:r w:rsidRPr="000B2295">
        <w:rPr>
          <w:rStyle w:val="StyleBoldUnderline"/>
          <w:highlight w:val="cyan"/>
        </w:rPr>
        <w:t>has built a surveillance network</w:t>
      </w:r>
      <w:r w:rsidRPr="002A46C3">
        <w:rPr>
          <w:rStyle w:val="StyleBoldUnderline"/>
        </w:rPr>
        <w:t xml:space="preserve"> that covers more Americans’ Internet communications than officials have publicly disclosed</w:t>
      </w:r>
      <w:r w:rsidRPr="002A46C3">
        <w:rPr>
          <w:sz w:val="16"/>
        </w:rPr>
        <w:t xml:space="preserve">, current and former officials say. </w:t>
      </w:r>
      <w:r w:rsidRPr="002A46C3">
        <w:rPr>
          <w:rStyle w:val="StyleBoldUnderline"/>
        </w:rPr>
        <w:t xml:space="preserve">The system has the capacity </w:t>
      </w:r>
      <w:r w:rsidRPr="000B2295">
        <w:rPr>
          <w:rStyle w:val="StyleBoldUnderline"/>
          <w:highlight w:val="cyan"/>
        </w:rPr>
        <w:t>to reach roughly 75% of all U.S. Internet traffic</w:t>
      </w:r>
      <w:r w:rsidRPr="002A46C3">
        <w:rPr>
          <w:sz w:val="16"/>
        </w:rPr>
        <w:t xml:space="preserve"> in the hunt for foreign intelligence, including a wide array of communications by foreigners and Americans. In some cases, it retains the written content of emails sent between citizens within the U.S. and also filters domestic phone calls made with Internet technology . . .</w:t>
      </w:r>
      <w:r w:rsidRPr="002A46C3">
        <w:rPr>
          <w:sz w:val="12"/>
        </w:rPr>
        <w:t>¶</w:t>
      </w:r>
      <w:r w:rsidRPr="002A46C3">
        <w:rPr>
          <w:sz w:val="16"/>
        </w:rPr>
        <w:t xml:space="preserve"> What is equally disturbing is that private companies are complicit in the behavior — when not engaging in their own monitoring of internet communications — although, to be fair, their will is not always on the side of the spying. (See the video below.) Further, even though the immense and illegal surveillance apparatus is out in the open now, we see no remorse from the instigators and the elected officials responsible. Rather, they are doubling down, and their apologists are right there with them</w:t>
      </w:r>
      <w:proofErr w:type="gramStart"/>
      <w:r w:rsidRPr="002A46C3">
        <w:rPr>
          <w:sz w:val="16"/>
        </w:rPr>
        <w:t>.</w:t>
      </w:r>
      <w:r w:rsidRPr="002A46C3">
        <w:rPr>
          <w:sz w:val="12"/>
        </w:rPr>
        <w:t>¶</w:t>
      </w:r>
      <w:proofErr w:type="gramEnd"/>
      <w:r w:rsidRPr="002A46C3">
        <w:rPr>
          <w:sz w:val="16"/>
        </w:rPr>
        <w:t xml:space="preserve"> Unfortunately, there is no plan; there is no conspiracy. This expansion and centralization of power has continued under both Republicans and Democrats in the United States and would most likely continue under a third party. Centralized power has become an end unto itself, and as the late Czech president Vaclav Havel observed</w:t>
      </w:r>
      <w:proofErr w:type="gramStart"/>
      <w:r w:rsidRPr="002A46C3">
        <w:rPr>
          <w:sz w:val="16"/>
        </w:rPr>
        <w:t>:+</w:t>
      </w:r>
      <w:proofErr w:type="gramEnd"/>
      <w:r w:rsidRPr="002A46C3">
        <w:rPr>
          <w:sz w:val="12"/>
        </w:rPr>
        <w:t>¶</w:t>
      </w:r>
      <w:r w:rsidRPr="002A46C3">
        <w:rPr>
          <w:sz w:val="16"/>
        </w:rPr>
        <w:t xml:space="preserve"> Once the claims of central power have been placed above law and morality, once the exercise of that power is divested of public control, and once the institutional guarantees of political plurality and civil rights have been made a mockery of, or simply abolished, there is no reason to respect any other limitations. The expansion of central power does not stop at the frontier between the public and the private, but instead, arbitrarily pushes back that border until it is shamelessly intervening in areas that once were private</w:t>
      </w:r>
      <w:proofErr w:type="gramStart"/>
      <w:r w:rsidRPr="000B2295">
        <w:rPr>
          <w:sz w:val="16"/>
          <w:highlight w:val="cyan"/>
        </w:rPr>
        <w:t>.</w:t>
      </w:r>
      <w:r w:rsidRPr="000B2295">
        <w:rPr>
          <w:sz w:val="12"/>
          <w:highlight w:val="cyan"/>
        </w:rPr>
        <w:t>¶</w:t>
      </w:r>
      <w:proofErr w:type="gramEnd"/>
      <w:r w:rsidRPr="000B2295">
        <w:rPr>
          <w:sz w:val="16"/>
          <w:highlight w:val="cyan"/>
        </w:rPr>
        <w:t xml:space="preserve"> </w:t>
      </w:r>
      <w:r w:rsidRPr="000B2295">
        <w:rPr>
          <w:rStyle w:val="StyleBoldUnderline"/>
          <w:highlight w:val="cyan"/>
        </w:rPr>
        <w:t xml:space="preserve">The United States is reaching a </w:t>
      </w:r>
      <w:r w:rsidRPr="000B2295">
        <w:rPr>
          <w:rStyle w:val="Emphasis"/>
          <w:highlight w:val="cyan"/>
        </w:rPr>
        <w:t>tipping point that leads into a totalitarian abyss</w:t>
      </w:r>
      <w:r w:rsidRPr="002A46C3">
        <w:rPr>
          <w:sz w:val="16"/>
        </w:rPr>
        <w:t xml:space="preserve"> and the crackdown on privacy whistleblowers is one of many ominous signs regarding where this centralization of power is heading.+</w:t>
      </w:r>
    </w:p>
    <w:p w14:paraId="7519B6B3" w14:textId="0ED127A5" w:rsidR="0000207D" w:rsidRDefault="0000207D" w:rsidP="0000207D">
      <w:pPr>
        <w:pStyle w:val="Heading3"/>
      </w:pPr>
      <w:r>
        <w:t>Link – Mass Surveillance (Spillover/US Key)</w:t>
      </w:r>
    </w:p>
    <w:p w14:paraId="08EA9666" w14:textId="0B3C4551" w:rsidR="0000207D" w:rsidRPr="006C0FC0" w:rsidRDefault="0000207D" w:rsidP="0000207D">
      <w:pPr>
        <w:pStyle w:val="Heading4"/>
      </w:pPr>
      <w:r>
        <w:t>US mass surveillance gets modeled – that empowers authoritarianism abroad</w:t>
      </w:r>
    </w:p>
    <w:p w14:paraId="2A987609" w14:textId="77777777" w:rsidR="0000207D" w:rsidRDefault="0000207D" w:rsidP="0000207D">
      <w:pPr>
        <w:rPr>
          <w:sz w:val="18"/>
        </w:rPr>
      </w:pPr>
      <w:r>
        <w:rPr>
          <w:rStyle w:val="StyleStyleBold12pt"/>
        </w:rPr>
        <w:t xml:space="preserve">Donahue 14 </w:t>
      </w:r>
      <w:r w:rsidRPr="00B5554D">
        <w:rPr>
          <w:sz w:val="18"/>
        </w:rPr>
        <w:t>(Eileen</w:t>
      </w:r>
      <w:proofErr w:type="gramStart"/>
      <w:r w:rsidRPr="00B5554D">
        <w:rPr>
          <w:sz w:val="18"/>
        </w:rPr>
        <w:t>,-</w:t>
      </w:r>
      <w:proofErr w:type="gramEnd"/>
      <w:r w:rsidRPr="00B5554D">
        <w:rPr>
          <w:sz w:val="18"/>
        </w:rPr>
        <w:t xml:space="preserve"> visiting scholar at Stanford University's Freeman </w:t>
      </w:r>
      <w:proofErr w:type="spellStart"/>
      <w:r w:rsidRPr="00B5554D">
        <w:rPr>
          <w:sz w:val="18"/>
        </w:rPr>
        <w:t>Spogli</w:t>
      </w:r>
      <w:proofErr w:type="spellEnd"/>
      <w:r w:rsidRPr="00B5554D">
        <w:rPr>
          <w:sz w:val="18"/>
        </w:rPr>
        <w:t xml:space="preserve"> Institute for International Studies, former U.S. ambassador to the United Nations Human Rights Council “Why the NSA undermines national security”)</w:t>
      </w:r>
    </w:p>
    <w:p w14:paraId="35F50CD7" w14:textId="77777777" w:rsidR="0000207D" w:rsidRPr="00B5554D" w:rsidRDefault="0000207D" w:rsidP="0000207D">
      <w:pPr>
        <w:rPr>
          <w:sz w:val="18"/>
        </w:rPr>
      </w:pPr>
    </w:p>
    <w:p w14:paraId="14FA5838" w14:textId="77777777" w:rsidR="0000207D" w:rsidRDefault="0000207D" w:rsidP="0000207D">
      <w:pPr>
        <w:rPr>
          <w:sz w:val="16"/>
        </w:rPr>
      </w:pPr>
      <w:r w:rsidRPr="00B5554D">
        <w:rPr>
          <w:rStyle w:val="StyleBoldUnderline"/>
        </w:rPr>
        <w:t xml:space="preserve">The U.S. model of mass </w:t>
      </w:r>
      <w:r w:rsidRPr="00E85BD4">
        <w:rPr>
          <w:rStyle w:val="StyleBoldUnderline"/>
        </w:rPr>
        <w:t>surveillance will be followed by others</w:t>
      </w:r>
      <w:r w:rsidRPr="006C0FC0">
        <w:rPr>
          <w:sz w:val="16"/>
        </w:rPr>
        <w:t xml:space="preserve"> and could unintentionally invert the democratic relationship between citizens and their governments. </w:t>
      </w:r>
      <w:r w:rsidRPr="00B5554D">
        <w:rPr>
          <w:rStyle w:val="StyleBoldUnderline"/>
        </w:rPr>
        <w:t>Under the cover of preventing terrorism, authoritarian governments may now increase surveillance of political opponents. Governments</w:t>
      </w:r>
      <w:r w:rsidRPr="006C0FC0">
        <w:rPr>
          <w:sz w:val="16"/>
        </w:rPr>
        <w:t xml:space="preserve"> that collect and monitor digital information to intimidate or squelch political opposition and dissent </w:t>
      </w:r>
      <w:r w:rsidRPr="00B5554D">
        <w:rPr>
          <w:rStyle w:val="StyleBoldUnderline"/>
        </w:rPr>
        <w:t>can more justifiably claim they are acting with legitimacy.</w:t>
      </w:r>
      <w:r>
        <w:rPr>
          <w:rStyle w:val="StyleBoldUnderline"/>
        </w:rPr>
        <w:t xml:space="preserve"> </w:t>
      </w:r>
      <w:r w:rsidRPr="00B5554D">
        <w:rPr>
          <w:rStyle w:val="StyleBoldUnderline"/>
        </w:rPr>
        <w:t>For human rights defenders and democracy activists worldwide, the potential consequences of the widespread use by governments of mass surveillance techniques are dark and clear</w:t>
      </w:r>
      <w:r w:rsidRPr="006C0FC0">
        <w:rPr>
          <w:sz w:val="16"/>
        </w:rPr>
        <w:t>.</w:t>
      </w:r>
    </w:p>
    <w:p w14:paraId="63171417" w14:textId="77777777" w:rsidR="0000207D" w:rsidRDefault="0000207D" w:rsidP="0000207D">
      <w:pPr>
        <w:rPr>
          <w:sz w:val="16"/>
        </w:rPr>
      </w:pPr>
    </w:p>
    <w:p w14:paraId="076A9598" w14:textId="1EA71F6C" w:rsidR="0000207D" w:rsidRPr="006C0FC0" w:rsidRDefault="0000207D" w:rsidP="0000207D">
      <w:pPr>
        <w:pStyle w:val="Heading4"/>
      </w:pPr>
      <w:r w:rsidRPr="006C0FC0">
        <w:t>Domestic surveilla</w:t>
      </w:r>
      <w:r>
        <w:t>nce sets a global precedent</w:t>
      </w:r>
    </w:p>
    <w:p w14:paraId="1EF99687" w14:textId="77777777" w:rsidR="0000207D" w:rsidRDefault="0000207D" w:rsidP="0000207D">
      <w:pPr>
        <w:rPr>
          <w:sz w:val="18"/>
        </w:rPr>
      </w:pPr>
      <w:proofErr w:type="spellStart"/>
      <w:r w:rsidRPr="00E85BD4">
        <w:rPr>
          <w:rStyle w:val="StyleStyleBold12pt"/>
        </w:rPr>
        <w:t>Deibert</w:t>
      </w:r>
      <w:proofErr w:type="spellEnd"/>
      <w:r w:rsidRPr="00E85BD4">
        <w:rPr>
          <w:rStyle w:val="StyleStyleBold12pt"/>
        </w:rPr>
        <w:t xml:space="preserve"> ’13</w:t>
      </w:r>
      <w:r w:rsidRPr="003F6936">
        <w:rPr>
          <w:sz w:val="18"/>
        </w:rPr>
        <w:t xml:space="preserve"> (6-12 Ronald</w:t>
      </w:r>
      <w:proofErr w:type="gramStart"/>
      <w:r w:rsidRPr="003F6936">
        <w:rPr>
          <w:sz w:val="18"/>
        </w:rPr>
        <w:t>,-</w:t>
      </w:r>
      <w:proofErr w:type="gramEnd"/>
      <w:r w:rsidRPr="003F6936">
        <w:rPr>
          <w:sz w:val="18"/>
        </w:rPr>
        <w:t xml:space="preserve"> professor of political science at the University of Toronto, where he is director of the Canada Centre for Global Security Studies and the Citizen Lab at the </w:t>
      </w:r>
      <w:proofErr w:type="spellStart"/>
      <w:r w:rsidRPr="003F6936">
        <w:rPr>
          <w:sz w:val="18"/>
        </w:rPr>
        <w:t>Munk</w:t>
      </w:r>
      <w:proofErr w:type="spellEnd"/>
      <w:r w:rsidRPr="003F6936">
        <w:rPr>
          <w:sz w:val="18"/>
        </w:rPr>
        <w:t xml:space="preserve"> School of Global Affairs “Why NSA spying scares the world”)</w:t>
      </w:r>
    </w:p>
    <w:p w14:paraId="68107642" w14:textId="77777777" w:rsidR="0000207D" w:rsidRPr="003F6936" w:rsidRDefault="0000207D" w:rsidP="0000207D">
      <w:pPr>
        <w:rPr>
          <w:sz w:val="18"/>
        </w:rPr>
      </w:pPr>
    </w:p>
    <w:p w14:paraId="5A95AB2D" w14:textId="77777777" w:rsidR="0000207D" w:rsidRDefault="0000207D" w:rsidP="0000207D">
      <w:pPr>
        <w:rPr>
          <w:sz w:val="16"/>
        </w:rPr>
      </w:pPr>
      <w:r w:rsidRPr="00E85BD4">
        <w:rPr>
          <w:rStyle w:val="StyleBoldUnderline"/>
        </w:rPr>
        <w:t>Many of the countries</w:t>
      </w:r>
      <w:r w:rsidRPr="006C0FC0">
        <w:rPr>
          <w:sz w:val="16"/>
        </w:rPr>
        <w:t xml:space="preserve"> in the Southern Hemisphere </w:t>
      </w:r>
      <w:r w:rsidRPr="00E85BD4">
        <w:rPr>
          <w:rStyle w:val="StyleBoldUnderline"/>
        </w:rPr>
        <w:t>are failed or fragile states</w:t>
      </w:r>
      <w:r w:rsidRPr="006C0FC0">
        <w:rPr>
          <w:sz w:val="16"/>
        </w:rPr>
        <w:t xml:space="preserve">; many of them are authoritarian or autocratic regimes. </w:t>
      </w:r>
      <w:r w:rsidRPr="00E85BD4">
        <w:rPr>
          <w:rStyle w:val="StyleBoldUnderline"/>
        </w:rPr>
        <w:t>No doubt the elites in those regimes will use the excuse of security to adopt more stringent state controls over the Internet in their jurisdictions</w:t>
      </w:r>
      <w:r w:rsidRPr="006C0FC0">
        <w:rPr>
          <w:sz w:val="16"/>
        </w:rPr>
        <w:t xml:space="preserve"> and support local versions of popular social media companies over which they can exact their own nationalized controls -- a trend that began prior to the NSA revelations but which now has additional rhetorical support</w:t>
      </w:r>
      <w:proofErr w:type="gramStart"/>
      <w:r w:rsidRPr="006C0FC0">
        <w:rPr>
          <w:sz w:val="16"/>
        </w:rPr>
        <w:t>.</w:t>
      </w:r>
      <w:r w:rsidRPr="006C0FC0">
        <w:rPr>
          <w:sz w:val="12"/>
        </w:rPr>
        <w:t>¶</w:t>
      </w:r>
      <w:proofErr w:type="gramEnd"/>
      <w:r w:rsidRPr="006C0FC0">
        <w:rPr>
          <w:sz w:val="16"/>
        </w:rPr>
        <w:t xml:space="preserve"> In the age of Big Data, </w:t>
      </w:r>
      <w:r w:rsidRPr="00E85BD4">
        <w:rPr>
          <w:rStyle w:val="StyleBoldUnderline"/>
        </w:rPr>
        <w:t>the revelations about NSA's intelligence-gathering programs touched many nerves</w:t>
      </w:r>
      <w:r w:rsidRPr="006C0FC0">
        <w:rPr>
          <w:sz w:val="16"/>
        </w:rPr>
        <w:t xml:space="preserve">. The issue of surveillance won't go away, and </w:t>
      </w:r>
      <w:r w:rsidRPr="00E85BD4">
        <w:rPr>
          <w:rStyle w:val="StyleBoldUnderline"/>
        </w:rPr>
        <w:t>Americans will need to figure out the appropriate safeguards</w:t>
      </w:r>
      <w:r w:rsidRPr="006C0FC0">
        <w:rPr>
          <w:sz w:val="16"/>
        </w:rPr>
        <w:t xml:space="preserve"> for liberty in their democracy. It's an important debate, but one that doesn't include us "foreigners" that now </w:t>
      </w:r>
      <w:proofErr w:type="gramStart"/>
      <w:r w:rsidRPr="006C0FC0">
        <w:rPr>
          <w:sz w:val="16"/>
        </w:rPr>
        <w:t>make</w:t>
      </w:r>
      <w:proofErr w:type="gramEnd"/>
      <w:r w:rsidRPr="006C0FC0">
        <w:rPr>
          <w:sz w:val="16"/>
        </w:rPr>
        <w:t xml:space="preserve"> up the vast majority of the Internet users. </w:t>
      </w:r>
      <w:r w:rsidRPr="00E85BD4">
        <w:rPr>
          <w:rStyle w:val="StyleBoldUnderline"/>
        </w:rPr>
        <w:t>Americans would do well to consider the international implications of their domestic policies</w:t>
      </w:r>
      <w:r w:rsidRPr="006C0FC0">
        <w:rPr>
          <w:sz w:val="16"/>
        </w:rPr>
        <w:t xml:space="preserve"> before they come home to bite them.</w:t>
      </w:r>
    </w:p>
    <w:p w14:paraId="5759E3C5" w14:textId="541AD91A" w:rsidR="00B708DB" w:rsidRDefault="00B708DB" w:rsidP="00B708DB">
      <w:pPr>
        <w:pStyle w:val="Heading3"/>
      </w:pPr>
      <w:r>
        <w:t>Link – Border Surveillance</w:t>
      </w:r>
    </w:p>
    <w:p w14:paraId="493D6A11" w14:textId="24AAF7FF" w:rsidR="00B708DB" w:rsidRDefault="00003A07" w:rsidP="00B708DB">
      <w:pPr>
        <w:pStyle w:val="Heading4"/>
      </w:pPr>
      <w:r>
        <w:t>Border surveillance is key to the expansion of a global surveillance regime and the emergence of authoritarianism</w:t>
      </w:r>
    </w:p>
    <w:p w14:paraId="7C8EC2AD" w14:textId="6F3878EF" w:rsidR="00B708DB" w:rsidRDefault="00B708DB" w:rsidP="00B708DB">
      <w:r w:rsidRPr="00B708DB">
        <w:t xml:space="preserve">Todd </w:t>
      </w:r>
      <w:r w:rsidRPr="00B708DB">
        <w:rPr>
          <w:rStyle w:val="StyleStyleBold12pt"/>
        </w:rPr>
        <w:t>Miller</w:t>
      </w:r>
      <w:r w:rsidRPr="00B708DB">
        <w:t>, 7/11/</w:t>
      </w:r>
      <w:r w:rsidRPr="00B708DB">
        <w:rPr>
          <w:rStyle w:val="StyleStyleBold12pt"/>
        </w:rPr>
        <w:t>2013</w:t>
      </w:r>
      <w:r w:rsidRPr="00B708DB">
        <w:t xml:space="preserve">, </w:t>
      </w:r>
      <w:proofErr w:type="spellStart"/>
      <w:r w:rsidRPr="00B708DB">
        <w:t>Truthout</w:t>
      </w:r>
      <w:proofErr w:type="spellEnd"/>
      <w:r w:rsidRPr="00B708DB">
        <w:t>, “surveillance surge on the border: how to turn the US-</w:t>
      </w:r>
      <w:proofErr w:type="spellStart"/>
      <w:r w:rsidRPr="00B708DB">
        <w:t>Meixcan</w:t>
      </w:r>
      <w:proofErr w:type="spellEnd"/>
      <w:r w:rsidRPr="00B708DB">
        <w:t xml:space="preserve"> border into a war zone,” http://www.truth-out.org/news/item/17513-surveillance-surge-on-the-border-how-to-turn-the-us-mexican-border-into-a-war-zone, mm</w:t>
      </w:r>
    </w:p>
    <w:p w14:paraId="4314ED73" w14:textId="77777777" w:rsidR="00B708DB" w:rsidRDefault="00B708DB" w:rsidP="00B708DB"/>
    <w:p w14:paraId="2507ACDD" w14:textId="0B95019B" w:rsidR="00B708DB" w:rsidRPr="00003A07" w:rsidRDefault="00B708DB" w:rsidP="00B708DB">
      <w:pPr>
        <w:rPr>
          <w:sz w:val="16"/>
        </w:rPr>
      </w:pPr>
      <w:r w:rsidRPr="00B708DB">
        <w:rPr>
          <w:rStyle w:val="StyleBoldUnderline"/>
        </w:rPr>
        <w:t>This “border surge</w:t>
      </w:r>
      <w:r w:rsidRPr="00003A07">
        <w:rPr>
          <w:sz w:val="16"/>
        </w:rPr>
        <w:t xml:space="preserve">,” a phrase coined by Senator Chuck Schumer, </w:t>
      </w:r>
      <w:r w:rsidRPr="00B708DB">
        <w:rPr>
          <w:rStyle w:val="StyleBoldUnderline"/>
        </w:rPr>
        <w:t>is also a surveillance surge</w:t>
      </w:r>
      <w:r w:rsidRPr="00003A07">
        <w:rPr>
          <w:sz w:val="16"/>
        </w:rPr>
        <w:t>. The Senate bill provides for the hiring of almost 19,000 new Border Patrol agents, the building of 700 additional miles of walls, fences, and barriers, and an investment of billions of dollars in the latest surveillance technologies, including drones</w:t>
      </w:r>
      <w:proofErr w:type="gramStart"/>
      <w:r w:rsidRPr="00003A07">
        <w:rPr>
          <w:sz w:val="16"/>
        </w:rPr>
        <w:t>.</w:t>
      </w:r>
      <w:r w:rsidR="00003A07" w:rsidRPr="00003A07">
        <w:rPr>
          <w:sz w:val="12"/>
        </w:rPr>
        <w:t>¶</w:t>
      </w:r>
      <w:proofErr w:type="gramEnd"/>
      <w:r w:rsidR="00003A07" w:rsidRPr="00003A07">
        <w:rPr>
          <w:sz w:val="16"/>
        </w:rPr>
        <w:t xml:space="preserve"> </w:t>
      </w:r>
      <w:r w:rsidRPr="00003A07">
        <w:rPr>
          <w:sz w:val="16"/>
        </w:rPr>
        <w:t xml:space="preserve">In </w:t>
      </w:r>
      <w:r w:rsidRPr="00B708DB">
        <w:rPr>
          <w:rStyle w:val="StyleBoldUnderline"/>
        </w:rPr>
        <w:t>this</w:t>
      </w:r>
      <w:r w:rsidRPr="00003A07">
        <w:rPr>
          <w:sz w:val="16"/>
        </w:rPr>
        <w:t xml:space="preserve">, the bill only </w:t>
      </w:r>
      <w:r w:rsidRPr="00B708DB">
        <w:rPr>
          <w:rStyle w:val="StyleBoldUnderline"/>
        </w:rPr>
        <w:t>continues</w:t>
      </w:r>
      <w:r w:rsidRPr="00003A07">
        <w:rPr>
          <w:sz w:val="16"/>
        </w:rPr>
        <w:t xml:space="preserve"> in </w:t>
      </w:r>
      <w:r w:rsidRPr="00B708DB">
        <w:rPr>
          <w:rStyle w:val="StyleBoldUnderline"/>
        </w:rPr>
        <w:t>a post-9/11 tradition in which our southern divide has become an on-the-ground laboratory for the development of a surveillance state</w:t>
      </w:r>
      <w:r w:rsidRPr="00003A07">
        <w:rPr>
          <w:sz w:val="16"/>
        </w:rPr>
        <w:t xml:space="preserve"> </w:t>
      </w:r>
      <w:r w:rsidRPr="00B708DB">
        <w:rPr>
          <w:rStyle w:val="Emphasis"/>
        </w:rPr>
        <w:t>whose mission is already moving well beyond those borderlands</w:t>
      </w:r>
      <w:r w:rsidRPr="00003A07">
        <w:rPr>
          <w:sz w:val="16"/>
        </w:rPr>
        <w:t>. Calling this “immigration reform” is like calling the National Security Agency’s expanding global surveillance system a domestic telecommunications upgrade.</w:t>
      </w:r>
      <w:r w:rsidR="00003A07" w:rsidRPr="00003A07">
        <w:rPr>
          <w:sz w:val="16"/>
        </w:rPr>
        <w:t xml:space="preserve"> </w:t>
      </w:r>
      <w:r w:rsidRPr="00B708DB">
        <w:rPr>
          <w:rStyle w:val="StyleBoldUnderline"/>
        </w:rPr>
        <w:t xml:space="preserve">It’s really all about the country that the United States is becoming -- </w:t>
      </w:r>
      <w:r w:rsidRPr="00003A07">
        <w:rPr>
          <w:rStyle w:val="Emphasis"/>
        </w:rPr>
        <w:t>one of the police and the policed</w:t>
      </w:r>
      <w:proofErr w:type="gramStart"/>
      <w:r w:rsidRPr="00003A07">
        <w:rPr>
          <w:sz w:val="16"/>
        </w:rPr>
        <w:t>.</w:t>
      </w:r>
      <w:r w:rsidR="00003A07" w:rsidRPr="00003A07">
        <w:rPr>
          <w:sz w:val="12"/>
        </w:rPr>
        <w:t>¶</w:t>
      </w:r>
      <w:proofErr w:type="gramEnd"/>
      <w:r w:rsidR="00003A07" w:rsidRPr="00003A07">
        <w:rPr>
          <w:sz w:val="16"/>
        </w:rPr>
        <w:t xml:space="preserve"> </w:t>
      </w:r>
      <w:r w:rsidRPr="00003A07">
        <w:rPr>
          <w:sz w:val="12"/>
          <w:szCs w:val="12"/>
        </w:rPr>
        <w:t>The $46 billion border security price tag in the immigration reform bill will simply expand on what has already been built. After all, $100 billion was spent on border “enforcement” in the first decade after 9/11. To that must be added the annual $18 billion budget for border and immigration enforcement, money that outpaces the combined budgets of all other federal law enforcement agencies.</w:t>
      </w:r>
      <w:r w:rsidR="00003A07" w:rsidRPr="00003A07">
        <w:rPr>
          <w:sz w:val="12"/>
          <w:szCs w:val="12"/>
        </w:rPr>
        <w:t xml:space="preserve"> </w:t>
      </w:r>
      <w:r w:rsidRPr="00003A07">
        <w:rPr>
          <w:sz w:val="12"/>
          <w:szCs w:val="12"/>
        </w:rPr>
        <w:t>In fact, since Operation Blockade in the 1990s, the U.S.-Mexico border has gone through so many surges that a time when simple chain link fences separated two friendly countries is now unimaginable</w:t>
      </w:r>
      <w:proofErr w:type="gramStart"/>
      <w:r w:rsidRPr="00003A07">
        <w:rPr>
          <w:sz w:val="12"/>
          <w:szCs w:val="12"/>
        </w:rPr>
        <w:t>.</w:t>
      </w:r>
      <w:r w:rsidR="00003A07" w:rsidRPr="00003A07">
        <w:rPr>
          <w:sz w:val="12"/>
          <w:szCs w:val="12"/>
        </w:rPr>
        <w:t>¶</w:t>
      </w:r>
      <w:proofErr w:type="gramEnd"/>
      <w:r w:rsidR="00003A07" w:rsidRPr="00003A07">
        <w:rPr>
          <w:sz w:val="12"/>
          <w:szCs w:val="12"/>
        </w:rPr>
        <w:t xml:space="preserve"> </w:t>
      </w:r>
      <w:r w:rsidRPr="00003A07">
        <w:rPr>
          <w:sz w:val="12"/>
          <w:szCs w:val="12"/>
        </w:rPr>
        <w:t>To witness the widespread presence of Department of Homeland Security agents on the southern border, just visit that international boundary 100 miles south of Border Security Expo. Approximately 700 miles of walls, fences, and barriers already cut off the two countries at its major urban crossings and many rural ones as well. Emplaced everywhere are cameras that can follow you -- or your body heat -- day or night. Overhead, as in Afghanistan, a Predator B drone may hover.</w:t>
      </w:r>
      <w:r w:rsidR="00003A07" w:rsidRPr="00003A07">
        <w:rPr>
          <w:sz w:val="12"/>
          <w:szCs w:val="12"/>
        </w:rPr>
        <w:t xml:space="preserve"> </w:t>
      </w:r>
      <w:r w:rsidRPr="00003A07">
        <w:rPr>
          <w:sz w:val="12"/>
          <w:szCs w:val="12"/>
        </w:rPr>
        <w:t>You can’t hear its incessant buzzing only because it flies so high, nor can you see the crew in charge of flying it and analyzing your movements from possibly hundreds of miles away</w:t>
      </w:r>
      <w:proofErr w:type="gramStart"/>
      <w:r w:rsidRPr="00003A07">
        <w:rPr>
          <w:sz w:val="12"/>
          <w:szCs w:val="12"/>
        </w:rPr>
        <w:t>.</w:t>
      </w:r>
      <w:r w:rsidR="00003A07" w:rsidRPr="00003A07">
        <w:rPr>
          <w:sz w:val="12"/>
          <w:szCs w:val="12"/>
        </w:rPr>
        <w:t>¶</w:t>
      </w:r>
      <w:proofErr w:type="gramEnd"/>
      <w:r w:rsidR="00003A07" w:rsidRPr="00003A07">
        <w:rPr>
          <w:sz w:val="12"/>
          <w:szCs w:val="12"/>
        </w:rPr>
        <w:t xml:space="preserve"> </w:t>
      </w:r>
      <w:r w:rsidRPr="00003A07">
        <w:rPr>
          <w:sz w:val="12"/>
          <w:szCs w:val="12"/>
        </w:rPr>
        <w:t>As you walk, perhaps you step on implanted sensors, creating a beeping noise in some distant monitoring room.</w:t>
      </w:r>
      <w:r w:rsidR="00003A07" w:rsidRPr="00003A07">
        <w:rPr>
          <w:sz w:val="12"/>
          <w:szCs w:val="12"/>
        </w:rPr>
        <w:t xml:space="preserve"> </w:t>
      </w:r>
      <w:r w:rsidRPr="00003A07">
        <w:rPr>
          <w:sz w:val="12"/>
          <w:szCs w:val="12"/>
        </w:rPr>
        <w:t>Meanwhile, green-striped Border Patrol vehicles rush by constantly. On the U.S.-Mexican border, there are already more than 18,500 agents (and approximately 2,300 more on the Canadian border).</w:t>
      </w:r>
      <w:r w:rsidR="00003A07" w:rsidRPr="00003A07">
        <w:rPr>
          <w:sz w:val="12"/>
          <w:szCs w:val="12"/>
        </w:rPr>
        <w:t xml:space="preserve"> </w:t>
      </w:r>
      <w:r w:rsidRPr="00003A07">
        <w:rPr>
          <w:sz w:val="12"/>
          <w:szCs w:val="12"/>
        </w:rPr>
        <w:t xml:space="preserve">In counterterrorism mode, they are paid to be suspicious of everything and everybody. Some Homeland Security vehicles sport trailers carrying All Terrain Vehicles. Some have mounted surveillance cameras, others cages to detain captured migrants. Some </w:t>
      </w:r>
      <w:proofErr w:type="spellStart"/>
      <w:r w:rsidRPr="00003A07">
        <w:rPr>
          <w:sz w:val="12"/>
          <w:szCs w:val="12"/>
        </w:rPr>
        <w:t>borderlanders</w:t>
      </w:r>
      <w:proofErr w:type="spellEnd"/>
      <w:r w:rsidRPr="00003A07">
        <w:rPr>
          <w:sz w:val="12"/>
          <w:szCs w:val="12"/>
        </w:rPr>
        <w:t xml:space="preserve"> like Mike Wilson of the Tucson-based Border Action Network, a member of the Tohono O’odham Nation (a Native American people and the original inhabitants of the Arizona borderlands), call the border security operatives an “occupying army.”</w:t>
      </w:r>
      <w:r w:rsidR="00003A07" w:rsidRPr="00003A07">
        <w:rPr>
          <w:sz w:val="12"/>
          <w:szCs w:val="12"/>
        </w:rPr>
        <w:t xml:space="preserve">¶ </w:t>
      </w:r>
      <w:r w:rsidRPr="00003A07">
        <w:rPr>
          <w:sz w:val="12"/>
          <w:szCs w:val="12"/>
        </w:rPr>
        <w:t>Checkpoints -- normally located 20-50 miles from the international boundary -- serve as a second layer of border enforcement.</w:t>
      </w:r>
      <w:r w:rsidR="00003A07" w:rsidRPr="00003A07">
        <w:rPr>
          <w:sz w:val="12"/>
          <w:szCs w:val="12"/>
        </w:rPr>
        <w:t xml:space="preserve"> </w:t>
      </w:r>
      <w:r w:rsidRPr="00003A07">
        <w:rPr>
          <w:sz w:val="12"/>
          <w:szCs w:val="12"/>
        </w:rPr>
        <w:t>Stopped at one of them, you will be interrogated by armed agents in green, most likely with drug-sniffing dogs. If you are near the international divide, it’s hard to avoid such checkpoints where you will be asked about your citizenship -- and much more if anything you say or do, or simply the way you look, raises suspicions. Even outside of the checkpoints, agents of the Department of Homeland Security can pull you over for any reason -- without probable cause or a warrant -- and do what is termed a “routine search.” As a U.S. Border Patrol agent told journalist Margaret Regan, within a hundred miles of the international divide, “there's an asterisk on the Constitution.”</w:t>
      </w:r>
      <w:r w:rsidR="00003A07" w:rsidRPr="00003A07">
        <w:rPr>
          <w:sz w:val="12"/>
          <w:szCs w:val="12"/>
        </w:rPr>
        <w:t xml:space="preserve">¶ </w:t>
      </w:r>
      <w:r w:rsidRPr="00003A07">
        <w:rPr>
          <w:sz w:val="12"/>
          <w:szCs w:val="12"/>
        </w:rPr>
        <w:t>Off-road forward operating bases offer further evidence of the battlefield atmosphere being created near the border. Such outposts became commonplace during the U.S. wars in Iraq and Afghanistan, where they were meant to house U.S. soldiers deployed into remote areas. On the border, there are high-tech yet rudimentary camps that serve the same purpose. They also signal how agents of the Department of Homeland Security are “gaining, maintaining, and expanding” into rural areas traversed by migrants and used by smugglers, though to this point never crossed by a known international terrorist</w:t>
      </w:r>
      <w:proofErr w:type="gramStart"/>
      <w:r w:rsidRPr="00003A07">
        <w:rPr>
          <w:sz w:val="12"/>
          <w:szCs w:val="12"/>
        </w:rPr>
        <w:t>.</w:t>
      </w:r>
      <w:r w:rsidR="00003A07" w:rsidRPr="00003A07">
        <w:rPr>
          <w:sz w:val="12"/>
          <w:szCs w:val="12"/>
        </w:rPr>
        <w:t>¶</w:t>
      </w:r>
      <w:proofErr w:type="gramEnd"/>
      <w:r w:rsidR="00003A07" w:rsidRPr="00003A07">
        <w:rPr>
          <w:sz w:val="12"/>
          <w:szCs w:val="12"/>
        </w:rPr>
        <w:t xml:space="preserve"> </w:t>
      </w:r>
      <w:r w:rsidRPr="00003A07">
        <w:rPr>
          <w:sz w:val="12"/>
          <w:szCs w:val="12"/>
        </w:rPr>
        <w:t>These rural areas, especially in Arizona, are riddled with migrant causalities.</w:t>
      </w:r>
      <w:r w:rsidR="00003A07" w:rsidRPr="00003A07">
        <w:rPr>
          <w:sz w:val="12"/>
          <w:szCs w:val="12"/>
        </w:rPr>
        <w:t xml:space="preserve"> </w:t>
      </w:r>
      <w:r w:rsidRPr="00003A07">
        <w:rPr>
          <w:sz w:val="12"/>
          <w:szCs w:val="12"/>
        </w:rPr>
        <w:t>More than 6,000 “remains” have been recovered since the mid-1990s, deaths not for the most part from bullets but from exposure. The U.S. borderlands, according to sociologist Timothy Dunn, started to become a militarized zone as early as the 1970s -- in part, in response to the Pentagon’s low-intensity conflict doctrine. With Congressional immigration reform, if it passes the House of Representatives, it may very well become a full-fledged war zone</w:t>
      </w:r>
      <w:proofErr w:type="gramStart"/>
      <w:r w:rsidRPr="00003A07">
        <w:rPr>
          <w:sz w:val="12"/>
          <w:szCs w:val="12"/>
        </w:rPr>
        <w:t>.</w:t>
      </w:r>
      <w:r w:rsidR="00003A07" w:rsidRPr="00003A07">
        <w:rPr>
          <w:sz w:val="12"/>
          <w:szCs w:val="12"/>
        </w:rPr>
        <w:t>¶</w:t>
      </w:r>
      <w:proofErr w:type="gramEnd"/>
      <w:r w:rsidR="00003A07" w:rsidRPr="00003A07">
        <w:rPr>
          <w:sz w:val="12"/>
          <w:szCs w:val="12"/>
        </w:rPr>
        <w:t xml:space="preserve"> </w:t>
      </w:r>
      <w:r w:rsidRPr="00003A07">
        <w:rPr>
          <w:sz w:val="12"/>
          <w:szCs w:val="12"/>
        </w:rPr>
        <w:t>Since the 1990s, the strategy of the Border Patrol has been termed “prevention by deterrence” and has been focused on concentrating agents and surveillance technologies in urban areas, once the traditional migrant routes. The idea was to funnel migrant flows into areas too dangerous and desolate to cross like the triple-degree-temperature desert in Arizona.</w:t>
      </w:r>
      <w:r w:rsidR="00003A07" w:rsidRPr="00003A07">
        <w:rPr>
          <w:sz w:val="12"/>
          <w:szCs w:val="12"/>
        </w:rPr>
        <w:t xml:space="preserve"> </w:t>
      </w:r>
      <w:r w:rsidRPr="00003A07">
        <w:rPr>
          <w:sz w:val="12"/>
          <w:szCs w:val="12"/>
        </w:rPr>
        <w:t>Deadly yes</w:t>
      </w:r>
      <w:proofErr w:type="gramStart"/>
      <w:r w:rsidRPr="00003A07">
        <w:rPr>
          <w:sz w:val="12"/>
          <w:szCs w:val="12"/>
        </w:rPr>
        <w:t>;</w:t>
      </w:r>
      <w:proofErr w:type="gramEnd"/>
      <w:r w:rsidRPr="00003A07">
        <w:rPr>
          <w:sz w:val="12"/>
          <w:szCs w:val="12"/>
        </w:rPr>
        <w:t xml:space="preserve"> impossible to cross, no.</w:t>
      </w:r>
      <w:r w:rsidR="00003A07" w:rsidRPr="00003A07">
        <w:rPr>
          <w:sz w:val="12"/>
          <w:szCs w:val="12"/>
        </w:rPr>
        <w:t xml:space="preserve"> </w:t>
      </w:r>
      <w:r w:rsidRPr="00003A07">
        <w:rPr>
          <w:sz w:val="12"/>
          <w:szCs w:val="12"/>
        </w:rPr>
        <w:t>Although unauthorized border-crossings have slowed down in recent years, tens of thousands continue to cross into the United States annually from Mexico and Central America, thanks in part to the continued havoc of the North American Free Trade Agreement, which left more two million Mexican farmers unemployed.</w:t>
      </w:r>
      <w:r w:rsidR="00003A07" w:rsidRPr="00003A07">
        <w:rPr>
          <w:sz w:val="12"/>
          <w:szCs w:val="12"/>
        </w:rPr>
        <w:t xml:space="preserve"> ¶ </w:t>
      </w:r>
      <w:r w:rsidRPr="00003A07">
        <w:rPr>
          <w:sz w:val="12"/>
          <w:szCs w:val="12"/>
        </w:rPr>
        <w:t xml:space="preserve">I met </w:t>
      </w:r>
      <w:proofErr w:type="spellStart"/>
      <w:r w:rsidRPr="00003A07">
        <w:rPr>
          <w:sz w:val="12"/>
          <w:szCs w:val="12"/>
        </w:rPr>
        <w:t>Adira</w:t>
      </w:r>
      <w:proofErr w:type="spellEnd"/>
      <w:r w:rsidRPr="00003A07">
        <w:rPr>
          <w:sz w:val="12"/>
          <w:szCs w:val="12"/>
        </w:rPr>
        <w:t>, a 21-year-old from Oaxaca, Mexico, in early June.</w:t>
      </w:r>
      <w:r w:rsidR="00003A07" w:rsidRPr="00003A07">
        <w:rPr>
          <w:sz w:val="12"/>
          <w:szCs w:val="12"/>
        </w:rPr>
        <w:t xml:space="preserve"> </w:t>
      </w:r>
      <w:r w:rsidRPr="00003A07">
        <w:rPr>
          <w:sz w:val="12"/>
          <w:szCs w:val="12"/>
        </w:rPr>
        <w:t>She told me a story all too common in Arizona. As she described her experience, I realized that I was talking to somebody who had probably died and been brought back to life. We were only a few blocks from the border.</w:t>
      </w:r>
      <w:r w:rsidR="00003A07" w:rsidRPr="00003A07">
        <w:rPr>
          <w:sz w:val="12"/>
          <w:szCs w:val="12"/>
        </w:rPr>
        <w:t xml:space="preserve"> </w:t>
      </w:r>
      <w:r w:rsidRPr="00003A07">
        <w:rPr>
          <w:sz w:val="12"/>
          <w:szCs w:val="12"/>
        </w:rPr>
        <w:t>Homeland Security had formally deported her only days before. Still reliving the trauma of her experience, she stared down, her face colorless, as she talked</w:t>
      </w:r>
      <w:proofErr w:type="gramStart"/>
      <w:r w:rsidRPr="00003A07">
        <w:rPr>
          <w:sz w:val="12"/>
          <w:szCs w:val="12"/>
        </w:rPr>
        <w:t>.</w:t>
      </w:r>
      <w:r w:rsidR="00003A07" w:rsidRPr="00003A07">
        <w:rPr>
          <w:sz w:val="12"/>
          <w:szCs w:val="12"/>
        </w:rPr>
        <w:t>¶</w:t>
      </w:r>
      <w:proofErr w:type="gramEnd"/>
      <w:r w:rsidR="00003A07" w:rsidRPr="00003A07">
        <w:rPr>
          <w:sz w:val="12"/>
          <w:szCs w:val="12"/>
        </w:rPr>
        <w:t xml:space="preserve"> </w:t>
      </w:r>
      <w:r w:rsidRPr="00003A07">
        <w:rPr>
          <w:sz w:val="12"/>
          <w:szCs w:val="12"/>
        </w:rPr>
        <w:t>I had heard the basics of her story so many times before: to avoid the militarized surveillance apparatus, she and her companions walked for at least five days through the southern Arizona desert with little -- and then no -- water or food. By the fourth day, the mountains began to talk to her, so she told me, and she suspected she was coming to the end of her young life. After she couldn’t walk any more, the guide dragged her, telling her constantly: “We just have to make it to the next point.”</w:t>
      </w:r>
      <w:r w:rsidR="00003A07" w:rsidRPr="00003A07">
        <w:rPr>
          <w:sz w:val="12"/>
          <w:szCs w:val="12"/>
        </w:rPr>
        <w:t xml:space="preserve">¶ </w:t>
      </w:r>
      <w:proofErr w:type="gramStart"/>
      <w:r w:rsidRPr="00003A07">
        <w:rPr>
          <w:sz w:val="12"/>
          <w:szCs w:val="12"/>
        </w:rPr>
        <w:t>When</w:t>
      </w:r>
      <w:proofErr w:type="gramEnd"/>
      <w:r w:rsidRPr="00003A07">
        <w:rPr>
          <w:sz w:val="12"/>
          <w:szCs w:val="12"/>
        </w:rPr>
        <w:t xml:space="preserve"> they reached a road on the American side of the border, she remembers convulsing four times (just as she remembers blood bursting spontaneously from the noses of her companions). And then she remembers no more. She woke up in a hospital. There were scars on her chest.</w:t>
      </w:r>
      <w:r w:rsidR="00003A07" w:rsidRPr="00003A07">
        <w:rPr>
          <w:sz w:val="12"/>
          <w:szCs w:val="12"/>
        </w:rPr>
        <w:t xml:space="preserve"> </w:t>
      </w:r>
      <w:r w:rsidRPr="00003A07">
        <w:rPr>
          <w:sz w:val="12"/>
          <w:szCs w:val="12"/>
        </w:rPr>
        <w:t>Medics must have used a machine, she thought, to shock her back to life. She found out later that somebody had lit a fire to attract the Border Patrol. She’s lucky not to be among those remains regularly found out in that desert</w:t>
      </w:r>
      <w:proofErr w:type="gramStart"/>
      <w:r w:rsidRPr="00003A07">
        <w:rPr>
          <w:sz w:val="12"/>
          <w:szCs w:val="12"/>
        </w:rPr>
        <w:t>.</w:t>
      </w:r>
      <w:r w:rsidR="00003A07" w:rsidRPr="00003A07">
        <w:rPr>
          <w:sz w:val="12"/>
          <w:szCs w:val="12"/>
        </w:rPr>
        <w:t>¶</w:t>
      </w:r>
      <w:proofErr w:type="gramEnd"/>
      <w:r w:rsidR="00003A07" w:rsidRPr="00003A07">
        <w:rPr>
          <w:sz w:val="12"/>
          <w:szCs w:val="12"/>
        </w:rPr>
        <w:t xml:space="preserve"> </w:t>
      </w:r>
      <w:r w:rsidRPr="00003A07">
        <w:rPr>
          <w:sz w:val="12"/>
          <w:szCs w:val="12"/>
        </w:rPr>
        <w:t>In other words, each further tightening of the border is a death sentence passed on yet more Latin Americans.</w:t>
      </w:r>
      <w:r w:rsidR="00003A07" w:rsidRPr="00003A07">
        <w:rPr>
          <w:sz w:val="12"/>
          <w:szCs w:val="12"/>
        </w:rPr>
        <w:t xml:space="preserve"> </w:t>
      </w:r>
      <w:r w:rsidRPr="00003A07">
        <w:rPr>
          <w:sz w:val="12"/>
          <w:szCs w:val="12"/>
        </w:rPr>
        <w:t xml:space="preserve">According to a statement by a group of Tucson organizations, including No More Deaths and the </w:t>
      </w:r>
      <w:proofErr w:type="spellStart"/>
      <w:r w:rsidRPr="00003A07">
        <w:rPr>
          <w:sz w:val="12"/>
          <w:szCs w:val="12"/>
        </w:rPr>
        <w:t>Coalición</w:t>
      </w:r>
      <w:proofErr w:type="spellEnd"/>
      <w:r w:rsidRPr="00003A07">
        <w:rPr>
          <w:sz w:val="12"/>
          <w:szCs w:val="12"/>
        </w:rPr>
        <w:t xml:space="preserve"> de </w:t>
      </w:r>
      <w:proofErr w:type="spellStart"/>
      <w:r w:rsidRPr="00003A07">
        <w:rPr>
          <w:sz w:val="12"/>
          <w:szCs w:val="12"/>
        </w:rPr>
        <w:t>Derechos</w:t>
      </w:r>
      <w:proofErr w:type="spellEnd"/>
      <w:r w:rsidRPr="00003A07">
        <w:rPr>
          <w:sz w:val="12"/>
          <w:szCs w:val="12"/>
        </w:rPr>
        <w:t xml:space="preserve"> </w:t>
      </w:r>
      <w:proofErr w:type="spellStart"/>
      <w:r w:rsidRPr="00003A07">
        <w:rPr>
          <w:sz w:val="12"/>
          <w:szCs w:val="12"/>
        </w:rPr>
        <w:t>Humanos</w:t>
      </w:r>
      <w:proofErr w:type="spellEnd"/>
      <w:r w:rsidRPr="00003A07">
        <w:rPr>
          <w:sz w:val="12"/>
          <w:szCs w:val="12"/>
        </w:rPr>
        <w:t>, the border build-up in the immigration reform bill promises more of the same: “Make no mistake: this bill will lead to more deaths on the border.”</w:t>
      </w:r>
      <w:r w:rsidR="00003A07" w:rsidRPr="00003A07">
        <w:rPr>
          <w:sz w:val="12"/>
          <w:szCs w:val="12"/>
        </w:rPr>
        <w:t xml:space="preserve">¶ </w:t>
      </w:r>
      <w:r w:rsidRPr="00003A07">
        <w:rPr>
          <w:sz w:val="12"/>
          <w:szCs w:val="12"/>
        </w:rPr>
        <w:t>In early March</w:t>
      </w:r>
      <w:r w:rsidRPr="00003A07">
        <w:rPr>
          <w:sz w:val="16"/>
        </w:rPr>
        <w:t xml:space="preserve">, </w:t>
      </w:r>
      <w:r w:rsidRPr="00B708DB">
        <w:rPr>
          <w:rStyle w:val="StyleBoldUnderline"/>
        </w:rPr>
        <w:t>DRS Technologies set up its integrated fixed-tower technology</w:t>
      </w:r>
      <w:r w:rsidRPr="00003A07">
        <w:rPr>
          <w:sz w:val="16"/>
        </w:rPr>
        <w:t xml:space="preserve"> at the University of Arizona’s (UA) Science and Technology Park, </w:t>
      </w:r>
      <w:r w:rsidRPr="00B708DB">
        <w:rPr>
          <w:rStyle w:val="StyleBoldUnderline"/>
        </w:rPr>
        <w:t>just south of Tucson</w:t>
      </w:r>
      <w:r w:rsidRPr="00003A07">
        <w:rPr>
          <w:sz w:val="16"/>
        </w:rPr>
        <w:t xml:space="preserve">, an hour from the border, and very close to where </w:t>
      </w:r>
      <w:proofErr w:type="spellStart"/>
      <w:r w:rsidRPr="00003A07">
        <w:rPr>
          <w:sz w:val="16"/>
        </w:rPr>
        <w:t>Adira</w:t>
      </w:r>
      <w:proofErr w:type="spellEnd"/>
      <w:r w:rsidRPr="00003A07">
        <w:rPr>
          <w:sz w:val="16"/>
        </w:rPr>
        <w:t xml:space="preserve"> almost lost her life. </w:t>
      </w:r>
      <w:r w:rsidRPr="00B708DB">
        <w:rPr>
          <w:rStyle w:val="StyleBoldUnderline"/>
        </w:rPr>
        <w:t>The company was eager to show off the long-range surveillance technology it had been developing for borders in places like Egypt and Jordan</w:t>
      </w:r>
      <w:proofErr w:type="gramStart"/>
      <w:r w:rsidRPr="00B708DB">
        <w:rPr>
          <w:rStyle w:val="StyleBoldUnderline"/>
        </w:rPr>
        <w:t>.</w:t>
      </w:r>
      <w:r w:rsidR="00003A07" w:rsidRPr="00003A07">
        <w:rPr>
          <w:sz w:val="12"/>
        </w:rPr>
        <w:t>¶</w:t>
      </w:r>
      <w:proofErr w:type="gramEnd"/>
      <w:r w:rsidR="00003A07" w:rsidRPr="00003A07">
        <w:rPr>
          <w:sz w:val="16"/>
        </w:rPr>
        <w:t xml:space="preserve"> </w:t>
      </w:r>
      <w:r w:rsidRPr="00003A07">
        <w:rPr>
          <w:sz w:val="16"/>
        </w:rPr>
        <w:t>It set up a mock operational control room to do a dog-and-pony show for the local media.</w:t>
      </w:r>
      <w:r w:rsidR="00003A07" w:rsidRPr="00003A07">
        <w:rPr>
          <w:sz w:val="16"/>
        </w:rPr>
        <w:t xml:space="preserve"> </w:t>
      </w:r>
      <w:r w:rsidRPr="00003A07">
        <w:rPr>
          <w:sz w:val="16"/>
        </w:rPr>
        <w:t>Four of its IT guys then focused their cameras on an elevated railroad spur more than four miles away in the middle of the desert where two men were approaching each other to consummate a fake drug deal. One handed the other a backpack.</w:t>
      </w:r>
      <w:r w:rsidR="00003A07" w:rsidRPr="00003A07">
        <w:rPr>
          <w:sz w:val="16"/>
        </w:rPr>
        <w:t xml:space="preserve"> </w:t>
      </w:r>
      <w:r w:rsidRPr="00003A07">
        <w:rPr>
          <w:sz w:val="16"/>
        </w:rPr>
        <w:t xml:space="preserve">It was all vividly watchable on DRS’s video screens. Although the odds of such a scenario actually happening ranged from slim to none, </w:t>
      </w:r>
      <w:r w:rsidRPr="00B708DB">
        <w:rPr>
          <w:rStyle w:val="StyleBoldUnderline"/>
        </w:rPr>
        <w:t>the demonstration was a reminder of just how fertile the U.S.-Mexico borderlands are for defense- and surveillance-related companies</w:t>
      </w:r>
      <w:r w:rsidRPr="00B708DB">
        <w:rPr>
          <w:rStyle w:val="Emphasis"/>
        </w:rPr>
        <w:t>.</w:t>
      </w:r>
      <w:r w:rsidR="00003A07">
        <w:rPr>
          <w:rStyle w:val="Emphasis"/>
        </w:rPr>
        <w:t xml:space="preserve"> </w:t>
      </w:r>
      <w:r w:rsidRPr="00B708DB">
        <w:rPr>
          <w:rStyle w:val="Emphasis"/>
        </w:rPr>
        <w:t>It’s here that new generations of surveillance technology are regularly born and developed</w:t>
      </w:r>
      <w:proofErr w:type="gramStart"/>
      <w:r w:rsidRPr="00B708DB">
        <w:rPr>
          <w:rStyle w:val="Emphasis"/>
        </w:rPr>
        <w:t>.</w:t>
      </w:r>
      <w:r w:rsidR="00003A07" w:rsidRPr="00003A07">
        <w:rPr>
          <w:sz w:val="12"/>
        </w:rPr>
        <w:t>¶</w:t>
      </w:r>
      <w:proofErr w:type="gramEnd"/>
      <w:r w:rsidR="00003A07" w:rsidRPr="00003A07">
        <w:rPr>
          <w:sz w:val="16"/>
        </w:rPr>
        <w:t xml:space="preserve"> </w:t>
      </w:r>
      <w:r w:rsidRPr="00003A07">
        <w:rPr>
          <w:sz w:val="16"/>
        </w:rPr>
        <w:t xml:space="preserve">For almost a decade, </w:t>
      </w:r>
      <w:r w:rsidRPr="00B708DB">
        <w:rPr>
          <w:rStyle w:val="StyleBoldUnderline"/>
        </w:rPr>
        <w:t>the Department of Homeland Security has been attempting to build a “virtual wall” along the borde</w:t>
      </w:r>
      <w:r w:rsidRPr="00003A07">
        <w:rPr>
          <w:sz w:val="16"/>
        </w:rPr>
        <w:t xml:space="preserve">r -- </w:t>
      </w:r>
      <w:r w:rsidRPr="00B708DB">
        <w:rPr>
          <w:rStyle w:val="StyleBoldUnderline"/>
        </w:rPr>
        <w:t xml:space="preserve">not a physical barrier but a high-tech surveillance masterpiece, </w:t>
      </w:r>
      <w:r w:rsidRPr="00003A07">
        <w:rPr>
          <w:sz w:val="16"/>
        </w:rPr>
        <w:t>a complex web of technology, radar, unattended ground sensors, and camera systems meant to detect anyone crossing the border anywhere. The last attempt to install such an experimental system along part of the border was in 2006.</w:t>
      </w:r>
      <w:r w:rsidR="00003A07" w:rsidRPr="00003A07">
        <w:rPr>
          <w:sz w:val="16"/>
        </w:rPr>
        <w:t xml:space="preserve"> </w:t>
      </w:r>
      <w:r w:rsidRPr="00003A07">
        <w:rPr>
          <w:sz w:val="16"/>
        </w:rPr>
        <w:t xml:space="preserve">Then the Department of Homeland Security awarded Boeing Corporation a multi-billion-dollar contract to develop such a “wall,” known as </w:t>
      </w:r>
      <w:proofErr w:type="spellStart"/>
      <w:r w:rsidRPr="00003A07">
        <w:rPr>
          <w:sz w:val="16"/>
        </w:rPr>
        <w:t>SBInet</w:t>
      </w:r>
      <w:proofErr w:type="spellEnd"/>
      <w:r w:rsidRPr="00003A07">
        <w:rPr>
          <w:sz w:val="16"/>
        </w:rPr>
        <w:t>.</w:t>
      </w:r>
      <w:r w:rsidR="00003A07" w:rsidRPr="00003A07">
        <w:rPr>
          <w:sz w:val="16"/>
        </w:rPr>
        <w:t xml:space="preserve"> </w:t>
      </w:r>
      <w:r w:rsidRPr="00003A07">
        <w:rPr>
          <w:sz w:val="16"/>
        </w:rPr>
        <w:t xml:space="preserve">That contract was abruptly cancelled in 2011, after the costly and delayed program advertised as offering “unprecedented situational awareness” misfired regularly in the rugged terrain of the Arizona borderlands. Now, companies like DRS are standing in line for the next round of potentially lucrative contracts, as Homeland Security </w:t>
      </w:r>
      <w:proofErr w:type="spellStart"/>
      <w:r w:rsidRPr="00003A07">
        <w:rPr>
          <w:sz w:val="16"/>
        </w:rPr>
        <w:t>wants“to</w:t>
      </w:r>
      <w:proofErr w:type="spellEnd"/>
      <w:r w:rsidRPr="00003A07">
        <w:rPr>
          <w:sz w:val="16"/>
        </w:rPr>
        <w:t xml:space="preserve"> finish the job.”</w:t>
      </w:r>
      <w:r w:rsidR="00003A07" w:rsidRPr="00003A07">
        <w:rPr>
          <w:sz w:val="12"/>
        </w:rPr>
        <w:t>¶</w:t>
      </w:r>
      <w:r w:rsidR="00003A07" w:rsidRPr="00003A07">
        <w:rPr>
          <w:sz w:val="16"/>
        </w:rPr>
        <w:t xml:space="preserve"> </w:t>
      </w:r>
      <w:r w:rsidRPr="00003A07">
        <w:rPr>
          <w:sz w:val="16"/>
        </w:rPr>
        <w:t>The UA Tech Park is one place in the southern borderlands where surveillance technology can be developed, tested, evaluated, and demonstrated. It has 18,000 linear feet of fencing surrounding its “solar zone,” a solar-technology-centric research area ideal for testing sensor systems along a future border wall. On any of the roadways in its 1,345 acres, it can set up mock border-crossings or checkpoints to test new equipment and methods. It draws on faculty and graduate students from the college of engineering.</w:t>
      </w:r>
      <w:r w:rsidR="00003A07" w:rsidRPr="00003A07">
        <w:rPr>
          <w:sz w:val="16"/>
        </w:rPr>
        <w:t xml:space="preserve"> </w:t>
      </w:r>
      <w:r w:rsidRPr="00003A07">
        <w:rPr>
          <w:sz w:val="16"/>
        </w:rPr>
        <w:t>In “rapid-response teams,” they offer third-party evaluations of border control technology. Some of this same technology is also being created on the UA campus, thanks in part to millions of dollars in DHS grants</w:t>
      </w:r>
      <w:proofErr w:type="gramStart"/>
      <w:r w:rsidRPr="00003A07">
        <w:rPr>
          <w:sz w:val="16"/>
        </w:rPr>
        <w:t>.</w:t>
      </w:r>
      <w:r w:rsidR="00003A07" w:rsidRPr="00003A07">
        <w:rPr>
          <w:sz w:val="12"/>
        </w:rPr>
        <w:t>¶</w:t>
      </w:r>
      <w:proofErr w:type="gramEnd"/>
      <w:r w:rsidR="00003A07" w:rsidRPr="00003A07">
        <w:rPr>
          <w:sz w:val="16"/>
        </w:rPr>
        <w:t xml:space="preserve"> </w:t>
      </w:r>
      <w:r w:rsidRPr="00003A07">
        <w:rPr>
          <w:sz w:val="16"/>
        </w:rPr>
        <w:t>Here, too, as Tech Park CEO Bruce Wright tells me, they can test new technologies “right in the field” -- that is, on the border, presumably on real people. One of the tech park’s goals, he says, is to develop the first border security industry cluster of its kind in the United States.</w:t>
      </w:r>
      <w:r w:rsidR="00003A07" w:rsidRPr="00003A07">
        <w:rPr>
          <w:sz w:val="16"/>
        </w:rPr>
        <w:t xml:space="preserve"> </w:t>
      </w:r>
      <w:r w:rsidRPr="00003A07">
        <w:rPr>
          <w:sz w:val="16"/>
        </w:rPr>
        <w:t>In southern Arizona alone, they have already identified 57 companies, big and small, working on border policing technology</w:t>
      </w:r>
      <w:proofErr w:type="gramStart"/>
      <w:r w:rsidRPr="00003A07">
        <w:rPr>
          <w:sz w:val="16"/>
        </w:rPr>
        <w:t>.</w:t>
      </w:r>
      <w:r w:rsidR="00003A07" w:rsidRPr="00003A07">
        <w:rPr>
          <w:sz w:val="12"/>
        </w:rPr>
        <w:t>¶</w:t>
      </w:r>
      <w:proofErr w:type="gramEnd"/>
      <w:r w:rsidR="00003A07" w:rsidRPr="00003A07">
        <w:rPr>
          <w:sz w:val="16"/>
        </w:rPr>
        <w:t xml:space="preserve"> </w:t>
      </w:r>
      <w:r w:rsidRPr="00003A07">
        <w:rPr>
          <w:sz w:val="16"/>
        </w:rPr>
        <w:t xml:space="preserve">The Tech Park’s director of community engagement Molly Gilbert says, “It’s really about development, and we want to create technology jobs in our border towns.” These are sweet words for the economically depressed communities of southern Arizona, their poverty rates usually hovering at around 20%. With projected global revenues of approximately $20 billion in 2013 and a 5% growth rate that has withstood a worldwide recession, </w:t>
      </w:r>
      <w:r w:rsidRPr="00B708DB">
        <w:rPr>
          <w:rStyle w:val="StyleBoldUnderline"/>
        </w:rPr>
        <w:t xml:space="preserve">the global border security industry </w:t>
      </w:r>
      <w:r w:rsidRPr="00003A07">
        <w:rPr>
          <w:sz w:val="16"/>
        </w:rPr>
        <w:t xml:space="preserve">was flourishing even before the latest immigration reform proposal. Now, it </w:t>
      </w:r>
      <w:r w:rsidRPr="00B708DB">
        <w:rPr>
          <w:rStyle w:val="StyleBoldUnderline"/>
        </w:rPr>
        <w:t>is poised for a potential bonanza</w:t>
      </w:r>
      <w:proofErr w:type="gramStart"/>
      <w:r w:rsidRPr="00003A07">
        <w:rPr>
          <w:sz w:val="16"/>
        </w:rPr>
        <w:t>.</w:t>
      </w:r>
      <w:r w:rsidR="00003A07" w:rsidRPr="00003A07">
        <w:rPr>
          <w:sz w:val="12"/>
        </w:rPr>
        <w:t>¶</w:t>
      </w:r>
      <w:proofErr w:type="gramEnd"/>
      <w:r w:rsidR="00003A07" w:rsidRPr="00003A07">
        <w:rPr>
          <w:sz w:val="16"/>
        </w:rPr>
        <w:t xml:space="preserve"> </w:t>
      </w:r>
      <w:r w:rsidRPr="00003A07">
        <w:rPr>
          <w:sz w:val="16"/>
        </w:rPr>
        <w:t>The key, as Wright stressed in a 2012 interview, is that the products developed for the U.S.-Mexican borderlands be marketed in the future for the U.S.-Canada border, where “defenses” are already being upgraded, for other international borders, but also for places that have little to do with borders. These might include the perimeters of utility companies and airports, or police forces with expanding national security and immigration enforcement missions</w:t>
      </w:r>
      <w:proofErr w:type="gramStart"/>
      <w:r w:rsidRPr="00003A07">
        <w:rPr>
          <w:sz w:val="16"/>
        </w:rPr>
        <w:t>.</w:t>
      </w:r>
      <w:r w:rsidR="00003A07" w:rsidRPr="00003A07">
        <w:rPr>
          <w:sz w:val="12"/>
        </w:rPr>
        <w:t>¶</w:t>
      </w:r>
      <w:proofErr w:type="gramEnd"/>
      <w:r w:rsidR="00003A07" w:rsidRPr="00003A07">
        <w:rPr>
          <w:sz w:val="16"/>
        </w:rPr>
        <w:t xml:space="preserve"> </w:t>
      </w:r>
      <w:r w:rsidRPr="00003A07">
        <w:rPr>
          <w:sz w:val="16"/>
        </w:rPr>
        <w:t>“</w:t>
      </w:r>
      <w:r w:rsidRPr="00B708DB">
        <w:rPr>
          <w:rStyle w:val="StyleBoldUnderline"/>
        </w:rPr>
        <w:t>There’s a huge market for this technology worldwide</w:t>
      </w:r>
      <w:r w:rsidRPr="00003A07">
        <w:rPr>
          <w:sz w:val="16"/>
        </w:rPr>
        <w:t>,” Wright told me then,</w:t>
      </w:r>
      <w:r w:rsidR="00003A07" w:rsidRPr="00003A07">
        <w:rPr>
          <w:sz w:val="16"/>
        </w:rPr>
        <w:t xml:space="preserve"> </w:t>
      </w:r>
      <w:r w:rsidRPr="00003A07">
        <w:rPr>
          <w:sz w:val="16"/>
        </w:rPr>
        <w:t>“</w:t>
      </w:r>
      <w:r w:rsidRPr="00003A07">
        <w:rPr>
          <w:rStyle w:val="StyleBoldUnderline"/>
        </w:rPr>
        <w:t>because borders exist everywhere.</w:t>
      </w:r>
      <w:r w:rsidRPr="00003A07">
        <w:rPr>
          <w:sz w:val="16"/>
        </w:rPr>
        <w:t xml:space="preserve"> There’s the Palestinian-Israeli border, there’s the Syrian-Israeli border, there’s the German-Polish border... Take it around the world and wherever you want to go there are borders, so the technology is very adaptable and has a market worldwide.”</w:t>
      </w:r>
    </w:p>
    <w:p w14:paraId="2413FAF7" w14:textId="57A0F102" w:rsidR="00974CA6" w:rsidRDefault="00974CA6" w:rsidP="00974CA6">
      <w:pPr>
        <w:pStyle w:val="Heading3"/>
      </w:pPr>
      <w:r>
        <w:t>Link – Project Bullrun</w:t>
      </w:r>
    </w:p>
    <w:p w14:paraId="6F84E062" w14:textId="410BE2A5" w:rsidR="00974CA6" w:rsidRDefault="00974CA6" w:rsidP="00974CA6">
      <w:pPr>
        <w:pStyle w:val="Heading4"/>
      </w:pPr>
      <w:r>
        <w:t>Project Bullrun undermines the foundation of democracy – it is key to an authoritarian transition</w:t>
      </w:r>
    </w:p>
    <w:p w14:paraId="14CD66BC" w14:textId="26D656AE" w:rsidR="00974CA6" w:rsidRDefault="00974CA6" w:rsidP="00974CA6">
      <w:proofErr w:type="spellStart"/>
      <w:r w:rsidRPr="00974CA6">
        <w:t>Eben</w:t>
      </w:r>
      <w:proofErr w:type="spellEnd"/>
      <w:r w:rsidRPr="00974CA6">
        <w:t xml:space="preserve"> </w:t>
      </w:r>
      <w:proofErr w:type="spellStart"/>
      <w:r w:rsidRPr="00974CA6">
        <w:rPr>
          <w:rStyle w:val="StyleStyleBold12pt"/>
        </w:rPr>
        <w:t>Moglen</w:t>
      </w:r>
      <w:proofErr w:type="spellEnd"/>
      <w:r w:rsidRPr="00974CA6">
        <w:t>, 5/28/</w:t>
      </w:r>
      <w:r w:rsidRPr="00974CA6">
        <w:rPr>
          <w:rStyle w:val="StyleStyleBold12pt"/>
        </w:rPr>
        <w:t>2014</w:t>
      </w:r>
      <w:r w:rsidRPr="00974CA6">
        <w:t xml:space="preserve">, </w:t>
      </w:r>
      <w:proofErr w:type="gramStart"/>
      <w:r w:rsidRPr="00974CA6">
        <w:t>Watching</w:t>
      </w:r>
      <w:proofErr w:type="gramEnd"/>
      <w:r w:rsidRPr="00974CA6">
        <w:t xml:space="preserve"> the Watchers, “Is privacy essential for democracy?” http://watchingthewatchers.org/news/2771/privacy-essential-democracy, mm</w:t>
      </w:r>
    </w:p>
    <w:p w14:paraId="07C80DC2" w14:textId="77777777" w:rsidR="00974CA6" w:rsidRPr="00974CA6" w:rsidRDefault="00974CA6" w:rsidP="00974CA6"/>
    <w:p w14:paraId="2BEE37D5" w14:textId="499EF453" w:rsidR="00974CA6" w:rsidRPr="00974CA6" w:rsidRDefault="00974CA6" w:rsidP="00974CA6">
      <w:pPr>
        <w:rPr>
          <w:sz w:val="16"/>
        </w:rPr>
      </w:pPr>
      <w:r w:rsidRPr="00974CA6">
        <w:rPr>
          <w:rStyle w:val="StyleBoldUnderline"/>
        </w:rPr>
        <w:t xml:space="preserve">When Snowden disclosed the existence of the NSA's Bullrun program we learned that NSA had </w:t>
      </w:r>
      <w:proofErr w:type="gramStart"/>
      <w:r w:rsidRPr="00974CA6">
        <w:rPr>
          <w:rStyle w:val="StyleBoldUnderline"/>
        </w:rPr>
        <w:t>lied</w:t>
      </w:r>
      <w:proofErr w:type="gramEnd"/>
      <w:r w:rsidRPr="00974CA6">
        <w:rPr>
          <w:rStyle w:val="StyleBoldUnderline"/>
        </w:rPr>
        <w:t xml:space="preserve"> for years</w:t>
      </w:r>
      <w:r w:rsidRPr="00974CA6">
        <w:rPr>
          <w:sz w:val="16"/>
        </w:rPr>
        <w:t xml:space="preserve"> to the financiers who believe themselves entitled to the truth from the government they own. </w:t>
      </w:r>
      <w:r w:rsidRPr="00974CA6">
        <w:rPr>
          <w:rStyle w:val="StyleBoldUnderline"/>
        </w:rPr>
        <w:t>The NSA had not only subverted technical standards</w:t>
      </w:r>
      <w:r w:rsidRPr="00974CA6">
        <w:rPr>
          <w:sz w:val="16"/>
        </w:rPr>
        <w:t xml:space="preserve">, attempting to break the encryption that holds the global financial industry together, </w:t>
      </w:r>
      <w:r w:rsidRPr="00974CA6">
        <w:rPr>
          <w:rStyle w:val="StyleBoldUnderline"/>
        </w:rPr>
        <w:t>it had also stolen the keys to as many vaults as possible</w:t>
      </w:r>
      <w:r w:rsidRPr="00974CA6">
        <w:rPr>
          <w:sz w:val="16"/>
        </w:rPr>
        <w:t>. With this disclosure the NSA forfeited respectable opinion around the world. Their reckless endangerment of those who don't accept danger from the United States government was breathtaking</w:t>
      </w:r>
      <w:proofErr w:type="gramStart"/>
      <w:r w:rsidRPr="00974CA6">
        <w:rPr>
          <w:sz w:val="16"/>
        </w:rPr>
        <w:t>.</w:t>
      </w:r>
      <w:r w:rsidRPr="00974CA6">
        <w:rPr>
          <w:sz w:val="12"/>
        </w:rPr>
        <w:t>¶</w:t>
      </w:r>
      <w:proofErr w:type="gramEnd"/>
      <w:r w:rsidRPr="00974CA6">
        <w:rPr>
          <w:sz w:val="16"/>
        </w:rPr>
        <w:t xml:space="preserve"> The empire of the United States was the empire of exported liberty. What it had to offer all around the world was liberty and freedom. After colonization, after European theft, after forms of state-created horror, it promised a world free from state oppression</w:t>
      </w:r>
      <w:proofErr w:type="gramStart"/>
      <w:r w:rsidRPr="00974CA6">
        <w:rPr>
          <w:sz w:val="16"/>
        </w:rPr>
        <w:t>.</w:t>
      </w:r>
      <w:r w:rsidRPr="00974CA6">
        <w:rPr>
          <w:sz w:val="12"/>
        </w:rPr>
        <w:t>¶</w:t>
      </w:r>
      <w:proofErr w:type="gramEnd"/>
      <w:r w:rsidRPr="00974CA6">
        <w:rPr>
          <w:sz w:val="16"/>
        </w:rPr>
        <w:t xml:space="preserve"> Last century we were prepared to sacrifice many of the world's great cities and tens of millions of human lives. We bore those costs in order to smash regimes we called "totalitarian," in which the state grew so powerful and so invasive that it no longer recognized any border of private life. We desperately fought and died against systems in which the state listened to every telephone conversation and kept a list of everybody every troublemaker knew</w:t>
      </w:r>
      <w:proofErr w:type="gramStart"/>
      <w:r w:rsidRPr="00974CA6">
        <w:rPr>
          <w:sz w:val="16"/>
        </w:rPr>
        <w:t>.</w:t>
      </w:r>
      <w:r w:rsidRPr="00974CA6">
        <w:rPr>
          <w:sz w:val="12"/>
        </w:rPr>
        <w:t>¶</w:t>
      </w:r>
      <w:proofErr w:type="gramEnd"/>
      <w:r w:rsidRPr="00974CA6">
        <w:rPr>
          <w:sz w:val="16"/>
        </w:rPr>
        <w:t xml:space="preserve"> But </w:t>
      </w:r>
      <w:r w:rsidRPr="00974CA6">
        <w:rPr>
          <w:rStyle w:val="StyleBoldUnderline"/>
        </w:rPr>
        <w:t>in the past 10 years</w:t>
      </w:r>
      <w:r w:rsidRPr="00974CA6">
        <w:rPr>
          <w:sz w:val="16"/>
        </w:rPr>
        <w:t xml:space="preserve">, after the morality of freedom was withdrawn, </w:t>
      </w:r>
      <w:r w:rsidRPr="00974CA6">
        <w:rPr>
          <w:rStyle w:val="StyleBoldUnderline"/>
        </w:rPr>
        <w:t xml:space="preserve">the state has begun fastening the </w:t>
      </w:r>
      <w:r w:rsidRPr="00974CA6">
        <w:rPr>
          <w:rStyle w:val="Emphasis"/>
        </w:rPr>
        <w:t>procedures of totalitarianism</w:t>
      </w:r>
      <w:r w:rsidRPr="00974CA6">
        <w:rPr>
          <w:rStyle w:val="StyleBoldUnderline"/>
        </w:rPr>
        <w:t xml:space="preserve"> on the substance of democratic society</w:t>
      </w:r>
      <w:r w:rsidRPr="00974CA6">
        <w:rPr>
          <w:sz w:val="16"/>
        </w:rPr>
        <w:t>.</w:t>
      </w:r>
      <w:r w:rsidRPr="00974CA6">
        <w:rPr>
          <w:sz w:val="12"/>
        </w:rPr>
        <w:t>¶</w:t>
      </w:r>
      <w:r w:rsidRPr="00974CA6">
        <w:rPr>
          <w:sz w:val="16"/>
        </w:rPr>
        <w:t xml:space="preserve"> </w:t>
      </w:r>
      <w:r w:rsidRPr="00974CA6">
        <w:rPr>
          <w:rStyle w:val="StyleBoldUnderline"/>
        </w:rPr>
        <w:t>There is no historical precedent for the proposition that the procedures of totalitarianism are compatible with</w:t>
      </w:r>
      <w:r w:rsidRPr="00974CA6">
        <w:rPr>
          <w:sz w:val="16"/>
        </w:rPr>
        <w:t xml:space="preserve"> the system of enlightened, individual and </w:t>
      </w:r>
      <w:r w:rsidRPr="00974CA6">
        <w:rPr>
          <w:rStyle w:val="StyleBoldUnderline"/>
        </w:rPr>
        <w:t>democratic self-governance</w:t>
      </w:r>
      <w:r w:rsidRPr="00974CA6">
        <w:rPr>
          <w:sz w:val="16"/>
        </w:rPr>
        <w:t>. Such an argument would be doomed to failure. It is enough to say in opposition that omnipresent invasive listening creates fear. And that fear is the enemy of reasoned, ordered liberty</w:t>
      </w:r>
      <w:proofErr w:type="gramStart"/>
      <w:r w:rsidRPr="00974CA6">
        <w:rPr>
          <w:sz w:val="16"/>
        </w:rPr>
        <w:t>.</w:t>
      </w:r>
      <w:r w:rsidRPr="00974CA6">
        <w:rPr>
          <w:sz w:val="12"/>
        </w:rPr>
        <w:t>¶</w:t>
      </w:r>
      <w:proofErr w:type="gramEnd"/>
      <w:r w:rsidRPr="00974CA6">
        <w:rPr>
          <w:sz w:val="16"/>
        </w:rPr>
        <w:t xml:space="preserve"> It is utterly inconsistent with the American ideal to attempt to fasten procedures of totalitarianism on American constitutional self-governance. But there is an even deeper inconsistency between those ideals and the subjection of every other society on earth to mass surveillance</w:t>
      </w:r>
      <w:proofErr w:type="gramStart"/>
      <w:r w:rsidRPr="00974CA6">
        <w:rPr>
          <w:sz w:val="16"/>
        </w:rPr>
        <w:t>.</w:t>
      </w:r>
      <w:r w:rsidRPr="00974CA6">
        <w:rPr>
          <w:sz w:val="12"/>
        </w:rPr>
        <w:t>¶</w:t>
      </w:r>
      <w:proofErr w:type="gramEnd"/>
      <w:r w:rsidRPr="00974CA6">
        <w:rPr>
          <w:sz w:val="16"/>
        </w:rPr>
        <w:t xml:space="preserve"> Some of the system's servants came to understand that it was being sustained not with, but against, democratic order. They knew their vessel had come unmoored in the dark, and was sailing without a flag. When they blew the whistle, the system blew back at them. In the end -- at least so far, until tomorrow -- there was Snowden, who saw everything that happened and watched the fate of others who spoke up</w:t>
      </w:r>
      <w:proofErr w:type="gramStart"/>
      <w:r w:rsidRPr="00974CA6">
        <w:rPr>
          <w:sz w:val="16"/>
        </w:rPr>
        <w:t>.</w:t>
      </w:r>
      <w:r w:rsidRPr="00974CA6">
        <w:rPr>
          <w:sz w:val="12"/>
        </w:rPr>
        <w:t>¶</w:t>
      </w:r>
      <w:proofErr w:type="gramEnd"/>
      <w:r w:rsidRPr="00974CA6">
        <w:rPr>
          <w:sz w:val="16"/>
        </w:rPr>
        <w:t xml:space="preserve"> He understood, as Chelsea Manning also always understood, that when you wear the uniform you consent to the power. He knew his business very well. Young as he was, as he said in Hong Kong, "I've been a spy all my life." So he did what it takes great courage to do in the presence of what you believe to be radical injustice. He wasn't first, he won't be last, but he sacrificed his </w:t>
      </w:r>
      <w:proofErr w:type="gramStart"/>
      <w:r w:rsidRPr="00974CA6">
        <w:rPr>
          <w:sz w:val="16"/>
        </w:rPr>
        <w:t>life</w:t>
      </w:r>
      <w:proofErr w:type="gramEnd"/>
      <w:r w:rsidRPr="00974CA6">
        <w:rPr>
          <w:sz w:val="16"/>
        </w:rPr>
        <w:t xml:space="preserve"> as he knew it to tell us things we needed to know. Snowden committed espionage on behalf of the human race. </w:t>
      </w:r>
      <w:proofErr w:type="gramStart"/>
      <w:r w:rsidRPr="00974CA6">
        <w:rPr>
          <w:sz w:val="16"/>
        </w:rPr>
        <w:t>He knew the price</w:t>
      </w:r>
      <w:proofErr w:type="gramEnd"/>
      <w:r w:rsidRPr="00974CA6">
        <w:rPr>
          <w:sz w:val="16"/>
        </w:rPr>
        <w:t xml:space="preserve">, </w:t>
      </w:r>
      <w:proofErr w:type="gramStart"/>
      <w:r w:rsidRPr="00974CA6">
        <w:rPr>
          <w:sz w:val="16"/>
        </w:rPr>
        <w:t>he knew the reason</w:t>
      </w:r>
      <w:proofErr w:type="gramEnd"/>
      <w:r w:rsidRPr="00974CA6">
        <w:rPr>
          <w:sz w:val="16"/>
        </w:rPr>
        <w:t>. But as he said, only the American people could decide, by their response, whether sacrificing his life was worth it</w:t>
      </w:r>
      <w:proofErr w:type="gramStart"/>
      <w:r w:rsidRPr="00974CA6">
        <w:rPr>
          <w:sz w:val="16"/>
        </w:rPr>
        <w:t>.</w:t>
      </w:r>
      <w:r w:rsidRPr="00974CA6">
        <w:rPr>
          <w:sz w:val="12"/>
        </w:rPr>
        <w:t>¶</w:t>
      </w:r>
      <w:proofErr w:type="gramEnd"/>
      <w:r w:rsidRPr="00974CA6">
        <w:rPr>
          <w:sz w:val="16"/>
        </w:rPr>
        <w:t xml:space="preserve"> So our most important effort is to understand the message: to understand its context, purpose, and meaning, and to experience the consequences of having received the communication.</w:t>
      </w:r>
      <w:r w:rsidRPr="00974CA6">
        <w:rPr>
          <w:sz w:val="12"/>
        </w:rPr>
        <w:t>¶</w:t>
      </w:r>
      <w:r w:rsidRPr="00974CA6">
        <w:rPr>
          <w:sz w:val="16"/>
        </w:rPr>
        <w:t xml:space="preserve"> Even once we have understood, it will be difficult to judge Snowden, because there is always much to say on both sides when someone is greatly right too soon.</w:t>
      </w:r>
      <w:r w:rsidRPr="00974CA6">
        <w:rPr>
          <w:sz w:val="12"/>
        </w:rPr>
        <w:t>¶</w:t>
      </w:r>
      <w:r w:rsidRPr="00974CA6">
        <w:rPr>
          <w:sz w:val="16"/>
        </w:rPr>
        <w:t xml:space="preserve"> In the United States, those who were "premature anti-fascists" suffered. It was right to be right only when all others were right. It was wrong to be right when only people we disagreed with held the views that we were later to adopt ourselves</w:t>
      </w:r>
      <w:proofErr w:type="gramStart"/>
      <w:r w:rsidRPr="00974CA6">
        <w:rPr>
          <w:sz w:val="16"/>
        </w:rPr>
        <w:t>.</w:t>
      </w:r>
      <w:r w:rsidRPr="00974CA6">
        <w:rPr>
          <w:sz w:val="12"/>
        </w:rPr>
        <w:t>¶</w:t>
      </w:r>
      <w:proofErr w:type="gramEnd"/>
      <w:r w:rsidRPr="00974CA6">
        <w:rPr>
          <w:sz w:val="16"/>
        </w:rPr>
        <w:t xml:space="preserve"> Snowden has been quite precise. He understands his business. He has spied on injustice for us and has told us what we require in order to do the job and get it right. And if we have a responsibility, then it is to learn, now, before somebody concludes that learning should be prohibited</w:t>
      </w:r>
      <w:proofErr w:type="gramStart"/>
      <w:r w:rsidRPr="00974CA6">
        <w:rPr>
          <w:sz w:val="16"/>
        </w:rPr>
        <w:t>.</w:t>
      </w:r>
      <w:r w:rsidRPr="00974CA6">
        <w:rPr>
          <w:sz w:val="12"/>
        </w:rPr>
        <w:t>¶</w:t>
      </w:r>
      <w:proofErr w:type="gramEnd"/>
      <w:r w:rsidRPr="00974CA6">
        <w:rPr>
          <w:sz w:val="16"/>
        </w:rPr>
        <w:t xml:space="preserve"> In considering the political meaning of Snowden's message and its consequences, we must begin by discarding for immediate purposes pretty much everything said by the presidents, the premiers, the chancellors and the senators. Public discussion by these "leaders" has provided a remarkable display of misdirection, misleading and outright lying. We need instead to focus on the thinking behind Snowden's activities. What matters most is how deeply the whole of the human race has been ensnared in this system of pervasive surveillance</w:t>
      </w:r>
      <w:proofErr w:type="gramStart"/>
      <w:r w:rsidRPr="00974CA6">
        <w:rPr>
          <w:sz w:val="16"/>
        </w:rPr>
        <w:t>.</w:t>
      </w:r>
      <w:r w:rsidRPr="00974CA6">
        <w:rPr>
          <w:sz w:val="12"/>
        </w:rPr>
        <w:t>¶</w:t>
      </w:r>
      <w:proofErr w:type="gramEnd"/>
      <w:r w:rsidRPr="00974CA6">
        <w:rPr>
          <w:sz w:val="16"/>
        </w:rPr>
        <w:t xml:space="preserve"> </w:t>
      </w:r>
      <w:r w:rsidRPr="00974CA6">
        <w:rPr>
          <w:rStyle w:val="StyleBoldUnderline"/>
        </w:rPr>
        <w:t>We begin</w:t>
      </w:r>
      <w:r w:rsidRPr="00974CA6">
        <w:rPr>
          <w:sz w:val="16"/>
        </w:rPr>
        <w:t xml:space="preserve"> where the leaders are determined not to end, </w:t>
      </w:r>
      <w:r w:rsidRPr="00974CA6">
        <w:rPr>
          <w:rStyle w:val="StyleBoldUnderline"/>
        </w:rPr>
        <w:t>with the question of whether any form of democratic self-government</w:t>
      </w:r>
      <w:r w:rsidRPr="00974CA6">
        <w:rPr>
          <w:sz w:val="16"/>
        </w:rPr>
        <w:t xml:space="preserve">, anywhere, </w:t>
      </w:r>
      <w:r w:rsidRPr="00974CA6">
        <w:rPr>
          <w:rStyle w:val="StyleBoldUnderline"/>
        </w:rPr>
        <w:t>is consistent with the</w:t>
      </w:r>
      <w:r w:rsidRPr="00974CA6">
        <w:rPr>
          <w:sz w:val="16"/>
        </w:rPr>
        <w:t xml:space="preserve"> kind of </w:t>
      </w:r>
      <w:r w:rsidRPr="00974CA6">
        <w:rPr>
          <w:rStyle w:val="StyleBoldUnderline"/>
        </w:rPr>
        <w:t>massive, pervasive surveillance into which the United States government has led not only its people but the world.</w:t>
      </w:r>
      <w:r w:rsidRPr="00974CA6">
        <w:rPr>
          <w:sz w:val="12"/>
        </w:rPr>
        <w:t>¶</w:t>
      </w:r>
      <w:r w:rsidRPr="00974CA6">
        <w:rPr>
          <w:sz w:val="16"/>
        </w:rPr>
        <w:t xml:space="preserve"> This should not actually be a complicated inquiry.</w:t>
      </w:r>
      <w:r w:rsidRPr="00974CA6">
        <w:rPr>
          <w:sz w:val="12"/>
        </w:rPr>
        <w:t>¶</w:t>
      </w:r>
      <w:r w:rsidRPr="00974CA6">
        <w:rPr>
          <w:sz w:val="16"/>
        </w:rPr>
        <w:t xml:space="preserve"> For almost everyone who lived through the 20th century -- at least its middle half -- the idea that freedom was consistent with the procedures of totalitarianism was self-evidently false. Hence, as we watch responses to Snowden's revelations we see that massive invasion of privacy triggers justified anxiety among the survivors of totalitarianism about the fate of liberty. To understand why, we need to understand more closely what our conception of "privacy" really contains</w:t>
      </w:r>
      <w:proofErr w:type="gramStart"/>
      <w:r w:rsidRPr="00974CA6">
        <w:rPr>
          <w:sz w:val="16"/>
        </w:rPr>
        <w:t>.</w:t>
      </w:r>
      <w:r w:rsidRPr="00974CA6">
        <w:rPr>
          <w:sz w:val="12"/>
        </w:rPr>
        <w:t>¶</w:t>
      </w:r>
      <w:proofErr w:type="gramEnd"/>
      <w:r w:rsidRPr="00974CA6">
        <w:rPr>
          <w:sz w:val="16"/>
        </w:rPr>
        <w:t xml:space="preserve"> Our concept of "privacy" combines three things: first is secrecy, or our ability to keep the content of our messages known only to those we intend to receive them. Second is anonymity, or secrecy about who is sending and receiving messages, where the content of the messages may not be secret at all. It is very important that anonymity is an interest we can have both in our publishing and in our reading. Third is autonomy, or our ability to make our own life decisions free from any force that has violated our secrecy or our anonymity. These three -- secrecy, anonymity and autonomy -- are the principal components of a mixture we call "privacy."</w:t>
      </w:r>
      <w:r w:rsidRPr="00974CA6">
        <w:rPr>
          <w:sz w:val="12"/>
        </w:rPr>
        <w:t>¶</w:t>
      </w:r>
      <w:r w:rsidRPr="00974CA6">
        <w:rPr>
          <w:sz w:val="16"/>
        </w:rPr>
        <w:t xml:space="preserve"> </w:t>
      </w:r>
      <w:proofErr w:type="gramStart"/>
      <w:r w:rsidRPr="00974CA6">
        <w:rPr>
          <w:rStyle w:val="StyleBoldUnderline"/>
        </w:rPr>
        <w:t>Without</w:t>
      </w:r>
      <w:proofErr w:type="gramEnd"/>
      <w:r w:rsidRPr="00974CA6">
        <w:rPr>
          <w:rStyle w:val="StyleBoldUnderline"/>
        </w:rPr>
        <w:t xml:space="preserve"> secrecy, democratic self-government is impossible</w:t>
      </w:r>
      <w:r w:rsidRPr="00974CA6">
        <w:rPr>
          <w:sz w:val="16"/>
        </w:rPr>
        <w:t>. Without secrecy, people may not discuss public affairs with those they choose, excluding those with whom they do not wish to converse</w:t>
      </w:r>
      <w:proofErr w:type="gramStart"/>
      <w:r w:rsidRPr="00974CA6">
        <w:rPr>
          <w:sz w:val="16"/>
        </w:rPr>
        <w:t>.</w:t>
      </w:r>
      <w:r w:rsidRPr="00974CA6">
        <w:rPr>
          <w:sz w:val="12"/>
        </w:rPr>
        <w:t>¶</w:t>
      </w:r>
      <w:proofErr w:type="gramEnd"/>
      <w:r w:rsidRPr="00974CA6">
        <w:rPr>
          <w:sz w:val="16"/>
        </w:rPr>
        <w:t xml:space="preserve"> </w:t>
      </w:r>
      <w:r w:rsidRPr="00974CA6">
        <w:rPr>
          <w:rStyle w:val="StyleBoldUnderline"/>
        </w:rPr>
        <w:t>Anonymity is necessary for the conduct of democratic politics</w:t>
      </w:r>
      <w:r w:rsidRPr="00974CA6">
        <w:rPr>
          <w:sz w:val="16"/>
        </w:rPr>
        <w:t xml:space="preserve">. Not only must we be able to choose with whom we discuss politics, we must also be able to protect ourselves against retaliation for our expressions of political ideas. </w:t>
      </w:r>
      <w:r w:rsidRPr="00974CA6">
        <w:rPr>
          <w:rStyle w:val="StyleBoldUnderline"/>
        </w:rPr>
        <w:t>Autonomy is vitiated by the wholesale invasion of secrecy and privacy</w:t>
      </w:r>
      <w:r w:rsidRPr="00974CA6">
        <w:rPr>
          <w:sz w:val="16"/>
        </w:rPr>
        <w:t>. Free decision-making is impossible in a society where every move is monitored, as a moment's consideration of the state of North Korea will show, as would any conversation with those who lived through 20th-century totalitarianisms, or any historical study of the daily realities of American chattel slavery before our civil war</w:t>
      </w:r>
      <w:proofErr w:type="gramStart"/>
      <w:r w:rsidRPr="00974CA6">
        <w:rPr>
          <w:sz w:val="16"/>
        </w:rPr>
        <w:t>.</w:t>
      </w:r>
      <w:r w:rsidRPr="00974CA6">
        <w:rPr>
          <w:sz w:val="12"/>
        </w:rPr>
        <w:t>¶</w:t>
      </w:r>
      <w:proofErr w:type="gramEnd"/>
      <w:r w:rsidRPr="00974CA6">
        <w:rPr>
          <w:sz w:val="16"/>
        </w:rPr>
        <w:t xml:space="preserve"> In other words, </w:t>
      </w:r>
      <w:r w:rsidRPr="00974CA6">
        <w:rPr>
          <w:rStyle w:val="StyleBoldUnderline"/>
        </w:rPr>
        <w:t>privacy is a requirement of democratic self-government</w:t>
      </w:r>
      <w:r w:rsidRPr="00974CA6">
        <w:rPr>
          <w:sz w:val="16"/>
        </w:rPr>
        <w:t>. The effort to fasten the procedures of pervasive surveillance on human society is the antithesis of liberty. This is the conversation that all the "don't listen to my mobile phone!" misdirection has not been about. If it were up to national governments, the conversation would remain at this phony level forever.</w:t>
      </w:r>
    </w:p>
    <w:p w14:paraId="5DA49ABD" w14:textId="77777777" w:rsidR="0000207D" w:rsidRPr="0000207D" w:rsidRDefault="0000207D" w:rsidP="0000207D"/>
    <w:p w14:paraId="5BC77331" w14:textId="77777777" w:rsidR="000B2295" w:rsidRPr="000B2295" w:rsidRDefault="000B2295" w:rsidP="000B2295"/>
    <w:p w14:paraId="7A117C27" w14:textId="3E29B336" w:rsidR="000B2295" w:rsidRDefault="000B2295" w:rsidP="000B2295">
      <w:pPr>
        <w:pStyle w:val="Heading3"/>
      </w:pPr>
      <w:r>
        <w:t>Link – Section 702/PRISM</w:t>
      </w:r>
    </w:p>
    <w:p w14:paraId="60CCE7D2" w14:textId="4D6BE017" w:rsidR="000B2295" w:rsidRPr="00CE7309" w:rsidRDefault="000B2295" w:rsidP="000B2295">
      <w:pPr>
        <w:pStyle w:val="Heading4"/>
      </w:pPr>
      <w:r>
        <w:t>Section 702 and PRISM will bring about a quick authoritarian system if allowed to continue</w:t>
      </w:r>
    </w:p>
    <w:p w14:paraId="2FE64EE3" w14:textId="77777777" w:rsidR="000B2295" w:rsidRDefault="000B2295" w:rsidP="000B2295">
      <w:r w:rsidRPr="000E5CEA">
        <w:t xml:space="preserve">Kim </w:t>
      </w:r>
      <w:r w:rsidRPr="000E5CEA">
        <w:rPr>
          <w:rStyle w:val="StyleStyleBold12pt"/>
        </w:rPr>
        <w:t>Dotcom</w:t>
      </w:r>
      <w:r w:rsidRPr="000E5CEA">
        <w:t>, 6/13/</w:t>
      </w:r>
      <w:r w:rsidRPr="000E5CEA">
        <w:rPr>
          <w:rStyle w:val="StyleStyleBold12pt"/>
        </w:rPr>
        <w:t>2013</w:t>
      </w:r>
      <w:r w:rsidRPr="000E5CEA">
        <w:t>, The Guardian, “PRISM: concerns over government tyranny are legitimate,” http://www.theguardian.com/commentisfree/2013/jun/13/prism-utah-data-center-surveillance, mm</w:t>
      </w:r>
    </w:p>
    <w:p w14:paraId="316D2E03" w14:textId="77777777" w:rsidR="000B2295" w:rsidRDefault="000B2295" w:rsidP="000B2295"/>
    <w:p w14:paraId="448AF0DF" w14:textId="69076CEA" w:rsidR="000B2295" w:rsidRPr="000B2295" w:rsidRDefault="000B2295" w:rsidP="000B2295">
      <w:pPr>
        <w:rPr>
          <w:sz w:val="16"/>
        </w:rPr>
      </w:pPr>
      <w:r w:rsidRPr="000B2295">
        <w:rPr>
          <w:sz w:val="16"/>
        </w:rPr>
        <w:t xml:space="preserve">Some proponents of Prism assert that it is an essential tool against terrorism. They claim that only data belonging to foreigners (that is, non-US residents) is retained, and that content is not reviewed as a matter of course, only algorithmically </w:t>
      </w:r>
      <w:proofErr w:type="spellStart"/>
      <w:r w:rsidRPr="000B2295">
        <w:rPr>
          <w:sz w:val="16"/>
        </w:rPr>
        <w:t>analysed</w:t>
      </w:r>
      <w:proofErr w:type="spellEnd"/>
      <w:r w:rsidRPr="000B2295">
        <w:rPr>
          <w:sz w:val="16"/>
        </w:rPr>
        <w:t xml:space="preserve"> for suspicious patterns. They point out that a search warrant is still required from a secret court set up under the US. The Foreign Intelligence Surveillance Act (FISA) may be spun up so that content – accumulated over years of daily internet spooling – may be extracted and </w:t>
      </w:r>
      <w:proofErr w:type="spellStart"/>
      <w:r w:rsidRPr="000B2295">
        <w:rPr>
          <w:sz w:val="16"/>
        </w:rPr>
        <w:t>analysed</w:t>
      </w:r>
      <w:proofErr w:type="spellEnd"/>
      <w:r w:rsidRPr="000B2295">
        <w:rPr>
          <w:sz w:val="16"/>
        </w:rPr>
        <w:t>, laying bare a suspect’s entire virtual life</w:t>
      </w:r>
      <w:proofErr w:type="gramStart"/>
      <w:r w:rsidRPr="000B2295">
        <w:rPr>
          <w:sz w:val="16"/>
        </w:rPr>
        <w:t>.</w:t>
      </w:r>
      <w:r w:rsidRPr="000B2295">
        <w:rPr>
          <w:sz w:val="12"/>
        </w:rPr>
        <w:t>¶</w:t>
      </w:r>
      <w:proofErr w:type="gramEnd"/>
      <w:r w:rsidRPr="000B2295">
        <w:rPr>
          <w:sz w:val="16"/>
        </w:rPr>
        <w:t xml:space="preserve"> Those safeguards have limited value. According to congressional reporting, the FISA court received 1,789 applications for authority to conduct electronic surveillance in 2012, but not one application was denied. We cannot debate whether the FISA court is a rubber stamp, because its proceedings are secret. Further, any assurance to US citizens that the NSA will not gather and archive their data is suspect. The “Five Eyes” alliance between the intelligence agencies of the US, Australia, Canada, New Zealand and the UK effectively permits those governments to circumvent the prohibition against gathering data on their own citizens by sharing information across the Five Eyes intelligence community. The UK for example can spy on Americans and make that information available to the US government on its massive spy cloud – one that the NSA operates and the Five Eyes share</w:t>
      </w:r>
      <w:proofErr w:type="gramStart"/>
      <w:r w:rsidRPr="000B2295">
        <w:rPr>
          <w:sz w:val="16"/>
        </w:rPr>
        <w:t>.</w:t>
      </w:r>
      <w:r w:rsidRPr="000B2295">
        <w:rPr>
          <w:sz w:val="12"/>
        </w:rPr>
        <w:t>¶</w:t>
      </w:r>
      <w:proofErr w:type="gramEnd"/>
      <w:r w:rsidRPr="000B2295">
        <w:rPr>
          <w:sz w:val="16"/>
        </w:rPr>
        <w:t xml:space="preserve"> </w:t>
      </w:r>
      <w:r w:rsidRPr="000B2295">
        <w:rPr>
          <w:rStyle w:val="StyleBoldUnderline"/>
          <w:highlight w:val="cyan"/>
        </w:rPr>
        <w:t xml:space="preserve">Prior to 9/11, the operative presumption in developed nations </w:t>
      </w:r>
      <w:proofErr w:type="spellStart"/>
      <w:r w:rsidRPr="000B2295">
        <w:rPr>
          <w:rStyle w:val="StyleBoldUnderline"/>
          <w:highlight w:val="cyan"/>
        </w:rPr>
        <w:t>favoured</w:t>
      </w:r>
      <w:proofErr w:type="spellEnd"/>
      <w:r w:rsidRPr="000B2295">
        <w:rPr>
          <w:rStyle w:val="StyleBoldUnderline"/>
          <w:highlight w:val="cyan"/>
        </w:rPr>
        <w:t xml:space="preserve"> privacy</w:t>
      </w:r>
      <w:r w:rsidRPr="000B2295">
        <w:rPr>
          <w:sz w:val="16"/>
          <w:highlight w:val="cyan"/>
        </w:rPr>
        <w:t xml:space="preserve">, </w:t>
      </w:r>
      <w:r w:rsidRPr="000B2295">
        <w:rPr>
          <w:rStyle w:val="StyleBoldUnderline"/>
          <w:highlight w:val="cyan"/>
        </w:rPr>
        <w:t>but the security narrative has since reversed the presumption, eroding our privacy rights</w:t>
      </w:r>
      <w:r w:rsidRPr="000B2295">
        <w:rPr>
          <w:sz w:val="16"/>
        </w:rPr>
        <w:t xml:space="preserve"> in </w:t>
      </w:r>
      <w:proofErr w:type="spellStart"/>
      <w:r w:rsidRPr="000B2295">
        <w:rPr>
          <w:sz w:val="16"/>
        </w:rPr>
        <w:t>favour</w:t>
      </w:r>
      <w:proofErr w:type="spellEnd"/>
      <w:r w:rsidRPr="000B2295">
        <w:rPr>
          <w:sz w:val="16"/>
        </w:rPr>
        <w:t xml:space="preserve"> of government control over our personal information. However, </w:t>
      </w:r>
      <w:r w:rsidRPr="000E5CEA">
        <w:rPr>
          <w:rStyle w:val="StyleBoldUnderline"/>
        </w:rPr>
        <w:t>government</w:t>
      </w:r>
      <w:r w:rsidRPr="000B2295">
        <w:rPr>
          <w:sz w:val="16"/>
        </w:rPr>
        <w:t xml:space="preserve"> </w:t>
      </w:r>
      <w:r w:rsidRPr="000E5CEA">
        <w:rPr>
          <w:rStyle w:val="StyleBoldUnderline"/>
        </w:rPr>
        <w:t>is</w:t>
      </w:r>
      <w:r w:rsidRPr="000B2295">
        <w:rPr>
          <w:sz w:val="16"/>
        </w:rPr>
        <w:t xml:space="preserve"> an instrument – sometimes a crude one – </w:t>
      </w:r>
      <w:r w:rsidRPr="000E5CEA">
        <w:rPr>
          <w:rStyle w:val="StyleBoldUnderline"/>
        </w:rPr>
        <w:t>susceptible to abuse</w:t>
      </w:r>
      <w:r w:rsidRPr="000B2295">
        <w:rPr>
          <w:sz w:val="16"/>
        </w:rPr>
        <w:t>, as demonstrated by recent admissions that the US Internal Revenue Service has targeted specific groups based on ideology. When we empower the state, we empower those that hold sway over the state, and the state is subject to influence from a multitude of quarters</w:t>
      </w:r>
      <w:proofErr w:type="gramStart"/>
      <w:r w:rsidRPr="000B2295">
        <w:rPr>
          <w:sz w:val="16"/>
        </w:rPr>
        <w:t>.</w:t>
      </w:r>
      <w:r w:rsidRPr="000B2295">
        <w:rPr>
          <w:sz w:val="12"/>
        </w:rPr>
        <w:t>¶</w:t>
      </w:r>
      <w:proofErr w:type="gramEnd"/>
      <w:r w:rsidRPr="000B2295">
        <w:rPr>
          <w:sz w:val="16"/>
        </w:rPr>
        <w:t xml:space="preserve"> I have personally been a victim of such abuses. The US government has indicted me, shut down my cloud storage company </w:t>
      </w:r>
      <w:proofErr w:type="spellStart"/>
      <w:r w:rsidRPr="000B2295">
        <w:rPr>
          <w:sz w:val="16"/>
        </w:rPr>
        <w:t>Megaupload</w:t>
      </w:r>
      <w:proofErr w:type="spellEnd"/>
      <w:r w:rsidRPr="000B2295">
        <w:rPr>
          <w:sz w:val="16"/>
        </w:rPr>
        <w:t xml:space="preserve"> and seized all of my assets because it claims I was complicit in copyright infringement by some of the people who used the </w:t>
      </w:r>
      <w:proofErr w:type="spellStart"/>
      <w:r w:rsidRPr="000B2295">
        <w:rPr>
          <w:sz w:val="16"/>
        </w:rPr>
        <w:t>Megaupload</w:t>
      </w:r>
      <w:proofErr w:type="spellEnd"/>
      <w:r w:rsidRPr="000B2295">
        <w:rPr>
          <w:sz w:val="16"/>
        </w:rPr>
        <w:t xml:space="preserve"> service. I have </w:t>
      </w:r>
      <w:proofErr w:type="spellStart"/>
      <w:r w:rsidRPr="000B2295">
        <w:rPr>
          <w:sz w:val="16"/>
        </w:rPr>
        <w:t>emphasised</w:t>
      </w:r>
      <w:proofErr w:type="spellEnd"/>
      <w:r w:rsidRPr="000B2295">
        <w:rPr>
          <w:sz w:val="16"/>
        </w:rPr>
        <w:t xml:space="preserve"> that I am being prosecuted not because the charges against me have some sound basis in US copyright law, but because </w:t>
      </w:r>
      <w:proofErr w:type="gramStart"/>
      <w:r w:rsidRPr="000B2295">
        <w:rPr>
          <w:sz w:val="16"/>
        </w:rPr>
        <w:t xml:space="preserve">the US justice department has been </w:t>
      </w:r>
      <w:proofErr w:type="spellStart"/>
      <w:r w:rsidRPr="000B2295">
        <w:rPr>
          <w:sz w:val="16"/>
        </w:rPr>
        <w:t>instrumentalised</w:t>
      </w:r>
      <w:proofErr w:type="spellEnd"/>
      <w:r w:rsidRPr="000B2295">
        <w:rPr>
          <w:sz w:val="16"/>
        </w:rPr>
        <w:t xml:space="preserve"> by certain private interests that have a financial stake in </w:t>
      </w:r>
      <w:proofErr w:type="spellStart"/>
      <w:r w:rsidRPr="000B2295">
        <w:rPr>
          <w:sz w:val="16"/>
        </w:rPr>
        <w:t>neutralising</w:t>
      </w:r>
      <w:proofErr w:type="spellEnd"/>
      <w:r w:rsidRPr="000B2295">
        <w:rPr>
          <w:sz w:val="16"/>
        </w:rPr>
        <w:t xml:space="preserve"> my business</w:t>
      </w:r>
      <w:proofErr w:type="gramEnd"/>
      <w:r w:rsidRPr="000B2295">
        <w:rPr>
          <w:sz w:val="16"/>
        </w:rPr>
        <w:t>. That trend represents a danger not just to me, but to all of us</w:t>
      </w:r>
      <w:proofErr w:type="gramStart"/>
      <w:r w:rsidRPr="000B2295">
        <w:rPr>
          <w:sz w:val="16"/>
        </w:rPr>
        <w:t>.</w:t>
      </w:r>
      <w:r w:rsidRPr="000B2295">
        <w:rPr>
          <w:sz w:val="12"/>
        </w:rPr>
        <w:t>¶</w:t>
      </w:r>
      <w:proofErr w:type="gramEnd"/>
      <w:r w:rsidRPr="000B2295">
        <w:rPr>
          <w:sz w:val="16"/>
        </w:rPr>
        <w:t xml:space="preserve"> Recent polls in the US suggest that the public is not much preoccupied with the fact that our data is being retained, so long as our own political party is in control of the government. That kind of fickle comfort is small-minded. </w:t>
      </w:r>
      <w:r w:rsidRPr="000B2295">
        <w:rPr>
          <w:rStyle w:val="StyleBoldUnderline"/>
          <w:highlight w:val="cyan"/>
        </w:rPr>
        <w:t>The point we should derive from Snowden’s revelations</w:t>
      </w:r>
      <w:r w:rsidRPr="000B2295">
        <w:rPr>
          <w:sz w:val="16"/>
          <w:highlight w:val="cyan"/>
        </w:rPr>
        <w:t xml:space="preserve"> – </w:t>
      </w:r>
      <w:r w:rsidRPr="000B2295">
        <w:rPr>
          <w:rStyle w:val="StyleBoldUnderline"/>
          <w:highlight w:val="cyan"/>
        </w:rPr>
        <w:t>a point</w:t>
      </w:r>
      <w:r w:rsidRPr="000B2295">
        <w:rPr>
          <w:sz w:val="16"/>
        </w:rPr>
        <w:t xml:space="preserve"> originally </w:t>
      </w:r>
      <w:r w:rsidRPr="000B2295">
        <w:rPr>
          <w:rStyle w:val="StyleBoldUnderline"/>
          <w:highlight w:val="cyan"/>
        </w:rPr>
        <w:t>expressed</w:t>
      </w:r>
      <w:r w:rsidRPr="000B2295">
        <w:rPr>
          <w:sz w:val="16"/>
        </w:rPr>
        <w:t xml:space="preserve"> in March 2013 </w:t>
      </w:r>
      <w:r w:rsidRPr="000B2295">
        <w:rPr>
          <w:rStyle w:val="StyleBoldUnderline"/>
          <w:highlight w:val="cyan"/>
        </w:rPr>
        <w:t>by</w:t>
      </w:r>
      <w:r w:rsidRPr="000B2295">
        <w:rPr>
          <w:sz w:val="16"/>
        </w:rPr>
        <w:t xml:space="preserve"> William </w:t>
      </w:r>
      <w:proofErr w:type="spellStart"/>
      <w:r w:rsidRPr="000B2295">
        <w:rPr>
          <w:sz w:val="16"/>
        </w:rPr>
        <w:t>Binney</w:t>
      </w:r>
      <w:proofErr w:type="spellEnd"/>
      <w:r w:rsidRPr="000B2295">
        <w:rPr>
          <w:sz w:val="16"/>
        </w:rPr>
        <w:t xml:space="preserve">, </w:t>
      </w:r>
      <w:r w:rsidRPr="000B2295">
        <w:rPr>
          <w:rStyle w:val="StyleBoldUnderline"/>
          <w:highlight w:val="cyan"/>
        </w:rPr>
        <w:t xml:space="preserve">a former senior NSA crypto-mathematician </w:t>
      </w:r>
      <w:r w:rsidRPr="000B2295">
        <w:rPr>
          <w:sz w:val="16"/>
          <w:highlight w:val="cyan"/>
        </w:rPr>
        <w:t xml:space="preserve">– </w:t>
      </w:r>
      <w:r w:rsidRPr="000B2295">
        <w:rPr>
          <w:rStyle w:val="StyleBoldUnderline"/>
          <w:highlight w:val="cyan"/>
        </w:rPr>
        <w:t xml:space="preserve">is that the NSA’s Utah Data Center will amount to a “turnkey” system that, in the wrong hands, could transform the country into a totalitarian state </w:t>
      </w:r>
      <w:r w:rsidRPr="000B2295">
        <w:rPr>
          <w:rStyle w:val="Emphasis"/>
          <w:highlight w:val="cyan"/>
        </w:rPr>
        <w:t>virtually overnight</w:t>
      </w:r>
      <w:r w:rsidRPr="000B2295">
        <w:rPr>
          <w:sz w:val="16"/>
          <w:highlight w:val="cyan"/>
        </w:rPr>
        <w:t>.</w:t>
      </w:r>
      <w:r w:rsidRPr="000B2295">
        <w:rPr>
          <w:sz w:val="16"/>
        </w:rPr>
        <w:t xml:space="preserve"> Every person who values personal freedom, human rights and the rule of law must recoil against such a possibility, regardless of their political preference. Others take a more cavalier approach, such as former Google CEO Eric Schmidt in 2009: “If you have something that you don't want anyone to know, maybe you shouldn't be doing it in the first place.”</w:t>
      </w:r>
      <w:r w:rsidRPr="000B2295">
        <w:rPr>
          <w:sz w:val="12"/>
        </w:rPr>
        <w:t>¶</w:t>
      </w:r>
      <w:r w:rsidRPr="000B2295">
        <w:rPr>
          <w:sz w:val="16"/>
        </w:rPr>
        <w:t xml:space="preserve"> </w:t>
      </w:r>
      <w:proofErr w:type="gramStart"/>
      <w:r w:rsidRPr="000B2295">
        <w:rPr>
          <w:sz w:val="16"/>
        </w:rPr>
        <w:t>We</w:t>
      </w:r>
      <w:proofErr w:type="gramEnd"/>
      <w:r w:rsidRPr="000B2295">
        <w:rPr>
          <w:sz w:val="16"/>
        </w:rPr>
        <w:t xml:space="preserve"> should heed warnings from Snowden because </w:t>
      </w:r>
      <w:r w:rsidRPr="000E5CEA">
        <w:rPr>
          <w:rStyle w:val="StyleBoldUnderline"/>
        </w:rPr>
        <w:t>the prospect of an Orwellian society outweighs whatever security benefits we derive from Prism</w:t>
      </w:r>
      <w:r w:rsidRPr="000B2295">
        <w:rPr>
          <w:sz w:val="16"/>
        </w:rPr>
        <w:t xml:space="preserve"> or Five Eyes. Viewed through the long lens of human history, </w:t>
      </w:r>
      <w:r w:rsidRPr="000E5CEA">
        <w:rPr>
          <w:rStyle w:val="StyleBoldUnderline"/>
        </w:rPr>
        <w:t>concerns over government tyranny are always legitimate.</w:t>
      </w:r>
      <w:r w:rsidRPr="000B2295">
        <w:rPr>
          <w:sz w:val="16"/>
        </w:rPr>
        <w:t xml:space="preserve"> It is those concerns that underpin the constitutions of most developed countries, and inform international principles of human rights and the rule of law. Prism and its related practices should be discontinued immediately, and the Utah Data Center should be leased to cloud storage companies with encryption capabilities.</w:t>
      </w:r>
    </w:p>
    <w:p w14:paraId="563EB16E" w14:textId="77777777" w:rsidR="000B2295" w:rsidRPr="000B2295" w:rsidRDefault="000B2295" w:rsidP="000B2295"/>
    <w:p w14:paraId="69E1FDC6" w14:textId="77777777" w:rsidR="00B7618E" w:rsidRPr="00B7618E" w:rsidRDefault="00B7618E" w:rsidP="00B7618E"/>
    <w:p w14:paraId="3104F1E3" w14:textId="5402DFB5" w:rsidR="00C208FF" w:rsidRDefault="00C208FF" w:rsidP="00C208FF">
      <w:pPr>
        <w:pStyle w:val="Heading2"/>
      </w:pPr>
      <w:r>
        <w:t>Impacts</w:t>
      </w:r>
      <w:r w:rsidR="0024770C">
        <w:t xml:space="preserve"> – Democracy Bad</w:t>
      </w:r>
    </w:p>
    <w:p w14:paraId="2C1C5A44" w14:textId="35944A91" w:rsidR="00E9428A" w:rsidRDefault="00E9428A" w:rsidP="00E9428A">
      <w:pPr>
        <w:pStyle w:val="Heading3"/>
      </w:pPr>
      <w:r>
        <w:t>Democracy Bad – Environment</w:t>
      </w:r>
    </w:p>
    <w:p w14:paraId="14FD6DFA" w14:textId="77777777" w:rsidR="00E9428A" w:rsidRDefault="00E9428A" w:rsidP="00E9428A">
      <w:pPr>
        <w:pStyle w:val="Heading4"/>
      </w:pPr>
      <w:r>
        <w:t>Democracy can’t save the environment – studies prove a correlation between democratization and environmental destruction</w:t>
      </w:r>
    </w:p>
    <w:p w14:paraId="5970D1D5" w14:textId="77777777" w:rsidR="00E9428A" w:rsidRDefault="00E9428A" w:rsidP="00E9428A">
      <w:r w:rsidRPr="003312D2">
        <w:t xml:space="preserve">Mark </w:t>
      </w:r>
      <w:r w:rsidRPr="003312D2">
        <w:rPr>
          <w:rStyle w:val="StyleStyleBold12pt"/>
        </w:rPr>
        <w:t>Beeson</w:t>
      </w:r>
      <w:r w:rsidRPr="003312D2">
        <w:t>, 3/30/</w:t>
      </w:r>
      <w:r w:rsidRPr="003312D2">
        <w:rPr>
          <w:rStyle w:val="StyleStyleBold12pt"/>
        </w:rPr>
        <w:t>2010</w:t>
      </w:r>
      <w:r w:rsidRPr="003312D2">
        <w:t xml:space="preserve">, (Department of Political Science and International Relations, University of Western Australia, Perth), “The coming of environmental authoritarianism,” Environmental Politics, </w:t>
      </w:r>
      <w:proofErr w:type="spellStart"/>
      <w:r w:rsidRPr="003312D2">
        <w:t>vol</w:t>
      </w:r>
      <w:proofErr w:type="spellEnd"/>
      <w:r w:rsidRPr="003312D2">
        <w:t xml:space="preserve"> 19, no 2, https://www.academia.edu/539179/The_coming_of_environmental_authoritarianism, mm</w:t>
      </w:r>
    </w:p>
    <w:p w14:paraId="582EB331" w14:textId="77777777" w:rsidR="00E9428A" w:rsidRDefault="00E9428A" w:rsidP="00E9428A"/>
    <w:p w14:paraId="476B7C98" w14:textId="0D740B35" w:rsidR="00E9428A" w:rsidRPr="00D90C5D" w:rsidRDefault="00E9428A" w:rsidP="00E9428A">
      <w:pPr>
        <w:rPr>
          <w:sz w:val="16"/>
        </w:rPr>
      </w:pPr>
      <w:r w:rsidRPr="003312D2">
        <w:rPr>
          <w:sz w:val="16"/>
        </w:rPr>
        <w:t>In much of East Asia, the population may not have the luxury or capacity</w:t>
      </w:r>
      <w:r w:rsidRPr="003312D2">
        <w:rPr>
          <w:sz w:val="12"/>
        </w:rPr>
        <w:t>¶</w:t>
      </w:r>
      <w:r w:rsidRPr="003312D2">
        <w:rPr>
          <w:sz w:val="16"/>
        </w:rPr>
        <w:t xml:space="preserve"> even to engage in these sorts of discursive practices, while the absence of</w:t>
      </w:r>
      <w:r w:rsidRPr="003312D2">
        <w:rPr>
          <w:sz w:val="12"/>
        </w:rPr>
        <w:t>¶</w:t>
      </w:r>
      <w:r w:rsidRPr="003312D2">
        <w:rPr>
          <w:sz w:val="16"/>
        </w:rPr>
        <w:t xml:space="preserve"> effective democracy in much of the region stands as a continuing obstacle to</w:t>
      </w:r>
      <w:r w:rsidRPr="003312D2">
        <w:rPr>
          <w:sz w:val="12"/>
        </w:rPr>
        <w:t>¶</w:t>
      </w:r>
      <w:r w:rsidRPr="003312D2">
        <w:rPr>
          <w:sz w:val="16"/>
        </w:rPr>
        <w:t xml:space="preserve"> achieving anything approximating deliberative democracy. Even more</w:t>
      </w:r>
      <w:r w:rsidRPr="003312D2">
        <w:rPr>
          <w:sz w:val="12"/>
        </w:rPr>
        <w:t>¶</w:t>
      </w:r>
      <w:r w:rsidRPr="003312D2">
        <w:rPr>
          <w:sz w:val="16"/>
        </w:rPr>
        <w:t xml:space="preserve"> problematically in the </w:t>
      </w:r>
      <w:proofErr w:type="gramStart"/>
      <w:r w:rsidRPr="003312D2">
        <w:rPr>
          <w:sz w:val="16"/>
        </w:rPr>
        <w:t>long-run</w:t>
      </w:r>
      <w:proofErr w:type="gramEnd"/>
      <w:r w:rsidRPr="003312D2">
        <w:rPr>
          <w:sz w:val="16"/>
        </w:rPr>
        <w:t xml:space="preserve">, </w:t>
      </w:r>
      <w:r w:rsidRPr="003312D2">
        <w:rPr>
          <w:rStyle w:val="TitleChar"/>
        </w:rPr>
        <w:t>there is no compelling evidence that</w:t>
      </w:r>
      <w:r w:rsidRPr="003312D2">
        <w:rPr>
          <w:rStyle w:val="TitleChar"/>
          <w:b w:val="0"/>
          <w:sz w:val="12"/>
          <w:u w:val="none"/>
        </w:rPr>
        <w:t>¶</w:t>
      </w:r>
      <w:r w:rsidRPr="003312D2">
        <w:rPr>
          <w:rStyle w:val="TitleChar"/>
          <w:sz w:val="12"/>
        </w:rPr>
        <w:t xml:space="preserve"> </w:t>
      </w:r>
      <w:r w:rsidRPr="003312D2">
        <w:rPr>
          <w:rStyle w:val="TitleChar"/>
        </w:rPr>
        <w:t>democracy of any sort will necessarily promote good environmental outcomes</w:t>
      </w:r>
      <w:r w:rsidRPr="003312D2">
        <w:rPr>
          <w:rStyle w:val="TitleChar"/>
          <w:b w:val="0"/>
          <w:sz w:val="12"/>
          <w:u w:val="none"/>
        </w:rPr>
        <w:t>¶</w:t>
      </w:r>
      <w:r w:rsidRPr="003312D2">
        <w:rPr>
          <w:rStyle w:val="TitleChar"/>
          <w:sz w:val="12"/>
        </w:rPr>
        <w:t xml:space="preserve"> </w:t>
      </w:r>
      <w:r w:rsidRPr="003312D2">
        <w:rPr>
          <w:sz w:val="16"/>
        </w:rPr>
        <w:t>(</w:t>
      </w:r>
      <w:proofErr w:type="spellStart"/>
      <w:r w:rsidRPr="003312D2">
        <w:rPr>
          <w:sz w:val="16"/>
        </w:rPr>
        <w:t>Neumayer</w:t>
      </w:r>
      <w:proofErr w:type="spellEnd"/>
      <w:r w:rsidRPr="003312D2">
        <w:rPr>
          <w:sz w:val="16"/>
        </w:rPr>
        <w:t xml:space="preserve"> 2002), </w:t>
      </w:r>
      <w:r w:rsidRPr="003312D2">
        <w:rPr>
          <w:rStyle w:val="TitleChar"/>
        </w:rPr>
        <w:t>or that rising living standards will inevitably deliver a</w:t>
      </w:r>
      <w:r w:rsidRPr="003312D2">
        <w:rPr>
          <w:rStyle w:val="TitleChar"/>
          <w:b w:val="0"/>
          <w:sz w:val="12"/>
          <w:u w:val="none"/>
        </w:rPr>
        <w:t>¶</w:t>
      </w:r>
      <w:r w:rsidRPr="003312D2">
        <w:rPr>
          <w:rStyle w:val="TitleChar"/>
          <w:sz w:val="12"/>
        </w:rPr>
        <w:t xml:space="preserve"> </w:t>
      </w:r>
      <w:r w:rsidRPr="003312D2">
        <w:rPr>
          <w:rStyle w:val="TitleChar"/>
        </w:rPr>
        <w:t>sustainable environment</w:t>
      </w:r>
      <w:r w:rsidRPr="003312D2">
        <w:rPr>
          <w:sz w:val="16"/>
        </w:rPr>
        <w:t xml:space="preserve"> (</w:t>
      </w:r>
      <w:proofErr w:type="spellStart"/>
      <w:r w:rsidRPr="003312D2">
        <w:rPr>
          <w:sz w:val="16"/>
        </w:rPr>
        <w:t>Dinda</w:t>
      </w:r>
      <w:proofErr w:type="spellEnd"/>
      <w:r w:rsidRPr="003312D2">
        <w:rPr>
          <w:sz w:val="16"/>
        </w:rPr>
        <w:t xml:space="preserve"> 2004). On the contrary, </w:t>
      </w:r>
      <w:r w:rsidRPr="003312D2">
        <w:rPr>
          <w:rStyle w:val="TitleChar"/>
        </w:rPr>
        <w:t>there is evidence to</w:t>
      </w:r>
      <w:r w:rsidRPr="003312D2">
        <w:rPr>
          <w:rStyle w:val="TitleChar"/>
          <w:b w:val="0"/>
          <w:sz w:val="12"/>
          <w:u w:val="none"/>
        </w:rPr>
        <w:t>¶</w:t>
      </w:r>
      <w:r w:rsidRPr="003312D2">
        <w:rPr>
          <w:rStyle w:val="TitleChar"/>
          <w:sz w:val="12"/>
        </w:rPr>
        <w:t xml:space="preserve"> </w:t>
      </w:r>
      <w:r w:rsidRPr="003312D2">
        <w:rPr>
          <w:rStyle w:val="TitleChar"/>
        </w:rPr>
        <w:t xml:space="preserve">suggest that </w:t>
      </w:r>
      <w:r w:rsidRPr="003312D2">
        <w:rPr>
          <w:sz w:val="16"/>
        </w:rPr>
        <w:t>in the initial phases at least, ‘</w:t>
      </w:r>
      <w:proofErr w:type="spellStart"/>
      <w:r w:rsidRPr="003312D2">
        <w:rPr>
          <w:rStyle w:val="TitleChar"/>
        </w:rPr>
        <w:t>democratisation</w:t>
      </w:r>
      <w:proofErr w:type="spellEnd"/>
      <w:r w:rsidRPr="003312D2">
        <w:rPr>
          <w:sz w:val="16"/>
        </w:rPr>
        <w:t xml:space="preserve"> </w:t>
      </w:r>
      <w:r w:rsidRPr="003312D2">
        <w:rPr>
          <w:rStyle w:val="TitleChar"/>
        </w:rPr>
        <w:t>could indirectly</w:t>
      </w:r>
      <w:r w:rsidRPr="003312D2">
        <w:rPr>
          <w:rStyle w:val="TitleChar"/>
          <w:b w:val="0"/>
          <w:sz w:val="12"/>
          <w:u w:val="none"/>
        </w:rPr>
        <w:t>¶</w:t>
      </w:r>
      <w:r w:rsidRPr="003312D2">
        <w:rPr>
          <w:rStyle w:val="TitleChar"/>
          <w:sz w:val="12"/>
        </w:rPr>
        <w:t xml:space="preserve"> </w:t>
      </w:r>
      <w:r w:rsidRPr="003312D2">
        <w:rPr>
          <w:rStyle w:val="TitleChar"/>
        </w:rPr>
        <w:t>promote environmental degradation through its effect on national income’</w:t>
      </w:r>
      <w:r w:rsidRPr="003312D2">
        <w:rPr>
          <w:rStyle w:val="TitleChar"/>
          <w:b w:val="0"/>
          <w:sz w:val="12"/>
          <w:u w:val="none"/>
        </w:rPr>
        <w:t>¶</w:t>
      </w:r>
      <w:r w:rsidRPr="003312D2">
        <w:rPr>
          <w:rStyle w:val="TitleChar"/>
          <w:sz w:val="12"/>
        </w:rPr>
        <w:t xml:space="preserve"> </w:t>
      </w:r>
      <w:r w:rsidRPr="003312D2">
        <w:rPr>
          <w:sz w:val="16"/>
        </w:rPr>
        <w:t xml:space="preserve">(Li and </w:t>
      </w:r>
      <w:proofErr w:type="spellStart"/>
      <w:r w:rsidRPr="003312D2">
        <w:rPr>
          <w:sz w:val="16"/>
        </w:rPr>
        <w:t>Reuveny</w:t>
      </w:r>
      <w:proofErr w:type="spellEnd"/>
      <w:r w:rsidRPr="003312D2">
        <w:rPr>
          <w:sz w:val="16"/>
        </w:rPr>
        <w:t xml:space="preserve"> 2006, p. 953). In other words, even the best of all outcomes –</w:t>
      </w:r>
      <w:r w:rsidRPr="003312D2">
        <w:rPr>
          <w:sz w:val="12"/>
        </w:rPr>
        <w:t>¶</w:t>
      </w:r>
      <w:r w:rsidRPr="003312D2">
        <w:rPr>
          <w:sz w:val="16"/>
        </w:rPr>
        <w:t xml:space="preserve"> rising living standards and </w:t>
      </w:r>
      <w:r w:rsidRPr="003312D2">
        <w:rPr>
          <w:rStyle w:val="TitleChar"/>
        </w:rPr>
        <w:t>an</w:t>
      </w:r>
      <w:r w:rsidRPr="003312D2">
        <w:rPr>
          <w:sz w:val="16"/>
        </w:rPr>
        <w:t xml:space="preserve"> </w:t>
      </w:r>
      <w:r w:rsidRPr="003312D2">
        <w:rPr>
          <w:rStyle w:val="TitleChar"/>
        </w:rPr>
        <w:t>outbreak of democracy</w:t>
      </w:r>
      <w:r w:rsidRPr="003312D2">
        <w:rPr>
          <w:sz w:val="16"/>
        </w:rPr>
        <w:t xml:space="preserve"> – </w:t>
      </w:r>
      <w:r w:rsidRPr="003312D2">
        <w:rPr>
          <w:rStyle w:val="TitleChar"/>
        </w:rPr>
        <w:t>may have unsustainable</w:t>
      </w:r>
      <w:r w:rsidRPr="003312D2">
        <w:rPr>
          <w:rStyle w:val="TitleChar"/>
          <w:b w:val="0"/>
          <w:sz w:val="12"/>
          <w:u w:val="none"/>
        </w:rPr>
        <w:t>¶</w:t>
      </w:r>
      <w:r w:rsidRPr="003312D2">
        <w:rPr>
          <w:rStyle w:val="TitleChar"/>
          <w:sz w:val="12"/>
        </w:rPr>
        <w:t xml:space="preserve"> </w:t>
      </w:r>
      <w:r w:rsidRPr="003312D2">
        <w:rPr>
          <w:rStyle w:val="TitleChar"/>
        </w:rPr>
        <w:t>environmental consequences that may prove to be their undoing in the</w:t>
      </w:r>
      <w:r w:rsidRPr="003312D2">
        <w:rPr>
          <w:rStyle w:val="TitleChar"/>
          <w:b w:val="0"/>
          <w:sz w:val="12"/>
          <w:u w:val="none"/>
        </w:rPr>
        <w:t>¶</w:t>
      </w:r>
      <w:r w:rsidRPr="003312D2">
        <w:rPr>
          <w:rStyle w:val="TitleChar"/>
          <w:sz w:val="12"/>
        </w:rPr>
        <w:t xml:space="preserve"> </w:t>
      </w:r>
      <w:r w:rsidRPr="003312D2">
        <w:rPr>
          <w:rStyle w:val="TitleChar"/>
        </w:rPr>
        <w:t>longer-term</w:t>
      </w:r>
      <w:r w:rsidRPr="003312D2">
        <w:rPr>
          <w:sz w:val="16"/>
        </w:rPr>
        <w:t xml:space="preserve">. In such circumstances, ideas about possible ways of </w:t>
      </w:r>
      <w:proofErr w:type="spellStart"/>
      <w:r w:rsidRPr="003312D2">
        <w:rPr>
          <w:sz w:val="16"/>
        </w:rPr>
        <w:t>reorganising</w:t>
      </w:r>
      <w:proofErr w:type="spellEnd"/>
      <w:r w:rsidRPr="003312D2">
        <w:rPr>
          <w:sz w:val="12"/>
        </w:rPr>
        <w:t>¶</w:t>
      </w:r>
      <w:r w:rsidRPr="003312D2">
        <w:rPr>
          <w:sz w:val="16"/>
        </w:rPr>
        <w:t xml:space="preserve"> societies to lessen their impact on the natural environment may not find</w:t>
      </w:r>
      <w:r w:rsidRPr="003312D2">
        <w:rPr>
          <w:sz w:val="12"/>
        </w:rPr>
        <w:t>¶</w:t>
      </w:r>
      <w:r w:rsidRPr="003312D2">
        <w:rPr>
          <w:sz w:val="16"/>
        </w:rPr>
        <w:t xml:space="preserve"> sufficient support to make them </w:t>
      </w:r>
      <w:proofErr w:type="spellStart"/>
      <w:r w:rsidRPr="003312D2">
        <w:rPr>
          <w:sz w:val="16"/>
        </w:rPr>
        <w:t>realisable</w:t>
      </w:r>
      <w:proofErr w:type="spellEnd"/>
      <w:r w:rsidRPr="003312D2">
        <w:rPr>
          <w:sz w:val="16"/>
        </w:rPr>
        <w:t xml:space="preserve"> or effective. As Lieberman (2002</w:t>
      </w:r>
      <w:proofErr w:type="gramStart"/>
      <w:r w:rsidRPr="003312D2">
        <w:rPr>
          <w:sz w:val="16"/>
        </w:rPr>
        <w:t>,</w:t>
      </w:r>
      <w:r w:rsidRPr="003312D2">
        <w:rPr>
          <w:sz w:val="12"/>
        </w:rPr>
        <w:t>¶</w:t>
      </w:r>
      <w:proofErr w:type="gramEnd"/>
      <w:r w:rsidRPr="003312D2">
        <w:rPr>
          <w:sz w:val="16"/>
        </w:rPr>
        <w:t xml:space="preserve"> p. 709) points out, ‘an idea’s time arrives not simply because the idea is</w:t>
      </w:r>
      <w:r w:rsidRPr="003312D2">
        <w:rPr>
          <w:sz w:val="12"/>
        </w:rPr>
        <w:t>¶</w:t>
      </w:r>
      <w:r w:rsidRPr="003312D2">
        <w:rPr>
          <w:sz w:val="16"/>
        </w:rPr>
        <w:t xml:space="preserve"> compelling on its own terms, but because opportune political circumstances</w:t>
      </w:r>
      <w:r w:rsidRPr="003312D2">
        <w:rPr>
          <w:sz w:val="12"/>
        </w:rPr>
        <w:t>¶</w:t>
      </w:r>
      <w:r w:rsidRPr="003312D2">
        <w:rPr>
          <w:sz w:val="16"/>
        </w:rPr>
        <w:t xml:space="preserve"> favor it’. In much of Southeast Asia and China the forces supporting</w:t>
      </w:r>
      <w:r w:rsidRPr="003312D2">
        <w:rPr>
          <w:sz w:val="12"/>
        </w:rPr>
        <w:t>¶</w:t>
      </w:r>
      <w:r w:rsidRPr="003312D2">
        <w:rPr>
          <w:sz w:val="16"/>
        </w:rPr>
        <w:t xml:space="preserve"> environmental protection are comparatively weak and unable to overcome</w:t>
      </w:r>
      <w:r w:rsidRPr="003312D2">
        <w:rPr>
          <w:sz w:val="12"/>
        </w:rPr>
        <w:t>¶</w:t>
      </w:r>
      <w:r w:rsidRPr="003312D2">
        <w:rPr>
          <w:sz w:val="16"/>
        </w:rPr>
        <w:t xml:space="preserve"> powerful vested interests intent on the continuing exploitation of natural</w:t>
      </w:r>
      <w:r w:rsidRPr="003312D2">
        <w:rPr>
          <w:sz w:val="12"/>
        </w:rPr>
        <w:t>¶</w:t>
      </w:r>
      <w:r w:rsidRPr="003312D2">
        <w:rPr>
          <w:sz w:val="16"/>
        </w:rPr>
        <w:t xml:space="preserve"> resources</w:t>
      </w:r>
      <w:r w:rsidRPr="003312D2">
        <w:rPr>
          <w:sz w:val="12"/>
        </w:rPr>
        <w:t>¶</w:t>
      </w:r>
      <w:r w:rsidRPr="003312D2">
        <w:rPr>
          <w:sz w:val="16"/>
        </w:rPr>
        <w:t xml:space="preserve"> In short, predominantly Western concerns with ‘thick cosmopolitanism’</w:t>
      </w:r>
      <w:r w:rsidRPr="003312D2">
        <w:rPr>
          <w:sz w:val="12"/>
        </w:rPr>
        <w:t>¶</w:t>
      </w:r>
      <w:r w:rsidRPr="003312D2">
        <w:rPr>
          <w:sz w:val="16"/>
        </w:rPr>
        <w:t xml:space="preserve"> and the hope that a ‘</w:t>
      </w:r>
      <w:proofErr w:type="spellStart"/>
      <w:r w:rsidRPr="003312D2">
        <w:rPr>
          <w:sz w:val="16"/>
        </w:rPr>
        <w:t>metabolistic</w:t>
      </w:r>
      <w:proofErr w:type="spellEnd"/>
      <w:r w:rsidRPr="003312D2">
        <w:rPr>
          <w:sz w:val="16"/>
        </w:rPr>
        <w:t xml:space="preserve"> [sic] relationship with the natural</w:t>
      </w:r>
      <w:r w:rsidRPr="003312D2">
        <w:rPr>
          <w:sz w:val="12"/>
        </w:rPr>
        <w:t>¶</w:t>
      </w:r>
      <w:r w:rsidRPr="003312D2">
        <w:rPr>
          <w:sz w:val="16"/>
        </w:rPr>
        <w:t xml:space="preserve"> environment’ might bind us to strangers (Dobson 2006, p. 177), seem bizarrely</w:t>
      </w:r>
      <w:r w:rsidRPr="003312D2">
        <w:rPr>
          <w:sz w:val="12"/>
        </w:rPr>
        <w:t>¶</w:t>
      </w:r>
      <w:r w:rsidRPr="003312D2">
        <w:rPr>
          <w:sz w:val="16"/>
        </w:rPr>
        <w:t xml:space="preserve"> at odds with lived experience where climate change is already profoundly</w:t>
      </w:r>
      <w:r w:rsidRPr="003312D2">
        <w:rPr>
          <w:sz w:val="12"/>
        </w:rPr>
        <w:t>¶</w:t>
      </w:r>
      <w:r w:rsidRPr="003312D2">
        <w:rPr>
          <w:sz w:val="16"/>
        </w:rPr>
        <w:t xml:space="preserve"> undermining sociability within national frameworks, let alone between them</w:t>
      </w:r>
      <w:r w:rsidRPr="003312D2">
        <w:rPr>
          <w:sz w:val="12"/>
        </w:rPr>
        <w:t>¶</w:t>
      </w:r>
      <w:r w:rsidRPr="003312D2">
        <w:rPr>
          <w:sz w:val="16"/>
        </w:rPr>
        <w:t xml:space="preserve"> (Raleigh and </w:t>
      </w:r>
      <w:proofErr w:type="spellStart"/>
      <w:r w:rsidRPr="003312D2">
        <w:rPr>
          <w:sz w:val="16"/>
        </w:rPr>
        <w:t>Urdal</w:t>
      </w:r>
      <w:proofErr w:type="spellEnd"/>
      <w:r w:rsidRPr="003312D2">
        <w:rPr>
          <w:sz w:val="16"/>
        </w:rPr>
        <w:t xml:space="preserve"> 2007). </w:t>
      </w:r>
      <w:r w:rsidRPr="003312D2">
        <w:rPr>
          <w:rStyle w:val="TitleChar"/>
        </w:rPr>
        <w:t xml:space="preserve">The sobering reality would seem to be that </w:t>
      </w:r>
      <w:proofErr w:type="gramStart"/>
      <w:r w:rsidRPr="003312D2">
        <w:rPr>
          <w:rStyle w:val="TitleChar"/>
        </w:rPr>
        <w:t>‘.</w:t>
      </w:r>
      <w:proofErr w:type="gramEnd"/>
      <w:r w:rsidRPr="003312D2">
        <w:rPr>
          <w:rStyle w:val="TitleChar"/>
        </w:rPr>
        <w:t xml:space="preserve"> . . as</w:t>
      </w:r>
      <w:r w:rsidRPr="003312D2">
        <w:rPr>
          <w:rStyle w:val="TitleChar"/>
          <w:b w:val="0"/>
          <w:sz w:val="12"/>
          <w:u w:val="none"/>
        </w:rPr>
        <w:t>¶</w:t>
      </w:r>
      <w:r w:rsidRPr="003312D2">
        <w:rPr>
          <w:rStyle w:val="TitleChar"/>
          <w:sz w:val="12"/>
        </w:rPr>
        <w:t xml:space="preserve"> </w:t>
      </w:r>
      <w:r w:rsidRPr="003312D2">
        <w:rPr>
          <w:rStyle w:val="TitleChar"/>
        </w:rPr>
        <w:t>the human population grows and environmental damage progresses</w:t>
      </w:r>
      <w:r w:rsidRPr="003312D2">
        <w:rPr>
          <w:sz w:val="16"/>
        </w:rPr>
        <w:t xml:space="preserve">, </w:t>
      </w:r>
      <w:r w:rsidRPr="003312D2">
        <w:rPr>
          <w:rStyle w:val="TitleChar"/>
        </w:rPr>
        <w:t>policymakers</w:t>
      </w:r>
      <w:r w:rsidRPr="003312D2">
        <w:rPr>
          <w:rStyle w:val="TitleChar"/>
          <w:b w:val="0"/>
          <w:sz w:val="12"/>
          <w:u w:val="none"/>
        </w:rPr>
        <w:t>¶</w:t>
      </w:r>
      <w:r w:rsidRPr="003312D2">
        <w:rPr>
          <w:rStyle w:val="TitleChar"/>
          <w:sz w:val="12"/>
        </w:rPr>
        <w:t xml:space="preserve"> </w:t>
      </w:r>
      <w:r w:rsidRPr="003312D2">
        <w:rPr>
          <w:rStyle w:val="TitleChar"/>
        </w:rPr>
        <w:t>will have less and less capacity to intervene to keep damage from producing serious social disruption, including conflict’</w:t>
      </w:r>
      <w:r w:rsidRPr="003312D2">
        <w:rPr>
          <w:sz w:val="16"/>
        </w:rPr>
        <w:t xml:space="preserve"> (Homer-Dixon 1991,</w:t>
      </w:r>
      <w:r w:rsidRPr="003312D2">
        <w:rPr>
          <w:sz w:val="12"/>
        </w:rPr>
        <w:t>¶</w:t>
      </w:r>
      <w:r w:rsidRPr="003312D2">
        <w:rPr>
          <w:sz w:val="16"/>
        </w:rPr>
        <w:t xml:space="preserve"> p. 79).</w:t>
      </w:r>
    </w:p>
    <w:p w14:paraId="14C8B6CA" w14:textId="77777777" w:rsidR="00E03C7F" w:rsidRDefault="00E03C7F" w:rsidP="00E03C7F">
      <w:pPr>
        <w:pStyle w:val="Heading4"/>
      </w:pPr>
      <w:r>
        <w:t>Liberalism makes an eco-extinction inevitable – only an authoritarian transition solves</w:t>
      </w:r>
    </w:p>
    <w:p w14:paraId="73190FD0" w14:textId="77777777" w:rsidR="00E03C7F" w:rsidRDefault="00E03C7F" w:rsidP="00E03C7F">
      <w:r w:rsidRPr="00783B94">
        <w:t xml:space="preserve">Mark </w:t>
      </w:r>
      <w:r w:rsidRPr="00783B94">
        <w:rPr>
          <w:rStyle w:val="StyleStyleBold12pt"/>
        </w:rPr>
        <w:t>Beeson</w:t>
      </w:r>
      <w:r w:rsidRPr="00783B94">
        <w:t>, 3/30/</w:t>
      </w:r>
      <w:r w:rsidRPr="00783B94">
        <w:rPr>
          <w:rStyle w:val="StyleStyleBold12pt"/>
        </w:rPr>
        <w:t>2010</w:t>
      </w:r>
      <w:r w:rsidRPr="00783B94">
        <w:t xml:space="preserve">, (Department of Political Science and International Relations, University of Western Australia, Perth), “The coming of environmental authoritarianism,” Environmental Politics, </w:t>
      </w:r>
      <w:proofErr w:type="spellStart"/>
      <w:r w:rsidRPr="00783B94">
        <w:t>vol</w:t>
      </w:r>
      <w:proofErr w:type="spellEnd"/>
      <w:r w:rsidRPr="00783B94">
        <w:t xml:space="preserve"> 19, no 2, https://www.academia.edu/539179/The_coming_of_environmental_authoritarianism, mm</w:t>
      </w:r>
    </w:p>
    <w:p w14:paraId="238093C1" w14:textId="77777777" w:rsidR="00E03C7F" w:rsidRPr="00783B94" w:rsidRDefault="00E03C7F" w:rsidP="00E03C7F"/>
    <w:p w14:paraId="16B109E4" w14:textId="77777777" w:rsidR="00E03C7F" w:rsidRDefault="00E03C7F" w:rsidP="00E03C7F">
      <w:pPr>
        <w:rPr>
          <w:sz w:val="16"/>
        </w:rPr>
      </w:pPr>
      <w:r w:rsidRPr="00783B94">
        <w:rPr>
          <w:sz w:val="16"/>
        </w:rPr>
        <w:t>While evidence about the implications of environmental degradation and even</w:t>
      </w:r>
      <w:r w:rsidRPr="00783B94">
        <w:rPr>
          <w:sz w:val="12"/>
        </w:rPr>
        <w:t>¶</w:t>
      </w:r>
      <w:r w:rsidRPr="00783B94">
        <w:rPr>
          <w:sz w:val="16"/>
        </w:rPr>
        <w:t xml:space="preserve"> global warming are increasingly uncontroversial, their possible political</w:t>
      </w:r>
      <w:r w:rsidRPr="00783B94">
        <w:rPr>
          <w:sz w:val="12"/>
        </w:rPr>
        <w:t>¶</w:t>
      </w:r>
      <w:r w:rsidRPr="00783B94">
        <w:rPr>
          <w:sz w:val="16"/>
        </w:rPr>
        <w:t xml:space="preserve"> consequences are more contentious. Although some of the preceding analysis</w:t>
      </w:r>
      <w:r w:rsidRPr="00783B94">
        <w:rPr>
          <w:sz w:val="12"/>
        </w:rPr>
        <w:t>¶</w:t>
      </w:r>
      <w:r w:rsidRPr="00783B94">
        <w:rPr>
          <w:sz w:val="16"/>
        </w:rPr>
        <w:t xml:space="preserve"> is necessarily speculative and inferential, the experiences of China and</w:t>
      </w:r>
      <w:r w:rsidRPr="00783B94">
        <w:rPr>
          <w:sz w:val="12"/>
        </w:rPr>
        <w:t>¶</w:t>
      </w:r>
      <w:r w:rsidRPr="00783B94">
        <w:rPr>
          <w:sz w:val="16"/>
        </w:rPr>
        <w:t xml:space="preserve"> Southeast Asia highlight issues of unambiguously global significance. </w:t>
      </w:r>
      <w:r w:rsidRPr="00783B94">
        <w:rPr>
          <w:rStyle w:val="TitleChar"/>
        </w:rPr>
        <w:t>The</w:t>
      </w:r>
      <w:r w:rsidRPr="00783B94">
        <w:rPr>
          <w:sz w:val="12"/>
        </w:rPr>
        <w:t>¶</w:t>
      </w:r>
      <w:r w:rsidRPr="00783B94">
        <w:rPr>
          <w:sz w:val="16"/>
        </w:rPr>
        <w:t xml:space="preserve"> </w:t>
      </w:r>
      <w:r w:rsidRPr="00783B94">
        <w:rPr>
          <w:rStyle w:val="TitleChar"/>
        </w:rPr>
        <w:t>central question</w:t>
      </w:r>
      <w:r w:rsidRPr="00783B94">
        <w:rPr>
          <w:sz w:val="16"/>
        </w:rPr>
        <w:t xml:space="preserve"> that emerges from this discussion </w:t>
      </w:r>
      <w:r w:rsidRPr="00783B94">
        <w:rPr>
          <w:rStyle w:val="TitleChar"/>
        </w:rPr>
        <w:t>is whether democracy can</w:t>
      </w:r>
      <w:r w:rsidRPr="00783B94">
        <w:rPr>
          <w:rStyle w:val="TitleChar"/>
          <w:b w:val="0"/>
          <w:sz w:val="12"/>
          <w:u w:val="none"/>
        </w:rPr>
        <w:t>¶</w:t>
      </w:r>
      <w:r w:rsidRPr="00783B94">
        <w:rPr>
          <w:rStyle w:val="TitleChar"/>
          <w:sz w:val="12"/>
        </w:rPr>
        <w:t xml:space="preserve"> </w:t>
      </w:r>
      <w:r w:rsidRPr="00783B94">
        <w:rPr>
          <w:rStyle w:val="TitleChar"/>
        </w:rPr>
        <w:t>be sustained</w:t>
      </w:r>
      <w:r w:rsidRPr="00783B94">
        <w:rPr>
          <w:sz w:val="16"/>
        </w:rPr>
        <w:t xml:space="preserve"> in the region – or anywhere else for that matter – </w:t>
      </w:r>
      <w:r w:rsidRPr="00783B94">
        <w:rPr>
          <w:rStyle w:val="TitleChar"/>
        </w:rPr>
        <w:t>given the</w:t>
      </w:r>
      <w:r w:rsidRPr="00783B94">
        <w:rPr>
          <w:rStyle w:val="TitleChar"/>
          <w:b w:val="0"/>
          <w:sz w:val="12"/>
          <w:u w:val="none"/>
        </w:rPr>
        <w:t>¶</w:t>
      </w:r>
      <w:r w:rsidRPr="00783B94">
        <w:rPr>
          <w:rStyle w:val="TitleChar"/>
          <w:sz w:val="12"/>
        </w:rPr>
        <w:t xml:space="preserve"> </w:t>
      </w:r>
      <w:r w:rsidRPr="00783B94">
        <w:rPr>
          <w:rStyle w:val="TitleChar"/>
        </w:rPr>
        <w:t xml:space="preserve">unprecedented </w:t>
      </w:r>
      <w:r w:rsidRPr="00783B94">
        <w:rPr>
          <w:sz w:val="16"/>
        </w:rPr>
        <w:t xml:space="preserve">and unforgiving </w:t>
      </w:r>
      <w:r w:rsidRPr="00783B94">
        <w:rPr>
          <w:rStyle w:val="TitleChar"/>
        </w:rPr>
        <w:t>nature of the challenges</w:t>
      </w:r>
      <w:r w:rsidRPr="00783B94">
        <w:rPr>
          <w:sz w:val="16"/>
        </w:rPr>
        <w:t xml:space="preserve"> </w:t>
      </w:r>
      <w:r w:rsidRPr="00783B94">
        <w:rPr>
          <w:rStyle w:val="TitleChar"/>
        </w:rPr>
        <w:t>we</w:t>
      </w:r>
      <w:r w:rsidRPr="00783B94">
        <w:rPr>
          <w:sz w:val="16"/>
        </w:rPr>
        <w:t xml:space="preserve"> collectively </w:t>
      </w:r>
      <w:r w:rsidRPr="00783B94">
        <w:rPr>
          <w:rStyle w:val="TitleChar"/>
        </w:rPr>
        <w:t>face</w:t>
      </w:r>
      <w:proofErr w:type="gramStart"/>
      <w:r w:rsidRPr="00783B94">
        <w:rPr>
          <w:sz w:val="16"/>
        </w:rPr>
        <w:t>.</w:t>
      </w:r>
      <w:r w:rsidRPr="00783B94">
        <w:rPr>
          <w:sz w:val="12"/>
        </w:rPr>
        <w:t>¶</w:t>
      </w:r>
      <w:proofErr w:type="gramEnd"/>
      <w:r w:rsidRPr="00783B94">
        <w:rPr>
          <w:sz w:val="16"/>
        </w:rPr>
        <w:t xml:space="preserve"> Indeed, </w:t>
      </w:r>
      <w:r w:rsidRPr="00783B94">
        <w:rPr>
          <w:rStyle w:val="TitleChar"/>
        </w:rPr>
        <w:t>such is the urgency of the environmental crisis that some have argued</w:t>
      </w:r>
      <w:r w:rsidRPr="00783B94">
        <w:rPr>
          <w:sz w:val="16"/>
        </w:rPr>
        <w:t xml:space="preserve"> –</w:t>
      </w:r>
      <w:r w:rsidRPr="00783B94">
        <w:rPr>
          <w:sz w:val="12"/>
        </w:rPr>
        <w:t>¶</w:t>
      </w:r>
      <w:r w:rsidRPr="00783B94">
        <w:rPr>
          <w:sz w:val="16"/>
        </w:rPr>
        <w:t xml:space="preserve"> alarmingly persuasively – </w:t>
      </w:r>
      <w:r w:rsidRPr="00783B94">
        <w:rPr>
          <w:rStyle w:val="TitleChar"/>
        </w:rPr>
        <w:t>that ‘humanity will have to trade its liberty to live as</w:t>
      </w:r>
      <w:r w:rsidRPr="00783B94">
        <w:rPr>
          <w:rStyle w:val="TitleChar"/>
          <w:b w:val="0"/>
          <w:sz w:val="12"/>
          <w:u w:val="none"/>
        </w:rPr>
        <w:t>¶</w:t>
      </w:r>
      <w:r w:rsidRPr="00783B94">
        <w:rPr>
          <w:rStyle w:val="TitleChar"/>
          <w:sz w:val="12"/>
        </w:rPr>
        <w:t xml:space="preserve"> </w:t>
      </w:r>
      <w:r w:rsidRPr="00783B94">
        <w:rPr>
          <w:rStyle w:val="TitleChar"/>
        </w:rPr>
        <w:t xml:space="preserve">it wishes in </w:t>
      </w:r>
      <w:proofErr w:type="spellStart"/>
      <w:r w:rsidRPr="00783B94">
        <w:rPr>
          <w:rStyle w:val="TitleChar"/>
        </w:rPr>
        <w:t>favour</w:t>
      </w:r>
      <w:proofErr w:type="spellEnd"/>
      <w:r w:rsidRPr="00783B94">
        <w:rPr>
          <w:rStyle w:val="TitleChar"/>
        </w:rPr>
        <w:t xml:space="preserve"> of a system where survival is paramount’</w:t>
      </w:r>
      <w:r w:rsidRPr="00783B94">
        <w:rPr>
          <w:sz w:val="16"/>
        </w:rPr>
        <w:t xml:space="preserve"> (Shearman and</w:t>
      </w:r>
      <w:r w:rsidRPr="00783B94">
        <w:rPr>
          <w:sz w:val="12"/>
        </w:rPr>
        <w:t>¶</w:t>
      </w:r>
      <w:r w:rsidRPr="00783B94">
        <w:rPr>
          <w:sz w:val="16"/>
        </w:rPr>
        <w:t xml:space="preserve"> Smith 2007, p. 4). In such circumstances, </w:t>
      </w:r>
      <w:r w:rsidRPr="00783B94">
        <w:rPr>
          <w:rStyle w:val="TitleChar"/>
        </w:rPr>
        <w:t>forms of ‘good’ authoritarianism</w:t>
      </w:r>
      <w:r w:rsidRPr="00783B94">
        <w:rPr>
          <w:sz w:val="16"/>
        </w:rPr>
        <w:t>, in</w:t>
      </w:r>
      <w:r w:rsidRPr="00783B94">
        <w:rPr>
          <w:sz w:val="12"/>
        </w:rPr>
        <w:t>¶</w:t>
      </w:r>
      <w:r w:rsidRPr="00783B94">
        <w:rPr>
          <w:sz w:val="16"/>
        </w:rPr>
        <w:t xml:space="preserve"> which environmentally unsustainable forms of </w:t>
      </w:r>
      <w:proofErr w:type="spellStart"/>
      <w:r w:rsidRPr="00783B94">
        <w:rPr>
          <w:sz w:val="16"/>
        </w:rPr>
        <w:t>behaviour</w:t>
      </w:r>
      <w:proofErr w:type="spellEnd"/>
      <w:r w:rsidRPr="00783B94">
        <w:rPr>
          <w:sz w:val="16"/>
        </w:rPr>
        <w:t xml:space="preserve"> are simply forbidden</w:t>
      </w:r>
      <w:proofErr w:type="gramStart"/>
      <w:r w:rsidRPr="00783B94">
        <w:rPr>
          <w:sz w:val="16"/>
        </w:rPr>
        <w:t>,</w:t>
      </w:r>
      <w:r w:rsidRPr="00783B94">
        <w:rPr>
          <w:sz w:val="12"/>
        </w:rPr>
        <w:t>¶</w:t>
      </w:r>
      <w:proofErr w:type="gramEnd"/>
      <w:r w:rsidRPr="00783B94">
        <w:rPr>
          <w:sz w:val="16"/>
        </w:rPr>
        <w:t xml:space="preserve"> </w:t>
      </w:r>
      <w:r w:rsidRPr="00783B94">
        <w:rPr>
          <w:rStyle w:val="TitleChar"/>
        </w:rPr>
        <w:t>may become</w:t>
      </w:r>
      <w:r w:rsidRPr="00783B94">
        <w:rPr>
          <w:sz w:val="16"/>
        </w:rPr>
        <w:t xml:space="preserve"> not only justifiable, but </w:t>
      </w:r>
      <w:r w:rsidRPr="00783B94">
        <w:rPr>
          <w:rStyle w:val="Emphasis"/>
        </w:rPr>
        <w:t>essential for the survival of humanity</w:t>
      </w:r>
      <w:r w:rsidRPr="00783B94">
        <w:rPr>
          <w:sz w:val="16"/>
        </w:rPr>
        <w:t xml:space="preserve"> in</w:t>
      </w:r>
      <w:r w:rsidRPr="00783B94">
        <w:rPr>
          <w:sz w:val="12"/>
        </w:rPr>
        <w:t>¶</w:t>
      </w:r>
      <w:r w:rsidRPr="00783B94">
        <w:rPr>
          <w:sz w:val="16"/>
        </w:rPr>
        <w:t xml:space="preserve"> anything approaching a </w:t>
      </w:r>
      <w:proofErr w:type="spellStart"/>
      <w:r w:rsidRPr="00783B94">
        <w:rPr>
          <w:sz w:val="16"/>
        </w:rPr>
        <w:t>civilised</w:t>
      </w:r>
      <w:proofErr w:type="spellEnd"/>
      <w:r w:rsidRPr="00783B94">
        <w:rPr>
          <w:sz w:val="16"/>
        </w:rPr>
        <w:t xml:space="preserve"> form.</w:t>
      </w:r>
      <w:r w:rsidRPr="00783B94">
        <w:rPr>
          <w:sz w:val="12"/>
        </w:rPr>
        <w:t>¶</w:t>
      </w:r>
      <w:r w:rsidRPr="00783B94">
        <w:rPr>
          <w:sz w:val="16"/>
        </w:rPr>
        <w:t xml:space="preserve"> Such ideas are difficult to accept, especially for societies steeped in traditions</w:t>
      </w:r>
      <w:r w:rsidRPr="00783B94">
        <w:rPr>
          <w:sz w:val="12"/>
        </w:rPr>
        <w:t>¶</w:t>
      </w:r>
      <w:r w:rsidRPr="00783B94">
        <w:rPr>
          <w:sz w:val="16"/>
        </w:rPr>
        <w:t xml:space="preserve"> of liberalism, individualism, freedom of choice and personal advancement. </w:t>
      </w:r>
      <w:r w:rsidRPr="00783B94">
        <w:rPr>
          <w:rStyle w:val="TitleChar"/>
        </w:rPr>
        <w:t>The</w:t>
      </w:r>
      <w:r w:rsidRPr="00783B94">
        <w:rPr>
          <w:rStyle w:val="TitleChar"/>
          <w:b w:val="0"/>
          <w:sz w:val="12"/>
          <w:u w:val="none"/>
        </w:rPr>
        <w:t>¶</w:t>
      </w:r>
      <w:r w:rsidRPr="00783B94">
        <w:rPr>
          <w:rStyle w:val="TitleChar"/>
          <w:sz w:val="12"/>
        </w:rPr>
        <w:t xml:space="preserve"> </w:t>
      </w:r>
      <w:r w:rsidRPr="00783B94">
        <w:rPr>
          <w:rStyle w:val="TitleChar"/>
        </w:rPr>
        <w:t xml:space="preserve">US </w:t>
      </w:r>
      <w:r w:rsidRPr="00783B94">
        <w:rPr>
          <w:sz w:val="16"/>
        </w:rPr>
        <w:t>is, of course, such a country, where an entire national consciousness and</w:t>
      </w:r>
      <w:r w:rsidRPr="00783B94">
        <w:rPr>
          <w:sz w:val="12"/>
        </w:rPr>
        <w:t>¶</w:t>
      </w:r>
      <w:r w:rsidRPr="00783B94">
        <w:rPr>
          <w:sz w:val="16"/>
        </w:rPr>
        <w:t xml:space="preserve"> way of life is predicated upon liberal values – values which some consider</w:t>
      </w:r>
      <w:r w:rsidRPr="00783B94">
        <w:rPr>
          <w:sz w:val="12"/>
        </w:rPr>
        <w:t>¶</w:t>
      </w:r>
      <w:r w:rsidRPr="00783B94">
        <w:rPr>
          <w:sz w:val="16"/>
        </w:rPr>
        <w:t xml:space="preserve"> profoundly inimical to environmental sustainability (</w:t>
      </w:r>
      <w:proofErr w:type="spellStart"/>
      <w:r w:rsidRPr="00783B94">
        <w:rPr>
          <w:sz w:val="16"/>
        </w:rPr>
        <w:t>Ophuls</w:t>
      </w:r>
      <w:proofErr w:type="spellEnd"/>
      <w:r w:rsidRPr="00783B94">
        <w:rPr>
          <w:sz w:val="16"/>
        </w:rPr>
        <w:t xml:space="preserve"> 1997). It is also the</w:t>
      </w:r>
      <w:r w:rsidRPr="00783B94">
        <w:rPr>
          <w:sz w:val="12"/>
        </w:rPr>
        <w:t>¶</w:t>
      </w:r>
      <w:r w:rsidRPr="00783B94">
        <w:rPr>
          <w:sz w:val="16"/>
        </w:rPr>
        <w:t xml:space="preserve"> country that </w:t>
      </w:r>
      <w:r w:rsidRPr="00783B94">
        <w:rPr>
          <w:rStyle w:val="TitleChar"/>
        </w:rPr>
        <w:t>has done most to contribute to global environmental problems like</w:t>
      </w:r>
      <w:r w:rsidRPr="00783B94">
        <w:rPr>
          <w:rStyle w:val="TitleChar"/>
          <w:b w:val="0"/>
          <w:sz w:val="12"/>
          <w:u w:val="none"/>
        </w:rPr>
        <w:t>¶</w:t>
      </w:r>
      <w:r w:rsidRPr="00783B94">
        <w:rPr>
          <w:rStyle w:val="TitleChar"/>
          <w:sz w:val="12"/>
        </w:rPr>
        <w:t xml:space="preserve"> </w:t>
      </w:r>
      <w:r w:rsidRPr="00783B94">
        <w:rPr>
          <w:rStyle w:val="TitleChar"/>
        </w:rPr>
        <w:t>climate change,</w:t>
      </w:r>
      <w:r w:rsidRPr="00783B94">
        <w:rPr>
          <w:sz w:val="16"/>
        </w:rPr>
        <w:t xml:space="preserve"> but which has until now seemed incapable of addressing them</w:t>
      </w:r>
      <w:r w:rsidRPr="00783B94">
        <w:rPr>
          <w:sz w:val="12"/>
        </w:rPr>
        <w:t>¶</w:t>
      </w:r>
      <w:r w:rsidRPr="00783B94">
        <w:rPr>
          <w:sz w:val="16"/>
        </w:rPr>
        <w:t xml:space="preserve"> politically (Stephens 2007). </w:t>
      </w:r>
      <w:r w:rsidRPr="00783B94">
        <w:rPr>
          <w:rStyle w:val="TitleChar"/>
        </w:rPr>
        <w:t>In China</w:t>
      </w:r>
      <w:r w:rsidRPr="00783B94">
        <w:rPr>
          <w:sz w:val="16"/>
        </w:rPr>
        <w:t xml:space="preserve">, </w:t>
      </w:r>
      <w:r w:rsidRPr="00451D13">
        <w:rPr>
          <w:rStyle w:val="StyleBoldUnderline"/>
        </w:rPr>
        <w:t>by</w:t>
      </w:r>
      <w:r w:rsidRPr="00783B94">
        <w:rPr>
          <w:rStyle w:val="TitleChar"/>
        </w:rPr>
        <w:t xml:space="preserve"> contrast, an authoritarian regime has</w:t>
      </w:r>
      <w:r w:rsidRPr="00783B94">
        <w:rPr>
          <w:rStyle w:val="TitleChar"/>
          <w:b w:val="0"/>
          <w:sz w:val="12"/>
          <w:u w:val="none"/>
        </w:rPr>
        <w:t>¶</w:t>
      </w:r>
      <w:r w:rsidRPr="00783B94">
        <w:rPr>
          <w:rStyle w:val="TitleChar"/>
          <w:sz w:val="12"/>
        </w:rPr>
        <w:t xml:space="preserve"> </w:t>
      </w:r>
      <w:r w:rsidRPr="00783B94">
        <w:rPr>
          <w:rStyle w:val="TitleChar"/>
        </w:rPr>
        <w:t>arguably done more to mitigate environmental problems than any other</w:t>
      </w:r>
      <w:r w:rsidRPr="00783B94">
        <w:rPr>
          <w:rStyle w:val="TitleChar"/>
          <w:b w:val="0"/>
          <w:sz w:val="12"/>
          <w:u w:val="none"/>
        </w:rPr>
        <w:t>¶</w:t>
      </w:r>
      <w:r w:rsidRPr="00783B94">
        <w:rPr>
          <w:rStyle w:val="TitleChar"/>
          <w:sz w:val="12"/>
        </w:rPr>
        <w:t xml:space="preserve"> </w:t>
      </w:r>
      <w:r w:rsidRPr="00783B94">
        <w:rPr>
          <w:rStyle w:val="TitleChar"/>
        </w:rPr>
        <w:t>government on earth</w:t>
      </w:r>
      <w:r w:rsidRPr="00783B94">
        <w:rPr>
          <w:sz w:val="16"/>
        </w:rPr>
        <w:t>: without the one-child policy instigated in the 1970s, it is</w:t>
      </w:r>
      <w:r w:rsidRPr="00783B94">
        <w:rPr>
          <w:sz w:val="12"/>
        </w:rPr>
        <w:t>¶</w:t>
      </w:r>
      <w:r w:rsidRPr="00783B94">
        <w:rPr>
          <w:sz w:val="16"/>
        </w:rPr>
        <w:t xml:space="preserve"> estimated that there would already be another 400 million Chinese (</w:t>
      </w:r>
      <w:proofErr w:type="spellStart"/>
      <w:r w:rsidRPr="00783B94">
        <w:rPr>
          <w:sz w:val="16"/>
        </w:rPr>
        <w:t>Dickie</w:t>
      </w:r>
      <w:proofErr w:type="spellEnd"/>
      <w:r w:rsidRPr="00783B94">
        <w:rPr>
          <w:sz w:val="12"/>
        </w:rPr>
        <w:t>¶</w:t>
      </w:r>
      <w:r w:rsidRPr="00783B94">
        <w:rPr>
          <w:sz w:val="16"/>
        </w:rPr>
        <w:t xml:space="preserve"> 2008) and China’s environmental problems (and everyone else’s) would be that</w:t>
      </w:r>
      <w:r w:rsidRPr="00783B94">
        <w:rPr>
          <w:sz w:val="12"/>
        </w:rPr>
        <w:t>¶</w:t>
      </w:r>
      <w:r w:rsidRPr="00783B94">
        <w:rPr>
          <w:sz w:val="16"/>
        </w:rPr>
        <w:t xml:space="preserve"> much worse. Luckily for the world’s non-Chinese population, China does not</w:t>
      </w:r>
      <w:r w:rsidRPr="00783B94">
        <w:rPr>
          <w:sz w:val="12"/>
        </w:rPr>
        <w:t>¶</w:t>
      </w:r>
      <w:r w:rsidRPr="00783B94">
        <w:rPr>
          <w:sz w:val="16"/>
        </w:rPr>
        <w:t xml:space="preserve"> enjoy the same living standards as the US, and it is impossible to imagine that</w:t>
      </w:r>
      <w:r w:rsidRPr="00783B94">
        <w:rPr>
          <w:sz w:val="12"/>
        </w:rPr>
        <w:t>¶</w:t>
      </w:r>
      <w:r w:rsidRPr="00783B94">
        <w:rPr>
          <w:sz w:val="16"/>
        </w:rPr>
        <w:t xml:space="preserve"> the vast majority of its citizens ever will. There are, it seems, fundamental</w:t>
      </w:r>
      <w:proofErr w:type="gramStart"/>
      <w:r w:rsidRPr="00783B94">
        <w:rPr>
          <w:sz w:val="16"/>
        </w:rPr>
        <w:t>,</w:t>
      </w:r>
      <w:r w:rsidRPr="00783B94">
        <w:rPr>
          <w:sz w:val="12"/>
        </w:rPr>
        <w:t>¶</w:t>
      </w:r>
      <w:proofErr w:type="gramEnd"/>
      <w:r w:rsidRPr="00783B94">
        <w:rPr>
          <w:sz w:val="16"/>
        </w:rPr>
        <w:t xml:space="preserve"> implacable constraints on the carrying capacity of the planet (Cohen 1995). The</w:t>
      </w:r>
      <w:r w:rsidRPr="00783B94">
        <w:rPr>
          <w:sz w:val="12"/>
        </w:rPr>
        <w:t>¶</w:t>
      </w:r>
      <w:r w:rsidRPr="00783B94">
        <w:rPr>
          <w:sz w:val="16"/>
        </w:rPr>
        <w:t xml:space="preserve"> real tragedy about China’s development is not the failure to </w:t>
      </w:r>
      <w:proofErr w:type="spellStart"/>
      <w:r w:rsidRPr="00783B94">
        <w:rPr>
          <w:sz w:val="16"/>
        </w:rPr>
        <w:t>democratise</w:t>
      </w:r>
      <w:proofErr w:type="spellEnd"/>
      <w:r w:rsidRPr="00783B94">
        <w:rPr>
          <w:sz w:val="12"/>
        </w:rPr>
        <w:t>¶</w:t>
      </w:r>
      <w:r w:rsidRPr="00783B94">
        <w:rPr>
          <w:sz w:val="16"/>
        </w:rPr>
        <w:t xml:space="preserve"> rapidly, but that at the very moment that human beings seem to have figured out</w:t>
      </w:r>
      <w:r w:rsidRPr="00783B94">
        <w:rPr>
          <w:sz w:val="12"/>
        </w:rPr>
        <w:t>¶</w:t>
      </w:r>
      <w:r w:rsidRPr="00783B94">
        <w:rPr>
          <w:sz w:val="16"/>
        </w:rPr>
        <w:t xml:space="preserve"> how to generate </w:t>
      </w:r>
      <w:r w:rsidRPr="00783B94">
        <w:rPr>
          <w:rStyle w:val="TitleChar"/>
        </w:rPr>
        <w:t>economic development</w:t>
      </w:r>
      <w:r w:rsidRPr="00783B94">
        <w:rPr>
          <w:sz w:val="16"/>
        </w:rPr>
        <w:t xml:space="preserve"> on a massive scale, it is becoming</w:t>
      </w:r>
      <w:r w:rsidRPr="00783B94">
        <w:rPr>
          <w:sz w:val="12"/>
        </w:rPr>
        <w:t>¶</w:t>
      </w:r>
      <w:r w:rsidRPr="00783B94">
        <w:rPr>
          <w:sz w:val="16"/>
        </w:rPr>
        <w:t xml:space="preserve"> apparent that it </w:t>
      </w:r>
      <w:r w:rsidRPr="00783B94">
        <w:rPr>
          <w:rStyle w:val="TitleChar"/>
        </w:rPr>
        <w:t>cannot be sustained, at least not by 6 billion people living</w:t>
      </w:r>
      <w:r w:rsidRPr="00783B94">
        <w:rPr>
          <w:rStyle w:val="TitleChar"/>
          <w:b w:val="0"/>
          <w:sz w:val="12"/>
          <w:u w:val="none"/>
        </w:rPr>
        <w:t>¶</w:t>
      </w:r>
      <w:r w:rsidRPr="00783B94">
        <w:rPr>
          <w:rStyle w:val="TitleChar"/>
          <w:sz w:val="12"/>
        </w:rPr>
        <w:t xml:space="preserve"> </w:t>
      </w:r>
      <w:r w:rsidRPr="00783B94">
        <w:rPr>
          <w:rStyle w:val="TitleChar"/>
        </w:rPr>
        <w:t>Western lifestyles</w:t>
      </w:r>
      <w:r w:rsidRPr="00783B94">
        <w:rPr>
          <w:sz w:val="16"/>
        </w:rPr>
        <w:t>, and certainly not by the 9–12 billion or so that some think</w:t>
      </w:r>
      <w:r w:rsidRPr="00783B94">
        <w:rPr>
          <w:sz w:val="12"/>
        </w:rPr>
        <w:t>¶</w:t>
      </w:r>
      <w:r w:rsidRPr="00783B94">
        <w:rPr>
          <w:sz w:val="16"/>
        </w:rPr>
        <w:t xml:space="preserve"> will mark the extent of human expansion.6</w:t>
      </w:r>
    </w:p>
    <w:p w14:paraId="02B49024" w14:textId="77777777" w:rsidR="00E03C7F" w:rsidRDefault="00E03C7F" w:rsidP="00E03C7F">
      <w:pPr>
        <w:pStyle w:val="Heading4"/>
      </w:pPr>
      <w:r>
        <w:t>Liberty and democracy make environmental destruction inevitable – only a rejection of liberal political systems can solve</w:t>
      </w:r>
    </w:p>
    <w:p w14:paraId="640A675A" w14:textId="77777777" w:rsidR="00E03C7F" w:rsidRDefault="00E03C7F" w:rsidP="00E03C7F">
      <w:r w:rsidRPr="007332CC">
        <w:t xml:space="preserve">Brett </w:t>
      </w:r>
      <w:r w:rsidRPr="007332CC">
        <w:rPr>
          <w:rStyle w:val="StyleStyleBold12pt"/>
        </w:rPr>
        <w:t>Stevens</w:t>
      </w:r>
      <w:r w:rsidRPr="007332CC">
        <w:t xml:space="preserve">, </w:t>
      </w:r>
      <w:r w:rsidRPr="007332CC">
        <w:rPr>
          <w:rStyle w:val="StyleStyleBold12pt"/>
        </w:rPr>
        <w:t>2009</w:t>
      </w:r>
      <w:r w:rsidRPr="007332CC">
        <w:t xml:space="preserve">, (writing in the Forward to </w:t>
      </w:r>
      <w:proofErr w:type="spellStart"/>
      <w:r w:rsidRPr="007332CC">
        <w:t>Pentti</w:t>
      </w:r>
      <w:proofErr w:type="spellEnd"/>
      <w:r w:rsidRPr="007332CC">
        <w:t xml:space="preserve"> </w:t>
      </w:r>
      <w:proofErr w:type="spellStart"/>
      <w:r w:rsidRPr="007332CC">
        <w:t>Linkola’s</w:t>
      </w:r>
      <w:proofErr w:type="spellEnd"/>
      <w:r w:rsidRPr="007332CC">
        <w:t xml:space="preserve"> book “Can Life Prevail? A revolutionary approach to the environmental crisis”), p. 14-15</w:t>
      </w:r>
      <w:r>
        <w:t>, mm</w:t>
      </w:r>
    </w:p>
    <w:p w14:paraId="7E2BE353" w14:textId="77777777" w:rsidR="00E03C7F" w:rsidRPr="007332CC" w:rsidRDefault="00E03C7F" w:rsidP="00E03C7F"/>
    <w:p w14:paraId="74BCF31E" w14:textId="77777777" w:rsidR="00E03C7F" w:rsidRDefault="00E03C7F" w:rsidP="00E03C7F">
      <w:pPr>
        <w:rPr>
          <w:sz w:val="16"/>
        </w:rPr>
      </w:pPr>
      <w:r w:rsidRPr="007332CC">
        <w:rPr>
          <w:rStyle w:val="TitleChar"/>
        </w:rPr>
        <w:t>In our time, it is</w:t>
      </w:r>
      <w:r w:rsidRPr="007332CC">
        <w:rPr>
          <w:sz w:val="16"/>
        </w:rPr>
        <w:t xml:space="preserve"> not only </w:t>
      </w:r>
      <w:r w:rsidRPr="007332CC">
        <w:rPr>
          <w:rStyle w:val="TitleChar"/>
        </w:rPr>
        <w:t>unfashionable</w:t>
      </w:r>
      <w:r w:rsidRPr="007332CC">
        <w:rPr>
          <w:sz w:val="16"/>
        </w:rPr>
        <w:t xml:space="preserve"> </w:t>
      </w:r>
      <w:proofErr w:type="gramStart"/>
      <w:r w:rsidRPr="007332CC">
        <w:rPr>
          <w:sz w:val="16"/>
        </w:rPr>
        <w:t>but</w:t>
      </w:r>
      <w:proofErr w:type="gramEnd"/>
      <w:r w:rsidRPr="007332CC">
        <w:rPr>
          <w:sz w:val="16"/>
        </w:rPr>
        <w:t xml:space="preserve"> inconceivable </w:t>
      </w:r>
      <w:r w:rsidRPr="007332CC">
        <w:rPr>
          <w:rStyle w:val="TitleChar"/>
        </w:rPr>
        <w:t>to think outside the method of preserving individual autonomy.</w:t>
      </w:r>
      <w:r w:rsidRPr="007332CC">
        <w:rPr>
          <w:sz w:val="16"/>
        </w:rPr>
        <w:t xml:space="preserve"> </w:t>
      </w:r>
      <w:r w:rsidRPr="007332CC">
        <w:rPr>
          <w:rStyle w:val="TitleChar"/>
        </w:rPr>
        <w:t>We worship ‘freedom</w:t>
      </w:r>
      <w:r w:rsidRPr="007332CC">
        <w:rPr>
          <w:sz w:val="16"/>
        </w:rPr>
        <w:t xml:space="preserve">,’ itself a negative definition focused not on what we can do but what we cannot be obligated to do. Our civilization understands itself not as a product of history and maker of future history, but as a facilitation – like a big shopping mall with a legal system – of individuals doing what pleases them, so long as they do not interrupt others doing the same and disrupt the peace. </w:t>
      </w:r>
      <w:r w:rsidRPr="007332CC">
        <w:rPr>
          <w:sz w:val="12"/>
        </w:rPr>
        <w:t>¶</w:t>
      </w:r>
      <w:r w:rsidRPr="007332CC">
        <w:rPr>
          <w:sz w:val="16"/>
        </w:rPr>
        <w:t xml:space="preserve"> </w:t>
      </w:r>
      <w:proofErr w:type="gramStart"/>
      <w:r w:rsidRPr="007332CC">
        <w:rPr>
          <w:rStyle w:val="TitleChar"/>
        </w:rPr>
        <w:t>This</w:t>
      </w:r>
      <w:proofErr w:type="gramEnd"/>
      <w:r w:rsidRPr="007332CC">
        <w:rPr>
          <w:rStyle w:val="TitleChar"/>
        </w:rPr>
        <w:t xml:space="preserve"> condition has not made us happy</w:t>
      </w:r>
      <w:r w:rsidRPr="007332CC">
        <w:rPr>
          <w:sz w:val="16"/>
        </w:rPr>
        <w:t xml:space="preserve">. While we agree that liberty, equality, fraternity and open economies are noble methods, the goal of these – </w:t>
      </w:r>
      <w:r w:rsidRPr="007332CC">
        <w:rPr>
          <w:rStyle w:val="TitleChar"/>
        </w:rPr>
        <w:t>having a better civilization and individual live</w:t>
      </w:r>
      <w:r w:rsidRPr="007332CC">
        <w:rPr>
          <w:sz w:val="16"/>
        </w:rPr>
        <w:t xml:space="preserve">s – </w:t>
      </w:r>
      <w:r w:rsidRPr="007332CC">
        <w:rPr>
          <w:rStyle w:val="TitleChar"/>
        </w:rPr>
        <w:t>has not manifested itself through those methods</w:t>
      </w:r>
      <w:r w:rsidRPr="007332CC">
        <w:rPr>
          <w:sz w:val="16"/>
        </w:rPr>
        <w:t xml:space="preserve">. </w:t>
      </w:r>
      <w:r w:rsidRPr="007332CC">
        <w:rPr>
          <w:rStyle w:val="TitleChar"/>
        </w:rPr>
        <w:t>By basing our ideal on freedom, we have closed ourselves off to obligations outside of ourselves</w:t>
      </w:r>
      <w:r w:rsidRPr="007332CC">
        <w:rPr>
          <w:sz w:val="16"/>
        </w:rPr>
        <w:t xml:space="preserve">, which coincidentally are the things that make us feel most alive. </w:t>
      </w:r>
      <w:r w:rsidRPr="007332CC">
        <w:rPr>
          <w:rStyle w:val="TitleChar"/>
        </w:rPr>
        <w:t>We are prisoners of the self, and it is no surprise we act selfishly as a result</w:t>
      </w:r>
      <w:r w:rsidRPr="007332CC">
        <w:rPr>
          <w:sz w:val="16"/>
        </w:rPr>
        <w:t xml:space="preserve">. </w:t>
      </w:r>
      <w:r w:rsidRPr="007332CC">
        <w:rPr>
          <w:sz w:val="12"/>
        </w:rPr>
        <w:t>¶</w:t>
      </w:r>
      <w:r w:rsidRPr="007332CC">
        <w:rPr>
          <w:sz w:val="16"/>
        </w:rPr>
        <w:t xml:space="preserve"> </w:t>
      </w:r>
      <w:proofErr w:type="spellStart"/>
      <w:r w:rsidRPr="007332CC">
        <w:rPr>
          <w:rStyle w:val="TitleChar"/>
        </w:rPr>
        <w:t>Linkola</w:t>
      </w:r>
      <w:proofErr w:type="spellEnd"/>
      <w:r w:rsidRPr="007332CC">
        <w:rPr>
          <w:rStyle w:val="TitleChar"/>
        </w:rPr>
        <w:t xml:space="preserve"> most clearly distinguishes himself from other environmental spokesmen by thinking practically about the effect of individuals “as a group:” The consciousness of ecology has grown, but still the Average Joe only increases the load.</w:t>
      </w:r>
      <w:r w:rsidRPr="007332CC">
        <w:rPr>
          <w:sz w:val="16"/>
        </w:rPr>
        <w:t xml:space="preserve"> The bustle is controlled by three words: as long as. As long as we can still travel to the other side of the globe four times a year, we will do it. As long as we can still buy a SUV, we will buy it. This is the reality.”</w:t>
      </w:r>
      <w:r w:rsidRPr="007332CC">
        <w:rPr>
          <w:sz w:val="12"/>
        </w:rPr>
        <w:t>¶</w:t>
      </w:r>
      <w:r w:rsidRPr="007332CC">
        <w:rPr>
          <w:sz w:val="16"/>
        </w:rPr>
        <w:t xml:space="preserve"> </w:t>
      </w:r>
      <w:proofErr w:type="gramStart"/>
      <w:r w:rsidRPr="007332CC">
        <w:rPr>
          <w:sz w:val="16"/>
        </w:rPr>
        <w:t>In</w:t>
      </w:r>
      <w:proofErr w:type="gramEnd"/>
      <w:r w:rsidRPr="007332CC">
        <w:rPr>
          <w:sz w:val="16"/>
        </w:rPr>
        <w:t xml:space="preserve"> doing so, he has escaped the methodological ghetto. The safe methods we have been using do not achieve our goals, so we must change. </w:t>
      </w:r>
      <w:proofErr w:type="spellStart"/>
      <w:r w:rsidRPr="007332CC">
        <w:rPr>
          <w:sz w:val="16"/>
        </w:rPr>
        <w:t>Linkola</w:t>
      </w:r>
      <w:proofErr w:type="spellEnd"/>
      <w:r w:rsidRPr="007332CC">
        <w:rPr>
          <w:sz w:val="16"/>
        </w:rPr>
        <w:t xml:space="preserve"> saw that while every well-meaning “education” program has vanished without making change, the occasional governmental fascism like the Endangered Species Act in the USA has produced results. </w:t>
      </w:r>
      <w:r w:rsidRPr="007332CC">
        <w:rPr>
          <w:rStyle w:val="TitleChar"/>
        </w:rPr>
        <w:t xml:space="preserve">Either we enforce an unpopular truth on ourselves, or we wait paralyzed by our inability to transcend our methods, and let nature enforce it on us </w:t>
      </w:r>
      <w:r w:rsidRPr="007332CC">
        <w:rPr>
          <w:rStyle w:val="Emphasis"/>
        </w:rPr>
        <w:t>through environmental cataclysm</w:t>
      </w:r>
      <w:r w:rsidRPr="007332CC">
        <w:rPr>
          <w:sz w:val="16"/>
        </w:rPr>
        <w:t xml:space="preserve">. </w:t>
      </w:r>
      <w:r w:rsidRPr="007332CC">
        <w:rPr>
          <w:sz w:val="12"/>
        </w:rPr>
        <w:t>¶</w:t>
      </w:r>
      <w:r w:rsidRPr="007332CC">
        <w:rPr>
          <w:sz w:val="16"/>
        </w:rPr>
        <w:t xml:space="preserve"> </w:t>
      </w:r>
      <w:r w:rsidRPr="007332CC">
        <w:rPr>
          <w:rStyle w:val="TitleChar"/>
        </w:rPr>
        <w:t xml:space="preserve">To avoid the selfishness of individuals, </w:t>
      </w:r>
      <w:proofErr w:type="spellStart"/>
      <w:r w:rsidRPr="007332CC">
        <w:rPr>
          <w:rStyle w:val="TitleChar"/>
        </w:rPr>
        <w:t>Linkola</w:t>
      </w:r>
      <w:proofErr w:type="spellEnd"/>
      <w:r w:rsidRPr="007332CC">
        <w:rPr>
          <w:rStyle w:val="TitleChar"/>
        </w:rPr>
        <w:t xml:space="preserve"> advocates</w:t>
      </w:r>
      <w:r w:rsidRPr="007332CC">
        <w:rPr>
          <w:sz w:val="16"/>
        </w:rPr>
        <w:t xml:space="preserve"> an end to Third World aid and immigration, mandatory population control, and </w:t>
      </w:r>
      <w:r w:rsidRPr="007332CC">
        <w:rPr>
          <w:rStyle w:val="TitleChar"/>
        </w:rPr>
        <w:t xml:space="preserve">the creation of a ruthless “green police” to clean up the planet. His theories tie together deep ecology with </w:t>
      </w:r>
      <w:proofErr w:type="gramStart"/>
      <w:r w:rsidRPr="007332CC">
        <w:rPr>
          <w:rStyle w:val="TitleChar"/>
        </w:rPr>
        <w:t>a recognition</w:t>
      </w:r>
      <w:proofErr w:type="gramEnd"/>
      <w:r w:rsidRPr="007332CC">
        <w:rPr>
          <w:rStyle w:val="TitleChar"/>
        </w:rPr>
        <w:t xml:space="preserve"> that democratic, liberal societies cannot control themselves</w:t>
      </w:r>
      <w:r w:rsidRPr="007332CC">
        <w:rPr>
          <w:sz w:val="16"/>
        </w:rPr>
        <w:t xml:space="preserve">. He believes that the individual who connects himself to reality through struggle – and not the individual withdrawing into him – or herself – brings the greatest meaning to life. </w:t>
      </w:r>
    </w:p>
    <w:p w14:paraId="0F2E2060" w14:textId="77777777" w:rsidR="00B70896" w:rsidRDefault="00B70896" w:rsidP="00E03C7F">
      <w:pPr>
        <w:rPr>
          <w:sz w:val="16"/>
        </w:rPr>
      </w:pPr>
    </w:p>
    <w:p w14:paraId="500FA342" w14:textId="1DB75604" w:rsidR="00B70896" w:rsidRDefault="00B70896" w:rsidP="00B70896">
      <w:pPr>
        <w:pStyle w:val="Heading4"/>
      </w:pPr>
      <w:r>
        <w:t xml:space="preserve">Democracy </w:t>
      </w:r>
      <w:r w:rsidR="001E13C6">
        <w:t>can’t solve the environment</w:t>
      </w:r>
      <w:r>
        <w:t xml:space="preserve"> – the public </w:t>
      </w:r>
      <w:r w:rsidR="001E13C6">
        <w:t>can’t exert enough influence to enact eco-friendly policies</w:t>
      </w:r>
    </w:p>
    <w:p w14:paraId="02F6F4F8" w14:textId="77777777" w:rsidR="00B70896" w:rsidRDefault="00B70896" w:rsidP="00B70896">
      <w:r w:rsidRPr="00A9017B">
        <w:t xml:space="preserve">David </w:t>
      </w:r>
      <w:r w:rsidRPr="00A9017B">
        <w:rPr>
          <w:rStyle w:val="StyleStyleBold12pt"/>
        </w:rPr>
        <w:t>Shearman</w:t>
      </w:r>
      <w:r w:rsidRPr="00A9017B">
        <w:t xml:space="preserve"> </w:t>
      </w:r>
      <w:r w:rsidRPr="00A9017B">
        <w:rPr>
          <w:rStyle w:val="StyleStyleBold12pt"/>
        </w:rPr>
        <w:t>and</w:t>
      </w:r>
      <w:r w:rsidRPr="00A9017B">
        <w:t xml:space="preserve"> Joseph Wayne </w:t>
      </w:r>
      <w:r w:rsidRPr="00A9017B">
        <w:rPr>
          <w:rStyle w:val="StyleStyleBold12pt"/>
        </w:rPr>
        <w:t>Smith</w:t>
      </w:r>
      <w:r w:rsidRPr="00A9017B">
        <w:t xml:space="preserve">, </w:t>
      </w:r>
      <w:r w:rsidRPr="00A9017B">
        <w:rPr>
          <w:rStyle w:val="StyleStyleBold12pt"/>
        </w:rPr>
        <w:t>2007</w:t>
      </w:r>
      <w:r w:rsidRPr="00A9017B">
        <w:t>, The Climate Change Challenge and the Fa</w:t>
      </w:r>
      <w:r>
        <w:t>ilure of Democracy, p. 165</w:t>
      </w:r>
      <w:r w:rsidRPr="00A9017B">
        <w:t>, mm</w:t>
      </w:r>
    </w:p>
    <w:p w14:paraId="57208756" w14:textId="77777777" w:rsidR="00B70896" w:rsidRPr="00A9017B" w:rsidRDefault="00B70896" w:rsidP="00B70896"/>
    <w:p w14:paraId="15F4E5C2" w14:textId="77777777" w:rsidR="00B70896" w:rsidRDefault="00B70896" w:rsidP="00B70896">
      <w:pPr>
        <w:rPr>
          <w:sz w:val="16"/>
        </w:rPr>
      </w:pPr>
      <w:r w:rsidRPr="00A9017B">
        <w:rPr>
          <w:sz w:val="16"/>
        </w:rPr>
        <w:t xml:space="preserve">In this text </w:t>
      </w:r>
      <w:r w:rsidRPr="001E13C6">
        <w:rPr>
          <w:rStyle w:val="StyleBoldUnderline"/>
          <w:highlight w:val="cyan"/>
        </w:rPr>
        <w:t>we</w:t>
      </w:r>
      <w:r w:rsidRPr="001E13C6">
        <w:rPr>
          <w:sz w:val="16"/>
          <w:highlight w:val="cyan"/>
        </w:rPr>
        <w:t xml:space="preserve"> </w:t>
      </w:r>
      <w:r w:rsidRPr="001E13C6">
        <w:rPr>
          <w:rStyle w:val="StyleBoldUnderline"/>
          <w:highlight w:val="cyan"/>
        </w:rPr>
        <w:t>have listed</w:t>
      </w:r>
      <w:r w:rsidRPr="00A9017B">
        <w:rPr>
          <w:rStyle w:val="StyleBoldUnderline"/>
        </w:rPr>
        <w:t xml:space="preserve"> </w:t>
      </w:r>
      <w:r w:rsidRPr="001E13C6">
        <w:rPr>
          <w:rStyle w:val="StyleBoldUnderline"/>
          <w:highlight w:val="cyan"/>
        </w:rPr>
        <w:t>the impediments</w:t>
      </w:r>
      <w:r w:rsidRPr="00A9017B">
        <w:rPr>
          <w:rStyle w:val="StyleBoldUnderline"/>
        </w:rPr>
        <w:t xml:space="preserve"> to recognition </w:t>
      </w:r>
      <w:r w:rsidRPr="001E13C6">
        <w:rPr>
          <w:rStyle w:val="StyleBoldUnderline"/>
          <w:highlight w:val="cyan"/>
        </w:rPr>
        <w:t>within the liberal</w:t>
      </w:r>
      <w:r w:rsidRPr="00A9017B">
        <w:rPr>
          <w:sz w:val="12"/>
        </w:rPr>
        <w:t>¶</w:t>
      </w:r>
      <w:r w:rsidRPr="00A9017B">
        <w:rPr>
          <w:sz w:val="16"/>
        </w:rPr>
        <w:t xml:space="preserve"> </w:t>
      </w:r>
      <w:r w:rsidRPr="001E13C6">
        <w:rPr>
          <w:rStyle w:val="StyleBoldUnderline"/>
          <w:highlight w:val="cyan"/>
        </w:rPr>
        <w:t>democracies</w:t>
      </w:r>
      <w:r w:rsidRPr="00A9017B">
        <w:rPr>
          <w:sz w:val="16"/>
        </w:rPr>
        <w:t xml:space="preserve">, </w:t>
      </w:r>
      <w:r w:rsidRPr="001E13C6">
        <w:rPr>
          <w:rStyle w:val="StyleBoldUnderline"/>
          <w:highlight w:val="cyan"/>
        </w:rPr>
        <w:t>the inertia and self-interest in preventing political change</w:t>
      </w:r>
      <w:proofErr w:type="gramStart"/>
      <w:r w:rsidRPr="00A9017B">
        <w:rPr>
          <w:sz w:val="16"/>
        </w:rPr>
        <w:t>,</w:t>
      </w:r>
      <w:r w:rsidRPr="00A9017B">
        <w:rPr>
          <w:sz w:val="12"/>
        </w:rPr>
        <w:t>¶</w:t>
      </w:r>
      <w:proofErr w:type="gramEnd"/>
      <w:r w:rsidRPr="00A9017B">
        <w:rPr>
          <w:sz w:val="16"/>
        </w:rPr>
        <w:t xml:space="preserve"> the self-interest of the so-called free press, </w:t>
      </w:r>
      <w:r w:rsidRPr="001E13C6">
        <w:rPr>
          <w:rStyle w:val="StyleBoldUnderline"/>
          <w:highlight w:val="cyan"/>
        </w:rPr>
        <w:t>and the corporate and financial</w:t>
      </w:r>
      <w:r w:rsidRPr="001E13C6">
        <w:rPr>
          <w:sz w:val="12"/>
          <w:highlight w:val="cyan"/>
        </w:rPr>
        <w:t>¶</w:t>
      </w:r>
      <w:r w:rsidRPr="001E13C6">
        <w:rPr>
          <w:sz w:val="16"/>
          <w:highlight w:val="cyan"/>
        </w:rPr>
        <w:t xml:space="preserve"> </w:t>
      </w:r>
      <w:r w:rsidRPr="001E13C6">
        <w:rPr>
          <w:rStyle w:val="StyleBoldUnderline"/>
          <w:highlight w:val="cyan"/>
        </w:rPr>
        <w:t>interests</w:t>
      </w:r>
      <w:r w:rsidRPr="001E13C6">
        <w:rPr>
          <w:sz w:val="16"/>
          <w:highlight w:val="cyan"/>
        </w:rPr>
        <w:t>.</w:t>
      </w:r>
      <w:r w:rsidRPr="00A9017B">
        <w:rPr>
          <w:sz w:val="16"/>
        </w:rPr>
        <w:t xml:space="preserve"> And to these impediments we must add the lack of understanding</w:t>
      </w:r>
      <w:r w:rsidRPr="00A9017B">
        <w:rPr>
          <w:sz w:val="12"/>
        </w:rPr>
        <w:t>¶</w:t>
      </w:r>
      <w:r w:rsidRPr="00A9017B">
        <w:rPr>
          <w:sz w:val="16"/>
        </w:rPr>
        <w:t xml:space="preserve"> by the ordinary robotic worker and mechanical consumer that he or</w:t>
      </w:r>
      <w:r w:rsidRPr="00A9017B">
        <w:rPr>
          <w:sz w:val="12"/>
        </w:rPr>
        <w:t>¶</w:t>
      </w:r>
      <w:r w:rsidRPr="00A9017B">
        <w:rPr>
          <w:sz w:val="16"/>
        </w:rPr>
        <w:t xml:space="preserve"> she has now become. It will require a fundamental change in society for the</w:t>
      </w:r>
      <w:r w:rsidRPr="00A9017B">
        <w:rPr>
          <w:sz w:val="12"/>
        </w:rPr>
        <w:t>¶</w:t>
      </w:r>
      <w:r w:rsidRPr="00A9017B">
        <w:rPr>
          <w:sz w:val="16"/>
        </w:rPr>
        <w:t xml:space="preserve"> citizen to be able to understand the present political system, let alone the</w:t>
      </w:r>
      <w:r w:rsidRPr="00A9017B">
        <w:rPr>
          <w:sz w:val="12"/>
        </w:rPr>
        <w:t>¶</w:t>
      </w:r>
      <w:r w:rsidRPr="00A9017B">
        <w:rPr>
          <w:sz w:val="16"/>
        </w:rPr>
        <w:t xml:space="preserve"> complexities of our dependence on ecological services. </w:t>
      </w:r>
      <w:r w:rsidRPr="001E13C6">
        <w:rPr>
          <w:rStyle w:val="StyleBoldUnderline"/>
          <w:highlight w:val="cyan"/>
        </w:rPr>
        <w:t>We doubt if any</w:t>
      </w:r>
      <w:r w:rsidRPr="00A9017B">
        <w:rPr>
          <w:rStyle w:val="StyleBoldUnderline"/>
          <w:b w:val="0"/>
          <w:sz w:val="12"/>
          <w:u w:val="none"/>
        </w:rPr>
        <w:t>¶</w:t>
      </w:r>
      <w:r w:rsidRPr="00A9017B">
        <w:rPr>
          <w:rStyle w:val="StyleBoldUnderline"/>
          <w:sz w:val="12"/>
        </w:rPr>
        <w:t xml:space="preserve"> </w:t>
      </w:r>
      <w:r w:rsidRPr="001E13C6">
        <w:rPr>
          <w:rStyle w:val="StyleBoldUnderline"/>
          <w:highlight w:val="cyan"/>
        </w:rPr>
        <w:t>transformation</w:t>
      </w:r>
      <w:r w:rsidRPr="00A9017B">
        <w:rPr>
          <w:rStyle w:val="StyleBoldUnderline"/>
        </w:rPr>
        <w:t xml:space="preserve"> of the masses </w:t>
      </w:r>
      <w:r w:rsidRPr="001E13C6">
        <w:rPr>
          <w:rStyle w:val="StyleBoldUnderline"/>
          <w:highlight w:val="cyan"/>
        </w:rPr>
        <w:t>is possible</w:t>
      </w:r>
      <w:r w:rsidRPr="00A9017B">
        <w:rPr>
          <w:rStyle w:val="StyleBoldUnderline"/>
        </w:rPr>
        <w:t>, at least to the extent needed for a</w:t>
      </w:r>
      <w:r w:rsidRPr="00A9017B">
        <w:rPr>
          <w:rStyle w:val="StyleBoldUnderline"/>
          <w:b w:val="0"/>
          <w:sz w:val="12"/>
          <w:u w:val="none"/>
        </w:rPr>
        <w:t>¶</w:t>
      </w:r>
      <w:r w:rsidRPr="00A9017B">
        <w:rPr>
          <w:rStyle w:val="StyleBoldUnderline"/>
          <w:sz w:val="12"/>
        </w:rPr>
        <w:t xml:space="preserve"> </w:t>
      </w:r>
      <w:r w:rsidRPr="00A9017B">
        <w:rPr>
          <w:rStyle w:val="StyleBoldUnderline"/>
        </w:rPr>
        <w:t>radical democratic transformation of the present system</w:t>
      </w:r>
      <w:r w:rsidRPr="00A9017B">
        <w:rPr>
          <w:sz w:val="16"/>
        </w:rPr>
        <w:t xml:space="preserve">. For example, </w:t>
      </w:r>
      <w:r w:rsidRPr="001E13C6">
        <w:rPr>
          <w:rStyle w:val="StyleBoldUnderline"/>
          <w:highlight w:val="cyan"/>
        </w:rPr>
        <w:t>most</w:t>
      </w:r>
      <w:r w:rsidRPr="001E13C6">
        <w:rPr>
          <w:rStyle w:val="StyleBoldUnderline"/>
          <w:b w:val="0"/>
          <w:sz w:val="12"/>
          <w:highlight w:val="cyan"/>
          <w:u w:val="none"/>
        </w:rPr>
        <w:t>¶</w:t>
      </w:r>
      <w:r w:rsidRPr="001E13C6">
        <w:rPr>
          <w:rStyle w:val="StyleBoldUnderline"/>
          <w:sz w:val="12"/>
          <w:highlight w:val="cyan"/>
        </w:rPr>
        <w:t xml:space="preserve"> </w:t>
      </w:r>
      <w:r w:rsidRPr="001E13C6">
        <w:rPr>
          <w:rStyle w:val="StyleBoldUnderline"/>
          <w:highlight w:val="cyan"/>
        </w:rPr>
        <w:t>people have difficulty understanding the nature of the monetary system</w:t>
      </w:r>
      <w:r w:rsidRPr="00A9017B">
        <w:rPr>
          <w:rStyle w:val="StyleBoldUnderline"/>
          <w:b w:val="0"/>
          <w:sz w:val="12"/>
          <w:u w:val="none"/>
        </w:rPr>
        <w:t>¶</w:t>
      </w:r>
      <w:r w:rsidRPr="00A9017B">
        <w:rPr>
          <w:rStyle w:val="StyleBoldUnderline"/>
          <w:sz w:val="12"/>
        </w:rPr>
        <w:t xml:space="preserve"> </w:t>
      </w:r>
      <w:r w:rsidRPr="00A9017B">
        <w:rPr>
          <w:sz w:val="16"/>
        </w:rPr>
        <w:t xml:space="preserve">of capitalism at the basic level described here. </w:t>
      </w:r>
      <w:r w:rsidRPr="001E13C6">
        <w:rPr>
          <w:rStyle w:val="StyleBoldUnderline"/>
          <w:highlight w:val="cyan"/>
        </w:rPr>
        <w:t>It is difficult even for those</w:t>
      </w:r>
      <w:r w:rsidRPr="001E13C6">
        <w:rPr>
          <w:rStyle w:val="StyleBoldUnderline"/>
          <w:b w:val="0"/>
          <w:sz w:val="12"/>
          <w:highlight w:val="cyan"/>
          <w:u w:val="none"/>
        </w:rPr>
        <w:t>¶</w:t>
      </w:r>
      <w:r w:rsidRPr="001E13C6">
        <w:rPr>
          <w:rStyle w:val="StyleBoldUnderline"/>
          <w:sz w:val="12"/>
          <w:highlight w:val="cyan"/>
        </w:rPr>
        <w:t xml:space="preserve"> </w:t>
      </w:r>
      <w:r w:rsidRPr="001E13C6">
        <w:rPr>
          <w:rStyle w:val="StyleBoldUnderline"/>
          <w:highlight w:val="cyan"/>
        </w:rPr>
        <w:t>with slightly higher IQs to grasp the diabolical logic of credit creation</w:t>
      </w:r>
      <w:r w:rsidRPr="00A9017B">
        <w:rPr>
          <w:sz w:val="16"/>
        </w:rPr>
        <w:t xml:space="preserve">. </w:t>
      </w:r>
      <w:r w:rsidRPr="00A9017B">
        <w:rPr>
          <w:rStyle w:val="StyleBoldUnderline"/>
        </w:rPr>
        <w:t>Yet</w:t>
      </w:r>
      <w:r w:rsidRPr="00A9017B">
        <w:rPr>
          <w:rStyle w:val="StyleBoldUnderline"/>
          <w:b w:val="0"/>
          <w:sz w:val="12"/>
          <w:u w:val="none"/>
        </w:rPr>
        <w:t>¶</w:t>
      </w:r>
      <w:r w:rsidRPr="00A9017B">
        <w:rPr>
          <w:rStyle w:val="StyleBoldUnderline"/>
          <w:sz w:val="12"/>
        </w:rPr>
        <w:t xml:space="preserve"> </w:t>
      </w:r>
      <w:r w:rsidRPr="001E13C6">
        <w:rPr>
          <w:rStyle w:val="StyleBoldUnderline"/>
          <w:highlight w:val="cyan"/>
        </w:rPr>
        <w:t>without such a grasp</w:t>
      </w:r>
      <w:r w:rsidRPr="00A9017B">
        <w:rPr>
          <w:rStyle w:val="StyleBoldUnderline"/>
        </w:rPr>
        <w:t xml:space="preserve">, </w:t>
      </w:r>
      <w:r w:rsidRPr="001E13C6">
        <w:rPr>
          <w:rStyle w:val="Emphasis"/>
          <w:highlight w:val="cyan"/>
        </w:rPr>
        <w:t>reform of the present system is impossible</w:t>
      </w:r>
      <w:r w:rsidRPr="00A9017B">
        <w:rPr>
          <w:sz w:val="16"/>
        </w:rPr>
        <w:t xml:space="preserve">. </w:t>
      </w:r>
      <w:r w:rsidRPr="00A9017B">
        <w:rPr>
          <w:rStyle w:val="StyleBoldUnderline"/>
        </w:rPr>
        <w:t>Without</w:t>
      </w:r>
      <w:r w:rsidRPr="00A9017B">
        <w:rPr>
          <w:rStyle w:val="StyleBoldUnderline"/>
          <w:b w:val="0"/>
          <w:sz w:val="12"/>
          <w:u w:val="none"/>
        </w:rPr>
        <w:t>¶</w:t>
      </w:r>
      <w:r w:rsidRPr="00A9017B">
        <w:rPr>
          <w:rStyle w:val="StyleBoldUnderline"/>
          <w:sz w:val="12"/>
        </w:rPr>
        <w:t xml:space="preserve"> </w:t>
      </w:r>
      <w:r w:rsidRPr="00A9017B">
        <w:rPr>
          <w:rStyle w:val="StyleBoldUnderline"/>
        </w:rPr>
        <w:t xml:space="preserve">leadership with a will and power to act the crisis is certainly </w:t>
      </w:r>
      <w:r w:rsidRPr="001E13C6">
        <w:rPr>
          <w:rStyle w:val="StyleBoldUnderline"/>
        </w:rPr>
        <w:t>insoluble</w:t>
      </w:r>
      <w:proofErr w:type="gramStart"/>
      <w:r w:rsidRPr="00A9017B">
        <w:rPr>
          <w:sz w:val="16"/>
        </w:rPr>
        <w:t>.</w:t>
      </w:r>
      <w:r w:rsidRPr="00A9017B">
        <w:rPr>
          <w:sz w:val="12"/>
        </w:rPr>
        <w:t>¶</w:t>
      </w:r>
      <w:proofErr w:type="gramEnd"/>
      <w:r w:rsidRPr="00A9017B">
        <w:rPr>
          <w:sz w:val="16"/>
        </w:rPr>
        <w:t xml:space="preserve"> </w:t>
      </w:r>
      <w:r w:rsidRPr="001E13C6">
        <w:rPr>
          <w:rStyle w:val="StyleBoldUnderline"/>
          <w:highlight w:val="cyan"/>
        </w:rPr>
        <w:t>As scientific realists, we must look elsewhere if we are to find a political</w:t>
      </w:r>
      <w:r w:rsidRPr="001E13C6">
        <w:rPr>
          <w:rStyle w:val="StyleBoldUnderline"/>
          <w:b w:val="0"/>
          <w:sz w:val="12"/>
          <w:highlight w:val="cyan"/>
          <w:u w:val="none"/>
        </w:rPr>
        <w:t>¶</w:t>
      </w:r>
      <w:r w:rsidRPr="001E13C6">
        <w:rPr>
          <w:rStyle w:val="StyleBoldUnderline"/>
          <w:sz w:val="12"/>
          <w:highlight w:val="cyan"/>
        </w:rPr>
        <w:t xml:space="preserve"> </w:t>
      </w:r>
      <w:r w:rsidRPr="001E13C6">
        <w:rPr>
          <w:rStyle w:val="StyleBoldUnderline"/>
          <w:highlight w:val="cyan"/>
        </w:rPr>
        <w:t>answer adequate to the challenge of the environmental crisis.</w:t>
      </w:r>
      <w:r w:rsidRPr="00A9017B">
        <w:rPr>
          <w:rStyle w:val="StyleBoldUnderline"/>
        </w:rPr>
        <w:t xml:space="preserve"> Democracy</w:t>
      </w:r>
      <w:proofErr w:type="gramStart"/>
      <w:r w:rsidRPr="00A9017B">
        <w:rPr>
          <w:sz w:val="16"/>
        </w:rPr>
        <w:t>,</w:t>
      </w:r>
      <w:r w:rsidRPr="00A9017B">
        <w:rPr>
          <w:sz w:val="12"/>
        </w:rPr>
        <w:t>¶</w:t>
      </w:r>
      <w:proofErr w:type="gramEnd"/>
      <w:r w:rsidRPr="00A9017B">
        <w:rPr>
          <w:sz w:val="16"/>
        </w:rPr>
        <w:t xml:space="preserve"> </w:t>
      </w:r>
      <w:r w:rsidRPr="00A9017B">
        <w:rPr>
          <w:rStyle w:val="StyleBoldUnderline"/>
        </w:rPr>
        <w:t>like communism, is a nice idea, and it is a pity that neither works</w:t>
      </w:r>
      <w:r w:rsidRPr="00A9017B">
        <w:rPr>
          <w:sz w:val="16"/>
        </w:rPr>
        <w:t>. If there</w:t>
      </w:r>
      <w:r w:rsidRPr="00A9017B">
        <w:rPr>
          <w:sz w:val="12"/>
        </w:rPr>
        <w:t>¶</w:t>
      </w:r>
      <w:r w:rsidRPr="00A9017B">
        <w:rPr>
          <w:sz w:val="16"/>
        </w:rPr>
        <w:t xml:space="preserve"> was a way of saving democracy then we should save it, </w:t>
      </w:r>
      <w:r w:rsidRPr="00A9017B">
        <w:rPr>
          <w:rStyle w:val="StyleBoldUnderline"/>
        </w:rPr>
        <w:t>but it is unlikely that</w:t>
      </w:r>
      <w:r w:rsidRPr="00A9017B">
        <w:rPr>
          <w:rStyle w:val="StyleBoldUnderline"/>
          <w:b w:val="0"/>
          <w:sz w:val="12"/>
          <w:u w:val="none"/>
        </w:rPr>
        <w:t>¶</w:t>
      </w:r>
      <w:r w:rsidRPr="00A9017B">
        <w:rPr>
          <w:rStyle w:val="StyleBoldUnderline"/>
          <w:sz w:val="12"/>
        </w:rPr>
        <w:t xml:space="preserve"> </w:t>
      </w:r>
      <w:r w:rsidRPr="00A9017B">
        <w:rPr>
          <w:rStyle w:val="StyleBoldUnderline"/>
        </w:rPr>
        <w:t>there is any such way because the ordinary person</w:t>
      </w:r>
      <w:r w:rsidRPr="00A9017B">
        <w:rPr>
          <w:sz w:val="16"/>
        </w:rPr>
        <w:t xml:space="preserve"> or “mass man” </w:t>
      </w:r>
      <w:r w:rsidRPr="00A9017B">
        <w:rPr>
          <w:rStyle w:val="StyleBoldUnderline"/>
        </w:rPr>
        <w:t>is not</w:t>
      </w:r>
      <w:r w:rsidRPr="00A9017B">
        <w:rPr>
          <w:rStyle w:val="StyleBoldUnderline"/>
          <w:b w:val="0"/>
          <w:sz w:val="12"/>
          <w:u w:val="none"/>
        </w:rPr>
        <w:t>¶</w:t>
      </w:r>
      <w:r w:rsidRPr="00A9017B">
        <w:rPr>
          <w:rStyle w:val="StyleBoldUnderline"/>
          <w:sz w:val="12"/>
        </w:rPr>
        <w:t xml:space="preserve"> </w:t>
      </w:r>
      <w:r w:rsidRPr="00A9017B">
        <w:rPr>
          <w:rStyle w:val="StyleBoldUnderline"/>
        </w:rPr>
        <w:t>made of the right heroic stuff necessary to meet the challenge of our age</w:t>
      </w:r>
      <w:r w:rsidRPr="00A9017B">
        <w:rPr>
          <w:sz w:val="16"/>
        </w:rPr>
        <w:t>.</w:t>
      </w:r>
    </w:p>
    <w:p w14:paraId="779CA916" w14:textId="77777777" w:rsidR="00B70896" w:rsidRDefault="00B70896" w:rsidP="00E03C7F">
      <w:pPr>
        <w:rPr>
          <w:sz w:val="16"/>
        </w:rPr>
      </w:pPr>
    </w:p>
    <w:p w14:paraId="60BF1DDD" w14:textId="77777777" w:rsidR="00E03C7F" w:rsidRDefault="00E03C7F" w:rsidP="00E03C7F">
      <w:pPr>
        <w:rPr>
          <w:sz w:val="16"/>
        </w:rPr>
      </w:pPr>
    </w:p>
    <w:p w14:paraId="207B63CA" w14:textId="77777777" w:rsidR="00E03C7F" w:rsidRDefault="00E03C7F" w:rsidP="00E03C7F">
      <w:pPr>
        <w:rPr>
          <w:sz w:val="16"/>
        </w:rPr>
      </w:pPr>
    </w:p>
    <w:p w14:paraId="38B00969" w14:textId="77777777" w:rsidR="00E03C7F" w:rsidRPr="005B6563" w:rsidRDefault="00E03C7F" w:rsidP="00E03C7F">
      <w:pPr>
        <w:rPr>
          <w:sz w:val="16"/>
        </w:rPr>
      </w:pPr>
    </w:p>
    <w:p w14:paraId="086D504E" w14:textId="77777777" w:rsidR="00E03C7F" w:rsidRPr="00E03C7F" w:rsidRDefault="00E03C7F" w:rsidP="00E03C7F"/>
    <w:p w14:paraId="774334B4" w14:textId="77777777" w:rsidR="006C63D7" w:rsidRDefault="006C63D7" w:rsidP="006C63D7">
      <w:pPr>
        <w:pStyle w:val="Heading3"/>
      </w:pPr>
      <w:r>
        <w:t>AT Petro/Liberty Impacts – Environment O/W</w:t>
      </w:r>
    </w:p>
    <w:p w14:paraId="6849C204" w14:textId="77777777" w:rsidR="006C63D7" w:rsidRDefault="006C63D7" w:rsidP="006C63D7">
      <w:pPr>
        <w:pStyle w:val="Heading4"/>
      </w:pPr>
      <w:r>
        <w:t>The environment outweighs liberty – putting liberty first ensures extinction</w:t>
      </w:r>
    </w:p>
    <w:p w14:paraId="70A5118E" w14:textId="77777777" w:rsidR="006C63D7" w:rsidRDefault="006C63D7" w:rsidP="006C63D7">
      <w:r w:rsidRPr="00DD3CB0">
        <w:t xml:space="preserve">David </w:t>
      </w:r>
      <w:r w:rsidRPr="006C54DC">
        <w:rPr>
          <w:rStyle w:val="StyleStyleBold12pt"/>
        </w:rPr>
        <w:t>Shearman</w:t>
      </w:r>
      <w:r w:rsidRPr="00DD3CB0">
        <w:t xml:space="preserve"> </w:t>
      </w:r>
      <w:r w:rsidRPr="006C54DC">
        <w:rPr>
          <w:rStyle w:val="StyleStyleBold12pt"/>
        </w:rPr>
        <w:t>and</w:t>
      </w:r>
      <w:r w:rsidRPr="00DD3CB0">
        <w:t xml:space="preserve"> Joseph Wayne </w:t>
      </w:r>
      <w:r w:rsidRPr="006C54DC">
        <w:rPr>
          <w:rStyle w:val="StyleStyleBold12pt"/>
        </w:rPr>
        <w:t>Smith</w:t>
      </w:r>
      <w:r w:rsidRPr="00DD3CB0">
        <w:t xml:space="preserve">, </w:t>
      </w:r>
      <w:r w:rsidRPr="006C54DC">
        <w:rPr>
          <w:rStyle w:val="StyleStyleBold12pt"/>
        </w:rPr>
        <w:t>2007</w:t>
      </w:r>
      <w:r w:rsidRPr="00DD3CB0">
        <w:t xml:space="preserve">, The Climate Change Challenge and </w:t>
      </w:r>
      <w:r>
        <w:t>the Failure of Democracy, p. 162</w:t>
      </w:r>
      <w:r w:rsidRPr="00DD3CB0">
        <w:t>, mm</w:t>
      </w:r>
    </w:p>
    <w:p w14:paraId="079F6954" w14:textId="77777777" w:rsidR="006C63D7" w:rsidRDefault="006C63D7" w:rsidP="006C63D7"/>
    <w:p w14:paraId="09986EFF" w14:textId="77777777" w:rsidR="006C63D7" w:rsidRDefault="006C63D7" w:rsidP="006C63D7">
      <w:pPr>
        <w:rPr>
          <w:sz w:val="16"/>
        </w:rPr>
      </w:pPr>
      <w:r w:rsidRPr="006C54DC">
        <w:rPr>
          <w:rStyle w:val="StyleBoldUnderline"/>
        </w:rPr>
        <w:t>An ecologically sustainable legal system must give ultimate priority to the</w:t>
      </w:r>
      <w:r w:rsidRPr="006C54DC">
        <w:rPr>
          <w:rStyle w:val="StyleBoldUnderline"/>
          <w:b w:val="0"/>
          <w:sz w:val="12"/>
          <w:u w:val="none"/>
        </w:rPr>
        <w:t>¶</w:t>
      </w:r>
      <w:r w:rsidRPr="006C54DC">
        <w:rPr>
          <w:rStyle w:val="StyleBoldUnderline"/>
          <w:sz w:val="12"/>
        </w:rPr>
        <w:t xml:space="preserve"> </w:t>
      </w:r>
      <w:r w:rsidRPr="006C54DC">
        <w:rPr>
          <w:rStyle w:val="StyleBoldUnderline"/>
        </w:rPr>
        <w:t>preservation of the life support systems of the earth. This value must trump</w:t>
      </w:r>
      <w:r w:rsidRPr="006C54DC">
        <w:rPr>
          <w:rStyle w:val="StyleBoldUnderline"/>
          <w:b w:val="0"/>
          <w:sz w:val="12"/>
          <w:u w:val="none"/>
        </w:rPr>
        <w:t>¶</w:t>
      </w:r>
      <w:r w:rsidRPr="006C54DC">
        <w:rPr>
          <w:rStyle w:val="StyleBoldUnderline"/>
          <w:sz w:val="12"/>
        </w:rPr>
        <w:t xml:space="preserve"> </w:t>
      </w:r>
      <w:r w:rsidRPr="006C54DC">
        <w:rPr>
          <w:sz w:val="16"/>
        </w:rPr>
        <w:t xml:space="preserve">the values of economic interest and </w:t>
      </w:r>
      <w:r w:rsidRPr="006C54DC">
        <w:rPr>
          <w:rStyle w:val="StyleBoldUnderline"/>
        </w:rPr>
        <w:t>personal liberty</w:t>
      </w:r>
      <w:r w:rsidRPr="006C54DC">
        <w:rPr>
          <w:sz w:val="16"/>
        </w:rPr>
        <w:t xml:space="preserve">. </w:t>
      </w:r>
      <w:r w:rsidRPr="006C54DC">
        <w:rPr>
          <w:rStyle w:val="StyleBoldUnderline"/>
        </w:rPr>
        <w:t>Otherwise a tragedy of</w:t>
      </w:r>
      <w:r w:rsidRPr="006C54DC">
        <w:rPr>
          <w:rStyle w:val="StyleBoldUnderline"/>
          <w:b w:val="0"/>
          <w:sz w:val="12"/>
          <w:u w:val="none"/>
        </w:rPr>
        <w:t>¶</w:t>
      </w:r>
      <w:r w:rsidRPr="006C54DC">
        <w:rPr>
          <w:rStyle w:val="StyleBoldUnderline"/>
          <w:sz w:val="12"/>
        </w:rPr>
        <w:t xml:space="preserve"> </w:t>
      </w:r>
      <w:r w:rsidRPr="006C54DC">
        <w:rPr>
          <w:rStyle w:val="StyleBoldUnderline"/>
        </w:rPr>
        <w:t>the commons situation will arise</w:t>
      </w:r>
      <w:r w:rsidRPr="006C54DC">
        <w:rPr>
          <w:sz w:val="16"/>
        </w:rPr>
        <w:t>. We recall that the classical tragedy of the</w:t>
      </w:r>
      <w:r w:rsidRPr="006C54DC">
        <w:rPr>
          <w:sz w:val="12"/>
        </w:rPr>
        <w:t>¶</w:t>
      </w:r>
      <w:r w:rsidRPr="006C54DC">
        <w:rPr>
          <w:sz w:val="16"/>
        </w:rPr>
        <w:t xml:space="preserve"> commons13 is that individual economic agents operating only with principles</w:t>
      </w:r>
      <w:r w:rsidRPr="006C54DC">
        <w:rPr>
          <w:sz w:val="12"/>
        </w:rPr>
        <w:t>¶</w:t>
      </w:r>
      <w:r w:rsidRPr="006C54DC">
        <w:rPr>
          <w:sz w:val="16"/>
        </w:rPr>
        <w:t xml:space="preserve"> of economic utility maximization will all pursue their exploitation</w:t>
      </w:r>
      <w:r w:rsidRPr="006C54DC">
        <w:rPr>
          <w:sz w:val="12"/>
        </w:rPr>
        <w:t>¶</w:t>
      </w:r>
      <w:r w:rsidRPr="006C54DC">
        <w:rPr>
          <w:sz w:val="16"/>
        </w:rPr>
        <w:t xml:space="preserve"> of economic resource to produce the highest return, until that resource is</w:t>
      </w:r>
      <w:r w:rsidRPr="006C54DC">
        <w:rPr>
          <w:sz w:val="12"/>
        </w:rPr>
        <w:t>¶</w:t>
      </w:r>
      <w:r w:rsidRPr="006C54DC">
        <w:rPr>
          <w:sz w:val="16"/>
        </w:rPr>
        <w:t xml:space="preserve"> exhausted (i.e., exterminated). </w:t>
      </w:r>
      <w:r w:rsidRPr="006C54DC">
        <w:rPr>
          <w:rStyle w:val="StyleBoldUnderline"/>
        </w:rPr>
        <w:t>The pursuit of individual self-interest results</w:t>
      </w:r>
      <w:r w:rsidRPr="006C54DC">
        <w:rPr>
          <w:rStyle w:val="StyleBoldUnderline"/>
          <w:b w:val="0"/>
          <w:sz w:val="12"/>
          <w:u w:val="none"/>
        </w:rPr>
        <w:t>¶</w:t>
      </w:r>
      <w:r w:rsidRPr="006C54DC">
        <w:rPr>
          <w:rStyle w:val="StyleBoldUnderline"/>
          <w:sz w:val="12"/>
        </w:rPr>
        <w:t xml:space="preserve"> </w:t>
      </w:r>
      <w:r w:rsidRPr="006C54DC">
        <w:rPr>
          <w:rStyle w:val="StyleBoldUnderline"/>
        </w:rPr>
        <w:t>in collective environmental destruction, which ultimately threatens the life</w:t>
      </w:r>
      <w:r w:rsidRPr="006C54DC">
        <w:rPr>
          <w:rStyle w:val="StyleBoldUnderline"/>
          <w:b w:val="0"/>
          <w:sz w:val="12"/>
          <w:u w:val="none"/>
        </w:rPr>
        <w:t>¶</w:t>
      </w:r>
      <w:r w:rsidRPr="006C54DC">
        <w:rPr>
          <w:rStyle w:val="StyleBoldUnderline"/>
          <w:sz w:val="12"/>
        </w:rPr>
        <w:t xml:space="preserve"> </w:t>
      </w:r>
      <w:r w:rsidRPr="006C54DC">
        <w:rPr>
          <w:rStyle w:val="StyleBoldUnderline"/>
        </w:rPr>
        <w:t>of those individuals and the entire economic system itself</w:t>
      </w:r>
      <w:proofErr w:type="gramStart"/>
      <w:r w:rsidRPr="006C54DC">
        <w:rPr>
          <w:sz w:val="16"/>
        </w:rPr>
        <w:t>.</w:t>
      </w:r>
      <w:r w:rsidRPr="006C54DC">
        <w:rPr>
          <w:sz w:val="12"/>
        </w:rPr>
        <w:t>¶</w:t>
      </w:r>
      <w:proofErr w:type="gramEnd"/>
      <w:r w:rsidRPr="006C54DC">
        <w:rPr>
          <w:sz w:val="16"/>
        </w:rPr>
        <w:t xml:space="preserve"> </w:t>
      </w:r>
      <w:r w:rsidRPr="006C54DC">
        <w:rPr>
          <w:rStyle w:val="StyleBoldUnderline"/>
        </w:rPr>
        <w:t>Therefore the supreme legal principle</w:t>
      </w:r>
      <w:r w:rsidRPr="006C54DC">
        <w:rPr>
          <w:sz w:val="16"/>
        </w:rPr>
        <w:t>, which must be enshrined in the</w:t>
      </w:r>
      <w:r w:rsidRPr="006C54DC">
        <w:rPr>
          <w:sz w:val="12"/>
        </w:rPr>
        <w:t>¶</w:t>
      </w:r>
      <w:r w:rsidRPr="006C54DC">
        <w:rPr>
          <w:sz w:val="16"/>
        </w:rPr>
        <w:t xml:space="preserve"> constitutions of all nations, </w:t>
      </w:r>
      <w:r w:rsidRPr="006C54DC">
        <w:rPr>
          <w:rStyle w:val="StyleBoldUnderline"/>
        </w:rPr>
        <w:t>must be the principle of ecological sustainability</w:t>
      </w:r>
      <w:r w:rsidRPr="006C54DC">
        <w:rPr>
          <w:sz w:val="12"/>
        </w:rPr>
        <w:t>¶</w:t>
      </w:r>
      <w:r w:rsidRPr="006C54DC">
        <w:rPr>
          <w:sz w:val="16"/>
        </w:rPr>
        <w:t xml:space="preserve"> and environmental protection. Roughly drafted such a principle would assert</w:t>
      </w:r>
      <w:proofErr w:type="gramStart"/>
      <w:r w:rsidRPr="006C54DC">
        <w:rPr>
          <w:sz w:val="16"/>
        </w:rPr>
        <w:t>:</w:t>
      </w:r>
      <w:r w:rsidRPr="006C54DC">
        <w:rPr>
          <w:sz w:val="12"/>
        </w:rPr>
        <w:t>¶</w:t>
      </w:r>
      <w:proofErr w:type="gramEnd"/>
      <w:r w:rsidRPr="006C54DC">
        <w:rPr>
          <w:sz w:val="16"/>
        </w:rPr>
        <w:t xml:space="preserve"> “This nation has an overriding legal duty to protect the environment</w:t>
      </w:r>
      <w:r w:rsidRPr="006C54DC">
        <w:rPr>
          <w:sz w:val="12"/>
        </w:rPr>
        <w:t>¶</w:t>
      </w:r>
      <w:r w:rsidRPr="006C54DC">
        <w:rPr>
          <w:sz w:val="16"/>
        </w:rPr>
        <w:t xml:space="preserve"> and ensure that social, political, and all economic systems and activities that</w:t>
      </w:r>
      <w:r w:rsidRPr="006C54DC">
        <w:rPr>
          <w:sz w:val="12"/>
        </w:rPr>
        <w:t>¶</w:t>
      </w:r>
      <w:r w:rsidRPr="006C54DC">
        <w:rPr>
          <w:sz w:val="16"/>
        </w:rPr>
        <w:t xml:space="preserve"> impact substantially upon the environment by any agents, persons, or entities</w:t>
      </w:r>
      <w:r w:rsidRPr="006C54DC">
        <w:rPr>
          <w:sz w:val="12"/>
        </w:rPr>
        <w:t>¶</w:t>
      </w:r>
      <w:r w:rsidRPr="006C54DC">
        <w:rPr>
          <w:sz w:val="16"/>
        </w:rPr>
        <w:t xml:space="preserve"> whatsoever are ecologically sustainable.” By the expression ‘ecologically</w:t>
      </w:r>
      <w:r w:rsidRPr="006C54DC">
        <w:rPr>
          <w:sz w:val="12"/>
        </w:rPr>
        <w:t>¶</w:t>
      </w:r>
      <w:r w:rsidRPr="006C54DC">
        <w:rPr>
          <w:sz w:val="16"/>
        </w:rPr>
        <w:t xml:space="preserve"> sustainable’ we mean ‘X’ and in the assertion will be placed a concise</w:t>
      </w:r>
      <w:r w:rsidRPr="006C54DC">
        <w:rPr>
          <w:sz w:val="12"/>
        </w:rPr>
        <w:t>¶</w:t>
      </w:r>
      <w:r w:rsidRPr="006C54DC">
        <w:rPr>
          <w:sz w:val="16"/>
        </w:rPr>
        <w:t xml:space="preserve"> drafting of the principles of sustainability. Further to that, each person and</w:t>
      </w:r>
      <w:r w:rsidRPr="006C54DC">
        <w:rPr>
          <w:sz w:val="12"/>
        </w:rPr>
        <w:t>¶</w:t>
      </w:r>
      <w:r w:rsidRPr="006C54DC">
        <w:rPr>
          <w:sz w:val="16"/>
        </w:rPr>
        <w:t xml:space="preserve"> corporation has a duty of environmental protection.</w:t>
      </w:r>
    </w:p>
    <w:p w14:paraId="37E6D7F2" w14:textId="77777777" w:rsidR="006C63D7" w:rsidRDefault="006C63D7" w:rsidP="006C63D7">
      <w:pPr>
        <w:rPr>
          <w:sz w:val="16"/>
        </w:rPr>
      </w:pPr>
    </w:p>
    <w:p w14:paraId="2DF7384E" w14:textId="77777777" w:rsidR="006C63D7" w:rsidRDefault="006C63D7" w:rsidP="006C63D7">
      <w:pPr>
        <w:pStyle w:val="Heading4"/>
      </w:pPr>
      <w:r>
        <w:t>Sustaining the environment outweighs protecting liberty</w:t>
      </w:r>
    </w:p>
    <w:p w14:paraId="0037D691" w14:textId="77777777" w:rsidR="006C63D7" w:rsidRDefault="006C63D7" w:rsidP="006C63D7">
      <w:r w:rsidRPr="00DD3CB0">
        <w:t xml:space="preserve">David </w:t>
      </w:r>
      <w:r w:rsidRPr="006C54DC">
        <w:rPr>
          <w:rStyle w:val="StyleStyleBold12pt"/>
        </w:rPr>
        <w:t>Shearman</w:t>
      </w:r>
      <w:r w:rsidRPr="00DD3CB0">
        <w:t xml:space="preserve"> </w:t>
      </w:r>
      <w:r w:rsidRPr="006C54DC">
        <w:rPr>
          <w:rStyle w:val="StyleStyleBold12pt"/>
        </w:rPr>
        <w:t>and</w:t>
      </w:r>
      <w:r w:rsidRPr="00DD3CB0">
        <w:t xml:space="preserve"> Joseph Wayne </w:t>
      </w:r>
      <w:r w:rsidRPr="006C54DC">
        <w:rPr>
          <w:rStyle w:val="StyleStyleBold12pt"/>
        </w:rPr>
        <w:t>Smith</w:t>
      </w:r>
      <w:r w:rsidRPr="00DD3CB0">
        <w:t xml:space="preserve">, </w:t>
      </w:r>
      <w:r w:rsidRPr="006C54DC">
        <w:rPr>
          <w:rStyle w:val="StyleStyleBold12pt"/>
        </w:rPr>
        <w:t>2007</w:t>
      </w:r>
      <w:r w:rsidRPr="00DD3CB0">
        <w:t xml:space="preserve">, The Climate Change Challenge and </w:t>
      </w:r>
      <w:r>
        <w:t>the Failure of Democracy, p. 85</w:t>
      </w:r>
      <w:r w:rsidRPr="00DD3CB0">
        <w:t>, mm</w:t>
      </w:r>
    </w:p>
    <w:p w14:paraId="792F1E10" w14:textId="77777777" w:rsidR="006C63D7" w:rsidRPr="0019774C" w:rsidRDefault="006C63D7" w:rsidP="006C63D7"/>
    <w:p w14:paraId="1FA13E28" w14:textId="77777777" w:rsidR="006C63D7" w:rsidRDefault="006C63D7" w:rsidP="006C63D7">
      <w:pPr>
        <w:rPr>
          <w:sz w:val="16"/>
        </w:rPr>
      </w:pPr>
      <w:r w:rsidRPr="0019774C">
        <w:rPr>
          <w:sz w:val="16"/>
        </w:rPr>
        <w:t xml:space="preserve">Our position differs from Wolff and other anarchists also insofar as </w:t>
      </w:r>
      <w:r w:rsidRPr="0019774C">
        <w:rPr>
          <w:rStyle w:val="StyleBoldUnderline"/>
        </w:rPr>
        <w:t>we</w:t>
      </w:r>
      <w:r w:rsidRPr="0019774C">
        <w:rPr>
          <w:rStyle w:val="StyleBoldUnderline"/>
          <w:b w:val="0"/>
          <w:sz w:val="12"/>
          <w:u w:val="none"/>
        </w:rPr>
        <w:t>¶</w:t>
      </w:r>
      <w:r w:rsidRPr="0019774C">
        <w:rPr>
          <w:rStyle w:val="StyleBoldUnderline"/>
          <w:sz w:val="12"/>
        </w:rPr>
        <w:t xml:space="preserve"> </w:t>
      </w:r>
      <w:r w:rsidRPr="0019774C">
        <w:rPr>
          <w:rStyle w:val="StyleBoldUnderline"/>
        </w:rPr>
        <w:t>reject the principle of autonomy, the foundation belief of liberalism</w:t>
      </w:r>
      <w:r w:rsidRPr="0019774C">
        <w:rPr>
          <w:sz w:val="16"/>
        </w:rPr>
        <w:t xml:space="preserve">. </w:t>
      </w:r>
      <w:proofErr w:type="gramStart"/>
      <w:r w:rsidRPr="0019774C">
        <w:rPr>
          <w:sz w:val="16"/>
        </w:rPr>
        <w:t>It is</w:t>
      </w:r>
      <w:r w:rsidRPr="0019774C">
        <w:rPr>
          <w:sz w:val="12"/>
        </w:rPr>
        <w:t>¶</w:t>
      </w:r>
      <w:r w:rsidRPr="0019774C">
        <w:rPr>
          <w:sz w:val="16"/>
        </w:rPr>
        <w:t xml:space="preserve"> the argument of this work that </w:t>
      </w:r>
      <w:r w:rsidRPr="0019774C">
        <w:rPr>
          <w:rStyle w:val="StyleBoldUnderline"/>
        </w:rPr>
        <w:t>liberalism</w:t>
      </w:r>
      <w:r w:rsidRPr="0019774C">
        <w:rPr>
          <w:sz w:val="16"/>
        </w:rPr>
        <w:t xml:space="preserve"> </w:t>
      </w:r>
      <w:r w:rsidRPr="0019774C">
        <w:rPr>
          <w:rStyle w:val="StyleBoldUnderline"/>
        </w:rPr>
        <w:t>has</w:t>
      </w:r>
      <w:r w:rsidRPr="0019774C">
        <w:rPr>
          <w:sz w:val="16"/>
        </w:rPr>
        <w:t xml:space="preserve"> essentially </w:t>
      </w:r>
      <w:r w:rsidRPr="0019774C">
        <w:rPr>
          <w:rStyle w:val="StyleBoldUnderline"/>
        </w:rPr>
        <w:t>overdosed on freedom</w:t>
      </w:r>
      <w:r w:rsidRPr="0019774C">
        <w:rPr>
          <w:rStyle w:val="StyleBoldUnderline"/>
          <w:b w:val="0"/>
          <w:sz w:val="12"/>
          <w:u w:val="none"/>
        </w:rPr>
        <w:t>¶</w:t>
      </w:r>
      <w:r w:rsidRPr="0019774C">
        <w:rPr>
          <w:rStyle w:val="StyleBoldUnderline"/>
          <w:sz w:val="12"/>
        </w:rPr>
        <w:t xml:space="preserve"> </w:t>
      </w:r>
      <w:r w:rsidRPr="0019774C">
        <w:rPr>
          <w:rStyle w:val="StyleBoldUnderline"/>
        </w:rPr>
        <w:t>and liberty</w:t>
      </w:r>
      <w:r w:rsidRPr="0019774C">
        <w:rPr>
          <w:sz w:val="16"/>
        </w:rPr>
        <w:t>.</w:t>
      </w:r>
      <w:proofErr w:type="gramEnd"/>
      <w:r w:rsidRPr="0019774C">
        <w:rPr>
          <w:sz w:val="16"/>
        </w:rPr>
        <w:t xml:space="preserve"> It is true that </w:t>
      </w:r>
      <w:r w:rsidRPr="0019774C">
        <w:rPr>
          <w:rStyle w:val="StyleBoldUnderline"/>
        </w:rPr>
        <w:t>freedom and liberty</w:t>
      </w:r>
      <w:r w:rsidRPr="0019774C">
        <w:rPr>
          <w:sz w:val="16"/>
        </w:rPr>
        <w:t xml:space="preserve"> </w:t>
      </w:r>
      <w:r w:rsidRPr="0019774C">
        <w:rPr>
          <w:rStyle w:val="StyleBoldUnderline"/>
        </w:rPr>
        <w:t>are</w:t>
      </w:r>
      <w:r w:rsidRPr="0019774C">
        <w:rPr>
          <w:sz w:val="16"/>
        </w:rPr>
        <w:t xml:space="preserve"> important values</w:t>
      </w:r>
      <w:proofErr w:type="gramStart"/>
      <w:r w:rsidRPr="0019774C">
        <w:rPr>
          <w:sz w:val="16"/>
        </w:rPr>
        <w:t>,</w:t>
      </w:r>
      <w:r w:rsidRPr="0019774C">
        <w:rPr>
          <w:sz w:val="12"/>
        </w:rPr>
        <w:t>¶</w:t>
      </w:r>
      <w:proofErr w:type="gramEnd"/>
      <w:r w:rsidRPr="0019774C">
        <w:rPr>
          <w:sz w:val="16"/>
        </w:rPr>
        <w:t xml:space="preserve"> but such values are by </w:t>
      </w:r>
      <w:r w:rsidRPr="0019774C">
        <w:rPr>
          <w:rStyle w:val="StyleBoldUnderline"/>
        </w:rPr>
        <w:t>no means fundamental or ultimate values</w:t>
      </w:r>
      <w:r w:rsidRPr="0019774C">
        <w:rPr>
          <w:sz w:val="16"/>
        </w:rPr>
        <w:t xml:space="preserve">. </w:t>
      </w:r>
      <w:r w:rsidRPr="0019774C">
        <w:rPr>
          <w:rStyle w:val="StyleBoldUnderline"/>
        </w:rPr>
        <w:t>These values</w:t>
      </w:r>
      <w:r w:rsidRPr="0019774C">
        <w:rPr>
          <w:rStyle w:val="StyleBoldUnderline"/>
          <w:b w:val="0"/>
          <w:sz w:val="12"/>
          <w:u w:val="none"/>
        </w:rPr>
        <w:t>¶</w:t>
      </w:r>
      <w:r w:rsidRPr="0019774C">
        <w:rPr>
          <w:rStyle w:val="StyleBoldUnderline"/>
          <w:sz w:val="12"/>
        </w:rPr>
        <w:t xml:space="preserve"> </w:t>
      </w:r>
      <w:r w:rsidRPr="0019774C">
        <w:rPr>
          <w:rStyle w:val="StyleBoldUnderline"/>
        </w:rPr>
        <w:t>are far down the list of what we believe to be core values based upon an</w:t>
      </w:r>
      <w:r w:rsidRPr="0019774C">
        <w:rPr>
          <w:rStyle w:val="StyleBoldUnderline"/>
          <w:b w:val="0"/>
          <w:sz w:val="12"/>
          <w:u w:val="none"/>
        </w:rPr>
        <w:t>¶</w:t>
      </w:r>
      <w:r w:rsidRPr="0019774C">
        <w:rPr>
          <w:rStyle w:val="StyleBoldUnderline"/>
          <w:sz w:val="12"/>
        </w:rPr>
        <w:t xml:space="preserve"> </w:t>
      </w:r>
      <w:r w:rsidRPr="0019774C">
        <w:rPr>
          <w:rStyle w:val="StyleBoldUnderline"/>
        </w:rPr>
        <w:t>ecological philosophy of humanity</w:t>
      </w:r>
      <w:r w:rsidRPr="0019774C">
        <w:rPr>
          <w:sz w:val="16"/>
        </w:rPr>
        <w:t xml:space="preserve">: </w:t>
      </w:r>
      <w:r w:rsidRPr="0019774C">
        <w:rPr>
          <w:rStyle w:val="Emphasis"/>
        </w:rPr>
        <w:t>survival and the integrity of ecological</w:t>
      </w:r>
      <w:r w:rsidRPr="0019774C">
        <w:rPr>
          <w:rStyle w:val="Emphasis"/>
          <w:b w:val="0"/>
          <w:sz w:val="12"/>
          <w:u w:val="none"/>
        </w:rPr>
        <w:t>¶</w:t>
      </w:r>
      <w:r w:rsidRPr="0019774C">
        <w:rPr>
          <w:rStyle w:val="Emphasis"/>
          <w:sz w:val="12"/>
        </w:rPr>
        <w:t xml:space="preserve"> </w:t>
      </w:r>
      <w:r w:rsidRPr="0019774C">
        <w:rPr>
          <w:rStyle w:val="Emphasis"/>
        </w:rPr>
        <w:t>systems</w:t>
      </w:r>
      <w:r w:rsidRPr="0019774C">
        <w:rPr>
          <w:sz w:val="16"/>
        </w:rPr>
        <w:t xml:space="preserve">. </w:t>
      </w:r>
      <w:r w:rsidRPr="0019774C">
        <w:rPr>
          <w:rStyle w:val="StyleBoldUnderline"/>
        </w:rPr>
        <w:t>Without such values, values such as freedom and autonomy make</w:t>
      </w:r>
      <w:r w:rsidRPr="0019774C">
        <w:rPr>
          <w:rStyle w:val="StyleBoldUnderline"/>
          <w:b w:val="0"/>
          <w:sz w:val="12"/>
          <w:u w:val="none"/>
        </w:rPr>
        <w:t>¶</w:t>
      </w:r>
      <w:r w:rsidRPr="0019774C">
        <w:rPr>
          <w:rStyle w:val="StyleBoldUnderline"/>
          <w:sz w:val="12"/>
        </w:rPr>
        <w:t xml:space="preserve"> </w:t>
      </w:r>
      <w:r w:rsidRPr="0019774C">
        <w:rPr>
          <w:rStyle w:val="StyleBoldUnderline"/>
        </w:rPr>
        <w:t>no sense at all</w:t>
      </w:r>
      <w:r w:rsidRPr="0019774C">
        <w:rPr>
          <w:sz w:val="16"/>
        </w:rPr>
        <w:t xml:space="preserve">. </w:t>
      </w:r>
      <w:r w:rsidRPr="0019774C">
        <w:rPr>
          <w:rStyle w:val="StyleBoldUnderline"/>
        </w:rPr>
        <w:t>If one is not living, one cannot be free</w:t>
      </w:r>
      <w:r w:rsidRPr="0019774C">
        <w:rPr>
          <w:sz w:val="16"/>
        </w:rPr>
        <w:t>. Indeed liberal freedom</w:t>
      </w:r>
      <w:r w:rsidRPr="0019774C">
        <w:rPr>
          <w:sz w:val="12"/>
        </w:rPr>
        <w:t>¶</w:t>
      </w:r>
      <w:r w:rsidRPr="0019774C">
        <w:rPr>
          <w:sz w:val="16"/>
        </w:rPr>
        <w:t xml:space="preserve"> essentially presupposes the idea of a sustainable life for otherwise the</w:t>
      </w:r>
      <w:r w:rsidRPr="0019774C">
        <w:rPr>
          <w:sz w:val="12"/>
        </w:rPr>
        <w:t>¶</w:t>
      </w:r>
      <w:r w:rsidRPr="0019774C">
        <w:rPr>
          <w:sz w:val="16"/>
        </w:rPr>
        <w:t xml:space="preserve"> only freedom that the liberal social world would have would be to perish in</w:t>
      </w:r>
      <w:r w:rsidRPr="0019774C">
        <w:rPr>
          <w:sz w:val="12"/>
        </w:rPr>
        <w:t>¶</w:t>
      </w:r>
      <w:r w:rsidRPr="0019774C">
        <w:rPr>
          <w:sz w:val="16"/>
        </w:rPr>
        <w:t xml:space="preserve"> a polluted environment.</w:t>
      </w:r>
    </w:p>
    <w:p w14:paraId="50F02D2F" w14:textId="09E00042" w:rsidR="00E03C7F" w:rsidRDefault="004939C2" w:rsidP="00E03C7F">
      <w:pPr>
        <w:pStyle w:val="Heading3"/>
      </w:pPr>
      <w:r>
        <w:t xml:space="preserve">AT Petro/Liberty Impacts - </w:t>
      </w:r>
      <w:r w:rsidR="001E13C6">
        <w:t xml:space="preserve">Freedom </w:t>
      </w:r>
      <w:r w:rsidR="00E03C7F">
        <w:t>Unsustainable</w:t>
      </w:r>
    </w:p>
    <w:p w14:paraId="290249AE" w14:textId="44C5BB37" w:rsidR="00E03C7F" w:rsidRDefault="00E03C7F" w:rsidP="00E03C7F">
      <w:pPr>
        <w:pStyle w:val="Heading4"/>
      </w:pPr>
      <w:r>
        <w:t xml:space="preserve">Personal liberty is unsustainable – </w:t>
      </w:r>
      <w:r w:rsidR="001E13C6">
        <w:t>inevitable resource constraints</w:t>
      </w:r>
    </w:p>
    <w:p w14:paraId="57D15760" w14:textId="77777777" w:rsidR="00E03C7F" w:rsidRDefault="00E03C7F" w:rsidP="00E03C7F">
      <w:r w:rsidRPr="00451CD5">
        <w:t xml:space="preserve">William </w:t>
      </w:r>
      <w:proofErr w:type="spellStart"/>
      <w:r w:rsidRPr="00451CD5">
        <w:rPr>
          <w:rStyle w:val="StyleStyleBold12pt"/>
        </w:rPr>
        <w:t>Ophuls</w:t>
      </w:r>
      <w:proofErr w:type="spellEnd"/>
      <w:r w:rsidRPr="00451CD5">
        <w:t xml:space="preserve">, </w:t>
      </w:r>
      <w:r w:rsidRPr="00451CD5">
        <w:rPr>
          <w:rStyle w:val="StyleStyleBold12pt"/>
        </w:rPr>
        <w:t>2011</w:t>
      </w:r>
      <w:r w:rsidRPr="00451CD5">
        <w:t xml:space="preserve">, Plato’s Revenge: Politics in the Age of Ecology, p. 187-188, </w:t>
      </w:r>
      <w:proofErr w:type="gramStart"/>
      <w:r w:rsidRPr="00451CD5">
        <w:t>mm</w:t>
      </w:r>
      <w:proofErr w:type="gramEnd"/>
    </w:p>
    <w:p w14:paraId="1511DC70" w14:textId="77777777" w:rsidR="00E03C7F" w:rsidRPr="00451CD5" w:rsidRDefault="00E03C7F" w:rsidP="00E03C7F"/>
    <w:p w14:paraId="69427101" w14:textId="77777777" w:rsidR="00E03C7F" w:rsidRPr="00451CD5" w:rsidRDefault="00E03C7F" w:rsidP="00E03C7F">
      <w:pPr>
        <w:rPr>
          <w:sz w:val="16"/>
        </w:rPr>
      </w:pPr>
      <w:r w:rsidRPr="00451CD5">
        <w:rPr>
          <w:sz w:val="16"/>
        </w:rPr>
        <w:t xml:space="preserve">The atomistic, </w:t>
      </w:r>
      <w:r w:rsidRPr="00451CD5">
        <w:rPr>
          <w:rStyle w:val="TitleChar"/>
        </w:rPr>
        <w:t>liberal societies</w:t>
      </w:r>
      <w:r w:rsidRPr="00451CD5">
        <w:rPr>
          <w:sz w:val="16"/>
        </w:rPr>
        <w:t xml:space="preserve"> of today, </w:t>
      </w:r>
      <w:r w:rsidRPr="00451CD5">
        <w:rPr>
          <w:rStyle w:val="TitleChar"/>
        </w:rPr>
        <w:t>along with their expansive notions of personal freedom</w:t>
      </w:r>
      <w:r w:rsidRPr="00451CD5">
        <w:rPr>
          <w:sz w:val="16"/>
        </w:rPr>
        <w:t xml:space="preserve">, </w:t>
      </w:r>
      <w:r w:rsidRPr="00451CD5">
        <w:rPr>
          <w:rStyle w:val="TitleChar"/>
        </w:rPr>
        <w:t>are an artifact of an abnormal</w:t>
      </w:r>
      <w:r w:rsidRPr="00451CD5">
        <w:rPr>
          <w:sz w:val="16"/>
        </w:rPr>
        <w:t xml:space="preserve"> and transitory </w:t>
      </w:r>
      <w:r w:rsidRPr="00451CD5">
        <w:rPr>
          <w:rStyle w:val="TitleChar"/>
        </w:rPr>
        <w:t xml:space="preserve">period of abundance enabled by humanity’s exploitation of found wealth </w:t>
      </w:r>
      <w:r w:rsidRPr="00451CD5">
        <w:rPr>
          <w:sz w:val="16"/>
        </w:rPr>
        <w:t xml:space="preserve">– the virgin resources of the New World and the storehouses of untouched fossil fuels. </w:t>
      </w:r>
      <w:r w:rsidRPr="00451CD5">
        <w:rPr>
          <w:rStyle w:val="TitleChar"/>
        </w:rPr>
        <w:t xml:space="preserve">With the return of ecological scarcity, individuals will not have the same latitude to go their own way </w:t>
      </w:r>
      <w:r w:rsidRPr="00451CD5">
        <w:rPr>
          <w:sz w:val="16"/>
        </w:rPr>
        <w:t xml:space="preserve">– to exist apart from or even in defiance of their community, on which they will increasingly depend for livelihood. Nothing less than a resurgence of fraternity will make the return of scarcity bearable. Without some feeling of kinship that induces us to seek or at least accept a common mode of life, </w:t>
      </w:r>
      <w:r w:rsidRPr="00451CD5">
        <w:rPr>
          <w:rStyle w:val="TitleChar"/>
        </w:rPr>
        <w:t>the response to scarcity is likely to be Hobbesian in the worst sense – a war of all against all, ending only with the imposition of order by a heavy-handed Leviathan.</w:t>
      </w:r>
      <w:r w:rsidRPr="00451CD5">
        <w:rPr>
          <w:sz w:val="16"/>
        </w:rPr>
        <w:t xml:space="preserve"> </w:t>
      </w:r>
    </w:p>
    <w:p w14:paraId="236E1389" w14:textId="77777777" w:rsidR="00E03C7F" w:rsidRPr="0019774C" w:rsidRDefault="00E03C7F" w:rsidP="006C63D7">
      <w:pPr>
        <w:rPr>
          <w:sz w:val="16"/>
        </w:rPr>
      </w:pPr>
    </w:p>
    <w:p w14:paraId="1FC19EB2" w14:textId="61F1C7DD" w:rsidR="00E03C7F" w:rsidRDefault="00E03C7F" w:rsidP="00E03C7F">
      <w:pPr>
        <w:pStyle w:val="Heading3"/>
      </w:pPr>
      <w:r>
        <w:t>AT Democratic Peace Theory</w:t>
      </w:r>
    </w:p>
    <w:p w14:paraId="7FAB40A1" w14:textId="77777777" w:rsidR="00E03C7F" w:rsidRPr="00FF719B" w:rsidRDefault="00E03C7F" w:rsidP="00E03C7F">
      <w:pPr>
        <w:pStyle w:val="Heading4"/>
      </w:pPr>
      <w:r w:rsidRPr="00FF719B">
        <w:t>Democratic peace theory is wrong- democracies do go to war</w:t>
      </w:r>
    </w:p>
    <w:p w14:paraId="67DB511A" w14:textId="77777777" w:rsidR="00E03C7F" w:rsidRPr="00FF719B" w:rsidRDefault="00E03C7F" w:rsidP="00E03C7F">
      <w:pPr>
        <w:rPr>
          <w:rStyle w:val="StyleStyleBold12pt"/>
          <w:rFonts w:eastAsiaTheme="majorEastAsia"/>
        </w:rPr>
      </w:pPr>
      <w:r w:rsidRPr="00FF719B">
        <w:rPr>
          <w:rStyle w:val="StyleStyleBold12pt"/>
          <w:rFonts w:eastAsiaTheme="majorEastAsia"/>
        </w:rPr>
        <w:t>Layne 7</w:t>
      </w:r>
    </w:p>
    <w:p w14:paraId="63C352F2" w14:textId="77777777" w:rsidR="00E03C7F" w:rsidRPr="006C58A4" w:rsidRDefault="00E03C7F" w:rsidP="00E03C7F">
      <w:r w:rsidRPr="006C58A4">
        <w:t>Christopher, Professor @ TX A&amp;M, American Empire: A Debate, pg. 94</w:t>
      </w:r>
    </w:p>
    <w:p w14:paraId="5751FB75" w14:textId="77777777" w:rsidR="00E03C7F" w:rsidRPr="003D22A8" w:rsidRDefault="00E03C7F" w:rsidP="00E03C7F">
      <w:pPr>
        <w:pStyle w:val="card"/>
        <w:rPr>
          <w:rFonts w:eastAsia="Calibri"/>
          <w:bCs/>
          <w:sz w:val="22"/>
          <w:u w:val="single"/>
        </w:rPr>
      </w:pPr>
      <w:proofErr w:type="spellStart"/>
      <w:r w:rsidRPr="003D22A8">
        <w:rPr>
          <w:rStyle w:val="TitleChar"/>
          <w:rFonts w:eastAsia="Calibri"/>
        </w:rPr>
        <w:t>Wilsonian</w:t>
      </w:r>
      <w:proofErr w:type="spellEnd"/>
      <w:r w:rsidRPr="003D22A8">
        <w:rPr>
          <w:rStyle w:val="TitleChar"/>
          <w:rFonts w:eastAsia="Calibri"/>
        </w:rPr>
        <w:t xml:space="preserve">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6C58A4">
        <w:t xml:space="preserve">, which holds that democratic states do not fight other democracies. Or as President George W. Bush put it with his customary eloquence, "democracies don't war; democracies are peaceful."136 </w:t>
      </w:r>
      <w:r w:rsidRPr="003D22A8">
        <w:rPr>
          <w:rStyle w:val="TitleChar"/>
          <w:rFonts w:eastAsia="Calibri"/>
          <w:highlight w:val="green"/>
        </w:rPr>
        <w:t xml:space="preserve">The democratic peace theory is the </w:t>
      </w:r>
      <w:r w:rsidRPr="003D22A8">
        <w:rPr>
          <w:rStyle w:val="TitleChar"/>
          <w:rFonts w:eastAsia="Calibri"/>
        </w:rPr>
        <w:t xml:space="preserve">probably the </w:t>
      </w:r>
      <w:r w:rsidRPr="003D22A8">
        <w:rPr>
          <w:rStyle w:val="TitleChar"/>
          <w:rFonts w:eastAsia="Calibri"/>
          <w:highlight w:val="green"/>
        </w:rPr>
        <w:t xml:space="preserve">most overhyped and </w:t>
      </w:r>
      <w:proofErr w:type="spellStart"/>
      <w:r w:rsidRPr="003D22A8">
        <w:rPr>
          <w:rStyle w:val="TitleChar"/>
          <w:rFonts w:eastAsia="Calibri"/>
          <w:highlight w:val="green"/>
        </w:rPr>
        <w:t>undersupported</w:t>
      </w:r>
      <w:proofErr w:type="spellEnd"/>
      <w:r w:rsidRPr="003D22A8">
        <w:rPr>
          <w:rStyle w:val="TitleChar"/>
          <w:rFonts w:eastAsia="Calibri"/>
          <w:highlight w:val="green"/>
        </w:rPr>
        <w:t xml:space="preserve"> "theory" ever to be concocted</w:t>
      </w:r>
      <w:r w:rsidRPr="003D22A8">
        <w:rPr>
          <w:rStyle w:val="TitleChar"/>
          <w:rFonts w:eastAsia="Calibri"/>
        </w:rPr>
        <w:t xml:space="preserve"> by American academics.</w:t>
      </w:r>
      <w:r w:rsidRPr="006C58A4">
        <w:t xml:space="preserve"> In fact, </w:t>
      </w:r>
      <w:r w:rsidRPr="003D22A8">
        <w:rPr>
          <w:rStyle w:val="TitleChar"/>
          <w:rFonts w:eastAsia="Calibri"/>
        </w:rPr>
        <w:t xml:space="preserve">it is not a theory at all. Rather </w:t>
      </w:r>
      <w:r w:rsidRPr="003D22A8">
        <w:rPr>
          <w:rStyle w:val="TitleChar"/>
          <w:rFonts w:eastAsia="Calibri"/>
          <w:highlight w:val="green"/>
        </w:rPr>
        <w:t xml:space="preserve">it is a theology that suits </w:t>
      </w:r>
      <w:r w:rsidRPr="003D22A8">
        <w:rPr>
          <w:rStyle w:val="TitleChar"/>
          <w:rFonts w:eastAsia="Calibri"/>
        </w:rPr>
        <w:t xml:space="preserve">the conceits of </w:t>
      </w:r>
      <w:proofErr w:type="spellStart"/>
      <w:r w:rsidRPr="003D22A8">
        <w:rPr>
          <w:rStyle w:val="TitleChar"/>
          <w:rFonts w:eastAsia="Calibri"/>
        </w:rPr>
        <w:t>Wilsonian</w:t>
      </w:r>
      <w:proofErr w:type="spellEnd"/>
      <w:r w:rsidRPr="003D22A8">
        <w:rPr>
          <w:rStyle w:val="TitleChar"/>
          <w:rFonts w:eastAsia="Calibri"/>
        </w:rPr>
        <w:t xml:space="preserve"> true believers-especially the </w:t>
      </w:r>
      <w:r w:rsidRPr="003D22A8">
        <w:rPr>
          <w:rStyle w:val="TitleChar"/>
          <w:rFonts w:eastAsia="Calibri"/>
          <w:highlight w:val="green"/>
        </w:rPr>
        <w:t xml:space="preserve">neoconservatives </w:t>
      </w:r>
      <w:r w:rsidRPr="003D22A8">
        <w:rPr>
          <w:rStyle w:val="TitleChar"/>
          <w:rFonts w:eastAsia="Calibri"/>
        </w:rPr>
        <w:t xml:space="preserve">who have been </w:t>
      </w:r>
      <w:r w:rsidRPr="003D22A8">
        <w:rPr>
          <w:rStyle w:val="TitleChar"/>
          <w:rFonts w:eastAsia="Calibri"/>
          <w:highlight w:val="green"/>
        </w:rPr>
        <w:t xml:space="preserve">advocating American Empire </w:t>
      </w:r>
      <w:r w:rsidRPr="003D22A8">
        <w:rPr>
          <w:rStyle w:val="TitleChar"/>
          <w:rFonts w:eastAsia="Calibri"/>
        </w:rPr>
        <w:t xml:space="preserve">since the early 1990s. </w:t>
      </w:r>
      <w:r w:rsidRPr="003D22A8">
        <w:rPr>
          <w:rStyle w:val="TitleChar"/>
          <w:rFonts w:eastAsia="Calibri"/>
          <w:highlight w:val="green"/>
        </w:rPr>
        <w:t>As serious scholars have shown</w:t>
      </w:r>
      <w:r w:rsidRPr="003D22A8">
        <w:rPr>
          <w:rStyle w:val="TitleChar"/>
          <w:rFonts w:eastAsia="Calibri"/>
        </w:rPr>
        <w:t xml:space="preserve">, however, </w:t>
      </w:r>
      <w:r w:rsidRPr="003D22A8">
        <w:rPr>
          <w:rStyle w:val="TitleChar"/>
          <w:rFonts w:eastAsia="Calibri"/>
          <w:highlight w:val="green"/>
        </w:rPr>
        <w:t xml:space="preserve">the historical record does not support the </w:t>
      </w:r>
      <w:r w:rsidRPr="003D22A8">
        <w:rPr>
          <w:rStyle w:val="TitleChar"/>
          <w:rFonts w:eastAsia="Calibri"/>
        </w:rPr>
        <w:t xml:space="preserve">democratic peace </w:t>
      </w:r>
      <w:r w:rsidRPr="003D22A8">
        <w:rPr>
          <w:rStyle w:val="TitleChar"/>
          <w:rFonts w:eastAsia="Calibri"/>
          <w:highlight w:val="green"/>
        </w:rPr>
        <w:t>theory</w:t>
      </w:r>
      <w:r w:rsidRPr="006C58A4">
        <w:t xml:space="preserve">.131 On the contrary, it shows that </w:t>
      </w:r>
      <w:r w:rsidRPr="003D22A8">
        <w:rPr>
          <w:rStyle w:val="TitleChar"/>
          <w:rFonts w:eastAsia="Calibri"/>
        </w:rPr>
        <w:t xml:space="preserve">democracies do not act differently toward other democracies than they do toward nondemocratic states. </w:t>
      </w:r>
      <w:r w:rsidRPr="003D22A8">
        <w:rPr>
          <w:rStyle w:val="TitleChar"/>
          <w:rFonts w:eastAsia="Calibri"/>
          <w:highlight w:val="green"/>
        </w:rPr>
        <w:t xml:space="preserve">When </w:t>
      </w:r>
      <w:r w:rsidRPr="003D22A8">
        <w:rPr>
          <w:rStyle w:val="TitleChar"/>
          <w:rFonts w:eastAsia="Calibri"/>
        </w:rPr>
        <w:t xml:space="preserve">important </w:t>
      </w:r>
      <w:r w:rsidRPr="003D22A8">
        <w:rPr>
          <w:rStyle w:val="TitleChar"/>
          <w:rFonts w:eastAsia="Calibri"/>
          <w:highlight w:val="green"/>
        </w:rPr>
        <w:t xml:space="preserve">national interests are at stake, democracies </w:t>
      </w:r>
      <w:r w:rsidRPr="003D22A8">
        <w:rPr>
          <w:rStyle w:val="TitleChar"/>
          <w:rFonts w:eastAsia="Calibri"/>
        </w:rPr>
        <w:t xml:space="preserve">not only have threatened to use force against other democracies, but, in fact, </w:t>
      </w:r>
      <w:r w:rsidRPr="003D22A8">
        <w:rPr>
          <w:rStyle w:val="TitleChar"/>
          <w:rFonts w:eastAsia="Calibri"/>
          <w:highlight w:val="green"/>
        </w:rPr>
        <w:t>democracies have gone to war with other democracies</w:t>
      </w:r>
      <w:r w:rsidRPr="003D22A8">
        <w:rPr>
          <w:rStyle w:val="TitleChar"/>
          <w:rFonts w:eastAsia="Calibri"/>
        </w:rPr>
        <w:t>.</w:t>
      </w:r>
    </w:p>
    <w:p w14:paraId="7F28A6C5" w14:textId="77777777" w:rsidR="00E03C7F" w:rsidRPr="00FF719B" w:rsidRDefault="00E03C7F" w:rsidP="00E03C7F">
      <w:pPr>
        <w:pStyle w:val="Heading4"/>
      </w:pPr>
      <w:r w:rsidRPr="00FF719B">
        <w:t>Democracies start more wars- statistical analysis proves</w:t>
      </w:r>
    </w:p>
    <w:p w14:paraId="5592C9A7" w14:textId="77777777" w:rsidR="00E03C7F" w:rsidRPr="00FF719B" w:rsidRDefault="00E03C7F" w:rsidP="00E03C7F">
      <w:pPr>
        <w:rPr>
          <w:rStyle w:val="StyleStyleBold12pt"/>
          <w:rFonts w:eastAsiaTheme="majorEastAsia"/>
        </w:rPr>
      </w:pPr>
      <w:r w:rsidRPr="00FF719B">
        <w:rPr>
          <w:rStyle w:val="StyleStyleBold12pt"/>
          <w:rFonts w:eastAsiaTheme="majorEastAsia"/>
        </w:rPr>
        <w:t>Henderson 2</w:t>
      </w:r>
    </w:p>
    <w:p w14:paraId="7B4EEFB2" w14:textId="77777777" w:rsidR="00E03C7F" w:rsidRPr="006C58A4" w:rsidRDefault="00E03C7F" w:rsidP="00E03C7F">
      <w:r w:rsidRPr="006C58A4">
        <w:t>Errol Henderson, Assistant Professor, Dept. of Political Science at the University of Florida, 2002, Democracy and War The End of an Illusion</w:t>
      </w:r>
      <w:proofErr w:type="gramStart"/>
      <w:r w:rsidRPr="006C58A4">
        <w:t>?,</w:t>
      </w:r>
      <w:proofErr w:type="gramEnd"/>
      <w:r w:rsidRPr="006C58A4">
        <w:t xml:space="preserve"> p. 146</w:t>
      </w:r>
    </w:p>
    <w:p w14:paraId="1E4E6C50" w14:textId="77777777" w:rsidR="00E03C7F" w:rsidRDefault="00E03C7F" w:rsidP="00E03C7F">
      <w:pPr>
        <w:pStyle w:val="card"/>
      </w:pPr>
      <w:r w:rsidRPr="006C58A4">
        <w:t xml:space="preserve">Are Democracies More Peaceful than </w:t>
      </w:r>
      <w:proofErr w:type="spellStart"/>
      <w:r w:rsidRPr="006C58A4">
        <w:t>Nondemocracies</w:t>
      </w:r>
      <w:proofErr w:type="spellEnd"/>
      <w:r w:rsidRPr="006C58A4">
        <w:t xml:space="preserve"> with Respect to Interstate Wars</w:t>
      </w:r>
      <w:r w:rsidRPr="003D22A8">
        <w:rPr>
          <w:rStyle w:val="TitleChar"/>
          <w:rFonts w:eastAsia="Calibri"/>
        </w:rPr>
        <w:t>?</w:t>
      </w:r>
      <w:r w:rsidRPr="006C58A4">
        <w:t xml:space="preserve"> The results indicate that </w:t>
      </w:r>
      <w:r w:rsidRPr="003D22A8">
        <w:rPr>
          <w:rStyle w:val="TitleChar"/>
          <w:rFonts w:eastAsia="Calibri"/>
          <w:highlight w:val="green"/>
        </w:rPr>
        <w:t>democracies are more war-prone than non-democracies</w:t>
      </w:r>
      <w:r w:rsidRPr="006C58A4">
        <w:t xml:space="preserve"> (whether democracy is coded dichotomously or continu</w:t>
      </w:r>
      <w:r w:rsidRPr="006C58A4">
        <w:softHyphen/>
        <w:t xml:space="preserve">ously) </w:t>
      </w:r>
      <w:r w:rsidRPr="003D22A8">
        <w:rPr>
          <w:rStyle w:val="TitleChar"/>
          <w:rFonts w:eastAsia="Calibri"/>
        </w:rPr>
        <w:t>and</w:t>
      </w:r>
      <w:r w:rsidRPr="006C58A4">
        <w:t xml:space="preserve"> that </w:t>
      </w:r>
      <w:r w:rsidRPr="003D22A8">
        <w:rPr>
          <w:rStyle w:val="TitleChar"/>
          <w:rFonts w:eastAsia="Calibri"/>
        </w:rPr>
        <w:t>democracies are more likely to initiate interstate wars</w:t>
      </w:r>
      <w:r w:rsidRPr="006C58A4">
        <w:t xml:space="preserve">. </w:t>
      </w:r>
      <w:r w:rsidRPr="003D22A8">
        <w:rPr>
          <w:rStyle w:val="TitleChar"/>
          <w:rFonts w:eastAsia="Calibri"/>
          <w:highlight w:val="green"/>
        </w:rPr>
        <w:t>The findings are obtained from analyses that control for</w:t>
      </w:r>
      <w:r w:rsidRPr="003D22A8">
        <w:rPr>
          <w:rStyle w:val="TitleChar"/>
          <w:rFonts w:eastAsia="Calibri"/>
        </w:rPr>
        <w:t xml:space="preserve"> a host of </w:t>
      </w:r>
      <w:r w:rsidRPr="003D22A8">
        <w:rPr>
          <w:rStyle w:val="TitleChar"/>
          <w:rFonts w:eastAsia="Calibri"/>
          <w:highlight w:val="green"/>
        </w:rPr>
        <w:t xml:space="preserve">political, economic, and cultural factors </w:t>
      </w:r>
      <w:r w:rsidRPr="003D22A8">
        <w:rPr>
          <w:rStyle w:val="TitleChar"/>
          <w:rFonts w:eastAsia="Calibri"/>
        </w:rPr>
        <w:t xml:space="preserve">that have been </w:t>
      </w:r>
      <w:r w:rsidRPr="003D22A8">
        <w:rPr>
          <w:rStyle w:val="TitleChar"/>
          <w:rFonts w:eastAsia="Calibri"/>
          <w:highlight w:val="green"/>
        </w:rPr>
        <w:t>implicated in the onset of interstate war</w:t>
      </w:r>
      <w:r w:rsidRPr="006C58A4">
        <w:t xml:space="preserve">, and focus explicitly on state level factors instead of simply inferring state level processes from dyadic level observations as was done in earlier studies (e.g., </w:t>
      </w:r>
      <w:proofErr w:type="spellStart"/>
      <w:r w:rsidRPr="006C58A4">
        <w:t>Oneal</w:t>
      </w:r>
      <w:proofErr w:type="spellEnd"/>
      <w:r w:rsidRPr="006C58A4">
        <w:t xml:space="preserve"> and </w:t>
      </w:r>
      <w:proofErr w:type="spellStart"/>
      <w:r w:rsidRPr="006C58A4">
        <w:t>Russett</w:t>
      </w:r>
      <w:proofErr w:type="spellEnd"/>
      <w:r w:rsidRPr="006C58A4">
        <w:t xml:space="preserve">, 1997; </w:t>
      </w:r>
      <w:proofErr w:type="spellStart"/>
      <w:r w:rsidRPr="006C58A4">
        <w:t>Oneal</w:t>
      </w:r>
      <w:proofErr w:type="spellEnd"/>
      <w:r w:rsidRPr="006C58A4">
        <w:t xml:space="preserve"> and Ray, 1997). The results imply that </w:t>
      </w:r>
      <w:r w:rsidRPr="003D22A8">
        <w:rPr>
          <w:rStyle w:val="TitleChar"/>
          <w:rFonts w:eastAsia="Calibri"/>
          <w:highlight w:val="green"/>
        </w:rPr>
        <w:t>democratic enlargement is more likely to increase the probability of war for states</w:t>
      </w:r>
      <w:r w:rsidRPr="006C58A4">
        <w:t xml:space="preserve"> since democracies are more likely to become involved in—and to ini</w:t>
      </w:r>
      <w:r w:rsidRPr="006C58A4">
        <w:softHyphen/>
        <w:t>tiate—interstate wars.</w:t>
      </w:r>
    </w:p>
    <w:p w14:paraId="15D2D5B0" w14:textId="7C073FDD" w:rsidR="00E03C7F" w:rsidRDefault="00E03C7F" w:rsidP="00E03C7F">
      <w:pPr>
        <w:pStyle w:val="Heading3"/>
      </w:pPr>
      <w:r>
        <w:t>AT Authoritarianism -&gt; War</w:t>
      </w:r>
    </w:p>
    <w:p w14:paraId="3D29F98C" w14:textId="77777777" w:rsidR="00E03C7F" w:rsidRPr="00FF719B" w:rsidRDefault="00E03C7F" w:rsidP="00E03C7F">
      <w:pPr>
        <w:pStyle w:val="Heading4"/>
      </w:pPr>
      <w:r w:rsidRPr="00FF719B">
        <w:t>Authoritarian states best keep the peace- one decision maker and natural aversion to casualties</w:t>
      </w:r>
    </w:p>
    <w:p w14:paraId="0E5737DE" w14:textId="77777777" w:rsidR="00E03C7F" w:rsidRPr="00FF719B" w:rsidRDefault="00E03C7F" w:rsidP="00E03C7F">
      <w:pPr>
        <w:rPr>
          <w:rStyle w:val="StyleStyleBold12pt"/>
          <w:rFonts w:eastAsiaTheme="majorEastAsia"/>
        </w:rPr>
      </w:pPr>
      <w:r w:rsidRPr="00FF719B">
        <w:rPr>
          <w:rStyle w:val="StyleStyleBold12pt"/>
          <w:rFonts w:eastAsiaTheme="majorEastAsia"/>
        </w:rPr>
        <w:t>Elman 97</w:t>
      </w:r>
    </w:p>
    <w:p w14:paraId="4307087B" w14:textId="77777777" w:rsidR="00E03C7F" w:rsidRPr="006C58A4" w:rsidRDefault="00E03C7F" w:rsidP="00E03C7F">
      <w:r w:rsidRPr="006C58A4">
        <w:t>Miriam Elman, Assistant Professor in the Department of Political Science at Arizona State University, Paths to Peace Is Democracy the Answer</w:t>
      </w:r>
      <w:proofErr w:type="gramStart"/>
      <w:r w:rsidRPr="006C58A4">
        <w:t>?,</w:t>
      </w:r>
      <w:proofErr w:type="gramEnd"/>
      <w:r w:rsidRPr="006C58A4">
        <w:t xml:space="preserve"> p. 495-496</w:t>
      </w:r>
    </w:p>
    <w:p w14:paraId="7FDD1F6F" w14:textId="77777777" w:rsidR="00E03C7F" w:rsidRDefault="00E03C7F" w:rsidP="00E03C7F">
      <w:pPr>
        <w:pStyle w:val="card"/>
        <w:rPr>
          <w:sz w:val="18"/>
          <w:szCs w:val="18"/>
        </w:rPr>
      </w:pPr>
      <w:r w:rsidRPr="003D22A8">
        <w:rPr>
          <w:rStyle w:val="TitleChar"/>
          <w:rFonts w:eastAsia="Calibri"/>
          <w:highlight w:val="green"/>
        </w:rPr>
        <w:t xml:space="preserve">NONDEMOCRATIC REGIME FEATURES </w:t>
      </w:r>
      <w:r w:rsidRPr="003D22A8">
        <w:rPr>
          <w:rStyle w:val="TitleChar"/>
          <w:rFonts w:eastAsia="Calibri"/>
        </w:rPr>
        <w:t xml:space="preserve">HELP TO </w:t>
      </w:r>
      <w:r w:rsidRPr="003D22A8">
        <w:rPr>
          <w:rStyle w:val="TitleChar"/>
          <w:rFonts w:eastAsia="Calibri"/>
          <w:highlight w:val="green"/>
        </w:rPr>
        <w:t>KEEP THE PEACE</w:t>
      </w:r>
      <w:r w:rsidRPr="006C58A4">
        <w:t xml:space="preserve">. </w:t>
      </w:r>
      <w:r w:rsidRPr="006C58A4">
        <w:rPr>
          <w:sz w:val="18"/>
          <w:szCs w:val="18"/>
        </w:rPr>
        <w:t xml:space="preserve">Our cumulative findings show that </w:t>
      </w:r>
      <w:proofErr w:type="spellStart"/>
      <w:r w:rsidRPr="006C58A4">
        <w:rPr>
          <w:sz w:val="18"/>
          <w:szCs w:val="18"/>
        </w:rPr>
        <w:t>nondemocracies</w:t>
      </w:r>
      <w:proofErr w:type="spellEnd"/>
      <w:r w:rsidRPr="006C58A4">
        <w:rPr>
          <w:sz w:val="18"/>
          <w:szCs w:val="18"/>
        </w:rPr>
        <w:t xml:space="preserve"> do not necessarily apply their internal norms of political behavior to their foreign rela</w:t>
      </w:r>
      <w:r w:rsidRPr="006C58A4">
        <w:rPr>
          <w:sz w:val="18"/>
          <w:szCs w:val="18"/>
        </w:rPr>
        <w:softHyphen/>
        <w:t xml:space="preserve">tions, and that such domestic norms do not necessarily reduce the chances for international cooperation. For example, </w:t>
      </w:r>
      <w:proofErr w:type="spellStart"/>
      <w:r w:rsidRPr="006C58A4">
        <w:rPr>
          <w:sz w:val="18"/>
          <w:szCs w:val="18"/>
        </w:rPr>
        <w:t>Kacowicz</w:t>
      </w:r>
      <w:proofErr w:type="spellEnd"/>
      <w:r w:rsidRPr="006C58A4">
        <w:rPr>
          <w:sz w:val="18"/>
          <w:szCs w:val="18"/>
        </w:rPr>
        <w:t xml:space="preserve"> (Chapter 8) notes that</w:t>
      </w:r>
      <w:r w:rsidRPr="006C58A4">
        <w:t xml:space="preserve"> </w:t>
      </w:r>
      <w:r w:rsidRPr="003D22A8">
        <w:rPr>
          <w:rStyle w:val="TitleChar"/>
          <w:rFonts w:eastAsia="Calibri"/>
        </w:rPr>
        <w:t xml:space="preserve">both </w:t>
      </w:r>
      <w:r w:rsidRPr="003D22A8">
        <w:rPr>
          <w:rStyle w:val="TitleChar"/>
          <w:rFonts w:eastAsia="Calibri"/>
          <w:highlight w:val="green"/>
        </w:rPr>
        <w:t>Mauritania and Peru upheld norms of conflict resolution</w:t>
      </w:r>
      <w:r w:rsidRPr="003D22A8">
        <w:rPr>
          <w:rStyle w:val="TitleChar"/>
          <w:rFonts w:eastAsia="Calibri"/>
        </w:rPr>
        <w:t xml:space="preserve">, compromise, </w:t>
      </w:r>
      <w:r w:rsidRPr="003D22A8">
        <w:rPr>
          <w:rStyle w:val="TitleChar"/>
          <w:rFonts w:eastAsia="Calibri"/>
          <w:highlight w:val="green"/>
        </w:rPr>
        <w:t>and mediation at the international level, though they ignored similar norms at home</w:t>
      </w:r>
      <w:r w:rsidRPr="006C58A4">
        <w:t>. Our findings sug</w:t>
      </w:r>
      <w:r w:rsidRPr="006C58A4">
        <w:softHyphen/>
        <w:t xml:space="preserve">gest that we should not assume that </w:t>
      </w:r>
      <w:proofErr w:type="spellStart"/>
      <w:r w:rsidRPr="003D22A8">
        <w:rPr>
          <w:rStyle w:val="TitleChar"/>
          <w:rFonts w:eastAsia="Calibri"/>
          <w:highlight w:val="green"/>
        </w:rPr>
        <w:t>nondemocracies</w:t>
      </w:r>
      <w:proofErr w:type="spellEnd"/>
      <w:r w:rsidRPr="00724805">
        <w:rPr>
          <w:highlight w:val="green"/>
        </w:rPr>
        <w:t xml:space="preserve"> </w:t>
      </w:r>
      <w:r w:rsidRPr="006C58A4">
        <w:t>externalize domestic norms of conflict resolution when dealing with internation</w:t>
      </w:r>
      <w:r w:rsidRPr="006C58A4">
        <w:softHyphen/>
        <w:t xml:space="preserve">al actors. They </w:t>
      </w:r>
      <w:r w:rsidRPr="003D22A8">
        <w:rPr>
          <w:rStyle w:val="TitleChar"/>
          <w:rFonts w:eastAsia="Calibri"/>
        </w:rPr>
        <w:t xml:space="preserve">frequently </w:t>
      </w:r>
      <w:r w:rsidRPr="003D22A8">
        <w:rPr>
          <w:rStyle w:val="TitleChar"/>
          <w:rFonts w:eastAsia="Calibri"/>
          <w:highlight w:val="green"/>
        </w:rPr>
        <w:t xml:space="preserve">initiate </w:t>
      </w:r>
      <w:r w:rsidRPr="003D22A8">
        <w:rPr>
          <w:rStyle w:val="TitleChar"/>
          <w:rFonts w:eastAsia="Calibri"/>
        </w:rPr>
        <w:t xml:space="preserve">international </w:t>
      </w:r>
      <w:r w:rsidRPr="003D22A8">
        <w:rPr>
          <w:rStyle w:val="TitleChar"/>
          <w:rFonts w:eastAsia="Calibri"/>
          <w:highlight w:val="green"/>
        </w:rPr>
        <w:t>negotiations and see war as an option of last resort</w:t>
      </w:r>
      <w:r w:rsidRPr="006C58A4">
        <w:t xml:space="preserve">. </w:t>
      </w:r>
      <w:r w:rsidRPr="006C58A4">
        <w:rPr>
          <w:sz w:val="18"/>
          <w:szCs w:val="18"/>
        </w:rPr>
        <w:t>Thus, aggressiveness or peacefulness cannot be readily inferred from the degree of violence in a state’s domestic arena. In addition, we note that</w:t>
      </w:r>
      <w:r w:rsidRPr="006C58A4">
        <w:t xml:space="preserve"> </w:t>
      </w:r>
      <w:r w:rsidRPr="003D22A8">
        <w:rPr>
          <w:rStyle w:val="TitleChar"/>
          <w:rFonts w:eastAsia="Calibri"/>
          <w:highlight w:val="green"/>
        </w:rPr>
        <w:t>the absence of institutional constraints on leaders can facilitate peace</w:t>
      </w:r>
      <w:r w:rsidRPr="00724805">
        <w:rPr>
          <w:highlight w:val="green"/>
        </w:rPr>
        <w:t xml:space="preserve">. </w:t>
      </w:r>
      <w:r w:rsidRPr="006C58A4">
        <w:t xml:space="preserve">Martin Main (Chapter 9) points out that </w:t>
      </w:r>
      <w:r w:rsidRPr="003D22A8">
        <w:rPr>
          <w:rStyle w:val="TitleChar"/>
          <w:rFonts w:eastAsia="Calibri"/>
        </w:rPr>
        <w:t xml:space="preserve">because of the absence of governmental and societal constraints on foreign policy, </w:t>
      </w:r>
      <w:r w:rsidRPr="003D22A8">
        <w:rPr>
          <w:rStyle w:val="TitleChar"/>
          <w:rFonts w:eastAsia="Calibri"/>
          <w:highlight w:val="green"/>
        </w:rPr>
        <w:t xml:space="preserve">Iran and Iraq were able to resolve </w:t>
      </w:r>
      <w:proofErr w:type="gramStart"/>
      <w:r w:rsidRPr="003D22A8">
        <w:rPr>
          <w:rStyle w:val="TitleChar"/>
          <w:rFonts w:eastAsia="Calibri"/>
        </w:rPr>
        <w:t>long standing</w:t>
      </w:r>
      <w:proofErr w:type="gramEnd"/>
      <w:r w:rsidRPr="003D22A8">
        <w:rPr>
          <w:rStyle w:val="TitleChar"/>
          <w:rFonts w:eastAsia="Calibri"/>
        </w:rPr>
        <w:t xml:space="preserve"> </w:t>
      </w:r>
      <w:r w:rsidRPr="003D22A8">
        <w:rPr>
          <w:rStyle w:val="TitleChar"/>
          <w:rFonts w:eastAsia="Calibri"/>
          <w:highlight w:val="green"/>
        </w:rPr>
        <w:t>dis</w:t>
      </w:r>
      <w:r w:rsidRPr="003D22A8">
        <w:rPr>
          <w:rStyle w:val="TitleChar"/>
          <w:rFonts w:eastAsia="Calibri"/>
          <w:highlight w:val="green"/>
        </w:rPr>
        <w:softHyphen/>
        <w:t xml:space="preserve">agreements </w:t>
      </w:r>
      <w:r w:rsidRPr="003D22A8">
        <w:rPr>
          <w:rStyle w:val="TitleChar"/>
          <w:rFonts w:eastAsia="Calibri"/>
        </w:rPr>
        <w:t>in the</w:t>
      </w:r>
      <w:r w:rsidRPr="006C58A4">
        <w:t xml:space="preserve"> 19</w:t>
      </w:r>
      <w:r w:rsidRPr="003D22A8">
        <w:rPr>
          <w:rStyle w:val="TitleChar"/>
          <w:rFonts w:eastAsia="Calibri"/>
        </w:rPr>
        <w:t>70s</w:t>
      </w:r>
      <w:r w:rsidRPr="006C58A4">
        <w:t xml:space="preserve">. The freedom of both executives made the negotiation of a peaceful settlement easier than it might otherwise have been; </w:t>
      </w:r>
      <w:r w:rsidRPr="003D22A8">
        <w:rPr>
          <w:rStyle w:val="TitleChar"/>
          <w:rFonts w:eastAsia="Calibri"/>
          <w:highlight w:val="green"/>
        </w:rPr>
        <w:t xml:space="preserve">neither </w:t>
      </w:r>
      <w:r w:rsidRPr="003D22A8">
        <w:rPr>
          <w:rStyle w:val="TitleChar"/>
          <w:rFonts w:eastAsia="Calibri"/>
        </w:rPr>
        <w:t xml:space="preserve">government </w:t>
      </w:r>
      <w:r w:rsidRPr="003D22A8">
        <w:rPr>
          <w:rStyle w:val="TitleChar"/>
          <w:rFonts w:eastAsia="Calibri"/>
          <w:highlight w:val="green"/>
        </w:rPr>
        <w:t xml:space="preserve">feared </w:t>
      </w:r>
      <w:r w:rsidRPr="003D22A8">
        <w:rPr>
          <w:rStyle w:val="TitleChar"/>
          <w:rFonts w:eastAsia="Calibri"/>
        </w:rPr>
        <w:t xml:space="preserve">the </w:t>
      </w:r>
      <w:r w:rsidRPr="003D22A8">
        <w:rPr>
          <w:rStyle w:val="TitleChar"/>
          <w:rFonts w:eastAsia="Calibri"/>
          <w:highlight w:val="green"/>
        </w:rPr>
        <w:t>domestic political conse</w:t>
      </w:r>
      <w:r w:rsidRPr="003D22A8">
        <w:rPr>
          <w:rStyle w:val="TitleChar"/>
          <w:rFonts w:eastAsia="Calibri"/>
          <w:highlight w:val="green"/>
        </w:rPr>
        <w:softHyphen/>
        <w:t>quences of an unpopular agreement</w:t>
      </w:r>
      <w:r w:rsidRPr="006C58A4">
        <w:t xml:space="preserve">. Similarly, in </w:t>
      </w:r>
      <w:r w:rsidRPr="00724805">
        <w:t xml:space="preserve">Chapter </w:t>
      </w:r>
      <w:r w:rsidRPr="006C58A4">
        <w:t xml:space="preserve">11, Matthews argues that </w:t>
      </w:r>
      <w:r w:rsidRPr="003D22A8">
        <w:rPr>
          <w:rStyle w:val="TitleChar"/>
          <w:rFonts w:eastAsia="Calibri"/>
        </w:rPr>
        <w:t xml:space="preserve">during the interwar period, </w:t>
      </w:r>
      <w:r w:rsidRPr="003D22A8">
        <w:rPr>
          <w:rStyle w:val="TitleChar"/>
          <w:rFonts w:eastAsia="Calibri"/>
          <w:highlight w:val="green"/>
        </w:rPr>
        <w:t xml:space="preserve">nondemocratic Turkey was able to pursue a moderate foreign policy toward Greece </w:t>
      </w:r>
      <w:r w:rsidRPr="003D22A8">
        <w:rPr>
          <w:rStyle w:val="TitleChar"/>
          <w:rFonts w:eastAsia="Calibri"/>
        </w:rPr>
        <w:t>because there were no institutional constraints on the leader’s discre</w:t>
      </w:r>
      <w:r w:rsidRPr="003D22A8">
        <w:rPr>
          <w:rStyle w:val="TitleChar"/>
          <w:rFonts w:eastAsia="Calibri"/>
        </w:rPr>
        <w:softHyphen/>
        <w:t xml:space="preserve">tion. </w:t>
      </w:r>
      <w:r w:rsidRPr="003D22A8">
        <w:rPr>
          <w:rStyle w:val="TitleChar"/>
          <w:rFonts w:eastAsia="Calibri"/>
          <w:highlight w:val="green"/>
        </w:rPr>
        <w:t>Had Turkey been more democratic, it would have been more aggressive</w:t>
      </w:r>
      <w:r w:rsidRPr="003D22A8">
        <w:rPr>
          <w:rStyle w:val="TitleChar"/>
          <w:rFonts w:eastAsia="Calibri"/>
        </w:rPr>
        <w:t xml:space="preserve"> internationally</w:t>
      </w:r>
      <w:r w:rsidRPr="006C58A4">
        <w:t xml:space="preserve"> </w:t>
      </w:r>
      <w:r w:rsidRPr="006C58A4">
        <w:rPr>
          <w:sz w:val="18"/>
          <w:szCs w:val="18"/>
        </w:rPr>
        <w:t xml:space="preserve">because </w:t>
      </w:r>
      <w:proofErr w:type="spellStart"/>
      <w:r w:rsidRPr="006C58A4">
        <w:rPr>
          <w:sz w:val="18"/>
          <w:szCs w:val="18"/>
        </w:rPr>
        <w:t>hard-line</w:t>
      </w:r>
      <w:proofErr w:type="spellEnd"/>
      <w:r w:rsidRPr="006C58A4">
        <w:rPr>
          <w:sz w:val="18"/>
          <w:szCs w:val="18"/>
        </w:rPr>
        <w:t xml:space="preserve"> elites would not have been excluded from the policy making process. Thus, Matthews argues that when leaders are moderate and prefer peaceful methods of international conflict resolution, </w:t>
      </w:r>
      <w:proofErr w:type="spellStart"/>
      <w:r w:rsidRPr="006C58A4">
        <w:rPr>
          <w:sz w:val="18"/>
          <w:szCs w:val="18"/>
        </w:rPr>
        <w:t>nondemocracy</w:t>
      </w:r>
      <w:proofErr w:type="spellEnd"/>
      <w:r w:rsidRPr="006C58A4">
        <w:rPr>
          <w:sz w:val="18"/>
          <w:szCs w:val="18"/>
        </w:rPr>
        <w:t xml:space="preserve">—particularly the absence of checks on the leader’s foreign policy choices—can be a force for peace instead of an obstacle. Kurt Dassel (Chapter 10) also suggests that a sizeable subset of </w:t>
      </w:r>
      <w:proofErr w:type="spellStart"/>
      <w:r w:rsidRPr="006C58A4">
        <w:rPr>
          <w:sz w:val="18"/>
          <w:szCs w:val="18"/>
        </w:rPr>
        <w:t>nondemocracies</w:t>
      </w:r>
      <w:proofErr w:type="spellEnd"/>
      <w:r w:rsidRPr="006C58A4">
        <w:rPr>
          <w:sz w:val="18"/>
          <w:szCs w:val="18"/>
        </w:rPr>
        <w:t xml:space="preserve"> will usually adopt peaceful rather than aggressive foreign policies. Dassel argues that, </w:t>
      </w:r>
      <w:r w:rsidRPr="003D22A8">
        <w:rPr>
          <w:rStyle w:val="TitleChar"/>
          <w:rFonts w:eastAsia="Calibri"/>
        </w:rPr>
        <w:t xml:space="preserve">in authoritarian states that have unstable regimes, </w:t>
      </w:r>
      <w:r w:rsidRPr="003D22A8">
        <w:rPr>
          <w:rStyle w:val="TitleChar"/>
          <w:rFonts w:eastAsia="Calibri"/>
          <w:highlight w:val="green"/>
        </w:rPr>
        <w:t xml:space="preserve">if the military can use force domestically </w:t>
      </w:r>
      <w:r w:rsidRPr="006C58A4">
        <w:t>without jeopardizing its cohesiveness</w:t>
      </w:r>
      <w:r w:rsidRPr="003D22A8">
        <w:rPr>
          <w:rStyle w:val="TitleChar"/>
          <w:rFonts w:eastAsia="Calibri"/>
          <w:highlight w:val="green"/>
        </w:rPr>
        <w:t>, it will favor repressing domestic oppo</w:t>
      </w:r>
      <w:r w:rsidRPr="003D22A8">
        <w:rPr>
          <w:rStyle w:val="TitleChar"/>
          <w:rFonts w:eastAsia="Calibri"/>
          <w:highlight w:val="green"/>
        </w:rPr>
        <w:softHyphen/>
        <w:t>nents and refrain from international aggression</w:t>
      </w:r>
      <w:r w:rsidRPr="006C58A4">
        <w:rPr>
          <w:b/>
        </w:rPr>
        <w:t>.</w:t>
      </w:r>
      <w:r w:rsidRPr="006C58A4">
        <w:t xml:space="preserve"> </w:t>
      </w:r>
      <w:r w:rsidRPr="006C58A4">
        <w:rPr>
          <w:sz w:val="18"/>
          <w:szCs w:val="18"/>
        </w:rPr>
        <w:t>Thus, Dassel points out that regimes in which there are few checks on foreign policy decision makers, and in which domestic conflicts are resolved through massive violence, may be the very states that pursue pacific foreign policies; because force can be used at home, it will not be used abroad. In short, democratic peace theorists wrongly assert that non-democracies are predisposed to aggression because of the character</w:t>
      </w:r>
      <w:r w:rsidRPr="006C58A4">
        <w:rPr>
          <w:sz w:val="18"/>
          <w:szCs w:val="18"/>
        </w:rPr>
        <w:softHyphen/>
        <w:t xml:space="preserve">istics of their governments. In this book, we suggest that only some nondemocratic states will use force abroad; treating all </w:t>
      </w:r>
      <w:proofErr w:type="spellStart"/>
      <w:r w:rsidRPr="006C58A4">
        <w:rPr>
          <w:sz w:val="18"/>
          <w:szCs w:val="18"/>
        </w:rPr>
        <w:t>nondemocra</w:t>
      </w:r>
      <w:r w:rsidRPr="006C58A4">
        <w:rPr>
          <w:sz w:val="18"/>
          <w:szCs w:val="18"/>
        </w:rPr>
        <w:softHyphen/>
        <w:t>cies</w:t>
      </w:r>
      <w:proofErr w:type="spellEnd"/>
      <w:r w:rsidRPr="006C58A4">
        <w:rPr>
          <w:sz w:val="18"/>
          <w:szCs w:val="18"/>
        </w:rPr>
        <w:t xml:space="preserve"> as potential aggressors is misleading.</w:t>
      </w:r>
    </w:p>
    <w:p w14:paraId="0D4D1852" w14:textId="7176A90F" w:rsidR="0024770C" w:rsidRDefault="0024770C" w:rsidP="0024770C">
      <w:pPr>
        <w:pStyle w:val="Heading2"/>
      </w:pPr>
      <w:r>
        <w:t>Impact</w:t>
      </w:r>
      <w:r w:rsidR="004939C2">
        <w:t>s</w:t>
      </w:r>
      <w:r>
        <w:t xml:space="preserve"> – Environment Core</w:t>
      </w:r>
    </w:p>
    <w:p w14:paraId="6837AD1C" w14:textId="7AB9BA77" w:rsidR="0024770C" w:rsidRDefault="0024770C" w:rsidP="0024770C">
      <w:pPr>
        <w:pStyle w:val="Heading3"/>
      </w:pPr>
      <w:r>
        <w:t>Impact – Environment O/W Everything</w:t>
      </w:r>
    </w:p>
    <w:p w14:paraId="42335B25" w14:textId="2C8BC115" w:rsidR="0024770C" w:rsidRPr="00F33C1F" w:rsidRDefault="0024770C" w:rsidP="0024770C">
      <w:pPr>
        <w:keepNext/>
        <w:keepLines/>
        <w:spacing w:before="200"/>
        <w:outlineLvl w:val="3"/>
        <w:rPr>
          <w:rFonts w:asciiTheme="majorHAnsi" w:eastAsia="Times New Roman" w:hAnsiTheme="majorHAnsi" w:cs="Times New Roman"/>
          <w:b/>
          <w:bCs/>
          <w:iCs/>
          <w:sz w:val="26"/>
        </w:rPr>
      </w:pPr>
      <w:r>
        <w:rPr>
          <w:rFonts w:asciiTheme="majorHAnsi" w:eastAsia="Times New Roman" w:hAnsiTheme="majorHAnsi" w:cs="Times New Roman"/>
          <w:b/>
          <w:bCs/>
          <w:iCs/>
          <w:sz w:val="26"/>
        </w:rPr>
        <w:t>Environmental destruction outweighs all other impacts</w:t>
      </w:r>
    </w:p>
    <w:p w14:paraId="473C7448" w14:textId="77777777" w:rsidR="0024770C" w:rsidRPr="00F33C1F" w:rsidRDefault="0024770C" w:rsidP="0024770C">
      <w:pPr>
        <w:widowControl w:val="0"/>
        <w:autoSpaceDE w:val="0"/>
        <w:autoSpaceDN w:val="0"/>
        <w:adjustRightInd w:val="0"/>
        <w:rPr>
          <w:rFonts w:asciiTheme="majorHAnsi" w:eastAsia="Times New Roman" w:hAnsiTheme="majorHAnsi" w:cs="Times New Roman"/>
          <w:sz w:val="16"/>
        </w:rPr>
      </w:pPr>
      <w:r w:rsidRPr="00F33C1F">
        <w:rPr>
          <w:rFonts w:asciiTheme="majorHAnsi" w:eastAsia="Times New Roman" w:hAnsiTheme="majorHAnsi" w:cs="Times New Roman"/>
          <w:b/>
          <w:sz w:val="24"/>
        </w:rPr>
        <w:t>Chen 2000</w:t>
      </w:r>
      <w:r w:rsidRPr="00F33C1F">
        <w:rPr>
          <w:rFonts w:asciiTheme="majorHAnsi" w:eastAsia="Times New Roman" w:hAnsiTheme="majorHAnsi" w:cs="Times New Roman"/>
          <w:sz w:val="16"/>
        </w:rPr>
        <w:t xml:space="preserve"> [Jim, Professor of Law at the U of Minnesota, Minnesota Journal of Global Trade Winter 2000, pg. 211]</w:t>
      </w:r>
    </w:p>
    <w:p w14:paraId="7545BFD3" w14:textId="77777777" w:rsidR="0024770C" w:rsidRPr="00F33C1F" w:rsidRDefault="0024770C" w:rsidP="0024770C">
      <w:pPr>
        <w:widowControl w:val="0"/>
        <w:autoSpaceDE w:val="0"/>
        <w:autoSpaceDN w:val="0"/>
        <w:adjustRightInd w:val="0"/>
        <w:rPr>
          <w:rFonts w:asciiTheme="majorHAnsi" w:eastAsia="Times New Roman" w:hAnsiTheme="majorHAnsi" w:cs="Times New Roman"/>
          <w:sz w:val="12"/>
          <w:szCs w:val="12"/>
        </w:rPr>
      </w:pPr>
      <w:r w:rsidRPr="00F33C1F">
        <w:rPr>
          <w:rFonts w:asciiTheme="majorHAnsi" w:hAnsiTheme="majorHAnsi" w:cs="Times New Roman"/>
          <w:b/>
          <w:bCs/>
          <w:u w:val="single"/>
        </w:rPr>
        <w:t xml:space="preserve">The value of endangered species and the biodiversity they embody is literally </w:t>
      </w:r>
      <w:r w:rsidRPr="00F33C1F">
        <w:rPr>
          <w:rFonts w:asciiTheme="majorHAnsi" w:eastAsia="Times New Roman" w:hAnsiTheme="majorHAnsi" w:cs="Times New Roman"/>
          <w:sz w:val="16"/>
        </w:rPr>
        <w:t xml:space="preserve">. . . </w:t>
      </w:r>
      <w:r w:rsidRPr="00F33C1F">
        <w:rPr>
          <w:rFonts w:asciiTheme="majorHAnsi" w:hAnsiTheme="majorHAnsi" w:cs="Times New Roman"/>
          <w:b/>
          <w:bCs/>
          <w:u w:val="single"/>
        </w:rPr>
        <w:t>incalculable</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0"/>
          <w:szCs w:val="10"/>
        </w:rPr>
        <w:t xml:space="preserve">What, if anything, should the law do to preserve it? There are those that invoke the story of </w:t>
      </w:r>
      <w:proofErr w:type="spellStart"/>
      <w:r w:rsidRPr="00F33C1F">
        <w:rPr>
          <w:rFonts w:asciiTheme="majorHAnsi" w:eastAsia="Times New Roman" w:hAnsiTheme="majorHAnsi" w:cs="Times New Roman"/>
          <w:sz w:val="10"/>
          <w:szCs w:val="10"/>
        </w:rPr>
        <w:t>Noahs</w:t>
      </w:r>
      <w:proofErr w:type="spellEnd"/>
      <w:r w:rsidRPr="00F33C1F">
        <w:rPr>
          <w:rFonts w:asciiTheme="majorHAnsi" w:eastAsia="Times New Roman" w:hAnsiTheme="majorHAnsi" w:cs="Times New Roman"/>
          <w:sz w:val="10"/>
          <w:szCs w:val="10"/>
        </w:rPr>
        <w:t xml:space="preserve"> Ark as a moral basis for biodiversity preservation. Others regard the Judeo-Christian tradition, especially the biblical stories of Creation and the Flood, as the root of the Wests deplorable environmental record. To avoid getting bogged down in an environmental exegesis of Judeo-Christian myth and legend, we should let Charles Darwin and evolutionary biology determine the imperatives of our moment in natural history</w:t>
      </w:r>
      <w:r w:rsidRPr="00F33C1F">
        <w:rPr>
          <w:rFonts w:asciiTheme="majorHAnsi" w:eastAsia="Times New Roman" w:hAnsiTheme="majorHAnsi" w:cs="Times New Roman"/>
          <w:sz w:val="12"/>
          <w:szCs w:val="12"/>
        </w:rPr>
        <w:t>.</w:t>
      </w:r>
      <w:r w:rsidRPr="00F33C1F">
        <w:rPr>
          <w:rFonts w:asciiTheme="majorHAnsi" w:eastAsia="Times New Roman" w:hAnsiTheme="majorHAnsi" w:cs="Times New Roman"/>
          <w:sz w:val="16"/>
        </w:rPr>
        <w:t xml:space="preserve"> </w:t>
      </w:r>
      <w:r w:rsidRPr="00F33C1F">
        <w:rPr>
          <w:rFonts w:asciiTheme="majorHAnsi" w:hAnsiTheme="majorHAnsi" w:cs="Times New Roman"/>
          <w:b/>
          <w:bCs/>
          <w:u w:val="single"/>
        </w:rPr>
        <w:t>The loss of biological diversity is</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2"/>
          <w:szCs w:val="12"/>
        </w:rPr>
        <w:t>quite arguably</w:t>
      </w:r>
      <w:r w:rsidRPr="00F33C1F">
        <w:rPr>
          <w:rFonts w:asciiTheme="majorHAnsi" w:eastAsia="Times New Roman" w:hAnsiTheme="majorHAnsi" w:cs="Times New Roman"/>
          <w:sz w:val="16"/>
        </w:rPr>
        <w:t xml:space="preserve"> </w:t>
      </w:r>
      <w:r w:rsidRPr="00F33C1F">
        <w:rPr>
          <w:rFonts w:asciiTheme="majorHAnsi" w:hAnsiTheme="majorHAnsi" w:cs="Times New Roman"/>
          <w:b/>
          <w:bCs/>
          <w:u w:val="single"/>
        </w:rPr>
        <w:t xml:space="preserve">the gravest problem facing humanity. If we cast the question as the contemporary phenomenon that our </w:t>
      </w:r>
      <w:proofErr w:type="spellStart"/>
      <w:r w:rsidRPr="00F33C1F">
        <w:rPr>
          <w:rFonts w:asciiTheme="majorHAnsi" w:hAnsiTheme="majorHAnsi" w:cs="Times New Roman"/>
          <w:b/>
          <w:bCs/>
          <w:u w:val="single"/>
        </w:rPr>
        <w:t>descendents</w:t>
      </w:r>
      <w:proofErr w:type="spellEnd"/>
      <w:r w:rsidRPr="00F33C1F">
        <w:rPr>
          <w:rFonts w:asciiTheme="majorHAnsi" w:hAnsiTheme="majorHAnsi" w:cs="Times New Roman"/>
          <w:b/>
          <w:bCs/>
          <w:u w:val="single"/>
        </w:rPr>
        <w:t xml:space="preserve"> [will] most regret, the loss of genetic and species diversity by the destruction of natural habitats is worse than even energy depletion, economic collapse, limited nuclear war, or conquest by a totalitarian government</w:t>
      </w:r>
      <w:r w:rsidRPr="00F33C1F">
        <w:rPr>
          <w:rFonts w:asciiTheme="majorHAnsi" w:eastAsia="Times New Roman" w:hAnsiTheme="majorHAnsi" w:cs="Times New Roman"/>
          <w:sz w:val="16"/>
        </w:rPr>
        <w:t xml:space="preserve">. </w:t>
      </w:r>
      <w:r w:rsidRPr="00F33C1F">
        <w:rPr>
          <w:rFonts w:asciiTheme="majorHAnsi" w:eastAsia="Times New Roman" w:hAnsiTheme="majorHAnsi" w:cs="Times New Roman"/>
          <w:sz w:val="10"/>
          <w:szCs w:val="10"/>
        </w:rPr>
        <w:t xml:space="preserve">Natural evolution may in due course renew the earth will a diversity of species approximating that of a world unspoiled by Homo </w:t>
      </w:r>
      <w:proofErr w:type="gramStart"/>
      <w:r w:rsidRPr="00F33C1F">
        <w:rPr>
          <w:rFonts w:asciiTheme="majorHAnsi" w:eastAsia="Times New Roman" w:hAnsiTheme="majorHAnsi" w:cs="Times New Roman"/>
          <w:sz w:val="10"/>
          <w:szCs w:val="10"/>
        </w:rPr>
        <w:t>sapiens  in</w:t>
      </w:r>
      <w:proofErr w:type="gramEnd"/>
      <w:r w:rsidRPr="00F33C1F">
        <w:rPr>
          <w:rFonts w:asciiTheme="majorHAnsi" w:eastAsia="Times New Roman" w:hAnsiTheme="majorHAnsi" w:cs="Times New Roman"/>
          <w:sz w:val="10"/>
          <w:szCs w:val="10"/>
        </w:rPr>
        <w:t xml:space="preserve"> ten million years, perhaps a hundred million.</w:t>
      </w:r>
      <w:r w:rsidRPr="00F33C1F">
        <w:rPr>
          <w:rFonts w:asciiTheme="majorHAnsi" w:eastAsia="Times New Roman" w:hAnsiTheme="majorHAnsi" w:cs="Times New Roman"/>
          <w:sz w:val="12"/>
          <w:szCs w:val="12"/>
        </w:rPr>
        <w:t xml:space="preserve"> </w:t>
      </w:r>
    </w:p>
    <w:p w14:paraId="60DC33BD" w14:textId="77777777" w:rsidR="0024770C" w:rsidRPr="0024770C" w:rsidRDefault="0024770C" w:rsidP="0024770C"/>
    <w:p w14:paraId="7DEDA57F" w14:textId="7BB751D2" w:rsidR="0024770C" w:rsidRPr="0024770C" w:rsidRDefault="0024770C" w:rsidP="0024770C">
      <w:pPr>
        <w:pStyle w:val="Heading3"/>
      </w:pPr>
      <w:r>
        <w:t>Impact – Environmental Destruction -&gt; Extinction</w:t>
      </w:r>
    </w:p>
    <w:p w14:paraId="20F2F7C5" w14:textId="77777777" w:rsidR="0024770C" w:rsidRPr="005A0EE5" w:rsidRDefault="0024770C" w:rsidP="0024770C">
      <w:pPr>
        <w:pStyle w:val="Heading4"/>
      </w:pPr>
      <w:r w:rsidRPr="005A0EE5">
        <w:t>Environmental destruction results in climatic change, famine, disease, nuclear war and ultimately extinction</w:t>
      </w:r>
    </w:p>
    <w:p w14:paraId="2417F325" w14:textId="77777777" w:rsidR="0024770C" w:rsidRPr="005A0EE5" w:rsidRDefault="0024770C" w:rsidP="0024770C">
      <w:pPr>
        <w:rPr>
          <w:rFonts w:asciiTheme="minorHAnsi" w:eastAsia="Calibri" w:hAnsiTheme="minorHAnsi" w:cstheme="minorHAnsi"/>
          <w:b/>
          <w:bCs/>
          <w:u w:val="single"/>
        </w:rPr>
      </w:pPr>
      <w:proofErr w:type="spellStart"/>
      <w:r w:rsidRPr="005A0EE5">
        <w:rPr>
          <w:rFonts w:asciiTheme="minorHAnsi" w:eastAsia="Calibri" w:hAnsiTheme="minorHAnsi" w:cstheme="minorHAnsi"/>
          <w:b/>
          <w:bCs/>
          <w:sz w:val="26"/>
        </w:rPr>
        <w:t>Takacs</w:t>
      </w:r>
      <w:proofErr w:type="spellEnd"/>
      <w:r w:rsidRPr="005A0EE5">
        <w:rPr>
          <w:rFonts w:asciiTheme="minorHAnsi" w:eastAsia="Calibri" w:hAnsiTheme="minorHAnsi" w:cstheme="minorHAnsi"/>
          <w:b/>
          <w:bCs/>
          <w:sz w:val="26"/>
        </w:rPr>
        <w:t>,</w:t>
      </w:r>
      <w:r w:rsidRPr="005A0EE5">
        <w:rPr>
          <w:rFonts w:asciiTheme="minorHAnsi" w:eastAsia="Calibri" w:hAnsiTheme="minorHAnsi" w:cstheme="minorHAnsi"/>
          <w:color w:val="222222"/>
          <w:shd w:val="clear" w:color="auto" w:fill="FFFFFF"/>
        </w:rPr>
        <w:t xml:space="preserve"> Instructor in Department of Earth Systems Science and Policy at California State-Monterey Bay</w:t>
      </w:r>
      <w:r w:rsidRPr="005A0EE5">
        <w:rPr>
          <w:rFonts w:asciiTheme="minorHAnsi" w:eastAsia="Calibri" w:hAnsiTheme="minorHAnsi" w:cstheme="minorHAnsi"/>
          <w:b/>
          <w:bCs/>
          <w:sz w:val="26"/>
        </w:rPr>
        <w:t xml:space="preserve"> 1996</w:t>
      </w:r>
      <w:r w:rsidRPr="005A0EE5">
        <w:rPr>
          <w:rFonts w:asciiTheme="minorHAnsi" w:eastAsia="Calibri" w:hAnsiTheme="minorHAnsi" w:cstheme="minorHAnsi"/>
          <w:color w:val="222222"/>
          <w:shd w:val="clear" w:color="auto" w:fill="FFFFFF"/>
        </w:rPr>
        <w:t xml:space="preserve">  (David, Philosophies of Paradise, Available online at </w:t>
      </w:r>
      <w:r>
        <w:rPr>
          <w:rFonts w:eastAsiaTheme="minorHAnsi"/>
          <w:szCs w:val="22"/>
        </w:rPr>
        <w:fldChar w:fldCharType="begin"/>
      </w:r>
      <w:r>
        <w:instrText xml:space="preserve"> HYPERLINK "http://www.dhushara.com/book/diversit/restor/takacs.htm" \t "_blank" </w:instrText>
      </w:r>
      <w:r>
        <w:rPr>
          <w:rFonts w:eastAsiaTheme="minorHAnsi"/>
          <w:szCs w:val="22"/>
        </w:rPr>
        <w:fldChar w:fldCharType="separate"/>
      </w:r>
      <w:r w:rsidRPr="005A0EE5">
        <w:rPr>
          <w:rFonts w:asciiTheme="minorHAnsi" w:eastAsia="Calibri" w:hAnsiTheme="minorHAnsi" w:cstheme="minorHAnsi"/>
          <w:color w:val="1155CC"/>
          <w:shd w:val="clear" w:color="auto" w:fill="FFFFFF"/>
        </w:rPr>
        <w:t>www.dhushara.com/book/diversit/restor/takacs.htm</w:t>
      </w:r>
      <w:r>
        <w:rPr>
          <w:rFonts w:asciiTheme="minorHAnsi" w:eastAsia="Calibri" w:hAnsiTheme="minorHAnsi" w:cstheme="minorHAnsi"/>
          <w:color w:val="1155CC"/>
          <w:shd w:val="clear" w:color="auto" w:fill="FFFFFF"/>
        </w:rPr>
        <w:fldChar w:fldCharType="end"/>
      </w:r>
      <w:r w:rsidRPr="005A0EE5">
        <w:rPr>
          <w:rFonts w:asciiTheme="minorHAnsi" w:eastAsia="Calibri" w:hAnsiTheme="minorHAnsi" w:cstheme="minorHAnsi"/>
          <w:color w:val="222222"/>
          <w:shd w:val="clear" w:color="auto" w:fill="FFFFFF"/>
        </w:rPr>
        <w:t xml:space="preserve">, </w:t>
      </w:r>
      <w:proofErr w:type="spellStart"/>
      <w:r w:rsidRPr="005A0EE5">
        <w:rPr>
          <w:rFonts w:asciiTheme="minorHAnsi" w:eastAsia="Calibri" w:hAnsiTheme="minorHAnsi" w:cstheme="minorHAnsi"/>
          <w:color w:val="222222"/>
          <w:shd w:val="clear" w:color="auto" w:fill="FFFFFF"/>
        </w:rPr>
        <w:t>Accesssed</w:t>
      </w:r>
      <w:proofErr w:type="spellEnd"/>
      <w:r w:rsidRPr="005A0EE5">
        <w:rPr>
          <w:rFonts w:asciiTheme="minorHAnsi" w:eastAsia="Calibri" w:hAnsiTheme="minorHAnsi" w:cstheme="minorHAnsi"/>
          <w:color w:val="222222"/>
          <w:shd w:val="clear" w:color="auto" w:fill="FFFFFF"/>
        </w:rPr>
        <w:t xml:space="preserve"> 07/13/2012, ZR)</w:t>
      </w:r>
    </w:p>
    <w:p w14:paraId="45D79D38" w14:textId="77777777" w:rsidR="0024770C" w:rsidRDefault="0024770C" w:rsidP="0024770C">
      <w:pPr>
        <w:rPr>
          <w:rFonts w:asciiTheme="minorHAnsi" w:eastAsia="Calibri" w:hAnsiTheme="minorHAnsi" w:cstheme="minorHAnsi"/>
          <w:b/>
          <w:bCs/>
          <w:u w:val="single"/>
        </w:rPr>
      </w:pPr>
      <w:r w:rsidRPr="005A0EE5">
        <w:rPr>
          <w:rFonts w:asciiTheme="minorHAnsi" w:eastAsia="Calibri" w:hAnsiTheme="minorHAnsi" w:cstheme="minorHAnsi"/>
        </w:rPr>
        <w:t xml:space="preserve">More often, however, humans are said to benefit from such ecosystem services. Half a century ago, Aldo Leopold warned: "Recent discoveries in mineral and vitamin nutrition reveal unsuspected dependencies in the up-circuit: incredibly minute quantities of certain substances determine the value of soils to plants, of plants to animals. </w:t>
      </w:r>
      <w:r w:rsidRPr="005A0EE5">
        <w:rPr>
          <w:rFonts w:asciiTheme="minorHAnsi" w:eastAsia="Calibri" w:hAnsiTheme="minorHAnsi" w:cstheme="minorHAnsi"/>
          <w:b/>
          <w:bCs/>
          <w:u w:val="single"/>
        </w:rPr>
        <w:t xml:space="preserve">What of the down-circuit? </w:t>
      </w:r>
      <w:proofErr w:type="gramStart"/>
      <w:r w:rsidRPr="005A0EE5">
        <w:rPr>
          <w:rFonts w:asciiTheme="minorHAnsi" w:eastAsia="Calibri" w:hAnsiTheme="minorHAnsi" w:cstheme="minorHAnsi"/>
          <w:b/>
          <w:bCs/>
          <w:u w:val="single"/>
        </w:rPr>
        <w:t>What of the vanishing species, the preservation of which we now regard as an esthetic luxury.</w:t>
      </w:r>
      <w:proofErr w:type="gramEnd"/>
      <w:r w:rsidRPr="005A0EE5">
        <w:rPr>
          <w:rFonts w:asciiTheme="minorHAnsi" w:eastAsia="Calibri" w:hAnsiTheme="minorHAnsi" w:cstheme="minorHAnsi"/>
          <w:b/>
          <w:bCs/>
          <w:u w:val="single"/>
        </w:rPr>
        <w:t xml:space="preserve"> They helped build the soil; in what unsuspected ways may they be essential to its maintenance?</w:t>
      </w:r>
      <w:r w:rsidRPr="005A0EE5">
        <w:rPr>
          <w:rFonts w:asciiTheme="minorHAnsi" w:eastAsia="Calibri" w:hAnsiTheme="minorHAnsi" w:cstheme="minorHAnsi"/>
        </w:rPr>
        <w:t xml:space="preserve">" More recently, Jane </w:t>
      </w:r>
      <w:proofErr w:type="spellStart"/>
      <w:r w:rsidRPr="005A0EE5">
        <w:rPr>
          <w:rFonts w:asciiTheme="minorHAnsi" w:eastAsia="Calibri" w:hAnsiTheme="minorHAnsi" w:cstheme="minorHAnsi"/>
        </w:rPr>
        <w:t>Lubchenco</w:t>
      </w:r>
      <w:proofErr w:type="spellEnd"/>
      <w:r w:rsidRPr="005A0EE5">
        <w:rPr>
          <w:rFonts w:asciiTheme="minorHAnsi" w:eastAsia="Calibri" w:hAnsiTheme="minorHAnsi" w:cstheme="minorHAnsi"/>
        </w:rPr>
        <w:t xml:space="preserve"> feels very strongly that </w:t>
      </w:r>
      <w:r w:rsidRPr="002000E6">
        <w:rPr>
          <w:rFonts w:asciiTheme="minorHAnsi" w:eastAsia="Calibri" w:hAnsiTheme="minorHAnsi" w:cstheme="minorHAnsi"/>
          <w:b/>
          <w:bCs/>
          <w:highlight w:val="yellow"/>
          <w:u w:val="single"/>
        </w:rPr>
        <w:t>people are</w:t>
      </w:r>
      <w:r w:rsidRPr="005A0EE5">
        <w:rPr>
          <w:rFonts w:asciiTheme="minorHAnsi" w:eastAsia="Calibri" w:hAnsiTheme="minorHAnsi" w:cstheme="minorHAnsi"/>
          <w:b/>
          <w:bCs/>
          <w:u w:val="single"/>
        </w:rPr>
        <w:t xml:space="preserve"> in fact much more </w:t>
      </w:r>
      <w:r w:rsidRPr="002000E6">
        <w:rPr>
          <w:rFonts w:asciiTheme="minorHAnsi" w:eastAsia="Calibri" w:hAnsiTheme="minorHAnsi" w:cstheme="minorHAnsi"/>
          <w:b/>
          <w:bCs/>
          <w:highlight w:val="yellow"/>
          <w:u w:val="single"/>
        </w:rPr>
        <w:t>dependent on ecosystem</w:t>
      </w:r>
      <w:r w:rsidRPr="005A0EE5">
        <w:rPr>
          <w:rFonts w:asciiTheme="minorHAnsi" w:eastAsia="Calibri" w:hAnsiTheme="minorHAnsi" w:cstheme="minorHAnsi"/>
          <w:b/>
          <w:bCs/>
          <w:u w:val="single"/>
        </w:rPr>
        <w:t xml:space="preserve"> services that are provided by both managed and unmanaged ecosystems than is generally perceived to be the case</w:t>
      </w:r>
      <w:r w:rsidRPr="005A0EE5">
        <w:rPr>
          <w:rFonts w:asciiTheme="minorHAnsi" w:eastAsia="Calibri" w:hAnsiTheme="minorHAnsi" w:cstheme="minorHAnsi"/>
        </w:rPr>
        <w:t xml:space="preserve">. </w:t>
      </w:r>
      <w:r w:rsidRPr="005A0EE5">
        <w:rPr>
          <w:rFonts w:asciiTheme="minorHAnsi" w:eastAsia="Calibri" w:hAnsiTheme="minorHAnsi" w:cstheme="minorHAnsi"/>
          <w:sz w:val="14"/>
        </w:rPr>
        <w:t xml:space="preserve">So I think it's sheer folly for us to act in ways that are undermining the ability of both managed and unmanaged ecosystems to provide these services that we're </w:t>
      </w:r>
      <w:proofErr w:type="spellStart"/>
      <w:r w:rsidRPr="005A0EE5">
        <w:rPr>
          <w:rFonts w:asciiTheme="minorHAnsi" w:eastAsia="Calibri" w:hAnsiTheme="minorHAnsi" w:cstheme="minorHAnsi"/>
          <w:sz w:val="14"/>
        </w:rPr>
        <w:t>depen</w:t>
      </w:r>
      <w:proofErr w:type="spellEnd"/>
      <w:r w:rsidRPr="005A0EE5">
        <w:rPr>
          <w:rFonts w:asciiTheme="minorHAnsi" w:eastAsia="Calibri" w:hAnsiTheme="minorHAnsi" w:cstheme="minorHAnsi"/>
          <w:sz w:val="14"/>
        </w:rPr>
        <w:t xml:space="preserve"> dent on. And that we're doing that more and more as we pollute and destroy habitats, or alter habitats in one fashion or another. And I guess the bottom line is that we're changing the environment faster than our ability to understand the consequences of how we're changing it." Most predictions of eco-doom are predicated on this argument, and many are stated in much more dramatic terms than those </w:t>
      </w:r>
      <w:proofErr w:type="spellStart"/>
      <w:r w:rsidRPr="005A0EE5">
        <w:rPr>
          <w:rFonts w:asciiTheme="minorHAnsi" w:eastAsia="Calibri" w:hAnsiTheme="minorHAnsi" w:cstheme="minorHAnsi"/>
          <w:sz w:val="14"/>
        </w:rPr>
        <w:t>Lubchenco</w:t>
      </w:r>
      <w:proofErr w:type="spellEnd"/>
      <w:r w:rsidRPr="005A0EE5">
        <w:rPr>
          <w:rFonts w:asciiTheme="minorHAnsi" w:eastAsia="Calibri" w:hAnsiTheme="minorHAnsi" w:cstheme="minorHAnsi"/>
          <w:sz w:val="14"/>
        </w:rPr>
        <w:t xml:space="preserve"> employs. As the argument runs, a myriad of organisms, especially "little things," comprise ecosystems that provide countless services that keep the Earth's biotic and abiotic processes up and running.' According to Souls, "Many, if not all, ecological processes have thresholds below and above which they become discontinuous, chaotic, or suspended."</w:t>
      </w:r>
      <w:r w:rsidRPr="005A0EE5">
        <w:rPr>
          <w:rFonts w:asciiTheme="minorHAnsi" w:eastAsia="Calibri" w:hAnsiTheme="minorHAnsi" w:cstheme="minorHAnsi"/>
        </w:rPr>
        <w:t xml:space="preserve"> </w:t>
      </w:r>
      <w:r w:rsidRPr="002000E6">
        <w:rPr>
          <w:rFonts w:asciiTheme="minorHAnsi" w:eastAsia="Calibri" w:hAnsiTheme="minorHAnsi" w:cstheme="minorHAnsi"/>
          <w:b/>
          <w:bCs/>
          <w:highlight w:val="yellow"/>
          <w:u w:val="single"/>
        </w:rPr>
        <w:t>Biodiversity may regulate</w:t>
      </w:r>
      <w:r w:rsidRPr="005A0EE5">
        <w:rPr>
          <w:rFonts w:asciiTheme="minorHAnsi" w:eastAsia="Calibri" w:hAnsiTheme="minorHAnsi" w:cstheme="minorHAnsi"/>
          <w:b/>
          <w:bCs/>
          <w:u w:val="single"/>
        </w:rPr>
        <w:t xml:space="preserve"> these processes; among its many talents, biodiversity is said to create soil and maintain its fertility, control </w:t>
      </w:r>
      <w:r w:rsidRPr="002000E6">
        <w:rPr>
          <w:rFonts w:asciiTheme="minorHAnsi" w:eastAsia="Calibri" w:hAnsiTheme="minorHAnsi" w:cstheme="minorHAnsi"/>
          <w:b/>
          <w:bCs/>
          <w:highlight w:val="yellow"/>
          <w:u w:val="single"/>
        </w:rPr>
        <w:t>global climate, inhibit agricultural pests, maintain atmospheric gas balances, process organic wastes, pollinate crops and flowers, and recycle nutrients</w:t>
      </w:r>
      <w:r w:rsidRPr="005A0EE5">
        <w:rPr>
          <w:rFonts w:asciiTheme="minorHAnsi" w:eastAsia="Calibri" w:hAnsiTheme="minorHAnsi" w:cstheme="minorHAnsi"/>
          <w:b/>
          <w:bCs/>
          <w:u w:val="single"/>
        </w:rPr>
        <w:t>.'</w:t>
      </w:r>
      <w:r w:rsidRPr="005A0EE5">
        <w:rPr>
          <w:rFonts w:asciiTheme="minorHAnsi" w:eastAsia="Calibri" w:hAnsiTheme="minorHAnsi" w:cstheme="minorHAnsi"/>
        </w:rPr>
        <w:t xml:space="preserve"> </w:t>
      </w:r>
      <w:r w:rsidRPr="005A0EE5">
        <w:rPr>
          <w:rFonts w:asciiTheme="minorHAnsi" w:eastAsia="Calibri" w:hAnsiTheme="minorHAnsi" w:cstheme="minorHAnsi"/>
          <w:sz w:val="14"/>
        </w:rPr>
        <w:t xml:space="preserve">Confusion in this line of argumentation ties back into why the concept of biodiversity has risen to prominence. Remember that biologists have scant understanding of the roles that species or populations play in maintaining ecosystems. In interviews, Lovejoy, Falk, and Ray confessed that you </w:t>
      </w:r>
      <w:proofErr w:type="gramStart"/>
      <w:r w:rsidRPr="005A0EE5">
        <w:rPr>
          <w:rFonts w:asciiTheme="minorHAnsi" w:eastAsia="Calibri" w:hAnsiTheme="minorHAnsi" w:cstheme="minorHAnsi"/>
          <w:sz w:val="14"/>
        </w:rPr>
        <w:t>can</w:t>
      </w:r>
      <w:proofErr w:type="gramEnd"/>
      <w:r w:rsidRPr="005A0EE5">
        <w:rPr>
          <w:rFonts w:asciiTheme="minorHAnsi" w:eastAsia="Calibri" w:hAnsiTheme="minorHAnsi" w:cstheme="minorHAnsi"/>
          <w:sz w:val="14"/>
        </w:rPr>
        <w:t xml:space="preserve"> strip away many species from an ecosystem without loss of ecosystem function. Ehrlich points out that by the time a species is endangered, it has probably stopped playing an important role in keeping the system functioning anyway." Furthermore, it is not clear whether we should focus on species as functional cogs in the ecosystem wheel, or whether ecological services are emergent properties of ecosystems themselves. With the biodiversity concept, these dilemmas become nearly moot. Biodiversity embraces lists of species, lists of ecosystems, the interactions of species within ecosystems, and the processes that species may maintain or control. When arguing on behalf of bio-diversity, one need not focus on the specifics-specifically, the specifics of what we don't know. It is enough to explicate some of the functions that keep ecosystems running, or that ecosystems provide for us, and then extrapolate to the dangers associated with declining biodiversity. Peter Raven bases his thinking on Leopold's observation "To keep every cog and wheel is the first precaution of intelligent tinkering": </w:t>
      </w:r>
      <w:r w:rsidRPr="005A0EE5">
        <w:rPr>
          <w:rFonts w:asciiTheme="minorHAnsi" w:eastAsia="Calibri" w:hAnsiTheme="minorHAnsi" w:cstheme="minorHAnsi"/>
        </w:rPr>
        <w:t>"</w:t>
      </w:r>
      <w:r w:rsidRPr="005A0EE5">
        <w:rPr>
          <w:rFonts w:asciiTheme="minorHAnsi" w:eastAsia="Calibri" w:hAnsiTheme="minorHAnsi" w:cstheme="minorHAnsi"/>
          <w:b/>
          <w:bCs/>
          <w:u w:val="single"/>
        </w:rPr>
        <w:t>In every sense, in the sense of communities that will preserve soil, promote local climate, keep the atmosphere, preserve water, and every thing else, the first rule of being able to put together communities well or have the world go on functioning well, or to keep climates as they are, or to retard disease, to produce products we want sustainably,</w:t>
      </w:r>
      <w:r w:rsidRPr="005A0EE5">
        <w:rPr>
          <w:rFonts w:asciiTheme="minorHAnsi" w:eastAsia="Calibri" w:hAnsiTheme="minorHAnsi" w:cstheme="minorHAnsi"/>
        </w:rPr>
        <w:t xml:space="preserve"> be cause, after all, plants, algae, and photosynthetic bacteria are the only device we have to capture energy from the sun effectively-in all those senses, and in the sense that we're losing the parts so rapidly, I con sider </w:t>
      </w:r>
      <w:r w:rsidRPr="002000E6">
        <w:rPr>
          <w:rFonts w:asciiTheme="minorHAnsi" w:eastAsia="Calibri" w:hAnsiTheme="minorHAnsi" w:cstheme="minorHAnsi"/>
          <w:b/>
          <w:highlight w:val="yellow"/>
          <w:u w:val="single"/>
          <w:bdr w:val="single" w:sz="18" w:space="0" w:color="auto" w:frame="1"/>
        </w:rPr>
        <w:t>the loss of biological diversity to be the most serious problem that we have</w:t>
      </w:r>
      <w:r w:rsidRPr="005A0EE5">
        <w:rPr>
          <w:rFonts w:asciiTheme="minorHAnsi" w:eastAsia="Calibri" w:hAnsiTheme="minorHAnsi" w:cstheme="minorHAnsi"/>
          <w:b/>
          <w:u w:val="single"/>
          <w:bdr w:val="single" w:sz="18" w:space="0" w:color="auto" w:frame="1"/>
        </w:rPr>
        <w:t>-far more serious than global climate change or stratospheric ozone depletion, or anything else</w:t>
      </w:r>
      <w:r w:rsidRPr="005A0EE5">
        <w:rPr>
          <w:rFonts w:asciiTheme="minorHAnsi" w:eastAsia="Calibri" w:hAnsiTheme="minorHAnsi" w:cstheme="minorHAnsi"/>
        </w:rPr>
        <w:t xml:space="preserve">." </w:t>
      </w:r>
      <w:r w:rsidRPr="005A0EE5">
        <w:rPr>
          <w:rFonts w:asciiTheme="minorHAnsi" w:eastAsia="Calibri" w:hAnsiTheme="minorHAnsi" w:cstheme="minorHAnsi"/>
          <w:b/>
          <w:bCs/>
          <w:u w:val="single"/>
        </w:rPr>
        <w:t>"Habitat destruction and conversion are eliminating species at such a frightening pace that extinction of many contemporary species and the systems they live in and support ... may lead to ecological disaster and severe alteration of the evolutionary process</w:t>
      </w:r>
      <w:r w:rsidRPr="005A0EE5">
        <w:rPr>
          <w:rFonts w:asciiTheme="minorHAnsi" w:eastAsia="Calibri" w:hAnsiTheme="minorHAnsi" w:cstheme="minorHAnsi"/>
        </w:rPr>
        <w:t xml:space="preserve">," Terry Erwin writes." </w:t>
      </w:r>
      <w:proofErr w:type="gramStart"/>
      <w:r w:rsidRPr="005A0EE5">
        <w:rPr>
          <w:rFonts w:asciiTheme="minorHAnsi" w:eastAsia="Calibri" w:hAnsiTheme="minorHAnsi" w:cstheme="minorHAnsi"/>
        </w:rPr>
        <w:t>And E. 0.</w:t>
      </w:r>
      <w:proofErr w:type="gramEnd"/>
      <w:r w:rsidRPr="005A0EE5">
        <w:rPr>
          <w:rFonts w:asciiTheme="minorHAnsi" w:eastAsia="Calibri" w:hAnsiTheme="minorHAnsi" w:cstheme="minorHAnsi"/>
        </w:rPr>
        <w:t xml:space="preserve"> Wilson notes: "The question I am asked most frequently about the diversity of life: </w:t>
      </w:r>
      <w:r w:rsidRPr="002000E6">
        <w:rPr>
          <w:rFonts w:asciiTheme="minorHAnsi" w:eastAsia="Calibri" w:hAnsiTheme="minorHAnsi" w:cstheme="minorHAnsi"/>
          <w:b/>
          <w:bCs/>
          <w:highlight w:val="yellow"/>
          <w:u w:val="single"/>
        </w:rPr>
        <w:t>if enough species are extinguished, will the ecosystem collapse, and will the extinction of most other species follow soon afterward</w:t>
      </w:r>
      <w:r w:rsidRPr="005A0EE5">
        <w:rPr>
          <w:rFonts w:asciiTheme="minorHAnsi" w:eastAsia="Calibri" w:hAnsiTheme="minorHAnsi" w:cstheme="minorHAnsi"/>
        </w:rPr>
        <w:t xml:space="preserve">? The only answer anyone can give is: possibly. </w:t>
      </w:r>
      <w:r w:rsidRPr="002000E6">
        <w:rPr>
          <w:rFonts w:asciiTheme="minorHAnsi" w:eastAsia="Calibri" w:hAnsiTheme="minorHAnsi" w:cstheme="minorHAnsi"/>
          <w:b/>
          <w:bCs/>
          <w:highlight w:val="yellow"/>
          <w:u w:val="single"/>
        </w:rPr>
        <w:t>By the time we find out,</w:t>
      </w:r>
      <w:r w:rsidRPr="005A0EE5">
        <w:rPr>
          <w:rFonts w:asciiTheme="minorHAnsi" w:eastAsia="Calibri" w:hAnsiTheme="minorHAnsi" w:cstheme="minorHAnsi"/>
          <w:b/>
          <w:bCs/>
          <w:u w:val="single"/>
        </w:rPr>
        <w:t xml:space="preserve"> however, </w:t>
      </w:r>
      <w:r w:rsidRPr="002000E6">
        <w:rPr>
          <w:rFonts w:asciiTheme="minorHAnsi" w:eastAsia="Calibri" w:hAnsiTheme="minorHAnsi" w:cstheme="minorHAnsi"/>
          <w:b/>
          <w:bCs/>
          <w:highlight w:val="yellow"/>
          <w:u w:val="single"/>
        </w:rPr>
        <w:t>it might be too late</w:t>
      </w:r>
      <w:r w:rsidRPr="005A0EE5">
        <w:rPr>
          <w:rFonts w:asciiTheme="minorHAnsi" w:eastAsia="Calibri" w:hAnsiTheme="minorHAnsi" w:cstheme="minorHAnsi"/>
        </w:rPr>
        <w:t xml:space="preserve">. One planet, one experiment."" So biodiversity keeps the world running. It has value in and for itself, as well as for us. Raven, Erwin, and Wilson oblige us to think about the value of biodiversity for our own lives. The </w:t>
      </w:r>
      <w:proofErr w:type="spellStart"/>
      <w:r w:rsidRPr="005A0EE5">
        <w:rPr>
          <w:rFonts w:asciiTheme="minorHAnsi" w:eastAsia="Calibri" w:hAnsiTheme="minorHAnsi" w:cstheme="minorHAnsi"/>
        </w:rPr>
        <w:t>Ehrlichs</w:t>
      </w:r>
      <w:proofErr w:type="spellEnd"/>
      <w:r w:rsidRPr="005A0EE5">
        <w:rPr>
          <w:rFonts w:asciiTheme="minorHAnsi" w:eastAsia="Calibri" w:hAnsiTheme="minorHAnsi" w:cstheme="minorHAnsi"/>
        </w:rPr>
        <w:t xml:space="preserve">' rivet-popper trope makes this same point; by eliminating rivets, we play Russian roulette with global ecology and human futures: "It is likely that </w:t>
      </w:r>
      <w:r w:rsidRPr="005A0EE5">
        <w:rPr>
          <w:rFonts w:asciiTheme="minorHAnsi" w:eastAsia="Calibri" w:hAnsiTheme="minorHAnsi" w:cstheme="minorHAnsi"/>
          <w:b/>
          <w:bCs/>
          <w:u w:val="single"/>
        </w:rPr>
        <w:t xml:space="preserve">destruction of the rich complex of species in the Amazon basin could trigger rapid changes in global climate patterns. Agriculture remains heavily dependent on stable climate, and human beings remain heavily dependent on food. By the end of the century the extinction of perhaps a million species in the Amazon basin could have entrained famines in which a billion human beings perished. And if our species is very unlucky, </w:t>
      </w:r>
      <w:r w:rsidRPr="002000E6">
        <w:rPr>
          <w:rFonts w:asciiTheme="minorHAnsi" w:eastAsia="Calibri" w:hAnsiTheme="minorHAnsi" w:cstheme="minorHAnsi"/>
          <w:b/>
          <w:bCs/>
          <w:highlight w:val="yellow"/>
          <w:u w:val="single"/>
        </w:rPr>
        <w:t xml:space="preserve">the famines could lead to a </w:t>
      </w:r>
      <w:r w:rsidRPr="002000E6">
        <w:rPr>
          <w:rFonts w:asciiTheme="minorHAnsi" w:eastAsia="Calibri" w:hAnsiTheme="minorHAnsi" w:cstheme="minorHAnsi"/>
          <w:b/>
          <w:highlight w:val="yellow"/>
          <w:u w:val="single"/>
          <w:bdr w:val="single" w:sz="18" w:space="0" w:color="auto" w:frame="1"/>
        </w:rPr>
        <w:t>thermonuclear war, which could extinguish civilization</w:t>
      </w:r>
      <w:r w:rsidRPr="005A0EE5">
        <w:rPr>
          <w:rFonts w:asciiTheme="minorHAnsi" w:eastAsia="Calibri" w:hAnsiTheme="minorHAnsi" w:cstheme="minorHAnsi"/>
          <w:b/>
          <w:bCs/>
          <w:u w:val="single"/>
        </w:rPr>
        <w:t>.</w:t>
      </w:r>
      <w:r w:rsidRPr="005A0EE5">
        <w:rPr>
          <w:rFonts w:asciiTheme="minorHAnsi" w:eastAsia="Calibri" w:hAnsiTheme="minorHAnsi" w:cstheme="minorHAnsi"/>
        </w:rPr>
        <w:t xml:space="preserve">"" Elsewhere, Ehrlich uses different particulars with no less drama: What then will happen if the current decimation of organic diversity continues? </w:t>
      </w:r>
      <w:r w:rsidRPr="005A0EE5">
        <w:rPr>
          <w:rFonts w:asciiTheme="minorHAnsi" w:eastAsia="Calibri" w:hAnsiTheme="minorHAnsi" w:cstheme="minorHAnsi"/>
          <w:b/>
          <w:bCs/>
          <w:u w:val="single"/>
        </w:rPr>
        <w:t xml:space="preserve">Crop yields will be more difficult to maintain in the face of climatic change, soil erosion, </w:t>
      </w:r>
      <w:proofErr w:type="gramStart"/>
      <w:r w:rsidRPr="005A0EE5">
        <w:rPr>
          <w:rFonts w:asciiTheme="minorHAnsi" w:eastAsia="Calibri" w:hAnsiTheme="minorHAnsi" w:cstheme="minorHAnsi"/>
          <w:b/>
          <w:bCs/>
          <w:u w:val="single"/>
        </w:rPr>
        <w:t>loss</w:t>
      </w:r>
      <w:proofErr w:type="gramEnd"/>
      <w:r w:rsidRPr="005A0EE5">
        <w:rPr>
          <w:rFonts w:asciiTheme="minorHAnsi" w:eastAsia="Calibri" w:hAnsiTheme="minorHAnsi" w:cstheme="minorHAnsi"/>
          <w:b/>
          <w:bCs/>
          <w:u w:val="single"/>
        </w:rPr>
        <w:t xml:space="preserve">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t>
      </w:r>
      <w:proofErr w:type="gramStart"/>
      <w:r w:rsidRPr="005A0EE5">
        <w:rPr>
          <w:rFonts w:asciiTheme="minorHAnsi" w:eastAsia="Calibri" w:hAnsiTheme="minorHAnsi" w:cstheme="minorHAnsi"/>
          <w:b/>
          <w:bCs/>
          <w:u w:val="single"/>
        </w:rPr>
        <w:t>well stocked</w:t>
      </w:r>
      <w:proofErr w:type="gramEnd"/>
      <w:r w:rsidRPr="005A0EE5">
        <w:rPr>
          <w:rFonts w:asciiTheme="minorHAnsi" w:eastAsia="Calibri" w:hAnsiTheme="minorHAnsi" w:cstheme="minorHAnsi"/>
          <w:b/>
          <w:bCs/>
          <w:u w:val="single"/>
        </w:rPr>
        <w:t xml:space="preserve"> genetic library. It might, for example, miss out on a cure for cancer; but that will make little difference. As ecosystem services falter, mortality from respiratory and epidemic disease, natural disasters, and especially famine will lower life expectancies to the point where </w:t>
      </w:r>
      <w:proofErr w:type="gramStart"/>
      <w:r w:rsidRPr="005A0EE5">
        <w:rPr>
          <w:rFonts w:asciiTheme="minorHAnsi" w:eastAsia="Calibri" w:hAnsiTheme="minorHAnsi" w:cstheme="minorHAnsi"/>
          <w:b/>
          <w:bCs/>
          <w:u w:val="single"/>
        </w:rPr>
        <w:t xml:space="preserve">can </w:t>
      </w:r>
      <w:proofErr w:type="spellStart"/>
      <w:r w:rsidRPr="005A0EE5">
        <w:rPr>
          <w:rFonts w:asciiTheme="minorHAnsi" w:eastAsia="Calibri" w:hAnsiTheme="minorHAnsi" w:cstheme="minorHAnsi"/>
          <w:b/>
          <w:bCs/>
          <w:u w:val="single"/>
        </w:rPr>
        <w:t>cer</w:t>
      </w:r>
      <w:proofErr w:type="spellEnd"/>
      <w:r w:rsidRPr="005A0EE5">
        <w:rPr>
          <w:rFonts w:asciiTheme="minorHAnsi" w:eastAsia="Calibri" w:hAnsiTheme="minorHAnsi" w:cstheme="minorHAnsi"/>
        </w:rPr>
        <w:t xml:space="preserve"> (largely a disease of the elderly) </w:t>
      </w:r>
      <w:r w:rsidRPr="005A0EE5">
        <w:rPr>
          <w:rFonts w:asciiTheme="minorHAnsi" w:eastAsia="Calibri" w:hAnsiTheme="minorHAnsi" w:cstheme="minorHAnsi"/>
          <w:b/>
          <w:bCs/>
          <w:u w:val="single"/>
        </w:rPr>
        <w:t>will</w:t>
      </w:r>
      <w:proofErr w:type="gramEnd"/>
      <w:r w:rsidRPr="005A0EE5">
        <w:rPr>
          <w:rFonts w:asciiTheme="minorHAnsi" w:eastAsia="Calibri" w:hAnsiTheme="minorHAnsi" w:cstheme="minorHAnsi"/>
          <w:b/>
          <w:bCs/>
          <w:u w:val="single"/>
        </w:rPr>
        <w:t xml:space="preserve"> be unimportant. </w:t>
      </w:r>
      <w:r w:rsidRPr="002000E6">
        <w:rPr>
          <w:rFonts w:asciiTheme="minorHAnsi" w:eastAsia="Calibri" w:hAnsiTheme="minorHAnsi" w:cstheme="minorHAnsi"/>
          <w:b/>
          <w:bCs/>
          <w:highlight w:val="yellow"/>
          <w:u w:val="single"/>
        </w:rPr>
        <w:t>Humanity will bring upon itself consequences depressingly similar to those expected from a nuclear winter</w:t>
      </w:r>
      <w:r w:rsidRPr="005A0EE5">
        <w:rPr>
          <w:rFonts w:asciiTheme="minorHAnsi" w:eastAsia="Calibri" w:hAnsiTheme="minorHAnsi" w:cstheme="minorHAnsi"/>
        </w:rPr>
        <w:t xml:space="preserve">. Barring a nuclear conflict, it appears that </w:t>
      </w:r>
      <w:proofErr w:type="spellStart"/>
      <w:r w:rsidRPr="002000E6">
        <w:rPr>
          <w:rFonts w:asciiTheme="minorHAnsi" w:eastAsia="Calibri" w:hAnsiTheme="minorHAnsi" w:cstheme="minorHAnsi"/>
          <w:b/>
          <w:bCs/>
          <w:highlight w:val="yellow"/>
          <w:u w:val="single"/>
        </w:rPr>
        <w:t>civili</w:t>
      </w:r>
      <w:proofErr w:type="spellEnd"/>
      <w:r w:rsidRPr="002000E6">
        <w:rPr>
          <w:rFonts w:asciiTheme="minorHAnsi" w:eastAsia="Calibri" w:hAnsiTheme="minorHAnsi" w:cstheme="minorHAnsi"/>
          <w:b/>
          <w:bCs/>
          <w:highlight w:val="yellow"/>
          <w:u w:val="single"/>
        </w:rPr>
        <w:t xml:space="preserve"> </w:t>
      </w:r>
      <w:proofErr w:type="spellStart"/>
      <w:r w:rsidRPr="002000E6">
        <w:rPr>
          <w:rFonts w:asciiTheme="minorHAnsi" w:eastAsia="Calibri" w:hAnsiTheme="minorHAnsi" w:cstheme="minorHAnsi"/>
          <w:b/>
          <w:bCs/>
          <w:highlight w:val="yellow"/>
          <w:u w:val="single"/>
        </w:rPr>
        <w:t>zation</w:t>
      </w:r>
      <w:proofErr w:type="spellEnd"/>
      <w:r w:rsidRPr="002000E6">
        <w:rPr>
          <w:rFonts w:asciiTheme="minorHAnsi" w:eastAsia="Calibri" w:hAnsiTheme="minorHAnsi" w:cstheme="minorHAnsi"/>
          <w:b/>
          <w:bCs/>
          <w:highlight w:val="yellow"/>
          <w:u w:val="single"/>
        </w:rPr>
        <w:t xml:space="preserve"> will disappear some time before the end of the next century not with a bang but a whimper</w:t>
      </w:r>
      <w:r w:rsidRPr="005A0EE5">
        <w:rPr>
          <w:rFonts w:asciiTheme="minorHAnsi" w:eastAsia="Calibri" w:hAnsiTheme="minorHAnsi" w:cstheme="minorHAnsi"/>
          <w:b/>
          <w:bCs/>
          <w:u w:val="single"/>
        </w:rPr>
        <w:t>.</w:t>
      </w:r>
    </w:p>
    <w:p w14:paraId="6F014BFE" w14:textId="47048E89" w:rsidR="0024770C" w:rsidRDefault="0024770C" w:rsidP="0024770C">
      <w:pPr>
        <w:pStyle w:val="Heading3"/>
      </w:pPr>
      <w:r>
        <w:t>Impact – Biodiversity Loss</w:t>
      </w:r>
    </w:p>
    <w:p w14:paraId="14DD0A58" w14:textId="77777777" w:rsidR="0024770C" w:rsidRPr="00F33C1F" w:rsidRDefault="0024770C" w:rsidP="0024770C">
      <w:pPr>
        <w:pStyle w:val="Heading4"/>
      </w:pPr>
      <w:r w:rsidRPr="00F33C1F">
        <w:rPr>
          <w:rFonts w:hint="eastAsia"/>
        </w:rPr>
        <w:t>Biodiversity loss risks extinction</w:t>
      </w:r>
    </w:p>
    <w:p w14:paraId="7EE28D02" w14:textId="77777777" w:rsidR="0024770C" w:rsidRPr="00F33C1F" w:rsidRDefault="0024770C" w:rsidP="0024770C">
      <w:r w:rsidRPr="00F33C1F">
        <w:rPr>
          <w:rStyle w:val="StyleStyleBold12pt"/>
        </w:rPr>
        <w:t>Walsh 10</w:t>
      </w:r>
      <w:r w:rsidRPr="00F33C1F">
        <w:t xml:space="preserve"> [Bryan, covers environment, energy and — when the need arises — particularly alarming diseases for TIME magazine, Wildlife: A Global Convention on Biodiversity Opens in Japan, But Can It Make a Difference? October 18, 2010 http://ecocentric.blogs.time.com/2010/10/18/wildlife-a-global-convention-on-biodiversity-opens-in-japan-but-can-it-make-a-difference/#ixzz131wU6CSp] </w:t>
      </w:r>
    </w:p>
    <w:p w14:paraId="54488B06" w14:textId="77777777" w:rsidR="0024770C" w:rsidRDefault="0024770C" w:rsidP="0024770C">
      <w:pPr>
        <w:pStyle w:val="Cards"/>
        <w:ind w:left="0"/>
        <w:rPr>
          <w:rStyle w:val="StyleBoldUnderline"/>
        </w:rPr>
      </w:pPr>
      <w:r w:rsidRPr="00F33C1F">
        <w:rPr>
          <w:rStyle w:val="DebateUnderline"/>
        </w:rPr>
        <w:t xml:space="preserve">The story of non-human life on the planet Earth over the past few decades is a simple one: </w:t>
      </w:r>
      <w:r w:rsidRPr="00F33C1F">
        <w:rPr>
          <w:rStyle w:val="DebateUnderline"/>
          <w:b/>
        </w:rPr>
        <w:t>loss</w:t>
      </w:r>
      <w:r w:rsidRPr="00F33C1F">
        <w:rPr>
          <w:rStyle w:val="DebateUnderline"/>
        </w:rPr>
        <w:t xml:space="preserve">. </w:t>
      </w:r>
      <w:r w:rsidRPr="000A6F4A">
        <w:rPr>
          <w:sz w:val="16"/>
        </w:rPr>
        <w:t>While there are always a few bright spots—including the recovery of threatened animals like the brown pelican, thanks to the quietly revolutionary Endangered Species Act—</w:t>
      </w:r>
      <w:r w:rsidRPr="00F33C1F">
        <w:rPr>
          <w:rStyle w:val="StyleBoldUnderline"/>
        </w:rPr>
        <w:t>on a planetary scale biodiversity is steadily marching backwards, with extinctions rising and habitat destroyed</w:t>
      </w:r>
      <w:r w:rsidRPr="00F33C1F">
        <w:rPr>
          <w:rStyle w:val="DebateUnderline"/>
        </w:rPr>
        <w:t>. Species</w:t>
      </w:r>
      <w:r w:rsidRPr="000A6F4A">
        <w:rPr>
          <w:sz w:val="16"/>
        </w:rPr>
        <w:t xml:space="preserve"> as diverse as the tiger—less than 3,500 live in the wild today—to tiny frogs </w:t>
      </w:r>
      <w:r w:rsidRPr="00F33C1F">
        <w:rPr>
          <w:rStyle w:val="DebateUnderline"/>
        </w:rPr>
        <w:t xml:space="preserve">could be gone forever if the trends </w:t>
      </w:r>
      <w:r w:rsidRPr="00F33C1F">
        <w:rPr>
          <w:rStyle w:val="DebateUnderline"/>
          <w:b/>
        </w:rPr>
        <w:t>keep heading downwards</w:t>
      </w:r>
      <w:r w:rsidRPr="00F33C1F">
        <w:rPr>
          <w:rStyle w:val="DebateUnderline"/>
        </w:rPr>
        <w:t>.</w:t>
      </w:r>
      <w:r w:rsidRPr="000A6F4A">
        <w:rPr>
          <w:sz w:val="16"/>
        </w:rPr>
        <w:t xml:space="preserve">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F33C1F">
        <w:rPr>
          <w:rStyle w:val="StyleBoldUnderline"/>
        </w:rPr>
        <w:t>by just about every measurement, things are getting worse all the time</w:t>
      </w:r>
      <w:r w:rsidRPr="00F33C1F">
        <w:rPr>
          <w:rStyle w:val="DebateUnderline"/>
        </w:rPr>
        <w:t>.</w:t>
      </w:r>
      <w:r w:rsidRPr="000A6F4A">
        <w:rPr>
          <w:sz w:val="16"/>
        </w:rPr>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w:t>
      </w:r>
      <w:proofErr w:type="gramStart"/>
      <w:r w:rsidRPr="000A6F4A">
        <w:rPr>
          <w:sz w:val="16"/>
        </w:rPr>
        <w:t xml:space="preserve">:      </w:t>
      </w:r>
      <w:r w:rsidRPr="00F33C1F">
        <w:rPr>
          <w:rStyle w:val="StyleBoldUnderline"/>
        </w:rPr>
        <w:t>All</w:t>
      </w:r>
      <w:proofErr w:type="gramEnd"/>
      <w:r w:rsidRPr="00F33C1F">
        <w:rPr>
          <w:rStyle w:val="StyleBoldUnderline"/>
        </w:rPr>
        <w:t xml:space="preserve"> life on Earth exists thanks to the benefits from biodiversity in the forms of fertile soil, clear water and clean air. We are now close to a 'tipping point' - that is, we are about to reach a threshold beyond which biodiversity loss will become irreversible, and may cross that threshold in the next 10 years if we do not make proactive efforts for conserving biodiversity.  Ahmed </w:t>
      </w:r>
      <w:proofErr w:type="spellStart"/>
      <w:r w:rsidRPr="00F33C1F">
        <w:rPr>
          <w:rStyle w:val="StyleBoldUnderline"/>
        </w:rPr>
        <w:t>Djoghlaf</w:t>
      </w:r>
      <w:proofErr w:type="spellEnd"/>
      <w:r w:rsidRPr="00F33C1F">
        <w:rPr>
          <w:rStyle w:val="StyleBoldUnderline"/>
        </w:rPr>
        <w:t>, the executive secretary of the CBD, struck an even darker note, reminding diplomats that they were on a clock—and time was running out</w:t>
      </w:r>
      <w:proofErr w:type="gramStart"/>
      <w:r w:rsidRPr="000A6F4A">
        <w:rPr>
          <w:sz w:val="16"/>
        </w:rPr>
        <w:t>:      Let's</w:t>
      </w:r>
      <w:proofErr w:type="gramEnd"/>
      <w:r w:rsidRPr="000A6F4A">
        <w:rPr>
          <w:sz w:val="16"/>
        </w:rPr>
        <w:t xml:space="preserve"> have the courage to look in the eyes of our children and admit that we have failed, individually and collectively, to </w:t>
      </w:r>
      <w:proofErr w:type="spellStart"/>
      <w:r w:rsidRPr="000A6F4A">
        <w:rPr>
          <w:sz w:val="16"/>
        </w:rPr>
        <w:t>fulfil</w:t>
      </w:r>
      <w:proofErr w:type="spellEnd"/>
      <w:r w:rsidRPr="000A6F4A">
        <w:rPr>
          <w:sz w:val="16"/>
        </w:rPr>
        <w:t xml:space="preserve">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w:t>
      </w:r>
      <w:proofErr w:type="gramStart"/>
      <w:r w:rsidRPr="000A6F4A">
        <w:rPr>
          <w:sz w:val="16"/>
        </w:rPr>
        <w:t>?—</w:t>
      </w:r>
      <w:proofErr w:type="gramEnd"/>
      <w:r w:rsidRPr="000A6F4A">
        <w:rPr>
          <w:sz w:val="16"/>
        </w:rPr>
        <w:t xml:space="preserve">but the negotiations will be much trickier on the question of who will actually pay for a more </w:t>
      </w:r>
      <w:proofErr w:type="spellStart"/>
      <w:r w:rsidRPr="000A6F4A">
        <w:rPr>
          <w:sz w:val="16"/>
        </w:rPr>
        <w:t>biodiverse</w:t>
      </w:r>
      <w:proofErr w:type="spellEnd"/>
      <w:r w:rsidRPr="000A6F4A">
        <w:rPr>
          <w:sz w:val="16"/>
        </w:rPr>
        <w:t xml:space="preserv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w:t>
      </w:r>
      <w:proofErr w:type="spellStart"/>
      <w:r w:rsidRPr="000A6F4A">
        <w:rPr>
          <w:sz w:val="16"/>
        </w:rPr>
        <w:t>Mannahatta</w:t>
      </w:r>
      <w:proofErr w:type="spellEnd"/>
      <w:r w:rsidRPr="000A6F4A">
        <w:rPr>
          <w:sz w:val="16"/>
        </w:rPr>
        <w:t xml:space="preserve">.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w:t>
      </w:r>
      <w:proofErr w:type="spellStart"/>
      <w:r w:rsidRPr="000A6F4A">
        <w:rPr>
          <w:sz w:val="16"/>
        </w:rPr>
        <w:t>Tuhus-Dubrow</w:t>
      </w:r>
      <w:proofErr w:type="spellEnd"/>
      <w:r w:rsidRPr="000A6F4A">
        <w:rPr>
          <w:sz w:val="16"/>
        </w:rPr>
        <w:t xml:space="preserve">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 </w:t>
      </w:r>
      <w:r w:rsidRPr="00F33C1F">
        <w:rPr>
          <w:rStyle w:val="StyleBoldUnderline"/>
        </w:rPr>
        <w:t xml:space="preserve">A </w:t>
      </w:r>
      <w:proofErr w:type="spellStart"/>
      <w:r w:rsidRPr="00F33C1F">
        <w:rPr>
          <w:rStyle w:val="StyleBoldUnderline"/>
        </w:rPr>
        <w:t>biodiverse</w:t>
      </w:r>
      <w:proofErr w:type="spellEnd"/>
      <w:r w:rsidRPr="00F33C1F">
        <w:rPr>
          <w:rStyle w:val="StyleBoldUnderline"/>
        </w:rPr>
        <w:t xml:space="preserve"> landscape, intact forests, clean water and air—all of these ebbing qualities of a healthy world are vital for our economies as well. (The Economics of Ecosystems and Biodiversity, a UN-funded study, estimates that nature degradation costs the world $2 trillion to $5 trillion a year,</w:t>
      </w:r>
      <w:r w:rsidRPr="000A6F4A">
        <w:rPr>
          <w:sz w:val="16"/>
        </w:rPr>
        <w:t xml:space="preserve"> with the poorest nations bearing the brunt of the loss.) Rich countries could pay more </w:t>
      </w:r>
      <w:proofErr w:type="spellStart"/>
      <w:r w:rsidRPr="000A6F4A">
        <w:rPr>
          <w:sz w:val="16"/>
        </w:rPr>
        <w:t>biodiverse</w:t>
      </w:r>
      <w:proofErr w:type="spellEnd"/>
      <w:r w:rsidRPr="000A6F4A">
        <w:rPr>
          <w:sz w:val="16"/>
        </w:rPr>
        <w:t xml:space="preserv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w:t>
      </w:r>
      <w:proofErr w:type="gramStart"/>
      <w:r w:rsidRPr="000A6F4A">
        <w:rPr>
          <w:sz w:val="16"/>
        </w:rPr>
        <w:t xml:space="preserve">:      </w:t>
      </w:r>
      <w:r w:rsidRPr="00F33C1F">
        <w:rPr>
          <w:rStyle w:val="DebateUnderline"/>
        </w:rPr>
        <w:t>The</w:t>
      </w:r>
      <w:proofErr w:type="gramEnd"/>
      <w:r w:rsidRPr="00F33C1F">
        <w:rPr>
          <w:rStyle w:val="DebateUnderline"/>
        </w:rPr>
        <w:t xml:space="preserve"> one process now going on that will take </w:t>
      </w:r>
      <w:r w:rsidRPr="00F33C1F">
        <w:rPr>
          <w:rStyle w:val="DebateUnderline"/>
          <w:b/>
        </w:rPr>
        <w:t>millions of years to correct</w:t>
      </w:r>
      <w:r w:rsidRPr="00F33C1F">
        <w:rPr>
          <w:rStyle w:val="DebateUnderline"/>
        </w:rPr>
        <w:t xml:space="preserve"> is the loss of genetic and species diversity by the destruction of natural habitats-this is the folly our descendants are least likely to forgive us.  </w:t>
      </w:r>
      <w:r w:rsidRPr="00F33C1F">
        <w:rPr>
          <w:rStyle w:val="StyleBoldUnderline"/>
        </w:rPr>
        <w:t>We're losing nature</w:t>
      </w:r>
      <w:r w:rsidRPr="00F33C1F">
        <w:rPr>
          <w:rStyle w:val="DebateUnderline"/>
        </w:rPr>
        <w:t>.</w:t>
      </w:r>
      <w:r w:rsidRPr="000A6F4A">
        <w:rPr>
          <w:sz w:val="16"/>
        </w:rPr>
        <w:t xml:space="preserve"> And </w:t>
      </w:r>
      <w:r w:rsidRPr="00F33C1F">
        <w:rPr>
          <w:rStyle w:val="StyleBoldUnderline"/>
        </w:rPr>
        <w:t>that loss really is forever.</w:t>
      </w:r>
    </w:p>
    <w:p w14:paraId="39AE472E" w14:textId="1D7F63DF" w:rsidR="00AB73DC" w:rsidRDefault="00AB73DC" w:rsidP="00AB73DC">
      <w:pPr>
        <w:pStyle w:val="Heading3"/>
      </w:pPr>
      <w:r>
        <w:t>Impact – Warming</w:t>
      </w:r>
    </w:p>
    <w:p w14:paraId="3C2D5CCE" w14:textId="59602151" w:rsidR="00D432E8" w:rsidRDefault="00D432E8" w:rsidP="00D432E8">
      <w:pPr>
        <w:pStyle w:val="Heading4"/>
      </w:pPr>
      <w:r>
        <w:t>Global warming is real, anthropogenic, and causes extinction</w:t>
      </w:r>
    </w:p>
    <w:p w14:paraId="57EB152A" w14:textId="77777777" w:rsidR="00D432E8" w:rsidRPr="00696746" w:rsidRDefault="00D432E8" w:rsidP="00D432E8">
      <w:proofErr w:type="spellStart"/>
      <w:r w:rsidRPr="004957C6">
        <w:rPr>
          <w:rStyle w:val="Emphasis"/>
          <w:highlight w:val="yellow"/>
        </w:rPr>
        <w:t>Deibel</w:t>
      </w:r>
      <w:proofErr w:type="spellEnd"/>
      <w:r w:rsidRPr="004957C6">
        <w:rPr>
          <w:rStyle w:val="Emphasis"/>
          <w:highlight w:val="yellow"/>
        </w:rPr>
        <w:t xml:space="preserve"> ‘7</w:t>
      </w:r>
      <w:r w:rsidRPr="00696746">
        <w:t xml:space="preserve"> (Terry L. </w:t>
      </w:r>
      <w:proofErr w:type="spellStart"/>
      <w:r w:rsidRPr="00696746">
        <w:t>Deibel</w:t>
      </w:r>
      <w:proofErr w:type="spellEnd"/>
      <w:r w:rsidRPr="00696746">
        <w:t xml:space="preserve">, professor of IR at National War College, 2007, Foreign Affairs Strategy, Conclusion: American Foreign </w:t>
      </w:r>
    </w:p>
    <w:p w14:paraId="7097C5F2" w14:textId="77777777" w:rsidR="00D432E8" w:rsidRDefault="00D432E8" w:rsidP="00D432E8">
      <w:pPr>
        <w:pStyle w:val="card"/>
        <w:rPr>
          <w:sz w:val="16"/>
        </w:rPr>
      </w:pPr>
      <w:r w:rsidRPr="00140D8B">
        <w:rPr>
          <w:sz w:val="16"/>
        </w:rPr>
        <w:t xml:space="preserve">Finally, </w:t>
      </w:r>
      <w:r w:rsidRPr="00A44C92">
        <w:rPr>
          <w:rStyle w:val="underline"/>
          <w:highlight w:val="yellow"/>
        </w:rPr>
        <w:t>there is</w:t>
      </w:r>
      <w:r w:rsidRPr="00A44C92">
        <w:rPr>
          <w:rStyle w:val="underline"/>
        </w:rPr>
        <w:t xml:space="preserve"> </w:t>
      </w:r>
      <w:r w:rsidRPr="00A44C92">
        <w:rPr>
          <w:rStyle w:val="underline"/>
          <w:highlight w:val="yellow"/>
        </w:rPr>
        <w:t>one major existential threat</w:t>
      </w:r>
      <w:r w:rsidRPr="00140D8B">
        <w:rPr>
          <w:sz w:val="16"/>
        </w:rPr>
        <w:t xml:space="preserve"> to American security (as well as prosperity) of a nonviolent nature, which, though far in the future, demands urgent action. It is the threat of </w:t>
      </w:r>
      <w:r w:rsidRPr="00A44C92">
        <w:rPr>
          <w:rStyle w:val="underline"/>
          <w:highlight w:val="yellow"/>
        </w:rPr>
        <w:t>global warming</w:t>
      </w:r>
      <w:r w:rsidRPr="00140D8B">
        <w:rPr>
          <w:sz w:val="16"/>
        </w:rPr>
        <w:t xml:space="preserve"> to the stability of the climate upon which all earthly life depends. </w:t>
      </w:r>
      <w:r w:rsidRPr="004957C6">
        <w:rPr>
          <w:rStyle w:val="underline"/>
          <w:highlight w:val="yellow"/>
        </w:rPr>
        <w:t>Scientists</w:t>
      </w:r>
      <w:r w:rsidRPr="00140D8B">
        <w:rPr>
          <w:sz w:val="16"/>
        </w:rPr>
        <w:t xml:space="preserve"> worldwide </w:t>
      </w:r>
      <w:r w:rsidRPr="004957C6">
        <w:rPr>
          <w:rStyle w:val="underline"/>
          <w:highlight w:val="yellow"/>
        </w:rPr>
        <w:t>have been observing</w:t>
      </w:r>
      <w:r w:rsidRPr="00140D8B">
        <w:rPr>
          <w:sz w:val="16"/>
        </w:rPr>
        <w:t xml:space="preserve"> the gathering of </w:t>
      </w:r>
      <w:r w:rsidRPr="004957C6">
        <w:rPr>
          <w:rStyle w:val="underline"/>
          <w:highlight w:val="yellow"/>
        </w:rPr>
        <w:t>this</w:t>
      </w:r>
      <w:r w:rsidRPr="00140D8B">
        <w:rPr>
          <w:sz w:val="16"/>
        </w:rPr>
        <w:t xml:space="preserve"> threat </w:t>
      </w:r>
      <w:r w:rsidRPr="004957C6">
        <w:rPr>
          <w:rStyle w:val="underline"/>
          <w:highlight w:val="yellow"/>
        </w:rPr>
        <w:t>for three decades</w:t>
      </w:r>
      <w:r w:rsidRPr="00140D8B">
        <w:rPr>
          <w:sz w:val="16"/>
        </w:rPr>
        <w:t xml:space="preserve"> now, and what was once a mere possibility has passed through probability to near certainty.  Indeed </w:t>
      </w:r>
      <w:r w:rsidRPr="00937A4A">
        <w:rPr>
          <w:rStyle w:val="underline"/>
          <w:highlight w:val="yellow"/>
        </w:rPr>
        <w:t>not one of</w:t>
      </w:r>
      <w:r w:rsidRPr="00140D8B">
        <w:rPr>
          <w:sz w:val="16"/>
        </w:rPr>
        <w:t xml:space="preserve"> more than </w:t>
      </w:r>
      <w:r w:rsidRPr="00937A4A">
        <w:rPr>
          <w:rStyle w:val="underline"/>
          <w:highlight w:val="yellow"/>
        </w:rPr>
        <w:t>900 articles on climate change</w:t>
      </w:r>
      <w:r w:rsidRPr="00140D8B">
        <w:rPr>
          <w:sz w:val="16"/>
        </w:rPr>
        <w:t xml:space="preserve"> published </w:t>
      </w:r>
      <w:r w:rsidRPr="00937A4A">
        <w:rPr>
          <w:rStyle w:val="underline"/>
          <w:highlight w:val="yellow"/>
        </w:rPr>
        <w:t>in refereed scientific journals</w:t>
      </w:r>
      <w:r w:rsidRPr="00696746">
        <w:rPr>
          <w:rStyle w:val="underline"/>
        </w:rPr>
        <w:t xml:space="preserve"> </w:t>
      </w:r>
      <w:r w:rsidRPr="00140D8B">
        <w:rPr>
          <w:sz w:val="16"/>
        </w:rPr>
        <w:t xml:space="preserve">from 1993 to 2003 </w:t>
      </w:r>
      <w:r w:rsidRPr="00937A4A">
        <w:rPr>
          <w:rStyle w:val="underline"/>
          <w:highlight w:val="yellow"/>
        </w:rPr>
        <w:t>doubted</w:t>
      </w:r>
      <w:r w:rsidRPr="00140D8B">
        <w:rPr>
          <w:sz w:val="16"/>
        </w:rPr>
        <w:t xml:space="preserve"> that </w:t>
      </w:r>
      <w:r w:rsidRPr="00937A4A">
        <w:rPr>
          <w:rStyle w:val="underline"/>
          <w:highlight w:val="yellow"/>
        </w:rPr>
        <w:t>anthropogenic warming is occurring</w:t>
      </w:r>
      <w:r w:rsidRPr="00140D8B">
        <w:rPr>
          <w:sz w:val="16"/>
        </w:rPr>
        <w:t xml:space="preserve">. “In legitimate scientific circles,” writes Elizabeth </w:t>
      </w:r>
      <w:proofErr w:type="spellStart"/>
      <w:r w:rsidRPr="00140D8B">
        <w:rPr>
          <w:sz w:val="16"/>
        </w:rPr>
        <w:t>Kolbert</w:t>
      </w:r>
      <w:proofErr w:type="spellEnd"/>
      <w:r w:rsidRPr="00140D8B">
        <w:rPr>
          <w:sz w:val="16"/>
        </w:rPr>
        <w:t>, “</w:t>
      </w:r>
      <w:r w:rsidRPr="00937A4A">
        <w:rPr>
          <w:rStyle w:val="underline"/>
          <w:highlight w:val="yellow"/>
        </w:rPr>
        <w:t>it is virtually impossible to find evidence of disagreement over the fundamentals</w:t>
      </w:r>
      <w:r w:rsidRPr="00140D8B">
        <w:rPr>
          <w:sz w:val="16"/>
        </w:rPr>
        <w:t xml:space="preserve"> of global warming.” </w:t>
      </w:r>
      <w:r w:rsidRPr="00696746">
        <w:rPr>
          <w:rStyle w:val="underline"/>
        </w:rPr>
        <w:t>Evidence from a vast international scientific monitoring effort accumulates almost weekly,</w:t>
      </w:r>
      <w:r w:rsidRPr="00140D8B">
        <w:rPr>
          <w:sz w:val="16"/>
        </w:rPr>
        <w:t xml:space="preserve"> as this sample of newspaper reports shows: </w:t>
      </w:r>
      <w:r w:rsidRPr="00937A4A">
        <w:rPr>
          <w:rStyle w:val="underline"/>
          <w:highlight w:val="yellow"/>
        </w:rPr>
        <w:t>an international panel predicts “brutal droughts, floods and violent storms</w:t>
      </w:r>
      <w:r w:rsidRPr="00696746">
        <w:rPr>
          <w:rStyle w:val="underline"/>
        </w:rPr>
        <w:t xml:space="preserve"> </w:t>
      </w:r>
      <w:r w:rsidRPr="00140D8B">
        <w:rPr>
          <w:sz w:val="16"/>
        </w:rPr>
        <w:t xml:space="preserve">across the planet over the next century”; </w:t>
      </w:r>
      <w:r w:rsidRPr="00937A4A">
        <w:rPr>
          <w:rStyle w:val="underline"/>
          <w:highlight w:val="yellow"/>
        </w:rPr>
        <w:t>climate change could</w:t>
      </w:r>
      <w:r w:rsidRPr="00140D8B">
        <w:rPr>
          <w:sz w:val="16"/>
        </w:rPr>
        <w:t xml:space="preserve"> “literally </w:t>
      </w:r>
      <w:r w:rsidRPr="00937A4A">
        <w:rPr>
          <w:rStyle w:val="underline"/>
          <w:highlight w:val="yellow"/>
        </w:rPr>
        <w:t>alter ocean currents, wipe away huge portions of Alpine Snowcaps and aid the spread of cholera and malaria</w:t>
      </w:r>
      <w:r w:rsidRPr="00140D8B">
        <w:rPr>
          <w:sz w:val="16"/>
        </w:rPr>
        <w:t>”; “</w:t>
      </w:r>
      <w:r w:rsidRPr="00140D8B">
        <w:rPr>
          <w:sz w:val="15"/>
          <w:szCs w:val="15"/>
        </w:rPr>
        <w:t xml:space="preserve">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140D8B">
        <w:rPr>
          <w:sz w:val="15"/>
          <w:szCs w:val="15"/>
        </w:rPr>
        <w:t>Metuq</w:t>
      </w:r>
      <w:proofErr w:type="spellEnd"/>
      <w:r w:rsidRPr="00140D8B">
        <w:rPr>
          <w:sz w:val="15"/>
          <w:szCs w:val="15"/>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 and animals, species 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140D8B">
        <w:rPr>
          <w:sz w:val="15"/>
          <w:szCs w:val="15"/>
        </w:rPr>
        <w:t>thermohaline</w:t>
      </w:r>
      <w:proofErr w:type="spellEnd"/>
      <w:r w:rsidRPr="00140D8B">
        <w:rPr>
          <w:sz w:val="15"/>
          <w:szCs w:val="15"/>
        </w:rPr>
        <w:t xml:space="preserv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w:t>
      </w:r>
      <w:r w:rsidRPr="00140D8B">
        <w:rPr>
          <w:sz w:val="16"/>
        </w:rPr>
        <w:t xml:space="preserve"> </w:t>
      </w:r>
      <w:r w:rsidRPr="000605AB">
        <w:rPr>
          <w:rStyle w:val="underline"/>
          <w:highlight w:val="yellow"/>
        </w:rPr>
        <w:t>the most frightening scenario is runaway greenhouse warming, based on positive feedback from the buildup of water vapor</w:t>
      </w:r>
      <w:r w:rsidRPr="00140D8B">
        <w:rPr>
          <w:sz w:val="16"/>
        </w:rPr>
        <w:t xml:space="preserve">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w:t>
      </w:r>
      <w:r w:rsidRPr="00696746">
        <w:rPr>
          <w:rStyle w:val="underline"/>
        </w:rPr>
        <w:t>“</w:t>
      </w:r>
      <w:r w:rsidRPr="00937A4A">
        <w:rPr>
          <w:rStyle w:val="underline"/>
          <w:highlight w:val="yellow"/>
        </w:rPr>
        <w:t>humankind’s continuing enhancement of the natural greenhouse effect is akin to playing Russian roulette with the earth’s climate and humanity’s life support system</w:t>
      </w:r>
      <w:r w:rsidRPr="00937A4A">
        <w:rPr>
          <w:sz w:val="16"/>
          <w:highlight w:val="yellow"/>
        </w:rPr>
        <w:t>.</w:t>
      </w:r>
      <w:r w:rsidRPr="00140D8B">
        <w:rPr>
          <w:sz w:val="16"/>
        </w:rPr>
        <w:t xml:space="preserve"> At worst, says physics professor Marty </w:t>
      </w:r>
      <w:proofErr w:type="spellStart"/>
      <w:r w:rsidRPr="00140D8B">
        <w:rPr>
          <w:sz w:val="16"/>
        </w:rPr>
        <w:t>Hoffert</w:t>
      </w:r>
      <w:proofErr w:type="spellEnd"/>
      <w:r w:rsidRPr="00140D8B">
        <w:rPr>
          <w:sz w:val="16"/>
        </w:rPr>
        <w:t xml:space="preserve"> of New York University, “we’re just going to burn everything up; we’re going to het the atmosphere to the temperature it was in the Cretaceous when there were crocodiles at the poles, and then </w:t>
      </w:r>
      <w:r w:rsidRPr="00937A4A">
        <w:rPr>
          <w:rStyle w:val="underline"/>
          <w:highlight w:val="yellow"/>
        </w:rPr>
        <w:t>everything will collapse</w:t>
      </w:r>
      <w:r w:rsidRPr="00140D8B">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937A4A">
        <w:rPr>
          <w:rStyle w:val="underline"/>
          <w:highlight w:val="yellow"/>
        </w:rPr>
        <w:t>Global warming is the</w:t>
      </w:r>
      <w:r w:rsidRPr="00696746">
        <w:rPr>
          <w:rStyle w:val="underline"/>
        </w:rPr>
        <w:t xml:space="preserve"> post-Cold War era’s </w:t>
      </w:r>
      <w:r w:rsidRPr="00937A4A">
        <w:rPr>
          <w:rStyle w:val="underline"/>
          <w:highlight w:val="yellow"/>
        </w:rPr>
        <w:t>equivalent of nuclear winter at least as serious and considerably better supported scientifically.</w:t>
      </w:r>
      <w:r w:rsidRPr="00696746">
        <w:rPr>
          <w:rStyle w:val="underline"/>
        </w:rPr>
        <w:t xml:space="preserve"> Over the long run </w:t>
      </w:r>
      <w:r w:rsidRPr="00937A4A">
        <w:rPr>
          <w:rStyle w:val="underline"/>
          <w:highlight w:val="yellow"/>
        </w:rPr>
        <w:t>it puts dangers from</w:t>
      </w:r>
      <w:r w:rsidRPr="00140D8B">
        <w:rPr>
          <w:sz w:val="16"/>
        </w:rPr>
        <w:t xml:space="preserve"> terrorism and </w:t>
      </w:r>
      <w:r w:rsidRPr="00937A4A">
        <w:rPr>
          <w:rStyle w:val="underline"/>
          <w:highlight w:val="yellow"/>
        </w:rPr>
        <w:t>traditional military challenges to shame. It is a</w:t>
      </w:r>
      <w:r w:rsidRPr="00937A4A">
        <w:rPr>
          <w:sz w:val="16"/>
          <w:highlight w:val="yellow"/>
        </w:rPr>
        <w:t xml:space="preserve"> </w:t>
      </w:r>
      <w:r w:rsidRPr="00937A4A">
        <w:rPr>
          <w:rStyle w:val="underline"/>
          <w:highlight w:val="yellow"/>
        </w:rPr>
        <w:t>threat</w:t>
      </w:r>
      <w:r w:rsidRPr="00140D8B">
        <w:rPr>
          <w:sz w:val="16"/>
        </w:rPr>
        <w:t xml:space="preserve"> not only to the security and prosperity to the United States, but potentially </w:t>
      </w:r>
      <w:r w:rsidRPr="00937A4A">
        <w:rPr>
          <w:rStyle w:val="underline"/>
          <w:highlight w:val="yellow"/>
        </w:rPr>
        <w:t>to the continued existence of life on this planet</w:t>
      </w:r>
      <w:r w:rsidRPr="00937A4A">
        <w:rPr>
          <w:sz w:val="16"/>
          <w:highlight w:val="yellow"/>
        </w:rPr>
        <w:t>.</w:t>
      </w:r>
      <w:r w:rsidRPr="00140D8B">
        <w:rPr>
          <w:sz w:val="16"/>
        </w:rPr>
        <w:t xml:space="preserve">  </w:t>
      </w:r>
    </w:p>
    <w:p w14:paraId="334E2EA4" w14:textId="77777777" w:rsidR="00D432E8" w:rsidRPr="00D432E8" w:rsidRDefault="00D432E8" w:rsidP="00D432E8"/>
    <w:p w14:paraId="4150777B" w14:textId="77777777" w:rsidR="0024770C" w:rsidRPr="0024770C" w:rsidRDefault="0024770C" w:rsidP="0024770C"/>
    <w:p w14:paraId="271F3DF3" w14:textId="77777777" w:rsidR="0024770C" w:rsidRPr="0024770C" w:rsidRDefault="0024770C" w:rsidP="0024770C"/>
    <w:p w14:paraId="2946F579" w14:textId="77777777" w:rsidR="0024770C" w:rsidRPr="0024770C" w:rsidRDefault="0024770C" w:rsidP="0024770C"/>
    <w:p w14:paraId="545C8280" w14:textId="77777777" w:rsidR="00E03C7F" w:rsidRPr="00E03C7F" w:rsidRDefault="00E03C7F" w:rsidP="00E03C7F"/>
    <w:p w14:paraId="775E81EC" w14:textId="77777777" w:rsidR="00E03C7F" w:rsidRPr="00E03C7F" w:rsidRDefault="00E03C7F" w:rsidP="00E03C7F"/>
    <w:p w14:paraId="7025DAAE" w14:textId="77777777" w:rsidR="006C63D7" w:rsidRPr="006C63D7" w:rsidRDefault="006C63D7" w:rsidP="006C63D7"/>
    <w:p w14:paraId="2DC0DA3C" w14:textId="46FADE65" w:rsidR="00831668" w:rsidRPr="003F5C21" w:rsidRDefault="00831668" w:rsidP="003F5C21">
      <w:pPr>
        <w:pStyle w:val="Heading2"/>
      </w:pPr>
      <w:r>
        <w:t>Crunch UQ</w:t>
      </w:r>
    </w:p>
    <w:p w14:paraId="5A80FDB9" w14:textId="77777777" w:rsidR="00831668" w:rsidRPr="005B54F0" w:rsidRDefault="00831668" w:rsidP="00831668"/>
    <w:p w14:paraId="21927874" w14:textId="77777777" w:rsidR="00831668" w:rsidRPr="003978F8" w:rsidRDefault="00831668" w:rsidP="00831668"/>
    <w:p w14:paraId="0B23B03E" w14:textId="77777777" w:rsidR="00831668" w:rsidRDefault="00831668" w:rsidP="00831668">
      <w:pPr>
        <w:pStyle w:val="Heading3"/>
      </w:pPr>
      <w:r>
        <w:t>Crunch UQ – Collapse Coming (Global Industrial Collapse/Transition)</w:t>
      </w:r>
    </w:p>
    <w:p w14:paraId="732CF38B" w14:textId="77777777" w:rsidR="00831668" w:rsidRDefault="00831668" w:rsidP="00831668">
      <w:pPr>
        <w:pStyle w:val="Heading4"/>
      </w:pPr>
      <w:r>
        <w:t>Global collapse is inevitable – only our alternative allows for us to survive the crunch</w:t>
      </w:r>
    </w:p>
    <w:p w14:paraId="1E87FE1B" w14:textId="77777777" w:rsidR="00831668" w:rsidRDefault="00831668" w:rsidP="00831668">
      <w:r w:rsidRPr="008A712D">
        <w:t xml:space="preserve">William </w:t>
      </w:r>
      <w:proofErr w:type="spellStart"/>
      <w:r w:rsidRPr="0069170C">
        <w:rPr>
          <w:rStyle w:val="StyleStyleBold12pt"/>
        </w:rPr>
        <w:t>Ophuls</w:t>
      </w:r>
      <w:proofErr w:type="spellEnd"/>
      <w:r w:rsidRPr="008A712D">
        <w:t xml:space="preserve">, </w:t>
      </w:r>
      <w:r w:rsidRPr="0069170C">
        <w:rPr>
          <w:rStyle w:val="StyleStyleBold12pt"/>
        </w:rPr>
        <w:t>2012</w:t>
      </w:r>
      <w:r w:rsidRPr="008A712D">
        <w:t>, "Immoderate Greatness: Why Civilizations Fail,”</w:t>
      </w:r>
      <w:r>
        <w:t xml:space="preserve"> 66-69, mm</w:t>
      </w:r>
    </w:p>
    <w:p w14:paraId="622C06C8" w14:textId="77777777" w:rsidR="00831668" w:rsidRDefault="00831668" w:rsidP="00831668"/>
    <w:p w14:paraId="4E0D109B" w14:textId="77777777" w:rsidR="00831668" w:rsidRPr="005B2FC2" w:rsidRDefault="00831668" w:rsidP="00831668">
      <w:pPr>
        <w:rPr>
          <w:sz w:val="16"/>
        </w:rPr>
      </w:pPr>
      <w:r w:rsidRPr="005B2FC2">
        <w:rPr>
          <w:sz w:val="16"/>
        </w:rPr>
        <w:t xml:space="preserve">It will not have escaped the reader’s attention that </w:t>
      </w:r>
      <w:r w:rsidRPr="005B2FC2">
        <w:rPr>
          <w:rStyle w:val="TitleChar"/>
        </w:rPr>
        <w:t>the signs</w:t>
      </w:r>
      <w:r w:rsidRPr="005B2FC2">
        <w:rPr>
          <w:sz w:val="16"/>
        </w:rPr>
        <w:t xml:space="preserve"> and symptoms </w:t>
      </w:r>
      <w:r w:rsidRPr="005B2FC2">
        <w:rPr>
          <w:rStyle w:val="TitleChar"/>
        </w:rPr>
        <w:t>of</w:t>
      </w:r>
      <w:r w:rsidRPr="005B2FC2">
        <w:rPr>
          <w:sz w:val="16"/>
        </w:rPr>
        <w:t xml:space="preserve"> impending </w:t>
      </w:r>
      <w:r w:rsidRPr="005B2FC2">
        <w:rPr>
          <w:rStyle w:val="TitleChar"/>
        </w:rPr>
        <w:t>collapse</w:t>
      </w:r>
      <w:r w:rsidRPr="005B2FC2">
        <w:rPr>
          <w:sz w:val="16"/>
        </w:rPr>
        <w:t xml:space="preserve"> roughly sketched above </w:t>
      </w:r>
      <w:r w:rsidRPr="005B2FC2">
        <w:rPr>
          <w:rStyle w:val="TitleChar"/>
        </w:rPr>
        <w:t>are pervasive. Ecological problems, exponential pressures, thermodynamic losses, risky complexity, moral decay, and human incapacity are evident everywhere</w:t>
      </w:r>
      <w:r w:rsidRPr="005B2FC2">
        <w:rPr>
          <w:sz w:val="16"/>
        </w:rPr>
        <w:t>, differing only in extent and degree among the various regions and societies that make up modern industrial civilization</w:t>
      </w:r>
      <w:proofErr w:type="gramStart"/>
      <w:r w:rsidRPr="005B2FC2">
        <w:rPr>
          <w:sz w:val="16"/>
        </w:rPr>
        <w:t>.</w:t>
      </w:r>
      <w:r w:rsidRPr="005B2FC2">
        <w:rPr>
          <w:sz w:val="12"/>
        </w:rPr>
        <w:t>¶</w:t>
      </w:r>
      <w:proofErr w:type="gramEnd"/>
      <w:r w:rsidRPr="005B2FC2">
        <w:rPr>
          <w:sz w:val="16"/>
        </w:rPr>
        <w:t xml:space="preserve"> Moreover, all these societies are now interconnected in a vast and complex world system far beyond anyone’s ken or control. </w:t>
      </w:r>
      <w:r w:rsidRPr="005B2FC2">
        <w:rPr>
          <w:rStyle w:val="TitleChar"/>
        </w:rPr>
        <w:t>We</w:t>
      </w:r>
      <w:r w:rsidRPr="005B2FC2">
        <w:rPr>
          <w:sz w:val="16"/>
        </w:rPr>
        <w:t xml:space="preserve"> therefore </w:t>
      </w:r>
      <w:r w:rsidRPr="005B2FC2">
        <w:rPr>
          <w:rStyle w:val="TitleChar"/>
        </w:rPr>
        <w:t>confront a potential worldwide collapse, as a cascade of failure brings down a global order</w:t>
      </w:r>
      <w:r w:rsidRPr="005B2FC2">
        <w:rPr>
          <w:sz w:val="16"/>
        </w:rPr>
        <w:t xml:space="preserve"> that is now approximately 250 years old (i.e., close to what </w:t>
      </w:r>
      <w:proofErr w:type="spellStart"/>
      <w:r w:rsidRPr="005B2FC2">
        <w:rPr>
          <w:sz w:val="16"/>
        </w:rPr>
        <w:t>Glubb</w:t>
      </w:r>
      <w:proofErr w:type="spellEnd"/>
      <w:r w:rsidRPr="005B2FC2">
        <w:rPr>
          <w:sz w:val="16"/>
        </w:rPr>
        <w:t xml:space="preserve"> deems to be the natural lifespan of a civilization). Having built up a “stupendous fabric” far beyond anything that Gibbon could have conceived, the implosion to come seems destined to be equally stupendous. </w:t>
      </w:r>
      <w:r w:rsidRPr="005B2FC2">
        <w:rPr>
          <w:sz w:val="12"/>
        </w:rPr>
        <w:t>¶</w:t>
      </w:r>
      <w:r w:rsidRPr="005B2FC2">
        <w:rPr>
          <w:sz w:val="16"/>
        </w:rPr>
        <w:t xml:space="preserve"> </w:t>
      </w:r>
      <w:proofErr w:type="gramStart"/>
      <w:r w:rsidRPr="005B2FC2">
        <w:rPr>
          <w:sz w:val="16"/>
        </w:rPr>
        <w:t>Before</w:t>
      </w:r>
      <w:proofErr w:type="gramEnd"/>
      <w:r w:rsidRPr="005B2FC2">
        <w:rPr>
          <w:sz w:val="16"/>
        </w:rPr>
        <w:t xml:space="preserve"> civilization became universal, the consequences of decline and fall may have been catastrophic for a particular society and for many or even most of its inhabitants, but they were not fatal to civilization itself. There were always others to keep the flame alive. Or a lurking horde of barbarians poised to bring fresh blood to a tired and moribund society. But now that a highly interdependent, global, industrial civilization extends its monopoly to the ends of the earth, there are no others to pick up the baton, nor any barbarian reservoirs to replenish its élan. “</w:t>
      </w:r>
      <w:r w:rsidRPr="005B2FC2">
        <w:rPr>
          <w:rStyle w:val="TitleChar"/>
        </w:rPr>
        <w:t>Collapse</w:t>
      </w:r>
      <w:r w:rsidRPr="005B2FC2">
        <w:rPr>
          <w:sz w:val="16"/>
        </w:rPr>
        <w:t xml:space="preserve">, if and </w:t>
      </w:r>
      <w:r w:rsidRPr="005B2FC2">
        <w:rPr>
          <w:rStyle w:val="TitleChar"/>
        </w:rPr>
        <w:t>when it comes again, will this time be global</w:t>
      </w:r>
      <w:r w:rsidRPr="005B2FC2">
        <w:rPr>
          <w:sz w:val="16"/>
        </w:rPr>
        <w:t xml:space="preserve">,” says </w:t>
      </w:r>
      <w:proofErr w:type="spellStart"/>
      <w:r w:rsidRPr="005B2FC2">
        <w:rPr>
          <w:sz w:val="16"/>
        </w:rPr>
        <w:t>Tainer</w:t>
      </w:r>
      <w:proofErr w:type="spellEnd"/>
      <w:r w:rsidRPr="005B2FC2">
        <w:rPr>
          <w:sz w:val="16"/>
        </w:rPr>
        <w:t xml:space="preserve">. </w:t>
      </w:r>
      <w:r w:rsidRPr="005B2FC2">
        <w:rPr>
          <w:sz w:val="12"/>
        </w:rPr>
        <w:t>¶</w:t>
      </w:r>
      <w:r w:rsidRPr="005B2FC2">
        <w:rPr>
          <w:sz w:val="16"/>
        </w:rPr>
        <w:t xml:space="preserve"> </w:t>
      </w:r>
      <w:proofErr w:type="gramStart"/>
      <w:r w:rsidRPr="005B2FC2">
        <w:rPr>
          <w:rStyle w:val="TitleChar"/>
        </w:rPr>
        <w:t>It</w:t>
      </w:r>
      <w:proofErr w:type="gramEnd"/>
      <w:r w:rsidRPr="005B2FC2">
        <w:rPr>
          <w:rStyle w:val="TitleChar"/>
        </w:rPr>
        <w:t xml:space="preserve"> will also be uniquely devastating</w:t>
      </w:r>
      <w:r w:rsidRPr="005B2FC2">
        <w:rPr>
          <w:sz w:val="16"/>
        </w:rPr>
        <w:t xml:space="preserve">. Given the enormous growth of populations and the extent of ecological devastation and social dislocation caused by industrialization – as well as the degree to which the methods and materials of traditional agriculture have been abandoned in the rush to ramp up yields by converting fossil fuel into food – a gradual and gentle transition to a viable agrarian civilization capable of supporting large numbers of people and a reasonable level of complexity is extremely unlikely. In fact, says </w:t>
      </w:r>
      <w:proofErr w:type="spellStart"/>
      <w:r w:rsidRPr="005B2FC2">
        <w:rPr>
          <w:sz w:val="16"/>
        </w:rPr>
        <w:t>Tainter</w:t>
      </w:r>
      <w:proofErr w:type="spellEnd"/>
      <w:r w:rsidRPr="005B2FC2">
        <w:rPr>
          <w:sz w:val="16"/>
        </w:rPr>
        <w:t xml:space="preserve">, </w:t>
      </w:r>
      <w:r w:rsidRPr="005B2FC2">
        <w:rPr>
          <w:rStyle w:val="TitleChar"/>
        </w:rPr>
        <w:t>the collapse of today’s highly developed societies “would almost certainly entail vast disruptions and overwhelming loss of life, not [to] mention a significantly lower standard of living for the survivors</w:t>
      </w:r>
      <w:r w:rsidRPr="005B2FC2">
        <w:rPr>
          <w:sz w:val="16"/>
        </w:rPr>
        <w:t xml:space="preserve">.” Wright’s metaphor perfectly captures our plight: “As we climbed the ladder of progress, we kicked out the rungs below,” leaving ourselves with no non-catastrophic way back to a less complex mode of existence. </w:t>
      </w:r>
      <w:r w:rsidRPr="005B2FC2">
        <w:rPr>
          <w:sz w:val="12"/>
        </w:rPr>
        <w:t>¶</w:t>
      </w:r>
      <w:r w:rsidRPr="005B2FC2">
        <w:rPr>
          <w:sz w:val="16"/>
        </w:rPr>
        <w:t xml:space="preserve"> At this point, even a return to a hunting and gathering would be challenging. Apart from a few bands of isolated Tupi-Guarani in the Amazon, almost all of the remaining, scattered tribal peoples have lost the territory, knowledge, and traditions that would enable them to survive if industrial civilization were to collapse. </w:t>
      </w:r>
      <w:r w:rsidRPr="005B2FC2">
        <w:rPr>
          <w:sz w:val="12"/>
        </w:rPr>
        <w:t>¶</w:t>
      </w:r>
      <w:r w:rsidRPr="005B2FC2">
        <w:rPr>
          <w:sz w:val="16"/>
        </w:rPr>
        <w:t xml:space="preserve"> </w:t>
      </w:r>
      <w:proofErr w:type="gramStart"/>
      <w:r w:rsidRPr="005B2FC2">
        <w:rPr>
          <w:rStyle w:val="TitleChar"/>
        </w:rPr>
        <w:t>What</w:t>
      </w:r>
      <w:proofErr w:type="gramEnd"/>
      <w:r w:rsidRPr="005B2FC2">
        <w:rPr>
          <w:rStyle w:val="TitleChar"/>
        </w:rPr>
        <w:t xml:space="preserve"> is to be done?</w:t>
      </w:r>
      <w:r w:rsidRPr="005B2FC2">
        <w:rPr>
          <w:sz w:val="16"/>
        </w:rPr>
        <w:t xml:space="preserve"> First, we must recognize that the deep structural problems elucidated above have no feasible solutions. Like </w:t>
      </w:r>
      <w:proofErr w:type="spellStart"/>
      <w:r w:rsidRPr="005B2FC2">
        <w:rPr>
          <w:sz w:val="16"/>
        </w:rPr>
        <w:t>Glubb</w:t>
      </w:r>
      <w:proofErr w:type="spellEnd"/>
      <w:r w:rsidRPr="005B2FC2">
        <w:rPr>
          <w:sz w:val="16"/>
        </w:rPr>
        <w:t xml:space="preserve">, but for different reasons, </w:t>
      </w:r>
      <w:proofErr w:type="spellStart"/>
      <w:r w:rsidRPr="005B2FC2">
        <w:rPr>
          <w:sz w:val="16"/>
        </w:rPr>
        <w:t>Tainter</w:t>
      </w:r>
      <w:proofErr w:type="spellEnd"/>
      <w:r w:rsidRPr="005B2FC2">
        <w:rPr>
          <w:sz w:val="16"/>
        </w:rPr>
        <w:t xml:space="preserve"> does not believe that today’s societies can escape the dynamic that eventuates in collapse. A military-industrial arms race among the sub-units of the existing global civilization “rives increased complexity and resource consumption regardless of costs, human or ecological.”</w:t>
      </w:r>
      <w:r w:rsidRPr="005B2FC2">
        <w:rPr>
          <w:sz w:val="12"/>
        </w:rPr>
        <w:t>¶</w:t>
      </w:r>
      <w:r w:rsidRPr="005B2FC2">
        <w:rPr>
          <w:sz w:val="16"/>
        </w:rPr>
        <w:t xml:space="preserve"> </w:t>
      </w:r>
      <w:proofErr w:type="gramStart"/>
      <w:r w:rsidRPr="005B2FC2">
        <w:rPr>
          <w:sz w:val="16"/>
        </w:rPr>
        <w:t>Hence</w:t>
      </w:r>
      <w:proofErr w:type="gramEnd"/>
      <w:r w:rsidRPr="005B2FC2">
        <w:rPr>
          <w:sz w:val="16"/>
        </w:rPr>
        <w:t xml:space="preserve">, second, </w:t>
      </w:r>
      <w:r w:rsidRPr="005B2FC2">
        <w:rPr>
          <w:rStyle w:val="TitleChar"/>
        </w:rPr>
        <w:t>the task is not to forestall a foreordained collapse but</w:t>
      </w:r>
      <w:r w:rsidRPr="005B2FC2">
        <w:rPr>
          <w:sz w:val="16"/>
        </w:rPr>
        <w:t xml:space="preserve">, rather, </w:t>
      </w:r>
      <w:r w:rsidRPr="005B2FC2">
        <w:rPr>
          <w:rStyle w:val="TitleChar"/>
        </w:rPr>
        <w:t>to salvage as much as possible from it</w:t>
      </w:r>
      <w:r w:rsidRPr="005B2FC2">
        <w:rPr>
          <w:sz w:val="16"/>
        </w:rPr>
        <w:t xml:space="preserve">, lest the fall precipitate a dark age in which the arts and adornments of civilization are partially or completely lost. </w:t>
      </w:r>
      <w:r w:rsidRPr="005B2FC2">
        <w:rPr>
          <w:sz w:val="12"/>
        </w:rPr>
        <w:t>¶</w:t>
      </w:r>
      <w:r w:rsidRPr="005B2FC2">
        <w:rPr>
          <w:sz w:val="16"/>
        </w:rPr>
        <w:t xml:space="preserve"> To this end, just as prudent mariners carry lifeboats and practice abandoning ship, </w:t>
      </w:r>
      <w:r w:rsidRPr="00E9428A">
        <w:rPr>
          <w:rStyle w:val="StyleBoldUnderline"/>
        </w:rPr>
        <w:t>a global</w:t>
      </w:r>
      <w:r w:rsidRPr="005B2FC2">
        <w:rPr>
          <w:rStyle w:val="TitleChar"/>
        </w:rPr>
        <w:t xml:space="preserve"> civilization in its terminal phase would be well advised to prepare arks</w:t>
      </w:r>
      <w:r w:rsidRPr="005B2FC2">
        <w:rPr>
          <w:sz w:val="16"/>
        </w:rPr>
        <w:t xml:space="preserve">, storehouses, and banks designed to </w:t>
      </w:r>
      <w:r w:rsidRPr="005B2FC2">
        <w:rPr>
          <w:rStyle w:val="TitleChar"/>
        </w:rPr>
        <w:t>preserve the persons, tools, and materials with which to retain or reconstitute some semblance of civilized life post-collapse</w:t>
      </w:r>
      <w:r w:rsidRPr="005B2FC2">
        <w:rPr>
          <w:sz w:val="16"/>
        </w:rPr>
        <w:t xml:space="preserve">. </w:t>
      </w:r>
      <w:r w:rsidRPr="005B2FC2">
        <w:rPr>
          <w:sz w:val="12"/>
        </w:rPr>
        <w:t>¶</w:t>
      </w:r>
      <w:r w:rsidRPr="005B2FC2">
        <w:rPr>
          <w:sz w:val="16"/>
        </w:rPr>
        <w:t xml:space="preserve"> </w:t>
      </w:r>
      <w:proofErr w:type="gramStart"/>
      <w:r w:rsidRPr="005B2FC2">
        <w:rPr>
          <w:sz w:val="16"/>
        </w:rPr>
        <w:t>This</w:t>
      </w:r>
      <w:proofErr w:type="gramEnd"/>
      <w:r w:rsidRPr="005B2FC2">
        <w:rPr>
          <w:sz w:val="16"/>
        </w:rPr>
        <w:t xml:space="preserve"> appeal to prudence will not be readily accepted. For the hubris of every civilization is that it is, like the Titanic, unsinkable. Hence the motivation to plan for shipwreck is lacking. In addition, the civilization’s contradictions and difficulties are seen not as symptoms of impending collapse, but, rather, as problems to be solved by better policies and personnel. In other words, the populace does not yet understand that the civilization has reached an impasse. As </w:t>
      </w:r>
      <w:proofErr w:type="spellStart"/>
      <w:r w:rsidRPr="005B2FC2">
        <w:rPr>
          <w:sz w:val="16"/>
        </w:rPr>
        <w:t>Tainter</w:t>
      </w:r>
      <w:proofErr w:type="spellEnd"/>
      <w:r w:rsidRPr="005B2FC2">
        <w:rPr>
          <w:sz w:val="16"/>
        </w:rPr>
        <w:t xml:space="preserve"> notes, “It takes protracted hardship to convince people that the world to which they have been accustomed has changed irrevocably.” </w:t>
      </w:r>
      <w:r w:rsidRPr="005B2FC2">
        <w:rPr>
          <w:sz w:val="12"/>
        </w:rPr>
        <w:t>¶</w:t>
      </w:r>
      <w:r w:rsidRPr="005B2FC2">
        <w:rPr>
          <w:sz w:val="16"/>
        </w:rPr>
        <w:t xml:space="preserve"> Moreover, although collapse may be foreordained, its course and timing are largely unpredictable. Collapse could happen suddenly or gradually, sooner or later, so why act now? To make matters worse, preparing for this uncertain future requires present sacrifice – that is, the diversion of resources from both current consumption and from the task of coping with today’s problems – at a time when those very same resources are becoming scarcer and more expensive. In short, denial, evasion, and procrastination are all but inevitable</w:t>
      </w:r>
      <w:proofErr w:type="gramStart"/>
      <w:r w:rsidRPr="005B2FC2">
        <w:rPr>
          <w:sz w:val="16"/>
        </w:rPr>
        <w:t>.</w:t>
      </w:r>
      <w:r w:rsidRPr="005B2FC2">
        <w:rPr>
          <w:sz w:val="12"/>
        </w:rPr>
        <w:t>¶</w:t>
      </w:r>
      <w:proofErr w:type="gramEnd"/>
      <w:r w:rsidRPr="005B2FC2">
        <w:rPr>
          <w:sz w:val="16"/>
        </w:rPr>
        <w:t xml:space="preserve"> Thus if preparations for collapse are made at all, they are likely to be too little and too late. Modern civilization is therefore bound for a worse fate than the Titanic. When it sinks, the lifeboats, if any, will be ill provisioned, and no one will come to its rescue. </w:t>
      </w:r>
      <w:r w:rsidRPr="005B2FC2">
        <w:rPr>
          <w:rStyle w:val="TitleChar"/>
        </w:rPr>
        <w:t>Humanity will undoubtedly survive. Civilization</w:t>
      </w:r>
      <w:r>
        <w:rPr>
          <w:rStyle w:val="TitleChar"/>
        </w:rPr>
        <w:t xml:space="preserve"> as we know it will not</w:t>
      </w:r>
      <w:r w:rsidRPr="005B2FC2">
        <w:rPr>
          <w:rStyle w:val="TitleChar"/>
        </w:rPr>
        <w:t>.</w:t>
      </w:r>
      <w:r w:rsidRPr="005B2FC2">
        <w:rPr>
          <w:sz w:val="16"/>
        </w:rPr>
        <w:t xml:space="preserve"> </w:t>
      </w:r>
      <w:r w:rsidRPr="005B2FC2">
        <w:rPr>
          <w:sz w:val="12"/>
        </w:rPr>
        <w:t>¶</w:t>
      </w:r>
      <w:r w:rsidRPr="005B2FC2">
        <w:rPr>
          <w:sz w:val="16"/>
        </w:rPr>
        <w:t xml:space="preserve"> Although it would be intellectually dishonest of me to suggest any other outcome – a tragic denouement followed by a lengthy time of troubles – </w:t>
      </w:r>
      <w:r w:rsidRPr="005B2FC2">
        <w:rPr>
          <w:rStyle w:val="TitleChar"/>
        </w:rPr>
        <w:t>I can envision an alternative to civilization as it is currently conceived and constituted. This alternative</w:t>
      </w:r>
      <w:r w:rsidRPr="005B2FC2">
        <w:rPr>
          <w:sz w:val="16"/>
        </w:rPr>
        <w:t xml:space="preserve">, which could not be imposed but would have to emerge slowly and organically, </w:t>
      </w:r>
      <w:r w:rsidRPr="005B2FC2">
        <w:rPr>
          <w:rStyle w:val="TitleChar"/>
        </w:rPr>
        <w:t>should allow humanity to thrive in reasonable numbers on a limiter planet for millennia to come</w:t>
      </w:r>
      <w:r w:rsidRPr="005B2FC2">
        <w:rPr>
          <w:sz w:val="16"/>
        </w:rPr>
        <w:t xml:space="preserve">. </w:t>
      </w:r>
      <w:r w:rsidRPr="005B2FC2">
        <w:rPr>
          <w:rStyle w:val="TitleChar"/>
        </w:rPr>
        <w:t xml:space="preserve">But it would require a fundamental change in the ethos of civilization </w:t>
      </w:r>
      <w:r w:rsidRPr="005B2FC2">
        <w:rPr>
          <w:sz w:val="16"/>
        </w:rPr>
        <w:t xml:space="preserve">– to wit, </w:t>
      </w:r>
      <w:r w:rsidRPr="005B2FC2">
        <w:rPr>
          <w:rStyle w:val="TitleChar"/>
        </w:rPr>
        <w:t>the deliberate renunciation of greatness in favor of simplicity, frugality, and fraternity</w:t>
      </w:r>
      <w:r w:rsidRPr="005B2FC2">
        <w:rPr>
          <w:sz w:val="16"/>
        </w:rPr>
        <w:t>. For the pursuit of greatness is always a manifestation of hubris, and hubris is always punished by nemesis. Whether human beings are capable of such sagacity and self-restraint is a question only the future can answer.</w:t>
      </w:r>
    </w:p>
    <w:p w14:paraId="6642DE00" w14:textId="77777777" w:rsidR="00831668" w:rsidRPr="003406B2" w:rsidRDefault="00831668" w:rsidP="00831668"/>
    <w:p w14:paraId="2E4BA215" w14:textId="77777777" w:rsidR="00831668" w:rsidRDefault="00831668" w:rsidP="00831668">
      <w:pPr>
        <w:pStyle w:val="Heading3"/>
      </w:pPr>
      <w:r>
        <w:t>Crunch UQ – Collapse Coming (Consumption)</w:t>
      </w:r>
    </w:p>
    <w:p w14:paraId="2695D1AD" w14:textId="77777777" w:rsidR="00831668" w:rsidRDefault="00831668" w:rsidP="00831668">
      <w:pPr>
        <w:pStyle w:val="Heading4"/>
      </w:pPr>
      <w:r>
        <w:t>The crunch is coming – overconsumption causes extinction – only the transition solves</w:t>
      </w:r>
    </w:p>
    <w:p w14:paraId="5C99AFB7" w14:textId="77777777" w:rsidR="00831668" w:rsidRDefault="00831668" w:rsidP="00831668">
      <w:r w:rsidRPr="003761CE">
        <w:t xml:space="preserve">Karl </w:t>
      </w:r>
      <w:r w:rsidRPr="003761CE">
        <w:rPr>
          <w:rStyle w:val="StyleStyleBold12pt"/>
        </w:rPr>
        <w:t>Tate</w:t>
      </w:r>
      <w:r w:rsidRPr="003761CE">
        <w:t>, 3/19/</w:t>
      </w:r>
      <w:r w:rsidRPr="003761CE">
        <w:rPr>
          <w:rStyle w:val="StyleStyleBold12pt"/>
        </w:rPr>
        <w:t>2014</w:t>
      </w:r>
      <w:r w:rsidRPr="003761CE">
        <w:t>, Live Science, “study: civilization doomed by overconsumption, wealth inequality,” http://www.livescience.com/44204-study-civilization-doomed-by-overconsumption-wealth-inequality-infographic.html, mm</w:t>
      </w:r>
    </w:p>
    <w:p w14:paraId="0EF6DF78" w14:textId="77777777" w:rsidR="00831668" w:rsidRPr="003761CE" w:rsidRDefault="00831668" w:rsidP="00831668"/>
    <w:p w14:paraId="2FE7A5DC" w14:textId="77777777" w:rsidR="00831668" w:rsidRDefault="00831668" w:rsidP="00831668">
      <w:pPr>
        <w:rPr>
          <w:sz w:val="16"/>
        </w:rPr>
      </w:pPr>
      <w:r w:rsidRPr="003761CE">
        <w:rPr>
          <w:rStyle w:val="TitleChar"/>
        </w:rPr>
        <w:t>A NASA-funded study looked at factors that cause a civilization to collapse</w:t>
      </w:r>
      <w:r w:rsidRPr="003761CE">
        <w:rPr>
          <w:sz w:val="16"/>
        </w:rPr>
        <w:t xml:space="preserve">. </w:t>
      </w:r>
      <w:r w:rsidRPr="003761CE">
        <w:rPr>
          <w:rStyle w:val="TitleChar"/>
        </w:rPr>
        <w:t>In the past 5,000 years, many advanced societies have collapsed</w:t>
      </w:r>
      <w:r w:rsidRPr="003761CE">
        <w:rPr>
          <w:sz w:val="16"/>
        </w:rPr>
        <w:t xml:space="preserve">, resulting in hundreds of years of decline and regression. Basing their model on how predators and prey interact, </w:t>
      </w:r>
      <w:r w:rsidRPr="003761CE">
        <w:rPr>
          <w:rStyle w:val="TitleChar"/>
        </w:rPr>
        <w:t>the scientists concluded that societies that collapsed had two factors in common: overconsumption of natural resources and economic stratification</w:t>
      </w:r>
      <w:proofErr w:type="gramStart"/>
      <w:r w:rsidRPr="003761CE">
        <w:rPr>
          <w:sz w:val="16"/>
        </w:rPr>
        <w:t>.</w:t>
      </w:r>
      <w:r w:rsidRPr="003761CE">
        <w:rPr>
          <w:sz w:val="12"/>
        </w:rPr>
        <w:t>¶</w:t>
      </w:r>
      <w:proofErr w:type="gramEnd"/>
      <w:r w:rsidRPr="003761CE">
        <w:rPr>
          <w:sz w:val="16"/>
        </w:rPr>
        <w:t xml:space="preserve"> The so-called "balance of nature" works like this: As a prey population grows, the predators that feed on them thrive as well. But once the predators become too numerous and </w:t>
      </w:r>
      <w:proofErr w:type="spellStart"/>
      <w:r w:rsidRPr="003761CE">
        <w:rPr>
          <w:sz w:val="16"/>
        </w:rPr>
        <w:t>overconsume</w:t>
      </w:r>
      <w:proofErr w:type="spellEnd"/>
      <w:r w:rsidRPr="003761CE">
        <w:rPr>
          <w:sz w:val="16"/>
        </w:rPr>
        <w:t xml:space="preserve"> the prey, famine results. The predator population declines as well (a “collapse”)</w:t>
      </w:r>
      <w:proofErr w:type="gramStart"/>
      <w:r w:rsidRPr="003761CE">
        <w:rPr>
          <w:sz w:val="16"/>
        </w:rPr>
        <w:t>.</w:t>
      </w:r>
      <w:r w:rsidRPr="003761CE">
        <w:rPr>
          <w:sz w:val="12"/>
        </w:rPr>
        <w:t>¶</w:t>
      </w:r>
      <w:proofErr w:type="gramEnd"/>
      <w:r w:rsidRPr="003761CE">
        <w:rPr>
          <w:sz w:val="16"/>
        </w:rPr>
        <w:t xml:space="preserve"> The study looked at three scenarios: Egalitarian, Equitable and Unequal. </w:t>
      </w:r>
      <w:r w:rsidRPr="003761CE">
        <w:rPr>
          <w:rStyle w:val="TitleChar"/>
        </w:rPr>
        <w:t>In an Egalitarian society that has no elite class, an equilibrium can be reached where the commoner population increases to the maximum carrying capacity of the planet</w:t>
      </w:r>
      <w:proofErr w:type="gramStart"/>
      <w:r w:rsidRPr="003761CE">
        <w:rPr>
          <w:sz w:val="16"/>
        </w:rPr>
        <w:t>.</w:t>
      </w:r>
      <w:r w:rsidRPr="003761CE">
        <w:rPr>
          <w:sz w:val="12"/>
        </w:rPr>
        <w:t>¶</w:t>
      </w:r>
      <w:proofErr w:type="gramEnd"/>
      <w:r w:rsidRPr="003761CE">
        <w:rPr>
          <w:sz w:val="16"/>
        </w:rPr>
        <w:t xml:space="preserve"> </w:t>
      </w:r>
      <w:r w:rsidRPr="003761CE">
        <w:rPr>
          <w:rStyle w:val="TitleChar"/>
        </w:rPr>
        <w:t xml:space="preserve">However, if the population </w:t>
      </w:r>
      <w:proofErr w:type="spellStart"/>
      <w:r w:rsidRPr="003761CE">
        <w:rPr>
          <w:rStyle w:val="TitleChar"/>
        </w:rPr>
        <w:t>overconsumes</w:t>
      </w:r>
      <w:proofErr w:type="spellEnd"/>
      <w:r w:rsidRPr="003761CE">
        <w:rPr>
          <w:rStyle w:val="TitleChar"/>
        </w:rPr>
        <w:t xml:space="preserve"> its resources</w:t>
      </w:r>
      <w:r w:rsidRPr="003761CE">
        <w:rPr>
          <w:sz w:val="16"/>
        </w:rPr>
        <w:t xml:space="preserve">, </w:t>
      </w:r>
      <w:r w:rsidRPr="003761CE">
        <w:rPr>
          <w:rStyle w:val="TitleChar"/>
        </w:rPr>
        <w:t>a collapse results from which there is no recovery</w:t>
      </w:r>
      <w:r w:rsidRPr="003761CE">
        <w:rPr>
          <w:sz w:val="16"/>
        </w:rPr>
        <w:t xml:space="preserve">. </w:t>
      </w:r>
      <w:r w:rsidRPr="003761CE">
        <w:rPr>
          <w:rStyle w:val="Emphasis"/>
        </w:rPr>
        <w:t>Resources, wealth and population all go to zero</w:t>
      </w:r>
      <w:proofErr w:type="gramStart"/>
      <w:r w:rsidRPr="003761CE">
        <w:rPr>
          <w:sz w:val="16"/>
        </w:rPr>
        <w:t>.</w:t>
      </w:r>
      <w:r w:rsidRPr="003761CE">
        <w:rPr>
          <w:sz w:val="12"/>
        </w:rPr>
        <w:t>¶</w:t>
      </w:r>
      <w:proofErr w:type="gramEnd"/>
      <w:r w:rsidRPr="003761CE">
        <w:rPr>
          <w:sz w:val="16"/>
        </w:rPr>
        <w:t xml:space="preserve"> </w:t>
      </w:r>
      <w:r w:rsidRPr="003761CE">
        <w:rPr>
          <w:rStyle w:val="TitleChar"/>
        </w:rPr>
        <w:t>The Equitable society divides the population into “workers” and “</w:t>
      </w:r>
      <w:proofErr w:type="spellStart"/>
      <w:r w:rsidRPr="003761CE">
        <w:rPr>
          <w:rStyle w:val="TitleChar"/>
        </w:rPr>
        <w:t>nonworkers</w:t>
      </w:r>
      <w:proofErr w:type="spellEnd"/>
      <w:r w:rsidRPr="003761CE">
        <w:rPr>
          <w:sz w:val="16"/>
        </w:rPr>
        <w:t xml:space="preserve">.” </w:t>
      </w:r>
      <w:r w:rsidRPr="003761CE">
        <w:rPr>
          <w:rStyle w:val="TitleChar"/>
        </w:rPr>
        <w:t>This society can reach equilibrium</w:t>
      </w:r>
      <w:r w:rsidRPr="003761CE">
        <w:rPr>
          <w:sz w:val="16"/>
        </w:rPr>
        <w:t xml:space="preserve"> with slow growth and fairly distributed salaries</w:t>
      </w:r>
      <w:proofErr w:type="gramStart"/>
      <w:r w:rsidRPr="003761CE">
        <w:rPr>
          <w:sz w:val="16"/>
        </w:rPr>
        <w:t>.</w:t>
      </w:r>
      <w:r w:rsidRPr="003761CE">
        <w:rPr>
          <w:sz w:val="12"/>
        </w:rPr>
        <w:t>¶</w:t>
      </w:r>
      <w:proofErr w:type="gramEnd"/>
      <w:r w:rsidRPr="003761CE">
        <w:rPr>
          <w:sz w:val="16"/>
        </w:rPr>
        <w:t xml:space="preserve"> </w:t>
      </w:r>
      <w:r w:rsidRPr="003761CE">
        <w:rPr>
          <w:rStyle w:val="TitleChar"/>
        </w:rPr>
        <w:t>In the Unequal scenario, the population collapses after an apparent equilibrium</w:t>
      </w:r>
      <w:r w:rsidRPr="003761CE">
        <w:rPr>
          <w:sz w:val="16"/>
        </w:rPr>
        <w:t xml:space="preserve"> when the elite population starts to take off, peaking around year 775. By year 900, everything has collapsed, and nature makes a recovery.</w:t>
      </w:r>
    </w:p>
    <w:p w14:paraId="64D2A34A" w14:textId="77777777" w:rsidR="00831668" w:rsidRDefault="00831668" w:rsidP="00831668">
      <w:pPr>
        <w:rPr>
          <w:sz w:val="16"/>
        </w:rPr>
      </w:pPr>
    </w:p>
    <w:p w14:paraId="7FCF3AD3" w14:textId="77777777" w:rsidR="00831668" w:rsidRDefault="00831668" w:rsidP="00831668">
      <w:pPr>
        <w:pStyle w:val="Heading4"/>
      </w:pPr>
      <w:r>
        <w:t>Ecological limits make the crunch inevitable – absent the alternative to a different societal model, extinction is inevitable</w:t>
      </w:r>
    </w:p>
    <w:p w14:paraId="4C10B4E6" w14:textId="77777777" w:rsidR="00831668" w:rsidRDefault="00831668" w:rsidP="00831668">
      <w:r w:rsidRPr="008A712D">
        <w:t xml:space="preserve">William </w:t>
      </w:r>
      <w:proofErr w:type="spellStart"/>
      <w:r w:rsidRPr="0069170C">
        <w:rPr>
          <w:rStyle w:val="StyleStyleBold12pt"/>
        </w:rPr>
        <w:t>Ophuls</w:t>
      </w:r>
      <w:proofErr w:type="spellEnd"/>
      <w:r w:rsidRPr="008A712D">
        <w:t xml:space="preserve">, </w:t>
      </w:r>
      <w:r w:rsidRPr="0069170C">
        <w:rPr>
          <w:rStyle w:val="StyleStyleBold12pt"/>
        </w:rPr>
        <w:t>2012</w:t>
      </w:r>
      <w:r w:rsidRPr="008A712D">
        <w:t>, "Immoderate Greatness: Why Civilizations Fail,”</w:t>
      </w:r>
      <w:r>
        <w:t xml:space="preserve"> 9-11, mm</w:t>
      </w:r>
    </w:p>
    <w:p w14:paraId="37F8CC53" w14:textId="77777777" w:rsidR="00831668" w:rsidRPr="008A712D" w:rsidRDefault="00831668" w:rsidP="00831668"/>
    <w:p w14:paraId="5EC34DCA" w14:textId="77777777" w:rsidR="00831668" w:rsidRDefault="00831668" w:rsidP="00831668">
      <w:pPr>
        <w:rPr>
          <w:sz w:val="14"/>
        </w:rPr>
      </w:pPr>
      <w:r w:rsidRPr="00D92AA3">
        <w:rPr>
          <w:sz w:val="14"/>
        </w:rPr>
        <w:t xml:space="preserve">As a process, </w:t>
      </w:r>
      <w:r w:rsidRPr="008A712D">
        <w:rPr>
          <w:rStyle w:val="TitleChar"/>
        </w:rPr>
        <w:t>civilization resembles a long-running economic bubble</w:t>
      </w:r>
      <w:r w:rsidRPr="00D92AA3">
        <w:rPr>
          <w:sz w:val="14"/>
        </w:rPr>
        <w:t xml:space="preserve">. </w:t>
      </w:r>
      <w:r w:rsidRPr="008A712D">
        <w:rPr>
          <w:rStyle w:val="TitleChar"/>
        </w:rPr>
        <w:t>Civilizations</w:t>
      </w:r>
      <w:r w:rsidRPr="00D92AA3">
        <w:rPr>
          <w:sz w:val="14"/>
        </w:rPr>
        <w:t xml:space="preserve"> </w:t>
      </w:r>
      <w:r w:rsidRPr="008A712D">
        <w:rPr>
          <w:rStyle w:val="TitleChar"/>
        </w:rPr>
        <w:t>convert</w:t>
      </w:r>
      <w:r w:rsidRPr="00D92AA3">
        <w:rPr>
          <w:sz w:val="14"/>
        </w:rPr>
        <w:t xml:space="preserve"> found (or conquered) </w:t>
      </w:r>
      <w:r w:rsidRPr="008A712D">
        <w:rPr>
          <w:rStyle w:val="TitleChar"/>
        </w:rPr>
        <w:t>ecological wealth</w:t>
      </w:r>
      <w:r w:rsidRPr="00D92AA3">
        <w:rPr>
          <w:sz w:val="14"/>
        </w:rPr>
        <w:t xml:space="preserve"> </w:t>
      </w:r>
      <w:r w:rsidRPr="008A712D">
        <w:rPr>
          <w:rStyle w:val="TitleChar"/>
        </w:rPr>
        <w:t>into</w:t>
      </w:r>
      <w:r w:rsidRPr="00D92AA3">
        <w:rPr>
          <w:sz w:val="14"/>
        </w:rPr>
        <w:t xml:space="preserve"> economic goods and population </w:t>
      </w:r>
      <w:r w:rsidRPr="008A712D">
        <w:rPr>
          <w:rStyle w:val="TitleChar"/>
        </w:rPr>
        <w:t>growth</w:t>
      </w:r>
      <w:r w:rsidRPr="00D92AA3">
        <w:rPr>
          <w:sz w:val="14"/>
        </w:rPr>
        <w:t xml:space="preserve">. As the bubble expands, a spirit of “irrational exuberance” reigns. Few take thought for the morrow or consider that they are borrowing from posterity. Finally, however, resources are either effectively exhausted or no longer repay the effort needed to exploit them. </w:t>
      </w:r>
      <w:r w:rsidRPr="008A712D">
        <w:rPr>
          <w:rStyle w:val="TitleChar"/>
        </w:rPr>
        <w:t>As massive demand collides with dwindling supply</w:t>
      </w:r>
      <w:r w:rsidRPr="00D92AA3">
        <w:rPr>
          <w:sz w:val="14"/>
        </w:rPr>
        <w:t xml:space="preserve">, </w:t>
      </w:r>
      <w:r w:rsidRPr="008A712D">
        <w:rPr>
          <w:rStyle w:val="TitleChar"/>
        </w:rPr>
        <w:t>the ecological “credit” that has fueled</w:t>
      </w:r>
      <w:r w:rsidRPr="00D92AA3">
        <w:rPr>
          <w:sz w:val="14"/>
        </w:rPr>
        <w:t xml:space="preserve"> </w:t>
      </w:r>
      <w:r w:rsidRPr="008A712D">
        <w:rPr>
          <w:rStyle w:val="TitleChar"/>
        </w:rPr>
        <w:t>expansion</w:t>
      </w:r>
      <w:r w:rsidRPr="00D92AA3">
        <w:rPr>
          <w:sz w:val="14"/>
        </w:rPr>
        <w:t xml:space="preserve"> and created a large population accustomed to living high off the hog </w:t>
      </w:r>
      <w:r w:rsidRPr="008A712D">
        <w:rPr>
          <w:rStyle w:val="TitleChar"/>
        </w:rPr>
        <w:t>is choked off. The civilization begins to implode</w:t>
      </w:r>
      <w:r w:rsidRPr="008A712D">
        <w:rPr>
          <w:rStyle w:val="Emphasis"/>
        </w:rPr>
        <w:t>, in either a slow and measured decline or a more rapid and chaotic collapse.</w:t>
      </w:r>
      <w:r w:rsidRPr="00D92AA3">
        <w:rPr>
          <w:sz w:val="14"/>
        </w:rPr>
        <w:t xml:space="preserve"> </w:t>
      </w:r>
      <w:r w:rsidRPr="008A712D">
        <w:rPr>
          <w:rStyle w:val="TitleChar"/>
        </w:rPr>
        <w:t>As</w:t>
      </w:r>
      <w:r w:rsidRPr="00D92AA3">
        <w:rPr>
          <w:sz w:val="14"/>
        </w:rPr>
        <w:t xml:space="preserve"> </w:t>
      </w:r>
      <w:r w:rsidRPr="008A712D">
        <w:rPr>
          <w:rStyle w:val="TitleChar"/>
        </w:rPr>
        <w:t>civilizations</w:t>
      </w:r>
      <w:r w:rsidRPr="00D92AA3">
        <w:rPr>
          <w:sz w:val="14"/>
        </w:rPr>
        <w:t xml:space="preserve"> </w:t>
      </w:r>
      <w:r w:rsidRPr="008A712D">
        <w:rPr>
          <w:rStyle w:val="TitleChar"/>
        </w:rPr>
        <w:t>encounter</w:t>
      </w:r>
      <w:r w:rsidRPr="00D92AA3">
        <w:rPr>
          <w:sz w:val="14"/>
        </w:rPr>
        <w:t xml:space="preserve"> emerging </w:t>
      </w:r>
      <w:r w:rsidRPr="008A712D">
        <w:rPr>
          <w:rStyle w:val="TitleChar"/>
        </w:rPr>
        <w:t>limits</w:t>
      </w:r>
      <w:r w:rsidRPr="00D92AA3">
        <w:rPr>
          <w:sz w:val="14"/>
        </w:rPr>
        <w:t xml:space="preserve">, </w:t>
      </w:r>
      <w:r w:rsidRPr="008A712D">
        <w:rPr>
          <w:rStyle w:val="TitleChar"/>
        </w:rPr>
        <w:t>they will</w:t>
      </w:r>
      <w:r w:rsidRPr="00D92AA3">
        <w:rPr>
          <w:sz w:val="14"/>
        </w:rPr>
        <w:t xml:space="preserve"> of course </w:t>
      </w:r>
      <w:r w:rsidRPr="008A712D">
        <w:rPr>
          <w:rStyle w:val="TitleChar"/>
        </w:rPr>
        <w:t>make every effort to innovate</w:t>
      </w:r>
      <w:r w:rsidRPr="00D92AA3">
        <w:rPr>
          <w:sz w:val="14"/>
        </w:rPr>
        <w:t xml:space="preserve"> their way around them. </w:t>
      </w:r>
      <w:r w:rsidRPr="008A712D">
        <w:rPr>
          <w:rStyle w:val="TitleChar"/>
        </w:rPr>
        <w:t>However</w:t>
      </w:r>
      <w:r w:rsidRPr="00D92AA3">
        <w:rPr>
          <w:sz w:val="14"/>
        </w:rPr>
        <w:t xml:space="preserve">, as we shall see later, </w:t>
      </w:r>
      <w:r w:rsidRPr="008A712D">
        <w:rPr>
          <w:rStyle w:val="TitleChar"/>
        </w:rPr>
        <w:t>these efforts</w:t>
      </w:r>
      <w:r w:rsidRPr="00D92AA3">
        <w:rPr>
          <w:sz w:val="14"/>
        </w:rPr>
        <w:t xml:space="preserve"> themselves </w:t>
      </w:r>
      <w:r w:rsidRPr="008A712D">
        <w:rPr>
          <w:rStyle w:val="TitleChar"/>
        </w:rPr>
        <w:t>have costs</w:t>
      </w:r>
      <w:r w:rsidRPr="00D92AA3">
        <w:rPr>
          <w:sz w:val="14"/>
        </w:rPr>
        <w:t xml:space="preserve"> </w:t>
      </w:r>
      <w:r w:rsidRPr="008A712D">
        <w:rPr>
          <w:rStyle w:val="TitleChar"/>
        </w:rPr>
        <w:t>that</w:t>
      </w:r>
      <w:r w:rsidRPr="00D92AA3">
        <w:rPr>
          <w:sz w:val="14"/>
        </w:rPr>
        <w:t xml:space="preserve"> gradually </w:t>
      </w:r>
      <w:r w:rsidRPr="008A712D">
        <w:rPr>
          <w:rStyle w:val="TitleChar"/>
        </w:rPr>
        <w:t>accumulate</w:t>
      </w:r>
      <w:r w:rsidRPr="00D92AA3">
        <w:rPr>
          <w:sz w:val="14"/>
        </w:rPr>
        <w:t xml:space="preserve">. Thus the civilization’s “indebtedness” compounds. Unfortunately, the benefits accrue immediately, but the debts come due only later, so the momentum of development continues. However, at some point, “service” on the accumulated debt begins to preclude new investment, as more and more energy has to be expended simply running in place. Stealing resources from others is not a permanent solution, because conquest, too, has serious costs: “imperial overstretch” has spelled the downfall of many empires. </w:t>
      </w:r>
      <w:r w:rsidRPr="008A712D">
        <w:rPr>
          <w:rStyle w:val="TitleChar"/>
        </w:rPr>
        <w:t>Even peaceful trade provides no escape from biophysical limits</w:t>
      </w:r>
      <w:r w:rsidRPr="00D92AA3">
        <w:rPr>
          <w:sz w:val="14"/>
        </w:rPr>
        <w:t xml:space="preserve">. To get resources from others, you must normally give something valuable in return – either resources themselves, or goods and services that depend ultimately on resources. In short, </w:t>
      </w:r>
      <w:r w:rsidRPr="008A712D">
        <w:rPr>
          <w:rStyle w:val="TitleChar"/>
        </w:rPr>
        <w:t>on a finite planet you cannot grow forever or violate the laws of physics</w:t>
      </w:r>
      <w:r w:rsidRPr="00D92AA3">
        <w:rPr>
          <w:sz w:val="14"/>
        </w:rPr>
        <w:t xml:space="preserve">. </w:t>
      </w:r>
      <w:r w:rsidRPr="008A712D">
        <w:rPr>
          <w:rStyle w:val="TitleChar"/>
        </w:rPr>
        <w:t>If you use renewable resources faster than they can regenerate, they will dwindle and ultimately disappear</w:t>
      </w:r>
      <w:r w:rsidRPr="00D92AA3">
        <w:rPr>
          <w:sz w:val="14"/>
        </w:rPr>
        <w:t xml:space="preserve">; if you produce wastes faster than they can be rendered harmless, they will poison you; </w:t>
      </w:r>
      <w:r w:rsidRPr="008A712D">
        <w:rPr>
          <w:rStyle w:val="TitleChar"/>
        </w:rPr>
        <w:t>and</w:t>
      </w:r>
      <w:r w:rsidRPr="00D92AA3">
        <w:rPr>
          <w:sz w:val="14"/>
        </w:rPr>
        <w:t xml:space="preserve"> if you use </w:t>
      </w:r>
      <w:r w:rsidRPr="008A712D">
        <w:rPr>
          <w:rStyle w:val="TitleChar"/>
        </w:rPr>
        <w:t>nonrenewable resources</w:t>
      </w:r>
      <w:r w:rsidRPr="00D92AA3">
        <w:rPr>
          <w:sz w:val="14"/>
        </w:rPr>
        <w:t xml:space="preserve"> to fuel current consumption, they will </w:t>
      </w:r>
      <w:r w:rsidRPr="008A712D">
        <w:rPr>
          <w:rStyle w:val="TitleChar"/>
        </w:rPr>
        <w:t>eventually run out</w:t>
      </w:r>
      <w:r w:rsidRPr="00D92AA3">
        <w:rPr>
          <w:sz w:val="14"/>
        </w:rPr>
        <w:t xml:space="preserve">. Of course, the ultimate limits are rarely reached, because diminishing returns on ecological exploitation and extraction set in well before then. </w:t>
      </w:r>
      <w:r w:rsidRPr="008A712D">
        <w:rPr>
          <w:rStyle w:val="TitleChar"/>
        </w:rPr>
        <w:t>Technology and good management can forestall the day of ecological reckoning, but not indefinitely</w:t>
      </w:r>
      <w:r w:rsidRPr="00D92AA3">
        <w:rPr>
          <w:sz w:val="14"/>
        </w:rPr>
        <w:t xml:space="preserve">. </w:t>
      </w:r>
      <w:r w:rsidRPr="00D92AA3">
        <w:rPr>
          <w:sz w:val="12"/>
        </w:rPr>
        <w:t>¶</w:t>
      </w:r>
      <w:r w:rsidRPr="00D92AA3">
        <w:rPr>
          <w:sz w:val="14"/>
        </w:rPr>
        <w:t xml:space="preserve"> </w:t>
      </w:r>
      <w:proofErr w:type="gramStart"/>
      <w:r w:rsidRPr="00D92AA3">
        <w:rPr>
          <w:sz w:val="14"/>
        </w:rPr>
        <w:t>To</w:t>
      </w:r>
      <w:proofErr w:type="gramEnd"/>
      <w:r w:rsidRPr="00D92AA3">
        <w:rPr>
          <w:sz w:val="14"/>
        </w:rPr>
        <w:t xml:space="preserve"> make matters worse, it is not resources in general that matter, for natural processes are governed by a basic ecological principle called “the law of the minimum.” Thus the factor in least supply is controlling. For example, to grow cereals takes soil, seeds, fertilizer, and water as well as labor. Not only must all of these factors of production be present for </w:t>
      </w:r>
      <w:proofErr w:type="gramStart"/>
      <w:r w:rsidRPr="00D92AA3">
        <w:rPr>
          <w:sz w:val="14"/>
        </w:rPr>
        <w:t>there</w:t>
      </w:r>
      <w:proofErr w:type="gramEnd"/>
      <w:r w:rsidRPr="00D92AA3">
        <w:rPr>
          <w:sz w:val="14"/>
        </w:rPr>
        <w:t xml:space="preserve"> to be a crop, but they must be present in the right quality or proportion. Thin soils or poor seeds will stunt crop growth even if all the other factors are present in abundance. Thus some resources are more critical for civilization than others. The most critical of all is water, without which life simply cannot be sustained. But as civilizations develop, they tend to overuse and misuse their water supplies, with consequences that can be serious. For example, salinization due to inappropriate irrigation plagued many ancient civilizations (and continues to be a problem today). Civilizations also damage watersheds by cutting down the forests that moderate climate, promote rainfall, and store water. In addition, the </w:t>
      </w:r>
      <w:proofErr w:type="gramStart"/>
      <w:r w:rsidRPr="00D92AA3">
        <w:rPr>
          <w:sz w:val="14"/>
        </w:rPr>
        <w:t>law of the minimum have</w:t>
      </w:r>
      <w:proofErr w:type="gramEnd"/>
      <w:r w:rsidRPr="00D92AA3">
        <w:rPr>
          <w:sz w:val="14"/>
        </w:rPr>
        <w:t xml:space="preserve"> a corollary: consuming to the limit when times are flush leaves a civilization exposed to peril if resources decline in quality or quantity. For example, because rainfall varies from year to year, water supply inevitably fluctuates. This means that past levels of agricultural production may not always be achievable, threatening the civilization with hunger or even famine. To restate the corollary in prescriptive form</w:t>
      </w:r>
      <w:r w:rsidRPr="00D92AA3">
        <w:rPr>
          <w:rStyle w:val="TitleChar"/>
        </w:rPr>
        <w:t>, consistently pressing ecological limits is risky to the point of being suicidal.</w:t>
      </w:r>
      <w:r w:rsidRPr="00D92AA3">
        <w:rPr>
          <w:sz w:val="14"/>
        </w:rPr>
        <w:t xml:space="preserve"> </w:t>
      </w:r>
      <w:r w:rsidRPr="00D92AA3">
        <w:rPr>
          <w:rStyle w:val="TitleChar"/>
        </w:rPr>
        <w:t>Unfortunately, civilization does just that</w:t>
      </w:r>
      <w:r w:rsidRPr="00D92AA3">
        <w:rPr>
          <w:sz w:val="14"/>
        </w:rPr>
        <w:t xml:space="preserve">: </w:t>
      </w:r>
      <w:r w:rsidRPr="00D92AA3">
        <w:rPr>
          <w:rStyle w:val="TitleChar"/>
        </w:rPr>
        <w:t xml:space="preserve">as a system, its basic mode is overshoot and collapse. </w:t>
      </w:r>
      <w:r w:rsidRPr="00D92AA3">
        <w:rPr>
          <w:sz w:val="14"/>
        </w:rPr>
        <w:t xml:space="preserve">That is, it tends to continue developing well beyond the point of ecological sense (as ell as economic sense in many cases, although that is another story). </w:t>
      </w:r>
      <w:r w:rsidRPr="00D92AA3">
        <w:rPr>
          <w:rStyle w:val="TitleChar"/>
        </w:rPr>
        <w:t>In doing so, it degrades or exhausts ecological resources that are critical for its long-term survival</w:t>
      </w:r>
      <w:r w:rsidRPr="00D92AA3">
        <w:rPr>
          <w:sz w:val="14"/>
        </w:rPr>
        <w:t xml:space="preserve">. What ecologists call </w:t>
      </w:r>
      <w:r w:rsidRPr="00D92AA3">
        <w:rPr>
          <w:rStyle w:val="TitleChar"/>
        </w:rPr>
        <w:t>the “carrying capacity” is eroded</w:t>
      </w:r>
      <w:r w:rsidRPr="00D92AA3">
        <w:rPr>
          <w:sz w:val="14"/>
        </w:rPr>
        <w:t xml:space="preserve">. </w:t>
      </w:r>
      <w:r w:rsidRPr="00D92AA3">
        <w:rPr>
          <w:rStyle w:val="TitleChar"/>
        </w:rPr>
        <w:t>When the inevitable day of reckoning arrives, the civilization therefore experiences decline or even collapse</w:t>
      </w:r>
      <w:r w:rsidRPr="00D92AA3">
        <w:rPr>
          <w:sz w:val="14"/>
        </w:rPr>
        <w:t xml:space="preserve"> </w:t>
      </w:r>
      <w:r w:rsidRPr="00D92AA3">
        <w:rPr>
          <w:rStyle w:val="TitleChar"/>
        </w:rPr>
        <w:t>until it comes into balance with the remaining, impoverished resource base</w:t>
      </w:r>
      <w:r w:rsidRPr="00D92AA3">
        <w:rPr>
          <w:sz w:val="14"/>
        </w:rPr>
        <w:t xml:space="preserve">. </w:t>
      </w:r>
    </w:p>
    <w:p w14:paraId="058C1CB9" w14:textId="77777777" w:rsidR="00831668" w:rsidRDefault="00831668" w:rsidP="00831668">
      <w:pPr>
        <w:pStyle w:val="Heading3"/>
      </w:pPr>
      <w:r>
        <w:t>Crunch UQ – Crunch Coming (Entropy)</w:t>
      </w:r>
    </w:p>
    <w:p w14:paraId="6B368C9E" w14:textId="77777777" w:rsidR="00831668" w:rsidRDefault="00831668" w:rsidP="00831668">
      <w:pPr>
        <w:pStyle w:val="Heading4"/>
      </w:pPr>
      <w:r>
        <w:t>Entropy makes the crunch inevitable – only a transition to society with restricted rights and freedom solves</w:t>
      </w:r>
    </w:p>
    <w:p w14:paraId="26BD7812" w14:textId="6C94D013" w:rsidR="00831668" w:rsidRDefault="00831668" w:rsidP="00831668">
      <w:r w:rsidRPr="008A712D">
        <w:t xml:space="preserve">William </w:t>
      </w:r>
      <w:proofErr w:type="spellStart"/>
      <w:r w:rsidRPr="0069170C">
        <w:rPr>
          <w:rStyle w:val="StyleStyleBold12pt"/>
        </w:rPr>
        <w:t>Ophuls</w:t>
      </w:r>
      <w:proofErr w:type="spellEnd"/>
      <w:r w:rsidRPr="008A712D">
        <w:t xml:space="preserve">, </w:t>
      </w:r>
      <w:r w:rsidRPr="0069170C">
        <w:rPr>
          <w:rStyle w:val="StyleStyleBold12pt"/>
        </w:rPr>
        <w:t>2012</w:t>
      </w:r>
      <w:r w:rsidRPr="008A712D">
        <w:t>, "Immoderate Greatness: Why Civilizations Fail,”</w:t>
      </w:r>
      <w:r>
        <w:t xml:space="preserve"> </w:t>
      </w:r>
      <w:r w:rsidR="00A52705">
        <w:t xml:space="preserve">p. </w:t>
      </w:r>
      <w:r>
        <w:t>29, mm</w:t>
      </w:r>
    </w:p>
    <w:p w14:paraId="4DB408F4" w14:textId="77777777" w:rsidR="00831668" w:rsidRDefault="00831668" w:rsidP="00831668"/>
    <w:p w14:paraId="0EC85E3F" w14:textId="77777777" w:rsidR="00831668" w:rsidRDefault="00831668" w:rsidP="00831668">
      <w:pPr>
        <w:rPr>
          <w:sz w:val="16"/>
        </w:rPr>
      </w:pPr>
      <w:r w:rsidRPr="00E31E48">
        <w:rPr>
          <w:rStyle w:val="TitleChar"/>
        </w:rPr>
        <w:t>Civilization is trapped in a thermodynamic vicious circle from which escape is well nigh impossible. The greater a civilization becomes, the more the citizens produce and consume</w:t>
      </w:r>
      <w:r w:rsidRPr="00E31E48">
        <w:rPr>
          <w:sz w:val="16"/>
        </w:rPr>
        <w:t xml:space="preserve"> – </w:t>
      </w:r>
      <w:r w:rsidRPr="00E31E48">
        <w:rPr>
          <w:rStyle w:val="TitleChar"/>
        </w:rPr>
        <w:t>but the</w:t>
      </w:r>
      <w:r w:rsidRPr="00E31E48">
        <w:rPr>
          <w:sz w:val="16"/>
        </w:rPr>
        <w:t xml:space="preserve"> more they produce and consume, the </w:t>
      </w:r>
      <w:r w:rsidRPr="00E31E48">
        <w:rPr>
          <w:rStyle w:val="TitleChar"/>
        </w:rPr>
        <w:t xml:space="preserve">larger the increase in entropy. The longer economic development continues, the more depletion, decay, degradation, and disorder accumulate in the system </w:t>
      </w:r>
      <w:r w:rsidRPr="00E31E48">
        <w:rPr>
          <w:sz w:val="16"/>
        </w:rPr>
        <w:t xml:space="preserve">as a whole, even if it brings a host of short-term benefits. Depending on a variety of factors – the quantity and quality of available resources, the degree of technological and managerial skill, and so forth – the process can continue for some time but not indefinitely. </w:t>
      </w:r>
      <w:r w:rsidRPr="00E31E48">
        <w:rPr>
          <w:rStyle w:val="TitleChar"/>
        </w:rPr>
        <w:t>At some point</w:t>
      </w:r>
      <w:r w:rsidRPr="00E31E48">
        <w:rPr>
          <w:sz w:val="16"/>
        </w:rPr>
        <w:t xml:space="preserve">, just as in the ecological realm, </w:t>
      </w:r>
      <w:r w:rsidRPr="00E31E48">
        <w:rPr>
          <w:rStyle w:val="TitleChar"/>
        </w:rPr>
        <w:t>a civilization exhausts its thermodynamic “credit” and beings to implode</w:t>
      </w:r>
      <w:r w:rsidRPr="00E31E48">
        <w:rPr>
          <w:sz w:val="16"/>
        </w:rPr>
        <w:t xml:space="preserve">. </w:t>
      </w:r>
      <w:r w:rsidRPr="00E31E48">
        <w:rPr>
          <w:sz w:val="12"/>
        </w:rPr>
        <w:t>¶</w:t>
      </w:r>
      <w:r w:rsidRPr="00E31E48">
        <w:rPr>
          <w:sz w:val="16"/>
        </w:rPr>
        <w:t xml:space="preserve"> </w:t>
      </w:r>
      <w:proofErr w:type="gramStart"/>
      <w:r w:rsidRPr="00E31E48">
        <w:rPr>
          <w:rStyle w:val="TitleChar"/>
        </w:rPr>
        <w:t>The</w:t>
      </w:r>
      <w:proofErr w:type="gramEnd"/>
      <w:r w:rsidRPr="00E31E48">
        <w:rPr>
          <w:rStyle w:val="TitleChar"/>
        </w:rPr>
        <w:t xml:space="preserve"> only way out would be radically to transform civilization so that the human economy resembled the natural economy</w:t>
      </w:r>
      <w:r w:rsidRPr="00E31E48">
        <w:rPr>
          <w:sz w:val="16"/>
        </w:rPr>
        <w:t xml:space="preserve">. Nature is highly efficient in thermodynamic terms. The steady flow of solar energy is not simply consumed but is instead used to build up a rich and diverse capital stock. To put it more technically, </w:t>
      </w:r>
      <w:r w:rsidRPr="00E31E48">
        <w:rPr>
          <w:rStyle w:val="TitleChar"/>
        </w:rPr>
        <w:t>nature internalizes thermodynamic costs</w:t>
      </w:r>
      <w:r w:rsidRPr="00E31E48">
        <w:rPr>
          <w:sz w:val="16"/>
        </w:rPr>
        <w:t>, using the same matter and energy over and over to wring a maximum of life out of a minimum of energy</w:t>
      </w:r>
      <w:proofErr w:type="gramStart"/>
      <w:r w:rsidRPr="00E31E48">
        <w:rPr>
          <w:sz w:val="16"/>
        </w:rPr>
        <w:t>.</w:t>
      </w:r>
      <w:r w:rsidRPr="00E31E48">
        <w:rPr>
          <w:sz w:val="12"/>
        </w:rPr>
        <w:t>¶</w:t>
      </w:r>
      <w:proofErr w:type="gramEnd"/>
      <w:r w:rsidRPr="00E31E48">
        <w:rPr>
          <w:sz w:val="16"/>
        </w:rPr>
        <w:t xml:space="preserve"> </w:t>
      </w:r>
      <w:r w:rsidRPr="00E31E48">
        <w:rPr>
          <w:rStyle w:val="TitleChar"/>
        </w:rPr>
        <w:t>Although it might be</w:t>
      </w:r>
      <w:r w:rsidRPr="00E31E48">
        <w:rPr>
          <w:sz w:val="16"/>
        </w:rPr>
        <w:t xml:space="preserve"> </w:t>
      </w:r>
      <w:r w:rsidRPr="00E31E48">
        <w:rPr>
          <w:rStyle w:val="TitleChar"/>
        </w:rPr>
        <w:t>theoretically possible for the human economy to mimic the natural economy, it would involve a radical transformation of civilization</w:t>
      </w:r>
      <w:r w:rsidRPr="00E31E48">
        <w:rPr>
          <w:sz w:val="16"/>
        </w:rPr>
        <w:t xml:space="preserve"> as we know it. </w:t>
      </w:r>
      <w:r w:rsidRPr="00E31E48">
        <w:rPr>
          <w:rStyle w:val="TitleChar"/>
        </w:rPr>
        <w:t>Societies would have to be far more intricately and closely coupled</w:t>
      </w:r>
      <w:r w:rsidRPr="00E31E48">
        <w:rPr>
          <w:sz w:val="16"/>
        </w:rPr>
        <w:t xml:space="preserve"> – just as in natural ecosystems. </w:t>
      </w:r>
      <w:r w:rsidRPr="00E31E48">
        <w:rPr>
          <w:rStyle w:val="TitleChar"/>
        </w:rPr>
        <w:t xml:space="preserve">And individuals would have to tolerate </w:t>
      </w:r>
      <w:r w:rsidRPr="00E31E48">
        <w:rPr>
          <w:rStyle w:val="Emphasis"/>
        </w:rPr>
        <w:t>strong checks on human will and desire</w:t>
      </w:r>
      <w:r w:rsidRPr="00E31E48">
        <w:rPr>
          <w:rStyle w:val="TitleChar"/>
        </w:rPr>
        <w:t xml:space="preserve"> – that is, powerful negative feedback, just as in natural ecosystems</w:t>
      </w:r>
      <w:r w:rsidRPr="00E31E48">
        <w:rPr>
          <w:sz w:val="16"/>
        </w:rPr>
        <w:t xml:space="preserve">. But even if such a hive-like existence were somehow acceptable, one would have to question whether human beings have the managerial capacity to sustain it. Let us, therefore, turn to the fourth biophysical limit that confronts civilization: the challenge of complexity. </w:t>
      </w:r>
    </w:p>
    <w:p w14:paraId="706B5C12" w14:textId="77777777" w:rsidR="00E03C7F" w:rsidRDefault="00E03C7F" w:rsidP="00831668">
      <w:pPr>
        <w:rPr>
          <w:sz w:val="16"/>
        </w:rPr>
      </w:pPr>
    </w:p>
    <w:p w14:paraId="6F7D50F9" w14:textId="77777777" w:rsidR="00E03C7F" w:rsidRDefault="00E03C7F" w:rsidP="00E03C7F">
      <w:pPr>
        <w:pStyle w:val="Heading3"/>
      </w:pPr>
      <w:r>
        <w:t>Crunch UQ – Laws of Thermodynamics</w:t>
      </w:r>
    </w:p>
    <w:p w14:paraId="35984BE8" w14:textId="77777777" w:rsidR="00E03C7F" w:rsidRDefault="00E03C7F" w:rsidP="00E03C7F">
      <w:pPr>
        <w:pStyle w:val="Heading4"/>
      </w:pPr>
      <w:r>
        <w:t>Growth and consumption and unsustainable – the laws of thermodynamics prove</w:t>
      </w:r>
    </w:p>
    <w:p w14:paraId="2EA4C90A" w14:textId="77777777" w:rsidR="00E03C7F" w:rsidRDefault="00E03C7F" w:rsidP="00E03C7F">
      <w:r w:rsidRPr="000A03FE">
        <w:t xml:space="preserve">William </w:t>
      </w:r>
      <w:proofErr w:type="spellStart"/>
      <w:r w:rsidRPr="000A03FE">
        <w:rPr>
          <w:rStyle w:val="StyleStyleBold12pt"/>
        </w:rPr>
        <w:t>Ophuls</w:t>
      </w:r>
      <w:proofErr w:type="spellEnd"/>
      <w:r w:rsidRPr="000A03FE">
        <w:t xml:space="preserve">, </w:t>
      </w:r>
      <w:r w:rsidRPr="000A03FE">
        <w:rPr>
          <w:rStyle w:val="StyleStyleBold12pt"/>
        </w:rPr>
        <w:t>2011</w:t>
      </w:r>
      <w:r w:rsidRPr="000A03FE">
        <w:t>, Plato’s Revenge: Politics in the Age of Ecology, p. x-xi, (</w:t>
      </w:r>
      <w:proofErr w:type="spellStart"/>
      <w:r w:rsidRPr="000A03FE">
        <w:t>Ophuls</w:t>
      </w:r>
      <w:proofErr w:type="spellEnd"/>
      <w:r w:rsidRPr="000A03FE">
        <w:t xml:space="preserve"> received a PhD in Political Science from Yale in 1973, served for eight years as a Foreign Service Officer in Washington and Tokyo, and has taught at Northwestern University), [this evidence has been edited for gendered language], mm</w:t>
      </w:r>
    </w:p>
    <w:p w14:paraId="02C16299" w14:textId="77777777" w:rsidR="00E03C7F" w:rsidRPr="000A03FE" w:rsidRDefault="00E03C7F" w:rsidP="00E03C7F"/>
    <w:p w14:paraId="4FF03284" w14:textId="77777777" w:rsidR="00E03C7F" w:rsidRDefault="00E03C7F" w:rsidP="00E03C7F">
      <w:pPr>
        <w:rPr>
          <w:sz w:val="16"/>
        </w:rPr>
      </w:pPr>
      <w:proofErr w:type="gramStart"/>
      <w:r w:rsidRPr="00AA3FBD">
        <w:rPr>
          <w:sz w:val="16"/>
        </w:rPr>
        <w:t xml:space="preserve">This failure to grasp that </w:t>
      </w:r>
      <w:r w:rsidRPr="000A03FE">
        <w:rPr>
          <w:rStyle w:val="TitleChar"/>
        </w:rPr>
        <w:t>the root of the disease is</w:t>
      </w:r>
      <w:r w:rsidRPr="00AA3FBD">
        <w:rPr>
          <w:sz w:val="16"/>
        </w:rPr>
        <w:t xml:space="preserve"> not defective public policies but </w:t>
      </w:r>
      <w:r w:rsidRPr="000A03FE">
        <w:rPr>
          <w:rStyle w:val="TitleChar"/>
        </w:rPr>
        <w:t>a defective public philosophy</w:t>
      </w:r>
      <w:r w:rsidRPr="00AA3FBD">
        <w:rPr>
          <w:sz w:val="16"/>
        </w:rPr>
        <w:t xml:space="preserve"> motivated me to resume the discussion in 1997 with Requiem for Modern Politics.</w:t>
      </w:r>
      <w:proofErr w:type="gramEnd"/>
      <w:r w:rsidRPr="00AA3FBD">
        <w:rPr>
          <w:sz w:val="16"/>
        </w:rPr>
        <w:t xml:space="preserve"> In that work, I argued that </w:t>
      </w:r>
      <w:r w:rsidRPr="000A03FE">
        <w:rPr>
          <w:rStyle w:val="TitleChar"/>
        </w:rPr>
        <w:t>the modern political paradigm</w:t>
      </w:r>
      <w:r w:rsidRPr="00AA3FBD">
        <w:rPr>
          <w:sz w:val="16"/>
        </w:rPr>
        <w:t xml:space="preserve"> – that is, the body of political concepts and beliefs inherited from Thomas Hobbes and his successors – </w:t>
      </w:r>
      <w:r w:rsidRPr="000A03FE">
        <w:rPr>
          <w:rStyle w:val="TitleChar"/>
        </w:rPr>
        <w:t>was bound for self-destruction even before the emergence of ecological scarcity</w:t>
      </w:r>
      <w:r w:rsidRPr="00AA3FBD">
        <w:rPr>
          <w:sz w:val="16"/>
        </w:rPr>
        <w:t xml:space="preserve">. That paradigm is no longer intellectually tenable or practically viable because any polity that abandons virtue and rejects community necessarily becomes the author of its own demise. </w:t>
      </w:r>
      <w:r w:rsidRPr="000A03FE">
        <w:rPr>
          <w:rStyle w:val="TitleChar"/>
        </w:rPr>
        <w:t xml:space="preserve">The tendencies toward </w:t>
      </w:r>
      <w:r w:rsidRPr="00AA3FBD">
        <w:rPr>
          <w:sz w:val="16"/>
        </w:rPr>
        <w:t xml:space="preserve">moral decay, social breakdown, </w:t>
      </w:r>
      <w:r w:rsidRPr="000A03FE">
        <w:rPr>
          <w:rStyle w:val="TitleChar"/>
        </w:rPr>
        <w:t>economic excess</w:t>
      </w:r>
      <w:r w:rsidRPr="00AA3FBD">
        <w:rPr>
          <w:sz w:val="16"/>
        </w:rPr>
        <w:t xml:space="preserve">, and administrative despotism that </w:t>
      </w:r>
      <w:r w:rsidRPr="000A03FE">
        <w:rPr>
          <w:rStyle w:val="TitleChar"/>
        </w:rPr>
        <w:t>are evident everywhere</w:t>
      </w:r>
      <w:r w:rsidRPr="00AA3FBD">
        <w:rPr>
          <w:sz w:val="16"/>
        </w:rPr>
        <w:t xml:space="preserve"> in the so-called developed world testify to the need for a new public philosophy – on political as well as ecological grounds. This book attempts to sketch the basic outline of such a philosophy – a natural law theory of politics grounded in ecology, physics, and psychology. In doing so, I make explicit the basic principles of ecological polity that were implicit in my previous work and add new material to make the theory more robust. I start from the radical premise that “</w:t>
      </w:r>
      <w:r w:rsidRPr="000A03FE">
        <w:rPr>
          <w:rStyle w:val="TitleChar"/>
        </w:rPr>
        <w:t>sustainability</w:t>
      </w:r>
      <w:r w:rsidRPr="00AA3FBD">
        <w:rPr>
          <w:sz w:val="16"/>
        </w:rPr>
        <w:t xml:space="preserve">” as usually understood </w:t>
      </w:r>
      <w:r w:rsidRPr="000A03FE">
        <w:rPr>
          <w:rStyle w:val="TitleChar"/>
        </w:rPr>
        <w:t>is an oxymoron</w:t>
      </w:r>
      <w:r w:rsidRPr="00AA3FBD">
        <w:rPr>
          <w:sz w:val="16"/>
        </w:rPr>
        <w:t xml:space="preserve">. </w:t>
      </w:r>
      <w:r w:rsidRPr="000A03FE">
        <w:rPr>
          <w:rStyle w:val="TitleChar"/>
        </w:rPr>
        <w:t>Industrial</w:t>
      </w:r>
      <w:r w:rsidRPr="00AA3FBD">
        <w:rPr>
          <w:sz w:val="16"/>
        </w:rPr>
        <w:t xml:space="preserve"> man [</w:t>
      </w:r>
      <w:r w:rsidRPr="000A03FE">
        <w:rPr>
          <w:rStyle w:val="TitleChar"/>
        </w:rPr>
        <w:t>people</w:t>
      </w:r>
      <w:r w:rsidRPr="00AA3FBD">
        <w:rPr>
          <w:sz w:val="16"/>
        </w:rPr>
        <w:t xml:space="preserve">] has used the </w:t>
      </w:r>
      <w:r w:rsidRPr="000A03FE">
        <w:rPr>
          <w:rStyle w:val="TitleChar"/>
        </w:rPr>
        <w:t xml:space="preserve">found wealth </w:t>
      </w:r>
      <w:r w:rsidRPr="00AA3FBD">
        <w:rPr>
          <w:sz w:val="16"/>
        </w:rPr>
        <w:t xml:space="preserve">of the New World </w:t>
      </w:r>
      <w:r w:rsidRPr="000A03FE">
        <w:rPr>
          <w:rStyle w:val="TitleChar"/>
        </w:rPr>
        <w:t>and</w:t>
      </w:r>
      <w:r w:rsidRPr="00AA3FBD">
        <w:rPr>
          <w:sz w:val="16"/>
        </w:rPr>
        <w:t xml:space="preserve"> the stocks of fossil </w:t>
      </w:r>
      <w:r w:rsidRPr="000A03FE">
        <w:rPr>
          <w:rStyle w:val="TitleChar"/>
        </w:rPr>
        <w:t>hydrocarbons</w:t>
      </w:r>
      <w:r w:rsidRPr="00AA3FBD">
        <w:rPr>
          <w:sz w:val="16"/>
        </w:rPr>
        <w:t xml:space="preserve"> </w:t>
      </w:r>
      <w:r w:rsidRPr="000A03FE">
        <w:rPr>
          <w:rStyle w:val="TitleChar"/>
        </w:rPr>
        <w:t>to create an antiecological Titanic</w:t>
      </w:r>
      <w:r w:rsidRPr="00AA3FBD">
        <w:rPr>
          <w:sz w:val="16"/>
        </w:rPr>
        <w:t xml:space="preserve">. Making the deck chairs recyclable, feeding the boilers with biofuels, installing hybrid winches and windlasses, and </w:t>
      </w:r>
      <w:r w:rsidRPr="000A03FE">
        <w:rPr>
          <w:rStyle w:val="TitleChar"/>
        </w:rPr>
        <w:t>every</w:t>
      </w:r>
      <w:r w:rsidRPr="00AA3FBD">
        <w:rPr>
          <w:sz w:val="16"/>
        </w:rPr>
        <w:t xml:space="preserve"> other </w:t>
      </w:r>
      <w:r w:rsidRPr="000A03FE">
        <w:rPr>
          <w:rStyle w:val="TitleChar"/>
        </w:rPr>
        <w:t>effort to “green” the Titanic will ultimately fail.</w:t>
      </w:r>
      <w:r w:rsidRPr="00AA3FBD">
        <w:rPr>
          <w:sz w:val="16"/>
        </w:rPr>
        <w:t xml:space="preserve"> In the end, </w:t>
      </w:r>
      <w:r w:rsidRPr="000A03FE">
        <w:rPr>
          <w:rStyle w:val="Emphasis"/>
        </w:rPr>
        <w:t>the ship is doomed by the laws of thermodynamics and by implacable biological and geological limits that are already beginning to bite</w:t>
      </w:r>
      <w:r w:rsidRPr="00AA3FBD">
        <w:rPr>
          <w:sz w:val="16"/>
        </w:rPr>
        <w:t xml:space="preserve">. We shall soon be obliged to trade in the Titanic for a schooner – in other words, a postindustrial future that, however technologically sophisticated, resembles the preindustrial past in many important respects. This book attempts to envision the politics of that smaller, simpler, humbler vessel. </w:t>
      </w:r>
    </w:p>
    <w:p w14:paraId="61B81EAA" w14:textId="77777777" w:rsidR="00E03C7F" w:rsidRDefault="00E03C7F" w:rsidP="00831668">
      <w:pPr>
        <w:rPr>
          <w:sz w:val="16"/>
        </w:rPr>
      </w:pPr>
    </w:p>
    <w:p w14:paraId="37D4560D" w14:textId="77777777" w:rsidR="00831668" w:rsidRDefault="00831668" w:rsidP="00831668">
      <w:pPr>
        <w:pStyle w:val="Heading3"/>
      </w:pPr>
      <w:r>
        <w:t>Crunch UQ – Transition Key</w:t>
      </w:r>
    </w:p>
    <w:p w14:paraId="67F60F48" w14:textId="77777777" w:rsidR="00831668" w:rsidRDefault="00831668" w:rsidP="00831668">
      <w:pPr>
        <w:pStyle w:val="Heading4"/>
      </w:pPr>
      <w:r>
        <w:t>The crunch is coming – we are entering a sixth mass extinction – only the transition can solve</w:t>
      </w:r>
    </w:p>
    <w:p w14:paraId="65B51FD6" w14:textId="77777777" w:rsidR="00831668" w:rsidRPr="00090ED8" w:rsidRDefault="00831668" w:rsidP="00831668">
      <w:pPr>
        <w:rPr>
          <w:rStyle w:val="StyleStyleBold12pt"/>
        </w:rPr>
      </w:pPr>
      <w:proofErr w:type="spellStart"/>
      <w:r w:rsidRPr="00090ED8">
        <w:rPr>
          <w:rStyle w:val="StyleStyleBold12pt"/>
        </w:rPr>
        <w:t>Dovey</w:t>
      </w:r>
      <w:proofErr w:type="spellEnd"/>
      <w:r w:rsidRPr="00831668">
        <w:t xml:space="preserve"> 6/23/</w:t>
      </w:r>
      <w:r>
        <w:rPr>
          <w:rStyle w:val="StyleStyleBold12pt"/>
        </w:rPr>
        <w:t>15</w:t>
      </w:r>
    </w:p>
    <w:p w14:paraId="7093370C" w14:textId="77777777" w:rsidR="00831668" w:rsidRPr="00B46F56" w:rsidRDefault="00831668" w:rsidP="00831668">
      <w:r w:rsidRPr="00B46F56">
        <w:t xml:space="preserve">Dana </w:t>
      </w:r>
      <w:proofErr w:type="spellStart"/>
      <w:r w:rsidRPr="00B46F56">
        <w:t>Dovey</w:t>
      </w:r>
      <w:proofErr w:type="spellEnd"/>
      <w:r w:rsidRPr="00B46F56">
        <w:t>, writer for Medical daily cites study from scientists at Stanford, Princeton and Berkeley</w:t>
      </w:r>
    </w:p>
    <w:p w14:paraId="5AB3AD30" w14:textId="5C69C996" w:rsidR="00831668" w:rsidRDefault="000A6F4A" w:rsidP="00831668">
      <w:hyperlink r:id="rId8" w:history="1">
        <w:r w:rsidR="00A52705" w:rsidRPr="004A7F1A">
          <w:rPr>
            <w:rStyle w:val="Hyperlink"/>
          </w:rPr>
          <w:t>http://www.medicaldaily.com/end-world-6th-mass-extinction-earths-history-has-begun-and-humans-may-not-survive-339480</w:t>
        </w:r>
      </w:hyperlink>
    </w:p>
    <w:p w14:paraId="23FF5420" w14:textId="77777777" w:rsidR="00A52705" w:rsidRPr="00B46F56" w:rsidRDefault="00A52705" w:rsidP="00831668"/>
    <w:p w14:paraId="3A07DE95" w14:textId="77777777" w:rsidR="00831668" w:rsidRDefault="00831668" w:rsidP="00831668">
      <w:pPr>
        <w:rPr>
          <w:rStyle w:val="TitleChar"/>
        </w:rPr>
      </w:pPr>
      <w:r w:rsidRPr="00090ED8">
        <w:rPr>
          <w:rStyle w:val="TitleChar"/>
        </w:rPr>
        <w:t>Extinction is a natural part of life</w:t>
      </w:r>
      <w:r w:rsidRPr="00B46F56">
        <w:rPr>
          <w:sz w:val="16"/>
        </w:rPr>
        <w:t xml:space="preserve">. With each passing century species enter and fade from existence, </w:t>
      </w:r>
      <w:r w:rsidRPr="00090ED8">
        <w:rPr>
          <w:rStyle w:val="TitleChar"/>
        </w:rPr>
        <w:t xml:space="preserve">but </w:t>
      </w:r>
      <w:r w:rsidRPr="00B46F56">
        <w:rPr>
          <w:rStyle w:val="TitleChar"/>
          <w:highlight w:val="cyan"/>
        </w:rPr>
        <w:t>mass extinctions are few and far between</w:t>
      </w:r>
      <w:r w:rsidRPr="00090ED8">
        <w:rPr>
          <w:rStyle w:val="TitleChar"/>
        </w:rPr>
        <w:t xml:space="preserve">. To date, Earth has seen only five, with the last one taking out the dinosaurs about 65 million years ago. However, </w:t>
      </w:r>
      <w:r w:rsidRPr="00B46F56">
        <w:rPr>
          <w:rStyle w:val="TitleChar"/>
          <w:highlight w:val="cyan"/>
        </w:rPr>
        <w:t>according to a recent study completed by an international team of biologists, we are currently in the midst of a sixth mass extinction</w:t>
      </w:r>
      <w:r w:rsidRPr="00B46F56">
        <w:rPr>
          <w:sz w:val="16"/>
          <w:highlight w:val="cyan"/>
        </w:rPr>
        <w:t>,</w:t>
      </w:r>
      <w:r w:rsidRPr="00B46F56">
        <w:rPr>
          <w:sz w:val="16"/>
        </w:rPr>
        <w:t xml:space="preserve"> and humans may be one of the first species to die off. Stories on pollution, habitat destruction, and the impending “end of days” are nothing new. What marks this collaborative paper apart from the countless number of doomsday predictions is that it is based on accurate and hard-to-dispute scientific data. Using fossil records, the team compared natural extinction rates, which are also known as background extinction rates, to current extinction rates, and came up with some disturbing figures. Results showed that even with conservative estimates, species today are disappearing up to 100 times faster than the normal rate between mass extinctions. “We emphasize that our calculations very likely underestimate the severity of the extinction crisis, because our aim was to place a realistic lower bound on humanity’s impact on biodiversity,” the researchers wrote. </w:t>
      </w:r>
      <w:r w:rsidRPr="00090ED8">
        <w:rPr>
          <w:rStyle w:val="TitleChar"/>
        </w:rPr>
        <w:t>According to Dr. Paul Ehrlich, a researcher involved in the study, "[The study] shows without any significant doubt that we are now entering the sixth great mass extinction event.</w:t>
      </w:r>
      <w:r w:rsidRPr="00B46F56">
        <w:rPr>
          <w:sz w:val="16"/>
        </w:rPr>
        <w:t xml:space="preserve">" What’s A Mass Extinction? The mass extinction of the dinosaurs, scientifically known as the Cretaceous-Tertiary (or K-T) extinction, is the best known of all mass extinctions, but it is only one of five extinction events believed to have occurred on Earth. Mass extinctions are defined as periods where abnormal or above average numbers of species completely die out. For example, BBC reports that in the Permian mass extinction, which occurred an estimated 248 million years ago, about 96 percent of all of Earth’s species died out. The International Union for Conversation of Nature, which maintains an authoritative list of threatened and extinct species, estimates the current specter of extinction could wipe out 41 percent of amphibian species, 26 percent of all mammals, and 13 percent of birds. </w:t>
      </w:r>
      <w:r w:rsidRPr="00B46F56">
        <w:rPr>
          <w:rStyle w:val="TitleChar"/>
          <w:highlight w:val="cyan"/>
        </w:rPr>
        <w:t>It takes the Earth millions of years to recover from mass extinctions</w:t>
      </w:r>
      <w:r w:rsidRPr="00B46F56">
        <w:rPr>
          <w:sz w:val="16"/>
        </w:rPr>
        <w:t xml:space="preserve">. In the press release, senior author Geraldo </w:t>
      </w:r>
      <w:proofErr w:type="spellStart"/>
      <w:r w:rsidRPr="00B46F56">
        <w:rPr>
          <w:sz w:val="16"/>
        </w:rPr>
        <w:t>Ceballos</w:t>
      </w:r>
      <w:proofErr w:type="spellEnd"/>
      <w:r w:rsidRPr="00B46F56">
        <w:rPr>
          <w:sz w:val="16"/>
        </w:rPr>
        <w:t xml:space="preserve"> said, "Our species itself would likely disappear early on." In a video clip, Ehrlich explains that this is because of our dependence on the “natural services” that other species provide. Examples of this include the pollination of crops and climate control. “We are not likely to lose the honey bee as a species but we are already losing it in lots of places where its important, say for pollinating your almond orchards,” Ehrlich said. Past extinctions were brought about by a number of uncontrollable factors, such as climate change, sea level shifts, and possibly a large, catastrophic asteroid impact. What marks this current descent into extinction as different is not only that it's believed to be completely man-made but also that it might be avoidable if we take action against it now. The team writes that deforestation for farming and settlement, the introduction of invasive species, carbon emissions, and our introducing toxins to the environment are permanently and irreversibly destroying ecosystems. Despite the grim news, it may still be a bit early to start building a doomsday bunker. Through intensified conservation efforts, we may still be able to preserve the Earth’s ecosystem. But the “window of opportunity is rapidly closing,” the researchers said. "</w:t>
      </w:r>
      <w:r w:rsidRPr="00B46F56">
        <w:rPr>
          <w:rStyle w:val="TitleChar"/>
          <w:highlight w:val="cyan"/>
        </w:rPr>
        <w:t>Avoiding a true sixth mass extinction will require rapid, greatly intensified efforts to conserve already threatened species, and to alleviate pressures on their populations — notably habitat loss, over-exploitation for economic gain, and climate change</w:t>
      </w:r>
      <w:r w:rsidRPr="00090ED8">
        <w:rPr>
          <w:rStyle w:val="TitleChar"/>
        </w:rPr>
        <w:t>," they wrote.</w:t>
      </w:r>
    </w:p>
    <w:p w14:paraId="5AF2D34B" w14:textId="77777777" w:rsidR="00831668" w:rsidRPr="00B46F56" w:rsidRDefault="00831668" w:rsidP="00831668"/>
    <w:p w14:paraId="30A0C3EE" w14:textId="77777777" w:rsidR="00831668" w:rsidRPr="0069170C" w:rsidRDefault="00831668" w:rsidP="00831668"/>
    <w:p w14:paraId="22895994" w14:textId="77777777" w:rsidR="00831668" w:rsidRDefault="00831668" w:rsidP="00831668">
      <w:pPr>
        <w:pStyle w:val="Heading3"/>
      </w:pPr>
      <w:r>
        <w:t>Crunch UQ – AT Growth Sustainable (Technology)</w:t>
      </w:r>
    </w:p>
    <w:p w14:paraId="0A3E4D9F" w14:textId="77777777" w:rsidR="00831668" w:rsidRDefault="00831668" w:rsidP="00831668">
      <w:pPr>
        <w:pStyle w:val="Heading4"/>
      </w:pPr>
      <w:r>
        <w:t xml:space="preserve">Tech doesn’t make growth sustainable – entropy and the Jevons Paradox </w:t>
      </w:r>
    </w:p>
    <w:p w14:paraId="133491D9" w14:textId="77777777" w:rsidR="00831668" w:rsidRDefault="00831668" w:rsidP="00831668">
      <w:r w:rsidRPr="008A712D">
        <w:t xml:space="preserve">William </w:t>
      </w:r>
      <w:proofErr w:type="spellStart"/>
      <w:r w:rsidRPr="0069170C">
        <w:rPr>
          <w:rStyle w:val="StyleStyleBold12pt"/>
        </w:rPr>
        <w:t>Ophuls</w:t>
      </w:r>
      <w:proofErr w:type="spellEnd"/>
      <w:r w:rsidRPr="008A712D">
        <w:t xml:space="preserve">, </w:t>
      </w:r>
      <w:r w:rsidRPr="0069170C">
        <w:rPr>
          <w:rStyle w:val="StyleStyleBold12pt"/>
        </w:rPr>
        <w:t>2012</w:t>
      </w:r>
      <w:r w:rsidRPr="008A712D">
        <w:t>, "Immoderate Greatness: Why Civilizations Fail,”</w:t>
      </w:r>
      <w:r>
        <w:t xml:space="preserve"> 25-26, mm</w:t>
      </w:r>
    </w:p>
    <w:p w14:paraId="62CBF770" w14:textId="77777777" w:rsidR="00831668" w:rsidRPr="0069170C" w:rsidRDefault="00831668" w:rsidP="00831668"/>
    <w:p w14:paraId="45E07A13" w14:textId="77777777" w:rsidR="00831668" w:rsidRPr="0069170C" w:rsidRDefault="00831668" w:rsidP="00831668">
      <w:pPr>
        <w:rPr>
          <w:sz w:val="16"/>
        </w:rPr>
      </w:pPr>
      <w:r w:rsidRPr="0069170C">
        <w:rPr>
          <w:sz w:val="16"/>
        </w:rPr>
        <w:t xml:space="preserve">In addition, </w:t>
      </w:r>
      <w:r w:rsidRPr="0069170C">
        <w:rPr>
          <w:rStyle w:val="TitleChar"/>
        </w:rPr>
        <w:t>technological improvements actually increase thermodynamic costs</w:t>
      </w:r>
      <w:r w:rsidRPr="0069170C">
        <w:rPr>
          <w:sz w:val="16"/>
        </w:rPr>
        <w:t xml:space="preserve">. Take the substitution of the automobile for the horse. To make a horse requires a modest investment in pasture, water, and fodder for the two to three years it takes from conception until the horse can work. But to make a car requires not only many direct inputs – steel, copper, fuel, water, chemicals, and so forth – but also many indirect ones such as a factory and labor force as well as the matter and energy needed to sustain them. To use a technical term, the “embodied energy” in the car is many times that in the horse. In addition, the thermodynamic cost of operating the car is far greater. A horse needs only a modicum of hay, water and oats procured locally without too much difficulty. But the auto requires oil wells, refineries, tankers, gasoline stations, mechanics’ shops, and so on – that is, a myriad of direct inputs that are difficult and expensive to procure, as well as a host of indirect costs. So the substitution of auto for the horse may have brought many advantages, but at a heavy thermodynamic price. </w:t>
      </w:r>
      <w:r w:rsidRPr="0069170C">
        <w:rPr>
          <w:sz w:val="12"/>
        </w:rPr>
        <w:t>¶</w:t>
      </w:r>
      <w:r w:rsidRPr="0069170C">
        <w:rPr>
          <w:sz w:val="16"/>
        </w:rPr>
        <w:t xml:space="preserve"> Even the technological leap represented by the computer is no different. Its partisans may believe that it will be the instrument of humanity’s final liberation from the tyranny of nature, but a quick glance at the enormous quantity of embodied energy in each computer and in the systems that support it, plus the major energy requirements needed to operate networks, testify otherwise. </w:t>
      </w:r>
      <w:r w:rsidRPr="0069170C">
        <w:rPr>
          <w:rStyle w:val="TitleChar"/>
        </w:rPr>
        <w:t xml:space="preserve">The idea that technology will allow us to do ever more with ever less is a delusion. The more humanity resorts to technology, </w:t>
      </w:r>
      <w:r w:rsidRPr="0069170C">
        <w:rPr>
          <w:rStyle w:val="Emphasis"/>
        </w:rPr>
        <w:t>the more it expedites entropy</w:t>
      </w:r>
      <w:r w:rsidRPr="0069170C">
        <w:rPr>
          <w:sz w:val="16"/>
        </w:rPr>
        <w:t xml:space="preserve"> (and generates other problems that we shall take up in the next chapter). It is vital to understand that </w:t>
      </w:r>
      <w:r w:rsidRPr="0069170C">
        <w:rPr>
          <w:rStyle w:val="TitleChar"/>
        </w:rPr>
        <w:t>technology is not a source of energy</w:t>
      </w:r>
      <w:r w:rsidRPr="0069170C">
        <w:rPr>
          <w:sz w:val="16"/>
        </w:rPr>
        <w:t xml:space="preserve">. That is, it is not a fuel in its own right, only a means for putting fuel to work or for transforming one energy resource into another. Thus, for example, coal can be converted into gasoline – but at a high thermodynamic price, because much of the potential energy in the coal is lost in the process. Or </w:t>
      </w:r>
      <w:r w:rsidRPr="0069170C">
        <w:rPr>
          <w:rStyle w:val="TitleChar"/>
        </w:rPr>
        <w:t>technology</w:t>
      </w:r>
      <w:r w:rsidRPr="0069170C">
        <w:rPr>
          <w:sz w:val="16"/>
        </w:rPr>
        <w:t xml:space="preserve"> </w:t>
      </w:r>
      <w:r w:rsidRPr="0069170C">
        <w:rPr>
          <w:rStyle w:val="TitleChar"/>
        </w:rPr>
        <w:t xml:space="preserve">can make the conversion of energy more efficient </w:t>
      </w:r>
      <w:r w:rsidRPr="0069170C">
        <w:rPr>
          <w:sz w:val="16"/>
        </w:rPr>
        <w:t xml:space="preserve">– </w:t>
      </w:r>
      <w:proofErr w:type="gramStart"/>
      <w:r w:rsidRPr="0069170C">
        <w:rPr>
          <w:rStyle w:val="TitleChar"/>
        </w:rPr>
        <w:t>but</w:t>
      </w:r>
      <w:r w:rsidRPr="0069170C">
        <w:rPr>
          <w:sz w:val="16"/>
        </w:rPr>
        <w:t>,</w:t>
      </w:r>
      <w:proofErr w:type="gramEnd"/>
      <w:r w:rsidRPr="0069170C">
        <w:rPr>
          <w:sz w:val="16"/>
        </w:rPr>
        <w:t xml:space="preserve"> as e have seen, </w:t>
      </w:r>
      <w:r w:rsidRPr="0069170C">
        <w:rPr>
          <w:rStyle w:val="TitleChar"/>
        </w:rPr>
        <w:t>only up to a point</w:t>
      </w:r>
      <w:r w:rsidRPr="0069170C">
        <w:rPr>
          <w:sz w:val="16"/>
        </w:rPr>
        <w:t>. (</w:t>
      </w:r>
      <w:r w:rsidRPr="0069170C">
        <w:rPr>
          <w:rStyle w:val="TitleChar"/>
        </w:rPr>
        <w:t xml:space="preserve">Moreover, </w:t>
      </w:r>
      <w:r w:rsidRPr="0069170C">
        <w:rPr>
          <w:rStyle w:val="Emphasis"/>
        </w:rPr>
        <w:t>gains in efficiency tend to be nullified by increases in demand, a phenomenon known as Jevons Paradox</w:t>
      </w:r>
      <w:r w:rsidRPr="0069170C">
        <w:rPr>
          <w:sz w:val="16"/>
        </w:rPr>
        <w:t xml:space="preserve">). Similarly, </w:t>
      </w:r>
      <w:r w:rsidRPr="0069170C">
        <w:rPr>
          <w:rStyle w:val="TitleChar"/>
        </w:rPr>
        <w:t>technology can make new energy resources available – but only by expanding energy to find and exploit them</w:t>
      </w:r>
      <w:r w:rsidRPr="0069170C">
        <w:rPr>
          <w:sz w:val="16"/>
        </w:rPr>
        <w:t xml:space="preserve">. So </w:t>
      </w:r>
      <w:r w:rsidRPr="0069170C">
        <w:rPr>
          <w:rStyle w:val="Emphasis"/>
        </w:rPr>
        <w:t>technology does not make energy out of thin air</w:t>
      </w:r>
      <w:r w:rsidRPr="0069170C">
        <w:rPr>
          <w:sz w:val="16"/>
        </w:rPr>
        <w:t xml:space="preserve">. On the contrary, </w:t>
      </w:r>
      <w:r w:rsidRPr="0069170C">
        <w:rPr>
          <w:rStyle w:val="TitleChar"/>
        </w:rPr>
        <w:t>technology is always</w:t>
      </w:r>
      <w:r w:rsidRPr="0069170C">
        <w:rPr>
          <w:sz w:val="16"/>
        </w:rPr>
        <w:t xml:space="preserve"> ultimately </w:t>
      </w:r>
      <w:r w:rsidRPr="0069170C">
        <w:rPr>
          <w:rStyle w:val="TitleChar"/>
        </w:rPr>
        <w:t>dependent on the supply of energy</w:t>
      </w:r>
      <w:r w:rsidRPr="0069170C">
        <w:rPr>
          <w:sz w:val="16"/>
        </w:rPr>
        <w:t xml:space="preserve">. </w:t>
      </w:r>
      <w:r w:rsidRPr="0069170C">
        <w:rPr>
          <w:rStyle w:val="TitleChar"/>
        </w:rPr>
        <w:t>If the quantity or quality of energy resources dwindles, the power of technology declines along with them</w:t>
      </w:r>
      <w:r w:rsidRPr="0069170C">
        <w:rPr>
          <w:sz w:val="16"/>
        </w:rPr>
        <w:t xml:space="preserve">. </w:t>
      </w:r>
    </w:p>
    <w:p w14:paraId="05C2FE97" w14:textId="77777777" w:rsidR="00831668" w:rsidRPr="00831668" w:rsidRDefault="00831668" w:rsidP="00831668"/>
    <w:p w14:paraId="28397F6E" w14:textId="14513093" w:rsidR="00831668" w:rsidRDefault="00831668" w:rsidP="00831668">
      <w:pPr>
        <w:pStyle w:val="Heading2"/>
      </w:pPr>
      <w:r>
        <w:t>Authoritarianism UQ</w:t>
      </w:r>
    </w:p>
    <w:p w14:paraId="18E94A51" w14:textId="6AA34520" w:rsidR="00831668" w:rsidRDefault="00B7618E" w:rsidP="00831668">
      <w:pPr>
        <w:pStyle w:val="Heading3"/>
      </w:pPr>
      <w:r>
        <w:t>Auth.</w:t>
      </w:r>
      <w:r w:rsidR="00831668">
        <w:t xml:space="preserve"> UQ – Transition Now</w:t>
      </w:r>
    </w:p>
    <w:p w14:paraId="48D4CAE2" w14:textId="77777777" w:rsidR="00831668" w:rsidRDefault="00831668" w:rsidP="00831668">
      <w:pPr>
        <w:pStyle w:val="Heading4"/>
      </w:pPr>
      <w:r>
        <w:t>Global authoritarianism is increasing now – halting the spread of liberal ideals like privacy is key to sustaining the containment of democracy</w:t>
      </w:r>
    </w:p>
    <w:p w14:paraId="2678288E" w14:textId="77777777" w:rsidR="00831668" w:rsidRDefault="00831668" w:rsidP="00831668">
      <w:r w:rsidRPr="0002245A">
        <w:t xml:space="preserve">Christopher </w:t>
      </w:r>
      <w:r w:rsidRPr="0002245A">
        <w:rPr>
          <w:rStyle w:val="StyleStyleBold12pt"/>
        </w:rPr>
        <w:t>Walker</w:t>
      </w:r>
      <w:r w:rsidRPr="0002245A">
        <w:t>, 6/13/</w:t>
      </w:r>
      <w:r w:rsidRPr="0002245A">
        <w:rPr>
          <w:rStyle w:val="StyleStyleBold12pt"/>
        </w:rPr>
        <w:t>2014</w:t>
      </w:r>
      <w:r w:rsidRPr="0002245A">
        <w:t>, (Walker is an executive director of the International Forum for Democratic Studies at the National Endowment for Democracy), The Washington Post, “Authoritarian regimes are changing how the world defines democracy,” http://www.washingtonpost.com/opinions/christopher-walker-authoritarian-regimes-are-changing-how-the-world-defines-democracy/2014/06/12/d1328e3a-f0ee-11e3-bf76-447a5df6411f_story.html, mm</w:t>
      </w:r>
    </w:p>
    <w:p w14:paraId="6AB88B00" w14:textId="77777777" w:rsidR="00831668" w:rsidRPr="0002245A" w:rsidRDefault="00831668" w:rsidP="00831668"/>
    <w:p w14:paraId="44B980C7" w14:textId="77777777" w:rsidR="00831668" w:rsidRPr="0002245A" w:rsidRDefault="00831668" w:rsidP="00831668">
      <w:pPr>
        <w:rPr>
          <w:sz w:val="16"/>
        </w:rPr>
      </w:pPr>
      <w:r w:rsidRPr="0002245A">
        <w:rPr>
          <w:sz w:val="16"/>
        </w:rPr>
        <w:t>In 1947, George Kennan’s “X-Article” argued for a policy of containment to combat the spread of Soviet influence. That policy would become the basic strategy of the United States throughout the Cold War</w:t>
      </w:r>
      <w:proofErr w:type="gramStart"/>
      <w:r w:rsidRPr="0002245A">
        <w:rPr>
          <w:sz w:val="16"/>
        </w:rPr>
        <w:t>.</w:t>
      </w:r>
      <w:r w:rsidRPr="0002245A">
        <w:rPr>
          <w:sz w:val="12"/>
        </w:rPr>
        <w:t>¶</w:t>
      </w:r>
      <w:proofErr w:type="gramEnd"/>
      <w:r w:rsidRPr="0002245A">
        <w:rPr>
          <w:sz w:val="16"/>
        </w:rPr>
        <w:t xml:space="preserve"> More than six decades later, in an underappreciated twist, </w:t>
      </w:r>
      <w:r w:rsidRPr="0002245A">
        <w:rPr>
          <w:rStyle w:val="TitleChar"/>
        </w:rPr>
        <w:t>today’s leading authoritarian regimes are turning “containment” on its head</w:t>
      </w:r>
      <w:r w:rsidRPr="0002245A">
        <w:rPr>
          <w:sz w:val="16"/>
        </w:rPr>
        <w:t xml:space="preserve">, </w:t>
      </w:r>
      <w:r w:rsidRPr="0002245A">
        <w:rPr>
          <w:rStyle w:val="TitleChar"/>
        </w:rPr>
        <w:t>using massive resources and coordinated political efforts to chip away at the</w:t>
      </w:r>
      <w:r w:rsidRPr="0002245A">
        <w:rPr>
          <w:sz w:val="16"/>
        </w:rPr>
        <w:t xml:space="preserve"> rules-based institutions that have served as the glue for the post-Cold War </w:t>
      </w:r>
      <w:r w:rsidRPr="0002245A">
        <w:rPr>
          <w:rStyle w:val="TitleChar"/>
        </w:rPr>
        <w:t>liberal order,</w:t>
      </w:r>
      <w:r w:rsidRPr="0002245A">
        <w:rPr>
          <w:sz w:val="16"/>
        </w:rPr>
        <w:t xml:space="preserve"> while checking the reform ambitions of aspiring democracies </w:t>
      </w:r>
      <w:r w:rsidRPr="0002245A">
        <w:rPr>
          <w:rStyle w:val="TitleChar"/>
        </w:rPr>
        <w:t>and reshaping the way the world thinks about democracy</w:t>
      </w:r>
      <w:r w:rsidRPr="0002245A">
        <w:rPr>
          <w:sz w:val="16"/>
        </w:rPr>
        <w:t>.</w:t>
      </w:r>
      <w:r w:rsidRPr="0002245A">
        <w:rPr>
          <w:sz w:val="12"/>
        </w:rPr>
        <w:t>¶</w:t>
      </w:r>
      <w:r w:rsidRPr="0002245A">
        <w:rPr>
          <w:sz w:val="16"/>
        </w:rPr>
        <w:t xml:space="preserve"> </w:t>
      </w:r>
      <w:r w:rsidRPr="0002245A">
        <w:rPr>
          <w:rStyle w:val="TitleChar"/>
        </w:rPr>
        <w:t>Call it the “democracy containment” doctrine</w:t>
      </w:r>
      <w:r w:rsidRPr="0002245A">
        <w:rPr>
          <w:sz w:val="16"/>
        </w:rPr>
        <w:t>.</w:t>
      </w:r>
      <w:r w:rsidRPr="0002245A">
        <w:rPr>
          <w:sz w:val="12"/>
        </w:rPr>
        <w:t>¶</w:t>
      </w:r>
      <w:r w:rsidRPr="0002245A">
        <w:rPr>
          <w:sz w:val="16"/>
        </w:rPr>
        <w:t xml:space="preserve"> Russia’s destabilization of Ukraine, where Moscow has annexed Crimea and provoked a debilitating separatist rebellion in the eastern part of that country, has dominated the news recently. But this action should be seen for what it is: a Kremlin containment effort to prevent Ukrainians from achieving a democratically accountable government that would threaten Russia’s </w:t>
      </w:r>
      <w:proofErr w:type="gramStart"/>
      <w:r w:rsidRPr="0002245A">
        <w:rPr>
          <w:sz w:val="16"/>
        </w:rPr>
        <w:t>corrupt</w:t>
      </w:r>
      <w:proofErr w:type="gramEnd"/>
      <w:r w:rsidRPr="0002245A">
        <w:rPr>
          <w:sz w:val="16"/>
        </w:rPr>
        <w:t xml:space="preserve"> authoritarian system. </w:t>
      </w:r>
      <w:r w:rsidRPr="0002245A">
        <w:rPr>
          <w:rStyle w:val="TitleChar"/>
        </w:rPr>
        <w:t>The Ukraine example is just one small part of a vast containment ambition led by the regimes in Moscow, Beijing, Riyadh and Tehran</w:t>
      </w:r>
      <w:r w:rsidRPr="0002245A">
        <w:rPr>
          <w:sz w:val="16"/>
        </w:rPr>
        <w:t>, which may disagree on many things but share an interest in limiting the spread of democracy</w:t>
      </w:r>
      <w:proofErr w:type="gramStart"/>
      <w:r w:rsidRPr="0002245A">
        <w:rPr>
          <w:sz w:val="16"/>
        </w:rPr>
        <w:t>.</w:t>
      </w:r>
      <w:r w:rsidRPr="0002245A">
        <w:rPr>
          <w:sz w:val="12"/>
        </w:rPr>
        <w:t>¶</w:t>
      </w:r>
      <w:proofErr w:type="gramEnd"/>
      <w:r w:rsidRPr="0002245A">
        <w:rPr>
          <w:sz w:val="16"/>
        </w:rPr>
        <w:t xml:space="preserve"> </w:t>
      </w:r>
      <w:r w:rsidRPr="0002245A">
        <w:rPr>
          <w:rStyle w:val="TitleChar"/>
        </w:rPr>
        <w:t>The strategy has evolved in three key areas. The first concerns institutions</w:t>
      </w:r>
      <w:r w:rsidRPr="0002245A">
        <w:rPr>
          <w:sz w:val="16"/>
        </w:rPr>
        <w:t>. Seeing regional and international rules-based bodies as a threat to regime interests, authoritarians have focused their efforts on hobbling key institutions’ democracy and human rights mechanisms</w:t>
      </w:r>
      <w:proofErr w:type="gramStart"/>
      <w:r w:rsidRPr="0002245A">
        <w:rPr>
          <w:sz w:val="16"/>
        </w:rPr>
        <w:t>.</w:t>
      </w:r>
      <w:r w:rsidRPr="0002245A">
        <w:rPr>
          <w:sz w:val="12"/>
        </w:rPr>
        <w:t>¶</w:t>
      </w:r>
      <w:proofErr w:type="gramEnd"/>
      <w:r w:rsidRPr="0002245A">
        <w:rPr>
          <w:sz w:val="16"/>
        </w:rPr>
        <w:t xml:space="preserve"> Russia, in cooperation with other authoritarian regimes in Eurasia, has undermined the human rights dimensions of the Council of Europe and the </w:t>
      </w:r>
      <w:proofErr w:type="spellStart"/>
      <w:r w:rsidRPr="0002245A">
        <w:rPr>
          <w:sz w:val="16"/>
        </w:rPr>
        <w:t>Organisation</w:t>
      </w:r>
      <w:proofErr w:type="spellEnd"/>
      <w:r w:rsidRPr="0002245A">
        <w:rPr>
          <w:sz w:val="16"/>
        </w:rPr>
        <w:t xml:space="preserve"> for Security and Cooperation in Europe, especially the latter’s election-monitoring and media-freedom functions. Venezuela plays a similarly harmful role with regard to the Organization of American States</w:t>
      </w:r>
      <w:proofErr w:type="gramStart"/>
      <w:r w:rsidRPr="0002245A">
        <w:rPr>
          <w:sz w:val="16"/>
        </w:rPr>
        <w:t>.</w:t>
      </w:r>
      <w:r w:rsidRPr="0002245A">
        <w:rPr>
          <w:sz w:val="12"/>
        </w:rPr>
        <w:t>¶</w:t>
      </w:r>
      <w:proofErr w:type="gramEnd"/>
      <w:r w:rsidRPr="0002245A">
        <w:rPr>
          <w:sz w:val="16"/>
        </w:rPr>
        <w:t xml:space="preserve"> </w:t>
      </w:r>
      <w:r w:rsidRPr="0002245A">
        <w:rPr>
          <w:rStyle w:val="TitleChar"/>
        </w:rPr>
        <w:t>Within the U</w:t>
      </w:r>
      <w:r w:rsidRPr="0002245A">
        <w:rPr>
          <w:sz w:val="16"/>
        </w:rPr>
        <w:t xml:space="preserve">nited </w:t>
      </w:r>
      <w:r w:rsidRPr="0002245A">
        <w:rPr>
          <w:rStyle w:val="TitleChar"/>
        </w:rPr>
        <w:t>N</w:t>
      </w:r>
      <w:r w:rsidRPr="0002245A">
        <w:rPr>
          <w:sz w:val="16"/>
        </w:rPr>
        <w:t xml:space="preserve">ations, </w:t>
      </w:r>
      <w:r w:rsidRPr="0002245A">
        <w:rPr>
          <w:rStyle w:val="TitleChar"/>
        </w:rPr>
        <w:t>an “authoritarian fraternity</w:t>
      </w:r>
      <w:r w:rsidRPr="0002245A">
        <w:rPr>
          <w:sz w:val="16"/>
        </w:rPr>
        <w:t xml:space="preserve">” led by Security Council members China and Russia </w:t>
      </w:r>
      <w:r w:rsidRPr="0002245A">
        <w:rPr>
          <w:rStyle w:val="TitleChar"/>
        </w:rPr>
        <w:t>routinely blocks democracy-friendly measures</w:t>
      </w:r>
      <w:r w:rsidRPr="0002245A">
        <w:rPr>
          <w:sz w:val="16"/>
        </w:rPr>
        <w:t xml:space="preserve"> on a range of issues. Iran, along with China and Russia, is pursuing greater control of the Internet in intergovernmental bodies worldwide</w:t>
      </w:r>
      <w:proofErr w:type="gramStart"/>
      <w:r w:rsidRPr="0002245A">
        <w:rPr>
          <w:sz w:val="16"/>
        </w:rPr>
        <w:t>.</w:t>
      </w:r>
      <w:r w:rsidRPr="0002245A">
        <w:rPr>
          <w:sz w:val="12"/>
        </w:rPr>
        <w:t>¶</w:t>
      </w:r>
      <w:proofErr w:type="gramEnd"/>
      <w:r w:rsidRPr="0002245A">
        <w:rPr>
          <w:sz w:val="16"/>
        </w:rPr>
        <w:t xml:space="preserve"> As the authoritarians whittle away at democratic standards, they have created their own clubs, such as the Shanghai Cooperation Organization (SCO) and the Eurasian Customs Union, that mimic their liberal counterparts but whose aim is to institutionalize authoritarian norms.</w:t>
      </w:r>
      <w:r w:rsidRPr="0002245A">
        <w:rPr>
          <w:sz w:val="12"/>
        </w:rPr>
        <w:t>¶</w:t>
      </w:r>
      <w:r w:rsidRPr="0002245A">
        <w:rPr>
          <w:sz w:val="16"/>
        </w:rPr>
        <w:t xml:space="preserve"> Through a treaty arrangement with SCO members, China has challenged the norm against </w:t>
      </w:r>
      <w:proofErr w:type="spellStart"/>
      <w:r w:rsidRPr="0002245A">
        <w:rPr>
          <w:sz w:val="16"/>
        </w:rPr>
        <w:t>refoulement</w:t>
      </w:r>
      <w:proofErr w:type="spellEnd"/>
      <w:r w:rsidRPr="0002245A">
        <w:rPr>
          <w:sz w:val="16"/>
        </w:rPr>
        <w:t xml:space="preserve"> — the return of persecuted individuals to the hands of their persecutors — by using a designation of “terrorist” as the basis for repatriation. China has persuaded non-SCO countries such as Cambodia and Malaysia to cooperate with this new standard. More broadly, authoritarian regimes work with each other to monitor activists and oppositionists and block their movement, for instance through international “</w:t>
      </w:r>
      <w:proofErr w:type="spellStart"/>
      <w:r w:rsidRPr="0002245A">
        <w:rPr>
          <w:sz w:val="16"/>
        </w:rPr>
        <w:t>watchlists</w:t>
      </w:r>
      <w:proofErr w:type="spellEnd"/>
      <w:r w:rsidRPr="0002245A">
        <w:rPr>
          <w:sz w:val="16"/>
        </w:rPr>
        <w:t>” and “blacklists” that are generated within the context of the SCO and the Gulf Cooperation Council</w:t>
      </w:r>
      <w:proofErr w:type="gramStart"/>
      <w:r w:rsidRPr="0002245A">
        <w:rPr>
          <w:sz w:val="16"/>
        </w:rPr>
        <w:t>.</w:t>
      </w:r>
      <w:r w:rsidRPr="0002245A">
        <w:rPr>
          <w:sz w:val="12"/>
        </w:rPr>
        <w:t>¶</w:t>
      </w:r>
      <w:proofErr w:type="gramEnd"/>
      <w:r w:rsidRPr="0002245A">
        <w:rPr>
          <w:sz w:val="16"/>
        </w:rPr>
        <w:t xml:space="preserve"> </w:t>
      </w:r>
      <w:r w:rsidRPr="0002245A">
        <w:rPr>
          <w:rStyle w:val="TitleChar"/>
        </w:rPr>
        <w:t>The second sphere relates to the containment of</w:t>
      </w:r>
      <w:r w:rsidRPr="0002245A">
        <w:rPr>
          <w:sz w:val="16"/>
        </w:rPr>
        <w:t xml:space="preserve"> both young </w:t>
      </w:r>
      <w:r w:rsidRPr="0002245A">
        <w:rPr>
          <w:rStyle w:val="TitleChar"/>
        </w:rPr>
        <w:t>democracies</w:t>
      </w:r>
      <w:r w:rsidRPr="0002245A">
        <w:rPr>
          <w:sz w:val="16"/>
        </w:rPr>
        <w:t xml:space="preserve"> and middle-performing countries </w:t>
      </w:r>
      <w:r w:rsidRPr="0002245A">
        <w:rPr>
          <w:rStyle w:val="TitleChar"/>
        </w:rPr>
        <w:t>with reform ambitions</w:t>
      </w:r>
      <w:r w:rsidRPr="0002245A">
        <w:rPr>
          <w:sz w:val="16"/>
        </w:rPr>
        <w:t xml:space="preserve"> whose democratic success would pose a threat to authoritarian regimes.</w:t>
      </w:r>
      <w:r w:rsidRPr="0002245A">
        <w:rPr>
          <w:sz w:val="12"/>
        </w:rPr>
        <w:t>¶</w:t>
      </w:r>
      <w:r w:rsidRPr="0002245A">
        <w:rPr>
          <w:sz w:val="16"/>
        </w:rPr>
        <w:t xml:space="preserve"> In addition to Ukraine, Russia pursues a disruptive policy toward democratic hopefuls Georgia and Moldova. The Baltic states, although NATO and European Union members, nevertheless are targets of Kremlin-backed political efforts and media campaigns that aim to raise doubts about the integrity of their young democracies</w:t>
      </w:r>
      <w:proofErr w:type="gramStart"/>
      <w:r w:rsidRPr="0002245A">
        <w:rPr>
          <w:sz w:val="16"/>
        </w:rPr>
        <w:t>.</w:t>
      </w:r>
      <w:r w:rsidRPr="0002245A">
        <w:rPr>
          <w:sz w:val="12"/>
        </w:rPr>
        <w:t>¶</w:t>
      </w:r>
      <w:proofErr w:type="gramEnd"/>
      <w:r w:rsidRPr="0002245A">
        <w:rPr>
          <w:sz w:val="16"/>
        </w:rPr>
        <w:t xml:space="preserve"> China is taking measures to slowly squeeze the democracy out of Hong Kong. Saudi Arabia’s political and security commitment to Bahrain’s government has served to contain its smaller neighbor’s democracy movement</w:t>
      </w:r>
      <w:proofErr w:type="gramStart"/>
      <w:r w:rsidRPr="0002245A">
        <w:rPr>
          <w:sz w:val="16"/>
        </w:rPr>
        <w:t>.</w:t>
      </w:r>
      <w:r w:rsidRPr="0002245A">
        <w:rPr>
          <w:sz w:val="12"/>
        </w:rPr>
        <w:t>¶</w:t>
      </w:r>
      <w:proofErr w:type="gramEnd"/>
      <w:r w:rsidRPr="0002245A">
        <w:rPr>
          <w:sz w:val="16"/>
        </w:rPr>
        <w:t xml:space="preserve"> </w:t>
      </w:r>
      <w:r w:rsidRPr="0002245A">
        <w:rPr>
          <w:rStyle w:val="TitleChar"/>
        </w:rPr>
        <w:t>The third sphere</w:t>
      </w:r>
      <w:r w:rsidRPr="0002245A">
        <w:rPr>
          <w:sz w:val="16"/>
        </w:rPr>
        <w:t xml:space="preserve"> of containment </w:t>
      </w:r>
      <w:r w:rsidRPr="0002245A">
        <w:rPr>
          <w:rStyle w:val="TitleChar"/>
        </w:rPr>
        <w:t>is in the realm of ideas</w:t>
      </w:r>
      <w:r w:rsidRPr="0002245A">
        <w:rPr>
          <w:sz w:val="16"/>
        </w:rPr>
        <w:t>.</w:t>
      </w:r>
      <w:r w:rsidRPr="0002245A">
        <w:rPr>
          <w:sz w:val="12"/>
        </w:rPr>
        <w:t>¶</w:t>
      </w:r>
      <w:r w:rsidRPr="0002245A">
        <w:rPr>
          <w:sz w:val="16"/>
        </w:rPr>
        <w:t xml:space="preserve"> </w:t>
      </w:r>
      <w:r w:rsidRPr="0002245A">
        <w:rPr>
          <w:rStyle w:val="TitleChar"/>
        </w:rPr>
        <w:t>These regimes</w:t>
      </w:r>
      <w:r w:rsidRPr="0002245A">
        <w:rPr>
          <w:sz w:val="16"/>
        </w:rPr>
        <w:t xml:space="preserve"> may not be ideological in the Cold War sense, but they </w:t>
      </w:r>
      <w:r w:rsidRPr="0002245A">
        <w:rPr>
          <w:rStyle w:val="TitleChar"/>
        </w:rPr>
        <w:t>understand the importance of ideas,</w:t>
      </w:r>
      <w:r w:rsidRPr="0002245A">
        <w:rPr>
          <w:sz w:val="16"/>
        </w:rPr>
        <w:t xml:space="preserve"> </w:t>
      </w:r>
      <w:r w:rsidRPr="0002245A">
        <w:rPr>
          <w:rStyle w:val="TitleChar"/>
        </w:rPr>
        <w:t>which explains a good deal about why they work so hard to try to prevent the emergence of alternative ones within their own systems. With time, they have fine-tuned arguments that share the goal of creating an anti-American, anti-democracy narrative</w:t>
      </w:r>
      <w:proofErr w:type="gramStart"/>
      <w:r w:rsidRPr="0002245A">
        <w:rPr>
          <w:rStyle w:val="TitleChar"/>
        </w:rPr>
        <w:t>.</w:t>
      </w:r>
      <w:r w:rsidRPr="0002245A">
        <w:rPr>
          <w:sz w:val="12"/>
        </w:rPr>
        <w:t>¶</w:t>
      </w:r>
      <w:proofErr w:type="gramEnd"/>
      <w:r w:rsidRPr="0002245A">
        <w:rPr>
          <w:sz w:val="16"/>
        </w:rPr>
        <w:t xml:space="preserve"> This matters because the best-resourced regimes — especially China and Russia — have built formidable traditional and new media outlets that enable them to project such messages into the global marketplace. This prowess is especially apparent in the developing world, where a new battle of ideas is underway. China has an enormous media presence in sub-Saharan Africa and has rapidly gained a foothold there. Its multibillion-dollar international CCTV has programs in Arabic, French, Russian and Spanish, and the state news agency Xinhua is expanding worldwide. Russia’s RT, in addition to its virulently anti-Western English programming, broadcasts its jaundiced view of the world around the clock in Spanish and Arabic</w:t>
      </w:r>
      <w:proofErr w:type="gramStart"/>
      <w:r w:rsidRPr="0002245A">
        <w:rPr>
          <w:sz w:val="16"/>
        </w:rPr>
        <w:t>.</w:t>
      </w:r>
      <w:r w:rsidRPr="0002245A">
        <w:rPr>
          <w:sz w:val="12"/>
        </w:rPr>
        <w:t>¶</w:t>
      </w:r>
      <w:proofErr w:type="gramEnd"/>
      <w:r w:rsidRPr="0002245A">
        <w:rPr>
          <w:sz w:val="16"/>
        </w:rPr>
        <w:t xml:space="preserve"> While the authoritarians claim that their massive international broadcasting ventures are needed to offer an unfiltered view of their countries, it is telling that these state-led media conglomerates devote so much of their programing to assailing the West and the idea of democracy.</w:t>
      </w:r>
      <w:r w:rsidRPr="0002245A">
        <w:rPr>
          <w:sz w:val="12"/>
        </w:rPr>
        <w:t>¶</w:t>
      </w:r>
      <w:r w:rsidRPr="0002245A">
        <w:rPr>
          <w:sz w:val="16"/>
        </w:rPr>
        <w:t xml:space="preserve"> We can infer from this that the emerging authoritarian doctrine reflects the need for leaders in Moscow, Beijing and elsewhere to contain what they fear and do not possess: democratic accountability and legitimacy.</w:t>
      </w:r>
      <w:r w:rsidRPr="0002245A">
        <w:rPr>
          <w:sz w:val="12"/>
        </w:rPr>
        <w:t>¶</w:t>
      </w:r>
      <w:r w:rsidRPr="0002245A">
        <w:rPr>
          <w:sz w:val="16"/>
        </w:rPr>
        <w:t xml:space="preserve"> </w:t>
      </w:r>
      <w:r w:rsidRPr="0002245A">
        <w:rPr>
          <w:rStyle w:val="TitleChar"/>
        </w:rPr>
        <w:t>Given the stakes for the liberal order, the democratic world will need to develop a serious “long game”</w:t>
      </w:r>
      <w:r w:rsidRPr="0002245A">
        <w:rPr>
          <w:sz w:val="16"/>
        </w:rPr>
        <w:t xml:space="preserve"> sooner rather than later </w:t>
      </w:r>
      <w:r w:rsidRPr="0002245A">
        <w:rPr>
          <w:rStyle w:val="TitleChar"/>
        </w:rPr>
        <w:t>to respond to the growing challenge</w:t>
      </w:r>
      <w:r w:rsidRPr="0002245A">
        <w:rPr>
          <w:sz w:val="16"/>
        </w:rPr>
        <w:t xml:space="preserve"> presented by the migration of the authoritarians’ illiberal norms beyond their borders.</w:t>
      </w:r>
    </w:p>
    <w:p w14:paraId="1B8E1CD9" w14:textId="77777777" w:rsidR="00831668" w:rsidRDefault="00831668" w:rsidP="00831668">
      <w:pPr>
        <w:pStyle w:val="Heading4"/>
      </w:pPr>
      <w:r>
        <w:t>Global authoritarianism is increasing now</w:t>
      </w:r>
    </w:p>
    <w:p w14:paraId="35F58068" w14:textId="77777777" w:rsidR="00831668" w:rsidRDefault="00831668" w:rsidP="00831668">
      <w:r w:rsidRPr="009834C0">
        <w:t xml:space="preserve">Larry </w:t>
      </w:r>
      <w:proofErr w:type="spellStart"/>
      <w:r w:rsidRPr="009834C0">
        <w:rPr>
          <w:rStyle w:val="StyleStyleBold12pt"/>
        </w:rPr>
        <w:t>Luxner</w:t>
      </w:r>
      <w:proofErr w:type="spellEnd"/>
      <w:r w:rsidRPr="009834C0">
        <w:t>, 4/22/</w:t>
      </w:r>
      <w:r w:rsidRPr="009834C0">
        <w:rPr>
          <w:rStyle w:val="StyleStyleBold12pt"/>
        </w:rPr>
        <w:t>2015</w:t>
      </w:r>
      <w:r w:rsidRPr="009834C0">
        <w:t>, Atlantic Council, “Authoritarianism stages a comeback,” http://www.atlanticcouncil.org/blogs/new-atlanticist/authoritarianism-stages-a-comeback, mm</w:t>
      </w:r>
    </w:p>
    <w:p w14:paraId="264BEBE0" w14:textId="77777777" w:rsidR="00831668" w:rsidRPr="009834C0" w:rsidRDefault="00831668" w:rsidP="00831668"/>
    <w:p w14:paraId="49A4BEE6" w14:textId="77777777" w:rsidR="00831668" w:rsidRDefault="00831668" w:rsidP="00831668">
      <w:pPr>
        <w:rPr>
          <w:sz w:val="16"/>
        </w:rPr>
      </w:pPr>
      <w:r w:rsidRPr="009834C0">
        <w:rPr>
          <w:sz w:val="16"/>
        </w:rPr>
        <w:t xml:space="preserve">From Azerbaijan’s </w:t>
      </w:r>
      <w:proofErr w:type="spellStart"/>
      <w:r w:rsidRPr="009834C0">
        <w:rPr>
          <w:sz w:val="16"/>
        </w:rPr>
        <w:t>Ilham</w:t>
      </w:r>
      <w:proofErr w:type="spellEnd"/>
      <w:r w:rsidRPr="009834C0">
        <w:rPr>
          <w:sz w:val="16"/>
        </w:rPr>
        <w:t xml:space="preserve"> </w:t>
      </w:r>
      <w:proofErr w:type="spellStart"/>
      <w:r w:rsidRPr="009834C0">
        <w:rPr>
          <w:sz w:val="16"/>
        </w:rPr>
        <w:t>Aliyev</w:t>
      </w:r>
      <w:proofErr w:type="spellEnd"/>
      <w:r w:rsidRPr="009834C0">
        <w:rPr>
          <w:sz w:val="16"/>
        </w:rPr>
        <w:t xml:space="preserve"> to Zimbabwe’s Robert Mugabe, </w:t>
      </w:r>
      <w:r w:rsidRPr="009834C0">
        <w:rPr>
          <w:rStyle w:val="TitleChar"/>
        </w:rPr>
        <w:t>dictators seem to be gaining the upper hand</w:t>
      </w:r>
      <w:r w:rsidRPr="009834C0">
        <w:rPr>
          <w:sz w:val="16"/>
        </w:rPr>
        <w:t xml:space="preserve"> these days—</w:t>
      </w:r>
      <w:r w:rsidRPr="009834C0">
        <w:rPr>
          <w:rStyle w:val="TitleChar"/>
        </w:rPr>
        <w:t>outsmarting the most determined pro-democracy activists with a clever mix of 21st-century technology and old-fashioned repression</w:t>
      </w:r>
      <w:proofErr w:type="gramStart"/>
      <w:r w:rsidRPr="009834C0">
        <w:rPr>
          <w:sz w:val="16"/>
        </w:rPr>
        <w:t>.</w:t>
      </w:r>
      <w:r w:rsidRPr="009834C0">
        <w:rPr>
          <w:sz w:val="12"/>
        </w:rPr>
        <w:t>¶</w:t>
      </w:r>
      <w:proofErr w:type="gramEnd"/>
      <w:r w:rsidRPr="009834C0">
        <w:rPr>
          <w:sz w:val="16"/>
        </w:rPr>
        <w:t xml:space="preserve"> Why this is happening, and what we can do about it, is the subject of an insightful new book that covers the A-to-Z of dictatorship around the globe: </w:t>
      </w:r>
      <w:r w:rsidRPr="009834C0">
        <w:rPr>
          <w:rStyle w:val="TitleChar"/>
        </w:rPr>
        <w:t>Is Authoritarianism Staging a Comeback?</w:t>
      </w:r>
      <w:r w:rsidRPr="009834C0">
        <w:rPr>
          <w:sz w:val="12"/>
        </w:rPr>
        <w:t>¶</w:t>
      </w:r>
      <w:r w:rsidRPr="009834C0">
        <w:rPr>
          <w:sz w:val="16"/>
        </w:rPr>
        <w:t xml:space="preserve"> </w:t>
      </w:r>
      <w:r w:rsidRPr="009834C0">
        <w:rPr>
          <w:rStyle w:val="TitleChar"/>
        </w:rPr>
        <w:t xml:space="preserve">The answer is a resounding yes, </w:t>
      </w:r>
      <w:r w:rsidRPr="009834C0">
        <w:rPr>
          <w:sz w:val="16"/>
        </w:rPr>
        <w:t xml:space="preserve">according to half a dozen scholars who gathered April 21 at the Atlantic Council to discuss the book and its implications. The panel included the volume’s two editors, Mathew Burrows and Maria J. Stephan, who together lead the Atlantic Council’s Future of Authoritarianism project. </w:t>
      </w:r>
      <w:r w:rsidRPr="009834C0">
        <w:rPr>
          <w:sz w:val="12"/>
        </w:rPr>
        <w:t>¶</w:t>
      </w:r>
      <w:r w:rsidRPr="009834C0">
        <w:rPr>
          <w:sz w:val="16"/>
        </w:rPr>
        <w:t xml:space="preserve"> “</w:t>
      </w:r>
      <w:r w:rsidRPr="009834C0">
        <w:rPr>
          <w:rStyle w:val="TitleChar"/>
        </w:rPr>
        <w:t>The success rate of civil disobedience has declined to a rate not seen since the 1950s</w:t>
      </w:r>
      <w:r w:rsidRPr="009834C0">
        <w:rPr>
          <w:sz w:val="16"/>
        </w:rPr>
        <w:t>. It’s worrisome,” said Stephan, a Senior Policy Fellow at the United States Institute of Peace (USIP). “</w:t>
      </w:r>
      <w:r w:rsidRPr="009834C0">
        <w:rPr>
          <w:rStyle w:val="TitleChar"/>
        </w:rPr>
        <w:t>There’s an element of authoritarian resilience around the world</w:t>
      </w:r>
      <w:r w:rsidRPr="009834C0">
        <w:rPr>
          <w:sz w:val="16"/>
        </w:rPr>
        <w:t>.”</w:t>
      </w:r>
    </w:p>
    <w:p w14:paraId="503C652E" w14:textId="77777777" w:rsidR="00831668" w:rsidRDefault="00831668" w:rsidP="00831668">
      <w:pPr>
        <w:pStyle w:val="Heading4"/>
      </w:pPr>
      <w:r>
        <w:t>Global authoritarianism is consolidating now – but the transition could be derailed by a democratic resurgence</w:t>
      </w:r>
    </w:p>
    <w:p w14:paraId="38027791" w14:textId="77777777" w:rsidR="00831668" w:rsidRDefault="00831668" w:rsidP="00831668">
      <w:r w:rsidRPr="009834C0">
        <w:rPr>
          <w:rStyle w:val="StyleStyleBold12pt"/>
        </w:rPr>
        <w:t>Democracy Digest</w:t>
      </w:r>
      <w:r w:rsidRPr="009834C0">
        <w:t>, 7/3/</w:t>
      </w:r>
      <w:r w:rsidRPr="009834C0">
        <w:rPr>
          <w:rStyle w:val="StyleStyleBold12pt"/>
        </w:rPr>
        <w:t>2014</w:t>
      </w:r>
      <w:r w:rsidRPr="009834C0">
        <w:t>, “Are the authoritarians winning?” http://demdigest.net/blog/authoritarians-winning/, mm</w:t>
      </w:r>
    </w:p>
    <w:p w14:paraId="51B1D80E" w14:textId="77777777" w:rsidR="00831668" w:rsidRPr="009834C0" w:rsidRDefault="00831668" w:rsidP="00831668"/>
    <w:p w14:paraId="2EBA7DE2" w14:textId="77777777" w:rsidR="00831668" w:rsidRDefault="00831668" w:rsidP="00831668">
      <w:pPr>
        <w:rPr>
          <w:sz w:val="16"/>
        </w:rPr>
      </w:pPr>
      <w:r w:rsidRPr="0002245A">
        <w:rPr>
          <w:sz w:val="16"/>
        </w:rPr>
        <w:t xml:space="preserve">“For the first time since the end of the cold war, </w:t>
      </w:r>
      <w:r w:rsidRPr="009834C0">
        <w:rPr>
          <w:rStyle w:val="TitleChar"/>
        </w:rPr>
        <w:t>the advance of democratic constitutionalism has stopped,</w:t>
      </w:r>
      <w:r w:rsidRPr="0002245A">
        <w:rPr>
          <w:sz w:val="16"/>
        </w:rPr>
        <w:t xml:space="preserve">” the Harvard Kennedy School’s Michael </w:t>
      </w:r>
      <w:proofErr w:type="spellStart"/>
      <w:r w:rsidRPr="0002245A">
        <w:rPr>
          <w:sz w:val="16"/>
        </w:rPr>
        <w:t>Ignatieff</w:t>
      </w:r>
      <w:proofErr w:type="spellEnd"/>
      <w:r w:rsidRPr="0002245A">
        <w:rPr>
          <w:sz w:val="16"/>
        </w:rPr>
        <w:t xml:space="preserve"> asserts</w:t>
      </w:r>
      <w:proofErr w:type="gramStart"/>
      <w:r w:rsidRPr="0002245A">
        <w:rPr>
          <w:sz w:val="16"/>
        </w:rPr>
        <w:t>:</w:t>
      </w:r>
      <w:r w:rsidRPr="0002245A">
        <w:rPr>
          <w:sz w:val="12"/>
        </w:rPr>
        <w:t>¶</w:t>
      </w:r>
      <w:proofErr w:type="gramEnd"/>
      <w:r w:rsidRPr="0002245A">
        <w:rPr>
          <w:sz w:val="16"/>
        </w:rPr>
        <w:t xml:space="preserve"> In the 1930s travelers returned from Mussolini’s Italy, Stalin’s Russia, and Hitler’s Germany praising the hearty sense of common purpose they saw there, compared to which their own democracies seemed weak, inefficient, and pusillanimous.</w:t>
      </w:r>
      <w:r w:rsidRPr="0002245A">
        <w:rPr>
          <w:sz w:val="12"/>
        </w:rPr>
        <w:t>¶</w:t>
      </w:r>
      <w:r w:rsidRPr="0002245A">
        <w:rPr>
          <w:sz w:val="16"/>
        </w:rPr>
        <w:t xml:space="preserve"> Democracies today are in the middle of a similar period of envy and despondency. </w:t>
      </w:r>
      <w:r w:rsidRPr="009834C0">
        <w:rPr>
          <w:rStyle w:val="TitleChar"/>
        </w:rPr>
        <w:t>Authoritarian competitors are aglow with arrogant confidence</w:t>
      </w:r>
      <w:r w:rsidRPr="0002245A">
        <w:rPr>
          <w:sz w:val="16"/>
        </w:rPr>
        <w:t xml:space="preserve">. In the 1930s, Westerners went to Russia to admire Stalin’s Moscow subway stations; today they go to China to take the bullet train from Beijing to Shanghai, and just as in the 1930s, they return wondering why autocracies can build high-speed railroad lines seemingly overnight, while democracies can take forty years to decide they cannot even begin. </w:t>
      </w:r>
      <w:r w:rsidRPr="0002245A">
        <w:rPr>
          <w:rStyle w:val="TitleChar"/>
        </w:rPr>
        <w:t>The</w:t>
      </w:r>
      <w:r w:rsidRPr="0002245A">
        <w:rPr>
          <w:sz w:val="16"/>
        </w:rPr>
        <w:t xml:space="preserve"> Francis </w:t>
      </w:r>
      <w:r w:rsidRPr="0002245A">
        <w:rPr>
          <w:rStyle w:val="TitleChar"/>
        </w:rPr>
        <w:t>Fukuyama</w:t>
      </w:r>
      <w:r w:rsidRPr="0002245A">
        <w:rPr>
          <w:sz w:val="16"/>
        </w:rPr>
        <w:t xml:space="preserve"> </w:t>
      </w:r>
      <w:r w:rsidRPr="0002245A">
        <w:rPr>
          <w:rStyle w:val="TitleChar"/>
        </w:rPr>
        <w:t>moment</w:t>
      </w:r>
      <w:r w:rsidRPr="0002245A">
        <w:rPr>
          <w:sz w:val="16"/>
        </w:rPr>
        <w:t xml:space="preserve">—when in 1989 Westerners were told that liberal democracy was the final form toward which all political striving was directed—now </w:t>
      </w:r>
      <w:r w:rsidRPr="0002245A">
        <w:rPr>
          <w:rStyle w:val="TitleChar"/>
        </w:rPr>
        <w:t>looks like a quaint artifact</w:t>
      </w:r>
      <w:r w:rsidRPr="0002245A">
        <w:rPr>
          <w:sz w:val="16"/>
        </w:rPr>
        <w:t xml:space="preserve"> of a vanished unipolar moment</w:t>
      </w:r>
      <w:proofErr w:type="gramStart"/>
      <w:r w:rsidRPr="0002245A">
        <w:rPr>
          <w:sz w:val="16"/>
        </w:rPr>
        <w:t>.</w:t>
      </w:r>
      <w:r w:rsidRPr="0002245A">
        <w:rPr>
          <w:sz w:val="12"/>
        </w:rPr>
        <w:t>¶</w:t>
      </w:r>
      <w:proofErr w:type="gramEnd"/>
      <w:r w:rsidRPr="0002245A">
        <w:rPr>
          <w:sz w:val="16"/>
        </w:rPr>
        <w:t xml:space="preserve"> “The conflict between authoritarianism and democracy is not a new cold war, we are told, because the new authoritarians lack an expansionary ideology like communism,” he writes for the New York Review of Books. “This is not true. Communism may be over as an economic system, but as a model of state domination it is very much alive in the People’s Republic of China and in Putin’s police state,” he notes</w:t>
      </w:r>
      <w:proofErr w:type="gramStart"/>
      <w:r w:rsidRPr="0002245A">
        <w:rPr>
          <w:sz w:val="16"/>
        </w:rPr>
        <w:t>:</w:t>
      </w:r>
      <w:r w:rsidRPr="0002245A">
        <w:rPr>
          <w:sz w:val="12"/>
        </w:rPr>
        <w:t>¶</w:t>
      </w:r>
      <w:proofErr w:type="gramEnd"/>
      <w:r w:rsidRPr="0002245A">
        <w:rPr>
          <w:sz w:val="16"/>
        </w:rPr>
        <w:t xml:space="preserve"> Nor does this new authoritarianism lack an economic strategy. Its goal is a familiar form of modernization that secures the benefits of global integration without sacrificing political and ideological control over its populations. Its economic model is price-fixing state capitalism and its legal system is rule by (often corrupt) fiat in place of the rule of law. Its ethics rejects moral universalism in favor of a claim that the Chinese and Russian civilizations are self-contained moral worlds. Persecution of gays, therefore, is not some passing excess, but is intrinsic to their vision of themselves as bulwarks against Western individualism</w:t>
      </w:r>
      <w:proofErr w:type="gramStart"/>
      <w:r w:rsidRPr="0002245A">
        <w:rPr>
          <w:sz w:val="16"/>
        </w:rPr>
        <w:t>.</w:t>
      </w:r>
      <w:r w:rsidRPr="0002245A">
        <w:rPr>
          <w:sz w:val="12"/>
        </w:rPr>
        <w:t>¶</w:t>
      </w:r>
      <w:proofErr w:type="gramEnd"/>
      <w:r w:rsidRPr="0002245A">
        <w:rPr>
          <w:sz w:val="16"/>
        </w:rPr>
        <w:t xml:space="preserve"> Russia’s and China’s strategic visions may draw on different historical experiences, but the messages they take from their histories are similar. Both dwell on the humiliations they have received at the hands of the West. Both explicitly refuse to accept liberal democracy as a model. Both insist that their twentieth-century experience of revolution and civil war necessitates centralized rule with an iron fist</w:t>
      </w:r>
      <w:proofErr w:type="gramStart"/>
      <w:r w:rsidRPr="0002245A">
        <w:rPr>
          <w:sz w:val="16"/>
        </w:rPr>
        <w:t>.</w:t>
      </w:r>
      <w:r w:rsidRPr="0002245A">
        <w:rPr>
          <w:sz w:val="12"/>
        </w:rPr>
        <w:t>¶</w:t>
      </w:r>
      <w:proofErr w:type="gramEnd"/>
      <w:r w:rsidRPr="0002245A">
        <w:rPr>
          <w:sz w:val="16"/>
        </w:rPr>
        <w:t xml:space="preserve"> The Chinese and Russian variants of authoritarian modernization draw upon different resources, and they remain geostrategic competitors, one rising, the other trying to halt its decline, but both see good reasons to align their interests for the medium term. This commonality of interest is striking—they vote together on the Security Council, persecute their own dissidents, and jointly stick up for exterminatory dictatorship in Syria. In their shared resentment toward the American world order, they have spoken as one since the day the Americans bombed the Chinese embassy in Belgrade in 1999</w:t>
      </w:r>
      <w:proofErr w:type="gramStart"/>
      <w:r w:rsidRPr="0002245A">
        <w:rPr>
          <w:sz w:val="16"/>
        </w:rPr>
        <w:t>.</w:t>
      </w:r>
      <w:r w:rsidRPr="0002245A">
        <w:rPr>
          <w:sz w:val="12"/>
        </w:rPr>
        <w:t>¶</w:t>
      </w:r>
      <w:proofErr w:type="gramEnd"/>
      <w:r w:rsidRPr="0002245A">
        <w:rPr>
          <w:sz w:val="16"/>
        </w:rPr>
        <w:t xml:space="preserve"> “</w:t>
      </w:r>
      <w:r w:rsidRPr="0002245A">
        <w:rPr>
          <w:rStyle w:val="TitleChar"/>
        </w:rPr>
        <w:t>The new authoritarians offer the elites of Africa and Eurasia an alternate route to modern development:</w:t>
      </w:r>
      <w:r w:rsidRPr="0002245A">
        <w:rPr>
          <w:sz w:val="16"/>
        </w:rPr>
        <w:t xml:space="preserve"> growth without democracy and progress without freedom,” notes </w:t>
      </w:r>
      <w:proofErr w:type="spellStart"/>
      <w:r w:rsidRPr="0002245A">
        <w:rPr>
          <w:sz w:val="16"/>
        </w:rPr>
        <w:t>Ignatieff</w:t>
      </w:r>
      <w:proofErr w:type="spellEnd"/>
      <w:r w:rsidRPr="0002245A">
        <w:rPr>
          <w:sz w:val="16"/>
        </w:rPr>
        <w:t xml:space="preserve">. “This is the siren song some African, Latin American, and Asian political elites, especially the </w:t>
      </w:r>
      <w:proofErr w:type="spellStart"/>
      <w:r w:rsidRPr="0002245A">
        <w:rPr>
          <w:sz w:val="16"/>
        </w:rPr>
        <w:t>kleptocrats</w:t>
      </w:r>
      <w:proofErr w:type="spellEnd"/>
      <w:r w:rsidRPr="0002245A">
        <w:rPr>
          <w:sz w:val="16"/>
        </w:rPr>
        <w:t>, want to hear.”</w:t>
      </w:r>
      <w:r w:rsidRPr="0002245A">
        <w:rPr>
          <w:sz w:val="12"/>
        </w:rPr>
        <w:t>¶</w:t>
      </w:r>
      <w:r w:rsidRPr="0002245A">
        <w:rPr>
          <w:sz w:val="16"/>
        </w:rPr>
        <w:t xml:space="preserve"> U.S. no longer vanguard of democracy</w:t>
      </w:r>
      <w:r w:rsidRPr="0002245A">
        <w:rPr>
          <w:sz w:val="12"/>
        </w:rPr>
        <w:t>¶</w:t>
      </w:r>
      <w:r w:rsidRPr="0002245A">
        <w:rPr>
          <w:sz w:val="16"/>
        </w:rPr>
        <w:t xml:space="preserve"> President Obama’s recent address at West Point suggests that he is listening to a new doctrine of restraint, he writes, </w:t>
      </w:r>
      <w:proofErr w:type="gramStart"/>
      <w:r w:rsidRPr="0002245A">
        <w:rPr>
          <w:sz w:val="16"/>
        </w:rPr>
        <w:t>one which</w:t>
      </w:r>
      <w:proofErr w:type="gramEnd"/>
      <w:r w:rsidRPr="0002245A">
        <w:rPr>
          <w:sz w:val="16"/>
        </w:rPr>
        <w:t xml:space="preserve"> “captures a sense, among conservatives and progressives alike, that </w:t>
      </w:r>
      <w:r w:rsidRPr="0002245A">
        <w:rPr>
          <w:rStyle w:val="TitleChar"/>
        </w:rPr>
        <w:t>America</w:t>
      </w:r>
      <w:r w:rsidRPr="0002245A">
        <w:rPr>
          <w:sz w:val="16"/>
        </w:rPr>
        <w:t xml:space="preserve"> no longer has the power to shape the international order as it once did. In particular, it </w:t>
      </w:r>
      <w:r w:rsidRPr="0002245A">
        <w:rPr>
          <w:rStyle w:val="TitleChar"/>
        </w:rPr>
        <w:t>no longer can imagine itself as the vanguard democracy of an advancing global order of democracies</w:t>
      </w:r>
      <w:r w:rsidRPr="0002245A">
        <w:rPr>
          <w:sz w:val="16"/>
        </w:rPr>
        <w:t>.”</w:t>
      </w:r>
      <w:r w:rsidRPr="0002245A">
        <w:rPr>
          <w:sz w:val="12"/>
        </w:rPr>
        <w:t>¶</w:t>
      </w:r>
      <w:r w:rsidRPr="0002245A">
        <w:rPr>
          <w:sz w:val="16"/>
        </w:rPr>
        <w:t xml:space="preserve"> The Economist’s John </w:t>
      </w:r>
      <w:proofErr w:type="spellStart"/>
      <w:r w:rsidRPr="0002245A">
        <w:rPr>
          <w:sz w:val="16"/>
        </w:rPr>
        <w:t>Micklethwait</w:t>
      </w:r>
      <w:proofErr w:type="spellEnd"/>
      <w:r w:rsidRPr="0002245A">
        <w:rPr>
          <w:sz w:val="16"/>
        </w:rPr>
        <w:t xml:space="preserve"> and Adrian Wooldridge urge Western democrats to learn from their authoritarian competitors, says </w:t>
      </w:r>
      <w:proofErr w:type="spellStart"/>
      <w:r w:rsidRPr="0002245A">
        <w:rPr>
          <w:sz w:val="16"/>
        </w:rPr>
        <w:t>Ignatieff</w:t>
      </w:r>
      <w:proofErr w:type="spellEnd"/>
      <w:proofErr w:type="gramStart"/>
      <w:r w:rsidRPr="0002245A">
        <w:rPr>
          <w:sz w:val="16"/>
        </w:rPr>
        <w:t>:</w:t>
      </w:r>
      <w:r w:rsidRPr="0002245A">
        <w:rPr>
          <w:sz w:val="12"/>
        </w:rPr>
        <w:t>¶</w:t>
      </w:r>
      <w:proofErr w:type="gramEnd"/>
      <w:r w:rsidRPr="0002245A">
        <w:rPr>
          <w:sz w:val="16"/>
        </w:rPr>
        <w:t xml:space="preserve"> The fact that Singapore and Shanghai are better governed than Detroit or Los Angeles is hardly news. The issue is whether authoritarian governance is sustainable in the face of demands by the middle class to be treated like citizens, and whether such governance is capable of dealing with radical shocks like a long-term economic slowdown of the kind currently predicted for China</w:t>
      </w:r>
      <w:proofErr w:type="gramStart"/>
      <w:r w:rsidRPr="0002245A">
        <w:rPr>
          <w:sz w:val="16"/>
        </w:rPr>
        <w:t>.</w:t>
      </w:r>
      <w:r w:rsidRPr="0002245A">
        <w:rPr>
          <w:sz w:val="12"/>
        </w:rPr>
        <w:t>¶</w:t>
      </w:r>
      <w:proofErr w:type="gramEnd"/>
      <w:r w:rsidRPr="0002245A">
        <w:rPr>
          <w:sz w:val="16"/>
        </w:rPr>
        <w:t xml:space="preserve"> </w:t>
      </w:r>
      <w:r w:rsidRPr="0002245A">
        <w:rPr>
          <w:rStyle w:val="TitleChar"/>
        </w:rPr>
        <w:t xml:space="preserve">The authoritarian archipelago is arrogant </w:t>
      </w:r>
      <w:r w:rsidRPr="0002245A">
        <w:rPr>
          <w:rStyle w:val="Emphasis"/>
        </w:rPr>
        <w:t xml:space="preserve">but it is brittle: </w:t>
      </w:r>
      <w:r w:rsidRPr="0002245A">
        <w:rPr>
          <w:rStyle w:val="TitleChar"/>
        </w:rPr>
        <w:t>it must control everything, or soon it controls nothing</w:t>
      </w:r>
      <w:r w:rsidRPr="0002245A">
        <w:rPr>
          <w:sz w:val="16"/>
        </w:rPr>
        <w:t>. The saving grace of democracy is its adaptability. It depends for its vitality on discontent. Discontent leads to peaceful regime change, and as regimes change, free societies can discard failed alternatives.</w:t>
      </w:r>
    </w:p>
    <w:p w14:paraId="437C170D" w14:textId="542C7F95" w:rsidR="00831668" w:rsidRDefault="00831668" w:rsidP="00831668">
      <w:pPr>
        <w:pStyle w:val="Heading3"/>
      </w:pPr>
      <w:r>
        <w:t>Auth</w:t>
      </w:r>
      <w:r w:rsidR="00B7618E">
        <w:t>.</w:t>
      </w:r>
      <w:r>
        <w:t xml:space="preserve"> UQ – Crunch Makes it Inevitable</w:t>
      </w:r>
    </w:p>
    <w:p w14:paraId="0A8D204C" w14:textId="77777777" w:rsidR="00831668" w:rsidRDefault="00831668" w:rsidP="00831668">
      <w:pPr>
        <w:pStyle w:val="Heading4"/>
      </w:pPr>
      <w:r>
        <w:t>The crunch makes a transition to authoritarianism inevitable</w:t>
      </w:r>
    </w:p>
    <w:p w14:paraId="631CBD87" w14:textId="77777777" w:rsidR="00831668" w:rsidRDefault="00831668" w:rsidP="00831668">
      <w:r w:rsidRPr="003312D2">
        <w:t xml:space="preserve">Mark </w:t>
      </w:r>
      <w:r w:rsidRPr="003312D2">
        <w:rPr>
          <w:rStyle w:val="StyleStyleBold12pt"/>
        </w:rPr>
        <w:t>Beeson</w:t>
      </w:r>
      <w:r w:rsidRPr="003312D2">
        <w:t>, 3/30/</w:t>
      </w:r>
      <w:r w:rsidRPr="003312D2">
        <w:rPr>
          <w:rStyle w:val="StyleStyleBold12pt"/>
        </w:rPr>
        <w:t>2010</w:t>
      </w:r>
      <w:r w:rsidRPr="003312D2">
        <w:t xml:space="preserve">, (Department of Political Science and International Relations, University of Western Australia, Perth), “The coming of environmental authoritarianism,” Environmental Politics, </w:t>
      </w:r>
      <w:proofErr w:type="spellStart"/>
      <w:r w:rsidRPr="003312D2">
        <w:t>vol</w:t>
      </w:r>
      <w:proofErr w:type="spellEnd"/>
      <w:r w:rsidRPr="003312D2">
        <w:t xml:space="preserve"> 19, no 2, https://www.academia.edu/539179/The_coming_of_environmental_authoritarianism, mm</w:t>
      </w:r>
    </w:p>
    <w:p w14:paraId="609FCD8A" w14:textId="77777777" w:rsidR="00831668" w:rsidRDefault="00831668" w:rsidP="00831668"/>
    <w:p w14:paraId="6D9D1DBE" w14:textId="77777777" w:rsidR="00831668" w:rsidRDefault="00831668" w:rsidP="00831668">
      <w:pPr>
        <w:rPr>
          <w:sz w:val="16"/>
        </w:rPr>
      </w:pPr>
      <w:r w:rsidRPr="003312D2">
        <w:rPr>
          <w:sz w:val="16"/>
        </w:rPr>
        <w:t>The environment has become the defining public policy issue of the era. Not</w:t>
      </w:r>
      <w:r w:rsidRPr="003312D2">
        <w:rPr>
          <w:sz w:val="12"/>
        </w:rPr>
        <w:t>¶</w:t>
      </w:r>
      <w:r w:rsidRPr="003312D2">
        <w:rPr>
          <w:sz w:val="16"/>
        </w:rPr>
        <w:t xml:space="preserve"> only will political responses to environmental challenges determine the health</w:t>
      </w:r>
      <w:r w:rsidRPr="003312D2">
        <w:rPr>
          <w:sz w:val="12"/>
        </w:rPr>
        <w:t>¶</w:t>
      </w:r>
      <w:r w:rsidRPr="003312D2">
        <w:rPr>
          <w:sz w:val="16"/>
        </w:rPr>
        <w:t xml:space="preserve"> of the planet, but </w:t>
      </w:r>
      <w:r w:rsidRPr="003312D2">
        <w:rPr>
          <w:rStyle w:val="TitleChar"/>
        </w:rPr>
        <w:t>continuing environmental degradation may</w:t>
      </w:r>
      <w:r w:rsidRPr="003312D2">
        <w:rPr>
          <w:sz w:val="16"/>
        </w:rPr>
        <w:t xml:space="preserve"> also </w:t>
      </w:r>
      <w:r w:rsidRPr="003312D2">
        <w:rPr>
          <w:rStyle w:val="TitleChar"/>
        </w:rPr>
        <w:t>affect</w:t>
      </w:r>
      <w:r w:rsidRPr="003312D2">
        <w:rPr>
          <w:sz w:val="12"/>
        </w:rPr>
        <w:t>¶</w:t>
      </w:r>
      <w:r w:rsidRPr="003312D2">
        <w:rPr>
          <w:sz w:val="16"/>
        </w:rPr>
        <w:t xml:space="preserve"> </w:t>
      </w:r>
      <w:r w:rsidRPr="003312D2">
        <w:rPr>
          <w:rStyle w:val="TitleChar"/>
        </w:rPr>
        <w:t>political systems</w:t>
      </w:r>
      <w:r w:rsidRPr="003312D2">
        <w:rPr>
          <w:sz w:val="16"/>
        </w:rPr>
        <w:t>. This interaction is likely to be especially acute in parts of the</w:t>
      </w:r>
      <w:r w:rsidRPr="003312D2">
        <w:rPr>
          <w:sz w:val="12"/>
        </w:rPr>
        <w:t>¶</w:t>
      </w:r>
      <w:r w:rsidRPr="003312D2">
        <w:rPr>
          <w:sz w:val="16"/>
        </w:rPr>
        <w:t xml:space="preserve"> world where environmental problems are most pressing and the state’s ability</w:t>
      </w:r>
      <w:r w:rsidRPr="003312D2">
        <w:rPr>
          <w:sz w:val="12"/>
        </w:rPr>
        <w:t>¶</w:t>
      </w:r>
      <w:r w:rsidRPr="003312D2">
        <w:rPr>
          <w:sz w:val="16"/>
        </w:rPr>
        <w:t xml:space="preserve"> to respond to such challenges is weakest. </w:t>
      </w:r>
      <w:proofErr w:type="gramStart"/>
      <w:r w:rsidRPr="003312D2">
        <w:rPr>
          <w:rStyle w:val="TitleChar"/>
        </w:rPr>
        <w:t>One</w:t>
      </w:r>
      <w:r w:rsidRPr="003312D2">
        <w:rPr>
          <w:sz w:val="16"/>
        </w:rPr>
        <w:t xml:space="preserve"> possible </w:t>
      </w:r>
      <w:r w:rsidRPr="003312D2">
        <w:rPr>
          <w:rStyle w:val="TitleChar"/>
        </w:rPr>
        <w:t>consequence</w:t>
      </w:r>
      <w:r w:rsidRPr="003312D2">
        <w:rPr>
          <w:sz w:val="16"/>
        </w:rPr>
        <w:t xml:space="preserve"> </w:t>
      </w:r>
      <w:r w:rsidRPr="003312D2">
        <w:rPr>
          <w:rStyle w:val="TitleChar"/>
        </w:rPr>
        <w:t>of</w:t>
      </w:r>
      <w:r w:rsidRPr="003312D2">
        <w:rPr>
          <w:rStyle w:val="TitleChar"/>
          <w:b w:val="0"/>
          <w:sz w:val="12"/>
          <w:u w:val="none"/>
        </w:rPr>
        <w:t>¶</w:t>
      </w:r>
      <w:r w:rsidRPr="003312D2">
        <w:rPr>
          <w:rStyle w:val="TitleChar"/>
          <w:sz w:val="12"/>
        </w:rPr>
        <w:t xml:space="preserve"> </w:t>
      </w:r>
      <w:r w:rsidRPr="003312D2">
        <w:rPr>
          <w:rStyle w:val="TitleChar"/>
        </w:rPr>
        <w:t>environmental degradation</w:t>
      </w:r>
      <w:proofErr w:type="gramEnd"/>
      <w:r w:rsidRPr="003312D2">
        <w:rPr>
          <w:rStyle w:val="TitleChar"/>
        </w:rPr>
        <w:t xml:space="preserve"> is the</w:t>
      </w:r>
      <w:r w:rsidRPr="003312D2">
        <w:rPr>
          <w:sz w:val="16"/>
        </w:rPr>
        <w:t xml:space="preserve"> </w:t>
      </w:r>
      <w:r w:rsidRPr="003312D2">
        <w:rPr>
          <w:rStyle w:val="TitleChar"/>
        </w:rPr>
        <w:t>development</w:t>
      </w:r>
      <w:r w:rsidRPr="003312D2">
        <w:rPr>
          <w:sz w:val="16"/>
        </w:rPr>
        <w:t xml:space="preserve"> or consolidation </w:t>
      </w:r>
      <w:r w:rsidRPr="003312D2">
        <w:rPr>
          <w:rStyle w:val="TitleChar"/>
        </w:rPr>
        <w:t>of authoritarian</w:t>
      </w:r>
      <w:r w:rsidRPr="003312D2">
        <w:rPr>
          <w:rStyle w:val="TitleChar"/>
          <w:b w:val="0"/>
          <w:sz w:val="12"/>
          <w:u w:val="none"/>
        </w:rPr>
        <w:t>¶</w:t>
      </w:r>
      <w:r w:rsidRPr="003312D2">
        <w:rPr>
          <w:rStyle w:val="TitleChar"/>
          <w:sz w:val="12"/>
        </w:rPr>
        <w:t xml:space="preserve"> </w:t>
      </w:r>
      <w:r w:rsidRPr="003312D2">
        <w:rPr>
          <w:rStyle w:val="TitleChar"/>
        </w:rPr>
        <w:t xml:space="preserve">rule </w:t>
      </w:r>
      <w:r w:rsidRPr="003312D2">
        <w:rPr>
          <w:sz w:val="16"/>
        </w:rPr>
        <w:t>as political elites come to privilege regime maintenance and internal</w:t>
      </w:r>
      <w:r w:rsidRPr="003312D2">
        <w:rPr>
          <w:sz w:val="12"/>
        </w:rPr>
        <w:t>¶</w:t>
      </w:r>
      <w:r w:rsidRPr="003312D2">
        <w:rPr>
          <w:sz w:val="16"/>
        </w:rPr>
        <w:t xml:space="preserve"> stability over political </w:t>
      </w:r>
      <w:proofErr w:type="spellStart"/>
      <w:r w:rsidRPr="003312D2">
        <w:rPr>
          <w:sz w:val="16"/>
        </w:rPr>
        <w:t>liberalisation</w:t>
      </w:r>
      <w:proofErr w:type="spellEnd"/>
      <w:r w:rsidRPr="003312D2">
        <w:rPr>
          <w:sz w:val="16"/>
        </w:rPr>
        <w:t xml:space="preserve">. Even </w:t>
      </w:r>
      <w:r w:rsidRPr="003312D2">
        <w:rPr>
          <w:rStyle w:val="TitleChar"/>
        </w:rPr>
        <w:t xml:space="preserve">efforts to </w:t>
      </w:r>
      <w:r w:rsidRPr="003312D2">
        <w:rPr>
          <w:sz w:val="16"/>
        </w:rPr>
        <w:t>mitigate the impact of, or</w:t>
      </w:r>
      <w:r w:rsidRPr="003312D2">
        <w:rPr>
          <w:sz w:val="12"/>
        </w:rPr>
        <w:t>¶</w:t>
      </w:r>
      <w:r w:rsidRPr="003312D2">
        <w:rPr>
          <w:sz w:val="16"/>
        </w:rPr>
        <w:t xml:space="preserve"> </w:t>
      </w:r>
      <w:r w:rsidRPr="003312D2">
        <w:rPr>
          <w:rStyle w:val="TitleChar"/>
        </w:rPr>
        <w:t>respond to, environmental change may involve a decrease in individual liberty</w:t>
      </w:r>
      <w:r w:rsidRPr="003312D2">
        <w:rPr>
          <w:rStyle w:val="TitleChar"/>
          <w:b w:val="0"/>
          <w:sz w:val="12"/>
          <w:u w:val="none"/>
        </w:rPr>
        <w:t>¶</w:t>
      </w:r>
      <w:r w:rsidRPr="003312D2">
        <w:rPr>
          <w:rStyle w:val="TitleChar"/>
          <w:sz w:val="12"/>
        </w:rPr>
        <w:t xml:space="preserve"> </w:t>
      </w:r>
      <w:r w:rsidRPr="003312D2">
        <w:rPr>
          <w:sz w:val="16"/>
        </w:rPr>
        <w:t xml:space="preserve">as governments seek to transform environmentally destructive </w:t>
      </w:r>
      <w:proofErr w:type="spellStart"/>
      <w:r w:rsidRPr="003312D2">
        <w:rPr>
          <w:sz w:val="16"/>
        </w:rPr>
        <w:t>behaviour</w:t>
      </w:r>
      <w:proofErr w:type="spellEnd"/>
      <w:r w:rsidRPr="003312D2">
        <w:rPr>
          <w:sz w:val="16"/>
        </w:rPr>
        <w:t>. As a result, ‘</w:t>
      </w:r>
      <w:r w:rsidRPr="003312D2">
        <w:rPr>
          <w:rStyle w:val="TitleChar"/>
        </w:rPr>
        <w:t>environmental authoritarianism’ may become an increasingly common</w:t>
      </w:r>
      <w:r w:rsidRPr="003312D2">
        <w:rPr>
          <w:rStyle w:val="TitleChar"/>
          <w:b w:val="0"/>
          <w:sz w:val="12"/>
          <w:u w:val="none"/>
        </w:rPr>
        <w:t>¶</w:t>
      </w:r>
      <w:r w:rsidRPr="003312D2">
        <w:rPr>
          <w:rStyle w:val="TitleChar"/>
          <w:sz w:val="12"/>
        </w:rPr>
        <w:t xml:space="preserve"> </w:t>
      </w:r>
      <w:r w:rsidRPr="003312D2">
        <w:rPr>
          <w:rStyle w:val="TitleChar"/>
        </w:rPr>
        <w:t>response</w:t>
      </w:r>
      <w:r w:rsidRPr="003312D2">
        <w:rPr>
          <w:sz w:val="16"/>
        </w:rPr>
        <w:t xml:space="preserve"> to the destructive impacts of climate change in an age of diminished</w:t>
      </w:r>
      <w:r w:rsidRPr="003312D2">
        <w:rPr>
          <w:sz w:val="12"/>
        </w:rPr>
        <w:t>¶</w:t>
      </w:r>
      <w:r w:rsidRPr="003312D2">
        <w:rPr>
          <w:sz w:val="16"/>
        </w:rPr>
        <w:t xml:space="preserve"> expectations</w:t>
      </w:r>
      <w:proofErr w:type="gramStart"/>
      <w:r w:rsidRPr="003312D2">
        <w:rPr>
          <w:sz w:val="16"/>
        </w:rPr>
        <w:t>.</w:t>
      </w:r>
      <w:r w:rsidRPr="003312D2">
        <w:rPr>
          <w:sz w:val="12"/>
        </w:rPr>
        <w:t>¶</w:t>
      </w:r>
      <w:proofErr w:type="gramEnd"/>
      <w:r w:rsidRPr="003312D2">
        <w:rPr>
          <w:sz w:val="16"/>
        </w:rPr>
        <w:t xml:space="preserve"> </w:t>
      </w:r>
      <w:r w:rsidRPr="003312D2">
        <w:rPr>
          <w:rStyle w:val="TitleChar"/>
        </w:rPr>
        <w:t>Long before the recent global economic crisis inflicted such a blow on</w:t>
      </w:r>
      <w:r w:rsidRPr="003312D2">
        <w:rPr>
          <w:rStyle w:val="TitleChar"/>
          <w:b w:val="0"/>
          <w:sz w:val="12"/>
          <w:u w:val="none"/>
        </w:rPr>
        <w:t>¶</w:t>
      </w:r>
      <w:r w:rsidRPr="003312D2">
        <w:rPr>
          <w:rStyle w:val="TitleChar"/>
          <w:sz w:val="12"/>
        </w:rPr>
        <w:t xml:space="preserve"> </w:t>
      </w:r>
      <w:r w:rsidRPr="003312D2">
        <w:rPr>
          <w:rStyle w:val="TitleChar"/>
        </w:rPr>
        <w:t xml:space="preserve">Anglo-American forms of economic </w:t>
      </w:r>
      <w:proofErr w:type="spellStart"/>
      <w:r w:rsidRPr="003312D2">
        <w:rPr>
          <w:rStyle w:val="TitleChar"/>
        </w:rPr>
        <w:t>organisation</w:t>
      </w:r>
      <w:proofErr w:type="spellEnd"/>
      <w:r w:rsidRPr="003312D2">
        <w:rPr>
          <w:sz w:val="16"/>
        </w:rPr>
        <w:t xml:space="preserve">, </w:t>
      </w:r>
      <w:r w:rsidRPr="003312D2">
        <w:rPr>
          <w:rStyle w:val="TitleChar"/>
        </w:rPr>
        <w:t>it was apparent that there</w:t>
      </w:r>
      <w:r w:rsidRPr="003312D2">
        <w:rPr>
          <w:rStyle w:val="TitleChar"/>
          <w:b w:val="0"/>
          <w:sz w:val="12"/>
          <w:u w:val="none"/>
        </w:rPr>
        <w:t>¶</w:t>
      </w:r>
      <w:r w:rsidRPr="003312D2">
        <w:rPr>
          <w:rStyle w:val="TitleChar"/>
          <w:sz w:val="12"/>
        </w:rPr>
        <w:t xml:space="preserve"> </w:t>
      </w:r>
      <w:r w:rsidRPr="003312D2">
        <w:rPr>
          <w:rStyle w:val="TitleChar"/>
        </w:rPr>
        <w:t>were other models of economic development and other modes of political</w:t>
      </w:r>
      <w:r w:rsidRPr="003312D2">
        <w:rPr>
          <w:rStyle w:val="TitleChar"/>
          <w:b w:val="0"/>
          <w:sz w:val="12"/>
          <w:u w:val="none"/>
        </w:rPr>
        <w:t>¶</w:t>
      </w:r>
      <w:r w:rsidRPr="003312D2">
        <w:rPr>
          <w:rStyle w:val="TitleChar"/>
          <w:sz w:val="12"/>
        </w:rPr>
        <w:t xml:space="preserve"> </w:t>
      </w:r>
      <w:proofErr w:type="spellStart"/>
      <w:r w:rsidRPr="003312D2">
        <w:rPr>
          <w:rStyle w:val="TitleChar"/>
        </w:rPr>
        <w:t>organisation</w:t>
      </w:r>
      <w:proofErr w:type="spellEnd"/>
      <w:r w:rsidRPr="003312D2">
        <w:rPr>
          <w:rStyle w:val="TitleChar"/>
        </w:rPr>
        <w:t xml:space="preserve"> that had admirers around the world</w:t>
      </w:r>
      <w:r w:rsidRPr="003312D2">
        <w:rPr>
          <w:sz w:val="16"/>
        </w:rPr>
        <w:t xml:space="preserve">. </w:t>
      </w:r>
      <w:r w:rsidRPr="003312D2">
        <w:rPr>
          <w:rStyle w:val="TitleChar"/>
        </w:rPr>
        <w:t>The rise of illiberal forms of</w:t>
      </w:r>
      <w:r w:rsidRPr="003312D2">
        <w:rPr>
          <w:rStyle w:val="TitleChar"/>
          <w:b w:val="0"/>
          <w:sz w:val="12"/>
          <w:u w:val="none"/>
        </w:rPr>
        <w:t>¶</w:t>
      </w:r>
      <w:r w:rsidRPr="003312D2">
        <w:rPr>
          <w:rStyle w:val="TitleChar"/>
          <w:sz w:val="12"/>
        </w:rPr>
        <w:t xml:space="preserve"> </w:t>
      </w:r>
      <w:r w:rsidRPr="003312D2">
        <w:rPr>
          <w:rStyle w:val="TitleChar"/>
        </w:rPr>
        <w:t>capitalism and an apparent ‘democratic recession’ serve as a powerful reminders</w:t>
      </w:r>
      <w:r w:rsidRPr="003312D2">
        <w:rPr>
          <w:rStyle w:val="TitleChar"/>
          <w:b w:val="0"/>
          <w:sz w:val="12"/>
          <w:u w:val="none"/>
        </w:rPr>
        <w:t>¶</w:t>
      </w:r>
      <w:r w:rsidRPr="003312D2">
        <w:rPr>
          <w:rStyle w:val="TitleChar"/>
          <w:sz w:val="12"/>
        </w:rPr>
        <w:t xml:space="preserve"> </w:t>
      </w:r>
      <w:r w:rsidRPr="003312D2">
        <w:rPr>
          <w:rStyle w:val="TitleChar"/>
        </w:rPr>
        <w:t>that there was nothing inevitable about the triumph of ‘Western’ political</w:t>
      </w:r>
      <w:r w:rsidRPr="003312D2">
        <w:rPr>
          <w:rStyle w:val="TitleChar"/>
          <w:b w:val="0"/>
          <w:sz w:val="12"/>
          <w:u w:val="none"/>
        </w:rPr>
        <w:t>¶</w:t>
      </w:r>
      <w:r w:rsidRPr="003312D2">
        <w:rPr>
          <w:rStyle w:val="TitleChar"/>
          <w:sz w:val="12"/>
        </w:rPr>
        <w:t xml:space="preserve"> </w:t>
      </w:r>
      <w:r w:rsidRPr="003312D2">
        <w:rPr>
          <w:rStyle w:val="TitleChar"/>
        </w:rPr>
        <w:t>and economic practices or values</w:t>
      </w:r>
      <w:r w:rsidRPr="003312D2">
        <w:rPr>
          <w:sz w:val="16"/>
        </w:rPr>
        <w:t xml:space="preserve"> (</w:t>
      </w:r>
      <w:proofErr w:type="spellStart"/>
      <w:r w:rsidRPr="003312D2">
        <w:rPr>
          <w:sz w:val="16"/>
        </w:rPr>
        <w:t>Zakaria</w:t>
      </w:r>
      <w:proofErr w:type="spellEnd"/>
      <w:r w:rsidRPr="003312D2">
        <w:rPr>
          <w:sz w:val="16"/>
        </w:rPr>
        <w:t xml:space="preserve"> 2003, Diamond 2008). Nowhere has</w:t>
      </w:r>
      <w:r w:rsidRPr="003312D2">
        <w:rPr>
          <w:sz w:val="12"/>
        </w:rPr>
        <w:t>¶</w:t>
      </w:r>
      <w:r w:rsidRPr="003312D2">
        <w:rPr>
          <w:sz w:val="16"/>
        </w:rPr>
        <w:t xml:space="preserve"> the potential importance of authoritarian, state-led capitalist development</w:t>
      </w:r>
      <w:r w:rsidRPr="003312D2">
        <w:rPr>
          <w:sz w:val="12"/>
        </w:rPr>
        <w:t>¶</w:t>
      </w:r>
      <w:r w:rsidRPr="003312D2">
        <w:rPr>
          <w:sz w:val="16"/>
        </w:rPr>
        <w:t xml:space="preserve"> been more evident than in East Asia.1 An examination of East Asia’s</w:t>
      </w:r>
      <w:r w:rsidRPr="003312D2">
        <w:rPr>
          <w:sz w:val="12"/>
        </w:rPr>
        <w:t>¶</w:t>
      </w:r>
      <w:r w:rsidRPr="003312D2">
        <w:rPr>
          <w:sz w:val="16"/>
        </w:rPr>
        <w:t xml:space="preserve"> development and the concomitant environmental problems it generates</w:t>
      </w:r>
      <w:r w:rsidRPr="003312D2">
        <w:rPr>
          <w:sz w:val="12"/>
        </w:rPr>
        <w:t>¶</w:t>
      </w:r>
      <w:r w:rsidRPr="003312D2">
        <w:rPr>
          <w:sz w:val="16"/>
        </w:rPr>
        <w:t xml:space="preserve"> highlights a number of broad-ranging trends that have widespread relevance.</w:t>
      </w:r>
    </w:p>
    <w:p w14:paraId="46968E98" w14:textId="77777777" w:rsidR="00831668" w:rsidRPr="00831668" w:rsidRDefault="00831668" w:rsidP="00831668"/>
    <w:p w14:paraId="25C06B4E" w14:textId="77777777" w:rsidR="00C208FF" w:rsidRDefault="00C208FF" w:rsidP="00C208FF">
      <w:pPr>
        <w:pStyle w:val="Heading2"/>
      </w:pPr>
      <w:r>
        <w:t>Alt</w:t>
      </w:r>
    </w:p>
    <w:p w14:paraId="30F8BDA3" w14:textId="77777777" w:rsidR="003F5C21" w:rsidRPr="00E03C7F" w:rsidRDefault="003F5C21" w:rsidP="003F5C21">
      <w:pPr>
        <w:pStyle w:val="Heading3"/>
      </w:pPr>
      <w:r>
        <w:t>Environment Solvency – Democracy Fails/Eco-Authoritarianism Good</w:t>
      </w:r>
    </w:p>
    <w:p w14:paraId="518FD48E" w14:textId="77777777" w:rsidR="003F5C21" w:rsidRDefault="003F5C21" w:rsidP="003F5C21">
      <w:pPr>
        <w:pStyle w:val="Heading4"/>
      </w:pPr>
      <w:r>
        <w:t>Democratic choice theory ensures environmental destruction – only eco-authoritarianism solves</w:t>
      </w:r>
    </w:p>
    <w:p w14:paraId="15DA2A39" w14:textId="77777777" w:rsidR="003F5C21" w:rsidRDefault="003F5C21" w:rsidP="003F5C21">
      <w:r>
        <w:t xml:space="preserve">Matthew </w:t>
      </w:r>
      <w:proofErr w:type="spellStart"/>
      <w:r w:rsidRPr="00F9430D">
        <w:rPr>
          <w:rStyle w:val="StyleStyleBold12pt"/>
        </w:rPr>
        <w:t>Humprhey</w:t>
      </w:r>
      <w:proofErr w:type="spellEnd"/>
      <w:r>
        <w:t xml:space="preserve">, </w:t>
      </w:r>
      <w:r w:rsidRPr="00F9430D">
        <w:rPr>
          <w:rStyle w:val="StyleStyleBold12pt"/>
        </w:rPr>
        <w:t>2007</w:t>
      </w:r>
      <w:r>
        <w:t xml:space="preserve">, Ecological Politics and Democratic Theory: The challenge to the deliberative ideal, p. 12-13, </w:t>
      </w:r>
      <w:proofErr w:type="gramStart"/>
      <w:r>
        <w:t>mm</w:t>
      </w:r>
      <w:proofErr w:type="gramEnd"/>
    </w:p>
    <w:p w14:paraId="6D928FFD" w14:textId="77777777" w:rsidR="003F5C21" w:rsidRDefault="003F5C21" w:rsidP="003F5C21"/>
    <w:p w14:paraId="2AAAE176" w14:textId="77777777" w:rsidR="003F5C21" w:rsidRDefault="003F5C21" w:rsidP="003F5C21">
      <w:pPr>
        <w:rPr>
          <w:sz w:val="16"/>
        </w:rPr>
      </w:pPr>
      <w:r w:rsidRPr="00F9430D">
        <w:rPr>
          <w:sz w:val="16"/>
        </w:rPr>
        <w:t xml:space="preserve">The second set of background assumptions concerned the motivational aspects of human behavior and the problems of </w:t>
      </w:r>
      <w:proofErr w:type="spellStart"/>
      <w:r w:rsidRPr="00F9430D">
        <w:rPr>
          <w:sz w:val="16"/>
        </w:rPr>
        <w:t>co-ordinating</w:t>
      </w:r>
      <w:proofErr w:type="spellEnd"/>
      <w:r w:rsidRPr="00F9430D">
        <w:rPr>
          <w:sz w:val="16"/>
        </w:rPr>
        <w:t xml:space="preserve"> collective responses to collective problems. The understanding of the motivations and execution of human actions were based upon the rational actor model in its Schumpeterian mode. For </w:t>
      </w:r>
      <w:proofErr w:type="spellStart"/>
      <w:r w:rsidRPr="00F9430D">
        <w:rPr>
          <w:sz w:val="16"/>
        </w:rPr>
        <w:t>Schumpter</w:t>
      </w:r>
      <w:proofErr w:type="spellEnd"/>
      <w:r w:rsidRPr="00F9430D">
        <w:rPr>
          <w:sz w:val="16"/>
        </w:rPr>
        <w:t xml:space="preserve">, </w:t>
      </w:r>
      <w:r w:rsidRPr="00F9430D">
        <w:rPr>
          <w:rStyle w:val="TitleChar"/>
        </w:rPr>
        <w:t>people have a much clearer understanding of their own personal, short-term interests</w:t>
      </w:r>
      <w:r w:rsidRPr="00F9430D">
        <w:rPr>
          <w:sz w:val="16"/>
        </w:rPr>
        <w:t xml:space="preserve"> than they do of their interests in respect of political questions, which frequently relate to policy choices filtered through complex social and economic problems and long-term time horizons. There are good reasons for this; we have sufficient control over the circumstances of our daily lives such that our actions can make a genuine difference to our welfare. If we know we can get the same model car cheaper at one showroom rather than another, or we understand that an item of electrical equipment is still under guarantee and can be exchanged for something new, this is important information. When it comes to the world of democratic politics, however, the understanding of the average citizens, says Schumpeter, drops to that of a ‘primitive,’ who fails to understand complex processes of cause and effect (1943: 262). Who can say whether a drop in interest rates two years ago caused inflation today? Or whether a rise in the value of the national currency in the past led to increased unemployment now? It is not merely that these complex causal process are difficult to understand, it is also that the average citizen has no incentive to try and understand them, which would involve a great deal of effort for little reward (the reward of a better informed vote, for example, which would have no more effect on the outcome of an election than an uninformed vote. Inefficacy does not reward information gathering). </w:t>
      </w:r>
      <w:r w:rsidRPr="00F9430D">
        <w:rPr>
          <w:rStyle w:val="TitleChar"/>
        </w:rPr>
        <w:t>The implication of this argument is that when citizens do come to take political action within a democracy, they will be motivated by a narrow conception of their interests</w:t>
      </w:r>
      <w:r w:rsidRPr="00F9430D">
        <w:rPr>
          <w:sz w:val="16"/>
        </w:rPr>
        <w:t xml:space="preserve">, and will possess only a very rough understanding of how to promote them through the ballot box. This certainly appears to be the assumption of the </w:t>
      </w:r>
      <w:r w:rsidRPr="00F9430D">
        <w:rPr>
          <w:rStyle w:val="TitleChar"/>
        </w:rPr>
        <w:t>eco-authoritarians,</w:t>
      </w:r>
      <w:r w:rsidRPr="00F9430D">
        <w:rPr>
          <w:sz w:val="16"/>
        </w:rPr>
        <w:t xml:space="preserve"> who </w:t>
      </w:r>
      <w:r w:rsidRPr="00F9430D">
        <w:rPr>
          <w:rStyle w:val="TitleChar"/>
        </w:rPr>
        <w:t>have no faith in the ability of citizens to act democratically with regard to a more (ecologically) enlightened sense of their self-interest</w:t>
      </w:r>
      <w:r w:rsidRPr="00F9430D">
        <w:rPr>
          <w:sz w:val="16"/>
        </w:rPr>
        <w:t xml:space="preserve">. </w:t>
      </w:r>
      <w:r w:rsidRPr="00F9430D">
        <w:rPr>
          <w:rStyle w:val="TitleChar"/>
        </w:rPr>
        <w:t>Citizens cannot be expected to vote for new laws that would curtail their existing freedoms in the name of long-term environmental sustainability</w:t>
      </w:r>
      <w:r w:rsidRPr="00F9430D">
        <w:rPr>
          <w:sz w:val="16"/>
        </w:rPr>
        <w:t xml:space="preserve">. </w:t>
      </w:r>
      <w:r w:rsidRPr="00F9430D">
        <w:rPr>
          <w:rStyle w:val="TitleChar"/>
        </w:rPr>
        <w:t>Nor can they be expected to modify their individual behavior through appeals to an environmental ethic; and even if they did that, it would be counter-productive for them in the long run, at least for certain important behavior</w:t>
      </w:r>
      <w:r w:rsidRPr="00F9430D">
        <w:rPr>
          <w:sz w:val="16"/>
        </w:rPr>
        <w:t>s (as explained in the following paragraphs).</w:t>
      </w:r>
    </w:p>
    <w:p w14:paraId="78982BC7" w14:textId="77777777" w:rsidR="003F5C21" w:rsidRDefault="003F5C21" w:rsidP="003F5C21">
      <w:pPr>
        <w:pStyle w:val="Heading3"/>
      </w:pPr>
      <w:r>
        <w:t>Environment Solvency – China Proves</w:t>
      </w:r>
    </w:p>
    <w:p w14:paraId="00D46F2D" w14:textId="77777777" w:rsidR="003F5C21" w:rsidRPr="005505D0" w:rsidRDefault="003F5C21" w:rsidP="003F5C21">
      <w:pPr>
        <w:pStyle w:val="Heading4"/>
      </w:pPr>
      <w:r>
        <w:t>Eco-authoritarianism solves – China proves</w:t>
      </w:r>
    </w:p>
    <w:p w14:paraId="70B9CAD1" w14:textId="77777777" w:rsidR="003F5C21" w:rsidRDefault="003F5C21" w:rsidP="003F5C21">
      <w:r w:rsidRPr="00527756">
        <w:t xml:space="preserve">Thomas </w:t>
      </w:r>
      <w:r w:rsidRPr="00527756">
        <w:rPr>
          <w:rStyle w:val="StyleStyleBold12pt"/>
        </w:rPr>
        <w:t>Friedman</w:t>
      </w:r>
      <w:r w:rsidRPr="00527756">
        <w:t>, 9/8/</w:t>
      </w:r>
      <w:r w:rsidRPr="00527756">
        <w:rPr>
          <w:rStyle w:val="StyleStyleBold12pt"/>
        </w:rPr>
        <w:t>2009</w:t>
      </w:r>
      <w:r w:rsidRPr="00527756">
        <w:t>, New York Times, “Our One-Party Democracy,” http://www.nytimes.com/2009/09/09/opinion/09friedman.html</w:t>
      </w:r>
      <w:proofErr w:type="gramStart"/>
      <w:r w:rsidRPr="00527756">
        <w:t>?_</w:t>
      </w:r>
      <w:proofErr w:type="gramEnd"/>
      <w:r w:rsidRPr="00527756">
        <w:t>r=0, mm</w:t>
      </w:r>
    </w:p>
    <w:p w14:paraId="22A699FB" w14:textId="77777777" w:rsidR="003F5C21" w:rsidRPr="00527756" w:rsidRDefault="003F5C21" w:rsidP="003F5C21"/>
    <w:p w14:paraId="6C6E0055" w14:textId="77777777" w:rsidR="003F5C21" w:rsidRPr="00A52705" w:rsidRDefault="003F5C21" w:rsidP="003F5C21">
      <w:pPr>
        <w:rPr>
          <w:sz w:val="16"/>
        </w:rPr>
      </w:pPr>
      <w:r w:rsidRPr="00A52705">
        <w:rPr>
          <w:sz w:val="16"/>
        </w:rPr>
        <w:t>Watching both the health care and climate/energy debates in Congress, it is hard not to draw the following conclusion: There is only one thing worse than one-party autocracy, and that is one-party democracy, which is what we have in America today</w:t>
      </w:r>
      <w:proofErr w:type="gramStart"/>
      <w:r w:rsidRPr="00A52705">
        <w:rPr>
          <w:sz w:val="16"/>
        </w:rPr>
        <w:t>.</w:t>
      </w:r>
      <w:r w:rsidRPr="00A52705">
        <w:rPr>
          <w:sz w:val="12"/>
        </w:rPr>
        <w:t>¶</w:t>
      </w:r>
      <w:proofErr w:type="gramEnd"/>
      <w:r w:rsidRPr="00A52705">
        <w:rPr>
          <w:sz w:val="16"/>
        </w:rPr>
        <w:t xml:space="preserve"> </w:t>
      </w:r>
      <w:r w:rsidRPr="00527756">
        <w:rPr>
          <w:rStyle w:val="StyleBoldUnderline"/>
        </w:rPr>
        <w:t>One-party autocracy</w:t>
      </w:r>
      <w:r w:rsidRPr="00A52705">
        <w:rPr>
          <w:sz w:val="16"/>
        </w:rPr>
        <w:t xml:space="preserve"> certainly has its drawbacks. But </w:t>
      </w:r>
      <w:r w:rsidRPr="00527756">
        <w:rPr>
          <w:rStyle w:val="StyleBoldUnderline"/>
        </w:rPr>
        <w:t>when it is led by a reasonably enlightened group of people, as China is today</w:t>
      </w:r>
      <w:r w:rsidRPr="00A52705">
        <w:rPr>
          <w:sz w:val="16"/>
        </w:rPr>
        <w:t>, it</w:t>
      </w:r>
      <w:r w:rsidRPr="00527756">
        <w:rPr>
          <w:rStyle w:val="StyleBoldUnderline"/>
        </w:rPr>
        <w:t xml:space="preserve"> can</w:t>
      </w:r>
      <w:r w:rsidRPr="00A52705">
        <w:rPr>
          <w:sz w:val="16"/>
        </w:rPr>
        <w:t xml:space="preserve"> also </w:t>
      </w:r>
      <w:r w:rsidRPr="00527756">
        <w:rPr>
          <w:rStyle w:val="StyleBoldUnderline"/>
        </w:rPr>
        <w:t>have great advantages</w:t>
      </w:r>
      <w:r w:rsidRPr="00A52705">
        <w:rPr>
          <w:sz w:val="16"/>
        </w:rPr>
        <w:t xml:space="preserve">. That </w:t>
      </w:r>
      <w:r w:rsidRPr="00527756">
        <w:rPr>
          <w:rStyle w:val="StyleBoldUnderline"/>
        </w:rPr>
        <w:t>one party can</w:t>
      </w:r>
      <w:r w:rsidRPr="00A52705">
        <w:rPr>
          <w:sz w:val="16"/>
        </w:rPr>
        <w:t xml:space="preserve"> just </w:t>
      </w:r>
      <w:r w:rsidRPr="00527756">
        <w:rPr>
          <w:rStyle w:val="StyleBoldUnderline"/>
        </w:rPr>
        <w:t>impose the politically difficult but critically important policies</w:t>
      </w:r>
      <w:r w:rsidRPr="00A52705">
        <w:rPr>
          <w:sz w:val="16"/>
        </w:rPr>
        <w:t xml:space="preserve"> needed to move a society forward in the 21st century. </w:t>
      </w:r>
      <w:r w:rsidRPr="00527756">
        <w:rPr>
          <w:rStyle w:val="StyleBoldUnderline"/>
        </w:rPr>
        <w:t xml:space="preserve">It is not an accident that China is committed to overtaking us in electric cars, solar power, </w:t>
      </w:r>
      <w:proofErr w:type="gramStart"/>
      <w:r w:rsidRPr="00527756">
        <w:rPr>
          <w:rStyle w:val="StyleBoldUnderline"/>
        </w:rPr>
        <w:t>energy</w:t>
      </w:r>
      <w:proofErr w:type="gramEnd"/>
      <w:r w:rsidRPr="00527756">
        <w:rPr>
          <w:rStyle w:val="StyleBoldUnderline"/>
        </w:rPr>
        <w:t xml:space="preserve"> efficiency, batteries, nuclear power and wind power</w:t>
      </w:r>
      <w:r w:rsidRPr="00A52705">
        <w:rPr>
          <w:sz w:val="16"/>
        </w:rPr>
        <w:t xml:space="preserve">. </w:t>
      </w:r>
      <w:r w:rsidRPr="00527756">
        <w:rPr>
          <w:rStyle w:val="StyleBoldUnderline"/>
        </w:rPr>
        <w:t>China’s leaders understand that in a world of exploding populations and rising emerging-market middle classes, demand for clean power and energy efficiency is going to soar</w:t>
      </w:r>
      <w:r w:rsidRPr="00A52705">
        <w:rPr>
          <w:sz w:val="16"/>
        </w:rPr>
        <w:t>. Beijing wants to make sure that it owns that industry and is ordering the policies to do that, including boosting gasoline prices, from the top down.</w:t>
      </w:r>
    </w:p>
    <w:p w14:paraId="086F4D64" w14:textId="77777777" w:rsidR="003F5C21" w:rsidRPr="003F5C21" w:rsidRDefault="003F5C21" w:rsidP="003F5C21"/>
    <w:p w14:paraId="628FDC00" w14:textId="77777777" w:rsidR="00E9428A" w:rsidRPr="00E9428A" w:rsidRDefault="00E9428A" w:rsidP="00E9428A"/>
    <w:p w14:paraId="2A2E5228" w14:textId="77777777" w:rsidR="00B7618E" w:rsidRDefault="00B7618E" w:rsidP="00B7618E">
      <w:pPr>
        <w:pStyle w:val="Heading3"/>
      </w:pPr>
      <w:r>
        <w:t>Alt – AT Elites Won’t be Benevolent/Won’t Last</w:t>
      </w:r>
    </w:p>
    <w:p w14:paraId="25F2F22E" w14:textId="13CCB357" w:rsidR="000A6F4A" w:rsidRPr="000A6F4A" w:rsidRDefault="000A6F4A" w:rsidP="000A6F4A">
      <w:pPr>
        <w:pStyle w:val="Heading4"/>
      </w:pPr>
      <w:r>
        <w:t>1NC Humphrey evidence says this version of authoritarianism will not be abusive – the alternative ensures a class of virtuous elites committed to ecological integrity rise to the top – that prevents abuses of power</w:t>
      </w:r>
    </w:p>
    <w:p w14:paraId="4E12939C" w14:textId="77777777" w:rsidR="00B7618E" w:rsidRDefault="00B7618E" w:rsidP="00B7618E">
      <w:pPr>
        <w:pStyle w:val="Heading4"/>
      </w:pPr>
      <w:r>
        <w:t>Eco-authoritarianism will be benevolent and durable – a political class already exists and the Roman Catholic Church provides an appropriate model</w:t>
      </w:r>
    </w:p>
    <w:p w14:paraId="39B5A1A9" w14:textId="77777777" w:rsidR="00B7618E" w:rsidRDefault="00B7618E" w:rsidP="00B7618E">
      <w:r w:rsidRPr="002C1F99">
        <w:t xml:space="preserve">David </w:t>
      </w:r>
      <w:r w:rsidRPr="002C1F99">
        <w:rPr>
          <w:rStyle w:val="StyleStyleBold12pt"/>
        </w:rPr>
        <w:t>Shearman</w:t>
      </w:r>
      <w:r w:rsidRPr="002C1F99">
        <w:t xml:space="preserve"> </w:t>
      </w:r>
      <w:r w:rsidRPr="002C1F99">
        <w:rPr>
          <w:rStyle w:val="StyleStyleBold12pt"/>
        </w:rPr>
        <w:t>and</w:t>
      </w:r>
      <w:r w:rsidRPr="002C1F99">
        <w:t xml:space="preserve"> Joseph Wayne </w:t>
      </w:r>
      <w:r w:rsidRPr="002C1F99">
        <w:rPr>
          <w:rStyle w:val="StyleStyleBold12pt"/>
        </w:rPr>
        <w:t>Smith</w:t>
      </w:r>
      <w:r w:rsidRPr="002C1F99">
        <w:t xml:space="preserve">, </w:t>
      </w:r>
      <w:r w:rsidRPr="002C1F99">
        <w:rPr>
          <w:rStyle w:val="StyleStyleBold12pt"/>
        </w:rPr>
        <w:t>2007</w:t>
      </w:r>
      <w:r w:rsidRPr="002C1F99">
        <w:t xml:space="preserve">, The Climate Change Challenge and </w:t>
      </w:r>
      <w:r>
        <w:t>the Failure of Democracy, p. 134-35</w:t>
      </w:r>
      <w:r w:rsidRPr="002C1F99">
        <w:t>, mm</w:t>
      </w:r>
    </w:p>
    <w:p w14:paraId="0807B002" w14:textId="77777777" w:rsidR="00B7618E" w:rsidRDefault="00B7618E" w:rsidP="00B7618E"/>
    <w:p w14:paraId="29F7E783" w14:textId="77777777" w:rsidR="00B7618E" w:rsidRPr="007D502B" w:rsidRDefault="00B7618E" w:rsidP="00B7618E">
      <w:pPr>
        <w:rPr>
          <w:rStyle w:val="StyleBoldUnderline"/>
        </w:rPr>
      </w:pPr>
      <w:r w:rsidRPr="007D502B">
        <w:rPr>
          <w:rStyle w:val="StyleBoldUnderline"/>
        </w:rPr>
        <w:t>Government in the future will be based upon</w:t>
      </w:r>
      <w:r w:rsidRPr="007D502B">
        <w:rPr>
          <w:sz w:val="16"/>
        </w:rPr>
        <w:t xml:space="preserve"> (or incorporate, depending</w:t>
      </w:r>
      <w:r w:rsidRPr="007D502B">
        <w:rPr>
          <w:sz w:val="12"/>
        </w:rPr>
        <w:t>¶</w:t>
      </w:r>
      <w:r w:rsidRPr="007D502B">
        <w:rPr>
          <w:sz w:val="16"/>
        </w:rPr>
        <w:t xml:space="preserve"> on the level of breakdown of civilization) </w:t>
      </w:r>
      <w:r w:rsidRPr="007D502B">
        <w:rPr>
          <w:rStyle w:val="StyleBoldUnderline"/>
        </w:rPr>
        <w:t>a supreme office</w:t>
      </w:r>
      <w:r w:rsidRPr="007D502B">
        <w:rPr>
          <w:sz w:val="16"/>
        </w:rPr>
        <w:t xml:space="preserve"> of the biosphere</w:t>
      </w:r>
      <w:proofErr w:type="gramStart"/>
      <w:r w:rsidRPr="007D502B">
        <w:rPr>
          <w:sz w:val="16"/>
        </w:rPr>
        <w:t>.</w:t>
      </w:r>
      <w:r w:rsidRPr="007D502B">
        <w:rPr>
          <w:sz w:val="12"/>
        </w:rPr>
        <w:t>¶</w:t>
      </w:r>
      <w:proofErr w:type="gramEnd"/>
      <w:r w:rsidRPr="007D502B">
        <w:rPr>
          <w:sz w:val="16"/>
        </w:rPr>
        <w:t xml:space="preserve"> </w:t>
      </w:r>
      <w:r w:rsidRPr="007D502B">
        <w:rPr>
          <w:rStyle w:val="StyleBoldUnderline"/>
        </w:rPr>
        <w:t>The office will comprise specially trained philosopher/ecologists</w:t>
      </w:r>
      <w:r w:rsidRPr="007D502B">
        <w:rPr>
          <w:sz w:val="16"/>
        </w:rPr>
        <w:t xml:space="preserve">. </w:t>
      </w:r>
      <w:r w:rsidRPr="007D502B">
        <w:rPr>
          <w:rStyle w:val="StyleBoldUnderline"/>
        </w:rPr>
        <w:t>These</w:t>
      </w:r>
      <w:r w:rsidRPr="007D502B">
        <w:rPr>
          <w:rStyle w:val="StyleBoldUnderline"/>
          <w:b w:val="0"/>
          <w:sz w:val="12"/>
          <w:u w:val="none"/>
        </w:rPr>
        <w:t>¶</w:t>
      </w:r>
      <w:r w:rsidRPr="007D502B">
        <w:rPr>
          <w:rStyle w:val="StyleBoldUnderline"/>
          <w:sz w:val="12"/>
        </w:rPr>
        <w:t xml:space="preserve"> </w:t>
      </w:r>
      <w:r w:rsidRPr="007D502B">
        <w:rPr>
          <w:rStyle w:val="StyleBoldUnderline"/>
        </w:rPr>
        <w:t>guardians will either rule themselves or advise an authoritarian government</w:t>
      </w:r>
      <w:r w:rsidRPr="007D502B">
        <w:rPr>
          <w:rStyle w:val="StyleBoldUnderline"/>
          <w:b w:val="0"/>
          <w:sz w:val="12"/>
          <w:u w:val="none"/>
        </w:rPr>
        <w:t>¶</w:t>
      </w:r>
      <w:r w:rsidRPr="007D502B">
        <w:rPr>
          <w:rStyle w:val="StyleBoldUnderline"/>
          <w:sz w:val="12"/>
        </w:rPr>
        <w:t xml:space="preserve"> </w:t>
      </w:r>
      <w:r w:rsidRPr="007D502B">
        <w:rPr>
          <w:sz w:val="16"/>
        </w:rPr>
        <w:t>of policies based upon their ecological training and philosophical sensitivities</w:t>
      </w:r>
      <w:proofErr w:type="gramStart"/>
      <w:r w:rsidRPr="007D502B">
        <w:rPr>
          <w:sz w:val="16"/>
        </w:rPr>
        <w:t>.</w:t>
      </w:r>
      <w:r w:rsidRPr="007D502B">
        <w:rPr>
          <w:sz w:val="12"/>
        </w:rPr>
        <w:t>¶</w:t>
      </w:r>
      <w:proofErr w:type="gramEnd"/>
      <w:r w:rsidRPr="007D502B">
        <w:rPr>
          <w:sz w:val="16"/>
        </w:rPr>
        <w:t xml:space="preserve"> These guardians will be specially trained for this task.</w:t>
      </w:r>
      <w:r w:rsidRPr="007D502B">
        <w:rPr>
          <w:sz w:val="12"/>
        </w:rPr>
        <w:t>¶</w:t>
      </w:r>
      <w:r w:rsidRPr="007D502B">
        <w:rPr>
          <w:sz w:val="16"/>
        </w:rPr>
        <w:t xml:space="preserve"> In the meantime can we move forward? </w:t>
      </w:r>
      <w:r w:rsidRPr="007D502B">
        <w:rPr>
          <w:rStyle w:val="StyleBoldUnderline"/>
        </w:rPr>
        <w:t>There are those unsullied by the</w:t>
      </w:r>
      <w:r w:rsidRPr="007D502B">
        <w:rPr>
          <w:rStyle w:val="StyleBoldUnderline"/>
          <w:b w:val="0"/>
          <w:sz w:val="12"/>
          <w:u w:val="none"/>
        </w:rPr>
        <w:t>¶</w:t>
      </w:r>
      <w:r w:rsidRPr="007D502B">
        <w:rPr>
          <w:rStyle w:val="StyleBoldUnderline"/>
          <w:sz w:val="12"/>
        </w:rPr>
        <w:t xml:space="preserve"> </w:t>
      </w:r>
      <w:r w:rsidRPr="007D502B">
        <w:rPr>
          <w:rStyle w:val="StyleBoldUnderline"/>
        </w:rPr>
        <w:t>search for power</w:t>
      </w:r>
      <w:r w:rsidRPr="007D502B">
        <w:rPr>
          <w:sz w:val="16"/>
        </w:rPr>
        <w:t xml:space="preserve"> and influence and with ability</w:t>
      </w:r>
      <w:r w:rsidRPr="007D502B">
        <w:rPr>
          <w:rStyle w:val="StyleBoldUnderline"/>
        </w:rPr>
        <w:t>, who already serve humanity</w:t>
      </w:r>
      <w:r w:rsidRPr="007D502B">
        <w:rPr>
          <w:rStyle w:val="StyleBoldUnderline"/>
          <w:b w:val="0"/>
          <w:sz w:val="12"/>
          <w:u w:val="none"/>
        </w:rPr>
        <w:t>¶</w:t>
      </w:r>
      <w:r w:rsidRPr="007D502B">
        <w:rPr>
          <w:rStyle w:val="StyleBoldUnderline"/>
          <w:sz w:val="12"/>
        </w:rPr>
        <w:t xml:space="preserve"> </w:t>
      </w:r>
      <w:r w:rsidRPr="007D502B">
        <w:rPr>
          <w:rStyle w:val="StyleBoldUnderline"/>
        </w:rPr>
        <w:t>with meager financial reward in the professions, in science and medicine</w:t>
      </w:r>
      <w:proofErr w:type="gramStart"/>
      <w:r w:rsidRPr="007D502B">
        <w:rPr>
          <w:rStyle w:val="StyleBoldUnderline"/>
        </w:rPr>
        <w:t>,</w:t>
      </w:r>
      <w:r w:rsidRPr="007D502B">
        <w:rPr>
          <w:rStyle w:val="StyleBoldUnderline"/>
          <w:b w:val="0"/>
          <w:sz w:val="12"/>
          <w:u w:val="none"/>
        </w:rPr>
        <w:t>¶</w:t>
      </w:r>
      <w:proofErr w:type="gramEnd"/>
      <w:r w:rsidRPr="007D502B">
        <w:rPr>
          <w:rStyle w:val="StyleBoldUnderline"/>
          <w:sz w:val="12"/>
        </w:rPr>
        <w:t xml:space="preserve"> </w:t>
      </w:r>
      <w:r w:rsidRPr="007D502B">
        <w:rPr>
          <w:rStyle w:val="StyleBoldUnderline"/>
        </w:rPr>
        <w:t>in the entrepreneurial social services, and</w:t>
      </w:r>
      <w:r w:rsidRPr="007D502B">
        <w:rPr>
          <w:sz w:val="16"/>
        </w:rPr>
        <w:t xml:space="preserve">, yes, </w:t>
      </w:r>
      <w:r w:rsidRPr="007D502B">
        <w:rPr>
          <w:rStyle w:val="StyleBoldUnderline"/>
        </w:rPr>
        <w:t>in the religious orders</w:t>
      </w:r>
      <w:r w:rsidRPr="007D502B">
        <w:rPr>
          <w:sz w:val="16"/>
        </w:rPr>
        <w:t>, but</w:t>
      </w:r>
      <w:r w:rsidRPr="007D502B">
        <w:rPr>
          <w:sz w:val="12"/>
        </w:rPr>
        <w:t>¶</w:t>
      </w:r>
      <w:r w:rsidRPr="007D502B">
        <w:rPr>
          <w:sz w:val="16"/>
        </w:rPr>
        <w:t xml:space="preserve"> they are not prepared to join the political rabble. And even if they were, the</w:t>
      </w:r>
      <w:r w:rsidRPr="007D502B">
        <w:rPr>
          <w:sz w:val="12"/>
        </w:rPr>
        <w:t>¶</w:t>
      </w:r>
      <w:r w:rsidRPr="007D502B">
        <w:rPr>
          <w:sz w:val="16"/>
        </w:rPr>
        <w:t xml:space="preserve"> present political cabal would not move over for them. The emergence of</w:t>
      </w:r>
      <w:r w:rsidRPr="007D502B">
        <w:rPr>
          <w:sz w:val="12"/>
        </w:rPr>
        <w:t>¶</w:t>
      </w:r>
      <w:r w:rsidRPr="007D502B">
        <w:rPr>
          <w:sz w:val="16"/>
        </w:rPr>
        <w:t xml:space="preserve"> the World Social Forum may offer some lessons in networking individuals</w:t>
      </w:r>
      <w:r w:rsidRPr="007D502B">
        <w:rPr>
          <w:sz w:val="12"/>
        </w:rPr>
        <w:t>¶</w:t>
      </w:r>
      <w:r w:rsidRPr="007D502B">
        <w:rPr>
          <w:sz w:val="16"/>
        </w:rPr>
        <w:t xml:space="preserve"> with common goals, the seed of an international organization for environmental</w:t>
      </w:r>
      <w:r w:rsidRPr="007D502B">
        <w:rPr>
          <w:sz w:val="12"/>
        </w:rPr>
        <w:t>¶</w:t>
      </w:r>
      <w:r w:rsidRPr="007D502B">
        <w:rPr>
          <w:sz w:val="16"/>
        </w:rPr>
        <w:t xml:space="preserve"> equity and sustainability. This would not be inward looking and</w:t>
      </w:r>
      <w:r w:rsidRPr="007D502B">
        <w:rPr>
          <w:sz w:val="12"/>
        </w:rPr>
        <w:t>¶</w:t>
      </w:r>
      <w:r w:rsidRPr="007D502B">
        <w:rPr>
          <w:sz w:val="16"/>
        </w:rPr>
        <w:t xml:space="preserve"> self-serving like various Zionist organizations or the Yale Skull and Bones</w:t>
      </w:r>
      <w:proofErr w:type="gramStart"/>
      <w:r w:rsidRPr="007D502B">
        <w:rPr>
          <w:sz w:val="16"/>
        </w:rPr>
        <w:t>,</w:t>
      </w:r>
      <w:r w:rsidRPr="007D502B">
        <w:rPr>
          <w:sz w:val="12"/>
        </w:rPr>
        <w:t>¶</w:t>
      </w:r>
      <w:proofErr w:type="gramEnd"/>
      <w:r w:rsidRPr="007D502B">
        <w:rPr>
          <w:sz w:val="16"/>
        </w:rPr>
        <w:t xml:space="preserve"> but might be universal like a reformed Roman Catholic Church. Come</w:t>
      </w:r>
      <w:r w:rsidRPr="007D502B">
        <w:rPr>
          <w:sz w:val="12"/>
        </w:rPr>
        <w:t>¶</w:t>
      </w:r>
      <w:r w:rsidRPr="007D502B">
        <w:rPr>
          <w:sz w:val="16"/>
        </w:rPr>
        <w:t xml:space="preserve"> back St. Francis</w:t>
      </w:r>
      <w:proofErr w:type="gramStart"/>
      <w:r w:rsidRPr="007D502B">
        <w:rPr>
          <w:sz w:val="16"/>
        </w:rPr>
        <w:t>!</w:t>
      </w:r>
      <w:r w:rsidRPr="007D502B">
        <w:rPr>
          <w:sz w:val="12"/>
        </w:rPr>
        <w:t>¶</w:t>
      </w:r>
      <w:proofErr w:type="gramEnd"/>
      <w:r w:rsidRPr="007D502B">
        <w:rPr>
          <w:sz w:val="16"/>
        </w:rPr>
        <w:t xml:space="preserve"> </w:t>
      </w:r>
      <w:r w:rsidRPr="007D502B">
        <w:rPr>
          <w:rStyle w:val="StyleBoldUnderline"/>
        </w:rPr>
        <w:t>Authoritarian leadership exists in the Roman Catholic Church where</w:t>
      </w:r>
      <w:r w:rsidRPr="007D502B">
        <w:rPr>
          <w:rStyle w:val="StyleBoldUnderline"/>
          <w:b w:val="0"/>
          <w:sz w:val="12"/>
          <w:u w:val="none"/>
        </w:rPr>
        <w:t>¶</w:t>
      </w:r>
      <w:r w:rsidRPr="007D502B">
        <w:rPr>
          <w:rStyle w:val="StyleBoldUnderline"/>
          <w:sz w:val="12"/>
        </w:rPr>
        <w:t xml:space="preserve"> </w:t>
      </w:r>
      <w:r w:rsidRPr="007D502B">
        <w:rPr>
          <w:rStyle w:val="StyleBoldUnderline"/>
        </w:rPr>
        <w:t>power and greed are successfully suppressed to deliver spiritual succor to</w:t>
      </w:r>
      <w:r w:rsidRPr="007D502B">
        <w:rPr>
          <w:rStyle w:val="StyleBoldUnderline"/>
          <w:b w:val="0"/>
          <w:sz w:val="12"/>
          <w:u w:val="none"/>
        </w:rPr>
        <w:t>¶</w:t>
      </w:r>
      <w:r w:rsidRPr="007D502B">
        <w:rPr>
          <w:rStyle w:val="StyleBoldUnderline"/>
          <w:sz w:val="12"/>
        </w:rPr>
        <w:t xml:space="preserve"> </w:t>
      </w:r>
      <w:r w:rsidRPr="007D502B">
        <w:rPr>
          <w:rStyle w:val="StyleBoldUnderline"/>
        </w:rPr>
        <w:t>the believers and nourishment for the poor. Lessons can be learned from</w:t>
      </w:r>
      <w:r w:rsidRPr="007D502B">
        <w:rPr>
          <w:rStyle w:val="StyleBoldUnderline"/>
          <w:b w:val="0"/>
          <w:sz w:val="12"/>
          <w:u w:val="none"/>
        </w:rPr>
        <w:t>¶</w:t>
      </w:r>
      <w:r w:rsidRPr="007D502B">
        <w:rPr>
          <w:rStyle w:val="StyleBoldUnderline"/>
          <w:sz w:val="12"/>
        </w:rPr>
        <w:t xml:space="preserve"> </w:t>
      </w:r>
      <w:r w:rsidRPr="007D502B">
        <w:rPr>
          <w:rStyle w:val="StyleBoldUnderline"/>
        </w:rPr>
        <w:t>the modus operandi of this Church</w:t>
      </w:r>
      <w:r w:rsidRPr="007D502B">
        <w:rPr>
          <w:sz w:val="16"/>
        </w:rPr>
        <w:t>. I</w:t>
      </w:r>
      <w:r w:rsidRPr="007D502B">
        <w:rPr>
          <w:rStyle w:val="StyleBoldUnderline"/>
        </w:rPr>
        <w:t>n its service to humanity it publicly</w:t>
      </w:r>
      <w:r w:rsidRPr="007D502B">
        <w:rPr>
          <w:rStyle w:val="StyleBoldUnderline"/>
          <w:b w:val="0"/>
          <w:sz w:val="12"/>
          <w:u w:val="none"/>
        </w:rPr>
        <w:t>¶</w:t>
      </w:r>
      <w:r w:rsidRPr="007D502B">
        <w:rPr>
          <w:rStyle w:val="StyleBoldUnderline"/>
          <w:sz w:val="12"/>
        </w:rPr>
        <w:t xml:space="preserve"> </w:t>
      </w:r>
      <w:r w:rsidRPr="007D502B">
        <w:rPr>
          <w:rStyle w:val="StyleBoldUnderline"/>
        </w:rPr>
        <w:t>abhors the destructiveness of both totalitarianism and capitalism</w:t>
      </w:r>
      <w:r w:rsidRPr="007D502B">
        <w:rPr>
          <w:sz w:val="16"/>
        </w:rPr>
        <w:t>, and its</w:t>
      </w:r>
      <w:r w:rsidRPr="007D502B">
        <w:rPr>
          <w:sz w:val="12"/>
        </w:rPr>
        <w:t>¶</w:t>
      </w:r>
      <w:r w:rsidRPr="007D502B">
        <w:rPr>
          <w:sz w:val="16"/>
        </w:rPr>
        <w:t xml:space="preserve"> views might allow it to be the chrysalis of care for the earth through directions</w:t>
      </w:r>
      <w:r w:rsidRPr="007D502B">
        <w:rPr>
          <w:sz w:val="12"/>
        </w:rPr>
        <w:t>¶</w:t>
      </w:r>
      <w:r w:rsidRPr="007D502B">
        <w:rPr>
          <w:sz w:val="16"/>
        </w:rPr>
        <w:t xml:space="preserve"> to its flock. As Pope John Paul II stated: The ecological crisis is a moral issue . . . respect for life and for the dignity of the human</w:t>
      </w:r>
      <w:r w:rsidRPr="007D502B">
        <w:rPr>
          <w:sz w:val="12"/>
        </w:rPr>
        <w:t>¶</w:t>
      </w:r>
      <w:r w:rsidRPr="007D502B">
        <w:rPr>
          <w:sz w:val="16"/>
        </w:rPr>
        <w:t xml:space="preserve"> person extends also to the rest of creation . . . Humanity has disappointed God’s expectations</w:t>
      </w:r>
      <w:proofErr w:type="gramStart"/>
      <w:r w:rsidRPr="007D502B">
        <w:rPr>
          <w:sz w:val="16"/>
        </w:rPr>
        <w:t>.</w:t>
      </w:r>
      <w:r w:rsidRPr="007D502B">
        <w:rPr>
          <w:sz w:val="12"/>
        </w:rPr>
        <w:t>¶</w:t>
      </w:r>
      <w:proofErr w:type="gramEnd"/>
      <w:r w:rsidRPr="007D502B">
        <w:rPr>
          <w:sz w:val="16"/>
        </w:rPr>
        <w:t xml:space="preserve"> Man, especially in our time, has without hesitation devastated wooded plains</w:t>
      </w:r>
      <w:r w:rsidRPr="007D502B">
        <w:rPr>
          <w:sz w:val="12"/>
        </w:rPr>
        <w:t>¶</w:t>
      </w:r>
      <w:r w:rsidRPr="007D502B">
        <w:rPr>
          <w:sz w:val="16"/>
        </w:rPr>
        <w:t xml:space="preserve"> and valleys, polluted waters, </w:t>
      </w:r>
      <w:proofErr w:type="spellStart"/>
      <w:r w:rsidRPr="007D502B">
        <w:rPr>
          <w:sz w:val="16"/>
        </w:rPr>
        <w:t>disfi</w:t>
      </w:r>
      <w:proofErr w:type="spellEnd"/>
      <w:r w:rsidRPr="007D502B">
        <w:rPr>
          <w:sz w:val="16"/>
        </w:rPr>
        <w:t xml:space="preserve"> </w:t>
      </w:r>
      <w:proofErr w:type="spellStart"/>
      <w:r w:rsidRPr="007D502B">
        <w:rPr>
          <w:sz w:val="16"/>
        </w:rPr>
        <w:t>gured</w:t>
      </w:r>
      <w:proofErr w:type="spellEnd"/>
      <w:r w:rsidRPr="007D502B">
        <w:rPr>
          <w:sz w:val="16"/>
        </w:rPr>
        <w:t xml:space="preserve"> the earth’s habitat, made the air </w:t>
      </w:r>
      <w:proofErr w:type="spellStart"/>
      <w:r w:rsidRPr="007D502B">
        <w:rPr>
          <w:sz w:val="16"/>
        </w:rPr>
        <w:t>unbreathable</w:t>
      </w:r>
      <w:proofErr w:type="spellEnd"/>
      <w:r w:rsidRPr="007D502B">
        <w:rPr>
          <w:sz w:val="16"/>
        </w:rPr>
        <w:t>,</w:t>
      </w:r>
      <w:r w:rsidRPr="007D502B">
        <w:rPr>
          <w:sz w:val="12"/>
        </w:rPr>
        <w:t>¶</w:t>
      </w:r>
      <w:r w:rsidRPr="007D502B">
        <w:rPr>
          <w:sz w:val="16"/>
        </w:rPr>
        <w:t xml:space="preserve"> disturbed the hydrological and atmospheric systems, turned luxuriant areas into deserts</w:t>
      </w:r>
      <w:r w:rsidRPr="007D502B">
        <w:rPr>
          <w:sz w:val="12"/>
        </w:rPr>
        <w:t>¶</w:t>
      </w:r>
      <w:r w:rsidRPr="007D502B">
        <w:rPr>
          <w:sz w:val="16"/>
        </w:rPr>
        <w:t xml:space="preserve"> and undertaken unrestrained industrialization . . . We must therefore encourage and support</w:t>
      </w:r>
      <w:r w:rsidRPr="007D502B">
        <w:rPr>
          <w:sz w:val="12"/>
        </w:rPr>
        <w:t>¶</w:t>
      </w:r>
      <w:r w:rsidRPr="007D502B">
        <w:rPr>
          <w:sz w:val="16"/>
        </w:rPr>
        <w:t xml:space="preserve"> the ecological conversion which in recent years has made humanity more sensitive</w:t>
      </w:r>
      <w:r w:rsidRPr="007D502B">
        <w:rPr>
          <w:sz w:val="12"/>
        </w:rPr>
        <w:t>¶</w:t>
      </w:r>
      <w:r w:rsidRPr="007D502B">
        <w:rPr>
          <w:sz w:val="16"/>
        </w:rPr>
        <w:t xml:space="preserve"> to the catastrophe to which it has been heading.36</w:t>
      </w:r>
      <w:r w:rsidRPr="007D502B">
        <w:rPr>
          <w:sz w:val="12"/>
        </w:rPr>
        <w:t>¶</w:t>
      </w:r>
      <w:r w:rsidRPr="007D502B">
        <w:rPr>
          <w:sz w:val="16"/>
        </w:rPr>
        <w:t xml:space="preserve"> A recurrent theme in this text is the need for a new religious basis to</w:t>
      </w:r>
      <w:r w:rsidRPr="007D502B">
        <w:rPr>
          <w:sz w:val="12"/>
        </w:rPr>
        <w:t>¶</w:t>
      </w:r>
      <w:r w:rsidRPr="007D502B">
        <w:rPr>
          <w:sz w:val="16"/>
        </w:rPr>
        <w:t xml:space="preserve"> modern life to give substance and meaning to people’s existence as an alternative to consumerism and materialism. A “green pope” who actively</w:t>
      </w:r>
      <w:r w:rsidRPr="007D502B">
        <w:rPr>
          <w:sz w:val="12"/>
        </w:rPr>
        <w:t>¶</w:t>
      </w:r>
      <w:r w:rsidRPr="007D502B">
        <w:rPr>
          <w:sz w:val="16"/>
        </w:rPr>
        <w:t xml:space="preserve"> pursued the philosophical words of Pope John Paul II quoted above would</w:t>
      </w:r>
      <w:r w:rsidRPr="007D502B">
        <w:rPr>
          <w:sz w:val="12"/>
        </w:rPr>
        <w:t>¶</w:t>
      </w:r>
      <w:r w:rsidRPr="007D502B">
        <w:rPr>
          <w:sz w:val="16"/>
        </w:rPr>
        <w:t xml:space="preserve"> make a substantial contribution to the saving of civilization. But there is</w:t>
      </w:r>
      <w:r w:rsidRPr="007D502B">
        <w:rPr>
          <w:sz w:val="12"/>
        </w:rPr>
        <w:t>¶</w:t>
      </w:r>
      <w:r w:rsidRPr="007D502B">
        <w:rPr>
          <w:sz w:val="16"/>
        </w:rPr>
        <w:t xml:space="preserve"> another important contribution that Catholicism offers to our argument</w:t>
      </w:r>
      <w:proofErr w:type="gramStart"/>
      <w:r w:rsidRPr="007D502B">
        <w:rPr>
          <w:sz w:val="16"/>
        </w:rPr>
        <w:t>.</w:t>
      </w:r>
      <w:r w:rsidRPr="007D502B">
        <w:rPr>
          <w:sz w:val="12"/>
        </w:rPr>
        <w:t>¶</w:t>
      </w:r>
      <w:proofErr w:type="gramEnd"/>
      <w:r w:rsidRPr="007D502B">
        <w:rPr>
          <w:sz w:val="16"/>
        </w:rPr>
        <w:t xml:space="preserve"> </w:t>
      </w:r>
      <w:r w:rsidRPr="007D502B">
        <w:rPr>
          <w:rStyle w:val="StyleBoldUnderline"/>
        </w:rPr>
        <w:t>The Roman Catholic Church is one of the longest surviving Western institutions</w:t>
      </w:r>
      <w:r w:rsidRPr="007D502B">
        <w:rPr>
          <w:sz w:val="16"/>
        </w:rPr>
        <w:t>.</w:t>
      </w:r>
      <w:r w:rsidRPr="007D502B">
        <w:rPr>
          <w:sz w:val="12"/>
        </w:rPr>
        <w:t>¶</w:t>
      </w:r>
      <w:r w:rsidRPr="007D502B">
        <w:rPr>
          <w:sz w:val="16"/>
        </w:rPr>
        <w:t xml:space="preserve"> </w:t>
      </w:r>
      <w:r w:rsidRPr="007D502B">
        <w:rPr>
          <w:rStyle w:val="StyleBoldUnderline"/>
        </w:rPr>
        <w:t>It is much older than the common law, democracy, the English</w:t>
      </w:r>
      <w:r w:rsidRPr="007D502B">
        <w:rPr>
          <w:rStyle w:val="StyleBoldUnderline"/>
          <w:b w:val="0"/>
          <w:sz w:val="12"/>
          <w:u w:val="none"/>
        </w:rPr>
        <w:t>¶</w:t>
      </w:r>
      <w:r w:rsidRPr="007D502B">
        <w:rPr>
          <w:rStyle w:val="StyleBoldUnderline"/>
          <w:sz w:val="12"/>
        </w:rPr>
        <w:t xml:space="preserve"> </w:t>
      </w:r>
      <w:r w:rsidRPr="007D502B">
        <w:rPr>
          <w:rStyle w:val="StyleBoldUnderline"/>
        </w:rPr>
        <w:t>language, and Western science</w:t>
      </w:r>
      <w:r w:rsidRPr="007D502B">
        <w:rPr>
          <w:sz w:val="16"/>
        </w:rPr>
        <w:t>. The Church has seen the collapse of one</w:t>
      </w:r>
      <w:r w:rsidRPr="007D502B">
        <w:rPr>
          <w:sz w:val="12"/>
        </w:rPr>
        <w:t>¶</w:t>
      </w:r>
      <w:r w:rsidRPr="007D502B">
        <w:rPr>
          <w:sz w:val="16"/>
        </w:rPr>
        <w:t xml:space="preserve"> civilization (the Roman), has existed through a dark age, and survived wars</w:t>
      </w:r>
      <w:proofErr w:type="gramStart"/>
      <w:r w:rsidRPr="007D502B">
        <w:rPr>
          <w:sz w:val="16"/>
        </w:rPr>
        <w:t>,</w:t>
      </w:r>
      <w:r w:rsidRPr="007D502B">
        <w:rPr>
          <w:sz w:val="12"/>
        </w:rPr>
        <w:t>¶</w:t>
      </w:r>
      <w:proofErr w:type="gramEnd"/>
      <w:r w:rsidRPr="007D502B">
        <w:rPr>
          <w:sz w:val="16"/>
        </w:rPr>
        <w:t xml:space="preserve"> revolutions, and plagues. As a social institution </w:t>
      </w:r>
      <w:r w:rsidRPr="007D502B">
        <w:rPr>
          <w:rStyle w:val="StyleBoldUnderline"/>
        </w:rPr>
        <w:t>it</w:t>
      </w:r>
      <w:r w:rsidRPr="007D502B">
        <w:rPr>
          <w:sz w:val="16"/>
        </w:rPr>
        <w:t xml:space="preserve"> is truly remarkable and</w:t>
      </w:r>
      <w:r w:rsidRPr="007D502B">
        <w:rPr>
          <w:sz w:val="12"/>
        </w:rPr>
        <w:t>¶</w:t>
      </w:r>
      <w:r w:rsidRPr="007D502B">
        <w:rPr>
          <w:sz w:val="16"/>
        </w:rPr>
        <w:t xml:space="preserve"> </w:t>
      </w:r>
      <w:r w:rsidRPr="007D502B">
        <w:rPr>
          <w:rStyle w:val="StyleBoldUnderline"/>
        </w:rPr>
        <w:t>offers to all of us a lesson in how to set up an organization for long-term</w:t>
      </w:r>
      <w:r w:rsidRPr="007D502B">
        <w:rPr>
          <w:rStyle w:val="StyleBoldUnderline"/>
          <w:b w:val="0"/>
          <w:sz w:val="12"/>
          <w:u w:val="none"/>
        </w:rPr>
        <w:t>¶</w:t>
      </w:r>
      <w:r w:rsidRPr="007D502B">
        <w:rPr>
          <w:rStyle w:val="StyleBoldUnderline"/>
          <w:sz w:val="12"/>
        </w:rPr>
        <w:t xml:space="preserve"> </w:t>
      </w:r>
      <w:r w:rsidRPr="007D502B">
        <w:rPr>
          <w:rStyle w:val="StyleBoldUnderline"/>
        </w:rPr>
        <w:t>survival</w:t>
      </w:r>
      <w:proofErr w:type="gramStart"/>
      <w:r w:rsidRPr="007D502B">
        <w:rPr>
          <w:sz w:val="16"/>
        </w:rPr>
        <w:t>.</w:t>
      </w:r>
      <w:r w:rsidRPr="007D502B">
        <w:rPr>
          <w:sz w:val="12"/>
        </w:rPr>
        <w:t>¶</w:t>
      </w:r>
      <w:proofErr w:type="gramEnd"/>
      <w:r w:rsidRPr="007D502B">
        <w:rPr>
          <w:sz w:val="16"/>
        </w:rPr>
        <w:t xml:space="preserve"> </w:t>
      </w:r>
      <w:r w:rsidRPr="007D502B">
        <w:rPr>
          <w:rStyle w:val="StyleBoldUnderline"/>
        </w:rPr>
        <w:t>What is important</w:t>
      </w:r>
      <w:r w:rsidRPr="007D502B">
        <w:rPr>
          <w:sz w:val="16"/>
        </w:rPr>
        <w:t xml:space="preserve"> for our argument </w:t>
      </w:r>
      <w:r w:rsidRPr="007D502B">
        <w:rPr>
          <w:rStyle w:val="StyleBoldUnderline"/>
        </w:rPr>
        <w:t>is that the Roman Catholic Church</w:t>
      </w:r>
      <w:r w:rsidRPr="007D502B">
        <w:rPr>
          <w:sz w:val="16"/>
        </w:rPr>
        <w:t>,</w:t>
      </w:r>
      <w:r w:rsidRPr="007D502B">
        <w:rPr>
          <w:sz w:val="12"/>
        </w:rPr>
        <w:t>¶</w:t>
      </w:r>
      <w:r w:rsidRPr="007D502B">
        <w:rPr>
          <w:sz w:val="16"/>
        </w:rPr>
        <w:t xml:space="preserve"> unlike the fragmented Protestant churches</w:t>
      </w:r>
      <w:r w:rsidRPr="007D502B">
        <w:rPr>
          <w:rStyle w:val="StyleBoldUnderline"/>
        </w:rPr>
        <w:t>, has a rigid authoritarian structure</w:t>
      </w:r>
      <w:r w:rsidRPr="007D502B">
        <w:rPr>
          <w:rStyle w:val="StyleBoldUnderline"/>
          <w:b w:val="0"/>
          <w:sz w:val="12"/>
          <w:u w:val="none"/>
        </w:rPr>
        <w:t>¶</w:t>
      </w:r>
      <w:r w:rsidRPr="007D502B">
        <w:rPr>
          <w:rStyle w:val="StyleBoldUnderline"/>
          <w:sz w:val="12"/>
        </w:rPr>
        <w:t xml:space="preserve"> </w:t>
      </w:r>
      <w:r w:rsidRPr="007D502B">
        <w:rPr>
          <w:rStyle w:val="StyleBoldUnderline"/>
        </w:rPr>
        <w:t>and a strict hierarchy of rule.</w:t>
      </w:r>
      <w:r w:rsidRPr="007D502B">
        <w:rPr>
          <w:sz w:val="16"/>
        </w:rPr>
        <w:t xml:space="preserve"> If the Roman Catholic Church had</w:t>
      </w:r>
      <w:r w:rsidRPr="007D502B">
        <w:rPr>
          <w:sz w:val="12"/>
        </w:rPr>
        <w:t>¶</w:t>
      </w:r>
      <w:r w:rsidRPr="007D502B">
        <w:rPr>
          <w:sz w:val="16"/>
        </w:rPr>
        <w:t xml:space="preserve"> been run as a democratic institution, as the Protestant churches have been</w:t>
      </w:r>
      <w:r w:rsidRPr="007D502B">
        <w:rPr>
          <w:sz w:val="12"/>
        </w:rPr>
        <w:t>¶</w:t>
      </w:r>
      <w:r w:rsidRPr="007D502B">
        <w:rPr>
          <w:sz w:val="16"/>
        </w:rPr>
        <w:t xml:space="preserve"> to some degree, it is highly doubtful whether the Roman Catholic Church</w:t>
      </w:r>
      <w:r w:rsidRPr="007D502B">
        <w:rPr>
          <w:sz w:val="12"/>
        </w:rPr>
        <w:t>¶</w:t>
      </w:r>
      <w:r w:rsidRPr="007D502B">
        <w:rPr>
          <w:sz w:val="16"/>
        </w:rPr>
        <w:t xml:space="preserve"> would have survived. We do not see in the Church an exact model to replicate</w:t>
      </w:r>
      <w:r w:rsidRPr="007D502B">
        <w:rPr>
          <w:sz w:val="12"/>
        </w:rPr>
        <w:t>¶</w:t>
      </w:r>
      <w:r w:rsidRPr="007D502B">
        <w:rPr>
          <w:sz w:val="16"/>
        </w:rPr>
        <w:t xml:space="preserve"> for an alternative authoritarian model of government, as it obviously</w:t>
      </w:r>
      <w:r w:rsidRPr="007D502B">
        <w:rPr>
          <w:sz w:val="12"/>
        </w:rPr>
        <w:t>¶</w:t>
      </w:r>
      <w:r w:rsidRPr="007D502B">
        <w:rPr>
          <w:sz w:val="16"/>
        </w:rPr>
        <w:t xml:space="preserve"> would be a dangerous gamble to have one person as a “political pope” or</w:t>
      </w:r>
      <w:r w:rsidRPr="007D502B">
        <w:rPr>
          <w:sz w:val="12"/>
        </w:rPr>
        <w:t>¶</w:t>
      </w:r>
      <w:r w:rsidRPr="007D502B">
        <w:rPr>
          <w:sz w:val="16"/>
        </w:rPr>
        <w:t xml:space="preserve"> world emperor. Nevertheless </w:t>
      </w:r>
      <w:r w:rsidRPr="007D502B">
        <w:rPr>
          <w:rStyle w:val="StyleBoldUnderline"/>
        </w:rPr>
        <w:t>the survival of the Church as an authoritarian</w:t>
      </w:r>
      <w:r w:rsidRPr="007D502B">
        <w:rPr>
          <w:rStyle w:val="StyleBoldUnderline"/>
          <w:b w:val="0"/>
          <w:sz w:val="12"/>
          <w:u w:val="none"/>
        </w:rPr>
        <w:t>¶</w:t>
      </w:r>
      <w:r w:rsidRPr="007D502B">
        <w:rPr>
          <w:rStyle w:val="StyleBoldUnderline"/>
          <w:sz w:val="12"/>
        </w:rPr>
        <w:t xml:space="preserve"> </w:t>
      </w:r>
      <w:r w:rsidRPr="007D502B">
        <w:rPr>
          <w:rStyle w:val="StyleBoldUnderline"/>
        </w:rPr>
        <w:t>structure does indicate that authoritarian systems, if set up correctly, can be</w:t>
      </w:r>
      <w:r w:rsidRPr="007D502B">
        <w:rPr>
          <w:rStyle w:val="StyleBoldUnderline"/>
          <w:b w:val="0"/>
          <w:sz w:val="12"/>
          <w:u w:val="none"/>
        </w:rPr>
        <w:t>¶</w:t>
      </w:r>
      <w:r w:rsidRPr="007D502B">
        <w:rPr>
          <w:rStyle w:val="StyleBoldUnderline"/>
          <w:sz w:val="12"/>
        </w:rPr>
        <w:t xml:space="preserve"> </w:t>
      </w:r>
      <w:r w:rsidRPr="007D502B">
        <w:rPr>
          <w:rStyle w:val="StyleBoldUnderline"/>
        </w:rPr>
        <w:t>long lasting and stable</w:t>
      </w:r>
      <w:r>
        <w:rPr>
          <w:rStyle w:val="StyleBoldUnderline"/>
        </w:rPr>
        <w:t>.</w:t>
      </w:r>
    </w:p>
    <w:p w14:paraId="26795B91" w14:textId="77777777" w:rsidR="00B7618E" w:rsidRPr="007D502B" w:rsidRDefault="00B7618E" w:rsidP="00B7618E"/>
    <w:p w14:paraId="394C92AB" w14:textId="77777777" w:rsidR="00B7618E" w:rsidRPr="002C1F99" w:rsidRDefault="00B7618E" w:rsidP="00B7618E"/>
    <w:p w14:paraId="49A37473" w14:textId="77777777" w:rsidR="00B7618E" w:rsidRDefault="00B7618E" w:rsidP="00B7618E">
      <w:pPr>
        <w:pStyle w:val="Heading3"/>
      </w:pPr>
      <w:r>
        <w:t>Alt – AT Authoritarianism Bad</w:t>
      </w:r>
    </w:p>
    <w:p w14:paraId="25E32C41" w14:textId="00B76E52" w:rsidR="003F5C21" w:rsidRPr="003F5C21" w:rsidRDefault="003F5C21" w:rsidP="003F5C21">
      <w:pPr>
        <w:pStyle w:val="Heading4"/>
      </w:pPr>
      <w:r>
        <w:t>1NC Humphrey evidence says this version of authoritarianism will not be abusive – the alternative ensures a class of virtuous elites committed to ecological integrity rise to the top – that prevents abuses of power</w:t>
      </w:r>
    </w:p>
    <w:p w14:paraId="1EB740D0" w14:textId="77777777" w:rsidR="00B7618E" w:rsidRDefault="00B7618E" w:rsidP="00B7618E">
      <w:pPr>
        <w:pStyle w:val="Heading4"/>
      </w:pPr>
      <w:r>
        <w:t>Historical failures of authoritarianism do not disprove the alternative – eco-authoritarianism learns from past failures to avoid repeating them</w:t>
      </w:r>
    </w:p>
    <w:p w14:paraId="773E27A7" w14:textId="77777777" w:rsidR="00B7618E" w:rsidRDefault="00B7618E" w:rsidP="00B7618E">
      <w:r>
        <w:t xml:space="preserve">David </w:t>
      </w:r>
      <w:r w:rsidRPr="004C2E56">
        <w:rPr>
          <w:rStyle w:val="StyleStyleBold12pt"/>
        </w:rPr>
        <w:t>Shearman</w:t>
      </w:r>
      <w:r>
        <w:t xml:space="preserve"> </w:t>
      </w:r>
      <w:r w:rsidRPr="004C2E56">
        <w:rPr>
          <w:rStyle w:val="StyleStyleBold12pt"/>
        </w:rPr>
        <w:t>and</w:t>
      </w:r>
      <w:r>
        <w:t xml:space="preserve"> Joseph Wayne </w:t>
      </w:r>
      <w:r w:rsidRPr="004C2E56">
        <w:rPr>
          <w:rStyle w:val="StyleStyleBold12pt"/>
        </w:rPr>
        <w:t>Smith</w:t>
      </w:r>
      <w:r>
        <w:t xml:space="preserve">, </w:t>
      </w:r>
      <w:r w:rsidRPr="004C2E56">
        <w:rPr>
          <w:rStyle w:val="StyleStyleBold12pt"/>
        </w:rPr>
        <w:t>2007</w:t>
      </w:r>
      <w:r>
        <w:t xml:space="preserve">, The Climate Change Challenge and the Failure of Democracy, p. 124, mm </w:t>
      </w:r>
    </w:p>
    <w:p w14:paraId="2684256F" w14:textId="77777777" w:rsidR="00B7618E" w:rsidRPr="004C2E56" w:rsidRDefault="00B7618E" w:rsidP="00B7618E"/>
    <w:p w14:paraId="369CDF3A" w14:textId="77777777" w:rsidR="00B7618E" w:rsidRDefault="00B7618E" w:rsidP="00B7618E">
      <w:pPr>
        <w:rPr>
          <w:sz w:val="16"/>
        </w:rPr>
      </w:pPr>
      <w:r w:rsidRPr="004C2E56">
        <w:rPr>
          <w:sz w:val="16"/>
        </w:rPr>
        <w:t>In proposing that liberal democracies will be replaced by authoritarian</w:t>
      </w:r>
      <w:r w:rsidRPr="004C2E56">
        <w:rPr>
          <w:sz w:val="12"/>
        </w:rPr>
        <w:t>¶</w:t>
      </w:r>
      <w:r w:rsidRPr="004C2E56">
        <w:rPr>
          <w:sz w:val="16"/>
        </w:rPr>
        <w:t xml:space="preserve"> structures, we differ somewhat from a select group of environmentalist</w:t>
      </w:r>
      <w:r w:rsidRPr="004C2E56">
        <w:rPr>
          <w:sz w:val="12"/>
        </w:rPr>
        <w:t>¶</w:t>
      </w:r>
      <w:r w:rsidRPr="004C2E56">
        <w:rPr>
          <w:sz w:val="16"/>
        </w:rPr>
        <w:t xml:space="preserve"> writers who have also rejected a liberal democratic solution to the environmental</w:t>
      </w:r>
      <w:r w:rsidRPr="004C2E56">
        <w:rPr>
          <w:sz w:val="12"/>
        </w:rPr>
        <w:t>¶</w:t>
      </w:r>
      <w:r w:rsidRPr="004C2E56">
        <w:rPr>
          <w:sz w:val="16"/>
        </w:rPr>
        <w:t xml:space="preserve"> crisis.12 In general, such writers have felt that only centrally</w:t>
      </w:r>
      <w:r w:rsidRPr="004C2E56">
        <w:rPr>
          <w:sz w:val="12"/>
        </w:rPr>
        <w:t>¶</w:t>
      </w:r>
      <w:r w:rsidRPr="004C2E56">
        <w:rPr>
          <w:sz w:val="16"/>
        </w:rPr>
        <w:t xml:space="preserve"> commanded economies can meet the challenge of dealing with the environmental</w:t>
      </w:r>
      <w:r w:rsidRPr="004C2E56">
        <w:rPr>
          <w:sz w:val="12"/>
        </w:rPr>
        <w:t>¶</w:t>
      </w:r>
      <w:r w:rsidRPr="004C2E56">
        <w:rPr>
          <w:sz w:val="16"/>
        </w:rPr>
        <w:t xml:space="preserve"> crisis. We do not join that camp. We recognize that command</w:t>
      </w:r>
      <w:r w:rsidRPr="004C2E56">
        <w:rPr>
          <w:sz w:val="12"/>
        </w:rPr>
        <w:t>¶</w:t>
      </w:r>
      <w:r w:rsidRPr="004C2E56">
        <w:rPr>
          <w:sz w:val="16"/>
        </w:rPr>
        <w:t xml:space="preserve"> economies committed to militarism and industrialization can be just</w:t>
      </w:r>
      <w:r w:rsidRPr="004C2E56">
        <w:rPr>
          <w:sz w:val="12"/>
        </w:rPr>
        <w:t>¶</w:t>
      </w:r>
      <w:r w:rsidRPr="004C2E56">
        <w:rPr>
          <w:sz w:val="16"/>
        </w:rPr>
        <w:t xml:space="preserve"> as destructive, if not more so than liberal democracies. </w:t>
      </w:r>
      <w:r w:rsidRPr="004C2E56">
        <w:rPr>
          <w:rStyle w:val="StyleBoldUnderline"/>
        </w:rPr>
        <w:t>The former Soviet</w:t>
      </w:r>
      <w:r w:rsidRPr="004C2E56">
        <w:rPr>
          <w:rStyle w:val="StyleBoldUnderline"/>
          <w:b w:val="0"/>
          <w:sz w:val="12"/>
          <w:u w:val="none"/>
        </w:rPr>
        <w:t>¶</w:t>
      </w:r>
      <w:r w:rsidRPr="004C2E56">
        <w:rPr>
          <w:rStyle w:val="StyleBoldUnderline"/>
          <w:sz w:val="12"/>
        </w:rPr>
        <w:t xml:space="preserve"> </w:t>
      </w:r>
      <w:r w:rsidRPr="004C2E56">
        <w:rPr>
          <w:rStyle w:val="StyleBoldUnderline"/>
        </w:rPr>
        <w:t>Union is not our idea of paradise on earth. Planned economies</w:t>
      </w:r>
      <w:r w:rsidRPr="004C2E56">
        <w:rPr>
          <w:sz w:val="16"/>
        </w:rPr>
        <w:t>, where there</w:t>
      </w:r>
      <w:r w:rsidRPr="004C2E56">
        <w:rPr>
          <w:sz w:val="12"/>
        </w:rPr>
        <w:t>¶</w:t>
      </w:r>
      <w:r w:rsidRPr="004C2E56">
        <w:rPr>
          <w:sz w:val="16"/>
        </w:rPr>
        <w:t xml:space="preserve"> is an attempt by a body of elite planners to coordinate all aspects of an</w:t>
      </w:r>
      <w:r w:rsidRPr="004C2E56">
        <w:rPr>
          <w:sz w:val="12"/>
        </w:rPr>
        <w:t>¶</w:t>
      </w:r>
      <w:r w:rsidRPr="004C2E56">
        <w:rPr>
          <w:sz w:val="16"/>
        </w:rPr>
        <w:t xml:space="preserve"> economy, </w:t>
      </w:r>
      <w:r w:rsidRPr="004C2E56">
        <w:rPr>
          <w:rStyle w:val="StyleBoldUnderline"/>
        </w:rPr>
        <w:t>is a recipe for disaster</w:t>
      </w:r>
      <w:r w:rsidRPr="004C2E56">
        <w:rPr>
          <w:sz w:val="16"/>
        </w:rPr>
        <w:t xml:space="preserve"> because there is simply too much information</w:t>
      </w:r>
      <w:proofErr w:type="gramStart"/>
      <w:r w:rsidRPr="004C2E56">
        <w:rPr>
          <w:sz w:val="16"/>
        </w:rPr>
        <w:t>,</w:t>
      </w:r>
      <w:r w:rsidRPr="004C2E56">
        <w:rPr>
          <w:sz w:val="12"/>
        </w:rPr>
        <w:t>¶</w:t>
      </w:r>
      <w:proofErr w:type="gramEnd"/>
      <w:r w:rsidRPr="004C2E56">
        <w:rPr>
          <w:sz w:val="16"/>
        </w:rPr>
        <w:t xml:space="preserve"> chaotic nonlinear effects, and unpredictable events to permit accurate</w:t>
      </w:r>
      <w:r w:rsidRPr="004C2E56">
        <w:rPr>
          <w:sz w:val="12"/>
        </w:rPr>
        <w:t>¶</w:t>
      </w:r>
      <w:r w:rsidRPr="004C2E56">
        <w:rPr>
          <w:sz w:val="16"/>
        </w:rPr>
        <w:t xml:space="preserve"> planning. </w:t>
      </w:r>
      <w:r w:rsidRPr="004C2E56">
        <w:rPr>
          <w:rStyle w:val="StyleBoldUnderline"/>
        </w:rPr>
        <w:t>However we believe that many aspects of the economy</w:t>
      </w:r>
      <w:r w:rsidRPr="004C2E56">
        <w:rPr>
          <w:rStyle w:val="StyleBoldUnderline"/>
          <w:b w:val="0"/>
          <w:sz w:val="12"/>
          <w:u w:val="none"/>
        </w:rPr>
        <w:t>¶</w:t>
      </w:r>
      <w:r w:rsidRPr="004C2E56">
        <w:rPr>
          <w:rStyle w:val="StyleBoldUnderline"/>
          <w:sz w:val="12"/>
        </w:rPr>
        <w:t xml:space="preserve"> </w:t>
      </w:r>
      <w:r>
        <w:rPr>
          <w:rStyle w:val="StyleBoldUnderline"/>
        </w:rPr>
        <w:t>must be fi</w:t>
      </w:r>
      <w:r w:rsidRPr="004C2E56">
        <w:rPr>
          <w:rStyle w:val="StyleBoldUnderline"/>
        </w:rPr>
        <w:t>rmly regulated</w:t>
      </w:r>
      <w:r w:rsidRPr="004C2E56">
        <w:rPr>
          <w:sz w:val="16"/>
        </w:rPr>
        <w:t>. This position is a long way away from a planned</w:t>
      </w:r>
      <w:r w:rsidRPr="004C2E56">
        <w:rPr>
          <w:sz w:val="12"/>
        </w:rPr>
        <w:t>¶</w:t>
      </w:r>
      <w:r w:rsidRPr="004C2E56">
        <w:rPr>
          <w:sz w:val="16"/>
        </w:rPr>
        <w:t xml:space="preserve"> economy</w:t>
      </w:r>
      <w:proofErr w:type="gramStart"/>
      <w:r w:rsidRPr="004C2E56">
        <w:rPr>
          <w:sz w:val="16"/>
        </w:rPr>
        <w:t>.</w:t>
      </w:r>
      <w:r w:rsidRPr="004C2E56">
        <w:rPr>
          <w:sz w:val="12"/>
        </w:rPr>
        <w:t>¶</w:t>
      </w:r>
      <w:proofErr w:type="gramEnd"/>
      <w:r w:rsidRPr="004C2E56">
        <w:rPr>
          <w:sz w:val="16"/>
        </w:rPr>
        <w:t xml:space="preserve"> </w:t>
      </w:r>
      <w:r w:rsidRPr="004C2E56">
        <w:rPr>
          <w:rStyle w:val="StyleBoldUnderline"/>
        </w:rPr>
        <w:t xml:space="preserve">We have no lingering belief that communism </w:t>
      </w:r>
      <w:r w:rsidRPr="004C2E56">
        <w:rPr>
          <w:sz w:val="16"/>
        </w:rPr>
        <w:t xml:space="preserve">could or </w:t>
      </w:r>
      <w:r w:rsidRPr="004C2E56">
        <w:rPr>
          <w:rStyle w:val="StyleBoldUnderline"/>
        </w:rPr>
        <w:t>will save humanity</w:t>
      </w:r>
      <w:r w:rsidRPr="004C2E56">
        <w:rPr>
          <w:sz w:val="16"/>
        </w:rPr>
        <w:t>,</w:t>
      </w:r>
      <w:r w:rsidRPr="004C2E56">
        <w:rPr>
          <w:sz w:val="12"/>
        </w:rPr>
        <w:t>¶</w:t>
      </w:r>
      <w:r w:rsidRPr="004C2E56">
        <w:rPr>
          <w:sz w:val="16"/>
        </w:rPr>
        <w:t xml:space="preserve"> but we hold that when civilization-threatening changes occur, liberal</w:t>
      </w:r>
      <w:r w:rsidRPr="004C2E56">
        <w:rPr>
          <w:sz w:val="12"/>
        </w:rPr>
        <w:t>¶</w:t>
      </w:r>
      <w:r w:rsidRPr="004C2E56">
        <w:rPr>
          <w:sz w:val="16"/>
        </w:rPr>
        <w:t xml:space="preserve"> democratic solutions are the first things to go. The rule of law is abandoned</w:t>
      </w:r>
      <w:proofErr w:type="gramStart"/>
      <w:r w:rsidRPr="004C2E56">
        <w:rPr>
          <w:sz w:val="16"/>
        </w:rPr>
        <w:t>,</w:t>
      </w:r>
      <w:r w:rsidRPr="004C2E56">
        <w:rPr>
          <w:sz w:val="12"/>
        </w:rPr>
        <w:t>¶</w:t>
      </w:r>
      <w:proofErr w:type="gramEnd"/>
      <w:r w:rsidRPr="004C2E56">
        <w:rPr>
          <w:sz w:val="16"/>
        </w:rPr>
        <w:t xml:space="preserve"> and the rule of the strong dominates. We are not indicating that we like</w:t>
      </w:r>
      <w:r w:rsidRPr="004C2E56">
        <w:rPr>
          <w:sz w:val="12"/>
        </w:rPr>
        <w:t>¶</w:t>
      </w:r>
      <w:r w:rsidRPr="004C2E56">
        <w:rPr>
          <w:sz w:val="16"/>
        </w:rPr>
        <w:t xml:space="preserve"> this; we are maintaining as a matter of real politick that this is what occurs</w:t>
      </w:r>
      <w:r w:rsidRPr="004C2E56">
        <w:rPr>
          <w:sz w:val="12"/>
        </w:rPr>
        <w:t>¶</w:t>
      </w:r>
      <w:r w:rsidRPr="004C2E56">
        <w:rPr>
          <w:sz w:val="16"/>
        </w:rPr>
        <w:t xml:space="preserve"> historically and is likely to occur again. </w:t>
      </w:r>
      <w:r w:rsidRPr="004C2E56">
        <w:rPr>
          <w:rStyle w:val="StyleBoldUnderline"/>
        </w:rPr>
        <w:t xml:space="preserve">Nor are we supporting </w:t>
      </w:r>
      <w:proofErr w:type="gramStart"/>
      <w:r w:rsidRPr="004C2E56">
        <w:rPr>
          <w:rStyle w:val="StyleBoldUnderline"/>
        </w:rPr>
        <w:t>a form</w:t>
      </w:r>
      <w:proofErr w:type="gramEnd"/>
      <w:r w:rsidRPr="004C2E56">
        <w:rPr>
          <w:rStyle w:val="StyleBoldUnderline"/>
        </w:rPr>
        <w:t xml:space="preserve"> of</w:t>
      </w:r>
      <w:r w:rsidRPr="004C2E56">
        <w:rPr>
          <w:rStyle w:val="StyleBoldUnderline"/>
          <w:b w:val="0"/>
          <w:sz w:val="12"/>
          <w:u w:val="none"/>
        </w:rPr>
        <w:t>¶</w:t>
      </w:r>
      <w:r w:rsidRPr="004C2E56">
        <w:rPr>
          <w:rStyle w:val="StyleBoldUnderline"/>
          <w:sz w:val="12"/>
        </w:rPr>
        <w:t xml:space="preserve"> </w:t>
      </w:r>
      <w:r w:rsidRPr="004C2E56">
        <w:rPr>
          <w:rStyle w:val="StyleBoldUnderline"/>
        </w:rPr>
        <w:t>authoritarianism as witnessed in Nazi Germany</w:t>
      </w:r>
      <w:r w:rsidRPr="004C2E56">
        <w:rPr>
          <w:sz w:val="16"/>
        </w:rPr>
        <w:t xml:space="preserve"> where one Fuhrer makes</w:t>
      </w:r>
      <w:r w:rsidRPr="004C2E56">
        <w:rPr>
          <w:sz w:val="12"/>
        </w:rPr>
        <w:t>¶</w:t>
      </w:r>
      <w:r w:rsidRPr="004C2E56">
        <w:rPr>
          <w:sz w:val="16"/>
        </w:rPr>
        <w:t xml:space="preserve"> fundamental decisions about life and death for society. Such forms of authoritarianism</w:t>
      </w:r>
      <w:r w:rsidRPr="004C2E56">
        <w:rPr>
          <w:sz w:val="12"/>
        </w:rPr>
        <w:t>¶</w:t>
      </w:r>
      <w:r w:rsidRPr="004C2E56">
        <w:rPr>
          <w:sz w:val="16"/>
        </w:rPr>
        <w:t xml:space="preserve"> typically lead to social disaster when the leader, following</w:t>
      </w:r>
      <w:r w:rsidRPr="004C2E56">
        <w:rPr>
          <w:sz w:val="12"/>
        </w:rPr>
        <w:t>¶</w:t>
      </w:r>
      <w:r w:rsidRPr="004C2E56">
        <w:rPr>
          <w:sz w:val="16"/>
        </w:rPr>
        <w:t xml:space="preserve"> the weaknesses of human will, succumbs to corruption or madness. </w:t>
      </w:r>
      <w:r w:rsidRPr="004C2E56">
        <w:rPr>
          <w:rStyle w:val="StyleBoldUnderline"/>
        </w:rPr>
        <w:t>Our</w:t>
      </w:r>
      <w:r w:rsidRPr="004C2E56">
        <w:rPr>
          <w:rStyle w:val="StyleBoldUnderline"/>
          <w:b w:val="0"/>
          <w:sz w:val="12"/>
          <w:u w:val="none"/>
        </w:rPr>
        <w:t>¶</w:t>
      </w:r>
      <w:r w:rsidRPr="004C2E56">
        <w:rPr>
          <w:rStyle w:val="StyleBoldUnderline"/>
          <w:sz w:val="12"/>
        </w:rPr>
        <w:t xml:space="preserve"> </w:t>
      </w:r>
      <w:r w:rsidRPr="004C2E56">
        <w:rPr>
          <w:rStyle w:val="StyleBoldUnderline"/>
        </w:rPr>
        <w:t>form of authoritarianism looks to the leadership of an entire stratum of</w:t>
      </w:r>
      <w:r w:rsidRPr="004C2E56">
        <w:rPr>
          <w:rStyle w:val="StyleBoldUnderline"/>
          <w:b w:val="0"/>
          <w:sz w:val="12"/>
          <w:u w:val="none"/>
        </w:rPr>
        <w:t>¶</w:t>
      </w:r>
      <w:r w:rsidRPr="004C2E56">
        <w:rPr>
          <w:rStyle w:val="StyleBoldUnderline"/>
          <w:sz w:val="12"/>
        </w:rPr>
        <w:t xml:space="preserve"> </w:t>
      </w:r>
      <w:r w:rsidRPr="004C2E56">
        <w:rPr>
          <w:rStyle w:val="StyleBoldUnderline"/>
        </w:rPr>
        <w:t>society rather than one individual or even part</w:t>
      </w:r>
      <w:r>
        <w:rPr>
          <w:rStyle w:val="StyleBoldUnderline"/>
        </w:rPr>
        <w:t>,</w:t>
      </w:r>
      <w:r w:rsidRPr="004C2E56">
        <w:rPr>
          <w:sz w:val="16"/>
        </w:rPr>
        <w:t xml:space="preserve"> </w:t>
      </w:r>
      <w:r w:rsidRPr="004C2E56">
        <w:rPr>
          <w:rStyle w:val="StyleBoldUnderline"/>
        </w:rPr>
        <w:t>and there is a better chance</w:t>
      </w:r>
      <w:r w:rsidRPr="004C2E56">
        <w:rPr>
          <w:rStyle w:val="StyleBoldUnderline"/>
          <w:b w:val="0"/>
          <w:sz w:val="12"/>
          <w:u w:val="none"/>
        </w:rPr>
        <w:t>¶</w:t>
      </w:r>
      <w:r w:rsidRPr="004C2E56">
        <w:rPr>
          <w:rStyle w:val="StyleBoldUnderline"/>
          <w:sz w:val="12"/>
        </w:rPr>
        <w:t xml:space="preserve"> </w:t>
      </w:r>
      <w:r w:rsidRPr="004C2E56">
        <w:rPr>
          <w:rStyle w:val="StyleBoldUnderline"/>
        </w:rPr>
        <w:t>that corruption and madness of the Hitler and Stalin levels can we weeded</w:t>
      </w:r>
      <w:r w:rsidRPr="004C2E56">
        <w:rPr>
          <w:rStyle w:val="StyleBoldUnderline"/>
          <w:b w:val="0"/>
          <w:sz w:val="12"/>
          <w:u w:val="none"/>
        </w:rPr>
        <w:t>¶</w:t>
      </w:r>
      <w:r w:rsidRPr="004C2E56">
        <w:rPr>
          <w:rStyle w:val="StyleBoldUnderline"/>
          <w:sz w:val="12"/>
        </w:rPr>
        <w:t xml:space="preserve"> </w:t>
      </w:r>
      <w:r w:rsidRPr="004C2E56">
        <w:rPr>
          <w:rStyle w:val="StyleBoldUnderline"/>
        </w:rPr>
        <w:t xml:space="preserve">out. </w:t>
      </w:r>
      <w:r w:rsidRPr="004C2E56">
        <w:rPr>
          <w:sz w:val="16"/>
        </w:rPr>
        <w:t>But there is no guarantee; human life is uncertain and down the track</w:t>
      </w:r>
      <w:proofErr w:type="gramStart"/>
      <w:r w:rsidRPr="004C2E56">
        <w:rPr>
          <w:sz w:val="16"/>
        </w:rPr>
        <w:t>,</w:t>
      </w:r>
      <w:r w:rsidRPr="004C2E56">
        <w:rPr>
          <w:sz w:val="12"/>
        </w:rPr>
        <w:t>¶</w:t>
      </w:r>
      <w:proofErr w:type="gramEnd"/>
      <w:r w:rsidRPr="004C2E56">
        <w:rPr>
          <w:sz w:val="16"/>
        </w:rPr>
        <w:t xml:space="preserve"> human life promises to be desperate.</w:t>
      </w:r>
    </w:p>
    <w:p w14:paraId="3B2C8DFC" w14:textId="77777777" w:rsidR="00B7618E" w:rsidRDefault="00B7618E" w:rsidP="00B7618E">
      <w:pPr>
        <w:pStyle w:val="Heading3"/>
      </w:pPr>
      <w:r>
        <w:t>Alt – AT Human Nature</w:t>
      </w:r>
    </w:p>
    <w:p w14:paraId="374FD530" w14:textId="77777777" w:rsidR="00B7618E" w:rsidRDefault="00B7618E" w:rsidP="00B7618E">
      <w:pPr>
        <w:pStyle w:val="Heading4"/>
      </w:pPr>
      <w:r>
        <w:t>Historical evidence proves authoritarianism is more in line with human nature than liberalism</w:t>
      </w:r>
    </w:p>
    <w:p w14:paraId="0CB267B6" w14:textId="77777777" w:rsidR="00B7618E" w:rsidRDefault="00B7618E" w:rsidP="00B7618E">
      <w:r>
        <w:t xml:space="preserve">David </w:t>
      </w:r>
      <w:r w:rsidRPr="004C2E56">
        <w:rPr>
          <w:rStyle w:val="StyleStyleBold12pt"/>
        </w:rPr>
        <w:t>Shearman</w:t>
      </w:r>
      <w:r>
        <w:t xml:space="preserve"> </w:t>
      </w:r>
      <w:r w:rsidRPr="004C2E56">
        <w:rPr>
          <w:rStyle w:val="StyleStyleBold12pt"/>
        </w:rPr>
        <w:t>and</w:t>
      </w:r>
      <w:r>
        <w:t xml:space="preserve"> Joseph Wayne </w:t>
      </w:r>
      <w:r w:rsidRPr="004C2E56">
        <w:rPr>
          <w:rStyle w:val="StyleStyleBold12pt"/>
        </w:rPr>
        <w:t>Smith</w:t>
      </w:r>
      <w:r>
        <w:t xml:space="preserve">, </w:t>
      </w:r>
      <w:r w:rsidRPr="004C2E56">
        <w:rPr>
          <w:rStyle w:val="StyleStyleBold12pt"/>
        </w:rPr>
        <w:t>2007</w:t>
      </w:r>
      <w:r>
        <w:t xml:space="preserve">, The Climate Change Challenge and the Failure of Democracy, p. 130, mm </w:t>
      </w:r>
    </w:p>
    <w:p w14:paraId="3341595B" w14:textId="77777777" w:rsidR="00B7618E" w:rsidRDefault="00B7618E" w:rsidP="00B7618E"/>
    <w:p w14:paraId="6D0DC049" w14:textId="77777777" w:rsidR="00B7618E" w:rsidRDefault="00B7618E" w:rsidP="00B7618E">
      <w:pPr>
        <w:rPr>
          <w:sz w:val="16"/>
        </w:rPr>
      </w:pPr>
      <w:r w:rsidRPr="00F022C5">
        <w:rPr>
          <w:rStyle w:val="StyleBoldUnderline"/>
        </w:rPr>
        <w:t>The hypothesis that a steady state economy will characterize the new</w:t>
      </w:r>
      <w:r w:rsidRPr="00F022C5">
        <w:rPr>
          <w:rStyle w:val="StyleBoldUnderline"/>
          <w:b w:val="0"/>
          <w:sz w:val="12"/>
          <w:u w:val="none"/>
        </w:rPr>
        <w:t>¶</w:t>
      </w:r>
      <w:r w:rsidRPr="00F022C5">
        <w:rPr>
          <w:rStyle w:val="StyleBoldUnderline"/>
          <w:sz w:val="12"/>
        </w:rPr>
        <w:t xml:space="preserve"> </w:t>
      </w:r>
      <w:r w:rsidRPr="00F022C5">
        <w:rPr>
          <w:rStyle w:val="StyleBoldUnderline"/>
        </w:rPr>
        <w:t>order follows from the limits to growth thesis</w:t>
      </w:r>
      <w:r w:rsidRPr="00F022C5">
        <w:rPr>
          <w:sz w:val="16"/>
        </w:rPr>
        <w:t xml:space="preserve"> defended in this book. If a</w:t>
      </w:r>
      <w:r w:rsidRPr="00F022C5">
        <w:rPr>
          <w:sz w:val="12"/>
        </w:rPr>
        <w:t>¶</w:t>
      </w:r>
      <w:r w:rsidRPr="00F022C5">
        <w:rPr>
          <w:sz w:val="16"/>
        </w:rPr>
        <w:t xml:space="preserve"> growth economy is not sustainable, then the economy must be either a steady</w:t>
      </w:r>
      <w:r w:rsidRPr="00F022C5">
        <w:rPr>
          <w:sz w:val="12"/>
        </w:rPr>
        <w:t>¶</w:t>
      </w:r>
      <w:r w:rsidRPr="00F022C5">
        <w:rPr>
          <w:sz w:val="16"/>
        </w:rPr>
        <w:t xml:space="preserve"> state </w:t>
      </w:r>
      <w:proofErr w:type="spellStart"/>
      <w:r w:rsidRPr="00F022C5">
        <w:rPr>
          <w:sz w:val="16"/>
        </w:rPr>
        <w:t>nongrowth</w:t>
      </w:r>
      <w:proofErr w:type="spellEnd"/>
      <w:r w:rsidRPr="00F022C5">
        <w:rPr>
          <w:sz w:val="16"/>
        </w:rPr>
        <w:t xml:space="preserve"> economy or one that is constantly decreasing and degenerating</w:t>
      </w:r>
      <w:proofErr w:type="gramStart"/>
      <w:r w:rsidRPr="00F022C5">
        <w:rPr>
          <w:sz w:val="16"/>
        </w:rPr>
        <w:t>.</w:t>
      </w:r>
      <w:r w:rsidRPr="00F022C5">
        <w:rPr>
          <w:sz w:val="12"/>
        </w:rPr>
        <w:t>¶</w:t>
      </w:r>
      <w:proofErr w:type="gramEnd"/>
      <w:r w:rsidRPr="00F022C5">
        <w:rPr>
          <w:sz w:val="16"/>
        </w:rPr>
        <w:t xml:space="preserve"> A degenerating economy eventually leads to economic collapse that</w:t>
      </w:r>
      <w:r w:rsidRPr="00F022C5">
        <w:rPr>
          <w:sz w:val="12"/>
        </w:rPr>
        <w:t>¶</w:t>
      </w:r>
      <w:r w:rsidRPr="00F022C5">
        <w:rPr>
          <w:sz w:val="16"/>
        </w:rPr>
        <w:t xml:space="preserve"> is </w:t>
      </w:r>
      <w:proofErr w:type="spellStart"/>
      <w:r w:rsidRPr="00F022C5">
        <w:rPr>
          <w:sz w:val="16"/>
        </w:rPr>
        <w:t>nonsustainable</w:t>
      </w:r>
      <w:proofErr w:type="spellEnd"/>
      <w:r w:rsidRPr="00F022C5">
        <w:rPr>
          <w:sz w:val="16"/>
        </w:rPr>
        <w:t>. By elimination, a sustainable economy must be a steady</w:t>
      </w:r>
      <w:r w:rsidRPr="00F022C5">
        <w:rPr>
          <w:sz w:val="12"/>
        </w:rPr>
        <w:t>¶</w:t>
      </w:r>
      <w:r w:rsidRPr="00F022C5">
        <w:rPr>
          <w:sz w:val="16"/>
        </w:rPr>
        <w:t xml:space="preserve"> state economy</w:t>
      </w:r>
      <w:proofErr w:type="gramStart"/>
      <w:r w:rsidRPr="00F022C5">
        <w:rPr>
          <w:sz w:val="16"/>
        </w:rPr>
        <w:t>.</w:t>
      </w:r>
      <w:r w:rsidRPr="00F022C5">
        <w:rPr>
          <w:sz w:val="12"/>
        </w:rPr>
        <w:t>¶</w:t>
      </w:r>
      <w:proofErr w:type="gramEnd"/>
      <w:r w:rsidRPr="00F022C5">
        <w:rPr>
          <w:sz w:val="16"/>
        </w:rPr>
        <w:t xml:space="preserve"> </w:t>
      </w:r>
      <w:r w:rsidRPr="00F022C5">
        <w:rPr>
          <w:rStyle w:val="StyleBoldUnderline"/>
        </w:rPr>
        <w:t xml:space="preserve">A future society is likely to be stratified and </w:t>
      </w:r>
      <w:proofErr w:type="spellStart"/>
      <w:r w:rsidRPr="00F022C5">
        <w:rPr>
          <w:rStyle w:val="StyleBoldUnderline"/>
        </w:rPr>
        <w:t>nonegalitarian</w:t>
      </w:r>
      <w:proofErr w:type="spellEnd"/>
      <w:r w:rsidRPr="00F022C5">
        <w:rPr>
          <w:rStyle w:val="StyleBoldUnderline"/>
        </w:rPr>
        <w:t xml:space="preserve"> because history</w:t>
      </w:r>
      <w:r w:rsidRPr="00F022C5">
        <w:rPr>
          <w:rStyle w:val="StyleBoldUnderline"/>
          <w:b w:val="0"/>
          <w:sz w:val="12"/>
          <w:u w:val="none"/>
        </w:rPr>
        <w:t>¶</w:t>
      </w:r>
      <w:r w:rsidRPr="00F022C5">
        <w:rPr>
          <w:rStyle w:val="StyleBoldUnderline"/>
          <w:sz w:val="12"/>
        </w:rPr>
        <w:t xml:space="preserve"> </w:t>
      </w:r>
      <w:r w:rsidRPr="00F022C5">
        <w:rPr>
          <w:rStyle w:val="StyleBoldUnderline"/>
        </w:rPr>
        <w:t>shows that this is the way societies in the past have been</w:t>
      </w:r>
      <w:r w:rsidRPr="00F022C5">
        <w:rPr>
          <w:sz w:val="16"/>
        </w:rPr>
        <w:t>. The hypothesis</w:t>
      </w:r>
      <w:r w:rsidRPr="00F022C5">
        <w:rPr>
          <w:sz w:val="12"/>
        </w:rPr>
        <w:t>¶</w:t>
      </w:r>
      <w:r w:rsidRPr="00F022C5">
        <w:rPr>
          <w:sz w:val="16"/>
        </w:rPr>
        <w:t xml:space="preserve"> defended in this book is that </w:t>
      </w:r>
      <w:r w:rsidRPr="00F022C5">
        <w:rPr>
          <w:rStyle w:val="StyleBoldUnderline"/>
        </w:rPr>
        <w:t>liberalism and its values, as well as democracy</w:t>
      </w:r>
      <w:proofErr w:type="gramStart"/>
      <w:r w:rsidRPr="00F022C5">
        <w:rPr>
          <w:rStyle w:val="StyleBoldUnderline"/>
        </w:rPr>
        <w:t>,</w:t>
      </w:r>
      <w:r w:rsidRPr="00F022C5">
        <w:rPr>
          <w:rStyle w:val="StyleBoldUnderline"/>
          <w:b w:val="0"/>
          <w:sz w:val="12"/>
          <w:u w:val="none"/>
        </w:rPr>
        <w:t>¶</w:t>
      </w:r>
      <w:proofErr w:type="gramEnd"/>
      <w:r w:rsidRPr="00F022C5">
        <w:rPr>
          <w:rStyle w:val="StyleBoldUnderline"/>
          <w:sz w:val="12"/>
        </w:rPr>
        <w:t xml:space="preserve"> </w:t>
      </w:r>
      <w:r w:rsidRPr="00F022C5">
        <w:rPr>
          <w:rStyle w:val="StyleBoldUnderline"/>
        </w:rPr>
        <w:t>are just moments in human history. It is likely that the human brain is hardwired</w:t>
      </w:r>
      <w:r w:rsidRPr="00F022C5">
        <w:rPr>
          <w:rStyle w:val="StyleBoldUnderline"/>
          <w:b w:val="0"/>
          <w:sz w:val="12"/>
          <w:u w:val="none"/>
        </w:rPr>
        <w:t>¶</w:t>
      </w:r>
      <w:r w:rsidRPr="00F022C5">
        <w:rPr>
          <w:rStyle w:val="StyleBoldUnderline"/>
          <w:sz w:val="12"/>
        </w:rPr>
        <w:t xml:space="preserve"> </w:t>
      </w:r>
      <w:r w:rsidRPr="00F022C5">
        <w:rPr>
          <w:rStyle w:val="StyleBoldUnderline"/>
        </w:rPr>
        <w:t>for authoritarianism, for dominance, and submission</w:t>
      </w:r>
      <w:r w:rsidRPr="00F022C5">
        <w:rPr>
          <w:sz w:val="16"/>
        </w:rPr>
        <w:t xml:space="preserve"> (chapter 5). </w:t>
      </w:r>
      <w:r w:rsidRPr="00F022C5">
        <w:rPr>
          <w:rStyle w:val="StyleBoldUnderline"/>
        </w:rPr>
        <w:t>This</w:t>
      </w:r>
      <w:r w:rsidRPr="00F022C5">
        <w:rPr>
          <w:rStyle w:val="StyleBoldUnderline"/>
          <w:b w:val="0"/>
          <w:sz w:val="12"/>
          <w:u w:val="none"/>
        </w:rPr>
        <w:t>¶</w:t>
      </w:r>
      <w:r w:rsidRPr="00F022C5">
        <w:rPr>
          <w:rStyle w:val="StyleBoldUnderline"/>
          <w:sz w:val="12"/>
        </w:rPr>
        <w:t xml:space="preserve"> </w:t>
      </w:r>
      <w:r w:rsidRPr="00F022C5">
        <w:rPr>
          <w:rStyle w:val="StyleBoldUnderline"/>
        </w:rPr>
        <w:t>is a reasonable scientific hypothesis that better fits the available historical</w:t>
      </w:r>
      <w:r w:rsidRPr="00F022C5">
        <w:rPr>
          <w:rStyle w:val="StyleBoldUnderline"/>
          <w:b w:val="0"/>
          <w:sz w:val="12"/>
          <w:u w:val="none"/>
        </w:rPr>
        <w:t>¶</w:t>
      </w:r>
      <w:r w:rsidRPr="00F022C5">
        <w:rPr>
          <w:rStyle w:val="StyleBoldUnderline"/>
          <w:sz w:val="12"/>
        </w:rPr>
        <w:t xml:space="preserve"> </w:t>
      </w:r>
      <w:r w:rsidRPr="00F022C5">
        <w:rPr>
          <w:rStyle w:val="StyleBoldUnderline"/>
        </w:rPr>
        <w:t>evidence than the hypothesis of liberal egalitarianism</w:t>
      </w:r>
      <w:r w:rsidRPr="00F022C5">
        <w:rPr>
          <w:sz w:val="16"/>
        </w:rPr>
        <w:t>.</w:t>
      </w:r>
    </w:p>
    <w:p w14:paraId="06014A15" w14:textId="77777777" w:rsidR="00E03C7F" w:rsidRDefault="00E03C7F" w:rsidP="00B7618E">
      <w:pPr>
        <w:rPr>
          <w:sz w:val="16"/>
        </w:rPr>
      </w:pPr>
    </w:p>
    <w:p w14:paraId="0F686D59" w14:textId="77777777" w:rsidR="006C63D7" w:rsidRPr="00F022C5" w:rsidRDefault="006C63D7" w:rsidP="00B7618E">
      <w:pPr>
        <w:rPr>
          <w:sz w:val="16"/>
        </w:rPr>
      </w:pPr>
    </w:p>
    <w:p w14:paraId="77BE6183" w14:textId="77777777" w:rsidR="00B7618E" w:rsidRDefault="00B7618E" w:rsidP="00B7618E">
      <w:pPr>
        <w:rPr>
          <w:sz w:val="16"/>
        </w:rPr>
      </w:pPr>
    </w:p>
    <w:p w14:paraId="3C89C910" w14:textId="77777777" w:rsidR="00B7618E" w:rsidRPr="00B7618E" w:rsidRDefault="00B7618E" w:rsidP="00B7618E"/>
    <w:p w14:paraId="61E16102" w14:textId="77777777" w:rsidR="00C208FF" w:rsidRDefault="00C208FF" w:rsidP="00C208FF">
      <w:pPr>
        <w:pStyle w:val="Heading2"/>
      </w:pPr>
      <w:proofErr w:type="spellStart"/>
      <w:r>
        <w:t>Aff</w:t>
      </w:r>
      <w:proofErr w:type="spellEnd"/>
      <w:r>
        <w:t xml:space="preserve"> Answers</w:t>
      </w:r>
    </w:p>
    <w:p w14:paraId="72692006" w14:textId="3F0F6506" w:rsidR="0000207D" w:rsidRDefault="0000207D" w:rsidP="0000207D">
      <w:pPr>
        <w:pStyle w:val="Heading3"/>
      </w:pPr>
      <w:proofErr w:type="spellStart"/>
      <w:r>
        <w:t>Aff</w:t>
      </w:r>
      <w:proofErr w:type="spellEnd"/>
      <w:r>
        <w:t xml:space="preserve"> – AT Auth. Inevitable/Global Demo Resilient</w:t>
      </w:r>
    </w:p>
    <w:p w14:paraId="4CA36D6C" w14:textId="77777777" w:rsidR="0000207D" w:rsidRDefault="0000207D" w:rsidP="0000207D">
      <w:pPr>
        <w:pStyle w:val="Heading4"/>
      </w:pPr>
      <w:r>
        <w:t>Global democracy is resilient – the US isn’t key – our evidence assumes current trends</w:t>
      </w:r>
    </w:p>
    <w:p w14:paraId="34A9A4B2" w14:textId="77777777" w:rsidR="0000207D" w:rsidRDefault="0000207D" w:rsidP="0000207D">
      <w:r w:rsidRPr="006E06E4">
        <w:t xml:space="preserve">Larry </w:t>
      </w:r>
      <w:r w:rsidRPr="006E06E4">
        <w:rPr>
          <w:rStyle w:val="StyleStyleBold12pt"/>
        </w:rPr>
        <w:t>Diamond</w:t>
      </w:r>
      <w:r w:rsidRPr="006E06E4">
        <w:t xml:space="preserve">, January </w:t>
      </w:r>
      <w:r w:rsidRPr="006E06E4">
        <w:rPr>
          <w:rStyle w:val="StyleStyleBold12pt"/>
        </w:rPr>
        <w:t>2014</w:t>
      </w:r>
      <w:r w:rsidRPr="006E06E4">
        <w:t>, [prof. at Stanford], Journal of Current History, vol. 99, “The Next Democratic Century,” http://cddrl.fsi.stanford.edu/sites/default/files/LD_Current_History_Jan_14.pdf, mm</w:t>
      </w:r>
    </w:p>
    <w:p w14:paraId="6B20200C" w14:textId="77777777" w:rsidR="0000207D" w:rsidRDefault="0000207D" w:rsidP="0000207D"/>
    <w:p w14:paraId="4A7A4EF7" w14:textId="77777777" w:rsidR="0000207D" w:rsidRDefault="0000207D" w:rsidP="0000207D">
      <w:pPr>
        <w:rPr>
          <w:sz w:val="16"/>
        </w:rPr>
      </w:pPr>
      <w:r w:rsidRPr="006E06E4">
        <w:rPr>
          <w:rStyle w:val="StyleBoldUnderline"/>
        </w:rPr>
        <w:t>This is an odd moment to predict a bright</w:t>
      </w:r>
      <w:r w:rsidRPr="006E06E4">
        <w:rPr>
          <w:rStyle w:val="StyleBoldUnderline"/>
          <w:b w:val="0"/>
          <w:sz w:val="12"/>
          <w:u w:val="none"/>
        </w:rPr>
        <w:t>¶</w:t>
      </w:r>
      <w:r w:rsidRPr="006E06E4">
        <w:rPr>
          <w:rStyle w:val="StyleBoldUnderline"/>
          <w:sz w:val="12"/>
        </w:rPr>
        <w:t xml:space="preserve"> </w:t>
      </w:r>
      <w:r w:rsidRPr="006E06E4">
        <w:rPr>
          <w:rStyle w:val="StyleBoldUnderline"/>
        </w:rPr>
        <w:t>future for democracy</w:t>
      </w:r>
      <w:r w:rsidRPr="006E06E4">
        <w:rPr>
          <w:sz w:val="16"/>
        </w:rPr>
        <w:t>. Despite the unprecedented</w:t>
      </w:r>
      <w:r w:rsidRPr="006E06E4">
        <w:rPr>
          <w:sz w:val="12"/>
        </w:rPr>
        <w:t>¶</w:t>
      </w:r>
      <w:r w:rsidRPr="006E06E4">
        <w:rPr>
          <w:sz w:val="16"/>
        </w:rPr>
        <w:t xml:space="preserve"> expansion of political freedom during</w:t>
      </w:r>
      <w:r w:rsidRPr="006E06E4">
        <w:rPr>
          <w:sz w:val="12"/>
        </w:rPr>
        <w:t>¶</w:t>
      </w:r>
      <w:r w:rsidRPr="006E06E4">
        <w:rPr>
          <w:sz w:val="16"/>
        </w:rPr>
        <w:t xml:space="preserve"> the three decades from 1974, democratic</w:t>
      </w:r>
      <w:r w:rsidRPr="006E06E4">
        <w:rPr>
          <w:sz w:val="12"/>
        </w:rPr>
        <w:t>¶</w:t>
      </w:r>
      <w:r w:rsidRPr="006E06E4">
        <w:rPr>
          <w:sz w:val="16"/>
        </w:rPr>
        <w:t xml:space="preserve"> regimes are in trouble worldwide today. </w:t>
      </w:r>
      <w:r w:rsidRPr="006E06E4">
        <w:rPr>
          <w:rStyle w:val="StyleBoldUnderline"/>
        </w:rPr>
        <w:t>The past</w:t>
      </w:r>
      <w:r w:rsidRPr="006E06E4">
        <w:rPr>
          <w:rStyle w:val="StyleBoldUnderline"/>
          <w:b w:val="0"/>
          <w:sz w:val="12"/>
          <w:u w:val="none"/>
        </w:rPr>
        <w:t>¶</w:t>
      </w:r>
      <w:r w:rsidRPr="006E06E4">
        <w:rPr>
          <w:rStyle w:val="StyleBoldUnderline"/>
          <w:sz w:val="12"/>
        </w:rPr>
        <w:t xml:space="preserve"> </w:t>
      </w:r>
      <w:r w:rsidRPr="006E06E4">
        <w:rPr>
          <w:rStyle w:val="StyleBoldUnderline"/>
        </w:rPr>
        <w:t>decade has witnessed democratic breakdowns</w:t>
      </w:r>
      <w:r w:rsidRPr="006E06E4">
        <w:rPr>
          <w:sz w:val="16"/>
        </w:rPr>
        <w:t xml:space="preserve"> at a</w:t>
      </w:r>
      <w:r w:rsidRPr="006E06E4">
        <w:rPr>
          <w:sz w:val="12"/>
        </w:rPr>
        <w:t>¶</w:t>
      </w:r>
      <w:r w:rsidRPr="006E06E4">
        <w:rPr>
          <w:sz w:val="16"/>
        </w:rPr>
        <w:t xml:space="preserve"> growing pace, and levels of freedom have receded</w:t>
      </w:r>
      <w:r w:rsidRPr="006E06E4">
        <w:rPr>
          <w:sz w:val="12"/>
        </w:rPr>
        <w:t>¶</w:t>
      </w:r>
      <w:r w:rsidRPr="006E06E4">
        <w:rPr>
          <w:sz w:val="16"/>
        </w:rPr>
        <w:t xml:space="preserve"> in many places. Autocrats are cooperating and</w:t>
      </w:r>
      <w:r w:rsidRPr="006E06E4">
        <w:rPr>
          <w:sz w:val="12"/>
        </w:rPr>
        <w:t>¶</w:t>
      </w:r>
      <w:r w:rsidRPr="006E06E4">
        <w:rPr>
          <w:sz w:val="16"/>
        </w:rPr>
        <w:t xml:space="preserve"> innovating to preempt movements for democratic</w:t>
      </w:r>
      <w:r w:rsidRPr="006E06E4">
        <w:rPr>
          <w:sz w:val="12"/>
        </w:rPr>
        <w:t>¶</w:t>
      </w:r>
      <w:r w:rsidRPr="006E06E4">
        <w:rPr>
          <w:sz w:val="16"/>
        </w:rPr>
        <w:t xml:space="preserve"> change. </w:t>
      </w:r>
      <w:r w:rsidRPr="006E06E4">
        <w:rPr>
          <w:rStyle w:val="StyleBoldUnderline"/>
        </w:rPr>
        <w:t>The</w:t>
      </w:r>
      <w:r w:rsidRPr="006E06E4">
        <w:rPr>
          <w:sz w:val="16"/>
        </w:rPr>
        <w:t xml:space="preserve"> world’s </w:t>
      </w:r>
      <w:r w:rsidRPr="006E06E4">
        <w:rPr>
          <w:rStyle w:val="StyleBoldUnderline"/>
        </w:rPr>
        <w:t>oldest</w:t>
      </w:r>
      <w:r w:rsidRPr="006E06E4">
        <w:rPr>
          <w:sz w:val="16"/>
        </w:rPr>
        <w:t xml:space="preserve"> and </w:t>
      </w:r>
      <w:r w:rsidRPr="006E06E4">
        <w:rPr>
          <w:rStyle w:val="StyleBoldUnderline"/>
        </w:rPr>
        <w:t>most esteemed</w:t>
      </w:r>
      <w:r w:rsidRPr="006E06E4">
        <w:rPr>
          <w:rStyle w:val="StyleBoldUnderline"/>
          <w:b w:val="0"/>
          <w:sz w:val="12"/>
          <w:u w:val="none"/>
        </w:rPr>
        <w:t>¶</w:t>
      </w:r>
      <w:r w:rsidRPr="006E06E4">
        <w:rPr>
          <w:rStyle w:val="StyleBoldUnderline"/>
          <w:sz w:val="12"/>
        </w:rPr>
        <w:t xml:space="preserve"> </w:t>
      </w:r>
      <w:r w:rsidRPr="006E06E4">
        <w:rPr>
          <w:rStyle w:val="StyleBoldUnderline"/>
        </w:rPr>
        <w:t>democracies, beginning with the United States</w:t>
      </w:r>
      <w:proofErr w:type="gramStart"/>
      <w:r w:rsidRPr="006E06E4">
        <w:rPr>
          <w:sz w:val="16"/>
        </w:rPr>
        <w:t>,</w:t>
      </w:r>
      <w:r w:rsidRPr="006E06E4">
        <w:rPr>
          <w:sz w:val="12"/>
        </w:rPr>
        <w:t>¶</w:t>
      </w:r>
      <w:proofErr w:type="gramEnd"/>
      <w:r w:rsidRPr="006E06E4">
        <w:rPr>
          <w:sz w:val="16"/>
        </w:rPr>
        <w:t xml:space="preserve"> </w:t>
      </w:r>
      <w:r w:rsidRPr="006E06E4">
        <w:rPr>
          <w:rStyle w:val="StyleBoldUnderline"/>
        </w:rPr>
        <w:t>have lost their luster</w:t>
      </w:r>
      <w:r w:rsidRPr="006E06E4">
        <w:rPr>
          <w:sz w:val="16"/>
        </w:rPr>
        <w:t xml:space="preserve"> and (it seems) their capacity</w:t>
      </w:r>
      <w:r w:rsidRPr="006E06E4">
        <w:rPr>
          <w:sz w:val="12"/>
        </w:rPr>
        <w:t>¶</w:t>
      </w:r>
      <w:r w:rsidRPr="006E06E4">
        <w:rPr>
          <w:sz w:val="16"/>
        </w:rPr>
        <w:t xml:space="preserve"> to function effectively to address their most important</w:t>
      </w:r>
      <w:r w:rsidRPr="006E06E4">
        <w:rPr>
          <w:sz w:val="12"/>
        </w:rPr>
        <w:t>¶</w:t>
      </w:r>
      <w:r w:rsidRPr="006E06E4">
        <w:rPr>
          <w:sz w:val="16"/>
        </w:rPr>
        <w:t xml:space="preserve"> public policy challenges. </w:t>
      </w:r>
      <w:r w:rsidRPr="006E06E4">
        <w:rPr>
          <w:rStyle w:val="StyleBoldUnderline"/>
        </w:rPr>
        <w:t>Still, no other broadly</w:t>
      </w:r>
      <w:r w:rsidRPr="006E06E4">
        <w:rPr>
          <w:rStyle w:val="StyleBoldUnderline"/>
          <w:b w:val="0"/>
          <w:sz w:val="12"/>
          <w:u w:val="none"/>
        </w:rPr>
        <w:t>¶</w:t>
      </w:r>
      <w:r w:rsidRPr="006E06E4">
        <w:rPr>
          <w:rStyle w:val="StyleBoldUnderline"/>
          <w:sz w:val="12"/>
        </w:rPr>
        <w:t xml:space="preserve"> </w:t>
      </w:r>
      <w:r w:rsidRPr="006E06E4">
        <w:rPr>
          <w:rStyle w:val="StyleBoldUnderline"/>
        </w:rPr>
        <w:t>legitimate form of government exists today, and</w:t>
      </w:r>
      <w:r w:rsidRPr="006E06E4">
        <w:rPr>
          <w:rStyle w:val="StyleBoldUnderline"/>
          <w:b w:val="0"/>
          <w:sz w:val="12"/>
          <w:u w:val="none"/>
        </w:rPr>
        <w:t>¶</w:t>
      </w:r>
      <w:r w:rsidRPr="006E06E4">
        <w:rPr>
          <w:rStyle w:val="StyleBoldUnderline"/>
          <w:sz w:val="12"/>
        </w:rPr>
        <w:t xml:space="preserve"> </w:t>
      </w:r>
      <w:r w:rsidRPr="006E06E4">
        <w:rPr>
          <w:rStyle w:val="StyleBoldUnderline"/>
        </w:rPr>
        <w:t>authoritarian regimes face profound challenges</w:t>
      </w:r>
      <w:r w:rsidRPr="006E06E4">
        <w:rPr>
          <w:rStyle w:val="StyleBoldUnderline"/>
          <w:b w:val="0"/>
          <w:sz w:val="12"/>
          <w:u w:val="none"/>
        </w:rPr>
        <w:t>¶</w:t>
      </w:r>
      <w:r w:rsidRPr="006E06E4">
        <w:rPr>
          <w:rStyle w:val="StyleBoldUnderline"/>
          <w:sz w:val="12"/>
        </w:rPr>
        <w:t xml:space="preserve"> </w:t>
      </w:r>
      <w:r w:rsidRPr="006E06E4">
        <w:rPr>
          <w:rStyle w:val="StyleBoldUnderline"/>
        </w:rPr>
        <w:t>and contradictions that they cannot resolve without</w:t>
      </w:r>
      <w:r w:rsidRPr="006E06E4">
        <w:rPr>
          <w:rStyle w:val="StyleBoldUnderline"/>
          <w:b w:val="0"/>
          <w:sz w:val="12"/>
          <w:u w:val="none"/>
        </w:rPr>
        <w:t>¶</w:t>
      </w:r>
      <w:r w:rsidRPr="006E06E4">
        <w:rPr>
          <w:rStyle w:val="StyleBoldUnderline"/>
          <w:sz w:val="12"/>
        </w:rPr>
        <w:t xml:space="preserve"> </w:t>
      </w:r>
      <w:r w:rsidRPr="006E06E4">
        <w:rPr>
          <w:rStyle w:val="StyleBoldUnderline"/>
        </w:rPr>
        <w:t>ultimately moving toward democracy</w:t>
      </w:r>
      <w:proofErr w:type="gramStart"/>
      <w:r w:rsidRPr="006E06E4">
        <w:rPr>
          <w:sz w:val="16"/>
        </w:rPr>
        <w:t>.</w:t>
      </w:r>
      <w:r w:rsidRPr="006E06E4">
        <w:rPr>
          <w:sz w:val="12"/>
        </w:rPr>
        <w:t>¶</w:t>
      </w:r>
      <w:proofErr w:type="gramEnd"/>
      <w:r w:rsidRPr="006E06E4">
        <w:rPr>
          <w:sz w:val="16"/>
        </w:rPr>
        <w:t xml:space="preserve"> During the past century, democracy went from</w:t>
      </w:r>
      <w:r w:rsidRPr="006E06E4">
        <w:rPr>
          <w:sz w:val="12"/>
        </w:rPr>
        <w:t>¶</w:t>
      </w:r>
      <w:r w:rsidRPr="006E06E4">
        <w:rPr>
          <w:sz w:val="16"/>
        </w:rPr>
        <w:t xml:space="preserve"> being a unique feature of the West (and a few</w:t>
      </w:r>
      <w:r w:rsidRPr="006E06E4">
        <w:rPr>
          <w:sz w:val="12"/>
        </w:rPr>
        <w:t>¶</w:t>
      </w:r>
      <w:r w:rsidRPr="006E06E4">
        <w:rPr>
          <w:sz w:val="16"/>
        </w:rPr>
        <w:t xml:space="preserve"> Western-leaning Latin American countries) to a</w:t>
      </w:r>
      <w:r w:rsidRPr="006E06E4">
        <w:rPr>
          <w:sz w:val="12"/>
        </w:rPr>
        <w:t>¶</w:t>
      </w:r>
      <w:r w:rsidRPr="006E06E4">
        <w:rPr>
          <w:sz w:val="16"/>
        </w:rPr>
        <w:t xml:space="preserve"> system incorporated by a growing number of </w:t>
      </w:r>
      <w:proofErr w:type="spellStart"/>
      <w:r w:rsidRPr="006E06E4">
        <w:rPr>
          <w:sz w:val="16"/>
        </w:rPr>
        <w:t>nonWestern</w:t>
      </w:r>
      <w:proofErr w:type="spellEnd"/>
      <w:r w:rsidRPr="006E06E4">
        <w:rPr>
          <w:sz w:val="12"/>
        </w:rPr>
        <w:t>¶</w:t>
      </w:r>
      <w:r w:rsidRPr="006E06E4">
        <w:rPr>
          <w:sz w:val="16"/>
        </w:rPr>
        <w:t xml:space="preserve"> countries, most of them former British</w:t>
      </w:r>
      <w:r w:rsidRPr="006E06E4">
        <w:rPr>
          <w:sz w:val="12"/>
        </w:rPr>
        <w:t>¶</w:t>
      </w:r>
      <w:r w:rsidRPr="006E06E4">
        <w:rPr>
          <w:sz w:val="16"/>
        </w:rPr>
        <w:t xml:space="preserve"> colonies that reached independence during the</w:t>
      </w:r>
      <w:r w:rsidRPr="006E06E4">
        <w:rPr>
          <w:sz w:val="12"/>
        </w:rPr>
        <w:t>¶</w:t>
      </w:r>
      <w:r w:rsidRPr="006E06E4">
        <w:rPr>
          <w:sz w:val="16"/>
        </w:rPr>
        <w:t xml:space="preserve"> first two decades after World War II. But the rise</w:t>
      </w:r>
      <w:r w:rsidRPr="006E06E4">
        <w:rPr>
          <w:sz w:val="12"/>
        </w:rPr>
        <w:t>¶</w:t>
      </w:r>
      <w:r w:rsidRPr="006E06E4">
        <w:rPr>
          <w:sz w:val="16"/>
        </w:rPr>
        <w:t xml:space="preserve"> of communism and fascism and the shock of the</w:t>
      </w:r>
      <w:r w:rsidRPr="006E06E4">
        <w:rPr>
          <w:sz w:val="12"/>
        </w:rPr>
        <w:t>¶</w:t>
      </w:r>
      <w:r w:rsidRPr="006E06E4">
        <w:rPr>
          <w:sz w:val="16"/>
        </w:rPr>
        <w:t xml:space="preserve"> Great Depression during the interwar period had</w:t>
      </w:r>
      <w:r w:rsidRPr="006E06E4">
        <w:rPr>
          <w:sz w:val="12"/>
        </w:rPr>
        <w:t>¶</w:t>
      </w:r>
      <w:r w:rsidRPr="006E06E4">
        <w:rPr>
          <w:sz w:val="16"/>
        </w:rPr>
        <w:t xml:space="preserve"> occasioned what the political scientist Samuel</w:t>
      </w:r>
      <w:r w:rsidRPr="006E06E4">
        <w:rPr>
          <w:sz w:val="12"/>
        </w:rPr>
        <w:t>¶</w:t>
      </w:r>
      <w:r w:rsidRPr="006E06E4">
        <w:rPr>
          <w:sz w:val="16"/>
        </w:rPr>
        <w:t xml:space="preserve"> Huntington called a “reverse wave” of democratic</w:t>
      </w:r>
      <w:r w:rsidRPr="006E06E4">
        <w:rPr>
          <w:sz w:val="12"/>
        </w:rPr>
        <w:t>¶</w:t>
      </w:r>
      <w:r w:rsidRPr="006E06E4">
        <w:rPr>
          <w:sz w:val="16"/>
        </w:rPr>
        <w:t xml:space="preserve"> breakdowns. From the late 1950s to the mid-</w:t>
      </w:r>
      <w:r w:rsidRPr="006E06E4">
        <w:rPr>
          <w:sz w:val="12"/>
        </w:rPr>
        <w:t>¶</w:t>
      </w:r>
      <w:r w:rsidRPr="006E06E4">
        <w:rPr>
          <w:sz w:val="16"/>
        </w:rPr>
        <w:t xml:space="preserve"> 1970s, the world wrestled with a second reverse</w:t>
      </w:r>
      <w:r w:rsidRPr="006E06E4">
        <w:rPr>
          <w:sz w:val="12"/>
        </w:rPr>
        <w:t>¶</w:t>
      </w:r>
      <w:r w:rsidRPr="006E06E4">
        <w:rPr>
          <w:sz w:val="16"/>
        </w:rPr>
        <w:t xml:space="preserve"> wave, during which military coups swallowed</w:t>
      </w:r>
      <w:r w:rsidRPr="006E06E4">
        <w:rPr>
          <w:sz w:val="12"/>
        </w:rPr>
        <w:t>¶</w:t>
      </w:r>
      <w:r w:rsidRPr="006E06E4">
        <w:rPr>
          <w:sz w:val="16"/>
        </w:rPr>
        <w:t xml:space="preserve"> fragile and often deeply polarized democracies in</w:t>
      </w:r>
      <w:r w:rsidRPr="006E06E4">
        <w:rPr>
          <w:sz w:val="12"/>
        </w:rPr>
        <w:t>¶</w:t>
      </w:r>
      <w:r w:rsidRPr="006E06E4">
        <w:rPr>
          <w:sz w:val="16"/>
        </w:rPr>
        <w:t xml:space="preserve"> Latin America, Greece, Turkey, and parts of Asia</w:t>
      </w:r>
      <w:proofErr w:type="gramStart"/>
      <w:r w:rsidRPr="006E06E4">
        <w:rPr>
          <w:sz w:val="16"/>
        </w:rPr>
        <w:t>,</w:t>
      </w:r>
      <w:r w:rsidRPr="006E06E4">
        <w:rPr>
          <w:sz w:val="12"/>
        </w:rPr>
        <w:t>¶</w:t>
      </w:r>
      <w:proofErr w:type="gramEnd"/>
      <w:r w:rsidRPr="006E06E4">
        <w:rPr>
          <w:sz w:val="16"/>
        </w:rPr>
        <w:t xml:space="preserve"> while elsewhere in Asia and Africa one-party or</w:t>
      </w:r>
      <w:r w:rsidRPr="006E06E4">
        <w:rPr>
          <w:sz w:val="12"/>
        </w:rPr>
        <w:t>¶</w:t>
      </w:r>
      <w:r w:rsidRPr="006E06E4">
        <w:rPr>
          <w:sz w:val="16"/>
        </w:rPr>
        <w:t xml:space="preserve"> personal authoritarian regimes came to dominate.</w:t>
      </w:r>
      <w:r w:rsidRPr="006E06E4">
        <w:rPr>
          <w:sz w:val="12"/>
        </w:rPr>
        <w:t>¶</w:t>
      </w:r>
      <w:r w:rsidRPr="006E06E4">
        <w:rPr>
          <w:sz w:val="16"/>
        </w:rPr>
        <w:t xml:space="preserve"> A number of factors fed the authoritarian zeitgeist:</w:t>
      </w:r>
      <w:r w:rsidRPr="006E06E4">
        <w:rPr>
          <w:sz w:val="12"/>
        </w:rPr>
        <w:t>¶</w:t>
      </w:r>
      <w:r w:rsidRPr="006E06E4">
        <w:rPr>
          <w:sz w:val="16"/>
        </w:rPr>
        <w:t xml:space="preserve"> the spectacular failures of some democracies</w:t>
      </w:r>
      <w:r w:rsidRPr="006E06E4">
        <w:rPr>
          <w:sz w:val="12"/>
        </w:rPr>
        <w:t>¶</w:t>
      </w:r>
      <w:r w:rsidRPr="006E06E4">
        <w:rPr>
          <w:sz w:val="16"/>
        </w:rPr>
        <w:t xml:space="preserve"> to govern effectively or maintain order, the successes</w:t>
      </w:r>
      <w:r w:rsidRPr="006E06E4">
        <w:rPr>
          <w:sz w:val="12"/>
        </w:rPr>
        <w:t>¶</w:t>
      </w:r>
      <w:r w:rsidRPr="006E06E4">
        <w:rPr>
          <w:sz w:val="16"/>
        </w:rPr>
        <w:t xml:space="preserve"> of East Asian developmental dictatorships,</w:t>
      </w:r>
      <w:r w:rsidRPr="006E06E4">
        <w:rPr>
          <w:sz w:val="12"/>
        </w:rPr>
        <w:t>¶</w:t>
      </w:r>
      <w:r w:rsidRPr="006E06E4">
        <w:rPr>
          <w:sz w:val="16"/>
        </w:rPr>
        <w:t xml:space="preserve"> the popularity in poor countries of authoritarian</w:t>
      </w:r>
      <w:r w:rsidRPr="006E06E4">
        <w:rPr>
          <w:sz w:val="12"/>
        </w:rPr>
        <w:t>¶</w:t>
      </w:r>
      <w:r w:rsidRPr="006E06E4">
        <w:rPr>
          <w:sz w:val="16"/>
        </w:rPr>
        <w:t xml:space="preserve"> socialist models and ideologies, and the US-Soviet</w:t>
      </w:r>
      <w:r w:rsidRPr="006E06E4">
        <w:rPr>
          <w:sz w:val="12"/>
        </w:rPr>
        <w:t>¶</w:t>
      </w:r>
      <w:r w:rsidRPr="006E06E4">
        <w:rPr>
          <w:sz w:val="16"/>
        </w:rPr>
        <w:t xml:space="preserve"> Cold War rivalry that saw each superpower back</w:t>
      </w:r>
      <w:r w:rsidRPr="006E06E4">
        <w:rPr>
          <w:sz w:val="12"/>
        </w:rPr>
        <w:t>¶</w:t>
      </w:r>
      <w:r w:rsidRPr="006E06E4">
        <w:rPr>
          <w:sz w:val="16"/>
        </w:rPr>
        <w:t xml:space="preserve"> any dictator who would offer geopolitical support.</w:t>
      </w:r>
      <w:r w:rsidRPr="006E06E4">
        <w:rPr>
          <w:sz w:val="12"/>
        </w:rPr>
        <w:t>¶</w:t>
      </w:r>
      <w:r w:rsidRPr="006E06E4">
        <w:rPr>
          <w:sz w:val="16"/>
        </w:rPr>
        <w:t xml:space="preserve"> By the mid-1970s, democracy seemed to many a</w:t>
      </w:r>
      <w:r w:rsidRPr="006E06E4">
        <w:rPr>
          <w:sz w:val="12"/>
        </w:rPr>
        <w:t>¶</w:t>
      </w:r>
      <w:r w:rsidRPr="006E06E4">
        <w:rPr>
          <w:sz w:val="16"/>
        </w:rPr>
        <w:t xml:space="preserve"> quaint relic of a liberal past—a model of where the</w:t>
      </w:r>
      <w:r w:rsidRPr="006E06E4">
        <w:rPr>
          <w:sz w:val="12"/>
        </w:rPr>
        <w:t>¶</w:t>
      </w:r>
      <w:r w:rsidRPr="006E06E4">
        <w:rPr>
          <w:sz w:val="16"/>
        </w:rPr>
        <w:t xml:space="preserve"> world had been, not where it was headed.</w:t>
      </w:r>
      <w:r w:rsidRPr="006E06E4">
        <w:rPr>
          <w:sz w:val="12"/>
        </w:rPr>
        <w:t>¶</w:t>
      </w:r>
      <w:r w:rsidRPr="006E06E4">
        <w:rPr>
          <w:sz w:val="16"/>
        </w:rPr>
        <w:t xml:space="preserve"> Then came Portugal’s Revolution of the</w:t>
      </w:r>
      <w:r w:rsidRPr="006E06E4">
        <w:rPr>
          <w:sz w:val="12"/>
        </w:rPr>
        <w:t>¶</w:t>
      </w:r>
      <w:r w:rsidRPr="006E06E4">
        <w:rPr>
          <w:sz w:val="16"/>
        </w:rPr>
        <w:t xml:space="preserve"> Carnations in April 1974, overturning nearly half</w:t>
      </w:r>
      <w:r w:rsidRPr="006E06E4">
        <w:rPr>
          <w:sz w:val="12"/>
        </w:rPr>
        <w:t>¶</w:t>
      </w:r>
      <w:r w:rsidRPr="006E06E4">
        <w:rPr>
          <w:sz w:val="16"/>
        </w:rPr>
        <w:t xml:space="preserve"> a century of quasi-fascist dictatorship, and a new</w:t>
      </w:r>
      <w:r w:rsidRPr="006E06E4">
        <w:rPr>
          <w:sz w:val="12"/>
        </w:rPr>
        <w:t>¶</w:t>
      </w:r>
      <w:r w:rsidRPr="006E06E4">
        <w:rPr>
          <w:sz w:val="16"/>
        </w:rPr>
        <w:t xml:space="preserve"> wave of democratization began. Even with the</w:t>
      </w:r>
      <w:r w:rsidRPr="006E06E4">
        <w:rPr>
          <w:sz w:val="12"/>
        </w:rPr>
        <w:t>¶</w:t>
      </w:r>
      <w:r w:rsidRPr="006E06E4">
        <w:rPr>
          <w:sz w:val="16"/>
        </w:rPr>
        <w:t xml:space="preserve"> rise of democracy in Portugal, Spain, and Greece</w:t>
      </w:r>
      <w:r w:rsidRPr="006E06E4">
        <w:rPr>
          <w:sz w:val="12"/>
        </w:rPr>
        <w:t>¶</w:t>
      </w:r>
      <w:r w:rsidRPr="006E06E4">
        <w:rPr>
          <w:sz w:val="16"/>
        </w:rPr>
        <w:t xml:space="preserve"> in the subsequent few years, and then the transitions</w:t>
      </w:r>
      <w:r w:rsidRPr="006E06E4">
        <w:rPr>
          <w:sz w:val="12"/>
        </w:rPr>
        <w:t>¶</w:t>
      </w:r>
      <w:r w:rsidRPr="006E06E4">
        <w:rPr>
          <w:sz w:val="16"/>
        </w:rPr>
        <w:t xml:space="preserve"> from military to democratic rule in Latin</w:t>
      </w:r>
      <w:r w:rsidRPr="006E06E4">
        <w:rPr>
          <w:sz w:val="12"/>
        </w:rPr>
        <w:t>¶</w:t>
      </w:r>
      <w:r w:rsidRPr="006E06E4">
        <w:rPr>
          <w:sz w:val="16"/>
        </w:rPr>
        <w:t xml:space="preserve"> America in the late 1970s and early 1980s, few</w:t>
      </w:r>
      <w:r w:rsidRPr="006E06E4">
        <w:rPr>
          <w:sz w:val="12"/>
        </w:rPr>
        <w:t>¶</w:t>
      </w:r>
      <w:r w:rsidRPr="006E06E4">
        <w:rPr>
          <w:sz w:val="16"/>
        </w:rPr>
        <w:t xml:space="preserve"> imagined that a truly global process of transformation</w:t>
      </w:r>
      <w:r w:rsidRPr="006E06E4">
        <w:rPr>
          <w:sz w:val="12"/>
        </w:rPr>
        <w:t>¶</w:t>
      </w:r>
      <w:r w:rsidRPr="006E06E4">
        <w:rPr>
          <w:sz w:val="16"/>
        </w:rPr>
        <w:t xml:space="preserve"> was under way. Even the popular protests</w:t>
      </w:r>
      <w:r w:rsidRPr="006E06E4">
        <w:rPr>
          <w:sz w:val="12"/>
        </w:rPr>
        <w:t>¶</w:t>
      </w:r>
      <w:r w:rsidRPr="006E06E4">
        <w:rPr>
          <w:sz w:val="16"/>
        </w:rPr>
        <w:t xml:space="preserve"> that toppled Ferdinand Marcos in the Philippines</w:t>
      </w:r>
      <w:proofErr w:type="gramStart"/>
      <w:r w:rsidRPr="006E06E4">
        <w:rPr>
          <w:sz w:val="16"/>
        </w:rPr>
        <w:t>,</w:t>
      </w:r>
      <w:r w:rsidRPr="006E06E4">
        <w:rPr>
          <w:sz w:val="12"/>
        </w:rPr>
        <w:t>¶</w:t>
      </w:r>
      <w:proofErr w:type="gramEnd"/>
      <w:r w:rsidRPr="006E06E4">
        <w:rPr>
          <w:sz w:val="16"/>
        </w:rPr>
        <w:t xml:space="preserve"> or the student demonstrations that compelled the</w:t>
      </w:r>
      <w:r w:rsidRPr="006E06E4">
        <w:rPr>
          <w:sz w:val="12"/>
        </w:rPr>
        <w:t>¶</w:t>
      </w:r>
      <w:r w:rsidRPr="006E06E4">
        <w:rPr>
          <w:sz w:val="16"/>
        </w:rPr>
        <w:t xml:space="preserve"> military to hand over power in South Korea, did</w:t>
      </w:r>
      <w:r w:rsidRPr="006E06E4">
        <w:rPr>
          <w:sz w:val="12"/>
        </w:rPr>
        <w:t>¶</w:t>
      </w:r>
      <w:r w:rsidRPr="006E06E4">
        <w:rPr>
          <w:sz w:val="16"/>
        </w:rPr>
        <w:t xml:space="preserve"> not suggest a global trend. </w:t>
      </w:r>
      <w:r w:rsidRPr="006E06E4">
        <w:rPr>
          <w:rStyle w:val="StyleBoldUnderline"/>
        </w:rPr>
        <w:t>The fall of the Berlin</w:t>
      </w:r>
      <w:r w:rsidRPr="006E06E4">
        <w:rPr>
          <w:sz w:val="12"/>
        </w:rPr>
        <w:t>¶</w:t>
      </w:r>
      <w:r w:rsidRPr="006E06E4">
        <w:rPr>
          <w:sz w:val="16"/>
        </w:rPr>
        <w:t xml:space="preserve"> </w:t>
      </w:r>
      <w:r w:rsidRPr="006E06E4">
        <w:rPr>
          <w:rStyle w:val="StyleBoldUnderline"/>
        </w:rPr>
        <w:t>Wall</w:t>
      </w:r>
      <w:r w:rsidRPr="006E06E4">
        <w:rPr>
          <w:sz w:val="16"/>
        </w:rPr>
        <w:t xml:space="preserve">, however, </w:t>
      </w:r>
      <w:r w:rsidRPr="006E06E4">
        <w:rPr>
          <w:rStyle w:val="StyleBoldUnderline"/>
        </w:rPr>
        <w:t>changed everything. Not only did</w:t>
      </w:r>
      <w:r w:rsidRPr="006E06E4">
        <w:rPr>
          <w:rStyle w:val="StyleBoldUnderline"/>
          <w:b w:val="0"/>
          <w:sz w:val="12"/>
          <w:u w:val="none"/>
        </w:rPr>
        <w:t>¶</w:t>
      </w:r>
      <w:r w:rsidRPr="006E06E4">
        <w:rPr>
          <w:rStyle w:val="StyleBoldUnderline"/>
          <w:sz w:val="12"/>
        </w:rPr>
        <w:t xml:space="preserve"> </w:t>
      </w:r>
      <w:r w:rsidRPr="006E06E4">
        <w:rPr>
          <w:rStyle w:val="StyleBoldUnderline"/>
        </w:rPr>
        <w:t>it spark democratic transitions in Central and</w:t>
      </w:r>
      <w:r w:rsidRPr="006E06E4">
        <w:rPr>
          <w:rStyle w:val="StyleBoldUnderline"/>
          <w:b w:val="0"/>
          <w:sz w:val="12"/>
          <w:u w:val="none"/>
        </w:rPr>
        <w:t>¶</w:t>
      </w:r>
      <w:r w:rsidRPr="006E06E4">
        <w:rPr>
          <w:rStyle w:val="StyleBoldUnderline"/>
          <w:sz w:val="12"/>
        </w:rPr>
        <w:t xml:space="preserve"> </w:t>
      </w:r>
      <w:r w:rsidRPr="006E06E4">
        <w:rPr>
          <w:rStyle w:val="StyleBoldUnderline"/>
        </w:rPr>
        <w:t>Eastern Europe; the end of the Cold War unfroze</w:t>
      </w:r>
      <w:r w:rsidRPr="006E06E4">
        <w:rPr>
          <w:rStyle w:val="StyleBoldUnderline"/>
          <w:b w:val="0"/>
          <w:sz w:val="12"/>
          <w:u w:val="none"/>
        </w:rPr>
        <w:t>¶</w:t>
      </w:r>
      <w:r w:rsidRPr="006E06E4">
        <w:rPr>
          <w:rStyle w:val="StyleBoldUnderline"/>
          <w:sz w:val="12"/>
        </w:rPr>
        <w:t xml:space="preserve"> </w:t>
      </w:r>
      <w:r w:rsidRPr="006E06E4">
        <w:rPr>
          <w:rStyle w:val="StyleBoldUnderline"/>
        </w:rPr>
        <w:t>the African landscape and encouraged democratic</w:t>
      </w:r>
      <w:r w:rsidRPr="006E06E4">
        <w:rPr>
          <w:rStyle w:val="StyleBoldUnderline"/>
          <w:b w:val="0"/>
          <w:sz w:val="12"/>
          <w:u w:val="none"/>
        </w:rPr>
        <w:t>¶</w:t>
      </w:r>
      <w:r w:rsidRPr="006E06E4">
        <w:rPr>
          <w:rStyle w:val="StyleBoldUnderline"/>
          <w:sz w:val="12"/>
        </w:rPr>
        <w:t xml:space="preserve"> </w:t>
      </w:r>
      <w:r w:rsidRPr="006E06E4">
        <w:rPr>
          <w:rStyle w:val="StyleBoldUnderline"/>
        </w:rPr>
        <w:t>openings throughout the continent. By the mid-</w:t>
      </w:r>
      <w:r w:rsidRPr="006E06E4">
        <w:rPr>
          <w:rStyle w:val="StyleBoldUnderline"/>
          <w:b w:val="0"/>
          <w:sz w:val="12"/>
          <w:u w:val="none"/>
        </w:rPr>
        <w:t>¶</w:t>
      </w:r>
      <w:r w:rsidRPr="006E06E4">
        <w:rPr>
          <w:rStyle w:val="StyleBoldUnderline"/>
          <w:sz w:val="12"/>
        </w:rPr>
        <w:t xml:space="preserve"> </w:t>
      </w:r>
      <w:r w:rsidRPr="006E06E4">
        <w:rPr>
          <w:rStyle w:val="StyleBoldUnderline"/>
        </w:rPr>
        <w:t>1990s, democracy had become a global phenomenon</w:t>
      </w:r>
      <w:proofErr w:type="gramStart"/>
      <w:r w:rsidRPr="006E06E4">
        <w:rPr>
          <w:rStyle w:val="StyleBoldUnderline"/>
        </w:rPr>
        <w:t>,</w:t>
      </w:r>
      <w:r w:rsidRPr="006E06E4">
        <w:rPr>
          <w:rStyle w:val="StyleBoldUnderline"/>
          <w:b w:val="0"/>
          <w:sz w:val="12"/>
          <w:u w:val="none"/>
        </w:rPr>
        <w:t>¶</w:t>
      </w:r>
      <w:proofErr w:type="gramEnd"/>
      <w:r w:rsidRPr="006E06E4">
        <w:rPr>
          <w:rStyle w:val="StyleBoldUnderline"/>
          <w:sz w:val="12"/>
        </w:rPr>
        <w:t xml:space="preserve"> </w:t>
      </w:r>
      <w:r w:rsidRPr="006E06E4">
        <w:rPr>
          <w:rStyle w:val="StyleBoldUnderline"/>
        </w:rPr>
        <w:t>accounting for about three of every five</w:t>
      </w:r>
      <w:r w:rsidRPr="006E06E4">
        <w:rPr>
          <w:rStyle w:val="StyleBoldUnderline"/>
          <w:b w:val="0"/>
          <w:sz w:val="12"/>
          <w:u w:val="none"/>
        </w:rPr>
        <w:t>¶</w:t>
      </w:r>
      <w:r w:rsidRPr="006E06E4">
        <w:rPr>
          <w:rStyle w:val="StyleBoldUnderline"/>
          <w:sz w:val="12"/>
        </w:rPr>
        <w:t xml:space="preserve"> </w:t>
      </w:r>
      <w:r w:rsidRPr="006E06E4">
        <w:rPr>
          <w:rStyle w:val="StyleBoldUnderline"/>
        </w:rPr>
        <w:t>states in the world</w:t>
      </w:r>
      <w:r w:rsidRPr="006E06E4">
        <w:rPr>
          <w:sz w:val="16"/>
        </w:rPr>
        <w:t>.</w:t>
      </w:r>
    </w:p>
    <w:p w14:paraId="51343511" w14:textId="77777777" w:rsidR="0000207D" w:rsidRDefault="0000207D" w:rsidP="0000207D">
      <w:pPr>
        <w:rPr>
          <w:sz w:val="16"/>
        </w:rPr>
      </w:pPr>
    </w:p>
    <w:p w14:paraId="5AE4B720" w14:textId="77777777" w:rsidR="0000207D" w:rsidRDefault="0000207D" w:rsidP="0000207D">
      <w:pPr>
        <w:pStyle w:val="Heading4"/>
      </w:pPr>
      <w:r>
        <w:t>Global democratization is consolidating now – the US isn’t key</w:t>
      </w:r>
    </w:p>
    <w:p w14:paraId="13521A53" w14:textId="77777777" w:rsidR="0000207D" w:rsidRDefault="0000207D" w:rsidP="0000207D">
      <w:r w:rsidRPr="006E06E4">
        <w:t xml:space="preserve">Larry </w:t>
      </w:r>
      <w:r w:rsidRPr="006E06E4">
        <w:rPr>
          <w:rStyle w:val="StyleStyleBold12pt"/>
        </w:rPr>
        <w:t>Diamond</w:t>
      </w:r>
      <w:r w:rsidRPr="006E06E4">
        <w:t xml:space="preserve">, January </w:t>
      </w:r>
      <w:r w:rsidRPr="006E06E4">
        <w:rPr>
          <w:rStyle w:val="StyleStyleBold12pt"/>
        </w:rPr>
        <w:t>2014</w:t>
      </w:r>
      <w:r w:rsidRPr="006E06E4">
        <w:t>, [prof. at Stanford], Journal of Current History, vol. 99, “The Next Democratic Century,” http://cddrl.fsi.stanford.edu/sites/default/files/LD_Current_History_Jan_14.pdf, mm</w:t>
      </w:r>
    </w:p>
    <w:p w14:paraId="4FC89182" w14:textId="77777777" w:rsidR="0000207D" w:rsidRPr="006E06E4" w:rsidRDefault="0000207D" w:rsidP="0000207D"/>
    <w:p w14:paraId="5C82FA46" w14:textId="77777777" w:rsidR="0000207D" w:rsidRDefault="0000207D" w:rsidP="0000207D">
      <w:pPr>
        <w:rPr>
          <w:sz w:val="14"/>
        </w:rPr>
      </w:pPr>
      <w:r w:rsidRPr="005C62C8">
        <w:rPr>
          <w:sz w:val="14"/>
        </w:rPr>
        <w:t xml:space="preserve">Even so, </w:t>
      </w:r>
      <w:r w:rsidRPr="006E06E4">
        <w:rPr>
          <w:rStyle w:val="StyleBoldUnderline"/>
        </w:rPr>
        <w:t>a surprising number of</w:t>
      </w:r>
      <w:r w:rsidRPr="005C62C8">
        <w:rPr>
          <w:sz w:val="14"/>
        </w:rPr>
        <w:t xml:space="preserve"> other </w:t>
      </w:r>
      <w:r w:rsidRPr="006E06E4">
        <w:rPr>
          <w:rStyle w:val="StyleBoldUnderline"/>
        </w:rPr>
        <w:t>emerging</w:t>
      </w:r>
      <w:r w:rsidRPr="005C62C8">
        <w:rPr>
          <w:rStyle w:val="StyleBoldUnderline"/>
          <w:b w:val="0"/>
          <w:sz w:val="12"/>
          <w:u w:val="none"/>
        </w:rPr>
        <w:t>¶</w:t>
      </w:r>
      <w:r w:rsidRPr="006E06E4">
        <w:rPr>
          <w:rStyle w:val="StyleBoldUnderline"/>
          <w:sz w:val="12"/>
        </w:rPr>
        <w:t xml:space="preserve"> </w:t>
      </w:r>
      <w:r w:rsidRPr="006E06E4">
        <w:rPr>
          <w:rStyle w:val="StyleBoldUnderline"/>
        </w:rPr>
        <w:t>democracies have met a litmus test of reasonably</w:t>
      </w:r>
      <w:r w:rsidRPr="005C62C8">
        <w:rPr>
          <w:rStyle w:val="StyleBoldUnderline"/>
          <w:b w:val="0"/>
          <w:sz w:val="12"/>
          <w:u w:val="none"/>
        </w:rPr>
        <w:t>¶</w:t>
      </w:r>
      <w:r w:rsidRPr="006E06E4">
        <w:rPr>
          <w:rStyle w:val="StyleBoldUnderline"/>
          <w:sz w:val="12"/>
        </w:rPr>
        <w:t xml:space="preserve"> </w:t>
      </w:r>
      <w:r w:rsidRPr="006E06E4">
        <w:rPr>
          <w:rStyle w:val="StyleBoldUnderline"/>
        </w:rPr>
        <w:t xml:space="preserve">“liberal” democracy </w:t>
      </w:r>
      <w:r w:rsidRPr="005C62C8">
        <w:rPr>
          <w:sz w:val="14"/>
        </w:rPr>
        <w:t>(garnering one of the two</w:t>
      </w:r>
      <w:r w:rsidRPr="005C62C8">
        <w:rPr>
          <w:sz w:val="12"/>
        </w:rPr>
        <w:t>¶</w:t>
      </w:r>
      <w:r w:rsidRPr="005C62C8">
        <w:rPr>
          <w:sz w:val="14"/>
        </w:rPr>
        <w:t xml:space="preserve"> best scores on the seven-point Freedom House</w:t>
      </w:r>
      <w:r w:rsidRPr="005C62C8">
        <w:rPr>
          <w:sz w:val="12"/>
        </w:rPr>
        <w:t>¶</w:t>
      </w:r>
      <w:r w:rsidRPr="005C62C8">
        <w:rPr>
          <w:sz w:val="14"/>
        </w:rPr>
        <w:t xml:space="preserve"> scales of both political rights and civil liberties)</w:t>
      </w:r>
      <w:proofErr w:type="gramStart"/>
      <w:r w:rsidRPr="005C62C8">
        <w:rPr>
          <w:sz w:val="14"/>
        </w:rPr>
        <w:t>.</w:t>
      </w:r>
      <w:r w:rsidRPr="005C62C8">
        <w:rPr>
          <w:sz w:val="12"/>
        </w:rPr>
        <w:t>¶</w:t>
      </w:r>
      <w:proofErr w:type="gramEnd"/>
      <w:r w:rsidRPr="005C62C8">
        <w:rPr>
          <w:sz w:val="14"/>
        </w:rPr>
        <w:t xml:space="preserve"> </w:t>
      </w:r>
      <w:r w:rsidRPr="006E06E4">
        <w:rPr>
          <w:rStyle w:val="StyleBoldUnderline"/>
        </w:rPr>
        <w:t xml:space="preserve">Forty percent of the world’s states and about </w:t>
      </w:r>
      <w:proofErr w:type="spellStart"/>
      <w:r w:rsidRPr="006E06E4">
        <w:rPr>
          <w:rStyle w:val="StyleBoldUnderline"/>
        </w:rPr>
        <w:t>twothirds</w:t>
      </w:r>
      <w:proofErr w:type="spellEnd"/>
      <w:r w:rsidRPr="005C62C8">
        <w:rPr>
          <w:rStyle w:val="StyleBoldUnderline"/>
          <w:b w:val="0"/>
          <w:sz w:val="12"/>
          <w:u w:val="none"/>
        </w:rPr>
        <w:t>¶</w:t>
      </w:r>
      <w:r w:rsidRPr="006E06E4">
        <w:rPr>
          <w:rStyle w:val="StyleBoldUnderline"/>
          <w:sz w:val="12"/>
        </w:rPr>
        <w:t xml:space="preserve"> </w:t>
      </w:r>
      <w:r w:rsidRPr="006E06E4">
        <w:rPr>
          <w:rStyle w:val="StyleBoldUnderline"/>
        </w:rPr>
        <w:t>of the world’s democracies</w:t>
      </w:r>
      <w:r w:rsidRPr="005C62C8">
        <w:rPr>
          <w:sz w:val="14"/>
        </w:rPr>
        <w:t xml:space="preserve"> (or 79 nations in</w:t>
      </w:r>
      <w:r w:rsidRPr="005C62C8">
        <w:rPr>
          <w:sz w:val="12"/>
        </w:rPr>
        <w:t>¶</w:t>
      </w:r>
      <w:r w:rsidRPr="005C62C8">
        <w:rPr>
          <w:sz w:val="14"/>
        </w:rPr>
        <w:t xml:space="preserve"> all) </w:t>
      </w:r>
      <w:r w:rsidRPr="006E06E4">
        <w:rPr>
          <w:rStyle w:val="StyleBoldUnderline"/>
        </w:rPr>
        <w:t>now meet this test</w:t>
      </w:r>
      <w:r w:rsidRPr="005C62C8">
        <w:rPr>
          <w:sz w:val="14"/>
        </w:rPr>
        <w:t>. And</w:t>
      </w:r>
      <w:r w:rsidRPr="005C62C8">
        <w:rPr>
          <w:sz w:val="12"/>
        </w:rPr>
        <w:t>¶</w:t>
      </w:r>
      <w:r w:rsidRPr="005C62C8">
        <w:rPr>
          <w:sz w:val="14"/>
        </w:rPr>
        <w:t xml:space="preserve"> </w:t>
      </w:r>
      <w:r w:rsidRPr="006E06E4">
        <w:rPr>
          <w:rStyle w:val="StyleBoldUnderline"/>
        </w:rPr>
        <w:t>while the number</w:t>
      </w:r>
      <w:r w:rsidRPr="005C62C8">
        <w:rPr>
          <w:sz w:val="14"/>
        </w:rPr>
        <w:t xml:space="preserve"> and proportion</w:t>
      </w:r>
      <w:r w:rsidRPr="005C62C8">
        <w:rPr>
          <w:sz w:val="12"/>
        </w:rPr>
        <w:t>¶</w:t>
      </w:r>
      <w:r w:rsidRPr="005C62C8">
        <w:rPr>
          <w:sz w:val="14"/>
        </w:rPr>
        <w:t xml:space="preserve"> </w:t>
      </w:r>
      <w:r w:rsidRPr="006E06E4">
        <w:rPr>
          <w:rStyle w:val="StyleBoldUnderline"/>
        </w:rPr>
        <w:t>of liberal democracies</w:t>
      </w:r>
      <w:r w:rsidRPr="005C62C8">
        <w:rPr>
          <w:rStyle w:val="StyleBoldUnderline"/>
          <w:b w:val="0"/>
          <w:sz w:val="12"/>
          <w:u w:val="none"/>
        </w:rPr>
        <w:t>¶</w:t>
      </w:r>
      <w:r w:rsidRPr="006E06E4">
        <w:rPr>
          <w:rStyle w:val="StyleBoldUnderline"/>
          <w:sz w:val="12"/>
        </w:rPr>
        <w:t xml:space="preserve"> </w:t>
      </w:r>
      <w:r w:rsidRPr="006E06E4">
        <w:rPr>
          <w:rStyle w:val="StyleBoldUnderline"/>
        </w:rPr>
        <w:t>have hardly changed in</w:t>
      </w:r>
      <w:r w:rsidRPr="005C62C8">
        <w:rPr>
          <w:rStyle w:val="StyleBoldUnderline"/>
          <w:b w:val="0"/>
          <w:sz w:val="12"/>
          <w:u w:val="none"/>
        </w:rPr>
        <w:t>¶</w:t>
      </w:r>
      <w:r w:rsidRPr="006E06E4">
        <w:rPr>
          <w:rStyle w:val="StyleBoldUnderline"/>
          <w:sz w:val="12"/>
        </w:rPr>
        <w:t xml:space="preserve"> </w:t>
      </w:r>
      <w:r w:rsidRPr="006E06E4">
        <w:rPr>
          <w:rStyle w:val="StyleBoldUnderline"/>
        </w:rPr>
        <w:t xml:space="preserve">the last seven years, </w:t>
      </w:r>
      <w:r w:rsidRPr="006E06E4">
        <w:rPr>
          <w:rStyle w:val="Emphasis"/>
        </w:rPr>
        <w:t>at least they have not declined</w:t>
      </w:r>
      <w:proofErr w:type="gramStart"/>
      <w:r w:rsidRPr="005C62C8">
        <w:rPr>
          <w:sz w:val="14"/>
        </w:rPr>
        <w:t>.</w:t>
      </w:r>
      <w:r w:rsidRPr="005C62C8">
        <w:rPr>
          <w:sz w:val="12"/>
        </w:rPr>
        <w:t>¶</w:t>
      </w:r>
      <w:proofErr w:type="gramEnd"/>
      <w:r w:rsidRPr="005C62C8">
        <w:rPr>
          <w:sz w:val="14"/>
        </w:rPr>
        <w:t xml:space="preserve"> Moreover, </w:t>
      </w:r>
      <w:r w:rsidRPr="006E06E4">
        <w:rPr>
          <w:rStyle w:val="StyleBoldUnderline"/>
        </w:rPr>
        <w:t>a number of</w:t>
      </w:r>
      <w:r w:rsidRPr="005C62C8">
        <w:rPr>
          <w:rStyle w:val="StyleBoldUnderline"/>
          <w:b w:val="0"/>
          <w:sz w:val="12"/>
          <w:u w:val="none"/>
        </w:rPr>
        <w:t>¶</w:t>
      </w:r>
      <w:r w:rsidRPr="006E06E4">
        <w:rPr>
          <w:rStyle w:val="StyleBoldUnderline"/>
          <w:sz w:val="12"/>
        </w:rPr>
        <w:t xml:space="preserve"> </w:t>
      </w:r>
      <w:r w:rsidRPr="006E06E4">
        <w:rPr>
          <w:rStyle w:val="StyleBoldUnderline"/>
        </w:rPr>
        <w:t>other emerging market</w:t>
      </w:r>
      <w:r w:rsidRPr="005C62C8">
        <w:rPr>
          <w:rStyle w:val="StyleBoldUnderline"/>
          <w:b w:val="0"/>
          <w:sz w:val="12"/>
          <w:u w:val="none"/>
        </w:rPr>
        <w:t>¶</w:t>
      </w:r>
      <w:r w:rsidRPr="006E06E4">
        <w:rPr>
          <w:rStyle w:val="StyleBoldUnderline"/>
          <w:sz w:val="12"/>
        </w:rPr>
        <w:t xml:space="preserve"> </w:t>
      </w:r>
      <w:r w:rsidRPr="006E06E4">
        <w:rPr>
          <w:rStyle w:val="StyleBoldUnderline"/>
        </w:rPr>
        <w:t>countries have consolidated a decent level of</w:t>
      </w:r>
      <w:r w:rsidRPr="005C62C8">
        <w:rPr>
          <w:rStyle w:val="StyleBoldUnderline"/>
          <w:b w:val="0"/>
          <w:sz w:val="12"/>
          <w:u w:val="none"/>
        </w:rPr>
        <w:t>¶</w:t>
      </w:r>
      <w:r w:rsidRPr="006E06E4">
        <w:rPr>
          <w:rStyle w:val="StyleBoldUnderline"/>
          <w:sz w:val="12"/>
        </w:rPr>
        <w:t xml:space="preserve"> </w:t>
      </w:r>
      <w:r w:rsidRPr="006E06E4">
        <w:rPr>
          <w:rStyle w:val="StyleBoldUnderline"/>
        </w:rPr>
        <w:t>democracy</w:t>
      </w:r>
      <w:r w:rsidRPr="005C62C8">
        <w:rPr>
          <w:sz w:val="14"/>
        </w:rPr>
        <w:t>—in the sense that it is very difficult</w:t>
      </w:r>
      <w:r w:rsidRPr="005C62C8">
        <w:rPr>
          <w:sz w:val="12"/>
        </w:rPr>
        <w:t>¶</w:t>
      </w:r>
      <w:r w:rsidRPr="005C62C8">
        <w:rPr>
          <w:sz w:val="14"/>
        </w:rPr>
        <w:t xml:space="preserve"> to imagine another reversal of democracy in these</w:t>
      </w:r>
      <w:r w:rsidRPr="005C62C8">
        <w:rPr>
          <w:sz w:val="12"/>
        </w:rPr>
        <w:t>¶</w:t>
      </w:r>
      <w:r w:rsidRPr="005C62C8">
        <w:rPr>
          <w:sz w:val="14"/>
        </w:rPr>
        <w:t xml:space="preserve"> countries. To the extent that they find democratic</w:t>
      </w:r>
      <w:r w:rsidRPr="005C62C8">
        <w:rPr>
          <w:sz w:val="12"/>
        </w:rPr>
        <w:t>¶</w:t>
      </w:r>
      <w:r w:rsidRPr="005C62C8">
        <w:rPr>
          <w:sz w:val="14"/>
        </w:rPr>
        <w:t xml:space="preserve"> “consolidation” a useful concept, most scholars</w:t>
      </w:r>
      <w:r w:rsidRPr="005C62C8">
        <w:rPr>
          <w:sz w:val="12"/>
        </w:rPr>
        <w:t>¶</w:t>
      </w:r>
      <w:r w:rsidRPr="005C62C8">
        <w:rPr>
          <w:sz w:val="14"/>
        </w:rPr>
        <w:t xml:space="preserve"> of Brazil would put it in this category. The same</w:t>
      </w:r>
      <w:r w:rsidRPr="005C62C8">
        <w:rPr>
          <w:sz w:val="12"/>
        </w:rPr>
        <w:t>¶</w:t>
      </w:r>
      <w:r w:rsidRPr="005C62C8">
        <w:rPr>
          <w:sz w:val="14"/>
        </w:rPr>
        <w:t xml:space="preserve"> is true for Mexico, where democracy has survived</w:t>
      </w:r>
      <w:r w:rsidRPr="005C62C8">
        <w:rPr>
          <w:sz w:val="12"/>
        </w:rPr>
        <w:t>¶</w:t>
      </w:r>
      <w:r w:rsidRPr="005C62C8">
        <w:rPr>
          <w:sz w:val="14"/>
        </w:rPr>
        <w:t xml:space="preserve"> in the face of widespread violence related to drug</w:t>
      </w:r>
      <w:r w:rsidRPr="005C62C8">
        <w:rPr>
          <w:sz w:val="12"/>
        </w:rPr>
        <w:t>¶</w:t>
      </w:r>
      <w:r w:rsidRPr="005C62C8">
        <w:rPr>
          <w:sz w:val="14"/>
        </w:rPr>
        <w:t xml:space="preserve"> trafficking. For all its disturbing levels of corruption</w:t>
      </w:r>
      <w:proofErr w:type="gramStart"/>
      <w:r w:rsidRPr="005C62C8">
        <w:rPr>
          <w:sz w:val="14"/>
        </w:rPr>
        <w:t>,</w:t>
      </w:r>
      <w:r w:rsidRPr="005C62C8">
        <w:rPr>
          <w:sz w:val="12"/>
        </w:rPr>
        <w:t>¶</w:t>
      </w:r>
      <w:proofErr w:type="gramEnd"/>
      <w:r w:rsidRPr="005C62C8">
        <w:rPr>
          <w:sz w:val="14"/>
        </w:rPr>
        <w:t xml:space="preserve"> </w:t>
      </w:r>
      <w:proofErr w:type="spellStart"/>
      <w:r w:rsidRPr="005C62C8">
        <w:rPr>
          <w:sz w:val="14"/>
        </w:rPr>
        <w:t>clientelism</w:t>
      </w:r>
      <w:proofErr w:type="spellEnd"/>
      <w:r w:rsidRPr="005C62C8">
        <w:rPr>
          <w:sz w:val="14"/>
        </w:rPr>
        <w:t>, paralysis, and dysfunction, it</w:t>
      </w:r>
      <w:r w:rsidRPr="005C62C8">
        <w:rPr>
          <w:sz w:val="12"/>
        </w:rPr>
        <w:t>¶</w:t>
      </w:r>
      <w:r w:rsidRPr="005C62C8">
        <w:rPr>
          <w:sz w:val="14"/>
        </w:rPr>
        <w:t xml:space="preserve"> is similarly difficult to imagine democracy being</w:t>
      </w:r>
      <w:r w:rsidRPr="005C62C8">
        <w:rPr>
          <w:sz w:val="12"/>
        </w:rPr>
        <w:t>¶</w:t>
      </w:r>
      <w:r w:rsidRPr="005C62C8">
        <w:rPr>
          <w:sz w:val="14"/>
        </w:rPr>
        <w:t xml:space="preserve"> replaced by another type of regime in India. If</w:t>
      </w:r>
      <w:proofErr w:type="gramStart"/>
      <w:r w:rsidRPr="005C62C8">
        <w:rPr>
          <w:sz w:val="14"/>
        </w:rPr>
        <w:t>,</w:t>
      </w:r>
      <w:r w:rsidRPr="005C62C8">
        <w:rPr>
          <w:sz w:val="12"/>
        </w:rPr>
        <w:t>¶</w:t>
      </w:r>
      <w:proofErr w:type="gramEnd"/>
      <w:r w:rsidRPr="005C62C8">
        <w:rPr>
          <w:sz w:val="14"/>
        </w:rPr>
        <w:t xml:space="preserve"> after a disappointing second term for President</w:t>
      </w:r>
      <w:r w:rsidRPr="005C62C8">
        <w:rPr>
          <w:sz w:val="12"/>
        </w:rPr>
        <w:t>¶</w:t>
      </w:r>
      <w:r w:rsidRPr="005C62C8">
        <w:rPr>
          <w:sz w:val="14"/>
        </w:rPr>
        <w:t xml:space="preserve"> </w:t>
      </w:r>
      <w:proofErr w:type="spellStart"/>
      <w:r w:rsidRPr="005C62C8">
        <w:rPr>
          <w:sz w:val="14"/>
        </w:rPr>
        <w:t>Susilo</w:t>
      </w:r>
      <w:proofErr w:type="spellEnd"/>
      <w:r w:rsidRPr="005C62C8">
        <w:rPr>
          <w:sz w:val="14"/>
        </w:rPr>
        <w:t xml:space="preserve"> </w:t>
      </w:r>
      <w:proofErr w:type="spellStart"/>
      <w:r w:rsidRPr="005C62C8">
        <w:rPr>
          <w:sz w:val="14"/>
        </w:rPr>
        <w:t>Bambang</w:t>
      </w:r>
      <w:proofErr w:type="spellEnd"/>
      <w:r w:rsidRPr="005C62C8">
        <w:rPr>
          <w:sz w:val="14"/>
        </w:rPr>
        <w:t xml:space="preserve"> </w:t>
      </w:r>
      <w:proofErr w:type="spellStart"/>
      <w:r w:rsidRPr="005C62C8">
        <w:rPr>
          <w:sz w:val="14"/>
        </w:rPr>
        <w:t>Yudhoyono</w:t>
      </w:r>
      <w:proofErr w:type="spellEnd"/>
      <w:r w:rsidRPr="005C62C8">
        <w:rPr>
          <w:sz w:val="14"/>
        </w:rPr>
        <w:t>, Indonesia elects a</w:t>
      </w:r>
      <w:r w:rsidRPr="005C62C8">
        <w:rPr>
          <w:sz w:val="12"/>
        </w:rPr>
        <w:t>¶</w:t>
      </w:r>
      <w:r w:rsidRPr="005C62C8">
        <w:rPr>
          <w:sz w:val="14"/>
        </w:rPr>
        <w:t xml:space="preserve"> reformist president in 2014 (such as the energetic,</w:t>
      </w:r>
      <w:r w:rsidRPr="005C62C8">
        <w:rPr>
          <w:sz w:val="12"/>
        </w:rPr>
        <w:t>¶</w:t>
      </w:r>
      <w:r w:rsidRPr="005C62C8">
        <w:rPr>
          <w:sz w:val="14"/>
        </w:rPr>
        <w:t xml:space="preserve"> progressive governor of Jakarta, </w:t>
      </w:r>
      <w:proofErr w:type="spellStart"/>
      <w:r w:rsidRPr="005C62C8">
        <w:rPr>
          <w:sz w:val="14"/>
        </w:rPr>
        <w:t>Joko</w:t>
      </w:r>
      <w:proofErr w:type="spellEnd"/>
      <w:r w:rsidRPr="005C62C8">
        <w:rPr>
          <w:sz w:val="14"/>
        </w:rPr>
        <w:t xml:space="preserve"> </w:t>
      </w:r>
      <w:proofErr w:type="spellStart"/>
      <w:r w:rsidRPr="005C62C8">
        <w:rPr>
          <w:sz w:val="14"/>
        </w:rPr>
        <w:t>Widodo</w:t>
      </w:r>
      <w:proofErr w:type="spellEnd"/>
      <w:r w:rsidRPr="005C62C8">
        <w:rPr>
          <w:sz w:val="14"/>
        </w:rPr>
        <w:t>,</w:t>
      </w:r>
      <w:r w:rsidRPr="005C62C8">
        <w:rPr>
          <w:sz w:val="12"/>
        </w:rPr>
        <w:t>¶</w:t>
      </w:r>
      <w:r w:rsidRPr="005C62C8">
        <w:rPr>
          <w:sz w:val="14"/>
        </w:rPr>
        <w:t xml:space="preserve"> who is now leading in the polls), Indonesian</w:t>
      </w:r>
      <w:r w:rsidRPr="005C62C8">
        <w:rPr>
          <w:sz w:val="12"/>
        </w:rPr>
        <w:t>¶</w:t>
      </w:r>
      <w:r w:rsidRPr="005C62C8">
        <w:rPr>
          <w:sz w:val="14"/>
        </w:rPr>
        <w:t xml:space="preserve"> democracy might also turn in a more liberal and</w:t>
      </w:r>
      <w:r w:rsidRPr="005C62C8">
        <w:rPr>
          <w:sz w:val="12"/>
        </w:rPr>
        <w:t>¶</w:t>
      </w:r>
      <w:r w:rsidRPr="005C62C8">
        <w:rPr>
          <w:sz w:val="14"/>
        </w:rPr>
        <w:t xml:space="preserve"> stable direction.</w:t>
      </w:r>
      <w:r w:rsidRPr="005C62C8">
        <w:rPr>
          <w:sz w:val="12"/>
        </w:rPr>
        <w:t>¶</w:t>
      </w:r>
      <w:r w:rsidRPr="005C62C8">
        <w:rPr>
          <w:sz w:val="14"/>
        </w:rPr>
        <w:t xml:space="preserve"> South Korea, Brazil, Mexico, India, and</w:t>
      </w:r>
      <w:r w:rsidRPr="005C62C8">
        <w:rPr>
          <w:sz w:val="12"/>
        </w:rPr>
        <w:t>¶</w:t>
      </w:r>
      <w:r w:rsidRPr="005C62C8">
        <w:rPr>
          <w:sz w:val="14"/>
        </w:rPr>
        <w:t xml:space="preserve"> Indonesia are among the emerging market members</w:t>
      </w:r>
      <w:r w:rsidRPr="005C62C8">
        <w:rPr>
          <w:sz w:val="12"/>
        </w:rPr>
        <w:t>¶</w:t>
      </w:r>
      <w:r w:rsidRPr="005C62C8">
        <w:rPr>
          <w:sz w:val="14"/>
        </w:rPr>
        <w:t xml:space="preserve"> of the Group of 20 industrialized nations Three other members of that club—Turkey,</w:t>
      </w:r>
      <w:r w:rsidRPr="005C62C8">
        <w:rPr>
          <w:sz w:val="12"/>
        </w:rPr>
        <w:t>¶</w:t>
      </w:r>
      <w:r w:rsidRPr="005C62C8">
        <w:rPr>
          <w:sz w:val="14"/>
        </w:rPr>
        <w:t xml:space="preserve"> Argentina, and South Africa—fall into the category</w:t>
      </w:r>
      <w:r w:rsidRPr="005C62C8">
        <w:rPr>
          <w:sz w:val="12"/>
        </w:rPr>
        <w:t>¶</w:t>
      </w:r>
      <w:r w:rsidRPr="005C62C8">
        <w:rPr>
          <w:sz w:val="14"/>
        </w:rPr>
        <w:t xml:space="preserve"> of more troubled or embattled democracies,</w:t>
      </w:r>
      <w:r w:rsidRPr="005C62C8">
        <w:rPr>
          <w:sz w:val="12"/>
        </w:rPr>
        <w:t>¶</w:t>
      </w:r>
      <w:r w:rsidRPr="005C62C8">
        <w:rPr>
          <w:sz w:val="14"/>
        </w:rPr>
        <w:t xml:space="preserve"> with ruling executives and parties that appear to</w:t>
      </w:r>
      <w:r w:rsidRPr="005C62C8">
        <w:rPr>
          <w:sz w:val="12"/>
        </w:rPr>
        <w:t>¶</w:t>
      </w:r>
      <w:r w:rsidRPr="005C62C8">
        <w:rPr>
          <w:sz w:val="14"/>
        </w:rPr>
        <w:t xml:space="preserve"> harbor hegemonic ambitions. Each of the three</w:t>
      </w:r>
      <w:r w:rsidRPr="005C62C8">
        <w:rPr>
          <w:sz w:val="12"/>
        </w:rPr>
        <w:t>¶</w:t>
      </w:r>
      <w:r w:rsidRPr="005C62C8">
        <w:rPr>
          <w:sz w:val="14"/>
        </w:rPr>
        <w:t xml:space="preserve"> will hold national elections in 2014 or 2015, during</w:t>
      </w:r>
      <w:r w:rsidRPr="005C62C8">
        <w:rPr>
          <w:sz w:val="12"/>
        </w:rPr>
        <w:t>¶</w:t>
      </w:r>
      <w:r w:rsidRPr="005C62C8">
        <w:rPr>
          <w:sz w:val="14"/>
        </w:rPr>
        <w:t xml:space="preserve"> which each could move either in the direction</w:t>
      </w:r>
      <w:r w:rsidRPr="005C62C8">
        <w:rPr>
          <w:sz w:val="12"/>
        </w:rPr>
        <w:t>¶</w:t>
      </w:r>
      <w:r w:rsidRPr="005C62C8">
        <w:rPr>
          <w:sz w:val="14"/>
        </w:rPr>
        <w:t xml:space="preserve"> of further democratic decay or toward a more liberal</w:t>
      </w:r>
      <w:r w:rsidRPr="005C62C8">
        <w:rPr>
          <w:sz w:val="12"/>
        </w:rPr>
        <w:t>¶</w:t>
      </w:r>
      <w:r w:rsidRPr="005C62C8">
        <w:rPr>
          <w:sz w:val="14"/>
        </w:rPr>
        <w:t xml:space="preserve"> and rooted democracy</w:t>
      </w:r>
      <w:proofErr w:type="gramStart"/>
      <w:r w:rsidRPr="005C62C8">
        <w:rPr>
          <w:sz w:val="14"/>
        </w:rPr>
        <w:t>.</w:t>
      </w:r>
      <w:r w:rsidRPr="005C62C8">
        <w:rPr>
          <w:sz w:val="12"/>
        </w:rPr>
        <w:t>¶</w:t>
      </w:r>
      <w:proofErr w:type="gramEnd"/>
      <w:r w:rsidRPr="005C62C8">
        <w:rPr>
          <w:sz w:val="14"/>
        </w:rPr>
        <w:t xml:space="preserve"> Having decimated the old power establishment</w:t>
      </w:r>
      <w:r w:rsidRPr="005C62C8">
        <w:rPr>
          <w:sz w:val="12"/>
        </w:rPr>
        <w:t>¶</w:t>
      </w:r>
      <w:r w:rsidRPr="005C62C8">
        <w:rPr>
          <w:sz w:val="14"/>
        </w:rPr>
        <w:t xml:space="preserve"> in suspiciously wide-ranging trials of alleged</w:t>
      </w:r>
      <w:r w:rsidRPr="005C62C8">
        <w:rPr>
          <w:sz w:val="12"/>
        </w:rPr>
        <w:t>¶</w:t>
      </w:r>
      <w:r w:rsidRPr="005C62C8">
        <w:rPr>
          <w:sz w:val="14"/>
        </w:rPr>
        <w:t xml:space="preserve"> coup plotters, while also continuing to intimidate</w:t>
      </w:r>
      <w:r w:rsidRPr="005C62C8">
        <w:rPr>
          <w:sz w:val="12"/>
        </w:rPr>
        <w:t>¶</w:t>
      </w:r>
      <w:r w:rsidRPr="005C62C8">
        <w:rPr>
          <w:sz w:val="14"/>
        </w:rPr>
        <w:t xml:space="preserve"> and constrain the press, Prime Minister </w:t>
      </w:r>
      <w:proofErr w:type="spellStart"/>
      <w:r w:rsidRPr="005C62C8">
        <w:rPr>
          <w:sz w:val="14"/>
        </w:rPr>
        <w:t>Recep</w:t>
      </w:r>
      <w:proofErr w:type="spellEnd"/>
      <w:r w:rsidRPr="005C62C8">
        <w:rPr>
          <w:sz w:val="12"/>
        </w:rPr>
        <w:t>¶</w:t>
      </w:r>
      <w:r w:rsidRPr="005C62C8">
        <w:rPr>
          <w:sz w:val="14"/>
        </w:rPr>
        <w:t xml:space="preserve"> </w:t>
      </w:r>
      <w:proofErr w:type="spellStart"/>
      <w:r w:rsidRPr="005C62C8">
        <w:rPr>
          <w:sz w:val="14"/>
        </w:rPr>
        <w:t>Tayyip</w:t>
      </w:r>
      <w:proofErr w:type="spellEnd"/>
      <w:r w:rsidRPr="005C62C8">
        <w:rPr>
          <w:sz w:val="14"/>
        </w:rPr>
        <w:t xml:space="preserve"> </w:t>
      </w:r>
      <w:proofErr w:type="spellStart"/>
      <w:r w:rsidRPr="005C62C8">
        <w:rPr>
          <w:sz w:val="14"/>
        </w:rPr>
        <w:t>Erdogan</w:t>
      </w:r>
      <w:proofErr w:type="spellEnd"/>
      <w:r w:rsidRPr="005C62C8">
        <w:rPr>
          <w:sz w:val="14"/>
        </w:rPr>
        <w:t xml:space="preserve"> and his Justice and Development</w:t>
      </w:r>
      <w:r w:rsidRPr="005C62C8">
        <w:rPr>
          <w:sz w:val="12"/>
        </w:rPr>
        <w:t>¶</w:t>
      </w:r>
      <w:r w:rsidRPr="005C62C8">
        <w:rPr>
          <w:sz w:val="14"/>
        </w:rPr>
        <w:t xml:space="preserve"> Party (AKP) remain the dominant political force</w:t>
      </w:r>
      <w:r w:rsidRPr="005C62C8">
        <w:rPr>
          <w:sz w:val="12"/>
        </w:rPr>
        <w:t>¶</w:t>
      </w:r>
      <w:r w:rsidRPr="005C62C8">
        <w:rPr>
          <w:sz w:val="14"/>
        </w:rPr>
        <w:t xml:space="preserve"> in Turkey. After serving more than a decade as</w:t>
      </w:r>
      <w:r w:rsidRPr="005C62C8">
        <w:rPr>
          <w:sz w:val="12"/>
        </w:rPr>
        <w:t>¶</w:t>
      </w:r>
      <w:r w:rsidRPr="005C62C8">
        <w:rPr>
          <w:sz w:val="14"/>
        </w:rPr>
        <w:t xml:space="preserve"> prime minister, </w:t>
      </w:r>
      <w:proofErr w:type="spellStart"/>
      <w:r w:rsidRPr="005C62C8">
        <w:rPr>
          <w:sz w:val="14"/>
        </w:rPr>
        <w:t>Erdogan</w:t>
      </w:r>
      <w:proofErr w:type="spellEnd"/>
      <w:r w:rsidRPr="005C62C8">
        <w:rPr>
          <w:sz w:val="14"/>
        </w:rPr>
        <w:t xml:space="preserve"> (whose party’s rules</w:t>
      </w:r>
      <w:r w:rsidRPr="005C62C8">
        <w:rPr>
          <w:sz w:val="12"/>
        </w:rPr>
        <w:t>¶</w:t>
      </w:r>
      <w:r w:rsidRPr="005C62C8">
        <w:rPr>
          <w:sz w:val="14"/>
        </w:rPr>
        <w:t xml:space="preserve"> bar him from seeking another term in that post)</w:t>
      </w:r>
      <w:r w:rsidRPr="005C62C8">
        <w:rPr>
          <w:sz w:val="12"/>
        </w:rPr>
        <w:t>¶</w:t>
      </w:r>
      <w:r w:rsidRPr="005C62C8">
        <w:rPr>
          <w:sz w:val="14"/>
        </w:rPr>
        <w:t xml:space="preserve"> is trying to change the constitution to create a</w:t>
      </w:r>
      <w:r w:rsidRPr="005C62C8">
        <w:rPr>
          <w:sz w:val="12"/>
        </w:rPr>
        <w:t>¶</w:t>
      </w:r>
      <w:r w:rsidRPr="005C62C8">
        <w:rPr>
          <w:sz w:val="14"/>
        </w:rPr>
        <w:t xml:space="preserve"> muscular, French-style semi-presidential system</w:t>
      </w:r>
      <w:proofErr w:type="gramStart"/>
      <w:r w:rsidRPr="005C62C8">
        <w:rPr>
          <w:sz w:val="14"/>
        </w:rPr>
        <w:t>,</w:t>
      </w:r>
      <w:r w:rsidRPr="005C62C8">
        <w:rPr>
          <w:sz w:val="12"/>
        </w:rPr>
        <w:t>¶</w:t>
      </w:r>
      <w:proofErr w:type="gramEnd"/>
      <w:r w:rsidRPr="005C62C8">
        <w:rPr>
          <w:sz w:val="14"/>
        </w:rPr>
        <w:t xml:space="preserve"> which would enable him to remain in power for</w:t>
      </w:r>
      <w:r w:rsidRPr="005C62C8">
        <w:rPr>
          <w:sz w:val="12"/>
        </w:rPr>
        <w:t>¶</w:t>
      </w:r>
      <w:r w:rsidRPr="005C62C8">
        <w:rPr>
          <w:sz w:val="14"/>
        </w:rPr>
        <w:t xml:space="preserve"> a long time. Turkey will hold its first direct presidential</w:t>
      </w:r>
      <w:r w:rsidRPr="005C62C8">
        <w:rPr>
          <w:sz w:val="12"/>
        </w:rPr>
        <w:t>¶</w:t>
      </w:r>
      <w:r w:rsidRPr="005C62C8">
        <w:rPr>
          <w:sz w:val="14"/>
        </w:rPr>
        <w:t xml:space="preserve"> election in August 2014, but it is not at all</w:t>
      </w:r>
      <w:r w:rsidRPr="005C62C8">
        <w:rPr>
          <w:sz w:val="12"/>
        </w:rPr>
        <w:t>¶</w:t>
      </w:r>
      <w:r w:rsidRPr="005C62C8">
        <w:rPr>
          <w:sz w:val="14"/>
        </w:rPr>
        <w:t xml:space="preserve"> clear that </w:t>
      </w:r>
      <w:proofErr w:type="spellStart"/>
      <w:r w:rsidRPr="005C62C8">
        <w:rPr>
          <w:sz w:val="14"/>
        </w:rPr>
        <w:t>Erdogan</w:t>
      </w:r>
      <w:proofErr w:type="spellEnd"/>
      <w:r w:rsidRPr="005C62C8">
        <w:rPr>
          <w:sz w:val="14"/>
        </w:rPr>
        <w:t xml:space="preserve"> will succeed in amending the</w:t>
      </w:r>
      <w:r w:rsidRPr="005C62C8">
        <w:rPr>
          <w:sz w:val="12"/>
        </w:rPr>
        <w:t>¶</w:t>
      </w:r>
      <w:r w:rsidRPr="005C62C8">
        <w:rPr>
          <w:sz w:val="14"/>
        </w:rPr>
        <w:t xml:space="preserve"> constitution to give that post the strong executive</w:t>
      </w:r>
      <w:r w:rsidRPr="005C62C8">
        <w:rPr>
          <w:sz w:val="12"/>
        </w:rPr>
        <w:t>¶</w:t>
      </w:r>
      <w:r w:rsidRPr="005C62C8">
        <w:rPr>
          <w:sz w:val="14"/>
        </w:rPr>
        <w:t xml:space="preserve"> powers he seeks. Widespread youth protests in</w:t>
      </w:r>
      <w:r w:rsidRPr="005C62C8">
        <w:rPr>
          <w:sz w:val="12"/>
        </w:rPr>
        <w:t>¶</w:t>
      </w:r>
      <w:r w:rsidRPr="005C62C8">
        <w:rPr>
          <w:sz w:val="14"/>
        </w:rPr>
        <w:t xml:space="preserve"> recent months signal the beginning of a societal</w:t>
      </w:r>
      <w:r w:rsidRPr="005C62C8">
        <w:rPr>
          <w:sz w:val="12"/>
        </w:rPr>
        <w:t>¶</w:t>
      </w:r>
      <w:r w:rsidRPr="005C62C8">
        <w:rPr>
          <w:sz w:val="14"/>
        </w:rPr>
        <w:t xml:space="preserve"> pushback against the AKP’s autocratic governing</w:t>
      </w:r>
      <w:r w:rsidRPr="005C62C8">
        <w:rPr>
          <w:sz w:val="12"/>
        </w:rPr>
        <w:t>¶</w:t>
      </w:r>
      <w:r w:rsidRPr="005C62C8">
        <w:rPr>
          <w:sz w:val="14"/>
        </w:rPr>
        <w:t xml:space="preserve"> style</w:t>
      </w:r>
      <w:proofErr w:type="gramStart"/>
      <w:r w:rsidRPr="005C62C8">
        <w:rPr>
          <w:sz w:val="14"/>
        </w:rPr>
        <w:t>.</w:t>
      </w:r>
      <w:r w:rsidRPr="005C62C8">
        <w:rPr>
          <w:sz w:val="12"/>
        </w:rPr>
        <w:t>¶</w:t>
      </w:r>
      <w:proofErr w:type="gramEnd"/>
      <w:r w:rsidRPr="005C62C8">
        <w:rPr>
          <w:sz w:val="14"/>
        </w:rPr>
        <w:t xml:space="preserve"> In Argentina, President Cristina </w:t>
      </w:r>
      <w:proofErr w:type="spellStart"/>
      <w:r w:rsidRPr="005C62C8">
        <w:rPr>
          <w:sz w:val="14"/>
        </w:rPr>
        <w:t>Fernández</w:t>
      </w:r>
      <w:proofErr w:type="spellEnd"/>
      <w:r w:rsidRPr="005C62C8">
        <w:rPr>
          <w:sz w:val="14"/>
        </w:rPr>
        <w:t xml:space="preserve"> de</w:t>
      </w:r>
      <w:r w:rsidRPr="005C62C8">
        <w:rPr>
          <w:sz w:val="12"/>
        </w:rPr>
        <w:t>¶</w:t>
      </w:r>
      <w:r w:rsidRPr="005C62C8">
        <w:rPr>
          <w:sz w:val="14"/>
        </w:rPr>
        <w:t xml:space="preserve"> Kirchner’s bid to aggrandize her power has already</w:t>
      </w:r>
      <w:r w:rsidRPr="005C62C8">
        <w:rPr>
          <w:sz w:val="12"/>
        </w:rPr>
        <w:t>¶</w:t>
      </w:r>
      <w:r w:rsidRPr="005C62C8">
        <w:rPr>
          <w:sz w:val="14"/>
        </w:rPr>
        <w:t xml:space="preserve"> failed. In midterm elections in late October 2013</w:t>
      </w:r>
      <w:proofErr w:type="gramStart"/>
      <w:r w:rsidRPr="005C62C8">
        <w:rPr>
          <w:sz w:val="14"/>
        </w:rPr>
        <w:t>,</w:t>
      </w:r>
      <w:r w:rsidRPr="005C62C8">
        <w:rPr>
          <w:sz w:val="12"/>
        </w:rPr>
        <w:t>¶</w:t>
      </w:r>
      <w:proofErr w:type="gramEnd"/>
      <w:r w:rsidRPr="005C62C8">
        <w:rPr>
          <w:sz w:val="14"/>
        </w:rPr>
        <w:t xml:space="preserve"> her party fell far short of the two-thirds majority</w:t>
      </w:r>
      <w:r w:rsidRPr="005C62C8">
        <w:rPr>
          <w:sz w:val="12"/>
        </w:rPr>
        <w:t>¶</w:t>
      </w:r>
      <w:r w:rsidRPr="005C62C8">
        <w:rPr>
          <w:sz w:val="14"/>
        </w:rPr>
        <w:t xml:space="preserve"> it would need to amend the constitution to allow</w:t>
      </w:r>
      <w:r w:rsidRPr="005C62C8">
        <w:rPr>
          <w:sz w:val="12"/>
        </w:rPr>
        <w:t>¶</w:t>
      </w:r>
      <w:r w:rsidRPr="005C62C8">
        <w:rPr>
          <w:sz w:val="14"/>
        </w:rPr>
        <w:t xml:space="preserve"> her a third term. Political momentum is now shifting</w:t>
      </w:r>
      <w:r w:rsidRPr="005C62C8">
        <w:rPr>
          <w:sz w:val="12"/>
        </w:rPr>
        <w:t>¶</w:t>
      </w:r>
      <w:r w:rsidRPr="005C62C8">
        <w:rPr>
          <w:sz w:val="14"/>
        </w:rPr>
        <w:t xml:space="preserve"> from her party due to corruption and economic</w:t>
      </w:r>
      <w:r w:rsidRPr="005C62C8">
        <w:rPr>
          <w:sz w:val="12"/>
        </w:rPr>
        <w:t>¶</w:t>
      </w:r>
      <w:r w:rsidRPr="005C62C8">
        <w:rPr>
          <w:sz w:val="14"/>
        </w:rPr>
        <w:t xml:space="preserve"> mismanagement, and Argentines are beginning</w:t>
      </w:r>
      <w:r w:rsidRPr="005C62C8">
        <w:rPr>
          <w:sz w:val="12"/>
        </w:rPr>
        <w:t>¶</w:t>
      </w:r>
      <w:r w:rsidRPr="005C62C8">
        <w:rPr>
          <w:sz w:val="14"/>
        </w:rPr>
        <w:t xml:space="preserve"> to look beyond what will be a dozen years of rule</w:t>
      </w:r>
      <w:r w:rsidRPr="005C62C8">
        <w:rPr>
          <w:sz w:val="12"/>
        </w:rPr>
        <w:t>¶</w:t>
      </w:r>
      <w:r w:rsidRPr="005C62C8">
        <w:rPr>
          <w:sz w:val="14"/>
        </w:rPr>
        <w:t xml:space="preserve"> by </w:t>
      </w:r>
      <w:proofErr w:type="spellStart"/>
      <w:r w:rsidRPr="005C62C8">
        <w:rPr>
          <w:sz w:val="14"/>
        </w:rPr>
        <w:t>Fernández</w:t>
      </w:r>
      <w:proofErr w:type="spellEnd"/>
      <w:r w:rsidRPr="005C62C8">
        <w:rPr>
          <w:sz w:val="14"/>
        </w:rPr>
        <w:t xml:space="preserve"> de Kirchner and her late husband</w:t>
      </w:r>
      <w:proofErr w:type="gramStart"/>
      <w:r w:rsidRPr="005C62C8">
        <w:rPr>
          <w:sz w:val="14"/>
        </w:rPr>
        <w:t>,</w:t>
      </w:r>
      <w:r w:rsidRPr="005C62C8">
        <w:rPr>
          <w:sz w:val="12"/>
        </w:rPr>
        <w:t>¶</w:t>
      </w:r>
      <w:proofErr w:type="gramEnd"/>
      <w:r w:rsidRPr="005C62C8">
        <w:rPr>
          <w:sz w:val="14"/>
        </w:rPr>
        <w:t xml:space="preserve"> </w:t>
      </w:r>
      <w:proofErr w:type="spellStart"/>
      <w:r w:rsidRPr="005C62C8">
        <w:rPr>
          <w:sz w:val="14"/>
        </w:rPr>
        <w:t>Néstor</w:t>
      </w:r>
      <w:proofErr w:type="spellEnd"/>
      <w:r w:rsidRPr="005C62C8">
        <w:rPr>
          <w:sz w:val="14"/>
        </w:rPr>
        <w:t xml:space="preserve"> Kirchner.</w:t>
      </w:r>
      <w:r w:rsidRPr="005C62C8">
        <w:rPr>
          <w:sz w:val="12"/>
        </w:rPr>
        <w:t>¶</w:t>
      </w:r>
      <w:r w:rsidRPr="005C62C8">
        <w:rPr>
          <w:sz w:val="14"/>
        </w:rPr>
        <w:t xml:space="preserve"> In South Africa, while there is little doubt</w:t>
      </w:r>
      <w:r w:rsidRPr="005C62C8">
        <w:rPr>
          <w:sz w:val="12"/>
        </w:rPr>
        <w:t>¶</w:t>
      </w:r>
      <w:r w:rsidRPr="005C62C8">
        <w:rPr>
          <w:sz w:val="14"/>
        </w:rPr>
        <w:t xml:space="preserve"> that President Jacob </w:t>
      </w:r>
      <w:proofErr w:type="spellStart"/>
      <w:r w:rsidRPr="005C62C8">
        <w:rPr>
          <w:sz w:val="14"/>
        </w:rPr>
        <w:t>Zuma’s</w:t>
      </w:r>
      <w:proofErr w:type="spellEnd"/>
      <w:r w:rsidRPr="005C62C8">
        <w:rPr>
          <w:sz w:val="14"/>
        </w:rPr>
        <w:t xml:space="preserve"> African National</w:t>
      </w:r>
      <w:r w:rsidRPr="005C62C8">
        <w:rPr>
          <w:sz w:val="12"/>
        </w:rPr>
        <w:t>¶</w:t>
      </w:r>
      <w:r w:rsidRPr="005C62C8">
        <w:rPr>
          <w:sz w:val="14"/>
        </w:rPr>
        <w:t xml:space="preserve"> Congress will win the 2014 national elections, a</w:t>
      </w:r>
      <w:r w:rsidRPr="005C62C8">
        <w:rPr>
          <w:sz w:val="12"/>
        </w:rPr>
        <w:t>¶</w:t>
      </w:r>
      <w:r w:rsidRPr="005C62C8">
        <w:rPr>
          <w:sz w:val="14"/>
        </w:rPr>
        <w:t xml:space="preserve"> viable multiracial opposition is slowly beginning</w:t>
      </w:r>
      <w:r w:rsidRPr="005C62C8">
        <w:rPr>
          <w:sz w:val="12"/>
        </w:rPr>
        <w:t>¶</w:t>
      </w:r>
      <w:r w:rsidRPr="005C62C8">
        <w:rPr>
          <w:sz w:val="14"/>
        </w:rPr>
        <w:t xml:space="preserve"> to rise in the form of the Democratic Alliance,</w:t>
      </w:r>
      <w:r w:rsidRPr="005C62C8">
        <w:rPr>
          <w:sz w:val="12"/>
        </w:rPr>
        <w:t>¶</w:t>
      </w:r>
      <w:r w:rsidRPr="005C62C8">
        <w:rPr>
          <w:sz w:val="14"/>
        </w:rPr>
        <w:t xml:space="preserve"> the country’s only party to have steadily and</w:t>
      </w:r>
      <w:r w:rsidRPr="005C62C8">
        <w:rPr>
          <w:sz w:val="12"/>
        </w:rPr>
        <w:t>¶</w:t>
      </w:r>
      <w:r w:rsidRPr="005C62C8">
        <w:rPr>
          <w:sz w:val="14"/>
        </w:rPr>
        <w:t xml:space="preserve"> significantly increased its share of the vote in</w:t>
      </w:r>
      <w:r w:rsidRPr="005C62C8">
        <w:rPr>
          <w:sz w:val="12"/>
        </w:rPr>
        <w:t>¶</w:t>
      </w:r>
      <w:r w:rsidRPr="005C62C8">
        <w:rPr>
          <w:sz w:val="14"/>
        </w:rPr>
        <w:t xml:space="preserve"> each of the four post-apartheid national elections.</w:t>
      </w:r>
      <w:r w:rsidRPr="005C62C8">
        <w:rPr>
          <w:sz w:val="12"/>
        </w:rPr>
        <w:t>¶</w:t>
      </w:r>
      <w:r w:rsidRPr="005C62C8">
        <w:rPr>
          <w:sz w:val="14"/>
        </w:rPr>
        <w:t xml:space="preserve"> Led by a savvy and effective institution</w:t>
      </w:r>
      <w:r w:rsidRPr="005C62C8">
        <w:rPr>
          <w:sz w:val="12"/>
        </w:rPr>
        <w:t>¶</w:t>
      </w:r>
      <w:r w:rsidRPr="005C62C8">
        <w:rPr>
          <w:sz w:val="14"/>
        </w:rPr>
        <w:t xml:space="preserve"> builder, Western Cape Premier Helen </w:t>
      </w:r>
      <w:proofErr w:type="spellStart"/>
      <w:r w:rsidRPr="005C62C8">
        <w:rPr>
          <w:sz w:val="14"/>
        </w:rPr>
        <w:t>Zille</w:t>
      </w:r>
      <w:proofErr w:type="spellEnd"/>
      <w:r w:rsidRPr="005C62C8">
        <w:rPr>
          <w:sz w:val="14"/>
        </w:rPr>
        <w:t>, the</w:t>
      </w:r>
      <w:r w:rsidRPr="005C62C8">
        <w:rPr>
          <w:sz w:val="12"/>
        </w:rPr>
        <w:t>¶</w:t>
      </w:r>
      <w:r w:rsidRPr="005C62C8">
        <w:rPr>
          <w:sz w:val="14"/>
        </w:rPr>
        <w:t xml:space="preserve"> Democratic Alliance is gradually expanding from</w:t>
      </w:r>
      <w:r w:rsidRPr="005C62C8">
        <w:rPr>
          <w:sz w:val="12"/>
        </w:rPr>
        <w:t>¶</w:t>
      </w:r>
      <w:r w:rsidRPr="005C62C8">
        <w:rPr>
          <w:sz w:val="14"/>
        </w:rPr>
        <w:t xml:space="preserve"> its roots in South Africa’s racial minorities to</w:t>
      </w:r>
      <w:r w:rsidRPr="005C62C8">
        <w:rPr>
          <w:sz w:val="12"/>
        </w:rPr>
        <w:t>¶</w:t>
      </w:r>
      <w:r w:rsidRPr="005C62C8">
        <w:rPr>
          <w:sz w:val="14"/>
        </w:rPr>
        <w:t xml:space="preserve"> appeal to black voters dissatisfied with corruption,</w:t>
      </w:r>
      <w:r w:rsidRPr="005C62C8">
        <w:rPr>
          <w:sz w:val="12"/>
        </w:rPr>
        <w:t>¶</w:t>
      </w:r>
      <w:r w:rsidRPr="005C62C8">
        <w:rPr>
          <w:sz w:val="14"/>
        </w:rPr>
        <w:t xml:space="preserve"> high unemployment, and poor service</w:t>
      </w:r>
      <w:r w:rsidRPr="005C62C8">
        <w:rPr>
          <w:sz w:val="12"/>
        </w:rPr>
        <w:t>¶</w:t>
      </w:r>
      <w:r w:rsidRPr="005C62C8">
        <w:rPr>
          <w:sz w:val="14"/>
        </w:rPr>
        <w:t xml:space="preserve"> delivery—long-standing problems that have only</w:t>
      </w:r>
      <w:r w:rsidRPr="005C62C8">
        <w:rPr>
          <w:sz w:val="12"/>
        </w:rPr>
        <w:t>¶</w:t>
      </w:r>
      <w:r w:rsidRPr="005C62C8">
        <w:rPr>
          <w:sz w:val="14"/>
        </w:rPr>
        <w:t xml:space="preserve"> grown worse under </w:t>
      </w:r>
      <w:proofErr w:type="spellStart"/>
      <w:r w:rsidRPr="005C62C8">
        <w:rPr>
          <w:sz w:val="14"/>
        </w:rPr>
        <w:t>Zuma</w:t>
      </w:r>
      <w:proofErr w:type="spellEnd"/>
      <w:r w:rsidRPr="005C62C8">
        <w:rPr>
          <w:sz w:val="14"/>
        </w:rPr>
        <w:t>.</w:t>
      </w:r>
      <w:r w:rsidRPr="005C62C8">
        <w:rPr>
          <w:sz w:val="12"/>
        </w:rPr>
        <w:t>¶</w:t>
      </w:r>
      <w:r w:rsidRPr="005C62C8">
        <w:rPr>
          <w:sz w:val="14"/>
        </w:rPr>
        <w:t xml:space="preserve"> </w:t>
      </w:r>
      <w:r w:rsidRPr="005C62C8">
        <w:rPr>
          <w:rStyle w:val="StyleBoldUnderline"/>
        </w:rPr>
        <w:t>The fate of democracy outside the West will</w:t>
      </w:r>
      <w:r w:rsidRPr="005C62C8">
        <w:rPr>
          <w:rStyle w:val="StyleBoldUnderline"/>
          <w:b w:val="0"/>
          <w:sz w:val="12"/>
          <w:u w:val="none"/>
        </w:rPr>
        <w:t>¶</w:t>
      </w:r>
      <w:r w:rsidRPr="005C62C8">
        <w:rPr>
          <w:rStyle w:val="StyleBoldUnderline"/>
          <w:sz w:val="12"/>
        </w:rPr>
        <w:t xml:space="preserve"> </w:t>
      </w:r>
      <w:r w:rsidRPr="005C62C8">
        <w:rPr>
          <w:rStyle w:val="StyleBoldUnderline"/>
        </w:rPr>
        <w:t>be shaped disproportionately by what happens in</w:t>
      </w:r>
      <w:r w:rsidRPr="005C62C8">
        <w:rPr>
          <w:rStyle w:val="StyleBoldUnderline"/>
          <w:b w:val="0"/>
          <w:sz w:val="12"/>
          <w:u w:val="none"/>
        </w:rPr>
        <w:t>¶</w:t>
      </w:r>
      <w:r w:rsidRPr="005C62C8">
        <w:rPr>
          <w:rStyle w:val="StyleBoldUnderline"/>
          <w:sz w:val="12"/>
        </w:rPr>
        <w:t xml:space="preserve"> </w:t>
      </w:r>
      <w:r w:rsidRPr="005C62C8">
        <w:rPr>
          <w:sz w:val="14"/>
        </w:rPr>
        <w:t xml:space="preserve">these </w:t>
      </w:r>
      <w:r w:rsidRPr="005C62C8">
        <w:rPr>
          <w:rStyle w:val="StyleBoldUnderline"/>
        </w:rPr>
        <w:t>weighty G-20 countries</w:t>
      </w:r>
      <w:r w:rsidRPr="005C62C8">
        <w:rPr>
          <w:sz w:val="14"/>
        </w:rPr>
        <w:t xml:space="preserve"> that could move in</w:t>
      </w:r>
      <w:r w:rsidRPr="005C62C8">
        <w:rPr>
          <w:sz w:val="12"/>
        </w:rPr>
        <w:t>¶</w:t>
      </w:r>
      <w:r w:rsidRPr="005C62C8">
        <w:rPr>
          <w:sz w:val="14"/>
        </w:rPr>
        <w:t xml:space="preserve"> either direction—Indonesia, Argentina, Turkey,</w:t>
      </w:r>
      <w:r w:rsidRPr="005C62C8">
        <w:rPr>
          <w:sz w:val="12"/>
        </w:rPr>
        <w:t>¶</w:t>
      </w:r>
      <w:r w:rsidRPr="005C62C8">
        <w:rPr>
          <w:sz w:val="14"/>
        </w:rPr>
        <w:t xml:space="preserve"> and South Africa—and by whether Brazil and</w:t>
      </w:r>
      <w:r w:rsidRPr="005C62C8">
        <w:rPr>
          <w:sz w:val="12"/>
        </w:rPr>
        <w:t>¶</w:t>
      </w:r>
      <w:r w:rsidRPr="005C62C8">
        <w:rPr>
          <w:sz w:val="14"/>
        </w:rPr>
        <w:t xml:space="preserve"> India can demonstrate the ability of large democracies</w:t>
      </w:r>
      <w:r w:rsidRPr="005C62C8">
        <w:rPr>
          <w:sz w:val="12"/>
        </w:rPr>
        <w:t>¶</w:t>
      </w:r>
      <w:r w:rsidRPr="005C62C8">
        <w:rPr>
          <w:sz w:val="14"/>
        </w:rPr>
        <w:t xml:space="preserve"> to generate vigorous, sustainable, and reasonably</w:t>
      </w:r>
      <w:r w:rsidRPr="005C62C8">
        <w:rPr>
          <w:sz w:val="12"/>
        </w:rPr>
        <w:t>¶</w:t>
      </w:r>
      <w:r w:rsidRPr="005C62C8">
        <w:rPr>
          <w:sz w:val="14"/>
        </w:rPr>
        <w:t xml:space="preserve"> equitable economic growth. </w:t>
      </w:r>
      <w:r w:rsidRPr="005C62C8">
        <w:rPr>
          <w:rStyle w:val="StyleBoldUnderline"/>
        </w:rPr>
        <w:t>If these countries</w:t>
      </w:r>
      <w:r w:rsidRPr="005C62C8">
        <w:rPr>
          <w:rStyle w:val="StyleBoldUnderline"/>
          <w:b w:val="0"/>
          <w:sz w:val="12"/>
          <w:u w:val="none"/>
        </w:rPr>
        <w:t>¶</w:t>
      </w:r>
      <w:r w:rsidRPr="005C62C8">
        <w:rPr>
          <w:rStyle w:val="StyleBoldUnderline"/>
          <w:sz w:val="12"/>
        </w:rPr>
        <w:t xml:space="preserve"> </w:t>
      </w:r>
      <w:r w:rsidRPr="005C62C8">
        <w:rPr>
          <w:rStyle w:val="StyleBoldUnderline"/>
        </w:rPr>
        <w:t>move even incrementally to entrench democracy</w:t>
      </w:r>
      <w:r w:rsidRPr="005C62C8">
        <w:rPr>
          <w:rStyle w:val="StyleBoldUnderline"/>
          <w:b w:val="0"/>
          <w:sz w:val="12"/>
          <w:u w:val="none"/>
        </w:rPr>
        <w:t>¶</w:t>
      </w:r>
      <w:r w:rsidRPr="005C62C8">
        <w:rPr>
          <w:rStyle w:val="StyleBoldUnderline"/>
          <w:sz w:val="12"/>
        </w:rPr>
        <w:t xml:space="preserve"> </w:t>
      </w:r>
      <w:r w:rsidRPr="005C62C8">
        <w:rPr>
          <w:rStyle w:val="StyleBoldUnderline"/>
        </w:rPr>
        <w:t>and deliver development, the G-20 will have</w:t>
      </w:r>
      <w:r w:rsidRPr="005C62C8">
        <w:rPr>
          <w:rStyle w:val="StyleBoldUnderline"/>
          <w:b w:val="0"/>
          <w:sz w:val="12"/>
          <w:u w:val="none"/>
        </w:rPr>
        <w:t>¶</w:t>
      </w:r>
      <w:r w:rsidRPr="005C62C8">
        <w:rPr>
          <w:rStyle w:val="StyleBoldUnderline"/>
          <w:sz w:val="12"/>
        </w:rPr>
        <w:t xml:space="preserve"> </w:t>
      </w:r>
      <w:r w:rsidRPr="005C62C8">
        <w:rPr>
          <w:rStyle w:val="StyleBoldUnderline"/>
        </w:rPr>
        <w:t>become a strong “club of democracies</w:t>
      </w:r>
      <w:r w:rsidRPr="005C62C8">
        <w:rPr>
          <w:sz w:val="14"/>
        </w:rPr>
        <w:t>,” with only</w:t>
      </w:r>
      <w:r w:rsidRPr="005C62C8">
        <w:rPr>
          <w:sz w:val="12"/>
        </w:rPr>
        <w:t>¶</w:t>
      </w:r>
      <w:r w:rsidRPr="005C62C8">
        <w:rPr>
          <w:sz w:val="14"/>
        </w:rPr>
        <w:t xml:space="preserve"> Russia, China, and Saudi Arabia holding out.</w:t>
      </w:r>
    </w:p>
    <w:p w14:paraId="27C8254D" w14:textId="77777777" w:rsidR="0000207D" w:rsidRDefault="0000207D" w:rsidP="0000207D">
      <w:pPr>
        <w:rPr>
          <w:sz w:val="14"/>
        </w:rPr>
      </w:pPr>
    </w:p>
    <w:p w14:paraId="444BB498" w14:textId="77777777" w:rsidR="0000207D" w:rsidRDefault="0000207D" w:rsidP="0000207D">
      <w:pPr>
        <w:pStyle w:val="Heading4"/>
      </w:pPr>
      <w:r>
        <w:t>Global democracy is increasing – liberal values and civil society are trending upwards</w:t>
      </w:r>
    </w:p>
    <w:p w14:paraId="275BF8D9" w14:textId="77777777" w:rsidR="0000207D" w:rsidRDefault="0000207D" w:rsidP="0000207D">
      <w:r w:rsidRPr="006E06E4">
        <w:t xml:space="preserve">Larry </w:t>
      </w:r>
      <w:r w:rsidRPr="006E06E4">
        <w:rPr>
          <w:rStyle w:val="StyleStyleBold12pt"/>
        </w:rPr>
        <w:t>Diamond</w:t>
      </w:r>
      <w:r w:rsidRPr="006E06E4">
        <w:t xml:space="preserve">, January </w:t>
      </w:r>
      <w:r w:rsidRPr="006E06E4">
        <w:rPr>
          <w:rStyle w:val="StyleStyleBold12pt"/>
        </w:rPr>
        <w:t>2014</w:t>
      </w:r>
      <w:r w:rsidRPr="006E06E4">
        <w:t>, [prof. at Stanford], Journal of Current History, vol. 99, “The Next Democratic Century,” http://cddrl.fsi.stanford.edu/sites/default/files/LD_Current_History_Jan_14.pdf, mm</w:t>
      </w:r>
    </w:p>
    <w:p w14:paraId="0E665734" w14:textId="77777777" w:rsidR="0000207D" w:rsidRPr="005C62C8" w:rsidRDefault="0000207D" w:rsidP="0000207D"/>
    <w:p w14:paraId="072C2C7A" w14:textId="77777777" w:rsidR="0000207D" w:rsidRDefault="0000207D" w:rsidP="0000207D">
      <w:pPr>
        <w:rPr>
          <w:sz w:val="16"/>
        </w:rPr>
      </w:pPr>
      <w:r w:rsidRPr="005C62C8">
        <w:rPr>
          <w:rStyle w:val="StyleBoldUnderline"/>
        </w:rPr>
        <w:t>There</w:t>
      </w:r>
      <w:r w:rsidRPr="005C62C8">
        <w:rPr>
          <w:sz w:val="16"/>
        </w:rPr>
        <w:t xml:space="preserve"> </w:t>
      </w:r>
      <w:r w:rsidRPr="005C62C8">
        <w:rPr>
          <w:rStyle w:val="StyleBoldUnderline"/>
        </w:rPr>
        <w:t>are</w:t>
      </w:r>
      <w:r w:rsidRPr="005C62C8">
        <w:rPr>
          <w:sz w:val="16"/>
        </w:rPr>
        <w:t xml:space="preserve"> other </w:t>
      </w:r>
      <w:r w:rsidRPr="005C62C8">
        <w:rPr>
          <w:rStyle w:val="StyleBoldUnderline"/>
        </w:rPr>
        <w:t>reasons for optimism about the</w:t>
      </w:r>
      <w:r w:rsidRPr="005C62C8">
        <w:rPr>
          <w:rStyle w:val="StyleBoldUnderline"/>
          <w:b w:val="0"/>
          <w:sz w:val="12"/>
          <w:u w:val="none"/>
        </w:rPr>
        <w:t>¶</w:t>
      </w:r>
      <w:r w:rsidRPr="005C62C8">
        <w:rPr>
          <w:rStyle w:val="StyleBoldUnderline"/>
          <w:sz w:val="12"/>
        </w:rPr>
        <w:t xml:space="preserve"> </w:t>
      </w:r>
      <w:r w:rsidRPr="005C62C8">
        <w:rPr>
          <w:rStyle w:val="StyleBoldUnderline"/>
        </w:rPr>
        <w:t>future of democrac</w:t>
      </w:r>
      <w:r w:rsidRPr="005C62C8">
        <w:rPr>
          <w:sz w:val="16"/>
        </w:rPr>
        <w:t>y. Particularly in Asia, economic</w:t>
      </w:r>
      <w:r w:rsidRPr="005C62C8">
        <w:rPr>
          <w:sz w:val="12"/>
        </w:rPr>
        <w:t>¶</w:t>
      </w:r>
      <w:r w:rsidRPr="005C62C8">
        <w:rPr>
          <w:sz w:val="16"/>
        </w:rPr>
        <w:t xml:space="preserve"> development in a number of countries is having</w:t>
      </w:r>
      <w:r w:rsidRPr="005C62C8">
        <w:rPr>
          <w:sz w:val="12"/>
        </w:rPr>
        <w:t>¶</w:t>
      </w:r>
      <w:r w:rsidRPr="005C62C8">
        <w:rPr>
          <w:sz w:val="16"/>
        </w:rPr>
        <w:t xml:space="preserve"> the predictable effects it had in South Korea and</w:t>
      </w:r>
      <w:r w:rsidRPr="005C62C8">
        <w:rPr>
          <w:sz w:val="12"/>
        </w:rPr>
        <w:t>¶</w:t>
      </w:r>
      <w:r w:rsidRPr="005C62C8">
        <w:rPr>
          <w:sz w:val="16"/>
        </w:rPr>
        <w:t xml:space="preserve"> Taiwan, and before that in Spain and Portugal</w:t>
      </w:r>
      <w:proofErr w:type="gramStart"/>
      <w:r w:rsidRPr="005C62C8">
        <w:rPr>
          <w:sz w:val="16"/>
        </w:rPr>
        <w:t>.</w:t>
      </w:r>
      <w:r w:rsidRPr="005C62C8">
        <w:rPr>
          <w:sz w:val="12"/>
        </w:rPr>
        <w:t>¶</w:t>
      </w:r>
      <w:proofErr w:type="gramEnd"/>
      <w:r w:rsidRPr="005C62C8">
        <w:rPr>
          <w:sz w:val="16"/>
        </w:rPr>
        <w:t xml:space="preserve"> </w:t>
      </w:r>
      <w:r w:rsidRPr="005C62C8">
        <w:rPr>
          <w:rStyle w:val="StyleBoldUnderline"/>
        </w:rPr>
        <w:t>With rising levels of education and incomes and</w:t>
      </w:r>
      <w:r w:rsidRPr="005C62C8">
        <w:rPr>
          <w:rStyle w:val="StyleBoldUnderline"/>
          <w:b w:val="0"/>
          <w:sz w:val="12"/>
          <w:u w:val="none"/>
        </w:rPr>
        <w:t>¶</w:t>
      </w:r>
      <w:r w:rsidRPr="005C62C8">
        <w:rPr>
          <w:rStyle w:val="StyleBoldUnderline"/>
          <w:sz w:val="12"/>
        </w:rPr>
        <w:t xml:space="preserve"> </w:t>
      </w:r>
      <w:r w:rsidRPr="005C62C8">
        <w:rPr>
          <w:rStyle w:val="StyleBoldUnderline"/>
        </w:rPr>
        <w:t>growing access to information, values are changing</w:t>
      </w:r>
      <w:r w:rsidRPr="005C62C8">
        <w:rPr>
          <w:sz w:val="16"/>
        </w:rPr>
        <w:t>.</w:t>
      </w:r>
      <w:r w:rsidRPr="005C62C8">
        <w:rPr>
          <w:sz w:val="12"/>
        </w:rPr>
        <w:t>¶</w:t>
      </w:r>
      <w:r w:rsidRPr="005C62C8">
        <w:rPr>
          <w:sz w:val="16"/>
        </w:rPr>
        <w:t xml:space="preserve"> </w:t>
      </w:r>
      <w:r w:rsidRPr="005C62C8">
        <w:rPr>
          <w:rStyle w:val="StyleBoldUnderline"/>
        </w:rPr>
        <w:t>People are becoming more tolerant of diversity,</w:t>
      </w:r>
      <w:r w:rsidRPr="005C62C8">
        <w:rPr>
          <w:rStyle w:val="StyleBoldUnderline"/>
          <w:b w:val="0"/>
          <w:sz w:val="12"/>
          <w:u w:val="none"/>
        </w:rPr>
        <w:t>¶</w:t>
      </w:r>
      <w:r w:rsidRPr="005C62C8">
        <w:rPr>
          <w:rStyle w:val="StyleBoldUnderline"/>
          <w:sz w:val="12"/>
        </w:rPr>
        <w:t xml:space="preserve"> </w:t>
      </w:r>
      <w:r w:rsidRPr="005C62C8">
        <w:rPr>
          <w:rStyle w:val="StyleBoldUnderline"/>
        </w:rPr>
        <w:t>more politically demanding and assertive, and</w:t>
      </w:r>
      <w:r w:rsidRPr="005C62C8">
        <w:rPr>
          <w:rStyle w:val="StyleBoldUnderline"/>
          <w:b w:val="0"/>
          <w:sz w:val="12"/>
          <w:u w:val="none"/>
        </w:rPr>
        <w:t>¶</w:t>
      </w:r>
      <w:r w:rsidRPr="005C62C8">
        <w:rPr>
          <w:rStyle w:val="StyleBoldUnderline"/>
          <w:sz w:val="12"/>
        </w:rPr>
        <w:t xml:space="preserve"> </w:t>
      </w:r>
      <w:r w:rsidRPr="005C62C8">
        <w:rPr>
          <w:rStyle w:val="StyleBoldUnderline"/>
        </w:rPr>
        <w:t>more willing to protest</w:t>
      </w:r>
      <w:r w:rsidRPr="005C62C8">
        <w:rPr>
          <w:sz w:val="16"/>
        </w:rPr>
        <w:t xml:space="preserve">. As Ronald </w:t>
      </w:r>
      <w:proofErr w:type="spellStart"/>
      <w:r w:rsidRPr="005C62C8">
        <w:rPr>
          <w:sz w:val="16"/>
        </w:rPr>
        <w:t>Inglehart</w:t>
      </w:r>
      <w:proofErr w:type="spellEnd"/>
      <w:r w:rsidRPr="005C62C8">
        <w:rPr>
          <w:sz w:val="16"/>
        </w:rPr>
        <w:t xml:space="preserve"> of the</w:t>
      </w:r>
      <w:r w:rsidRPr="005C62C8">
        <w:rPr>
          <w:sz w:val="12"/>
        </w:rPr>
        <w:t>¶</w:t>
      </w:r>
      <w:r w:rsidRPr="005C62C8">
        <w:rPr>
          <w:sz w:val="16"/>
        </w:rPr>
        <w:t xml:space="preserve"> University of Michigan and Christian </w:t>
      </w:r>
      <w:proofErr w:type="spellStart"/>
      <w:r w:rsidRPr="005C62C8">
        <w:rPr>
          <w:sz w:val="16"/>
        </w:rPr>
        <w:t>Welzel</w:t>
      </w:r>
      <w:proofErr w:type="spellEnd"/>
      <w:r w:rsidRPr="005C62C8">
        <w:rPr>
          <w:sz w:val="16"/>
        </w:rPr>
        <w:t xml:space="preserve"> of</w:t>
      </w:r>
      <w:r w:rsidRPr="005C62C8">
        <w:rPr>
          <w:sz w:val="12"/>
        </w:rPr>
        <w:t>¶</w:t>
      </w:r>
      <w:r w:rsidRPr="005C62C8">
        <w:rPr>
          <w:sz w:val="16"/>
        </w:rPr>
        <w:t xml:space="preserve"> </w:t>
      </w:r>
      <w:proofErr w:type="spellStart"/>
      <w:r w:rsidRPr="005C62C8">
        <w:rPr>
          <w:sz w:val="16"/>
        </w:rPr>
        <w:t>Leuphana</w:t>
      </w:r>
      <w:proofErr w:type="spellEnd"/>
      <w:r w:rsidRPr="005C62C8">
        <w:rPr>
          <w:sz w:val="16"/>
        </w:rPr>
        <w:t xml:space="preserve"> University put it, </w:t>
      </w:r>
      <w:r w:rsidRPr="005C62C8">
        <w:rPr>
          <w:rStyle w:val="StyleBoldUnderline"/>
        </w:rPr>
        <w:t>people’s value priorities</w:t>
      </w:r>
      <w:r w:rsidRPr="005C62C8">
        <w:rPr>
          <w:rStyle w:val="StyleBoldUnderline"/>
          <w:b w:val="0"/>
          <w:sz w:val="12"/>
          <w:u w:val="none"/>
        </w:rPr>
        <w:t>¶</w:t>
      </w:r>
      <w:r w:rsidRPr="005C62C8">
        <w:rPr>
          <w:rStyle w:val="StyleBoldUnderline"/>
          <w:sz w:val="12"/>
        </w:rPr>
        <w:t xml:space="preserve"> </w:t>
      </w:r>
      <w:r w:rsidRPr="005C62C8">
        <w:rPr>
          <w:rStyle w:val="StyleBoldUnderline"/>
        </w:rPr>
        <w:t>are shifting from material gain to “emancipation</w:t>
      </w:r>
      <w:r w:rsidRPr="005C62C8">
        <w:rPr>
          <w:rStyle w:val="StyleBoldUnderline"/>
          <w:b w:val="0"/>
          <w:sz w:val="12"/>
          <w:u w:val="none"/>
        </w:rPr>
        <w:t>¶</w:t>
      </w:r>
      <w:r w:rsidRPr="005C62C8">
        <w:rPr>
          <w:rStyle w:val="StyleBoldUnderline"/>
          <w:sz w:val="12"/>
        </w:rPr>
        <w:t xml:space="preserve"> </w:t>
      </w:r>
      <w:r w:rsidRPr="005C62C8">
        <w:rPr>
          <w:rStyle w:val="StyleBoldUnderline"/>
        </w:rPr>
        <w:t>from authority</w:t>
      </w:r>
      <w:r w:rsidRPr="005C62C8">
        <w:rPr>
          <w:sz w:val="16"/>
        </w:rPr>
        <w:t xml:space="preserve">.” </w:t>
      </w:r>
      <w:r w:rsidRPr="005C62C8">
        <w:rPr>
          <w:rStyle w:val="StyleBoldUnderline"/>
        </w:rPr>
        <w:t>Closely intertwined with this</w:t>
      </w:r>
      <w:r w:rsidRPr="005C62C8">
        <w:rPr>
          <w:sz w:val="12"/>
        </w:rPr>
        <w:t>¶</w:t>
      </w:r>
      <w:r w:rsidRPr="005C62C8">
        <w:rPr>
          <w:sz w:val="16"/>
        </w:rPr>
        <w:t xml:space="preserve"> psychological shift </w:t>
      </w:r>
      <w:r w:rsidRPr="005C62C8">
        <w:rPr>
          <w:rStyle w:val="StyleBoldUnderline"/>
        </w:rPr>
        <w:t>is the rise of civil society</w:t>
      </w:r>
      <w:r w:rsidRPr="005C62C8">
        <w:rPr>
          <w:sz w:val="16"/>
        </w:rPr>
        <w:t>—of</w:t>
      </w:r>
      <w:r w:rsidRPr="005C62C8">
        <w:rPr>
          <w:sz w:val="12"/>
        </w:rPr>
        <w:t>¶</w:t>
      </w:r>
      <w:r w:rsidRPr="005C62C8">
        <w:rPr>
          <w:sz w:val="16"/>
        </w:rPr>
        <w:t xml:space="preserve"> independent organizations and flows of information</w:t>
      </w:r>
      <w:proofErr w:type="gramStart"/>
      <w:r w:rsidRPr="005C62C8">
        <w:rPr>
          <w:sz w:val="16"/>
        </w:rPr>
        <w:t>,</w:t>
      </w:r>
      <w:r w:rsidRPr="005C62C8">
        <w:rPr>
          <w:sz w:val="12"/>
        </w:rPr>
        <w:t>¶</w:t>
      </w:r>
      <w:proofErr w:type="gramEnd"/>
      <w:r w:rsidRPr="005C62C8">
        <w:rPr>
          <w:sz w:val="16"/>
        </w:rPr>
        <w:t xml:space="preserve"> opinion, and ideas.</w:t>
      </w:r>
      <w:r w:rsidRPr="005C62C8">
        <w:rPr>
          <w:sz w:val="12"/>
        </w:rPr>
        <w:t>¶</w:t>
      </w:r>
      <w:r w:rsidRPr="005C62C8">
        <w:rPr>
          <w:sz w:val="16"/>
        </w:rPr>
        <w:t xml:space="preserve"> These psychological and social changes undermine</w:t>
      </w:r>
      <w:r w:rsidRPr="005C62C8">
        <w:rPr>
          <w:sz w:val="12"/>
        </w:rPr>
        <w:t>¶</w:t>
      </w:r>
      <w:r w:rsidRPr="005C62C8">
        <w:rPr>
          <w:sz w:val="16"/>
        </w:rPr>
        <w:t xml:space="preserve"> the legitimacy of authoritarian rule and</w:t>
      </w:r>
      <w:r w:rsidRPr="005C62C8">
        <w:rPr>
          <w:sz w:val="12"/>
        </w:rPr>
        <w:t>¶</w:t>
      </w:r>
      <w:r w:rsidRPr="005C62C8">
        <w:rPr>
          <w:sz w:val="16"/>
        </w:rPr>
        <w:t xml:space="preserve"> generate favorable conditions for democratization</w:t>
      </w:r>
      <w:r w:rsidRPr="005C62C8">
        <w:rPr>
          <w:sz w:val="12"/>
        </w:rPr>
        <w:t>¶</w:t>
      </w:r>
      <w:r w:rsidRPr="005C62C8">
        <w:rPr>
          <w:sz w:val="16"/>
        </w:rPr>
        <w:t xml:space="preserve"> in Asia—not only in Malaysia and Singapore,</w:t>
      </w:r>
      <w:r w:rsidRPr="005C62C8">
        <w:rPr>
          <w:sz w:val="12"/>
        </w:rPr>
        <w:t>¶</w:t>
      </w:r>
      <w:r w:rsidRPr="005C62C8">
        <w:rPr>
          <w:sz w:val="16"/>
        </w:rPr>
        <w:t xml:space="preserve"> where it will probably happen within a decade,</w:t>
      </w:r>
      <w:r w:rsidRPr="005C62C8">
        <w:rPr>
          <w:sz w:val="12"/>
        </w:rPr>
        <w:t>¶</w:t>
      </w:r>
      <w:r w:rsidRPr="005C62C8">
        <w:rPr>
          <w:sz w:val="16"/>
        </w:rPr>
        <w:t xml:space="preserve"> but in China itself, where both the decay of communist</w:t>
      </w:r>
      <w:r w:rsidRPr="005C62C8">
        <w:rPr>
          <w:sz w:val="12"/>
        </w:rPr>
        <w:t>¶</w:t>
      </w:r>
      <w:r w:rsidRPr="005C62C8">
        <w:rPr>
          <w:sz w:val="16"/>
        </w:rPr>
        <w:t xml:space="preserve"> rule and the rise of a middle-class society</w:t>
      </w:r>
      <w:r w:rsidRPr="005C62C8">
        <w:rPr>
          <w:sz w:val="12"/>
        </w:rPr>
        <w:t>¶</w:t>
      </w:r>
      <w:r w:rsidRPr="005C62C8">
        <w:rPr>
          <w:sz w:val="16"/>
        </w:rPr>
        <w:t xml:space="preserve"> are much more advanced than has generally been</w:t>
      </w:r>
      <w:r w:rsidRPr="005C62C8">
        <w:rPr>
          <w:sz w:val="12"/>
        </w:rPr>
        <w:t>¶</w:t>
      </w:r>
      <w:r w:rsidRPr="005C62C8">
        <w:rPr>
          <w:sz w:val="16"/>
        </w:rPr>
        <w:t xml:space="preserve"> appreciated. Without major political reforms, it is</w:t>
      </w:r>
      <w:r w:rsidRPr="005C62C8">
        <w:rPr>
          <w:sz w:val="12"/>
        </w:rPr>
        <w:t>¶</w:t>
      </w:r>
      <w:r w:rsidRPr="005C62C8">
        <w:rPr>
          <w:sz w:val="16"/>
        </w:rPr>
        <w:t xml:space="preserve"> unlikely that communist rule can survive in China</w:t>
      </w:r>
      <w:r w:rsidRPr="005C62C8">
        <w:rPr>
          <w:sz w:val="12"/>
        </w:rPr>
        <w:t>¶</w:t>
      </w:r>
      <w:r w:rsidRPr="005C62C8">
        <w:rPr>
          <w:sz w:val="16"/>
        </w:rPr>
        <w:t xml:space="preserve"> beyond Xi </w:t>
      </w:r>
      <w:proofErr w:type="spellStart"/>
      <w:r w:rsidRPr="005C62C8">
        <w:rPr>
          <w:sz w:val="16"/>
        </w:rPr>
        <w:t>Jinping’s</w:t>
      </w:r>
      <w:proofErr w:type="spellEnd"/>
      <w:r w:rsidRPr="005C62C8">
        <w:rPr>
          <w:sz w:val="16"/>
        </w:rPr>
        <w:t xml:space="preserve"> expected two five-year terms</w:t>
      </w:r>
      <w:r w:rsidRPr="005C62C8">
        <w:rPr>
          <w:sz w:val="12"/>
        </w:rPr>
        <w:t>¶</w:t>
      </w:r>
      <w:r w:rsidRPr="005C62C8">
        <w:rPr>
          <w:sz w:val="16"/>
        </w:rPr>
        <w:t xml:space="preserve"> as president. And in terms of the pressure for</w:t>
      </w:r>
      <w:r w:rsidRPr="005C62C8">
        <w:rPr>
          <w:sz w:val="12"/>
        </w:rPr>
        <w:t>¶</w:t>
      </w:r>
      <w:r w:rsidRPr="005C62C8">
        <w:rPr>
          <w:sz w:val="16"/>
        </w:rPr>
        <w:t xml:space="preserve"> political change, Vietnam is not all that far behind</w:t>
      </w:r>
      <w:r w:rsidRPr="005C62C8">
        <w:rPr>
          <w:sz w:val="12"/>
        </w:rPr>
        <w:t>¶</w:t>
      </w:r>
      <w:r w:rsidRPr="005C62C8">
        <w:rPr>
          <w:sz w:val="16"/>
        </w:rPr>
        <w:t xml:space="preserve"> China (particularly given South Vietnam’s earlier</w:t>
      </w:r>
      <w:r w:rsidRPr="005C62C8">
        <w:rPr>
          <w:sz w:val="12"/>
        </w:rPr>
        <w:t>¶</w:t>
      </w:r>
      <w:r w:rsidRPr="005C62C8">
        <w:rPr>
          <w:sz w:val="16"/>
        </w:rPr>
        <w:t xml:space="preserve"> experience with more pluralistic politics and more</w:t>
      </w:r>
      <w:r w:rsidRPr="005C62C8">
        <w:rPr>
          <w:sz w:val="12"/>
        </w:rPr>
        <w:t>¶</w:t>
      </w:r>
      <w:r w:rsidRPr="005C62C8">
        <w:rPr>
          <w:sz w:val="16"/>
        </w:rPr>
        <w:t xml:space="preserve"> capitalist economics)</w:t>
      </w:r>
      <w:proofErr w:type="gramStart"/>
      <w:r w:rsidRPr="005C62C8">
        <w:rPr>
          <w:sz w:val="16"/>
        </w:rPr>
        <w:t>.</w:t>
      </w:r>
      <w:r w:rsidRPr="005C62C8">
        <w:rPr>
          <w:sz w:val="12"/>
        </w:rPr>
        <w:t>¶</w:t>
      </w:r>
      <w:proofErr w:type="gramEnd"/>
      <w:r w:rsidRPr="005C62C8">
        <w:rPr>
          <w:sz w:val="16"/>
        </w:rPr>
        <w:t xml:space="preserve"> Factor in as well the incremental progress</w:t>
      </w:r>
      <w:r w:rsidRPr="005C62C8">
        <w:rPr>
          <w:sz w:val="12"/>
        </w:rPr>
        <w:t>¶</w:t>
      </w:r>
      <w:r w:rsidRPr="005C62C8">
        <w:rPr>
          <w:sz w:val="16"/>
        </w:rPr>
        <w:t xml:space="preserve"> toward reviving democracy in</w:t>
      </w:r>
      <w:r w:rsidRPr="005C62C8">
        <w:rPr>
          <w:sz w:val="12"/>
        </w:rPr>
        <w:t>¶</w:t>
      </w:r>
      <w:r w:rsidRPr="005C62C8">
        <w:rPr>
          <w:sz w:val="16"/>
        </w:rPr>
        <w:t xml:space="preserve"> Thailand, the efforts of reformist</w:t>
      </w:r>
      <w:r w:rsidRPr="005C62C8">
        <w:rPr>
          <w:sz w:val="12"/>
        </w:rPr>
        <w:t>¶</w:t>
      </w:r>
      <w:r w:rsidRPr="005C62C8">
        <w:rPr>
          <w:sz w:val="16"/>
        </w:rPr>
        <w:t xml:space="preserve"> President </w:t>
      </w:r>
      <w:proofErr w:type="spellStart"/>
      <w:r w:rsidRPr="005C62C8">
        <w:rPr>
          <w:sz w:val="16"/>
        </w:rPr>
        <w:t>Benigno</w:t>
      </w:r>
      <w:proofErr w:type="spellEnd"/>
      <w:r w:rsidRPr="005C62C8">
        <w:rPr>
          <w:sz w:val="16"/>
        </w:rPr>
        <w:t xml:space="preserve"> Aquino</w:t>
      </w:r>
      <w:r w:rsidRPr="005C62C8">
        <w:rPr>
          <w:sz w:val="12"/>
        </w:rPr>
        <w:t>¶</w:t>
      </w:r>
      <w:r w:rsidRPr="005C62C8">
        <w:rPr>
          <w:sz w:val="16"/>
        </w:rPr>
        <w:t xml:space="preserve"> to rein in corruption in the</w:t>
      </w:r>
      <w:r w:rsidRPr="005C62C8">
        <w:rPr>
          <w:sz w:val="12"/>
        </w:rPr>
        <w:t>¶</w:t>
      </w:r>
      <w:r w:rsidRPr="005C62C8">
        <w:rPr>
          <w:sz w:val="16"/>
        </w:rPr>
        <w:t xml:space="preserve"> Philippines, and a political</w:t>
      </w:r>
      <w:r w:rsidRPr="005C62C8">
        <w:rPr>
          <w:sz w:val="12"/>
        </w:rPr>
        <w:t>¶</w:t>
      </w:r>
      <w:r w:rsidRPr="005C62C8">
        <w:rPr>
          <w:sz w:val="16"/>
        </w:rPr>
        <w:t xml:space="preserve"> opening in Myanmar (though it</w:t>
      </w:r>
      <w:r w:rsidRPr="005C62C8">
        <w:rPr>
          <w:sz w:val="12"/>
        </w:rPr>
        <w:t>¶</w:t>
      </w:r>
      <w:r w:rsidRPr="005C62C8">
        <w:rPr>
          <w:sz w:val="16"/>
        </w:rPr>
        <w:t xml:space="preserve"> is still far from democracy), and</w:t>
      </w:r>
      <w:r w:rsidRPr="005C62C8">
        <w:rPr>
          <w:sz w:val="12"/>
        </w:rPr>
        <w:t>¶</w:t>
      </w:r>
      <w:r w:rsidRPr="005C62C8">
        <w:rPr>
          <w:sz w:val="16"/>
        </w:rPr>
        <w:t xml:space="preserve"> </w:t>
      </w:r>
      <w:r w:rsidRPr="005C62C8">
        <w:rPr>
          <w:rStyle w:val="StyleBoldUnderline"/>
        </w:rPr>
        <w:t>it becomes possible to imagine</w:t>
      </w:r>
      <w:r w:rsidRPr="005C62C8">
        <w:rPr>
          <w:rStyle w:val="StyleBoldUnderline"/>
          <w:b w:val="0"/>
          <w:sz w:val="12"/>
          <w:u w:val="none"/>
        </w:rPr>
        <w:t>¶</w:t>
      </w:r>
      <w:r w:rsidRPr="005C62C8">
        <w:rPr>
          <w:rStyle w:val="StyleBoldUnderline"/>
          <w:sz w:val="12"/>
        </w:rPr>
        <w:t xml:space="preserve"> </w:t>
      </w:r>
      <w:r w:rsidRPr="005C62C8">
        <w:rPr>
          <w:rStyle w:val="StyleBoldUnderline"/>
        </w:rPr>
        <w:t>that one of the most powerful emerging-market</w:t>
      </w:r>
      <w:r w:rsidRPr="005C62C8">
        <w:rPr>
          <w:rStyle w:val="StyleBoldUnderline"/>
          <w:b w:val="0"/>
          <w:sz w:val="12"/>
          <w:u w:val="none"/>
        </w:rPr>
        <w:t>¶</w:t>
      </w:r>
      <w:r w:rsidRPr="005C62C8">
        <w:rPr>
          <w:rStyle w:val="StyleBoldUnderline"/>
          <w:sz w:val="12"/>
        </w:rPr>
        <w:t xml:space="preserve"> </w:t>
      </w:r>
      <w:r w:rsidRPr="005C62C8">
        <w:rPr>
          <w:rStyle w:val="StyleBoldUnderline"/>
        </w:rPr>
        <w:t>trading blocs could be predominantly democratic</w:t>
      </w:r>
      <w:r w:rsidRPr="005C62C8">
        <w:rPr>
          <w:rStyle w:val="StyleBoldUnderline"/>
          <w:b w:val="0"/>
          <w:sz w:val="12"/>
          <w:u w:val="none"/>
        </w:rPr>
        <w:t>¶</w:t>
      </w:r>
      <w:r w:rsidRPr="005C62C8">
        <w:rPr>
          <w:rStyle w:val="StyleBoldUnderline"/>
          <w:sz w:val="12"/>
        </w:rPr>
        <w:t xml:space="preserve"> </w:t>
      </w:r>
      <w:r w:rsidRPr="005C62C8">
        <w:rPr>
          <w:rStyle w:val="StyleBoldUnderline"/>
        </w:rPr>
        <w:t>within a decade</w:t>
      </w:r>
      <w:r w:rsidRPr="005C62C8">
        <w:rPr>
          <w:sz w:val="16"/>
        </w:rPr>
        <w:t>.</w:t>
      </w:r>
    </w:p>
    <w:p w14:paraId="77BA3EFD" w14:textId="77777777" w:rsidR="0000207D" w:rsidRPr="0000207D" w:rsidRDefault="0000207D" w:rsidP="0000207D"/>
    <w:p w14:paraId="41178E23" w14:textId="77777777" w:rsidR="00F35026" w:rsidRDefault="00F35026" w:rsidP="00F35026"/>
    <w:p w14:paraId="3D1D8920" w14:textId="77777777" w:rsidR="00F35026" w:rsidRPr="00F35026" w:rsidRDefault="00F35026" w:rsidP="00F35026"/>
    <w:p w14:paraId="48F98C19" w14:textId="178AF06C" w:rsidR="000158AB" w:rsidRDefault="000158AB" w:rsidP="000158AB">
      <w:pPr>
        <w:pStyle w:val="Heading3"/>
      </w:pPr>
      <w:proofErr w:type="spellStart"/>
      <w:r>
        <w:t>Aff</w:t>
      </w:r>
      <w:proofErr w:type="spellEnd"/>
      <w:r>
        <w:t xml:space="preserve"> – AT Growth Unsustainable</w:t>
      </w:r>
    </w:p>
    <w:p w14:paraId="77BD2504" w14:textId="2DE46707" w:rsidR="000158AB" w:rsidRDefault="000158AB" w:rsidP="000158AB">
      <w:pPr>
        <w:pStyle w:val="Heading4"/>
      </w:pPr>
      <w:r>
        <w:t>Growth is sustainable – innovation constantly increases our carrying capacity</w:t>
      </w:r>
    </w:p>
    <w:p w14:paraId="3E3C5AFB" w14:textId="6254D933" w:rsidR="000158AB" w:rsidRDefault="000158AB" w:rsidP="000158AB">
      <w:proofErr w:type="spellStart"/>
      <w:r w:rsidRPr="000158AB">
        <w:t>Tsvi</w:t>
      </w:r>
      <w:proofErr w:type="spellEnd"/>
      <w:r w:rsidRPr="000158AB">
        <w:t xml:space="preserve"> </w:t>
      </w:r>
      <w:r w:rsidRPr="000158AB">
        <w:rPr>
          <w:rStyle w:val="StyleStyleBold12pt"/>
        </w:rPr>
        <w:t>Bisk</w:t>
      </w:r>
      <w:r w:rsidRPr="000158AB">
        <w:t xml:space="preserve">, </w:t>
      </w:r>
      <w:r w:rsidRPr="000158AB">
        <w:rPr>
          <w:rStyle w:val="StyleStyleBold12pt"/>
        </w:rPr>
        <w:t>2012</w:t>
      </w:r>
      <w:r w:rsidRPr="000158AB">
        <w:t>, World Future Society, “No Limits to Growth,” https://www.wfs.org/Upload/PDFWFR/WFR_Spring2012_Bisk.pdf, mm</w:t>
      </w:r>
    </w:p>
    <w:p w14:paraId="6C1D5204" w14:textId="77777777" w:rsidR="000158AB" w:rsidRPr="000158AB" w:rsidRDefault="000158AB" w:rsidP="000158AB"/>
    <w:p w14:paraId="64813873" w14:textId="4FEDFC80" w:rsidR="009C6789" w:rsidRPr="009C6789" w:rsidRDefault="000158AB" w:rsidP="009C6789">
      <w:pPr>
        <w:rPr>
          <w:b/>
          <w:u w:val="single"/>
        </w:rPr>
      </w:pPr>
      <w:r w:rsidRPr="000158AB">
        <w:rPr>
          <w:sz w:val="16"/>
        </w:rPr>
        <w:t>When one factors in the growth of the proportion</w:t>
      </w:r>
      <w:r w:rsidRPr="000158AB">
        <w:rPr>
          <w:sz w:val="12"/>
        </w:rPr>
        <w:t>¶</w:t>
      </w:r>
      <w:r w:rsidRPr="000158AB">
        <w:rPr>
          <w:sz w:val="16"/>
        </w:rPr>
        <w:t xml:space="preserve"> of GDP of services, the picture becomes</w:t>
      </w:r>
      <w:r w:rsidRPr="000158AB">
        <w:rPr>
          <w:sz w:val="12"/>
        </w:rPr>
        <w:t>¶</w:t>
      </w:r>
      <w:r w:rsidRPr="000158AB">
        <w:rPr>
          <w:sz w:val="16"/>
        </w:rPr>
        <w:t xml:space="preserve"> even less foreboding. Services have become the</w:t>
      </w:r>
      <w:r w:rsidRPr="000158AB">
        <w:rPr>
          <w:sz w:val="12"/>
        </w:rPr>
        <w:t>¶</w:t>
      </w:r>
      <w:r w:rsidRPr="000158AB">
        <w:rPr>
          <w:sz w:val="16"/>
        </w:rPr>
        <w:t xml:space="preserve"> major drivers of global economic growth. They</w:t>
      </w:r>
      <w:r w:rsidRPr="000158AB">
        <w:rPr>
          <w:sz w:val="12"/>
        </w:rPr>
        <w:t>¶</w:t>
      </w:r>
      <w:r w:rsidRPr="000158AB">
        <w:rPr>
          <w:sz w:val="16"/>
        </w:rPr>
        <w:t xml:space="preserve"> constitute over 63% of global GDP and well over</w:t>
      </w:r>
      <w:r w:rsidRPr="000158AB">
        <w:rPr>
          <w:sz w:val="12"/>
        </w:rPr>
        <w:t>¶</w:t>
      </w:r>
      <w:r w:rsidRPr="000158AB">
        <w:rPr>
          <w:sz w:val="16"/>
        </w:rPr>
        <w:t xml:space="preserve"> 70% of GDP in the developed world</w:t>
      </w:r>
      <w:proofErr w:type="gramStart"/>
      <w:r w:rsidRPr="000158AB">
        <w:rPr>
          <w:sz w:val="16"/>
        </w:rPr>
        <w:t>,6</w:t>
      </w:r>
      <w:proofErr w:type="gramEnd"/>
      <w:r w:rsidRPr="000158AB">
        <w:rPr>
          <w:sz w:val="12"/>
        </w:rPr>
        <w:t>¶</w:t>
      </w:r>
      <w:r w:rsidRPr="000158AB">
        <w:rPr>
          <w:sz w:val="16"/>
        </w:rPr>
        <w:t xml:space="preserve"> and the proportion</w:t>
      </w:r>
      <w:r w:rsidRPr="000158AB">
        <w:rPr>
          <w:sz w:val="12"/>
        </w:rPr>
        <w:t>¶</w:t>
      </w:r>
      <w:r w:rsidRPr="000158AB">
        <w:rPr>
          <w:sz w:val="16"/>
        </w:rPr>
        <w:t xml:space="preserve"> is increasing. While services such as</w:t>
      </w:r>
      <w:r w:rsidRPr="000158AB">
        <w:rPr>
          <w:sz w:val="12"/>
        </w:rPr>
        <w:t>¶</w:t>
      </w:r>
      <w:r w:rsidRPr="000158AB">
        <w:rPr>
          <w:sz w:val="16"/>
        </w:rPr>
        <w:t xml:space="preserve"> translation, consulting, planning, accounting</w:t>
      </w:r>
      <w:proofErr w:type="gramStart"/>
      <w:r w:rsidRPr="000158AB">
        <w:rPr>
          <w:sz w:val="16"/>
        </w:rPr>
        <w:t>,</w:t>
      </w:r>
      <w:r w:rsidRPr="000158AB">
        <w:rPr>
          <w:sz w:val="12"/>
        </w:rPr>
        <w:t>¶</w:t>
      </w:r>
      <w:proofErr w:type="gramEnd"/>
      <w:r w:rsidRPr="000158AB">
        <w:rPr>
          <w:sz w:val="16"/>
        </w:rPr>
        <w:t xml:space="preserve"> massage therapy, legal advice, etc., also consume</w:t>
      </w:r>
      <w:r w:rsidRPr="000158AB">
        <w:rPr>
          <w:sz w:val="12"/>
        </w:rPr>
        <w:t>¶</w:t>
      </w:r>
      <w:r w:rsidRPr="000158AB">
        <w:rPr>
          <w:sz w:val="16"/>
        </w:rPr>
        <w:t xml:space="preserve"> some natural resources, the quantity is infinitesimal</w:t>
      </w:r>
      <w:r w:rsidRPr="000158AB">
        <w:rPr>
          <w:sz w:val="12"/>
        </w:rPr>
        <w:t>¶</w:t>
      </w:r>
      <w:r w:rsidRPr="000158AB">
        <w:rPr>
          <w:sz w:val="16"/>
        </w:rPr>
        <w:t xml:space="preserve"> in relation to the economic value produced.</w:t>
      </w:r>
      <w:r w:rsidRPr="000158AB">
        <w:rPr>
          <w:sz w:val="12"/>
        </w:rPr>
        <w:t>¶</w:t>
      </w:r>
      <w:r w:rsidRPr="000158AB">
        <w:rPr>
          <w:sz w:val="16"/>
        </w:rPr>
        <w:t xml:space="preserve"> If I manufacture a car for $10,000 I have consumed a huge amount of natural resources and</w:t>
      </w:r>
      <w:r w:rsidRPr="000158AB">
        <w:rPr>
          <w:sz w:val="12"/>
        </w:rPr>
        <w:t>¶</w:t>
      </w:r>
      <w:r w:rsidRPr="000158AB">
        <w:rPr>
          <w:sz w:val="16"/>
        </w:rPr>
        <w:t xml:space="preserve"> energy. But if I translate a 100,000-word book for</w:t>
      </w:r>
      <w:r w:rsidRPr="000158AB">
        <w:rPr>
          <w:sz w:val="12"/>
        </w:rPr>
        <w:t>¶</w:t>
      </w:r>
      <w:r w:rsidRPr="000158AB">
        <w:rPr>
          <w:sz w:val="16"/>
        </w:rPr>
        <w:t xml:space="preserve"> $10,000 I have consumed merely the electricity</w:t>
      </w:r>
      <w:r w:rsidRPr="000158AB">
        <w:rPr>
          <w:sz w:val="12"/>
        </w:rPr>
        <w:t>¶</w:t>
      </w:r>
      <w:r w:rsidRPr="000158AB">
        <w:rPr>
          <w:sz w:val="16"/>
        </w:rPr>
        <w:t xml:space="preserve"> necessary to run my computer, and the electricity</w:t>
      </w:r>
      <w:r w:rsidRPr="000158AB">
        <w:rPr>
          <w:sz w:val="12"/>
        </w:rPr>
        <w:t>¶</w:t>
      </w:r>
      <w:r w:rsidRPr="000158AB">
        <w:rPr>
          <w:sz w:val="16"/>
        </w:rPr>
        <w:t xml:space="preserve"> used to send the translation as an email attachment</w:t>
      </w:r>
      <w:proofErr w:type="gramStart"/>
      <w:r w:rsidRPr="000158AB">
        <w:rPr>
          <w:sz w:val="16"/>
        </w:rPr>
        <w:t>,</w:t>
      </w:r>
      <w:r w:rsidRPr="000158AB">
        <w:rPr>
          <w:sz w:val="12"/>
        </w:rPr>
        <w:t>¶</w:t>
      </w:r>
      <w:proofErr w:type="gramEnd"/>
      <w:r w:rsidRPr="000158AB">
        <w:rPr>
          <w:sz w:val="16"/>
        </w:rPr>
        <w:t xml:space="preserve"> and little else that is even measurable.</w:t>
      </w:r>
      <w:r w:rsidRPr="000158AB">
        <w:rPr>
          <w:sz w:val="12"/>
        </w:rPr>
        <w:t>¶</w:t>
      </w:r>
      <w:r w:rsidRPr="000158AB">
        <w:rPr>
          <w:sz w:val="16"/>
        </w:rPr>
        <w:t xml:space="preserve"> </w:t>
      </w:r>
      <w:r w:rsidRPr="000158AB">
        <w:rPr>
          <w:rStyle w:val="StyleBoldUnderline"/>
          <w:highlight w:val="cyan"/>
        </w:rPr>
        <w:t>Consumers and the consumer society are not</w:t>
      </w:r>
      <w:r w:rsidRPr="000158AB">
        <w:rPr>
          <w:rStyle w:val="StyleBoldUnderline"/>
          <w:b w:val="0"/>
          <w:sz w:val="12"/>
          <w:highlight w:val="cyan"/>
          <w:u w:val="none"/>
        </w:rPr>
        <w:t>¶</w:t>
      </w:r>
      <w:r w:rsidRPr="000158AB">
        <w:rPr>
          <w:rStyle w:val="StyleBoldUnderline"/>
          <w:sz w:val="12"/>
          <w:highlight w:val="cyan"/>
        </w:rPr>
        <w:t xml:space="preserve"> </w:t>
      </w:r>
      <w:r w:rsidRPr="000158AB">
        <w:rPr>
          <w:rStyle w:val="StyleBoldUnderline"/>
          <w:highlight w:val="cyan"/>
        </w:rPr>
        <w:t>the problem.</w:t>
      </w:r>
      <w:r w:rsidRPr="000158AB">
        <w:rPr>
          <w:sz w:val="16"/>
        </w:rPr>
        <w:t xml:space="preserve"> </w:t>
      </w:r>
      <w:r w:rsidRPr="000158AB">
        <w:rPr>
          <w:rStyle w:val="StyleBoldUnderline"/>
        </w:rPr>
        <w:t>The problem lies in the production</w:t>
      </w:r>
      <w:r w:rsidRPr="000158AB">
        <w:rPr>
          <w:rStyle w:val="StyleBoldUnderline"/>
          <w:b w:val="0"/>
          <w:sz w:val="12"/>
          <w:u w:val="none"/>
        </w:rPr>
        <w:t>¶</w:t>
      </w:r>
      <w:r w:rsidRPr="000158AB">
        <w:rPr>
          <w:rStyle w:val="StyleBoldUnderline"/>
          <w:sz w:val="12"/>
        </w:rPr>
        <w:t xml:space="preserve"> </w:t>
      </w:r>
      <w:r w:rsidRPr="000158AB">
        <w:rPr>
          <w:rStyle w:val="StyleBoldUnderline"/>
        </w:rPr>
        <w:t xml:space="preserve">methods </w:t>
      </w:r>
      <w:r w:rsidRPr="000158AB">
        <w:rPr>
          <w:sz w:val="16"/>
        </w:rPr>
        <w:t>presently used by manufacturing, mining</w:t>
      </w:r>
      <w:proofErr w:type="gramStart"/>
      <w:r w:rsidRPr="000158AB">
        <w:rPr>
          <w:sz w:val="16"/>
        </w:rPr>
        <w:t>,</w:t>
      </w:r>
      <w:r w:rsidRPr="000158AB">
        <w:rPr>
          <w:sz w:val="12"/>
        </w:rPr>
        <w:t>¶</w:t>
      </w:r>
      <w:proofErr w:type="gramEnd"/>
      <w:r w:rsidRPr="000158AB">
        <w:rPr>
          <w:sz w:val="16"/>
        </w:rPr>
        <w:t xml:space="preserve"> and agriculture. </w:t>
      </w:r>
      <w:r w:rsidRPr="000158AB">
        <w:rPr>
          <w:rStyle w:val="StyleBoldUnderline"/>
        </w:rPr>
        <w:t>And</w:t>
      </w:r>
      <w:r w:rsidRPr="000158AB">
        <w:rPr>
          <w:sz w:val="16"/>
        </w:rPr>
        <w:t xml:space="preserve"> </w:t>
      </w:r>
      <w:r w:rsidRPr="000158AB">
        <w:rPr>
          <w:rStyle w:val="StyleBoldUnderline"/>
          <w:highlight w:val="cyan"/>
        </w:rPr>
        <w:t>the solution lies in the</w:t>
      </w:r>
      <w:r w:rsidRPr="000158AB">
        <w:rPr>
          <w:rStyle w:val="StyleBoldUnderline"/>
          <w:b w:val="0"/>
          <w:sz w:val="12"/>
          <w:u w:val="none"/>
        </w:rPr>
        <w:t>¶</w:t>
      </w:r>
      <w:r w:rsidRPr="000158AB">
        <w:rPr>
          <w:rStyle w:val="StyleBoldUnderline"/>
          <w:sz w:val="12"/>
        </w:rPr>
        <w:t xml:space="preserve"> </w:t>
      </w:r>
      <w:r w:rsidRPr="000158AB">
        <w:rPr>
          <w:rStyle w:val="StyleBoldUnderline"/>
        </w:rPr>
        <w:t>re</w:t>
      </w:r>
      <w:r w:rsidRPr="000158AB">
        <w:rPr>
          <w:rStyle w:val="StyleBoldUnderline"/>
          <w:highlight w:val="cyan"/>
        </w:rPr>
        <w:t>volutions that are also presently taking place in</w:t>
      </w:r>
      <w:r w:rsidRPr="000158AB">
        <w:rPr>
          <w:rStyle w:val="StyleBoldUnderline"/>
          <w:b w:val="0"/>
          <w:sz w:val="12"/>
          <w:highlight w:val="cyan"/>
          <w:u w:val="none"/>
        </w:rPr>
        <w:t>¶</w:t>
      </w:r>
      <w:r w:rsidRPr="000158AB">
        <w:rPr>
          <w:rStyle w:val="StyleBoldUnderline"/>
          <w:sz w:val="12"/>
          <w:highlight w:val="cyan"/>
        </w:rPr>
        <w:t xml:space="preserve"> </w:t>
      </w:r>
      <w:r w:rsidRPr="000158AB">
        <w:rPr>
          <w:rStyle w:val="StyleBoldUnderline"/>
          <w:highlight w:val="cyan"/>
        </w:rPr>
        <w:t>material science, water engineering, energy harvesting</w:t>
      </w:r>
      <w:proofErr w:type="gramStart"/>
      <w:r w:rsidRPr="000158AB">
        <w:rPr>
          <w:rStyle w:val="StyleBoldUnderline"/>
          <w:highlight w:val="cyan"/>
        </w:rPr>
        <w:t>,</w:t>
      </w:r>
      <w:r w:rsidRPr="000158AB">
        <w:rPr>
          <w:rStyle w:val="StyleBoldUnderline"/>
          <w:b w:val="0"/>
          <w:sz w:val="12"/>
          <w:highlight w:val="cyan"/>
          <w:u w:val="none"/>
        </w:rPr>
        <w:t>¶</w:t>
      </w:r>
      <w:proofErr w:type="gramEnd"/>
      <w:r w:rsidRPr="000158AB">
        <w:rPr>
          <w:rStyle w:val="StyleBoldUnderline"/>
          <w:sz w:val="12"/>
          <w:highlight w:val="cyan"/>
        </w:rPr>
        <w:t xml:space="preserve"> </w:t>
      </w:r>
      <w:r w:rsidRPr="000158AB">
        <w:rPr>
          <w:rStyle w:val="StyleBoldUnderline"/>
          <w:highlight w:val="cyan"/>
        </w:rPr>
        <w:t>and food production</w:t>
      </w:r>
      <w:r w:rsidRPr="000158AB">
        <w:rPr>
          <w:sz w:val="16"/>
        </w:rPr>
        <w:t>.</w:t>
      </w:r>
      <w:r w:rsidRPr="000158AB">
        <w:rPr>
          <w:sz w:val="12"/>
        </w:rPr>
        <w:t>¶</w:t>
      </w:r>
      <w:r w:rsidRPr="000158AB">
        <w:rPr>
          <w:sz w:val="16"/>
        </w:rPr>
        <w:t xml:space="preserve"> We might speculate that </w:t>
      </w:r>
      <w:r w:rsidRPr="000158AB">
        <w:rPr>
          <w:rStyle w:val="StyleBoldUnderline"/>
          <w:highlight w:val="cyan"/>
        </w:rPr>
        <w:t>the world economy</w:t>
      </w:r>
      <w:r w:rsidRPr="000158AB">
        <w:rPr>
          <w:rStyle w:val="StyleBoldUnderline"/>
          <w:b w:val="0"/>
          <w:sz w:val="12"/>
          <w:highlight w:val="cyan"/>
          <w:u w:val="none"/>
        </w:rPr>
        <w:t>¶</w:t>
      </w:r>
      <w:r w:rsidRPr="000158AB">
        <w:rPr>
          <w:rStyle w:val="StyleBoldUnderline"/>
          <w:sz w:val="12"/>
          <w:highlight w:val="cyan"/>
        </w:rPr>
        <w:t xml:space="preserve"> </w:t>
      </w:r>
      <w:r w:rsidRPr="000158AB">
        <w:rPr>
          <w:rStyle w:val="StyleBoldUnderline"/>
          <w:highlight w:val="cyan"/>
        </w:rPr>
        <w:t>can</w:t>
      </w:r>
      <w:r w:rsidRPr="000158AB">
        <w:rPr>
          <w:rStyle w:val="StyleBoldUnderline"/>
        </w:rPr>
        <w:t xml:space="preserve"> continue to </w:t>
      </w:r>
      <w:r w:rsidRPr="000158AB">
        <w:rPr>
          <w:rStyle w:val="StyleBoldUnderline"/>
          <w:highlight w:val="cyan"/>
        </w:rPr>
        <w:t>grow</w:t>
      </w:r>
      <w:r w:rsidRPr="000158AB">
        <w:rPr>
          <w:rStyle w:val="StyleBoldUnderline"/>
        </w:rPr>
        <w:t xml:space="preserve"> </w:t>
      </w:r>
      <w:r w:rsidRPr="000158AB">
        <w:rPr>
          <w:rStyle w:val="Emphasis"/>
          <w:highlight w:val="cyan"/>
        </w:rPr>
        <w:t>indefinitely</w:t>
      </w:r>
      <w:r w:rsidRPr="000158AB">
        <w:rPr>
          <w:rStyle w:val="StyleBoldUnderline"/>
        </w:rPr>
        <w:t xml:space="preserve"> </w:t>
      </w:r>
      <w:r w:rsidRPr="000158AB">
        <w:rPr>
          <w:rStyle w:val="StyleBoldUnderline"/>
          <w:highlight w:val="cyan"/>
        </w:rPr>
        <w:t>at 4%-5% a year</w:t>
      </w:r>
      <w:r w:rsidRPr="000158AB">
        <w:rPr>
          <w:rStyle w:val="StyleBoldUnderline"/>
          <w:b w:val="0"/>
          <w:sz w:val="12"/>
          <w:u w:val="none"/>
        </w:rPr>
        <w:t>¶</w:t>
      </w:r>
      <w:r w:rsidRPr="000158AB">
        <w:rPr>
          <w:rStyle w:val="StyleBoldUnderline"/>
          <w:sz w:val="12"/>
        </w:rPr>
        <w:t xml:space="preserve"> </w:t>
      </w:r>
      <w:r w:rsidRPr="000158AB">
        <w:rPr>
          <w:rStyle w:val="StyleBoldUnderline"/>
          <w:highlight w:val="cyan"/>
        </w:rPr>
        <w:t>while our negative footprint</w:t>
      </w:r>
      <w:r w:rsidRPr="000158AB">
        <w:rPr>
          <w:rStyle w:val="StyleBoldUnderline"/>
        </w:rPr>
        <w:t xml:space="preserve"> </w:t>
      </w:r>
      <w:r w:rsidRPr="000158AB">
        <w:rPr>
          <w:rStyle w:val="StyleBoldUnderline"/>
          <w:highlight w:val="cyan"/>
        </w:rPr>
        <w:t>on the planet</w:t>
      </w:r>
      <w:r w:rsidRPr="000158AB">
        <w:rPr>
          <w:rStyle w:val="StyleBoldUnderline"/>
        </w:rPr>
        <w:t xml:space="preserve"> simultaneously</w:t>
      </w:r>
      <w:r w:rsidRPr="000158AB">
        <w:rPr>
          <w:rStyle w:val="StyleBoldUnderline"/>
          <w:b w:val="0"/>
          <w:sz w:val="12"/>
          <w:u w:val="none"/>
        </w:rPr>
        <w:t>¶</w:t>
      </w:r>
      <w:r w:rsidRPr="000158AB">
        <w:rPr>
          <w:rStyle w:val="StyleBoldUnderline"/>
          <w:sz w:val="12"/>
        </w:rPr>
        <w:t xml:space="preserve"> </w:t>
      </w:r>
      <w:r w:rsidRPr="000158AB">
        <w:rPr>
          <w:rStyle w:val="StyleBoldUnderline"/>
          <w:highlight w:val="cyan"/>
        </w:rPr>
        <w:t>declines</w:t>
      </w:r>
      <w:r w:rsidRPr="000158AB">
        <w:rPr>
          <w:rStyle w:val="StyleBoldUnderline"/>
        </w:rPr>
        <w:t>.</w:t>
      </w:r>
      <w:r w:rsidRPr="000158AB">
        <w:rPr>
          <w:sz w:val="16"/>
        </w:rPr>
        <w:t xml:space="preserve"> </w:t>
      </w:r>
      <w:r w:rsidRPr="000158AB">
        <w:rPr>
          <w:rStyle w:val="StyleBoldUnderline"/>
          <w:highlight w:val="cyan"/>
        </w:rPr>
        <w:t>By the end of this century</w:t>
      </w:r>
      <w:r w:rsidRPr="000158AB">
        <w:rPr>
          <w:rStyle w:val="StyleBoldUnderline"/>
        </w:rPr>
        <w:t xml:space="preserve"> </w:t>
      </w:r>
      <w:r w:rsidRPr="000158AB">
        <w:rPr>
          <w:rStyle w:val="StyleBoldUnderline"/>
          <w:highlight w:val="cyan"/>
        </w:rPr>
        <w:t>the</w:t>
      </w:r>
      <w:r w:rsidRPr="000158AB">
        <w:rPr>
          <w:rStyle w:val="StyleBoldUnderline"/>
          <w:b w:val="0"/>
          <w:sz w:val="12"/>
          <w:u w:val="none"/>
        </w:rPr>
        <w:t>¶</w:t>
      </w:r>
      <w:r w:rsidRPr="000158AB">
        <w:rPr>
          <w:rStyle w:val="StyleBoldUnderline"/>
          <w:sz w:val="12"/>
        </w:rPr>
        <w:t xml:space="preserve"> </w:t>
      </w:r>
      <w:r w:rsidRPr="000158AB">
        <w:rPr>
          <w:rStyle w:val="StyleBoldUnderline"/>
          <w:highlight w:val="cyan"/>
        </w:rPr>
        <w:t>planet will be able to carry</w:t>
      </w:r>
      <w:r w:rsidRPr="000158AB">
        <w:rPr>
          <w:rStyle w:val="StyleBoldUnderline"/>
        </w:rPr>
        <w:t xml:space="preserve"> a population of </w:t>
      </w:r>
      <w:r w:rsidRPr="000158AB">
        <w:rPr>
          <w:rStyle w:val="StyleBoldUnderline"/>
          <w:highlight w:val="cyan"/>
        </w:rPr>
        <w:t>12 billion</w:t>
      </w:r>
      <w:r w:rsidRPr="000158AB">
        <w:rPr>
          <w:rStyle w:val="StyleBoldUnderline"/>
          <w:b w:val="0"/>
          <w:sz w:val="12"/>
          <w:highlight w:val="cyan"/>
          <w:u w:val="none"/>
        </w:rPr>
        <w:t>¶</w:t>
      </w:r>
      <w:r w:rsidRPr="000158AB">
        <w:rPr>
          <w:rStyle w:val="StyleBoldUnderline"/>
          <w:sz w:val="12"/>
          <w:highlight w:val="cyan"/>
        </w:rPr>
        <w:t xml:space="preserve"> </w:t>
      </w:r>
      <w:r w:rsidRPr="000158AB">
        <w:rPr>
          <w:rStyle w:val="StyleBoldUnderline"/>
          <w:highlight w:val="cyan"/>
        </w:rPr>
        <w:t>people</w:t>
      </w:r>
      <w:r w:rsidRPr="000158AB">
        <w:rPr>
          <w:rStyle w:val="StyleBoldUnderline"/>
        </w:rPr>
        <w:t xml:space="preserve"> </w:t>
      </w:r>
      <w:r w:rsidRPr="000158AB">
        <w:rPr>
          <w:rStyle w:val="StyleBoldUnderline"/>
          <w:highlight w:val="cyan"/>
        </w:rPr>
        <w:t>with an American standard of living</w:t>
      </w:r>
      <w:r w:rsidRPr="000158AB">
        <w:rPr>
          <w:rStyle w:val="StyleBoldUnderline"/>
          <w:b w:val="0"/>
          <w:sz w:val="12"/>
          <w:u w:val="none"/>
        </w:rPr>
        <w:t>¶</w:t>
      </w:r>
      <w:r w:rsidRPr="000158AB">
        <w:rPr>
          <w:rStyle w:val="StyleBoldUnderline"/>
          <w:sz w:val="12"/>
        </w:rPr>
        <w:t xml:space="preserve"> </w:t>
      </w:r>
      <w:r w:rsidRPr="000158AB">
        <w:rPr>
          <w:rStyle w:val="StyleBoldUnderline"/>
          <w:highlight w:val="cyan"/>
        </w:rPr>
        <w:t xml:space="preserve">and </w:t>
      </w:r>
      <w:r w:rsidRPr="000158AB">
        <w:rPr>
          <w:rStyle w:val="Emphasis"/>
          <w:highlight w:val="cyan"/>
        </w:rPr>
        <w:t>one-tenth</w:t>
      </w:r>
      <w:r w:rsidRPr="000158AB">
        <w:rPr>
          <w:rStyle w:val="StyleBoldUnderline"/>
          <w:highlight w:val="cyan"/>
        </w:rPr>
        <w:t xml:space="preserve"> the present negative environmental</w:t>
      </w:r>
      <w:r w:rsidRPr="000158AB">
        <w:rPr>
          <w:rStyle w:val="StyleBoldUnderline"/>
          <w:b w:val="0"/>
          <w:sz w:val="12"/>
          <w:highlight w:val="cyan"/>
          <w:u w:val="none"/>
        </w:rPr>
        <w:t>¶</w:t>
      </w:r>
      <w:r w:rsidRPr="000158AB">
        <w:rPr>
          <w:rStyle w:val="StyleBoldUnderline"/>
          <w:sz w:val="12"/>
          <w:highlight w:val="cyan"/>
        </w:rPr>
        <w:t xml:space="preserve"> </w:t>
      </w:r>
      <w:r w:rsidRPr="000158AB">
        <w:rPr>
          <w:rStyle w:val="StyleBoldUnderline"/>
          <w:highlight w:val="cyan"/>
        </w:rPr>
        <w:t>impact</w:t>
      </w:r>
      <w:r w:rsidRPr="000158AB">
        <w:rPr>
          <w:rStyle w:val="StyleBoldUnderline"/>
        </w:rPr>
        <w:t>.</w:t>
      </w:r>
    </w:p>
    <w:p w14:paraId="096CD85C" w14:textId="5EF74A65" w:rsidR="009C6789" w:rsidRDefault="009C6789" w:rsidP="009C6789">
      <w:pPr>
        <w:pStyle w:val="Heading4"/>
      </w:pPr>
      <w:r>
        <w:t>Growth is sustainable – innovation will usher in a “no limit to growth” era by 2020</w:t>
      </w:r>
    </w:p>
    <w:p w14:paraId="0E6D92B9" w14:textId="77777777" w:rsidR="009C6789" w:rsidRDefault="009C6789" w:rsidP="009C6789">
      <w:proofErr w:type="spellStart"/>
      <w:r w:rsidRPr="000158AB">
        <w:t>Tsvi</w:t>
      </w:r>
      <w:proofErr w:type="spellEnd"/>
      <w:r w:rsidRPr="000158AB">
        <w:t xml:space="preserve"> </w:t>
      </w:r>
      <w:r w:rsidRPr="000158AB">
        <w:rPr>
          <w:rStyle w:val="StyleStyleBold12pt"/>
        </w:rPr>
        <w:t>Bisk</w:t>
      </w:r>
      <w:r w:rsidRPr="000158AB">
        <w:t xml:space="preserve">, </w:t>
      </w:r>
      <w:r w:rsidRPr="000158AB">
        <w:rPr>
          <w:rStyle w:val="StyleStyleBold12pt"/>
        </w:rPr>
        <w:t>2012</w:t>
      </w:r>
      <w:r w:rsidRPr="000158AB">
        <w:t>, World Future Society, “No Limits to Growth,” https://www.wfs.org/Upload/PDFWFR/WFR_Spring2012_Bisk.pdf, mm</w:t>
      </w:r>
    </w:p>
    <w:p w14:paraId="1C76A390" w14:textId="77777777" w:rsidR="009C6789" w:rsidRPr="009C6789" w:rsidRDefault="009C6789" w:rsidP="009C6789"/>
    <w:p w14:paraId="2FB4E683" w14:textId="6CFC3287" w:rsidR="009C6789" w:rsidRPr="009C6789" w:rsidRDefault="009C6789" w:rsidP="009C6789">
      <w:pPr>
        <w:rPr>
          <w:sz w:val="16"/>
        </w:rPr>
      </w:pPr>
      <w:r w:rsidRPr="009C6789">
        <w:rPr>
          <w:sz w:val="16"/>
        </w:rPr>
        <w:t xml:space="preserve">But it is </w:t>
      </w:r>
      <w:r w:rsidRPr="009C6789">
        <w:rPr>
          <w:rStyle w:val="StyleBoldUnderline"/>
        </w:rPr>
        <w:t>superlight materials</w:t>
      </w:r>
      <w:r w:rsidRPr="009C6789">
        <w:rPr>
          <w:sz w:val="16"/>
        </w:rPr>
        <w:t xml:space="preserve"> that </w:t>
      </w:r>
      <w:r w:rsidRPr="009C6789">
        <w:rPr>
          <w:rStyle w:val="StyleBoldUnderline"/>
        </w:rPr>
        <w:t>have the</w:t>
      </w:r>
      <w:r w:rsidRPr="009C6789">
        <w:rPr>
          <w:rStyle w:val="StyleBoldUnderline"/>
          <w:b w:val="0"/>
          <w:sz w:val="12"/>
          <w:u w:val="none"/>
        </w:rPr>
        <w:t>¶</w:t>
      </w:r>
      <w:r w:rsidRPr="009C6789">
        <w:rPr>
          <w:rStyle w:val="StyleBoldUnderline"/>
          <w:sz w:val="12"/>
        </w:rPr>
        <w:t xml:space="preserve"> </w:t>
      </w:r>
      <w:r w:rsidRPr="009C6789">
        <w:rPr>
          <w:rStyle w:val="StyleBoldUnderline"/>
        </w:rPr>
        <w:t>greatest potential to transform civilization</w:t>
      </w:r>
      <w:r w:rsidRPr="009C6789">
        <w:rPr>
          <w:sz w:val="16"/>
        </w:rPr>
        <w:t xml:space="preserve"> </w:t>
      </w:r>
      <w:r w:rsidRPr="009C6789">
        <w:rPr>
          <w:rStyle w:val="StyleBoldUnderline"/>
        </w:rPr>
        <w:t>and</w:t>
      </w:r>
      <w:proofErr w:type="gramStart"/>
      <w:r w:rsidRPr="009C6789">
        <w:rPr>
          <w:sz w:val="16"/>
        </w:rPr>
        <w:t>,</w:t>
      </w:r>
      <w:r w:rsidRPr="009C6789">
        <w:rPr>
          <w:sz w:val="12"/>
        </w:rPr>
        <w:t>¶</w:t>
      </w:r>
      <w:proofErr w:type="gramEnd"/>
      <w:r w:rsidRPr="009C6789">
        <w:rPr>
          <w:sz w:val="16"/>
        </w:rPr>
        <w:t xml:space="preserve"> in conjunction with the above, to </w:t>
      </w:r>
      <w:r w:rsidRPr="009C6789">
        <w:rPr>
          <w:rStyle w:val="StyleBoldUnderline"/>
        </w:rPr>
        <w:t>usher in the “</w:t>
      </w:r>
      <w:r w:rsidRPr="009C6789">
        <w:rPr>
          <w:rStyle w:val="Emphasis"/>
        </w:rPr>
        <w:t>no</w:t>
      </w:r>
      <w:r w:rsidRPr="009C6789">
        <w:rPr>
          <w:rStyle w:val="Emphasis"/>
          <w:b w:val="0"/>
          <w:sz w:val="12"/>
          <w:u w:val="none"/>
        </w:rPr>
        <w:t>¶</w:t>
      </w:r>
      <w:r w:rsidRPr="009C6789">
        <w:rPr>
          <w:rStyle w:val="Emphasis"/>
          <w:sz w:val="12"/>
        </w:rPr>
        <w:t xml:space="preserve"> </w:t>
      </w:r>
      <w:r w:rsidRPr="009C6789">
        <w:rPr>
          <w:rStyle w:val="Emphasis"/>
        </w:rPr>
        <w:t>limits to growth”</w:t>
      </w:r>
      <w:r w:rsidRPr="009C6789">
        <w:rPr>
          <w:rStyle w:val="StyleBoldUnderline"/>
        </w:rPr>
        <w:t xml:space="preserve"> era. </w:t>
      </w:r>
      <w:r w:rsidRPr="009C6789">
        <w:rPr>
          <w:sz w:val="16"/>
        </w:rPr>
        <w:t>I refer, in particular, to car- bon nanotubes—alternatively referred to as</w:t>
      </w:r>
      <w:r w:rsidRPr="009C6789">
        <w:rPr>
          <w:sz w:val="12"/>
        </w:rPr>
        <w:t>¶</w:t>
      </w:r>
      <w:r w:rsidRPr="009C6789">
        <w:rPr>
          <w:sz w:val="16"/>
        </w:rPr>
        <w:t xml:space="preserve"> </w:t>
      </w:r>
      <w:proofErr w:type="spellStart"/>
      <w:r w:rsidRPr="009C6789">
        <w:rPr>
          <w:sz w:val="16"/>
        </w:rPr>
        <w:t>Buckyballs</w:t>
      </w:r>
      <w:proofErr w:type="spellEnd"/>
      <w:r w:rsidRPr="009C6789">
        <w:rPr>
          <w:sz w:val="16"/>
        </w:rPr>
        <w:t xml:space="preserve"> or </w:t>
      </w:r>
      <w:proofErr w:type="spellStart"/>
      <w:r w:rsidRPr="009C6789">
        <w:rPr>
          <w:sz w:val="16"/>
        </w:rPr>
        <w:t>Buckypaper</w:t>
      </w:r>
      <w:proofErr w:type="spellEnd"/>
      <w:r w:rsidRPr="009C6789">
        <w:rPr>
          <w:sz w:val="16"/>
        </w:rPr>
        <w:t xml:space="preserve"> (in honor of Buckminster</w:t>
      </w:r>
      <w:r w:rsidRPr="009C6789">
        <w:rPr>
          <w:sz w:val="12"/>
        </w:rPr>
        <w:t>¶</w:t>
      </w:r>
      <w:r w:rsidRPr="009C6789">
        <w:rPr>
          <w:sz w:val="16"/>
        </w:rPr>
        <w:t xml:space="preserve"> Fuller). Carbon nanotubes are between</w:t>
      </w:r>
      <w:r w:rsidRPr="009C6789">
        <w:rPr>
          <w:sz w:val="12"/>
        </w:rPr>
        <w:t>¶</w:t>
      </w:r>
      <w:r w:rsidRPr="009C6789">
        <w:rPr>
          <w:sz w:val="16"/>
        </w:rPr>
        <w:t xml:space="preserve"> 1/10,000th and 1/50,000th the width of a human</w:t>
      </w:r>
      <w:r w:rsidRPr="009C6789">
        <w:rPr>
          <w:sz w:val="12"/>
        </w:rPr>
        <w:t>¶</w:t>
      </w:r>
      <w:r w:rsidRPr="009C6789">
        <w:rPr>
          <w:sz w:val="16"/>
        </w:rPr>
        <w:t xml:space="preserve"> hair, more flexible than rubber and 100-500 times</w:t>
      </w:r>
      <w:r w:rsidRPr="009C6789">
        <w:rPr>
          <w:sz w:val="12"/>
        </w:rPr>
        <w:t>¶</w:t>
      </w:r>
      <w:r w:rsidRPr="009C6789">
        <w:rPr>
          <w:sz w:val="16"/>
        </w:rPr>
        <w:t xml:space="preserve"> stronger than steel per unit of weight</w:t>
      </w:r>
      <w:proofErr w:type="gramStart"/>
      <w:r w:rsidRPr="009C6789">
        <w:rPr>
          <w:sz w:val="16"/>
        </w:rPr>
        <w:t>.</w:t>
      </w:r>
      <w:r w:rsidRPr="009C6789">
        <w:rPr>
          <w:sz w:val="12"/>
        </w:rPr>
        <w:t>¶</w:t>
      </w:r>
      <w:proofErr w:type="gramEnd"/>
      <w:r w:rsidRPr="009C6789">
        <w:rPr>
          <w:sz w:val="16"/>
        </w:rPr>
        <w:t xml:space="preserve"> Imagine the energy savings if planes, cars,</w:t>
      </w:r>
      <w:r w:rsidRPr="009C6789">
        <w:rPr>
          <w:sz w:val="12"/>
        </w:rPr>
        <w:t>¶</w:t>
      </w:r>
      <w:r w:rsidRPr="009C6789">
        <w:rPr>
          <w:sz w:val="16"/>
        </w:rPr>
        <w:t xml:space="preserve"> trucks, trains, elevators—everything that needs</w:t>
      </w:r>
      <w:r w:rsidRPr="009C6789">
        <w:rPr>
          <w:sz w:val="12"/>
        </w:rPr>
        <w:t>¶</w:t>
      </w:r>
      <w:r w:rsidRPr="009C6789">
        <w:rPr>
          <w:sz w:val="16"/>
        </w:rPr>
        <w:t xml:space="preserve"> energy to move—were made of this material and</w:t>
      </w:r>
      <w:r w:rsidRPr="009C6789">
        <w:rPr>
          <w:sz w:val="12"/>
        </w:rPr>
        <w:t>¶</w:t>
      </w:r>
      <w:r w:rsidRPr="009C6789">
        <w:rPr>
          <w:sz w:val="16"/>
        </w:rPr>
        <w:t xml:space="preserve"> weighed 1/100th what they weigh now. </w:t>
      </w:r>
      <w:proofErr w:type="gramStart"/>
      <w:r w:rsidRPr="009C6789">
        <w:rPr>
          <w:sz w:val="16"/>
        </w:rPr>
        <w:t>Imagine</w:t>
      </w:r>
      <w:r w:rsidRPr="009C6789">
        <w:rPr>
          <w:sz w:val="12"/>
        </w:rPr>
        <w:t>¶</w:t>
      </w:r>
      <w:r w:rsidRPr="009C6789">
        <w:rPr>
          <w:sz w:val="16"/>
        </w:rPr>
        <w:t xml:space="preserve"> the types of alternative energy that would become</w:t>
      </w:r>
      <w:r w:rsidRPr="009C6789">
        <w:rPr>
          <w:sz w:val="12"/>
        </w:rPr>
        <w:t>¶</w:t>
      </w:r>
      <w:r w:rsidRPr="009C6789">
        <w:rPr>
          <w:sz w:val="16"/>
        </w:rPr>
        <w:t xml:space="preserve"> practical.</w:t>
      </w:r>
      <w:proofErr w:type="gramEnd"/>
      <w:r w:rsidRPr="009C6789">
        <w:rPr>
          <w:sz w:val="16"/>
        </w:rPr>
        <w:t xml:space="preserve"> Imagine the positive impact on the environment</w:t>
      </w:r>
      <w:proofErr w:type="gramStart"/>
      <w:r w:rsidRPr="009C6789">
        <w:rPr>
          <w:sz w:val="16"/>
        </w:rPr>
        <w:t>:</w:t>
      </w:r>
      <w:r w:rsidRPr="009C6789">
        <w:rPr>
          <w:sz w:val="12"/>
        </w:rPr>
        <w:t>¶</w:t>
      </w:r>
      <w:proofErr w:type="gramEnd"/>
      <w:r w:rsidRPr="009C6789">
        <w:rPr>
          <w:sz w:val="16"/>
        </w:rPr>
        <w:t xml:space="preserve"> replacing many industrial processes</w:t>
      </w:r>
      <w:r w:rsidRPr="009C6789">
        <w:rPr>
          <w:sz w:val="12"/>
        </w:rPr>
        <w:t>¶</w:t>
      </w:r>
      <w:r w:rsidRPr="009C6789">
        <w:rPr>
          <w:sz w:val="16"/>
        </w:rPr>
        <w:t xml:space="preserve"> and mining, and thus lessening air and groundwater</w:t>
      </w:r>
      <w:r w:rsidRPr="009C6789">
        <w:rPr>
          <w:sz w:val="12"/>
        </w:rPr>
        <w:t>¶</w:t>
      </w:r>
      <w:r w:rsidRPr="009C6789">
        <w:rPr>
          <w:sz w:val="16"/>
        </w:rPr>
        <w:t xml:space="preserve"> pollution.</w:t>
      </w:r>
      <w:r w:rsidRPr="009C6789">
        <w:rPr>
          <w:sz w:val="12"/>
        </w:rPr>
        <w:t>¶</w:t>
      </w:r>
      <w:r w:rsidRPr="009C6789">
        <w:rPr>
          <w:sz w:val="16"/>
        </w:rPr>
        <w:t xml:space="preserve"> Present costs and production methods make</w:t>
      </w:r>
      <w:r w:rsidRPr="009C6789">
        <w:rPr>
          <w:sz w:val="12"/>
        </w:rPr>
        <w:t>¶</w:t>
      </w:r>
      <w:r w:rsidRPr="009C6789">
        <w:rPr>
          <w:sz w:val="16"/>
        </w:rPr>
        <w:t xml:space="preserve"> this impractical but that infinite resource—</w:t>
      </w:r>
      <w:r w:rsidRPr="009C6789">
        <w:rPr>
          <w:rStyle w:val="StyleBoldUnderline"/>
        </w:rPr>
        <w:t>the</w:t>
      </w:r>
      <w:r w:rsidRPr="009C6789">
        <w:rPr>
          <w:rStyle w:val="StyleBoldUnderline"/>
          <w:b w:val="0"/>
          <w:sz w:val="12"/>
          <w:u w:val="none"/>
        </w:rPr>
        <w:t>¶</w:t>
      </w:r>
      <w:r w:rsidRPr="009C6789">
        <w:rPr>
          <w:rStyle w:val="StyleBoldUnderline"/>
          <w:sz w:val="12"/>
        </w:rPr>
        <w:t xml:space="preserve"> </w:t>
      </w:r>
      <w:r w:rsidRPr="009C6789">
        <w:rPr>
          <w:rStyle w:val="StyleBoldUnderline"/>
        </w:rPr>
        <w:t>human mind—has confronted and solved many</w:t>
      </w:r>
      <w:r w:rsidRPr="009C6789">
        <w:rPr>
          <w:rStyle w:val="StyleBoldUnderline"/>
          <w:b w:val="0"/>
          <w:sz w:val="12"/>
          <w:u w:val="none"/>
        </w:rPr>
        <w:t>¶</w:t>
      </w:r>
      <w:r w:rsidRPr="009C6789">
        <w:rPr>
          <w:rStyle w:val="StyleBoldUnderline"/>
          <w:sz w:val="12"/>
        </w:rPr>
        <w:t xml:space="preserve"> </w:t>
      </w:r>
      <w:r w:rsidRPr="009C6789">
        <w:rPr>
          <w:rStyle w:val="StyleBoldUnderline"/>
        </w:rPr>
        <w:t>problems like this before</w:t>
      </w:r>
      <w:r w:rsidRPr="009C6789">
        <w:rPr>
          <w:sz w:val="16"/>
        </w:rPr>
        <w:t>. Let us take the example</w:t>
      </w:r>
      <w:r w:rsidRPr="009C6789">
        <w:rPr>
          <w:sz w:val="12"/>
        </w:rPr>
        <w:t>¶</w:t>
      </w:r>
      <w:r w:rsidRPr="009C6789">
        <w:rPr>
          <w:sz w:val="16"/>
        </w:rPr>
        <w:t xml:space="preserve"> of aluminum. A hundred fifty years ago, aluminum</w:t>
      </w:r>
      <w:r w:rsidRPr="009C6789">
        <w:rPr>
          <w:sz w:val="12"/>
        </w:rPr>
        <w:t>¶</w:t>
      </w:r>
      <w:r w:rsidRPr="009C6789">
        <w:rPr>
          <w:sz w:val="16"/>
        </w:rPr>
        <w:t xml:space="preserve"> was more expensive than gold or platinum.37</w:t>
      </w:r>
      <w:r w:rsidRPr="009C6789">
        <w:rPr>
          <w:sz w:val="12"/>
        </w:rPr>
        <w:t>¶</w:t>
      </w:r>
      <w:r w:rsidRPr="009C6789">
        <w:rPr>
          <w:sz w:val="16"/>
        </w:rPr>
        <w:t xml:space="preserve"> When Napoleon III held a banquet, he provided</w:t>
      </w:r>
      <w:r w:rsidRPr="009C6789">
        <w:rPr>
          <w:sz w:val="12"/>
        </w:rPr>
        <w:t>¶</w:t>
      </w:r>
      <w:r w:rsidRPr="009C6789">
        <w:rPr>
          <w:sz w:val="16"/>
        </w:rPr>
        <w:t xml:space="preserve"> his most honored guests with aluminum plates</w:t>
      </w:r>
      <w:proofErr w:type="gramStart"/>
      <w:r w:rsidRPr="009C6789">
        <w:rPr>
          <w:sz w:val="16"/>
        </w:rPr>
        <w:t>.</w:t>
      </w:r>
      <w:r w:rsidRPr="009C6789">
        <w:rPr>
          <w:sz w:val="12"/>
        </w:rPr>
        <w:t>¶</w:t>
      </w:r>
      <w:proofErr w:type="gramEnd"/>
      <w:r w:rsidRPr="009C6789">
        <w:rPr>
          <w:sz w:val="16"/>
        </w:rPr>
        <w:t xml:space="preserve"> Less-distinguished guests had to make do with</w:t>
      </w:r>
      <w:r w:rsidRPr="009C6789">
        <w:rPr>
          <w:sz w:val="12"/>
        </w:rPr>
        <w:t>¶</w:t>
      </w:r>
      <w:r w:rsidRPr="009C6789">
        <w:rPr>
          <w:sz w:val="16"/>
        </w:rPr>
        <w:t xml:space="preserve"> gold!</w:t>
      </w:r>
      <w:r w:rsidRPr="009C6789">
        <w:rPr>
          <w:sz w:val="12"/>
        </w:rPr>
        <w:t>¶</w:t>
      </w:r>
      <w:r w:rsidRPr="009C6789">
        <w:rPr>
          <w:sz w:val="16"/>
        </w:rPr>
        <w:t xml:space="preserve"> When the Washington Monument was completed</w:t>
      </w:r>
      <w:r w:rsidRPr="009C6789">
        <w:rPr>
          <w:sz w:val="12"/>
        </w:rPr>
        <w:t>¶</w:t>
      </w:r>
      <w:r w:rsidRPr="009C6789">
        <w:rPr>
          <w:sz w:val="16"/>
        </w:rPr>
        <w:t xml:space="preserve"> in 1884, it was fitted with an aluminum</w:t>
      </w:r>
      <w:r w:rsidRPr="009C6789">
        <w:rPr>
          <w:sz w:val="12"/>
        </w:rPr>
        <w:t>¶</w:t>
      </w:r>
      <w:r w:rsidRPr="009C6789">
        <w:rPr>
          <w:sz w:val="16"/>
        </w:rPr>
        <w:t xml:space="preserve"> cap—the most expensive metal in the world at the</w:t>
      </w:r>
      <w:r w:rsidRPr="009C6789">
        <w:rPr>
          <w:sz w:val="12"/>
        </w:rPr>
        <w:t>¶</w:t>
      </w:r>
      <w:r w:rsidRPr="009C6789">
        <w:rPr>
          <w:sz w:val="16"/>
        </w:rPr>
        <w:t xml:space="preserve"> time—as a sign of respect to George Washington.</w:t>
      </w:r>
      <w:r w:rsidRPr="009C6789">
        <w:rPr>
          <w:sz w:val="12"/>
        </w:rPr>
        <w:t>¶</w:t>
      </w:r>
      <w:r w:rsidRPr="009C6789">
        <w:rPr>
          <w:sz w:val="16"/>
        </w:rPr>
        <w:t xml:space="preserve"> It weighed 2.85 kilograms, or 2,850 grams. Aluminum</w:t>
      </w:r>
      <w:r w:rsidRPr="009C6789">
        <w:rPr>
          <w:sz w:val="12"/>
        </w:rPr>
        <w:t>¶</w:t>
      </w:r>
      <w:r w:rsidRPr="009C6789">
        <w:rPr>
          <w:sz w:val="16"/>
        </w:rPr>
        <w:t xml:space="preserve"> at the time cost $1 a gram (or $1,000 a kilogram)</w:t>
      </w:r>
      <w:proofErr w:type="gramStart"/>
      <w:r w:rsidRPr="009C6789">
        <w:rPr>
          <w:sz w:val="16"/>
        </w:rPr>
        <w:t>.</w:t>
      </w:r>
      <w:r w:rsidRPr="009C6789">
        <w:rPr>
          <w:sz w:val="12"/>
        </w:rPr>
        <w:t>¶</w:t>
      </w:r>
      <w:proofErr w:type="gramEnd"/>
      <w:r w:rsidRPr="009C6789">
        <w:rPr>
          <w:sz w:val="16"/>
        </w:rPr>
        <w:t xml:space="preserve"> A typical day laborer working on the</w:t>
      </w:r>
      <w:r w:rsidRPr="009C6789">
        <w:rPr>
          <w:sz w:val="12"/>
        </w:rPr>
        <w:t>¶</w:t>
      </w:r>
      <w:r w:rsidRPr="009C6789">
        <w:rPr>
          <w:sz w:val="16"/>
        </w:rPr>
        <w:t xml:space="preserve"> monument was paid $1 a day for 10-12 hours a</w:t>
      </w:r>
      <w:r w:rsidRPr="009C6789">
        <w:rPr>
          <w:sz w:val="12"/>
        </w:rPr>
        <w:t>¶</w:t>
      </w:r>
      <w:r w:rsidRPr="009C6789">
        <w:rPr>
          <w:sz w:val="16"/>
        </w:rPr>
        <w:t xml:space="preserve"> day. In other words, today’s common soft-drink</w:t>
      </w:r>
      <w:r w:rsidRPr="009C6789">
        <w:rPr>
          <w:sz w:val="12"/>
        </w:rPr>
        <w:t>¶</w:t>
      </w:r>
      <w:r w:rsidRPr="009C6789">
        <w:rPr>
          <w:sz w:val="16"/>
        </w:rPr>
        <w:t xml:space="preserve"> can, which weighs 14 grams, could have bought</w:t>
      </w:r>
      <w:r w:rsidRPr="009C6789">
        <w:rPr>
          <w:sz w:val="12"/>
        </w:rPr>
        <w:t>¶</w:t>
      </w:r>
      <w:r w:rsidRPr="009C6789">
        <w:rPr>
          <w:sz w:val="16"/>
        </w:rPr>
        <w:t xml:space="preserve"> 14 ten-hour days of labor in 1884.38</w:t>
      </w:r>
      <w:r w:rsidRPr="009C6789">
        <w:rPr>
          <w:sz w:val="12"/>
        </w:rPr>
        <w:t>¶</w:t>
      </w:r>
      <w:r w:rsidRPr="009C6789">
        <w:rPr>
          <w:sz w:val="16"/>
        </w:rPr>
        <w:t xml:space="preserve"> Today’s U.S. minimum wage is $7.50 an hour</w:t>
      </w:r>
      <w:proofErr w:type="gramStart"/>
      <w:r w:rsidRPr="009C6789">
        <w:rPr>
          <w:sz w:val="16"/>
        </w:rPr>
        <w:t>.</w:t>
      </w:r>
      <w:r w:rsidRPr="009C6789">
        <w:rPr>
          <w:sz w:val="12"/>
        </w:rPr>
        <w:t>¶</w:t>
      </w:r>
      <w:proofErr w:type="gramEnd"/>
      <w:r w:rsidRPr="009C6789">
        <w:rPr>
          <w:sz w:val="16"/>
        </w:rPr>
        <w:t xml:space="preserve"> Using labor as the measure of value, a soft drink</w:t>
      </w:r>
      <w:r w:rsidRPr="009C6789">
        <w:rPr>
          <w:sz w:val="12"/>
        </w:rPr>
        <w:t>¶</w:t>
      </w:r>
      <w:r w:rsidRPr="009C6789">
        <w:rPr>
          <w:sz w:val="16"/>
        </w:rPr>
        <w:t xml:space="preserve"> can would cost $1,125 today (or $80,000 a kilogram),</w:t>
      </w:r>
      <w:r w:rsidRPr="009C6789">
        <w:rPr>
          <w:sz w:val="12"/>
        </w:rPr>
        <w:t>¶</w:t>
      </w:r>
      <w:r w:rsidRPr="009C6789">
        <w:rPr>
          <w:sz w:val="16"/>
        </w:rPr>
        <w:t xml:space="preserve"> were it not for a new method of processing</w:t>
      </w:r>
      <w:r w:rsidRPr="009C6789">
        <w:rPr>
          <w:sz w:val="12"/>
        </w:rPr>
        <w:t>¶</w:t>
      </w:r>
      <w:r w:rsidRPr="009C6789">
        <w:rPr>
          <w:sz w:val="16"/>
        </w:rPr>
        <w:t xml:space="preserve"> aluminum ore. The Hall-</w:t>
      </w:r>
      <w:proofErr w:type="spellStart"/>
      <w:r w:rsidRPr="009C6789">
        <w:rPr>
          <w:sz w:val="16"/>
        </w:rPr>
        <w:t>Héroult</w:t>
      </w:r>
      <w:proofErr w:type="spellEnd"/>
      <w:r w:rsidRPr="009C6789">
        <w:rPr>
          <w:sz w:val="16"/>
        </w:rPr>
        <w:t xml:space="preserve"> process</w:t>
      </w:r>
      <w:r w:rsidRPr="009C6789">
        <w:rPr>
          <w:sz w:val="12"/>
        </w:rPr>
        <w:t>¶</w:t>
      </w:r>
      <w:r w:rsidRPr="009C6789">
        <w:rPr>
          <w:sz w:val="16"/>
        </w:rPr>
        <w:t xml:space="preserve"> turned aluminum into one of the cheapest commodities</w:t>
      </w:r>
      <w:r w:rsidRPr="009C6789">
        <w:rPr>
          <w:sz w:val="12"/>
        </w:rPr>
        <w:t>¶</w:t>
      </w:r>
      <w:r w:rsidRPr="009C6789">
        <w:rPr>
          <w:sz w:val="16"/>
        </w:rPr>
        <w:t xml:space="preserve"> on earth only two years after the Wash </w:t>
      </w:r>
      <w:proofErr w:type="spellStart"/>
      <w:r w:rsidRPr="009C6789">
        <w:rPr>
          <w:sz w:val="16"/>
        </w:rPr>
        <w:t>ington</w:t>
      </w:r>
      <w:proofErr w:type="spellEnd"/>
      <w:r w:rsidRPr="009C6789">
        <w:rPr>
          <w:sz w:val="16"/>
        </w:rPr>
        <w:t xml:space="preserve"> Monument was capped with aluminum</w:t>
      </w:r>
      <w:proofErr w:type="gramStart"/>
      <w:r w:rsidRPr="009C6789">
        <w:rPr>
          <w:sz w:val="16"/>
        </w:rPr>
        <w:t>.</w:t>
      </w:r>
      <w:r w:rsidRPr="009C6789">
        <w:rPr>
          <w:sz w:val="12"/>
        </w:rPr>
        <w:t>¶</w:t>
      </w:r>
      <w:proofErr w:type="gramEnd"/>
      <w:r w:rsidRPr="009C6789">
        <w:rPr>
          <w:sz w:val="16"/>
        </w:rPr>
        <w:t xml:space="preserve"> Today aluminum costs $3 a kilogram, or $3000 a</w:t>
      </w:r>
      <w:r w:rsidRPr="009C6789">
        <w:rPr>
          <w:sz w:val="12"/>
        </w:rPr>
        <w:t>¶</w:t>
      </w:r>
      <w:r w:rsidRPr="009C6789">
        <w:rPr>
          <w:sz w:val="16"/>
        </w:rPr>
        <w:t xml:space="preserve"> metric ton. The soft drink can that would have</w:t>
      </w:r>
      <w:r w:rsidRPr="009C6789">
        <w:rPr>
          <w:sz w:val="12"/>
        </w:rPr>
        <w:t>¶</w:t>
      </w:r>
      <w:r w:rsidRPr="009C6789">
        <w:rPr>
          <w:sz w:val="16"/>
        </w:rPr>
        <w:t xml:space="preserve"> cost $1,125 today without the process now costs</w:t>
      </w:r>
      <w:r w:rsidRPr="009C6789">
        <w:rPr>
          <w:sz w:val="12"/>
        </w:rPr>
        <w:t>¶</w:t>
      </w:r>
      <w:r w:rsidRPr="009C6789">
        <w:rPr>
          <w:sz w:val="16"/>
        </w:rPr>
        <w:t xml:space="preserve"> $0.04</w:t>
      </w:r>
      <w:proofErr w:type="gramStart"/>
      <w:r w:rsidRPr="009C6789">
        <w:rPr>
          <w:sz w:val="16"/>
        </w:rPr>
        <w:t>.</w:t>
      </w:r>
      <w:r w:rsidRPr="009C6789">
        <w:rPr>
          <w:sz w:val="12"/>
        </w:rPr>
        <w:t>¶</w:t>
      </w:r>
      <w:proofErr w:type="gramEnd"/>
      <w:r w:rsidRPr="009C6789">
        <w:rPr>
          <w:sz w:val="16"/>
        </w:rPr>
        <w:t xml:space="preserve"> Today the average cost of industrial grade</w:t>
      </w:r>
      <w:r w:rsidRPr="009C6789">
        <w:rPr>
          <w:sz w:val="12"/>
        </w:rPr>
        <w:t>¶</w:t>
      </w:r>
      <w:r w:rsidRPr="009C6789">
        <w:rPr>
          <w:sz w:val="16"/>
        </w:rPr>
        <w:t xml:space="preserve"> carbon nanotubes is about $50-$60 a kilogram.</w:t>
      </w:r>
      <w:r w:rsidRPr="009C6789">
        <w:rPr>
          <w:sz w:val="12"/>
        </w:rPr>
        <w:t>¶</w:t>
      </w:r>
      <w:r w:rsidRPr="009C6789">
        <w:rPr>
          <w:sz w:val="16"/>
        </w:rPr>
        <w:t xml:space="preserve"> This is already far cheaper in real cost than aluminum</w:t>
      </w:r>
      <w:r w:rsidRPr="009C6789">
        <w:rPr>
          <w:sz w:val="12"/>
        </w:rPr>
        <w:t>¶</w:t>
      </w:r>
      <w:r w:rsidRPr="009C6789">
        <w:rPr>
          <w:sz w:val="16"/>
        </w:rPr>
        <w:t xml:space="preserve"> was in 1884. Yet </w:t>
      </w:r>
      <w:r w:rsidRPr="009C6789">
        <w:rPr>
          <w:rStyle w:val="StyleBoldUnderline"/>
        </w:rPr>
        <w:t>revolutionary methods</w:t>
      </w:r>
      <w:r w:rsidRPr="009C6789">
        <w:rPr>
          <w:rStyle w:val="StyleBoldUnderline"/>
          <w:b w:val="0"/>
          <w:sz w:val="12"/>
          <w:u w:val="none"/>
        </w:rPr>
        <w:t>¶</w:t>
      </w:r>
      <w:r w:rsidRPr="009C6789">
        <w:rPr>
          <w:rStyle w:val="StyleBoldUnderline"/>
          <w:sz w:val="12"/>
        </w:rPr>
        <w:t xml:space="preserve"> </w:t>
      </w:r>
      <w:r w:rsidRPr="009C6789">
        <w:rPr>
          <w:rStyle w:val="StyleBoldUnderline"/>
        </w:rPr>
        <w:t>of production are now being developed that will</w:t>
      </w:r>
      <w:r w:rsidRPr="009C6789">
        <w:rPr>
          <w:rStyle w:val="StyleBoldUnderline"/>
          <w:b w:val="0"/>
          <w:sz w:val="12"/>
          <w:u w:val="none"/>
        </w:rPr>
        <w:t>¶</w:t>
      </w:r>
      <w:r w:rsidRPr="009C6789">
        <w:rPr>
          <w:rStyle w:val="StyleBoldUnderline"/>
          <w:sz w:val="12"/>
        </w:rPr>
        <w:t xml:space="preserve"> </w:t>
      </w:r>
      <w:r w:rsidRPr="009C6789">
        <w:rPr>
          <w:rStyle w:val="StyleBoldUnderline"/>
        </w:rPr>
        <w:t xml:space="preserve">drive costs down </w:t>
      </w:r>
      <w:r w:rsidRPr="009C6789">
        <w:rPr>
          <w:sz w:val="16"/>
        </w:rPr>
        <w:t xml:space="preserve">even more </w:t>
      </w:r>
      <w:r w:rsidRPr="009C6789">
        <w:rPr>
          <w:rStyle w:val="StyleBoldUnderline"/>
        </w:rPr>
        <w:t>radically</w:t>
      </w:r>
      <w:r w:rsidRPr="009C6789">
        <w:rPr>
          <w:sz w:val="16"/>
        </w:rPr>
        <w:t>. At Cambridge</w:t>
      </w:r>
      <w:r w:rsidRPr="009C6789">
        <w:rPr>
          <w:sz w:val="12"/>
        </w:rPr>
        <w:t>¶</w:t>
      </w:r>
      <w:r w:rsidRPr="009C6789">
        <w:rPr>
          <w:sz w:val="16"/>
        </w:rPr>
        <w:t xml:space="preserve"> University they are working on a new electrochemical</w:t>
      </w:r>
      <w:r w:rsidRPr="009C6789">
        <w:rPr>
          <w:sz w:val="12"/>
        </w:rPr>
        <w:t>¶</w:t>
      </w:r>
      <w:r w:rsidRPr="009C6789">
        <w:rPr>
          <w:sz w:val="16"/>
        </w:rPr>
        <w:t xml:space="preserve"> production method that could produce</w:t>
      </w:r>
      <w:r w:rsidRPr="009C6789">
        <w:rPr>
          <w:sz w:val="12"/>
        </w:rPr>
        <w:t>¶</w:t>
      </w:r>
      <w:r w:rsidRPr="009C6789">
        <w:rPr>
          <w:sz w:val="16"/>
        </w:rPr>
        <w:t xml:space="preserve"> 600 kilograms of carbon nanotubes per day</w:t>
      </w:r>
      <w:r w:rsidRPr="009C6789">
        <w:rPr>
          <w:sz w:val="12"/>
        </w:rPr>
        <w:t>¶</w:t>
      </w:r>
      <w:r w:rsidRPr="009C6789">
        <w:rPr>
          <w:sz w:val="16"/>
        </w:rPr>
        <w:t xml:space="preserve"> at a projected cost of around $10 a kilogram, or</w:t>
      </w:r>
      <w:r w:rsidRPr="009C6789">
        <w:rPr>
          <w:sz w:val="12"/>
        </w:rPr>
        <w:t>¶</w:t>
      </w:r>
      <w:r w:rsidRPr="009C6789">
        <w:rPr>
          <w:sz w:val="16"/>
        </w:rPr>
        <w:t xml:space="preserve"> $10,000 a metric ton.39</w:t>
      </w:r>
      <w:r w:rsidRPr="009C6789">
        <w:rPr>
          <w:sz w:val="12"/>
        </w:rPr>
        <w:t>¶</w:t>
      </w:r>
      <w:r w:rsidRPr="009C6789">
        <w:rPr>
          <w:sz w:val="16"/>
        </w:rPr>
        <w:t xml:space="preserve"> This will do for carbon nanotubes what the</w:t>
      </w:r>
      <w:r w:rsidRPr="009C6789">
        <w:rPr>
          <w:sz w:val="12"/>
        </w:rPr>
        <w:t>¶</w:t>
      </w:r>
      <w:r w:rsidRPr="009C6789">
        <w:rPr>
          <w:sz w:val="16"/>
        </w:rPr>
        <w:t xml:space="preserve"> Hall-</w:t>
      </w:r>
      <w:proofErr w:type="spellStart"/>
      <w:r w:rsidRPr="009C6789">
        <w:rPr>
          <w:sz w:val="16"/>
        </w:rPr>
        <w:t>Héroult</w:t>
      </w:r>
      <w:proofErr w:type="spellEnd"/>
      <w:r w:rsidRPr="009C6789">
        <w:rPr>
          <w:sz w:val="16"/>
        </w:rPr>
        <w:t xml:space="preserve"> process did for aluminum. </w:t>
      </w:r>
      <w:r w:rsidRPr="009C6789">
        <w:rPr>
          <w:rStyle w:val="StyleBoldUnderline"/>
        </w:rPr>
        <w:t>Nanotubes</w:t>
      </w:r>
      <w:r w:rsidRPr="009C6789">
        <w:rPr>
          <w:rStyle w:val="StyleBoldUnderline"/>
          <w:b w:val="0"/>
          <w:sz w:val="12"/>
          <w:u w:val="none"/>
        </w:rPr>
        <w:t>¶</w:t>
      </w:r>
      <w:r w:rsidRPr="009C6789">
        <w:rPr>
          <w:rStyle w:val="StyleBoldUnderline"/>
          <w:sz w:val="12"/>
        </w:rPr>
        <w:t xml:space="preserve"> </w:t>
      </w:r>
      <w:r w:rsidRPr="009C6789">
        <w:rPr>
          <w:rStyle w:val="StyleBoldUnderline"/>
        </w:rPr>
        <w:t>will become the universal raw material of</w:t>
      </w:r>
      <w:r w:rsidRPr="009C6789">
        <w:rPr>
          <w:rStyle w:val="StyleBoldUnderline"/>
          <w:b w:val="0"/>
          <w:sz w:val="12"/>
          <w:u w:val="none"/>
        </w:rPr>
        <w:t>¶</w:t>
      </w:r>
      <w:r w:rsidRPr="009C6789">
        <w:rPr>
          <w:rStyle w:val="StyleBoldUnderline"/>
          <w:sz w:val="12"/>
        </w:rPr>
        <w:t xml:space="preserve"> </w:t>
      </w:r>
      <w:r w:rsidRPr="009C6789">
        <w:rPr>
          <w:rStyle w:val="StyleBoldUnderline"/>
        </w:rPr>
        <w:t>choice</w:t>
      </w:r>
      <w:r w:rsidRPr="009C6789">
        <w:rPr>
          <w:sz w:val="16"/>
        </w:rPr>
        <w:t>, displacing steel, aluminum, copper and</w:t>
      </w:r>
      <w:r w:rsidRPr="009C6789">
        <w:rPr>
          <w:sz w:val="12"/>
        </w:rPr>
        <w:t>¶</w:t>
      </w:r>
      <w:r w:rsidRPr="009C6789">
        <w:rPr>
          <w:sz w:val="16"/>
        </w:rPr>
        <w:t xml:space="preserve"> other metals and materials. Steel presently costs</w:t>
      </w:r>
      <w:r w:rsidRPr="009C6789">
        <w:rPr>
          <w:sz w:val="12"/>
        </w:rPr>
        <w:t>¶</w:t>
      </w:r>
      <w:r w:rsidRPr="009C6789">
        <w:rPr>
          <w:sz w:val="16"/>
        </w:rPr>
        <w:t xml:space="preserve"> about $750 per metric ton. Nanotubes of equivalent</w:t>
      </w:r>
      <w:r w:rsidRPr="009C6789">
        <w:rPr>
          <w:sz w:val="12"/>
        </w:rPr>
        <w:t>¶</w:t>
      </w:r>
      <w:r w:rsidRPr="009C6789">
        <w:rPr>
          <w:sz w:val="16"/>
        </w:rPr>
        <w:t xml:space="preserve"> strength to a metric ton of steel would cost</w:t>
      </w:r>
      <w:r w:rsidRPr="009C6789">
        <w:rPr>
          <w:sz w:val="12"/>
        </w:rPr>
        <w:t>¶</w:t>
      </w:r>
      <w:r w:rsidRPr="009C6789">
        <w:rPr>
          <w:sz w:val="16"/>
        </w:rPr>
        <w:t xml:space="preserve"> $100 if this Cambridge process (or others being</w:t>
      </w:r>
      <w:r w:rsidRPr="009C6789">
        <w:rPr>
          <w:sz w:val="12"/>
        </w:rPr>
        <w:t>¶</w:t>
      </w:r>
      <w:r w:rsidRPr="009C6789">
        <w:rPr>
          <w:sz w:val="16"/>
        </w:rPr>
        <w:t xml:space="preserve"> pursued in research labs around the world) proves</w:t>
      </w:r>
      <w:r w:rsidRPr="009C6789">
        <w:rPr>
          <w:sz w:val="12"/>
        </w:rPr>
        <w:t>¶</w:t>
      </w:r>
      <w:r w:rsidRPr="009C6789">
        <w:rPr>
          <w:sz w:val="16"/>
        </w:rPr>
        <w:t xml:space="preserve"> successful</w:t>
      </w:r>
      <w:proofErr w:type="gramStart"/>
      <w:r w:rsidRPr="009C6789">
        <w:rPr>
          <w:sz w:val="16"/>
        </w:rPr>
        <w:t>.</w:t>
      </w:r>
      <w:r w:rsidRPr="009C6789">
        <w:rPr>
          <w:sz w:val="12"/>
        </w:rPr>
        <w:t>¶</w:t>
      </w:r>
      <w:proofErr w:type="gramEnd"/>
      <w:r w:rsidRPr="009C6789">
        <w:rPr>
          <w:sz w:val="16"/>
        </w:rPr>
        <w:t xml:space="preserve"> Ben Wang, director of Florida State’s </w:t>
      </w:r>
      <w:proofErr w:type="spellStart"/>
      <w:r w:rsidRPr="009C6789">
        <w:rPr>
          <w:sz w:val="16"/>
        </w:rPr>
        <w:t>HighPerformance</w:t>
      </w:r>
      <w:proofErr w:type="spellEnd"/>
      <w:r w:rsidRPr="009C6789">
        <w:rPr>
          <w:sz w:val="12"/>
        </w:rPr>
        <w:t>¶</w:t>
      </w:r>
      <w:r w:rsidRPr="009C6789">
        <w:rPr>
          <w:sz w:val="16"/>
        </w:rPr>
        <w:t xml:space="preserve"> Materials Institute claims that: “If</w:t>
      </w:r>
      <w:r w:rsidRPr="009C6789">
        <w:rPr>
          <w:sz w:val="12"/>
        </w:rPr>
        <w:t>¶</w:t>
      </w:r>
      <w:r w:rsidRPr="009C6789">
        <w:rPr>
          <w:sz w:val="16"/>
        </w:rPr>
        <w:t xml:space="preserve"> you take just one gram of nanotubes, and you unfold</w:t>
      </w:r>
      <w:r w:rsidRPr="009C6789">
        <w:rPr>
          <w:sz w:val="12"/>
        </w:rPr>
        <w:t>¶</w:t>
      </w:r>
      <w:r w:rsidRPr="009C6789">
        <w:rPr>
          <w:sz w:val="16"/>
        </w:rPr>
        <w:t xml:space="preserve"> every tube into a graphite sheet, you can cover</w:t>
      </w:r>
      <w:r w:rsidRPr="009C6789">
        <w:rPr>
          <w:sz w:val="12"/>
        </w:rPr>
        <w:t>¶</w:t>
      </w:r>
      <w:r w:rsidRPr="009C6789">
        <w:rPr>
          <w:sz w:val="16"/>
        </w:rPr>
        <w:t xml:space="preserve"> about two-thirds of a football field”.40 Since other</w:t>
      </w:r>
      <w:r w:rsidRPr="009C6789">
        <w:rPr>
          <w:sz w:val="12"/>
        </w:rPr>
        <w:t>¶</w:t>
      </w:r>
      <w:r w:rsidRPr="009C6789">
        <w:rPr>
          <w:sz w:val="16"/>
        </w:rPr>
        <w:t xml:space="preserve"> research has indicated that carbon nanotubes</w:t>
      </w:r>
      <w:r w:rsidRPr="009C6789">
        <w:rPr>
          <w:sz w:val="12"/>
        </w:rPr>
        <w:t>¶</w:t>
      </w:r>
      <w:r w:rsidRPr="009C6789">
        <w:rPr>
          <w:sz w:val="16"/>
        </w:rPr>
        <w:t xml:space="preserve"> would be more suitable than silicon for producing</w:t>
      </w:r>
      <w:r w:rsidRPr="009C6789">
        <w:rPr>
          <w:sz w:val="12"/>
        </w:rPr>
        <w:t>¶</w:t>
      </w:r>
      <w:r w:rsidRPr="009C6789">
        <w:rPr>
          <w:sz w:val="16"/>
        </w:rPr>
        <w:t xml:space="preserve"> photovoltaic energy, consider the implications.</w:t>
      </w:r>
      <w:r w:rsidRPr="009C6789">
        <w:rPr>
          <w:sz w:val="12"/>
        </w:rPr>
        <w:t>¶</w:t>
      </w:r>
      <w:r w:rsidRPr="009C6789">
        <w:rPr>
          <w:sz w:val="16"/>
        </w:rPr>
        <w:t xml:space="preserve"> Several grams of this material could be the</w:t>
      </w:r>
      <w:r w:rsidRPr="009C6789">
        <w:rPr>
          <w:sz w:val="12"/>
        </w:rPr>
        <w:t>¶</w:t>
      </w:r>
      <w:r w:rsidRPr="009C6789">
        <w:rPr>
          <w:sz w:val="16"/>
        </w:rPr>
        <w:t xml:space="preserve"> energy-producing skin for new generations of superlight</w:t>
      </w:r>
      <w:r w:rsidRPr="009C6789">
        <w:rPr>
          <w:sz w:val="12"/>
        </w:rPr>
        <w:t>¶</w:t>
      </w:r>
      <w:r w:rsidRPr="009C6789">
        <w:rPr>
          <w:sz w:val="16"/>
        </w:rPr>
        <w:t xml:space="preserve"> dirigibles—making these airships energy</w:t>
      </w:r>
      <w:r w:rsidRPr="009C6789">
        <w:rPr>
          <w:sz w:val="12"/>
        </w:rPr>
        <w:t>¶</w:t>
      </w:r>
      <w:r w:rsidRPr="009C6789">
        <w:rPr>
          <w:sz w:val="16"/>
        </w:rPr>
        <w:t xml:space="preserve"> autonomous. They could replace airplanes as the</w:t>
      </w:r>
      <w:r w:rsidRPr="009C6789">
        <w:rPr>
          <w:sz w:val="12"/>
        </w:rPr>
        <w:t>¶</w:t>
      </w:r>
      <w:r w:rsidRPr="009C6789">
        <w:rPr>
          <w:sz w:val="16"/>
        </w:rPr>
        <w:t xml:space="preserve"> primary means to transport air freight</w:t>
      </w:r>
      <w:proofErr w:type="gramStart"/>
      <w:r w:rsidRPr="009C6789">
        <w:rPr>
          <w:sz w:val="16"/>
        </w:rPr>
        <w:t>.</w:t>
      </w:r>
      <w:r w:rsidRPr="009C6789">
        <w:rPr>
          <w:sz w:val="12"/>
        </w:rPr>
        <w:t>¶</w:t>
      </w:r>
      <w:proofErr w:type="gramEnd"/>
      <w:r w:rsidRPr="009C6789">
        <w:rPr>
          <w:sz w:val="16"/>
        </w:rPr>
        <w:t xml:space="preserve"> </w:t>
      </w:r>
      <w:r w:rsidRPr="009C6789">
        <w:rPr>
          <w:rStyle w:val="StyleBoldUnderline"/>
        </w:rPr>
        <w:t>Modern American history has shown that</w:t>
      </w:r>
      <w:r w:rsidRPr="009C6789">
        <w:rPr>
          <w:rStyle w:val="StyleBoldUnderline"/>
          <w:b w:val="0"/>
          <w:sz w:val="12"/>
          <w:u w:val="none"/>
        </w:rPr>
        <w:t>¶</w:t>
      </w:r>
      <w:r w:rsidRPr="009C6789">
        <w:rPr>
          <w:rStyle w:val="StyleBoldUnderline"/>
          <w:sz w:val="12"/>
        </w:rPr>
        <w:t xml:space="preserve"> </w:t>
      </w:r>
      <w:r w:rsidRPr="009C6789">
        <w:rPr>
          <w:rStyle w:val="StyleBoldUnderline"/>
        </w:rPr>
        <w:t>anything human beings decide they want done</w:t>
      </w:r>
      <w:r w:rsidRPr="009C6789">
        <w:rPr>
          <w:rStyle w:val="StyleBoldUnderline"/>
          <w:b w:val="0"/>
          <w:sz w:val="12"/>
          <w:u w:val="none"/>
        </w:rPr>
        <w:t>¶</w:t>
      </w:r>
      <w:r w:rsidRPr="009C6789">
        <w:rPr>
          <w:rStyle w:val="StyleBoldUnderline"/>
          <w:sz w:val="12"/>
        </w:rPr>
        <w:t xml:space="preserve"> </w:t>
      </w:r>
      <w:r w:rsidRPr="009C6789">
        <w:rPr>
          <w:rStyle w:val="StyleBoldUnderline"/>
        </w:rPr>
        <w:t>can be done in 20 years</w:t>
      </w:r>
      <w:r w:rsidRPr="009C6789">
        <w:rPr>
          <w:sz w:val="16"/>
        </w:rPr>
        <w:t xml:space="preserve"> if it does not violate the</w:t>
      </w:r>
      <w:r w:rsidRPr="009C6789">
        <w:rPr>
          <w:sz w:val="12"/>
        </w:rPr>
        <w:t>¶</w:t>
      </w:r>
      <w:r w:rsidRPr="009C6789">
        <w:rPr>
          <w:sz w:val="16"/>
        </w:rPr>
        <w:t xml:space="preserve"> laws of nature. The atom bomb was developed in four years; putting a man on the moon took eight</w:t>
      </w:r>
      <w:r w:rsidRPr="009C6789">
        <w:rPr>
          <w:sz w:val="12"/>
        </w:rPr>
        <w:t>¶</w:t>
      </w:r>
      <w:r w:rsidRPr="009C6789">
        <w:rPr>
          <w:sz w:val="16"/>
        </w:rPr>
        <w:t xml:space="preserve"> years. </w:t>
      </w:r>
      <w:r w:rsidRPr="009C6789">
        <w:rPr>
          <w:rStyle w:val="StyleBoldUnderline"/>
        </w:rPr>
        <w:t>It is a reasonable conjecture that by 2020 or</w:t>
      </w:r>
      <w:r w:rsidRPr="009C6789">
        <w:rPr>
          <w:rStyle w:val="StyleBoldUnderline"/>
          <w:b w:val="0"/>
          <w:sz w:val="12"/>
          <w:u w:val="none"/>
        </w:rPr>
        <w:t>¶</w:t>
      </w:r>
      <w:r w:rsidRPr="009C6789">
        <w:rPr>
          <w:rStyle w:val="StyleBoldUnderline"/>
          <w:sz w:val="12"/>
        </w:rPr>
        <w:t xml:space="preserve"> </w:t>
      </w:r>
      <w:r w:rsidRPr="009C6789">
        <w:rPr>
          <w:rStyle w:val="StyleBoldUnderline"/>
        </w:rPr>
        <w:t>earlier, an industrial process for the inexpensive</w:t>
      </w:r>
      <w:r w:rsidRPr="009C6789">
        <w:rPr>
          <w:rStyle w:val="StyleBoldUnderline"/>
          <w:b w:val="0"/>
          <w:sz w:val="12"/>
          <w:u w:val="none"/>
        </w:rPr>
        <w:t>¶</w:t>
      </w:r>
      <w:r w:rsidRPr="009C6789">
        <w:rPr>
          <w:rStyle w:val="StyleBoldUnderline"/>
          <w:sz w:val="12"/>
        </w:rPr>
        <w:t xml:space="preserve"> </w:t>
      </w:r>
      <w:r w:rsidRPr="009C6789">
        <w:rPr>
          <w:rStyle w:val="StyleBoldUnderline"/>
        </w:rPr>
        <w:t>production of carbon nanotubes will be developed</w:t>
      </w:r>
      <w:proofErr w:type="gramStart"/>
      <w:r w:rsidRPr="009C6789">
        <w:rPr>
          <w:sz w:val="16"/>
        </w:rPr>
        <w:t>,</w:t>
      </w:r>
      <w:r w:rsidRPr="009C6789">
        <w:rPr>
          <w:sz w:val="12"/>
        </w:rPr>
        <w:t>¶</w:t>
      </w:r>
      <w:proofErr w:type="gramEnd"/>
      <w:r w:rsidRPr="009C6789">
        <w:rPr>
          <w:sz w:val="16"/>
        </w:rPr>
        <w:t xml:space="preserve"> </w:t>
      </w:r>
      <w:r w:rsidRPr="009C6789">
        <w:rPr>
          <w:rStyle w:val="Emphasis"/>
        </w:rPr>
        <w:t>and that this would be the key to solving</w:t>
      </w:r>
      <w:r w:rsidRPr="009C6789">
        <w:rPr>
          <w:rStyle w:val="Emphasis"/>
          <w:b w:val="0"/>
          <w:sz w:val="12"/>
          <w:u w:val="none"/>
        </w:rPr>
        <w:t>¶</w:t>
      </w:r>
      <w:r w:rsidRPr="009C6789">
        <w:rPr>
          <w:rStyle w:val="Emphasis"/>
          <w:sz w:val="12"/>
        </w:rPr>
        <w:t xml:space="preserve"> </w:t>
      </w:r>
      <w:r w:rsidRPr="009C6789">
        <w:rPr>
          <w:rStyle w:val="Emphasis"/>
        </w:rPr>
        <w:t>our energy, raw materials, and environmental</w:t>
      </w:r>
      <w:r w:rsidRPr="009C6789">
        <w:rPr>
          <w:rStyle w:val="Emphasis"/>
          <w:b w:val="0"/>
          <w:sz w:val="12"/>
          <w:u w:val="none"/>
        </w:rPr>
        <w:t>¶</w:t>
      </w:r>
      <w:r w:rsidRPr="009C6789">
        <w:rPr>
          <w:rStyle w:val="Emphasis"/>
          <w:sz w:val="12"/>
        </w:rPr>
        <w:t xml:space="preserve"> </w:t>
      </w:r>
      <w:r w:rsidRPr="009C6789">
        <w:rPr>
          <w:rStyle w:val="Emphasis"/>
        </w:rPr>
        <w:t>problems all at once</w:t>
      </w:r>
      <w:r w:rsidRPr="009C6789">
        <w:rPr>
          <w:sz w:val="16"/>
        </w:rPr>
        <w:t>.</w:t>
      </w:r>
    </w:p>
    <w:p w14:paraId="301D51B1" w14:textId="77777777" w:rsidR="009C6789" w:rsidRDefault="009C6789" w:rsidP="000158AB">
      <w:pPr>
        <w:rPr>
          <w:rStyle w:val="StyleBoldUnderline"/>
        </w:rPr>
      </w:pPr>
    </w:p>
    <w:p w14:paraId="6FD3CC9D" w14:textId="74D779E9" w:rsidR="009C6789" w:rsidRDefault="009C6789" w:rsidP="009C6789">
      <w:pPr>
        <w:pStyle w:val="Heading4"/>
      </w:pPr>
      <w:r>
        <w:t>Innovation proves there are no limits to growth – advancements are being made now that will quickly reduce our impact on the environment</w:t>
      </w:r>
    </w:p>
    <w:p w14:paraId="0A0FCB32" w14:textId="77777777" w:rsidR="009C6789" w:rsidRDefault="009C6789" w:rsidP="009C6789">
      <w:proofErr w:type="spellStart"/>
      <w:r w:rsidRPr="000158AB">
        <w:t>Tsvi</w:t>
      </w:r>
      <w:proofErr w:type="spellEnd"/>
      <w:r w:rsidRPr="000158AB">
        <w:t xml:space="preserve"> </w:t>
      </w:r>
      <w:r w:rsidRPr="000158AB">
        <w:rPr>
          <w:rStyle w:val="StyleStyleBold12pt"/>
        </w:rPr>
        <w:t>Bisk</w:t>
      </w:r>
      <w:r w:rsidRPr="000158AB">
        <w:t xml:space="preserve">, </w:t>
      </w:r>
      <w:r w:rsidRPr="000158AB">
        <w:rPr>
          <w:rStyle w:val="StyleStyleBold12pt"/>
        </w:rPr>
        <w:t>2012</w:t>
      </w:r>
      <w:r w:rsidRPr="000158AB">
        <w:t>, World Future Society, “No Limits to Growth,” https://www.wfs.org/Upload/PDFWFR/WFR_Spring2012_Bisk.pdf, mm</w:t>
      </w:r>
    </w:p>
    <w:p w14:paraId="1AF2E70D" w14:textId="77777777" w:rsidR="009C6789" w:rsidRDefault="009C6789" w:rsidP="009C6789"/>
    <w:p w14:paraId="7396A5CD" w14:textId="200B31E8" w:rsidR="009C6789" w:rsidRDefault="009C6789" w:rsidP="009C6789">
      <w:pPr>
        <w:rPr>
          <w:sz w:val="16"/>
        </w:rPr>
      </w:pPr>
      <w:r w:rsidRPr="009C6789">
        <w:rPr>
          <w:rStyle w:val="StyleBoldUnderline"/>
        </w:rPr>
        <w:t>The</w:t>
      </w:r>
      <w:r w:rsidRPr="009C6789">
        <w:rPr>
          <w:sz w:val="16"/>
        </w:rPr>
        <w:t xml:space="preserve"> embryonic </w:t>
      </w:r>
      <w:r w:rsidRPr="009C6789">
        <w:rPr>
          <w:rStyle w:val="StyleBoldUnderline"/>
        </w:rPr>
        <w:t>revolution in material science</w:t>
      </w:r>
      <w:r w:rsidRPr="009C6789">
        <w:rPr>
          <w:rStyle w:val="StyleBoldUnderline"/>
          <w:b w:val="0"/>
          <w:sz w:val="12"/>
          <w:u w:val="none"/>
        </w:rPr>
        <w:t>¶</w:t>
      </w:r>
      <w:r w:rsidRPr="009C6789">
        <w:rPr>
          <w:rStyle w:val="StyleBoldUnderline"/>
          <w:sz w:val="12"/>
        </w:rPr>
        <w:t xml:space="preserve"> </w:t>
      </w:r>
      <w:r w:rsidRPr="009C6789">
        <w:rPr>
          <w:rStyle w:val="StyleBoldUnderline"/>
        </w:rPr>
        <w:t>now taking place is the key to “no limits to</w:t>
      </w:r>
      <w:r w:rsidRPr="009C6789">
        <w:rPr>
          <w:rStyle w:val="StyleBoldUnderline"/>
          <w:b w:val="0"/>
          <w:sz w:val="12"/>
          <w:u w:val="none"/>
        </w:rPr>
        <w:t>¶</w:t>
      </w:r>
      <w:r w:rsidRPr="009C6789">
        <w:rPr>
          <w:rStyle w:val="StyleBoldUnderline"/>
          <w:sz w:val="12"/>
        </w:rPr>
        <w:t xml:space="preserve"> </w:t>
      </w:r>
      <w:r w:rsidRPr="009C6789">
        <w:rPr>
          <w:rStyle w:val="StyleBoldUnderline"/>
        </w:rPr>
        <w:t>growth</w:t>
      </w:r>
      <w:r w:rsidRPr="009C6789">
        <w:rPr>
          <w:sz w:val="16"/>
        </w:rPr>
        <w:t>.” I refer to “smart” and superlight materials</w:t>
      </w:r>
      <w:proofErr w:type="gramStart"/>
      <w:r w:rsidRPr="009C6789">
        <w:rPr>
          <w:sz w:val="16"/>
        </w:rPr>
        <w:t>.</w:t>
      </w:r>
      <w:r w:rsidRPr="009C6789">
        <w:rPr>
          <w:sz w:val="12"/>
        </w:rPr>
        <w:t>¶</w:t>
      </w:r>
      <w:proofErr w:type="gramEnd"/>
      <w:r w:rsidRPr="009C6789">
        <w:rPr>
          <w:sz w:val="16"/>
        </w:rPr>
        <w:t xml:space="preserve"> Smart materials “are materials that have one</w:t>
      </w:r>
      <w:r w:rsidRPr="009C6789">
        <w:rPr>
          <w:sz w:val="12"/>
        </w:rPr>
        <w:t>¶</w:t>
      </w:r>
      <w:r w:rsidRPr="009C6789">
        <w:rPr>
          <w:sz w:val="16"/>
        </w:rPr>
        <w:t xml:space="preserve"> or more properties that can be significantly</w:t>
      </w:r>
      <w:r w:rsidRPr="009C6789">
        <w:rPr>
          <w:sz w:val="12"/>
        </w:rPr>
        <w:t>¶</w:t>
      </w:r>
      <w:r w:rsidRPr="009C6789">
        <w:rPr>
          <w:sz w:val="16"/>
        </w:rPr>
        <w:t xml:space="preserve"> changed in a controlled fashion by external stimuli.”32</w:t>
      </w:r>
      <w:r w:rsidRPr="009C6789">
        <w:rPr>
          <w:sz w:val="12"/>
        </w:rPr>
        <w:t>¶</w:t>
      </w:r>
      <w:r w:rsidRPr="009C6789">
        <w:rPr>
          <w:sz w:val="16"/>
        </w:rPr>
        <w:t xml:space="preserve"> They can produce energy by exploiting differences</w:t>
      </w:r>
      <w:r w:rsidRPr="009C6789">
        <w:rPr>
          <w:sz w:val="12"/>
        </w:rPr>
        <w:t>¶</w:t>
      </w:r>
      <w:r w:rsidRPr="009C6789">
        <w:rPr>
          <w:sz w:val="16"/>
        </w:rPr>
        <w:t xml:space="preserve"> in temperature (thermoelectric materials)</w:t>
      </w:r>
      <w:r w:rsidRPr="009C6789">
        <w:rPr>
          <w:sz w:val="12"/>
        </w:rPr>
        <w:t>¶</w:t>
      </w:r>
      <w:r w:rsidRPr="009C6789">
        <w:rPr>
          <w:sz w:val="16"/>
        </w:rPr>
        <w:t xml:space="preserve"> or by being stressed (piezoelectric materials)</w:t>
      </w:r>
      <w:proofErr w:type="gramStart"/>
      <w:r w:rsidRPr="009C6789">
        <w:rPr>
          <w:sz w:val="16"/>
        </w:rPr>
        <w:t>.</w:t>
      </w:r>
      <w:r w:rsidRPr="009C6789">
        <w:rPr>
          <w:sz w:val="12"/>
        </w:rPr>
        <w:t>¶</w:t>
      </w:r>
      <w:proofErr w:type="gramEnd"/>
      <w:r w:rsidRPr="009C6789">
        <w:rPr>
          <w:sz w:val="16"/>
        </w:rPr>
        <w:t xml:space="preserve"> Other smart materials save energy in the manufacturing</w:t>
      </w:r>
      <w:r w:rsidRPr="009C6789">
        <w:rPr>
          <w:sz w:val="12"/>
        </w:rPr>
        <w:t>¶</w:t>
      </w:r>
      <w:r w:rsidRPr="009C6789">
        <w:rPr>
          <w:sz w:val="16"/>
        </w:rPr>
        <w:t xml:space="preserve"> process by changing shape or repairing</w:t>
      </w:r>
      <w:r w:rsidRPr="009C6789">
        <w:rPr>
          <w:sz w:val="12"/>
        </w:rPr>
        <w:t>¶</w:t>
      </w:r>
      <w:r w:rsidRPr="009C6789">
        <w:rPr>
          <w:sz w:val="16"/>
        </w:rPr>
        <w:t xml:space="preserve"> themselves as a consequence of various external</w:t>
      </w:r>
      <w:r w:rsidRPr="009C6789">
        <w:rPr>
          <w:sz w:val="12"/>
        </w:rPr>
        <w:t>¶</w:t>
      </w:r>
      <w:r w:rsidRPr="009C6789">
        <w:rPr>
          <w:sz w:val="16"/>
        </w:rPr>
        <w:t xml:space="preserve"> stimuli. </w:t>
      </w:r>
      <w:r w:rsidRPr="009C6789">
        <w:rPr>
          <w:rStyle w:val="StyleBoldUnderline"/>
        </w:rPr>
        <w:t>These materials have all passed the “proof</w:t>
      </w:r>
      <w:r w:rsidRPr="009C6789">
        <w:rPr>
          <w:rStyle w:val="StyleBoldUnderline"/>
          <w:b w:val="0"/>
          <w:sz w:val="12"/>
          <w:u w:val="none"/>
        </w:rPr>
        <w:t>¶</w:t>
      </w:r>
      <w:r w:rsidRPr="009C6789">
        <w:rPr>
          <w:rStyle w:val="StyleBoldUnderline"/>
          <w:sz w:val="12"/>
        </w:rPr>
        <w:t xml:space="preserve"> </w:t>
      </w:r>
      <w:r w:rsidRPr="009C6789">
        <w:rPr>
          <w:rStyle w:val="StyleBoldUnderline"/>
        </w:rPr>
        <w:t>of concept” phase</w:t>
      </w:r>
      <w:r w:rsidRPr="009C6789">
        <w:rPr>
          <w:sz w:val="16"/>
        </w:rPr>
        <w:t xml:space="preserve"> (i.e., are scientifically sound)</w:t>
      </w:r>
      <w:r w:rsidRPr="009C6789">
        <w:rPr>
          <w:sz w:val="12"/>
        </w:rPr>
        <w:t>¶</w:t>
      </w:r>
      <w:r w:rsidRPr="009C6789">
        <w:rPr>
          <w:sz w:val="16"/>
        </w:rPr>
        <w:t xml:space="preserve"> and many are in the prototype phase</w:t>
      </w:r>
      <w:r w:rsidRPr="009C6789">
        <w:rPr>
          <w:rStyle w:val="StyleBoldUnderline"/>
        </w:rPr>
        <w:t>. Some are</w:t>
      </w:r>
      <w:r w:rsidRPr="009C6789">
        <w:rPr>
          <w:rStyle w:val="StyleBoldUnderline"/>
          <w:b w:val="0"/>
          <w:sz w:val="12"/>
          <w:u w:val="none"/>
        </w:rPr>
        <w:t>¶</w:t>
      </w:r>
      <w:r w:rsidRPr="009C6789">
        <w:rPr>
          <w:rStyle w:val="StyleBoldUnderline"/>
          <w:sz w:val="12"/>
        </w:rPr>
        <w:t xml:space="preserve"> </w:t>
      </w:r>
      <w:r w:rsidRPr="009C6789">
        <w:rPr>
          <w:rStyle w:val="StyleBoldUnderline"/>
        </w:rPr>
        <w:t>already commercialized and penetrating the market</w:t>
      </w:r>
      <w:r w:rsidRPr="009C6789">
        <w:rPr>
          <w:sz w:val="16"/>
        </w:rPr>
        <w:t xml:space="preserve">. For example, the Israeli company </w:t>
      </w:r>
      <w:proofErr w:type="spellStart"/>
      <w:r w:rsidRPr="009C6789">
        <w:rPr>
          <w:sz w:val="16"/>
        </w:rPr>
        <w:t>Innowattech</w:t>
      </w:r>
      <w:proofErr w:type="spellEnd"/>
      <w:r w:rsidRPr="009C6789">
        <w:rPr>
          <w:sz w:val="12"/>
        </w:rPr>
        <w:t>¶</w:t>
      </w:r>
      <w:r w:rsidRPr="009C6789">
        <w:rPr>
          <w:sz w:val="16"/>
        </w:rPr>
        <w:t xml:space="preserve"> has underlain a one-kilometer stretch of local</w:t>
      </w:r>
      <w:r w:rsidRPr="009C6789">
        <w:rPr>
          <w:sz w:val="12"/>
        </w:rPr>
        <w:t>¶</w:t>
      </w:r>
      <w:r w:rsidRPr="009C6789">
        <w:rPr>
          <w:sz w:val="16"/>
        </w:rPr>
        <w:t xml:space="preserve"> highway with piezoelectric material to “harvest”</w:t>
      </w:r>
      <w:r w:rsidRPr="009C6789">
        <w:rPr>
          <w:sz w:val="12"/>
        </w:rPr>
        <w:t>¶</w:t>
      </w:r>
      <w:r w:rsidRPr="009C6789">
        <w:rPr>
          <w:sz w:val="16"/>
        </w:rPr>
        <w:t xml:space="preserve"> the wasted stress energy of vehicles passing</w:t>
      </w:r>
      <w:r w:rsidRPr="009C6789">
        <w:rPr>
          <w:sz w:val="12"/>
        </w:rPr>
        <w:t>¶</w:t>
      </w:r>
      <w:r w:rsidRPr="009C6789">
        <w:rPr>
          <w:sz w:val="16"/>
        </w:rPr>
        <w:t xml:space="preserve"> over and convert it to electricity.33 They reckon</w:t>
      </w:r>
      <w:r w:rsidRPr="009C6789">
        <w:rPr>
          <w:sz w:val="12"/>
        </w:rPr>
        <w:t>¶</w:t>
      </w:r>
      <w:r w:rsidRPr="009C6789">
        <w:rPr>
          <w:sz w:val="16"/>
        </w:rPr>
        <w:t xml:space="preserve"> that Israel has stretches of road that can efficiently</w:t>
      </w:r>
      <w:r w:rsidRPr="009C6789">
        <w:rPr>
          <w:sz w:val="12"/>
        </w:rPr>
        <w:t>¶</w:t>
      </w:r>
      <w:r w:rsidRPr="009C6789">
        <w:rPr>
          <w:sz w:val="16"/>
        </w:rPr>
        <w:t xml:space="preserve"> produce 250 megawatts. </w:t>
      </w:r>
      <w:proofErr w:type="gramStart"/>
      <w:r w:rsidRPr="009C6789">
        <w:rPr>
          <w:sz w:val="16"/>
        </w:rPr>
        <w:t>If this is verified, consider</w:t>
      </w:r>
      <w:r w:rsidRPr="009C6789">
        <w:rPr>
          <w:sz w:val="12"/>
        </w:rPr>
        <w:t>¶</w:t>
      </w:r>
      <w:r w:rsidRPr="009C6789">
        <w:rPr>
          <w:sz w:val="16"/>
        </w:rPr>
        <w:t xml:space="preserve"> the tremendous electricity potential of the</w:t>
      </w:r>
      <w:r w:rsidRPr="009C6789">
        <w:rPr>
          <w:sz w:val="12"/>
        </w:rPr>
        <w:t>¶</w:t>
      </w:r>
      <w:r w:rsidRPr="009C6789">
        <w:rPr>
          <w:sz w:val="16"/>
        </w:rPr>
        <w:t xml:space="preserve"> New Jersey Turnpike or the thruways of Los Angeles</w:t>
      </w:r>
      <w:r w:rsidRPr="009C6789">
        <w:rPr>
          <w:sz w:val="12"/>
        </w:rPr>
        <w:t>¶</w:t>
      </w:r>
      <w:r w:rsidRPr="009C6789">
        <w:rPr>
          <w:sz w:val="16"/>
        </w:rPr>
        <w:t xml:space="preserve"> and elsewhere.</w:t>
      </w:r>
      <w:proofErr w:type="gramEnd"/>
      <w:r w:rsidRPr="009C6789">
        <w:rPr>
          <w:sz w:val="16"/>
        </w:rPr>
        <w:t xml:space="preserve"> Consider the potential of railway</w:t>
      </w:r>
      <w:r w:rsidRPr="009C6789">
        <w:rPr>
          <w:sz w:val="12"/>
        </w:rPr>
        <w:t>¶</w:t>
      </w:r>
      <w:r w:rsidRPr="009C6789">
        <w:rPr>
          <w:sz w:val="16"/>
        </w:rPr>
        <w:t xml:space="preserve"> and subway tracks. We are talking about tens</w:t>
      </w:r>
      <w:r w:rsidRPr="009C6789">
        <w:rPr>
          <w:sz w:val="12"/>
        </w:rPr>
        <w:t>¶</w:t>
      </w:r>
      <w:r w:rsidRPr="009C6789">
        <w:rPr>
          <w:sz w:val="16"/>
        </w:rPr>
        <w:t xml:space="preserve"> of thousands of potential megawatts produced</w:t>
      </w:r>
      <w:r w:rsidRPr="009C6789">
        <w:rPr>
          <w:sz w:val="12"/>
        </w:rPr>
        <w:t>¶</w:t>
      </w:r>
      <w:r w:rsidRPr="009C6789">
        <w:rPr>
          <w:sz w:val="16"/>
        </w:rPr>
        <w:t xml:space="preserve"> without any fossil fuels</w:t>
      </w:r>
      <w:proofErr w:type="gramStart"/>
      <w:r w:rsidRPr="009C6789">
        <w:rPr>
          <w:sz w:val="16"/>
        </w:rPr>
        <w:t>.</w:t>
      </w:r>
      <w:r w:rsidRPr="009C6789">
        <w:rPr>
          <w:sz w:val="12"/>
        </w:rPr>
        <w:t>¶</w:t>
      </w:r>
      <w:proofErr w:type="gramEnd"/>
      <w:r w:rsidRPr="009C6789">
        <w:rPr>
          <w:sz w:val="16"/>
        </w:rPr>
        <w:t xml:space="preserve"> Additional energy is derivable from thermoelectric</w:t>
      </w:r>
      <w:r w:rsidRPr="009C6789">
        <w:rPr>
          <w:sz w:val="12"/>
        </w:rPr>
        <w:t>¶</w:t>
      </w:r>
      <w:r w:rsidRPr="009C6789">
        <w:rPr>
          <w:sz w:val="16"/>
        </w:rPr>
        <w:t xml:space="preserve"> materials, which can transform wasted</w:t>
      </w:r>
      <w:r w:rsidRPr="009C6789">
        <w:rPr>
          <w:sz w:val="12"/>
        </w:rPr>
        <w:t>¶</w:t>
      </w:r>
      <w:r w:rsidRPr="009C6789">
        <w:rPr>
          <w:sz w:val="16"/>
        </w:rPr>
        <w:t xml:space="preserve"> heat into electricity. As Christopher Steiner notes</w:t>
      </w:r>
      <w:proofErr w:type="gramStart"/>
      <w:r w:rsidRPr="009C6789">
        <w:rPr>
          <w:sz w:val="16"/>
        </w:rPr>
        <w:t>,</w:t>
      </w:r>
      <w:r w:rsidRPr="009C6789">
        <w:rPr>
          <w:sz w:val="12"/>
        </w:rPr>
        <w:t>¶</w:t>
      </w:r>
      <w:proofErr w:type="gramEnd"/>
      <w:r w:rsidRPr="009C6789">
        <w:rPr>
          <w:sz w:val="16"/>
        </w:rPr>
        <w:t xml:space="preserve"> capturing waste heat from manufacturing alone</w:t>
      </w:r>
      <w:r w:rsidRPr="009C6789">
        <w:rPr>
          <w:sz w:val="12"/>
        </w:rPr>
        <w:t>¶</w:t>
      </w:r>
      <w:r w:rsidRPr="009C6789">
        <w:rPr>
          <w:sz w:val="16"/>
        </w:rPr>
        <w:t xml:space="preserve"> in the United States would provide an additional</w:t>
      </w:r>
      <w:r w:rsidRPr="009C6789">
        <w:rPr>
          <w:sz w:val="12"/>
        </w:rPr>
        <w:t>¶</w:t>
      </w:r>
      <w:r w:rsidRPr="009C6789">
        <w:rPr>
          <w:sz w:val="16"/>
        </w:rPr>
        <w:t xml:space="preserve"> 65,000 megawatts: “enough for 50 million</w:t>
      </w:r>
      <w:r w:rsidRPr="009C6789">
        <w:rPr>
          <w:sz w:val="12"/>
        </w:rPr>
        <w:t>¶</w:t>
      </w:r>
      <w:r w:rsidRPr="009C6789">
        <w:rPr>
          <w:sz w:val="16"/>
        </w:rPr>
        <w:t xml:space="preserve"> homes.”34 Smart glass is already commercialized</w:t>
      </w:r>
      <w:r w:rsidRPr="009C6789">
        <w:rPr>
          <w:sz w:val="12"/>
        </w:rPr>
        <w:t>¶</w:t>
      </w:r>
      <w:r w:rsidRPr="009C6789">
        <w:rPr>
          <w:sz w:val="16"/>
        </w:rPr>
        <w:t xml:space="preserve"> and can save significant energy in heating, </w:t>
      </w:r>
      <w:proofErr w:type="spellStart"/>
      <w:r w:rsidRPr="009C6789">
        <w:rPr>
          <w:sz w:val="16"/>
        </w:rPr>
        <w:t>airconditioning</w:t>
      </w:r>
      <w:proofErr w:type="spellEnd"/>
      <w:r w:rsidRPr="009C6789">
        <w:rPr>
          <w:sz w:val="12"/>
        </w:rPr>
        <w:t>¶</w:t>
      </w:r>
      <w:r w:rsidRPr="009C6789">
        <w:rPr>
          <w:sz w:val="16"/>
        </w:rPr>
        <w:t xml:space="preserve"> and lighting—up to 50% saving in</w:t>
      </w:r>
      <w:r w:rsidRPr="009C6789">
        <w:rPr>
          <w:sz w:val="12"/>
        </w:rPr>
        <w:t>¶</w:t>
      </w:r>
      <w:r w:rsidRPr="009C6789">
        <w:rPr>
          <w:sz w:val="16"/>
        </w:rPr>
        <w:t xml:space="preserve"> energy has been achieved in retrofitted legacy</w:t>
      </w:r>
      <w:r w:rsidRPr="009C6789">
        <w:rPr>
          <w:sz w:val="12"/>
        </w:rPr>
        <w:t>¶</w:t>
      </w:r>
      <w:r w:rsidRPr="009C6789">
        <w:rPr>
          <w:sz w:val="16"/>
        </w:rPr>
        <w:t xml:space="preserve"> buildings (such as the former Sears Tower in Chicago)</w:t>
      </w:r>
      <w:proofErr w:type="gramStart"/>
      <w:r w:rsidRPr="009C6789">
        <w:rPr>
          <w:sz w:val="16"/>
        </w:rPr>
        <w:t>.</w:t>
      </w:r>
      <w:r w:rsidRPr="009C6789">
        <w:rPr>
          <w:sz w:val="12"/>
        </w:rPr>
        <w:t>¶</w:t>
      </w:r>
      <w:proofErr w:type="gramEnd"/>
      <w:r w:rsidRPr="009C6789">
        <w:rPr>
          <w:sz w:val="16"/>
        </w:rPr>
        <w:t xml:space="preserve"> New buildings, designed to take maximum</w:t>
      </w:r>
      <w:r w:rsidRPr="009C6789">
        <w:rPr>
          <w:sz w:val="12"/>
        </w:rPr>
        <w:t>¶</w:t>
      </w:r>
      <w:r w:rsidRPr="009C6789">
        <w:rPr>
          <w:sz w:val="16"/>
        </w:rPr>
        <w:t xml:space="preserve"> advantage of this and other technologies could</w:t>
      </w:r>
      <w:r w:rsidRPr="009C6789">
        <w:rPr>
          <w:sz w:val="12"/>
        </w:rPr>
        <w:t>¶</w:t>
      </w:r>
      <w:r w:rsidRPr="009C6789">
        <w:rPr>
          <w:sz w:val="16"/>
        </w:rPr>
        <w:t xml:space="preserve"> save even more. Buildings consume 39% of America’s</w:t>
      </w:r>
      <w:r w:rsidRPr="009C6789">
        <w:rPr>
          <w:sz w:val="12"/>
        </w:rPr>
        <w:t>¶</w:t>
      </w:r>
      <w:r w:rsidRPr="009C6789">
        <w:rPr>
          <w:sz w:val="16"/>
        </w:rPr>
        <w:t xml:space="preserve"> energy and 68% of its electricity. They emit</w:t>
      </w:r>
      <w:r w:rsidRPr="009C6789">
        <w:rPr>
          <w:sz w:val="12"/>
        </w:rPr>
        <w:t>¶</w:t>
      </w:r>
      <w:r w:rsidRPr="009C6789">
        <w:rPr>
          <w:sz w:val="16"/>
        </w:rPr>
        <w:t xml:space="preserve"> 38% of the carbon dioxide, 49% of the sulfur dioxide</w:t>
      </w:r>
      <w:proofErr w:type="gramStart"/>
      <w:r w:rsidRPr="009C6789">
        <w:rPr>
          <w:sz w:val="16"/>
        </w:rPr>
        <w:t>,</w:t>
      </w:r>
      <w:r w:rsidRPr="009C6789">
        <w:rPr>
          <w:sz w:val="12"/>
        </w:rPr>
        <w:t>¶</w:t>
      </w:r>
      <w:proofErr w:type="gramEnd"/>
      <w:r w:rsidRPr="009C6789">
        <w:rPr>
          <w:sz w:val="16"/>
        </w:rPr>
        <w:t xml:space="preserve"> and 25% of the nitrogen oxides found in</w:t>
      </w:r>
      <w:r w:rsidRPr="009C6789">
        <w:rPr>
          <w:sz w:val="12"/>
        </w:rPr>
        <w:t>¶</w:t>
      </w:r>
      <w:r w:rsidRPr="009C6789">
        <w:rPr>
          <w:sz w:val="16"/>
        </w:rPr>
        <w:t xml:space="preserve"> the air.35 Even greater savings in electricity could</w:t>
      </w:r>
      <w:r w:rsidRPr="009C6789">
        <w:rPr>
          <w:sz w:val="12"/>
        </w:rPr>
        <w:t>¶</w:t>
      </w:r>
      <w:r w:rsidRPr="009C6789">
        <w:rPr>
          <w:sz w:val="16"/>
        </w:rPr>
        <w:t xml:space="preserve"> be realized by replacing incandescent and fluorescent</w:t>
      </w:r>
      <w:r w:rsidRPr="009C6789">
        <w:rPr>
          <w:sz w:val="12"/>
        </w:rPr>
        <w:t>¶</w:t>
      </w:r>
      <w:r w:rsidRPr="009C6789">
        <w:rPr>
          <w:sz w:val="16"/>
        </w:rPr>
        <w:t xml:space="preserve"> light bulbs with LEDS which use 1/10th</w:t>
      </w:r>
      <w:r w:rsidRPr="009C6789">
        <w:rPr>
          <w:sz w:val="12"/>
        </w:rPr>
        <w:t>¶</w:t>
      </w:r>
      <w:r w:rsidRPr="009C6789">
        <w:rPr>
          <w:sz w:val="16"/>
        </w:rPr>
        <w:t xml:space="preserve"> the electricity of incandescent and half the electricity</w:t>
      </w:r>
      <w:r w:rsidRPr="009C6789">
        <w:rPr>
          <w:sz w:val="12"/>
        </w:rPr>
        <w:t>¶</w:t>
      </w:r>
      <w:r w:rsidRPr="009C6789">
        <w:rPr>
          <w:sz w:val="16"/>
        </w:rPr>
        <w:t xml:space="preserve"> of fluorescents.</w:t>
      </w:r>
      <w:r w:rsidRPr="009C6789">
        <w:rPr>
          <w:sz w:val="12"/>
        </w:rPr>
        <w:t>¶</w:t>
      </w:r>
      <w:r w:rsidRPr="009C6789">
        <w:rPr>
          <w:sz w:val="16"/>
        </w:rPr>
        <w:t xml:space="preserve"> These three steps: transforming waste heat</w:t>
      </w:r>
      <w:r w:rsidRPr="009C6789">
        <w:rPr>
          <w:sz w:val="12"/>
        </w:rPr>
        <w:t>¶</w:t>
      </w:r>
      <w:r w:rsidRPr="009C6789">
        <w:rPr>
          <w:sz w:val="16"/>
        </w:rPr>
        <w:t xml:space="preserve"> into electricity, retrofitting buildings with smart</w:t>
      </w:r>
      <w:r w:rsidRPr="009C6789">
        <w:rPr>
          <w:sz w:val="12"/>
        </w:rPr>
        <w:t>¶</w:t>
      </w:r>
      <w:r w:rsidRPr="009C6789">
        <w:rPr>
          <w:sz w:val="16"/>
        </w:rPr>
        <w:t xml:space="preserve"> glass, and LED lighting, could cut America’s electricity</w:t>
      </w:r>
      <w:r w:rsidRPr="009C6789">
        <w:rPr>
          <w:sz w:val="12"/>
        </w:rPr>
        <w:t>¶</w:t>
      </w:r>
      <w:r w:rsidRPr="009C6789">
        <w:rPr>
          <w:sz w:val="16"/>
        </w:rPr>
        <w:t xml:space="preserve"> consumption and its CO2</w:t>
      </w:r>
      <w:r w:rsidRPr="009C6789">
        <w:rPr>
          <w:sz w:val="12"/>
        </w:rPr>
        <w:t>¶</w:t>
      </w:r>
      <w:r w:rsidRPr="009C6789">
        <w:rPr>
          <w:sz w:val="16"/>
        </w:rPr>
        <w:t xml:space="preserve"> emissions by 50%</w:t>
      </w:r>
      <w:r w:rsidRPr="009C6789">
        <w:rPr>
          <w:sz w:val="12"/>
        </w:rPr>
        <w:t>¶</w:t>
      </w:r>
      <w:r w:rsidRPr="009C6789">
        <w:rPr>
          <w:sz w:val="16"/>
        </w:rPr>
        <w:t xml:space="preserve"> within 10 years. They would also generate hundreds</w:t>
      </w:r>
      <w:r w:rsidRPr="009C6789">
        <w:rPr>
          <w:sz w:val="12"/>
        </w:rPr>
        <w:t>¶</w:t>
      </w:r>
      <w:r w:rsidRPr="009C6789">
        <w:rPr>
          <w:sz w:val="16"/>
        </w:rPr>
        <w:t xml:space="preserve"> of thousands of jobs in construction and</w:t>
      </w:r>
      <w:r w:rsidRPr="009C6789">
        <w:rPr>
          <w:sz w:val="12"/>
        </w:rPr>
        <w:t>¶</w:t>
      </w:r>
      <w:r w:rsidRPr="009C6789">
        <w:rPr>
          <w:sz w:val="16"/>
        </w:rPr>
        <w:t xml:space="preserve"> home improvements. </w:t>
      </w:r>
      <w:r w:rsidRPr="009C6789">
        <w:rPr>
          <w:rStyle w:val="StyleBoldUnderline"/>
        </w:rPr>
        <w:t>Coal driven electricity generation would become a thing of the past</w:t>
      </w:r>
      <w:r w:rsidRPr="009C6789">
        <w:rPr>
          <w:sz w:val="16"/>
        </w:rPr>
        <w:t>. The</w:t>
      </w:r>
      <w:r w:rsidRPr="009C6789">
        <w:rPr>
          <w:sz w:val="12"/>
        </w:rPr>
        <w:t>¶</w:t>
      </w:r>
      <w:r w:rsidRPr="009C6789">
        <w:rPr>
          <w:sz w:val="16"/>
        </w:rPr>
        <w:t xml:space="preserve"> coal released could be liquefied or gasified (by</w:t>
      </w:r>
      <w:r w:rsidRPr="009C6789">
        <w:rPr>
          <w:sz w:val="12"/>
        </w:rPr>
        <w:t>¶</w:t>
      </w:r>
      <w:r w:rsidRPr="009C6789">
        <w:rPr>
          <w:sz w:val="16"/>
        </w:rPr>
        <w:t xml:space="preserve"> new environmentally friendly technologies) into</w:t>
      </w:r>
      <w:r w:rsidRPr="009C6789">
        <w:rPr>
          <w:sz w:val="12"/>
        </w:rPr>
        <w:t>¶</w:t>
      </w:r>
      <w:r w:rsidRPr="009C6789">
        <w:rPr>
          <w:sz w:val="16"/>
        </w:rPr>
        <w:t xml:space="preserve"> the energy equivalent of 3.5 million barrels of oil</w:t>
      </w:r>
      <w:r w:rsidRPr="009C6789">
        <w:rPr>
          <w:sz w:val="12"/>
        </w:rPr>
        <w:t>¶</w:t>
      </w:r>
      <w:r w:rsidRPr="009C6789">
        <w:rPr>
          <w:sz w:val="16"/>
        </w:rPr>
        <w:t xml:space="preserve"> a day. This is equivalent to the amount of oil the</w:t>
      </w:r>
      <w:r w:rsidRPr="009C6789">
        <w:rPr>
          <w:sz w:val="12"/>
        </w:rPr>
        <w:t>¶</w:t>
      </w:r>
      <w:r w:rsidRPr="009C6789">
        <w:rPr>
          <w:sz w:val="16"/>
        </w:rPr>
        <w:t xml:space="preserve"> United States imports from the Persian Gulf and</w:t>
      </w:r>
      <w:r w:rsidRPr="009C6789">
        <w:rPr>
          <w:sz w:val="12"/>
        </w:rPr>
        <w:t>¶</w:t>
      </w:r>
      <w:r w:rsidRPr="009C6789">
        <w:rPr>
          <w:sz w:val="16"/>
        </w:rPr>
        <w:t xml:space="preserve"> Venezuela together.36</w:t>
      </w:r>
      <w:r w:rsidRPr="009C6789">
        <w:rPr>
          <w:sz w:val="12"/>
        </w:rPr>
        <w:t>¶</w:t>
      </w:r>
      <w:r w:rsidRPr="009C6789">
        <w:rPr>
          <w:sz w:val="16"/>
        </w:rPr>
        <w:t xml:space="preserve"> Conservation of energy and parasitic energy</w:t>
      </w:r>
      <w:r w:rsidRPr="009C6789">
        <w:rPr>
          <w:sz w:val="12"/>
        </w:rPr>
        <w:t>¶</w:t>
      </w:r>
      <w:r w:rsidRPr="009C6789">
        <w:rPr>
          <w:sz w:val="16"/>
        </w:rPr>
        <w:t xml:space="preserve"> harvesting, as well as urban agriculture would cut</w:t>
      </w:r>
      <w:r w:rsidRPr="009C6789">
        <w:rPr>
          <w:sz w:val="12"/>
        </w:rPr>
        <w:t>¶</w:t>
      </w:r>
      <w:r w:rsidRPr="009C6789">
        <w:rPr>
          <w:sz w:val="16"/>
        </w:rPr>
        <w:t xml:space="preserve"> the planet’s energy consumption and air and water</w:t>
      </w:r>
      <w:r w:rsidRPr="009C6789">
        <w:rPr>
          <w:sz w:val="12"/>
        </w:rPr>
        <w:t>¶</w:t>
      </w:r>
      <w:r w:rsidRPr="009C6789">
        <w:rPr>
          <w:sz w:val="16"/>
        </w:rPr>
        <w:t xml:space="preserve"> pollution significantly. </w:t>
      </w:r>
      <w:r w:rsidRPr="009C6789">
        <w:rPr>
          <w:rStyle w:val="StyleBoldUnderline"/>
        </w:rPr>
        <w:t>Waste-to-energy technologies</w:t>
      </w:r>
      <w:r w:rsidRPr="009C6789">
        <w:rPr>
          <w:rStyle w:val="StyleBoldUnderline"/>
          <w:b w:val="0"/>
          <w:sz w:val="12"/>
          <w:u w:val="none"/>
        </w:rPr>
        <w:t>¶</w:t>
      </w:r>
      <w:r w:rsidRPr="009C6789">
        <w:rPr>
          <w:rStyle w:val="StyleBoldUnderline"/>
          <w:sz w:val="12"/>
        </w:rPr>
        <w:t xml:space="preserve"> </w:t>
      </w:r>
      <w:r w:rsidRPr="009C6789">
        <w:rPr>
          <w:rStyle w:val="StyleBoldUnderline"/>
        </w:rPr>
        <w:t>could begin to replace fossil fuels</w:t>
      </w:r>
      <w:r w:rsidRPr="009C6789">
        <w:rPr>
          <w:sz w:val="16"/>
        </w:rPr>
        <w:t>. Garbage</w:t>
      </w:r>
      <w:proofErr w:type="gramStart"/>
      <w:r w:rsidRPr="009C6789">
        <w:rPr>
          <w:sz w:val="16"/>
        </w:rPr>
        <w:t>,</w:t>
      </w:r>
      <w:r w:rsidRPr="009C6789">
        <w:rPr>
          <w:sz w:val="12"/>
        </w:rPr>
        <w:t>¶</w:t>
      </w:r>
      <w:proofErr w:type="gramEnd"/>
      <w:r w:rsidRPr="009C6789">
        <w:rPr>
          <w:sz w:val="16"/>
        </w:rPr>
        <w:t xml:space="preserve"> sewage, organic trash, and agricultural and</w:t>
      </w:r>
      <w:r w:rsidRPr="009C6789">
        <w:rPr>
          <w:sz w:val="12"/>
        </w:rPr>
        <w:t>¶</w:t>
      </w:r>
      <w:r w:rsidRPr="009C6789">
        <w:rPr>
          <w:sz w:val="16"/>
        </w:rPr>
        <w:t xml:space="preserve"> food processing waste are essentially hydrocarbon</w:t>
      </w:r>
      <w:r w:rsidRPr="009C6789">
        <w:rPr>
          <w:sz w:val="12"/>
        </w:rPr>
        <w:t>¶</w:t>
      </w:r>
      <w:r w:rsidRPr="009C6789">
        <w:rPr>
          <w:sz w:val="16"/>
        </w:rPr>
        <w:t xml:space="preserve"> resources that can be transformed into ethanol,</w:t>
      </w:r>
      <w:r w:rsidRPr="009C6789">
        <w:rPr>
          <w:sz w:val="12"/>
        </w:rPr>
        <w:t>¶</w:t>
      </w:r>
      <w:r w:rsidRPr="009C6789">
        <w:rPr>
          <w:sz w:val="16"/>
        </w:rPr>
        <w:t xml:space="preserve"> methanol, and </w:t>
      </w:r>
      <w:proofErr w:type="spellStart"/>
      <w:r w:rsidRPr="009C6789">
        <w:rPr>
          <w:sz w:val="16"/>
        </w:rPr>
        <w:t>biobutanol</w:t>
      </w:r>
      <w:proofErr w:type="spellEnd"/>
      <w:r w:rsidRPr="009C6789">
        <w:rPr>
          <w:sz w:val="16"/>
        </w:rPr>
        <w:t xml:space="preserve"> or biodiesel.</w:t>
      </w:r>
      <w:r w:rsidRPr="009C6789">
        <w:rPr>
          <w:sz w:val="12"/>
        </w:rPr>
        <w:t>¶</w:t>
      </w:r>
      <w:r w:rsidRPr="009C6789">
        <w:rPr>
          <w:sz w:val="16"/>
        </w:rPr>
        <w:t xml:space="preserve"> These can be used for transportation, electricity</w:t>
      </w:r>
      <w:r w:rsidRPr="009C6789">
        <w:rPr>
          <w:sz w:val="12"/>
        </w:rPr>
        <w:t>¶</w:t>
      </w:r>
      <w:r w:rsidRPr="009C6789">
        <w:rPr>
          <w:sz w:val="16"/>
        </w:rPr>
        <w:t xml:space="preserve"> generation or as feedstock for plastics and other</w:t>
      </w:r>
      <w:r w:rsidRPr="009C6789">
        <w:rPr>
          <w:sz w:val="12"/>
        </w:rPr>
        <w:t>¶</w:t>
      </w:r>
      <w:r w:rsidRPr="009C6789">
        <w:rPr>
          <w:sz w:val="16"/>
        </w:rPr>
        <w:t xml:space="preserve"> materials. </w:t>
      </w:r>
      <w:r w:rsidRPr="009C6789">
        <w:rPr>
          <w:rStyle w:val="StyleBoldUnderline"/>
        </w:rPr>
        <w:t>Waste-to-energy is essentially a recycling</w:t>
      </w:r>
      <w:r w:rsidRPr="009C6789">
        <w:rPr>
          <w:rStyle w:val="StyleBoldUnderline"/>
          <w:b w:val="0"/>
          <w:sz w:val="12"/>
          <w:u w:val="none"/>
        </w:rPr>
        <w:t>¶</w:t>
      </w:r>
      <w:r w:rsidRPr="009C6789">
        <w:rPr>
          <w:rStyle w:val="StyleBoldUnderline"/>
          <w:sz w:val="12"/>
        </w:rPr>
        <w:t xml:space="preserve"> </w:t>
      </w:r>
      <w:r w:rsidRPr="009C6789">
        <w:rPr>
          <w:rStyle w:val="StyleBoldUnderline"/>
        </w:rPr>
        <w:t>of CO2</w:t>
      </w:r>
      <w:r w:rsidRPr="009C6789">
        <w:rPr>
          <w:rStyle w:val="StyleBoldUnderline"/>
          <w:b w:val="0"/>
          <w:sz w:val="12"/>
          <w:u w:val="none"/>
        </w:rPr>
        <w:t>¶</w:t>
      </w:r>
      <w:r>
        <w:rPr>
          <w:rStyle w:val="StyleBoldUnderline"/>
          <w:sz w:val="12"/>
        </w:rPr>
        <w:t xml:space="preserve"> </w:t>
      </w:r>
      <w:r w:rsidRPr="009C6789">
        <w:rPr>
          <w:rStyle w:val="StyleBoldUnderline"/>
        </w:rPr>
        <w:t>from the environment instead of introducing</w:t>
      </w:r>
      <w:r w:rsidRPr="009C6789">
        <w:rPr>
          <w:rStyle w:val="StyleBoldUnderline"/>
          <w:b w:val="0"/>
          <w:sz w:val="12"/>
          <w:u w:val="none"/>
        </w:rPr>
        <w:t>¶</w:t>
      </w:r>
      <w:r w:rsidRPr="009C6789">
        <w:rPr>
          <w:rStyle w:val="StyleBoldUnderline"/>
          <w:sz w:val="12"/>
        </w:rPr>
        <w:t xml:space="preserve"> </w:t>
      </w:r>
      <w:r w:rsidRPr="009C6789">
        <w:rPr>
          <w:rStyle w:val="StyleBoldUnderline"/>
        </w:rPr>
        <w:t>new CO2</w:t>
      </w:r>
      <w:r w:rsidRPr="009C6789">
        <w:rPr>
          <w:rStyle w:val="StyleBoldUnderline"/>
          <w:b w:val="0"/>
          <w:sz w:val="12"/>
          <w:u w:val="none"/>
        </w:rPr>
        <w:t>¶</w:t>
      </w:r>
      <w:r>
        <w:rPr>
          <w:rStyle w:val="StyleBoldUnderline"/>
          <w:sz w:val="12"/>
        </w:rPr>
        <w:t xml:space="preserve"> </w:t>
      </w:r>
      <w:r w:rsidRPr="009C6789">
        <w:rPr>
          <w:rStyle w:val="StyleBoldUnderline"/>
        </w:rPr>
        <w:t>into the environmen</w:t>
      </w:r>
      <w:r w:rsidRPr="009C6789">
        <w:rPr>
          <w:sz w:val="16"/>
        </w:rPr>
        <w:t>t</w:t>
      </w:r>
      <w:proofErr w:type="gramStart"/>
      <w:r w:rsidRPr="009C6789">
        <w:rPr>
          <w:sz w:val="16"/>
        </w:rPr>
        <w:t>.</w:t>
      </w:r>
      <w:r w:rsidRPr="009C6789">
        <w:rPr>
          <w:sz w:val="12"/>
        </w:rPr>
        <w:t>¶</w:t>
      </w:r>
      <w:proofErr w:type="gramEnd"/>
      <w:r w:rsidRPr="009C6789">
        <w:rPr>
          <w:sz w:val="16"/>
        </w:rPr>
        <w:t xml:space="preserve"> Waste-to-energy also prevents the production,</w:t>
      </w:r>
      <w:r w:rsidRPr="009C6789">
        <w:rPr>
          <w:sz w:val="12"/>
        </w:rPr>
        <w:t>¶</w:t>
      </w:r>
      <w:r w:rsidRPr="009C6789">
        <w:rPr>
          <w:sz w:val="16"/>
        </w:rPr>
        <w:t xml:space="preserve"> and release from rotting organic waste, of</w:t>
      </w:r>
      <w:r w:rsidRPr="009C6789">
        <w:rPr>
          <w:sz w:val="12"/>
        </w:rPr>
        <w:t>¶</w:t>
      </w:r>
      <w:r w:rsidRPr="009C6789">
        <w:rPr>
          <w:sz w:val="16"/>
        </w:rPr>
        <w:t xml:space="preserve"> methane—a greenhouse gas 25 times more powerful</w:t>
      </w:r>
      <w:r w:rsidRPr="009C6789">
        <w:rPr>
          <w:sz w:val="12"/>
        </w:rPr>
        <w:t>¶</w:t>
      </w:r>
      <w:r w:rsidRPr="009C6789">
        <w:rPr>
          <w:sz w:val="16"/>
        </w:rPr>
        <w:t xml:space="preserve"> than CO2</w:t>
      </w:r>
      <w:r w:rsidRPr="009C6789">
        <w:rPr>
          <w:sz w:val="12"/>
        </w:rPr>
        <w:t>¶</w:t>
      </w:r>
      <w:r w:rsidRPr="009C6789">
        <w:rPr>
          <w:sz w:val="16"/>
        </w:rPr>
        <w:t xml:space="preserve"> . Methane accounts for 18% of the</w:t>
      </w:r>
      <w:r w:rsidRPr="009C6789">
        <w:rPr>
          <w:sz w:val="12"/>
        </w:rPr>
        <w:t>¶</w:t>
      </w:r>
      <w:r w:rsidRPr="009C6789">
        <w:rPr>
          <w:sz w:val="16"/>
        </w:rPr>
        <w:t xml:space="preserve"> manmade greenhouse effect. Not as much as CO2</w:t>
      </w:r>
      <w:proofErr w:type="gramStart"/>
      <w:r w:rsidRPr="009C6789">
        <w:rPr>
          <w:sz w:val="12"/>
        </w:rPr>
        <w:t>¶</w:t>
      </w:r>
      <w:r w:rsidRPr="009C6789">
        <w:rPr>
          <w:sz w:val="16"/>
        </w:rPr>
        <w:t xml:space="preserve"> ,</w:t>
      </w:r>
      <w:r w:rsidRPr="009C6789">
        <w:rPr>
          <w:sz w:val="12"/>
        </w:rPr>
        <w:t>¶</w:t>
      </w:r>
      <w:proofErr w:type="gramEnd"/>
      <w:r w:rsidRPr="009C6789">
        <w:rPr>
          <w:sz w:val="16"/>
        </w:rPr>
        <w:t xml:space="preserve"> which constitutes 72%, but still considerable</w:t>
      </w:r>
      <w:r w:rsidRPr="009C6789">
        <w:rPr>
          <w:sz w:val="12"/>
        </w:rPr>
        <w:t>¶</w:t>
      </w:r>
      <w:r w:rsidRPr="009C6789">
        <w:rPr>
          <w:sz w:val="16"/>
        </w:rPr>
        <w:t xml:space="preserve"> (landfills emit as much greenhouse gas effect, in</w:t>
      </w:r>
      <w:r w:rsidRPr="009C6789">
        <w:rPr>
          <w:sz w:val="12"/>
        </w:rPr>
        <w:t>¶</w:t>
      </w:r>
      <w:r w:rsidRPr="009C6789">
        <w:rPr>
          <w:sz w:val="16"/>
        </w:rPr>
        <w:t xml:space="preserve"> the form of methane, as the CO2</w:t>
      </w:r>
      <w:r w:rsidRPr="009C6789">
        <w:rPr>
          <w:sz w:val="12"/>
        </w:rPr>
        <w:t>¶</w:t>
      </w:r>
      <w:r w:rsidRPr="009C6789">
        <w:rPr>
          <w:sz w:val="16"/>
        </w:rPr>
        <w:t xml:space="preserve"> from all the vehicles</w:t>
      </w:r>
      <w:r w:rsidRPr="009C6789">
        <w:rPr>
          <w:sz w:val="12"/>
        </w:rPr>
        <w:t>¶</w:t>
      </w:r>
      <w:r w:rsidRPr="009C6789">
        <w:rPr>
          <w:sz w:val="16"/>
        </w:rPr>
        <w:t xml:space="preserve"> in the world). Numerous prototypes of a</w:t>
      </w:r>
      <w:r w:rsidRPr="009C6789">
        <w:rPr>
          <w:sz w:val="12"/>
        </w:rPr>
        <w:t>¶</w:t>
      </w:r>
      <w:r w:rsidRPr="009C6789">
        <w:rPr>
          <w:sz w:val="16"/>
        </w:rPr>
        <w:t xml:space="preserve"> variety of waste-to-energy technologies are already</w:t>
      </w:r>
      <w:r w:rsidRPr="009C6789">
        <w:rPr>
          <w:sz w:val="12"/>
        </w:rPr>
        <w:t>¶</w:t>
      </w:r>
      <w:r w:rsidRPr="009C6789">
        <w:rPr>
          <w:sz w:val="16"/>
        </w:rPr>
        <w:t xml:space="preserve"> in place. </w:t>
      </w:r>
      <w:r w:rsidRPr="009C6789">
        <w:rPr>
          <w:rStyle w:val="StyleBoldUnderline"/>
        </w:rPr>
        <w:t>When their declining costs meet</w:t>
      </w:r>
      <w:r w:rsidRPr="009C6789">
        <w:rPr>
          <w:rStyle w:val="StyleBoldUnderline"/>
          <w:b w:val="0"/>
          <w:sz w:val="12"/>
          <w:u w:val="none"/>
        </w:rPr>
        <w:t>¶</w:t>
      </w:r>
      <w:r w:rsidRPr="009C6789">
        <w:rPr>
          <w:rStyle w:val="StyleBoldUnderline"/>
          <w:sz w:val="12"/>
        </w:rPr>
        <w:t xml:space="preserve"> </w:t>
      </w:r>
      <w:r w:rsidRPr="009C6789">
        <w:rPr>
          <w:rStyle w:val="StyleBoldUnderline"/>
        </w:rPr>
        <w:t>the rising costs of fossil fuels, they will become</w:t>
      </w:r>
      <w:r w:rsidRPr="009C6789">
        <w:rPr>
          <w:rStyle w:val="StyleBoldUnderline"/>
          <w:b w:val="0"/>
          <w:sz w:val="12"/>
          <w:u w:val="none"/>
        </w:rPr>
        <w:t>¶</w:t>
      </w:r>
      <w:r w:rsidRPr="009C6789">
        <w:rPr>
          <w:rStyle w:val="StyleBoldUnderline"/>
          <w:sz w:val="12"/>
        </w:rPr>
        <w:t xml:space="preserve"> </w:t>
      </w:r>
      <w:r w:rsidRPr="009C6789">
        <w:rPr>
          <w:rStyle w:val="StyleBoldUnderline"/>
        </w:rPr>
        <w:t>commercialized and</w:t>
      </w:r>
      <w:r w:rsidRPr="009C6789">
        <w:rPr>
          <w:sz w:val="16"/>
        </w:rPr>
        <w:t xml:space="preserve">, if history is any judge, </w:t>
      </w:r>
      <w:r w:rsidRPr="009C6789">
        <w:rPr>
          <w:rStyle w:val="StyleBoldUnderline"/>
        </w:rPr>
        <w:t>will</w:t>
      </w:r>
      <w:r w:rsidRPr="009C6789">
        <w:rPr>
          <w:rStyle w:val="StyleBoldUnderline"/>
          <w:b w:val="0"/>
          <w:sz w:val="12"/>
          <w:u w:val="none"/>
        </w:rPr>
        <w:t>¶</w:t>
      </w:r>
      <w:r w:rsidRPr="009C6789">
        <w:rPr>
          <w:rStyle w:val="StyleBoldUnderline"/>
          <w:sz w:val="12"/>
        </w:rPr>
        <w:t xml:space="preserve"> </w:t>
      </w:r>
      <w:r w:rsidRPr="009C6789">
        <w:rPr>
          <w:rStyle w:val="StyleBoldUnderline"/>
        </w:rPr>
        <w:t xml:space="preserve">replace fossil fuels </w:t>
      </w:r>
      <w:r w:rsidRPr="009C6789">
        <w:rPr>
          <w:rStyle w:val="Emphasis"/>
        </w:rPr>
        <w:t>very quickly</w:t>
      </w:r>
      <w:r w:rsidRPr="009C6789">
        <w:rPr>
          <w:sz w:val="16"/>
        </w:rPr>
        <w:t>—just as coal replaced</w:t>
      </w:r>
      <w:r w:rsidRPr="009C6789">
        <w:rPr>
          <w:sz w:val="12"/>
        </w:rPr>
        <w:t>¶</w:t>
      </w:r>
      <w:r w:rsidRPr="009C6789">
        <w:rPr>
          <w:sz w:val="16"/>
        </w:rPr>
        <w:t xml:space="preserve"> wood in a matter of decades and petroleum</w:t>
      </w:r>
      <w:r w:rsidRPr="009C6789">
        <w:rPr>
          <w:sz w:val="12"/>
        </w:rPr>
        <w:t>¶</w:t>
      </w:r>
      <w:r w:rsidRPr="009C6789">
        <w:rPr>
          <w:sz w:val="16"/>
        </w:rPr>
        <w:t xml:space="preserve"> replaced whale oil in a matter of years.</w:t>
      </w:r>
    </w:p>
    <w:p w14:paraId="483628E4" w14:textId="77777777" w:rsidR="007D0F3C" w:rsidRDefault="007D0F3C" w:rsidP="009C6789">
      <w:pPr>
        <w:rPr>
          <w:sz w:val="16"/>
        </w:rPr>
      </w:pPr>
    </w:p>
    <w:p w14:paraId="794E0B68" w14:textId="77777777" w:rsidR="007D0F3C" w:rsidRDefault="007D0F3C" w:rsidP="007D0F3C">
      <w:pPr>
        <w:pStyle w:val="Heading4"/>
      </w:pPr>
      <w:r>
        <w:t xml:space="preserve">Momentum is building in the </w:t>
      </w:r>
      <w:proofErr w:type="spellStart"/>
      <w:r>
        <w:t>squo</w:t>
      </w:r>
      <w:proofErr w:type="spellEnd"/>
      <w:r>
        <w:t xml:space="preserve"> to prevent environmental destruction and warming through democratic channels – there is no need to turn to eco-fascism</w:t>
      </w:r>
    </w:p>
    <w:p w14:paraId="4218852D" w14:textId="77777777" w:rsidR="007D0F3C" w:rsidRPr="003341D0" w:rsidRDefault="007D0F3C" w:rsidP="007D0F3C">
      <w:r w:rsidRPr="003341D0">
        <w:t xml:space="preserve">Micah </w:t>
      </w:r>
      <w:r w:rsidRPr="003341D0">
        <w:rPr>
          <w:rStyle w:val="StyleStyleBold12pt"/>
        </w:rPr>
        <w:t>White</w:t>
      </w:r>
      <w:r w:rsidRPr="003341D0">
        <w:t>, 9/16/</w:t>
      </w:r>
      <w:r w:rsidRPr="003341D0">
        <w:rPr>
          <w:rStyle w:val="StyleStyleBold12pt"/>
        </w:rPr>
        <w:t>2010</w:t>
      </w:r>
      <w:r w:rsidRPr="003341D0">
        <w:t xml:space="preserve">, The Guardian, “an alternative to the new wave of </w:t>
      </w:r>
      <w:proofErr w:type="spellStart"/>
      <w:r w:rsidRPr="003341D0">
        <w:t>ecofascism</w:t>
      </w:r>
      <w:proofErr w:type="spellEnd"/>
      <w:r w:rsidRPr="003341D0">
        <w:t>,” http://www.theguardian.com/commentisfree/cif-green/2010/sep/16/authoritarianism-ecofascism-alternative, mm</w:t>
      </w:r>
    </w:p>
    <w:p w14:paraId="41B9D482" w14:textId="77777777" w:rsidR="007D0F3C" w:rsidRPr="003341D0" w:rsidRDefault="007D0F3C" w:rsidP="007D0F3C"/>
    <w:p w14:paraId="111A4BCE" w14:textId="77777777" w:rsidR="007D0F3C" w:rsidRDefault="007D0F3C" w:rsidP="007D0F3C">
      <w:pPr>
        <w:rPr>
          <w:sz w:val="16"/>
        </w:rPr>
      </w:pPr>
      <w:r w:rsidRPr="003341D0">
        <w:rPr>
          <w:rStyle w:val="TitleChar"/>
        </w:rPr>
        <w:t>Humanity can avert climate catastrophe without accepting ecological tyranny</w:t>
      </w:r>
      <w:r w:rsidRPr="00220B96">
        <w:rPr>
          <w:sz w:val="16"/>
        </w:rPr>
        <w:t>. However, this will take an immediate, drastic reduction of our consumption. This requires the trust that the majority of people would voluntarily reduce their standard of living once the forces that induce consumerism are overcome</w:t>
      </w:r>
      <w:proofErr w:type="gramStart"/>
      <w:r w:rsidRPr="00220B96">
        <w:rPr>
          <w:sz w:val="16"/>
        </w:rPr>
        <w:t>.</w:t>
      </w:r>
      <w:r w:rsidRPr="00220B96">
        <w:rPr>
          <w:sz w:val="12"/>
        </w:rPr>
        <w:t>¶</w:t>
      </w:r>
      <w:proofErr w:type="gramEnd"/>
      <w:r w:rsidRPr="00220B96">
        <w:rPr>
          <w:sz w:val="16"/>
        </w:rPr>
        <w:t xml:space="preserve"> </w:t>
      </w:r>
      <w:r w:rsidRPr="003341D0">
        <w:rPr>
          <w:rStyle w:val="TitleChar"/>
        </w:rPr>
        <w:t>The future of environmentalism is in liberating humanity from the compulsion to consume</w:t>
      </w:r>
      <w:r w:rsidRPr="00220B96">
        <w:rPr>
          <w:sz w:val="16"/>
        </w:rPr>
        <w:t xml:space="preserve">. Rampant, earth-destroying consumption is the norm in the west largely because </w:t>
      </w:r>
      <w:proofErr w:type="gramStart"/>
      <w:r w:rsidRPr="00220B96">
        <w:rPr>
          <w:sz w:val="16"/>
        </w:rPr>
        <w:t>our imaginations are pillaged by any corporation with an advertising budget</w:t>
      </w:r>
      <w:proofErr w:type="gramEnd"/>
      <w:r w:rsidRPr="00220B96">
        <w:rPr>
          <w:sz w:val="16"/>
        </w:rPr>
        <w:t xml:space="preserve">. From birth, we are assaulted by thousands of commercial messages each day whose single mantra is "buy". Silencing this refrain is the revolutionary alternative to ecological fascism. </w:t>
      </w:r>
      <w:r w:rsidRPr="003341D0">
        <w:rPr>
          <w:rStyle w:val="TitleChar"/>
        </w:rPr>
        <w:t>It is a revolution which is already buddin</w:t>
      </w:r>
      <w:r w:rsidRPr="00220B96">
        <w:rPr>
          <w:sz w:val="16"/>
        </w:rPr>
        <w:t xml:space="preserve">g and is </w:t>
      </w:r>
      <w:r w:rsidRPr="003341D0">
        <w:rPr>
          <w:rStyle w:val="TitleChar"/>
        </w:rPr>
        <w:t xml:space="preserve">marked </w:t>
      </w:r>
      <w:r w:rsidRPr="00220B96">
        <w:rPr>
          <w:rStyle w:val="TitleChar"/>
        </w:rPr>
        <w:t>by</w:t>
      </w:r>
      <w:r w:rsidRPr="00220B96">
        <w:rPr>
          <w:sz w:val="16"/>
        </w:rPr>
        <w:t xml:space="preserve"> three synergetic campaigns: </w:t>
      </w:r>
      <w:r w:rsidRPr="003341D0">
        <w:rPr>
          <w:rStyle w:val="TitleChar"/>
        </w:rPr>
        <w:t xml:space="preserve">the </w:t>
      </w:r>
      <w:proofErr w:type="spellStart"/>
      <w:r w:rsidRPr="003341D0">
        <w:rPr>
          <w:rStyle w:val="TitleChar"/>
        </w:rPr>
        <w:t>criminalisation</w:t>
      </w:r>
      <w:proofErr w:type="spellEnd"/>
      <w:r w:rsidRPr="003341D0">
        <w:rPr>
          <w:rStyle w:val="TitleChar"/>
        </w:rPr>
        <w:t xml:space="preserve"> of advertising, the revocation of corporate power and the downshifting of the global economy</w:t>
      </w:r>
      <w:proofErr w:type="gramStart"/>
      <w:r w:rsidRPr="00220B96">
        <w:rPr>
          <w:sz w:val="16"/>
        </w:rPr>
        <w:t>.</w:t>
      </w:r>
      <w:r w:rsidRPr="00220B96">
        <w:rPr>
          <w:sz w:val="12"/>
        </w:rPr>
        <w:t>¶</w:t>
      </w:r>
      <w:proofErr w:type="gramEnd"/>
      <w:r w:rsidRPr="00220B96">
        <w:rPr>
          <w:sz w:val="16"/>
        </w:rPr>
        <w:t xml:space="preserve"> </w:t>
      </w:r>
      <w:r w:rsidRPr="003341D0">
        <w:rPr>
          <w:rStyle w:val="TitleChar"/>
        </w:rPr>
        <w:t>In São Paulo</w:t>
      </w:r>
      <w:r w:rsidRPr="00220B96">
        <w:rPr>
          <w:sz w:val="16"/>
        </w:rPr>
        <w:t xml:space="preserve">, the seventh largest city in the world, </w:t>
      </w:r>
      <w:r w:rsidRPr="003341D0">
        <w:rPr>
          <w:rStyle w:val="TitleChar"/>
        </w:rPr>
        <w:t>outdoor advertising has been banned</w:t>
      </w:r>
      <w:r w:rsidRPr="00220B96">
        <w:rPr>
          <w:sz w:val="16"/>
        </w:rPr>
        <w:t xml:space="preserve">. Meanwhile, </w:t>
      </w:r>
      <w:r w:rsidRPr="003341D0">
        <w:rPr>
          <w:rStyle w:val="TitleChar"/>
        </w:rPr>
        <w:t>artists in New York City and Toronto are launching blitzkrieg attacks on billboards</w:t>
      </w:r>
      <w:r w:rsidRPr="00220B96">
        <w:rPr>
          <w:sz w:val="16"/>
        </w:rPr>
        <w:t xml:space="preserve">, replacing commercials with art. Their efforts have put one visual polluter out of business. Grassroots </w:t>
      </w:r>
      <w:proofErr w:type="spellStart"/>
      <w:r w:rsidRPr="00220B96">
        <w:rPr>
          <w:sz w:val="16"/>
        </w:rPr>
        <w:t>organisers</w:t>
      </w:r>
      <w:proofErr w:type="spellEnd"/>
      <w:r w:rsidRPr="00220B96">
        <w:rPr>
          <w:sz w:val="16"/>
        </w:rPr>
        <w:t xml:space="preserve"> in the US are pushing for an amendment to the constitution that will end corporate personhood while others are fighting to revive the possibility of death penalties for corporations. </w:t>
      </w:r>
      <w:r w:rsidRPr="003341D0">
        <w:rPr>
          <w:rStyle w:val="TitleChar"/>
        </w:rPr>
        <w:t xml:space="preserve">The second international conference on </w:t>
      </w:r>
      <w:proofErr w:type="spellStart"/>
      <w:r w:rsidRPr="003341D0">
        <w:rPr>
          <w:rStyle w:val="TitleChar"/>
        </w:rPr>
        <w:t>degrowth</w:t>
      </w:r>
      <w:proofErr w:type="spellEnd"/>
      <w:r w:rsidRPr="00220B96">
        <w:rPr>
          <w:sz w:val="16"/>
        </w:rPr>
        <w:t xml:space="preserve"> economics </w:t>
      </w:r>
      <w:r w:rsidRPr="003341D0">
        <w:rPr>
          <w:rStyle w:val="TitleChar"/>
        </w:rPr>
        <w:t>met</w:t>
      </w:r>
      <w:r w:rsidRPr="00220B96">
        <w:rPr>
          <w:sz w:val="16"/>
        </w:rPr>
        <w:t xml:space="preserve"> recently </w:t>
      </w:r>
      <w:r w:rsidRPr="003341D0">
        <w:rPr>
          <w:rStyle w:val="TitleChar"/>
        </w:rPr>
        <w:t>in Barcelona.</w:t>
      </w:r>
      <w:r w:rsidRPr="00220B96">
        <w:rPr>
          <w:sz w:val="16"/>
        </w:rPr>
        <w:t xml:space="preserve"> In Ithaca, New York a local, time-based currency is thriving. Buy Nothing Day campaign is celebrated in dozens of nations and now </w:t>
      </w:r>
      <w:proofErr w:type="spellStart"/>
      <w:r w:rsidRPr="00220B96">
        <w:rPr>
          <w:sz w:val="16"/>
        </w:rPr>
        <w:t>Adbusters</w:t>
      </w:r>
      <w:proofErr w:type="spellEnd"/>
      <w:r w:rsidRPr="00220B96">
        <w:rPr>
          <w:sz w:val="16"/>
        </w:rPr>
        <w:t xml:space="preserve"> </w:t>
      </w:r>
      <w:proofErr w:type="gramStart"/>
      <w:r w:rsidRPr="00220B96">
        <w:rPr>
          <w:sz w:val="16"/>
        </w:rPr>
        <w:t>is</w:t>
      </w:r>
      <w:proofErr w:type="gramEnd"/>
      <w:r w:rsidRPr="00220B96">
        <w:rPr>
          <w:sz w:val="16"/>
        </w:rPr>
        <w:t xml:space="preserve"> upping the ante with a call for seven days of </w:t>
      </w:r>
      <w:proofErr w:type="spellStart"/>
      <w:r w:rsidRPr="00220B96">
        <w:rPr>
          <w:sz w:val="16"/>
        </w:rPr>
        <w:t>carnivalesque</w:t>
      </w:r>
      <w:proofErr w:type="spellEnd"/>
      <w:r w:rsidRPr="00220B96">
        <w:rPr>
          <w:sz w:val="16"/>
        </w:rPr>
        <w:t xml:space="preserve"> rebellion against consumerism this November. And, most important of all, </w:t>
      </w:r>
      <w:r w:rsidRPr="003341D0">
        <w:rPr>
          <w:rStyle w:val="Emphasis"/>
        </w:rPr>
        <w:t>across the world everyday people are silently, unceremoniously and intentionally spending less and living more</w:t>
      </w:r>
      <w:proofErr w:type="gramStart"/>
      <w:r w:rsidRPr="00220B96">
        <w:rPr>
          <w:sz w:val="16"/>
        </w:rPr>
        <w:t>.</w:t>
      </w:r>
      <w:r w:rsidRPr="00220B96">
        <w:rPr>
          <w:sz w:val="12"/>
        </w:rPr>
        <w:t>¶</w:t>
      </w:r>
      <w:proofErr w:type="gramEnd"/>
      <w:r w:rsidRPr="00220B96">
        <w:rPr>
          <w:sz w:val="16"/>
        </w:rPr>
        <w:t xml:space="preserve"> </w:t>
      </w:r>
      <w:r w:rsidRPr="003341D0">
        <w:rPr>
          <w:rStyle w:val="TitleChar"/>
        </w:rPr>
        <w:t>Authoritarian environmentalists</w:t>
      </w:r>
      <w:r w:rsidRPr="00220B96">
        <w:rPr>
          <w:sz w:val="16"/>
        </w:rPr>
        <w:t xml:space="preserve"> fail to imagine a world without advertising, so they </w:t>
      </w:r>
      <w:r w:rsidRPr="003341D0">
        <w:rPr>
          <w:rStyle w:val="TitleChar"/>
        </w:rPr>
        <w:t>dream of putting democracy "on hold</w:t>
      </w:r>
      <w:r w:rsidRPr="00220B96">
        <w:rPr>
          <w:sz w:val="16"/>
        </w:rPr>
        <w:t xml:space="preserve">". In </w:t>
      </w:r>
      <w:proofErr w:type="spellStart"/>
      <w:r w:rsidRPr="00220B96">
        <w:rPr>
          <w:sz w:val="16"/>
        </w:rPr>
        <w:t>Linkola's</w:t>
      </w:r>
      <w:proofErr w:type="spellEnd"/>
      <w:r w:rsidRPr="00220B96">
        <w:rPr>
          <w:sz w:val="16"/>
        </w:rPr>
        <w:t xml:space="preserve"> dystopian vision, the resources of the state are </w:t>
      </w:r>
      <w:proofErr w:type="spellStart"/>
      <w:r w:rsidRPr="00220B96">
        <w:rPr>
          <w:sz w:val="16"/>
        </w:rPr>
        <w:t>mobilised</w:t>
      </w:r>
      <w:proofErr w:type="spellEnd"/>
      <w:r w:rsidRPr="00220B96">
        <w:rPr>
          <w:sz w:val="16"/>
        </w:rPr>
        <w:t xml:space="preserve"> to clamp down on individual liberty. But </w:t>
      </w:r>
      <w:r w:rsidRPr="003341D0">
        <w:rPr>
          <w:rStyle w:val="TitleChar"/>
        </w:rPr>
        <w:t xml:space="preserve">there is no need to suspend democracy if it is returned to the people. Democratic, anti-fascist environmentalism means </w:t>
      </w:r>
      <w:proofErr w:type="spellStart"/>
      <w:r w:rsidRPr="003341D0">
        <w:rPr>
          <w:rStyle w:val="TitleChar"/>
        </w:rPr>
        <w:t>marshalling</w:t>
      </w:r>
      <w:proofErr w:type="spellEnd"/>
      <w:r w:rsidRPr="003341D0">
        <w:rPr>
          <w:rStyle w:val="TitleChar"/>
        </w:rPr>
        <w:t xml:space="preserve"> the strength of humanity to suppress corporations</w:t>
      </w:r>
      <w:r w:rsidRPr="00220B96">
        <w:rPr>
          <w:sz w:val="16"/>
        </w:rPr>
        <w:t xml:space="preserve">. </w:t>
      </w:r>
      <w:r w:rsidRPr="00220B96">
        <w:rPr>
          <w:rStyle w:val="TitleChar"/>
        </w:rPr>
        <w:t>Only by silencing the consumerist forces will both climate catastrophe and ecological tyranny be averted.</w:t>
      </w:r>
      <w:r w:rsidRPr="00220B96">
        <w:rPr>
          <w:sz w:val="16"/>
        </w:rPr>
        <w:t xml:space="preserve"> Yes, </w:t>
      </w:r>
      <w:r w:rsidRPr="00220B96">
        <w:rPr>
          <w:rStyle w:val="TitleChar"/>
        </w:rPr>
        <w:t>western consumption will be substantially reduced.</w:t>
      </w:r>
      <w:r w:rsidRPr="00220B96">
        <w:rPr>
          <w:sz w:val="16"/>
        </w:rPr>
        <w:t xml:space="preserve"> But it will be done </w:t>
      </w:r>
      <w:r w:rsidRPr="00220B96">
        <w:rPr>
          <w:rStyle w:val="Emphasis"/>
        </w:rPr>
        <w:t>voluntarily and joyously</w:t>
      </w:r>
      <w:r w:rsidRPr="00220B96">
        <w:rPr>
          <w:sz w:val="16"/>
        </w:rPr>
        <w:t>.</w:t>
      </w:r>
    </w:p>
    <w:p w14:paraId="3968E693" w14:textId="08742A35" w:rsidR="007D0F3C" w:rsidRDefault="00995C25" w:rsidP="007D0F3C">
      <w:pPr>
        <w:pStyle w:val="Heading3"/>
      </w:pPr>
      <w:proofErr w:type="spellStart"/>
      <w:r>
        <w:t>Aff</w:t>
      </w:r>
      <w:proofErr w:type="spellEnd"/>
      <w:r>
        <w:t xml:space="preserve"> - </w:t>
      </w:r>
      <w:r w:rsidR="007D0F3C">
        <w:t>AT Growth Unsustainable – Population</w:t>
      </w:r>
    </w:p>
    <w:p w14:paraId="08626D12" w14:textId="4673D11F" w:rsidR="007D0F3C" w:rsidRDefault="007D0F3C" w:rsidP="007D0F3C">
      <w:pPr>
        <w:pStyle w:val="Heading4"/>
      </w:pPr>
      <w:r>
        <w:t>Overpopulation is overblown – global growth will peak at 10 billion and decline to 7 billion by the end of the century</w:t>
      </w:r>
    </w:p>
    <w:p w14:paraId="59A11795" w14:textId="62F3BFE8" w:rsidR="007D0F3C" w:rsidRDefault="007D0F3C" w:rsidP="007D0F3C">
      <w:proofErr w:type="spellStart"/>
      <w:r w:rsidRPr="007D0F3C">
        <w:t>Tsvi</w:t>
      </w:r>
      <w:proofErr w:type="spellEnd"/>
      <w:r w:rsidRPr="007D0F3C">
        <w:t xml:space="preserve"> </w:t>
      </w:r>
      <w:r w:rsidRPr="007D0F3C">
        <w:rPr>
          <w:rStyle w:val="StyleStyleBold12pt"/>
        </w:rPr>
        <w:t>Bisk</w:t>
      </w:r>
      <w:r w:rsidRPr="007D0F3C">
        <w:t xml:space="preserve">, </w:t>
      </w:r>
      <w:r w:rsidRPr="007D0F3C">
        <w:rPr>
          <w:rStyle w:val="StyleStyleBold12pt"/>
        </w:rPr>
        <w:t>2012</w:t>
      </w:r>
      <w:r w:rsidRPr="007D0F3C">
        <w:t>, World Future Society, “No Limits to Growth,” https://www.wfs.org/Upload/PDFWFR/WFR_Spring2012_Bisk.pdf, mm</w:t>
      </w:r>
    </w:p>
    <w:p w14:paraId="3C1610A2" w14:textId="77777777" w:rsidR="007D0F3C" w:rsidRPr="007D0F3C" w:rsidRDefault="007D0F3C" w:rsidP="007D0F3C"/>
    <w:p w14:paraId="29FAAC9E" w14:textId="159DC9BF" w:rsidR="007D0F3C" w:rsidRPr="007D0F3C" w:rsidRDefault="007D0F3C" w:rsidP="007D0F3C">
      <w:pPr>
        <w:rPr>
          <w:sz w:val="16"/>
        </w:rPr>
      </w:pPr>
      <w:r w:rsidRPr="007D0F3C">
        <w:rPr>
          <w:rStyle w:val="StyleBoldUnderline"/>
        </w:rPr>
        <w:t>One constant refrain</w:t>
      </w:r>
      <w:r w:rsidRPr="007D0F3C">
        <w:rPr>
          <w:sz w:val="16"/>
        </w:rPr>
        <w:t xml:space="preserve"> of anti-growth advocates</w:t>
      </w:r>
      <w:r w:rsidRPr="007D0F3C">
        <w:rPr>
          <w:sz w:val="12"/>
        </w:rPr>
        <w:t>¶</w:t>
      </w:r>
      <w:r w:rsidRPr="007D0F3C">
        <w:rPr>
          <w:sz w:val="16"/>
        </w:rPr>
        <w:t xml:space="preserve"> </w:t>
      </w:r>
      <w:r w:rsidRPr="007D0F3C">
        <w:rPr>
          <w:rStyle w:val="StyleBoldUnderline"/>
        </w:rPr>
        <w:t>is that we are heading towards 12 billion</w:t>
      </w:r>
      <w:r w:rsidRPr="007D0F3C">
        <w:rPr>
          <w:rStyle w:val="StyleBoldUnderline"/>
          <w:b w:val="0"/>
          <w:sz w:val="12"/>
          <w:u w:val="none"/>
        </w:rPr>
        <w:t>¶</w:t>
      </w:r>
      <w:r w:rsidRPr="007D0F3C">
        <w:rPr>
          <w:rStyle w:val="StyleBoldUnderline"/>
          <w:sz w:val="12"/>
        </w:rPr>
        <w:t xml:space="preserve"> </w:t>
      </w:r>
      <w:r w:rsidRPr="007D0F3C">
        <w:rPr>
          <w:rStyle w:val="StyleBoldUnderline"/>
        </w:rPr>
        <w:t>people</w:t>
      </w:r>
      <w:r w:rsidRPr="007D0F3C">
        <w:rPr>
          <w:sz w:val="16"/>
        </w:rPr>
        <w:t xml:space="preserve"> </w:t>
      </w:r>
      <w:r w:rsidRPr="007D0F3C">
        <w:rPr>
          <w:rStyle w:val="StyleBoldUnderline"/>
        </w:rPr>
        <w:t>by the end of the century</w:t>
      </w:r>
      <w:r w:rsidRPr="007D0F3C">
        <w:rPr>
          <w:sz w:val="16"/>
        </w:rPr>
        <w:t xml:space="preserve">, </w:t>
      </w:r>
      <w:r w:rsidRPr="007D0F3C">
        <w:rPr>
          <w:rStyle w:val="StyleBoldUnderline"/>
        </w:rPr>
        <w:t>that this is unsustainable</w:t>
      </w:r>
      <w:proofErr w:type="gramStart"/>
      <w:r w:rsidRPr="007D0F3C">
        <w:rPr>
          <w:sz w:val="16"/>
        </w:rPr>
        <w:t>,</w:t>
      </w:r>
      <w:r w:rsidRPr="007D0F3C">
        <w:rPr>
          <w:sz w:val="12"/>
        </w:rPr>
        <w:t>¶</w:t>
      </w:r>
      <w:proofErr w:type="gramEnd"/>
      <w:r w:rsidRPr="007D0F3C">
        <w:rPr>
          <w:sz w:val="16"/>
        </w:rPr>
        <w:t xml:space="preserve"> and thus that we must proactively reduce</w:t>
      </w:r>
      <w:r w:rsidRPr="007D0F3C">
        <w:rPr>
          <w:sz w:val="12"/>
        </w:rPr>
        <w:t>¶</w:t>
      </w:r>
      <w:r w:rsidRPr="007D0F3C">
        <w:rPr>
          <w:sz w:val="16"/>
        </w:rPr>
        <w:t xml:space="preserve"> the human population to 3 billion-4 billion</w:t>
      </w:r>
      <w:r w:rsidRPr="007D0F3C">
        <w:rPr>
          <w:sz w:val="12"/>
        </w:rPr>
        <w:t>¶</w:t>
      </w:r>
      <w:r w:rsidRPr="007D0F3C">
        <w:rPr>
          <w:sz w:val="16"/>
        </w:rPr>
        <w:t xml:space="preserve"> in order to “save the planet” and human civilization</w:t>
      </w:r>
      <w:r w:rsidRPr="007D0F3C">
        <w:rPr>
          <w:sz w:val="12"/>
        </w:rPr>
        <w:t>¶</w:t>
      </w:r>
      <w:r w:rsidRPr="007D0F3C">
        <w:rPr>
          <w:sz w:val="16"/>
        </w:rPr>
        <w:t xml:space="preserve"> from catastrophe. </w:t>
      </w:r>
      <w:proofErr w:type="gramStart"/>
      <w:r w:rsidRPr="007D0F3C">
        <w:rPr>
          <w:sz w:val="16"/>
        </w:rPr>
        <w:t xml:space="preserve">But </w:t>
      </w:r>
      <w:r w:rsidRPr="007D0F3C">
        <w:rPr>
          <w:rStyle w:val="StyleBoldUnderline"/>
        </w:rPr>
        <w:t>recent data indicates</w:t>
      </w:r>
      <w:r w:rsidRPr="007D0F3C">
        <w:rPr>
          <w:rStyle w:val="StyleBoldUnderline"/>
          <w:b w:val="0"/>
          <w:sz w:val="12"/>
          <w:u w:val="none"/>
        </w:rPr>
        <w:t>¶</w:t>
      </w:r>
      <w:r w:rsidRPr="007D0F3C">
        <w:rPr>
          <w:rStyle w:val="StyleBoldUnderline"/>
          <w:sz w:val="12"/>
        </w:rPr>
        <w:t xml:space="preserve"> </w:t>
      </w:r>
      <w:r w:rsidRPr="007D0F3C">
        <w:rPr>
          <w:rStyle w:val="StyleBoldUnderline"/>
        </w:rPr>
        <w:t xml:space="preserve">that a </w:t>
      </w:r>
      <w:r w:rsidRPr="007D0F3C">
        <w:rPr>
          <w:rStyle w:val="Emphasis"/>
        </w:rPr>
        <w:t>demographic winter</w:t>
      </w:r>
      <w:r w:rsidRPr="007D0F3C">
        <w:rPr>
          <w:rStyle w:val="StyleBoldUnderline"/>
        </w:rPr>
        <w:t xml:space="preserve"> will engulf humanity</w:t>
      </w:r>
      <w:r w:rsidRPr="007D0F3C">
        <w:rPr>
          <w:rStyle w:val="StyleBoldUnderline"/>
          <w:b w:val="0"/>
          <w:sz w:val="12"/>
          <w:u w:val="none"/>
        </w:rPr>
        <w:t>¶</w:t>
      </w:r>
      <w:r w:rsidRPr="007D0F3C">
        <w:rPr>
          <w:rStyle w:val="StyleBoldUnderline"/>
          <w:sz w:val="12"/>
        </w:rPr>
        <w:t xml:space="preserve"> </w:t>
      </w:r>
      <w:r w:rsidRPr="007D0F3C">
        <w:rPr>
          <w:rStyle w:val="StyleBoldUnderline"/>
        </w:rPr>
        <w:t>by the middle of this century</w:t>
      </w:r>
      <w:r w:rsidRPr="007D0F3C">
        <w:rPr>
          <w:sz w:val="16"/>
        </w:rPr>
        <w:t>.</w:t>
      </w:r>
      <w:proofErr w:type="gramEnd"/>
      <w:r w:rsidRPr="007D0F3C">
        <w:rPr>
          <w:sz w:val="16"/>
        </w:rPr>
        <w:t xml:space="preserve"> </w:t>
      </w:r>
      <w:r w:rsidRPr="007D0F3C">
        <w:rPr>
          <w:rStyle w:val="StyleBoldUnderline"/>
        </w:rPr>
        <w:t>More than 60 countries</w:t>
      </w:r>
      <w:r w:rsidRPr="007D0F3C">
        <w:rPr>
          <w:sz w:val="12"/>
        </w:rPr>
        <w:t>¶</w:t>
      </w:r>
      <w:r w:rsidRPr="007D0F3C">
        <w:rPr>
          <w:sz w:val="16"/>
        </w:rPr>
        <w:t xml:space="preserve"> (containing over half the world’s population) </w:t>
      </w:r>
      <w:r w:rsidRPr="007D0F3C">
        <w:rPr>
          <w:rStyle w:val="StyleBoldUnderline"/>
        </w:rPr>
        <w:t>already do not have replacement birth rates</w:t>
      </w:r>
      <w:r w:rsidRPr="007D0F3C">
        <w:rPr>
          <w:sz w:val="16"/>
        </w:rPr>
        <w:t xml:space="preserve"> of 2.1</w:t>
      </w:r>
      <w:r w:rsidRPr="007D0F3C">
        <w:rPr>
          <w:sz w:val="12"/>
        </w:rPr>
        <w:t>¶</w:t>
      </w:r>
      <w:r w:rsidRPr="007D0F3C">
        <w:rPr>
          <w:sz w:val="16"/>
        </w:rPr>
        <w:t xml:space="preserve"> children per woman. This includes the entire EU</w:t>
      </w:r>
      <w:proofErr w:type="gramStart"/>
      <w:r w:rsidRPr="007D0F3C">
        <w:rPr>
          <w:sz w:val="16"/>
        </w:rPr>
        <w:t>,</w:t>
      </w:r>
      <w:r w:rsidRPr="007D0F3C">
        <w:rPr>
          <w:sz w:val="12"/>
        </w:rPr>
        <w:t>¶</w:t>
      </w:r>
      <w:proofErr w:type="gramEnd"/>
      <w:r w:rsidRPr="007D0F3C">
        <w:rPr>
          <w:sz w:val="16"/>
        </w:rPr>
        <w:t xml:space="preserve"> China, Russia, and half a dozen Muslim countries,</w:t>
      </w:r>
      <w:r w:rsidRPr="007D0F3C">
        <w:rPr>
          <w:sz w:val="12"/>
        </w:rPr>
        <w:t>¶</w:t>
      </w:r>
      <w:r w:rsidRPr="007D0F3C">
        <w:rPr>
          <w:sz w:val="16"/>
        </w:rPr>
        <w:t xml:space="preserve"> including Turkey, Algeria, and Iran.</w:t>
      </w:r>
      <w:r w:rsidRPr="007D0F3C">
        <w:rPr>
          <w:sz w:val="12"/>
        </w:rPr>
        <w:t>¶</w:t>
      </w:r>
      <w:r w:rsidRPr="007D0F3C">
        <w:rPr>
          <w:sz w:val="16"/>
        </w:rPr>
        <w:t xml:space="preserve"> If present trends continue, India, Mexico and</w:t>
      </w:r>
      <w:r w:rsidRPr="007D0F3C">
        <w:rPr>
          <w:sz w:val="12"/>
        </w:rPr>
        <w:t>¶</w:t>
      </w:r>
      <w:r w:rsidRPr="007D0F3C">
        <w:rPr>
          <w:sz w:val="16"/>
        </w:rPr>
        <w:t xml:space="preserve"> Indonesia will join this group before 2030. </w:t>
      </w:r>
      <w:r w:rsidRPr="007D0F3C">
        <w:rPr>
          <w:rStyle w:val="StyleBoldUnderline"/>
        </w:rPr>
        <w:t>The</w:t>
      </w:r>
      <w:r w:rsidRPr="007D0F3C">
        <w:rPr>
          <w:rStyle w:val="StyleBoldUnderline"/>
          <w:b w:val="0"/>
          <w:sz w:val="12"/>
          <w:u w:val="none"/>
        </w:rPr>
        <w:t>¶</w:t>
      </w:r>
      <w:r w:rsidRPr="007D0F3C">
        <w:rPr>
          <w:rStyle w:val="StyleBoldUnderline"/>
          <w:sz w:val="12"/>
        </w:rPr>
        <w:t xml:space="preserve"> </w:t>
      </w:r>
      <w:r w:rsidRPr="007D0F3C">
        <w:rPr>
          <w:rStyle w:val="StyleBoldUnderline"/>
        </w:rPr>
        <w:t>human population will peak at 9-10 billion by</w:t>
      </w:r>
      <w:r w:rsidRPr="007D0F3C">
        <w:rPr>
          <w:rStyle w:val="StyleBoldUnderline"/>
          <w:b w:val="0"/>
          <w:sz w:val="12"/>
          <w:u w:val="none"/>
        </w:rPr>
        <w:t>¶</w:t>
      </w:r>
      <w:r w:rsidRPr="007D0F3C">
        <w:rPr>
          <w:rStyle w:val="StyleBoldUnderline"/>
          <w:sz w:val="12"/>
        </w:rPr>
        <w:t xml:space="preserve"> </w:t>
      </w:r>
      <w:r w:rsidRPr="007D0F3C">
        <w:rPr>
          <w:rStyle w:val="StyleBoldUnderline"/>
        </w:rPr>
        <w:t>2060,</w:t>
      </w:r>
      <w:r w:rsidRPr="007D0F3C">
        <w:rPr>
          <w:sz w:val="16"/>
        </w:rPr>
        <w:t xml:space="preserve"> </w:t>
      </w:r>
      <w:r w:rsidRPr="007D0F3C">
        <w:rPr>
          <w:rStyle w:val="StyleBoldUnderline"/>
        </w:rPr>
        <w:t>after which</w:t>
      </w:r>
      <w:r w:rsidRPr="007D0F3C">
        <w:rPr>
          <w:sz w:val="16"/>
        </w:rPr>
        <w:t>, for the first time since the Black</w:t>
      </w:r>
      <w:r w:rsidRPr="007D0F3C">
        <w:rPr>
          <w:sz w:val="12"/>
        </w:rPr>
        <w:t>¶</w:t>
      </w:r>
      <w:r w:rsidRPr="007D0F3C">
        <w:rPr>
          <w:sz w:val="16"/>
        </w:rPr>
        <w:t xml:space="preserve"> Death, </w:t>
      </w:r>
      <w:r w:rsidRPr="007D0F3C">
        <w:rPr>
          <w:rStyle w:val="StyleBoldUnderline"/>
        </w:rPr>
        <w:t>it will begin to shrink</w:t>
      </w:r>
      <w:r w:rsidRPr="007D0F3C">
        <w:rPr>
          <w:sz w:val="16"/>
        </w:rPr>
        <w:t xml:space="preserve">. </w:t>
      </w:r>
      <w:r w:rsidRPr="007D0F3C">
        <w:rPr>
          <w:rStyle w:val="StyleBoldUnderline"/>
        </w:rPr>
        <w:t>By the end of the</w:t>
      </w:r>
      <w:r w:rsidRPr="007D0F3C">
        <w:rPr>
          <w:rStyle w:val="StyleBoldUnderline"/>
          <w:b w:val="0"/>
          <w:sz w:val="12"/>
          <w:u w:val="none"/>
        </w:rPr>
        <w:t>¶</w:t>
      </w:r>
      <w:r w:rsidRPr="007D0F3C">
        <w:rPr>
          <w:rStyle w:val="StyleBoldUnderline"/>
          <w:sz w:val="12"/>
        </w:rPr>
        <w:t xml:space="preserve"> </w:t>
      </w:r>
      <w:r w:rsidRPr="007D0F3C">
        <w:rPr>
          <w:rStyle w:val="StyleBoldUnderline"/>
        </w:rPr>
        <w:t>century, the human population might be as low</w:t>
      </w:r>
      <w:r w:rsidRPr="007D0F3C">
        <w:rPr>
          <w:rStyle w:val="StyleBoldUnderline"/>
          <w:b w:val="0"/>
          <w:sz w:val="12"/>
          <w:u w:val="none"/>
        </w:rPr>
        <w:t>¶</w:t>
      </w:r>
      <w:r w:rsidRPr="007D0F3C">
        <w:rPr>
          <w:rStyle w:val="StyleBoldUnderline"/>
          <w:sz w:val="12"/>
        </w:rPr>
        <w:t xml:space="preserve"> </w:t>
      </w:r>
      <w:r w:rsidRPr="007D0F3C">
        <w:rPr>
          <w:rStyle w:val="StyleBoldUnderline"/>
        </w:rPr>
        <w:t>as 6 billion-7 billion</w:t>
      </w:r>
      <w:r w:rsidRPr="007D0F3C">
        <w:rPr>
          <w:sz w:val="16"/>
        </w:rPr>
        <w:t>. The real danger is not a population explosion</w:t>
      </w:r>
      <w:proofErr w:type="gramStart"/>
      <w:r w:rsidRPr="007D0F3C">
        <w:rPr>
          <w:sz w:val="16"/>
        </w:rPr>
        <w:t>;</w:t>
      </w:r>
      <w:r w:rsidRPr="007D0F3C">
        <w:rPr>
          <w:sz w:val="12"/>
        </w:rPr>
        <w:t>¶</w:t>
      </w:r>
      <w:proofErr w:type="gramEnd"/>
      <w:r w:rsidRPr="007D0F3C">
        <w:rPr>
          <w:sz w:val="16"/>
        </w:rPr>
        <w:t xml:space="preserve"> but the consequences of the impending population</w:t>
      </w:r>
      <w:r w:rsidRPr="007D0F3C">
        <w:rPr>
          <w:sz w:val="12"/>
        </w:rPr>
        <w:t>¶</w:t>
      </w:r>
      <w:r w:rsidRPr="007D0F3C">
        <w:rPr>
          <w:sz w:val="16"/>
        </w:rPr>
        <w:t xml:space="preserve"> implosion.47 This demographic process is</w:t>
      </w:r>
      <w:r w:rsidRPr="007D0F3C">
        <w:rPr>
          <w:sz w:val="12"/>
        </w:rPr>
        <w:t>¶</w:t>
      </w:r>
      <w:r w:rsidRPr="007D0F3C">
        <w:rPr>
          <w:sz w:val="16"/>
        </w:rPr>
        <w:t xml:space="preserve"> not being driven by famine or disease as has been</w:t>
      </w:r>
      <w:r w:rsidRPr="007D0F3C">
        <w:rPr>
          <w:sz w:val="12"/>
        </w:rPr>
        <w:t>¶</w:t>
      </w:r>
      <w:r w:rsidRPr="007D0F3C">
        <w:rPr>
          <w:sz w:val="16"/>
        </w:rPr>
        <w:t xml:space="preserve"> the case in all previous history. Instead, it is being</w:t>
      </w:r>
      <w:r w:rsidRPr="007D0F3C">
        <w:rPr>
          <w:sz w:val="12"/>
        </w:rPr>
        <w:t>¶</w:t>
      </w:r>
      <w:r w:rsidRPr="007D0F3C">
        <w:rPr>
          <w:sz w:val="16"/>
        </w:rPr>
        <w:t xml:space="preserve"> driven by the greatest Cultural Revolution in</w:t>
      </w:r>
      <w:r w:rsidRPr="007D0F3C">
        <w:rPr>
          <w:sz w:val="12"/>
        </w:rPr>
        <w:t>¶</w:t>
      </w:r>
      <w:r w:rsidRPr="007D0F3C">
        <w:rPr>
          <w:sz w:val="16"/>
        </w:rPr>
        <w:t xml:space="preserve"> the history of the human race: the liberation and</w:t>
      </w:r>
      <w:r w:rsidRPr="007D0F3C">
        <w:rPr>
          <w:sz w:val="12"/>
        </w:rPr>
        <w:t>¶</w:t>
      </w:r>
      <w:r w:rsidRPr="007D0F3C">
        <w:rPr>
          <w:sz w:val="16"/>
        </w:rPr>
        <w:t xml:space="preserve"> empowerment of women. </w:t>
      </w:r>
      <w:r w:rsidRPr="007D0F3C">
        <w:rPr>
          <w:rStyle w:val="StyleBoldUnderline"/>
        </w:rPr>
        <w:t>The fact is that even</w:t>
      </w:r>
      <w:r w:rsidRPr="007D0F3C">
        <w:rPr>
          <w:rStyle w:val="StyleBoldUnderline"/>
          <w:b w:val="0"/>
          <w:sz w:val="12"/>
          <w:u w:val="none"/>
        </w:rPr>
        <w:t>¶</w:t>
      </w:r>
      <w:r w:rsidRPr="007D0F3C">
        <w:rPr>
          <w:rStyle w:val="StyleBoldUnderline"/>
          <w:sz w:val="12"/>
        </w:rPr>
        <w:t xml:space="preserve"> </w:t>
      </w:r>
      <w:r w:rsidRPr="007D0F3C">
        <w:rPr>
          <w:rStyle w:val="StyleBoldUnderline"/>
        </w:rPr>
        <w:t>with present technology, we would still be able to</w:t>
      </w:r>
      <w:r w:rsidRPr="007D0F3C">
        <w:rPr>
          <w:rStyle w:val="StyleBoldUnderline"/>
          <w:b w:val="0"/>
          <w:sz w:val="12"/>
          <w:u w:val="none"/>
        </w:rPr>
        <w:t>¶</w:t>
      </w:r>
      <w:r w:rsidRPr="007D0F3C">
        <w:rPr>
          <w:rStyle w:val="StyleBoldUnderline"/>
          <w:sz w:val="12"/>
        </w:rPr>
        <w:t xml:space="preserve"> </w:t>
      </w:r>
      <w:r w:rsidRPr="007D0F3C">
        <w:rPr>
          <w:rStyle w:val="StyleBoldUnderline"/>
        </w:rPr>
        <w:t>sustain a global population of 12 billion by the</w:t>
      </w:r>
      <w:r w:rsidRPr="007D0F3C">
        <w:rPr>
          <w:rStyle w:val="StyleBoldUnderline"/>
          <w:b w:val="0"/>
          <w:sz w:val="12"/>
          <w:u w:val="none"/>
        </w:rPr>
        <w:t>¶</w:t>
      </w:r>
      <w:r w:rsidRPr="007D0F3C">
        <w:rPr>
          <w:rStyle w:val="StyleBoldUnderline"/>
          <w:sz w:val="12"/>
        </w:rPr>
        <w:t xml:space="preserve"> </w:t>
      </w:r>
      <w:r w:rsidRPr="007D0F3C">
        <w:rPr>
          <w:rStyle w:val="StyleBoldUnderline"/>
        </w:rPr>
        <w:t>end of the century if needed</w:t>
      </w:r>
      <w:r w:rsidRPr="007D0F3C">
        <w:rPr>
          <w:sz w:val="16"/>
        </w:rPr>
        <w:t>. The evidence for this</w:t>
      </w:r>
      <w:r w:rsidRPr="007D0F3C">
        <w:rPr>
          <w:sz w:val="12"/>
        </w:rPr>
        <w:t>¶</w:t>
      </w:r>
      <w:r w:rsidRPr="007D0F3C">
        <w:rPr>
          <w:sz w:val="16"/>
        </w:rPr>
        <w:t xml:space="preserve"> is cited above.</w:t>
      </w:r>
    </w:p>
    <w:p w14:paraId="60CB7B82" w14:textId="77777777" w:rsidR="007D0F3C" w:rsidRDefault="007D0F3C" w:rsidP="009C6789">
      <w:pPr>
        <w:rPr>
          <w:sz w:val="16"/>
        </w:rPr>
      </w:pPr>
    </w:p>
    <w:p w14:paraId="38DAE9BD" w14:textId="19505328" w:rsidR="007D0F3C" w:rsidRDefault="00995C25" w:rsidP="007D0F3C">
      <w:pPr>
        <w:pStyle w:val="Heading3"/>
      </w:pPr>
      <w:proofErr w:type="spellStart"/>
      <w:r>
        <w:t>Aff</w:t>
      </w:r>
      <w:proofErr w:type="spellEnd"/>
      <w:r>
        <w:t xml:space="preserve"> - </w:t>
      </w:r>
      <w:r w:rsidR="007D0F3C">
        <w:t>AT Growth Unsustainable – Warming</w:t>
      </w:r>
    </w:p>
    <w:p w14:paraId="2E85CD0B" w14:textId="276DC69B" w:rsidR="007D0F3C" w:rsidRDefault="007D0F3C" w:rsidP="007D0F3C">
      <w:pPr>
        <w:pStyle w:val="Heading4"/>
      </w:pPr>
      <w:r>
        <w:t>Innovation will solve warming in the status quo</w:t>
      </w:r>
    </w:p>
    <w:p w14:paraId="7DE69F81" w14:textId="77777777" w:rsidR="007D0F3C" w:rsidRDefault="007D0F3C" w:rsidP="007D0F3C">
      <w:proofErr w:type="spellStart"/>
      <w:r w:rsidRPr="000158AB">
        <w:t>Tsvi</w:t>
      </w:r>
      <w:proofErr w:type="spellEnd"/>
      <w:r w:rsidRPr="000158AB">
        <w:t xml:space="preserve"> </w:t>
      </w:r>
      <w:r w:rsidRPr="000158AB">
        <w:rPr>
          <w:rStyle w:val="StyleStyleBold12pt"/>
        </w:rPr>
        <w:t>Bisk</w:t>
      </w:r>
      <w:r w:rsidRPr="000158AB">
        <w:t xml:space="preserve">, </w:t>
      </w:r>
      <w:r w:rsidRPr="000158AB">
        <w:rPr>
          <w:rStyle w:val="StyleStyleBold12pt"/>
        </w:rPr>
        <w:t>2012</w:t>
      </w:r>
      <w:r w:rsidRPr="000158AB">
        <w:t>, World Future Society, “No Limits to Growth,” https://www.wfs.org/Upload/PDFWFR/WFR_Spring2012_Bisk.pdf, mm</w:t>
      </w:r>
    </w:p>
    <w:p w14:paraId="25FD34FD" w14:textId="77777777" w:rsidR="007D0F3C" w:rsidRPr="007D0F3C" w:rsidRDefault="007D0F3C" w:rsidP="007D0F3C"/>
    <w:p w14:paraId="783FAF90" w14:textId="1918F8A4" w:rsidR="007D0F3C" w:rsidRPr="007D0F3C" w:rsidRDefault="007D0F3C" w:rsidP="007D0F3C">
      <w:pPr>
        <w:rPr>
          <w:sz w:val="16"/>
        </w:rPr>
      </w:pPr>
      <w:r w:rsidRPr="007D0F3C">
        <w:rPr>
          <w:rStyle w:val="StyleBoldUnderline"/>
        </w:rPr>
        <w:t>The goal of mitigating global warming/climate</w:t>
      </w:r>
      <w:r w:rsidRPr="007D0F3C">
        <w:rPr>
          <w:rStyle w:val="StyleBoldUnderline"/>
          <w:b w:val="0"/>
          <w:sz w:val="12"/>
          <w:u w:val="none"/>
        </w:rPr>
        <w:t>¶</w:t>
      </w:r>
      <w:r w:rsidRPr="007D0F3C">
        <w:rPr>
          <w:rStyle w:val="StyleBoldUnderline"/>
          <w:sz w:val="12"/>
        </w:rPr>
        <w:t xml:space="preserve"> </w:t>
      </w:r>
      <w:r w:rsidRPr="007D0F3C">
        <w:rPr>
          <w:rStyle w:val="StyleBoldUnderline"/>
        </w:rPr>
        <w:t>change without changing our lifestyles is not</w:t>
      </w:r>
      <w:r w:rsidRPr="007D0F3C">
        <w:rPr>
          <w:rStyle w:val="StyleBoldUnderline"/>
          <w:b w:val="0"/>
          <w:sz w:val="12"/>
          <w:u w:val="none"/>
        </w:rPr>
        <w:t>¶</w:t>
      </w:r>
      <w:r w:rsidRPr="007D0F3C">
        <w:rPr>
          <w:rStyle w:val="StyleBoldUnderline"/>
          <w:sz w:val="12"/>
        </w:rPr>
        <w:t xml:space="preserve"> </w:t>
      </w:r>
      <w:r w:rsidRPr="007D0F3C">
        <w:rPr>
          <w:rStyle w:val="StyleBoldUnderline"/>
        </w:rPr>
        <w:t>naïve</w:t>
      </w:r>
      <w:r w:rsidRPr="007D0F3C">
        <w:rPr>
          <w:sz w:val="16"/>
        </w:rPr>
        <w:t>. Using proven Israeli expertise, planting forests</w:t>
      </w:r>
      <w:r w:rsidRPr="007D0F3C">
        <w:rPr>
          <w:sz w:val="12"/>
        </w:rPr>
        <w:t>¶</w:t>
      </w:r>
      <w:r w:rsidRPr="007D0F3C">
        <w:rPr>
          <w:sz w:val="16"/>
        </w:rPr>
        <w:t xml:space="preserve"> on just 12% of the world’s semi-arid areas</w:t>
      </w:r>
      <w:r w:rsidRPr="007D0F3C">
        <w:rPr>
          <w:sz w:val="12"/>
        </w:rPr>
        <w:t>¶</w:t>
      </w:r>
      <w:r w:rsidRPr="007D0F3C">
        <w:rPr>
          <w:sz w:val="16"/>
        </w:rPr>
        <w:t xml:space="preserve"> would offset the annual CO2</w:t>
      </w:r>
      <w:r w:rsidRPr="007D0F3C">
        <w:rPr>
          <w:sz w:val="12"/>
        </w:rPr>
        <w:t>¶</w:t>
      </w:r>
      <w:r w:rsidRPr="007D0F3C">
        <w:rPr>
          <w:sz w:val="16"/>
        </w:rPr>
        <w:t xml:space="preserve"> output of one thousand</w:t>
      </w:r>
      <w:r w:rsidRPr="007D0F3C">
        <w:rPr>
          <w:sz w:val="12"/>
        </w:rPr>
        <w:t>¶</w:t>
      </w:r>
      <w:r w:rsidRPr="007D0F3C">
        <w:rPr>
          <w:sz w:val="16"/>
        </w:rPr>
        <w:t xml:space="preserve"> 500-megawatt coal plants (a </w:t>
      </w:r>
      <w:proofErr w:type="spellStart"/>
      <w:r w:rsidRPr="007D0F3C">
        <w:rPr>
          <w:sz w:val="16"/>
        </w:rPr>
        <w:t>gigaton</w:t>
      </w:r>
      <w:proofErr w:type="spellEnd"/>
      <w:r w:rsidRPr="007D0F3C">
        <w:rPr>
          <w:sz w:val="16"/>
        </w:rPr>
        <w:t xml:space="preserve"> a year)</w:t>
      </w:r>
      <w:proofErr w:type="gramStart"/>
      <w:r w:rsidRPr="007D0F3C">
        <w:rPr>
          <w:sz w:val="16"/>
        </w:rPr>
        <w:t>.45</w:t>
      </w:r>
      <w:proofErr w:type="gramEnd"/>
      <w:r w:rsidRPr="007D0F3C">
        <w:rPr>
          <w:sz w:val="12"/>
        </w:rPr>
        <w:t>¶</w:t>
      </w:r>
      <w:r w:rsidRPr="007D0F3C">
        <w:rPr>
          <w:sz w:val="16"/>
        </w:rPr>
        <w:t xml:space="preserve"> </w:t>
      </w:r>
      <w:r w:rsidRPr="007D0F3C">
        <w:rPr>
          <w:rStyle w:val="StyleBoldUnderline"/>
        </w:rPr>
        <w:t>A global program of foresting 60% of the world’s</w:t>
      </w:r>
      <w:r w:rsidRPr="007D0F3C">
        <w:rPr>
          <w:rStyle w:val="StyleBoldUnderline"/>
          <w:b w:val="0"/>
          <w:sz w:val="12"/>
          <w:u w:val="none"/>
        </w:rPr>
        <w:t>¶</w:t>
      </w:r>
      <w:r w:rsidRPr="007D0F3C">
        <w:rPr>
          <w:rStyle w:val="StyleBoldUnderline"/>
          <w:sz w:val="12"/>
        </w:rPr>
        <w:t xml:space="preserve"> </w:t>
      </w:r>
      <w:r w:rsidRPr="007D0F3C">
        <w:rPr>
          <w:rStyle w:val="StyleBoldUnderline"/>
        </w:rPr>
        <w:t>semi-arid areas would offset five thousand</w:t>
      </w:r>
      <w:r w:rsidRPr="007D0F3C">
        <w:rPr>
          <w:sz w:val="12"/>
        </w:rPr>
        <w:t>¶</w:t>
      </w:r>
      <w:r w:rsidRPr="007D0F3C">
        <w:rPr>
          <w:sz w:val="16"/>
        </w:rPr>
        <w:t xml:space="preserve"> 500-megawatt </w:t>
      </w:r>
      <w:r w:rsidRPr="007D0F3C">
        <w:rPr>
          <w:rStyle w:val="StyleBoldUnderline"/>
        </w:rPr>
        <w:t>coal plants</w:t>
      </w:r>
      <w:r w:rsidRPr="007D0F3C">
        <w:rPr>
          <w:sz w:val="16"/>
        </w:rPr>
        <w:t xml:space="preserve"> (five </w:t>
      </w:r>
      <w:proofErr w:type="spellStart"/>
      <w:r w:rsidRPr="007D0F3C">
        <w:rPr>
          <w:sz w:val="16"/>
        </w:rPr>
        <w:t>gigatons</w:t>
      </w:r>
      <w:proofErr w:type="spellEnd"/>
      <w:r w:rsidRPr="007D0F3C">
        <w:rPr>
          <w:sz w:val="16"/>
        </w:rPr>
        <w:t xml:space="preserve"> a year).</w:t>
      </w:r>
      <w:r w:rsidRPr="007D0F3C">
        <w:rPr>
          <w:sz w:val="12"/>
        </w:rPr>
        <w:t>¶</w:t>
      </w:r>
      <w:r w:rsidRPr="007D0F3C">
        <w:rPr>
          <w:sz w:val="16"/>
        </w:rPr>
        <w:t xml:space="preserve"> Since mitigation goals for global warming include</w:t>
      </w:r>
      <w:r w:rsidRPr="007D0F3C">
        <w:rPr>
          <w:sz w:val="12"/>
        </w:rPr>
        <w:t>¶</w:t>
      </w:r>
      <w:r w:rsidRPr="007D0F3C">
        <w:rPr>
          <w:sz w:val="16"/>
        </w:rPr>
        <w:t xml:space="preserve"> reducing our CO2</w:t>
      </w:r>
      <w:r w:rsidRPr="007D0F3C">
        <w:rPr>
          <w:sz w:val="12"/>
        </w:rPr>
        <w:t>¶</w:t>
      </w:r>
      <w:r w:rsidRPr="007D0F3C">
        <w:rPr>
          <w:sz w:val="16"/>
        </w:rPr>
        <w:t xml:space="preserve"> emissions by eight </w:t>
      </w:r>
      <w:proofErr w:type="spellStart"/>
      <w:r w:rsidRPr="007D0F3C">
        <w:rPr>
          <w:sz w:val="16"/>
        </w:rPr>
        <w:t>gigatons</w:t>
      </w:r>
      <w:proofErr w:type="spellEnd"/>
      <w:r w:rsidRPr="007D0F3C">
        <w:rPr>
          <w:sz w:val="16"/>
        </w:rPr>
        <w:t xml:space="preserve"> by</w:t>
      </w:r>
      <w:r w:rsidRPr="007D0F3C">
        <w:rPr>
          <w:sz w:val="12"/>
        </w:rPr>
        <w:t>¶</w:t>
      </w:r>
      <w:r w:rsidRPr="007D0F3C">
        <w:rPr>
          <w:sz w:val="16"/>
        </w:rPr>
        <w:t xml:space="preserve"> 2050, this project alone would have a tremendous</w:t>
      </w:r>
      <w:r w:rsidRPr="007D0F3C">
        <w:rPr>
          <w:sz w:val="12"/>
        </w:rPr>
        <w:t>¶</w:t>
      </w:r>
      <w:r w:rsidRPr="007D0F3C">
        <w:rPr>
          <w:sz w:val="16"/>
        </w:rPr>
        <w:t xml:space="preserve"> ameliorating effect.</w:t>
      </w:r>
      <w:r w:rsidRPr="007D0F3C">
        <w:rPr>
          <w:sz w:val="12"/>
        </w:rPr>
        <w:t>¶</w:t>
      </w:r>
      <w:r w:rsidRPr="007D0F3C">
        <w:rPr>
          <w:sz w:val="16"/>
        </w:rPr>
        <w:t xml:space="preserve"> Given that large swaths of semi-arid land areas contain or border on some of the poorest</w:t>
      </w:r>
      <w:r w:rsidRPr="007D0F3C">
        <w:rPr>
          <w:sz w:val="12"/>
        </w:rPr>
        <w:t>¶</w:t>
      </w:r>
      <w:r w:rsidRPr="007D0F3C">
        <w:rPr>
          <w:sz w:val="16"/>
        </w:rPr>
        <w:t xml:space="preserve"> populations on the planet, we could put millions</w:t>
      </w:r>
      <w:r w:rsidRPr="007D0F3C">
        <w:rPr>
          <w:sz w:val="12"/>
        </w:rPr>
        <w:t>¶</w:t>
      </w:r>
      <w:r w:rsidRPr="007D0F3C">
        <w:rPr>
          <w:sz w:val="16"/>
        </w:rPr>
        <w:t xml:space="preserve"> of the world’s poorest citizens to work in forestation,</w:t>
      </w:r>
      <w:r w:rsidRPr="007D0F3C">
        <w:rPr>
          <w:sz w:val="12"/>
        </w:rPr>
        <w:t>¶</w:t>
      </w:r>
      <w:r w:rsidRPr="007D0F3C">
        <w:rPr>
          <w:sz w:val="16"/>
        </w:rPr>
        <w:t xml:space="preserve"> thus accomplishing two positives (fighting</w:t>
      </w:r>
      <w:r w:rsidRPr="007D0F3C">
        <w:rPr>
          <w:sz w:val="12"/>
        </w:rPr>
        <w:t>¶</w:t>
      </w:r>
      <w:r w:rsidRPr="007D0F3C">
        <w:rPr>
          <w:sz w:val="16"/>
        </w:rPr>
        <w:t xml:space="preserve"> poverty and environmental degradation) with one</w:t>
      </w:r>
      <w:r w:rsidRPr="007D0F3C">
        <w:rPr>
          <w:sz w:val="12"/>
        </w:rPr>
        <w:t>¶</w:t>
      </w:r>
      <w:r w:rsidRPr="007D0F3C">
        <w:rPr>
          <w:sz w:val="16"/>
        </w:rPr>
        <w:t xml:space="preserve"> project. </w:t>
      </w:r>
      <w:r w:rsidRPr="007D0F3C">
        <w:rPr>
          <w:rStyle w:val="StyleBoldUnderline"/>
        </w:rPr>
        <w:t>Moving agriculture</w:t>
      </w:r>
      <w:r w:rsidRPr="007D0F3C">
        <w:rPr>
          <w:sz w:val="16"/>
        </w:rPr>
        <w:t xml:space="preserve"> from its current </w:t>
      </w:r>
      <w:proofErr w:type="spellStart"/>
      <w:r w:rsidRPr="007D0F3C">
        <w:rPr>
          <w:sz w:val="16"/>
        </w:rPr>
        <w:t>fieldbased</w:t>
      </w:r>
      <w:proofErr w:type="spellEnd"/>
      <w:r w:rsidRPr="007D0F3C">
        <w:rPr>
          <w:sz w:val="12"/>
        </w:rPr>
        <w:t>¶</w:t>
      </w:r>
      <w:r w:rsidRPr="007D0F3C">
        <w:rPr>
          <w:sz w:val="16"/>
        </w:rPr>
        <w:t xml:space="preserve"> paradigm </w:t>
      </w:r>
      <w:r w:rsidRPr="007D0F3C">
        <w:rPr>
          <w:rStyle w:val="StyleBoldUnderline"/>
        </w:rPr>
        <w:t>to vertical urban agriculture</w:t>
      </w:r>
      <w:r w:rsidRPr="007D0F3C">
        <w:rPr>
          <w:sz w:val="12"/>
        </w:rPr>
        <w:t>¶</w:t>
      </w:r>
      <w:r w:rsidRPr="007D0F3C">
        <w:rPr>
          <w:sz w:val="16"/>
        </w:rPr>
        <w:t xml:space="preserve"> </w:t>
      </w:r>
      <w:r w:rsidRPr="007D0F3C">
        <w:rPr>
          <w:rStyle w:val="StyleBoldUnderline"/>
        </w:rPr>
        <w:t xml:space="preserve">would eliminate two </w:t>
      </w:r>
      <w:proofErr w:type="spellStart"/>
      <w:r w:rsidRPr="007D0F3C">
        <w:rPr>
          <w:rStyle w:val="StyleBoldUnderline"/>
        </w:rPr>
        <w:t>gigatons</w:t>
      </w:r>
      <w:proofErr w:type="spellEnd"/>
      <w:r w:rsidRPr="007D0F3C">
        <w:rPr>
          <w:rStyle w:val="StyleBoldUnderline"/>
        </w:rPr>
        <w:t xml:space="preserve"> of CO2</w:t>
      </w:r>
      <w:proofErr w:type="gramStart"/>
      <w:r w:rsidRPr="007D0F3C">
        <w:rPr>
          <w:rStyle w:val="StyleBoldUnderline"/>
          <w:b w:val="0"/>
          <w:sz w:val="12"/>
          <w:u w:val="none"/>
        </w:rPr>
        <w:t>¶</w:t>
      </w:r>
      <w:r w:rsidRPr="007D0F3C">
        <w:rPr>
          <w:rStyle w:val="StyleBoldUnderline"/>
          <w:sz w:val="12"/>
        </w:rPr>
        <w:t xml:space="preserve"> </w:t>
      </w:r>
      <w:r w:rsidRPr="007D0F3C">
        <w:rPr>
          <w:sz w:val="16"/>
        </w:rPr>
        <w:t>.</w:t>
      </w:r>
      <w:proofErr w:type="gramEnd"/>
      <w:r w:rsidRPr="007D0F3C">
        <w:rPr>
          <w:sz w:val="16"/>
        </w:rPr>
        <w:t xml:space="preserve"> </w:t>
      </w:r>
      <w:r w:rsidRPr="007D0F3C">
        <w:rPr>
          <w:rStyle w:val="StyleBoldUnderline"/>
        </w:rPr>
        <w:t>The subsequent</w:t>
      </w:r>
      <w:r w:rsidRPr="007D0F3C">
        <w:rPr>
          <w:rStyle w:val="StyleBoldUnderline"/>
          <w:b w:val="0"/>
          <w:sz w:val="12"/>
          <w:u w:val="none"/>
        </w:rPr>
        <w:t>¶</w:t>
      </w:r>
      <w:r w:rsidRPr="007D0F3C">
        <w:rPr>
          <w:rStyle w:val="StyleBoldUnderline"/>
          <w:sz w:val="12"/>
        </w:rPr>
        <w:t xml:space="preserve"> </w:t>
      </w:r>
      <w:r w:rsidRPr="007D0F3C">
        <w:rPr>
          <w:rStyle w:val="StyleBoldUnderline"/>
        </w:rPr>
        <w:t>re-wilding of vast areas of the earth’s surface</w:t>
      </w:r>
      <w:r w:rsidRPr="007D0F3C">
        <w:rPr>
          <w:rStyle w:val="StyleBoldUnderline"/>
          <w:b w:val="0"/>
          <w:sz w:val="12"/>
          <w:u w:val="none"/>
        </w:rPr>
        <w:t>¶</w:t>
      </w:r>
      <w:r w:rsidRPr="007D0F3C">
        <w:rPr>
          <w:rStyle w:val="StyleBoldUnderline"/>
          <w:sz w:val="12"/>
        </w:rPr>
        <w:t xml:space="preserve"> </w:t>
      </w:r>
      <w:r w:rsidRPr="007D0F3C">
        <w:rPr>
          <w:rStyle w:val="StyleBoldUnderline"/>
        </w:rPr>
        <w:t xml:space="preserve">could help sequester up to 50 </w:t>
      </w:r>
      <w:proofErr w:type="spellStart"/>
      <w:r w:rsidRPr="007D0F3C">
        <w:rPr>
          <w:rStyle w:val="StyleBoldUnderline"/>
        </w:rPr>
        <w:t>gigatons</w:t>
      </w:r>
      <w:proofErr w:type="spellEnd"/>
      <w:r w:rsidRPr="007D0F3C">
        <w:rPr>
          <w:rStyle w:val="StyleBoldUnderline"/>
        </w:rPr>
        <w:t xml:space="preserve"> of CO2</w:t>
      </w:r>
      <w:r w:rsidRPr="007D0F3C">
        <w:rPr>
          <w:rStyle w:val="StyleBoldUnderline"/>
          <w:b w:val="0"/>
          <w:sz w:val="12"/>
          <w:u w:val="none"/>
        </w:rPr>
        <w:t>¶</w:t>
      </w:r>
      <w:r w:rsidRPr="007D0F3C">
        <w:rPr>
          <w:rStyle w:val="StyleBoldUnderline"/>
          <w:sz w:val="12"/>
        </w:rPr>
        <w:t xml:space="preserve"> </w:t>
      </w:r>
      <w:r w:rsidRPr="007D0F3C">
        <w:rPr>
          <w:rStyle w:val="StyleBoldUnderline"/>
        </w:rPr>
        <w:t>a yea</w:t>
      </w:r>
      <w:r w:rsidRPr="007D0F3C">
        <w:rPr>
          <w:sz w:val="16"/>
        </w:rPr>
        <w:t xml:space="preserve">r, </w:t>
      </w:r>
      <w:r w:rsidRPr="007D0F3C">
        <w:rPr>
          <w:rStyle w:val="Emphasis"/>
        </w:rPr>
        <w:t>completely reversing the trend</w:t>
      </w:r>
      <w:proofErr w:type="gramStart"/>
      <w:r w:rsidRPr="007D0F3C">
        <w:rPr>
          <w:sz w:val="16"/>
        </w:rPr>
        <w:t>.</w:t>
      </w:r>
      <w:r w:rsidRPr="007D0F3C">
        <w:rPr>
          <w:sz w:val="12"/>
        </w:rPr>
        <w:t>¶</w:t>
      </w:r>
      <w:proofErr w:type="gramEnd"/>
      <w:r w:rsidRPr="007D0F3C">
        <w:rPr>
          <w:sz w:val="16"/>
        </w:rPr>
        <w:t xml:space="preserve"> </w:t>
      </w:r>
      <w:r w:rsidRPr="007D0F3C">
        <w:rPr>
          <w:rStyle w:val="StyleBoldUnderline"/>
        </w:rPr>
        <w:t>The revolution underway in material science</w:t>
      </w:r>
      <w:r w:rsidRPr="007D0F3C">
        <w:rPr>
          <w:rStyle w:val="StyleBoldUnderline"/>
          <w:b w:val="0"/>
          <w:sz w:val="12"/>
          <w:u w:val="none"/>
        </w:rPr>
        <w:t>¶</w:t>
      </w:r>
      <w:r w:rsidRPr="007D0F3C">
        <w:rPr>
          <w:rStyle w:val="StyleBoldUnderline"/>
          <w:sz w:val="12"/>
        </w:rPr>
        <w:t xml:space="preserve"> </w:t>
      </w:r>
      <w:r w:rsidRPr="007D0F3C">
        <w:rPr>
          <w:rStyle w:val="StyleBoldUnderline"/>
        </w:rPr>
        <w:t>will help us to become “self-sufficient” in energy</w:t>
      </w:r>
      <w:r w:rsidRPr="007D0F3C">
        <w:rPr>
          <w:sz w:val="16"/>
        </w:rPr>
        <w:t>.</w:t>
      </w:r>
      <w:r w:rsidRPr="007D0F3C">
        <w:rPr>
          <w:sz w:val="12"/>
        </w:rPr>
        <w:t>¶</w:t>
      </w:r>
      <w:r w:rsidRPr="007D0F3C">
        <w:rPr>
          <w:sz w:val="16"/>
        </w:rPr>
        <w:t xml:space="preserve"> It will also enable us to create superlight vehicles</w:t>
      </w:r>
      <w:r w:rsidRPr="007D0F3C">
        <w:rPr>
          <w:sz w:val="12"/>
        </w:rPr>
        <w:t>¶</w:t>
      </w:r>
      <w:r w:rsidRPr="007D0F3C">
        <w:rPr>
          <w:sz w:val="16"/>
        </w:rPr>
        <w:t xml:space="preserve"> and structures that will produce their own energy.</w:t>
      </w:r>
      <w:r w:rsidRPr="007D0F3C">
        <w:rPr>
          <w:sz w:val="12"/>
        </w:rPr>
        <w:t>¶</w:t>
      </w:r>
      <w:r w:rsidRPr="007D0F3C">
        <w:rPr>
          <w:sz w:val="16"/>
        </w:rPr>
        <w:t xml:space="preserve"> </w:t>
      </w:r>
      <w:r w:rsidRPr="007D0F3C">
        <w:rPr>
          <w:rStyle w:val="StyleBoldUnderline"/>
        </w:rPr>
        <w:t>Over time, carbon nanotubes will replace steel</w:t>
      </w:r>
      <w:r w:rsidRPr="007D0F3C">
        <w:rPr>
          <w:sz w:val="16"/>
        </w:rPr>
        <w:t>,</w:t>
      </w:r>
      <w:r w:rsidRPr="007D0F3C">
        <w:rPr>
          <w:sz w:val="12"/>
        </w:rPr>
        <w:t>¶</w:t>
      </w:r>
      <w:r w:rsidRPr="007D0F3C">
        <w:rPr>
          <w:sz w:val="16"/>
        </w:rPr>
        <w:t xml:space="preserve"> copper and aluminum in a myriad of functions.</w:t>
      </w:r>
      <w:r w:rsidRPr="007D0F3C">
        <w:rPr>
          <w:sz w:val="12"/>
        </w:rPr>
        <w:t>¶</w:t>
      </w:r>
      <w:r w:rsidRPr="007D0F3C">
        <w:rPr>
          <w:sz w:val="16"/>
        </w:rPr>
        <w:t xml:space="preserve"> </w:t>
      </w:r>
      <w:r w:rsidRPr="007D0F3C">
        <w:rPr>
          <w:rStyle w:val="StyleBoldUnderline"/>
        </w:rPr>
        <w:t>Converting waste to energy will eliminate</w:t>
      </w:r>
      <w:r w:rsidRPr="007D0F3C">
        <w:rPr>
          <w:rStyle w:val="StyleBoldUnderline"/>
          <w:b w:val="0"/>
          <w:sz w:val="12"/>
          <w:u w:val="none"/>
        </w:rPr>
        <w:t>¶</w:t>
      </w:r>
      <w:r w:rsidRPr="007D0F3C">
        <w:rPr>
          <w:rStyle w:val="StyleBoldUnderline"/>
          <w:sz w:val="12"/>
        </w:rPr>
        <w:t xml:space="preserve"> </w:t>
      </w:r>
      <w:r w:rsidRPr="007D0F3C">
        <w:rPr>
          <w:rStyle w:val="StyleBoldUnderline"/>
        </w:rPr>
        <w:t>most of the methane gas humanity releases into</w:t>
      </w:r>
      <w:r w:rsidRPr="007D0F3C">
        <w:rPr>
          <w:rStyle w:val="StyleBoldUnderline"/>
          <w:b w:val="0"/>
          <w:sz w:val="12"/>
          <w:u w:val="none"/>
        </w:rPr>
        <w:t>¶</w:t>
      </w:r>
      <w:r w:rsidRPr="007D0F3C">
        <w:rPr>
          <w:rStyle w:val="StyleBoldUnderline"/>
          <w:sz w:val="12"/>
        </w:rPr>
        <w:t xml:space="preserve"> </w:t>
      </w:r>
      <w:r w:rsidRPr="007D0F3C">
        <w:rPr>
          <w:rStyle w:val="StyleBoldUnderline"/>
        </w:rPr>
        <w:t>the atmosphere.</w:t>
      </w:r>
      <w:r w:rsidRPr="007D0F3C">
        <w:rPr>
          <w:sz w:val="16"/>
        </w:rPr>
        <w:t xml:space="preserve"> </w:t>
      </w:r>
      <w:r w:rsidRPr="007D0F3C">
        <w:rPr>
          <w:rStyle w:val="StyleBoldUnderline"/>
        </w:rPr>
        <w:t>Meanwhile, artificial photosynthesis</w:t>
      </w:r>
      <w:r w:rsidRPr="007D0F3C">
        <w:rPr>
          <w:rStyle w:val="StyleBoldUnderline"/>
          <w:b w:val="0"/>
          <w:sz w:val="12"/>
          <w:u w:val="none"/>
        </w:rPr>
        <w:t>¶</w:t>
      </w:r>
      <w:r w:rsidRPr="007D0F3C">
        <w:rPr>
          <w:rStyle w:val="StyleBoldUnderline"/>
          <w:sz w:val="12"/>
        </w:rPr>
        <w:t xml:space="preserve"> </w:t>
      </w:r>
      <w:r w:rsidRPr="007D0F3C">
        <w:rPr>
          <w:rStyle w:val="StyleBoldUnderline"/>
        </w:rPr>
        <w:t>will suck CO2</w:t>
      </w:r>
      <w:r w:rsidRPr="007D0F3C">
        <w:rPr>
          <w:rStyle w:val="StyleBoldUnderline"/>
          <w:b w:val="0"/>
          <w:sz w:val="12"/>
          <w:u w:val="none"/>
        </w:rPr>
        <w:t>¶</w:t>
      </w:r>
      <w:r>
        <w:rPr>
          <w:rStyle w:val="StyleBoldUnderline"/>
          <w:sz w:val="12"/>
        </w:rPr>
        <w:t xml:space="preserve"> </w:t>
      </w:r>
      <w:r w:rsidRPr="007D0F3C">
        <w:rPr>
          <w:rStyle w:val="StyleBoldUnderline"/>
        </w:rPr>
        <w:t>out of the air at 1,000 times</w:t>
      </w:r>
      <w:r w:rsidRPr="007D0F3C">
        <w:rPr>
          <w:rStyle w:val="StyleBoldUnderline"/>
          <w:b w:val="0"/>
          <w:sz w:val="12"/>
          <w:u w:val="none"/>
        </w:rPr>
        <w:t>¶</w:t>
      </w:r>
      <w:r w:rsidRPr="007D0F3C">
        <w:rPr>
          <w:rStyle w:val="StyleBoldUnderline"/>
          <w:sz w:val="12"/>
        </w:rPr>
        <w:t xml:space="preserve"> </w:t>
      </w:r>
      <w:r w:rsidRPr="007D0F3C">
        <w:rPr>
          <w:rStyle w:val="StyleBoldUnderline"/>
        </w:rPr>
        <w:t>the rate of natural photosynthesis</w:t>
      </w:r>
      <w:r w:rsidRPr="007D0F3C">
        <w:rPr>
          <w:sz w:val="16"/>
        </w:rPr>
        <w:t xml:space="preserve">.46 </w:t>
      </w:r>
      <w:proofErr w:type="gramStart"/>
      <w:r w:rsidRPr="007D0F3C">
        <w:rPr>
          <w:sz w:val="16"/>
        </w:rPr>
        <w:t>This</w:t>
      </w:r>
      <w:proofErr w:type="gramEnd"/>
      <w:r w:rsidRPr="007D0F3C">
        <w:rPr>
          <w:sz w:val="16"/>
        </w:rPr>
        <w:t xml:space="preserve"> trapped</w:t>
      </w:r>
      <w:r w:rsidRPr="007D0F3C">
        <w:rPr>
          <w:sz w:val="12"/>
        </w:rPr>
        <w:t>¶</w:t>
      </w:r>
      <w:r w:rsidRPr="007D0F3C">
        <w:rPr>
          <w:sz w:val="16"/>
        </w:rPr>
        <w:t xml:space="preserve"> CO2</w:t>
      </w:r>
      <w:r w:rsidRPr="007D0F3C">
        <w:rPr>
          <w:sz w:val="12"/>
        </w:rPr>
        <w:t>¶</w:t>
      </w:r>
      <w:r w:rsidRPr="007D0F3C">
        <w:rPr>
          <w:sz w:val="16"/>
        </w:rPr>
        <w:t xml:space="preserve"> could then be combined with hydrogen to</w:t>
      </w:r>
      <w:r w:rsidRPr="007D0F3C">
        <w:rPr>
          <w:sz w:val="12"/>
        </w:rPr>
        <w:t>¶</w:t>
      </w:r>
      <w:r w:rsidRPr="007D0F3C">
        <w:rPr>
          <w:sz w:val="16"/>
        </w:rPr>
        <w:t xml:space="preserve"> create much of the petroleum we will continue to</w:t>
      </w:r>
      <w:r w:rsidRPr="007D0F3C">
        <w:rPr>
          <w:sz w:val="12"/>
        </w:rPr>
        <w:t>¶</w:t>
      </w:r>
      <w:r w:rsidRPr="007D0F3C">
        <w:rPr>
          <w:sz w:val="16"/>
        </w:rPr>
        <w:t xml:space="preserve"> need. As hemp and other fast-growing plants replace</w:t>
      </w:r>
      <w:r w:rsidRPr="007D0F3C">
        <w:rPr>
          <w:sz w:val="12"/>
        </w:rPr>
        <w:t>¶</w:t>
      </w:r>
      <w:r w:rsidRPr="007D0F3C">
        <w:rPr>
          <w:sz w:val="16"/>
        </w:rPr>
        <w:t xml:space="preserve"> wood for making paper, the logging industry</w:t>
      </w:r>
      <w:r w:rsidRPr="007D0F3C">
        <w:rPr>
          <w:sz w:val="12"/>
        </w:rPr>
        <w:t>¶</w:t>
      </w:r>
      <w:r w:rsidRPr="007D0F3C">
        <w:rPr>
          <w:sz w:val="16"/>
        </w:rPr>
        <w:t xml:space="preserve"> will largely cease to exist. Self-contained fish</w:t>
      </w:r>
      <w:r w:rsidRPr="007D0F3C">
        <w:rPr>
          <w:sz w:val="12"/>
        </w:rPr>
        <w:t>¶</w:t>
      </w:r>
      <w:r w:rsidRPr="007D0F3C">
        <w:rPr>
          <w:sz w:val="16"/>
        </w:rPr>
        <w:t xml:space="preserve"> farms will provide a major share of our protein</w:t>
      </w:r>
      <w:r w:rsidRPr="007D0F3C">
        <w:rPr>
          <w:sz w:val="12"/>
        </w:rPr>
        <w:t>¶</w:t>
      </w:r>
      <w:r w:rsidRPr="007D0F3C">
        <w:rPr>
          <w:sz w:val="16"/>
        </w:rPr>
        <w:t xml:space="preserve"> needs with far less environmental damage to the</w:t>
      </w:r>
      <w:r w:rsidRPr="007D0F3C">
        <w:rPr>
          <w:sz w:val="12"/>
        </w:rPr>
        <w:t>¶</w:t>
      </w:r>
      <w:r w:rsidRPr="007D0F3C">
        <w:rPr>
          <w:sz w:val="16"/>
        </w:rPr>
        <w:t xml:space="preserve"> oceans.</w:t>
      </w:r>
    </w:p>
    <w:p w14:paraId="7A28CB65" w14:textId="77777777" w:rsidR="009C6789" w:rsidRPr="009C6789" w:rsidRDefault="009C6789" w:rsidP="009C6789"/>
    <w:p w14:paraId="2B5D90A8" w14:textId="77777777" w:rsidR="009C6789" w:rsidRPr="009C6789" w:rsidRDefault="009C6789" w:rsidP="009C6789"/>
    <w:p w14:paraId="7AE13544" w14:textId="445AC468" w:rsidR="00C208FF" w:rsidRDefault="00C208FF" w:rsidP="00C208FF">
      <w:pPr>
        <w:pStyle w:val="Heading3"/>
      </w:pPr>
      <w:proofErr w:type="spellStart"/>
      <w:r>
        <w:t>Aff</w:t>
      </w:r>
      <w:proofErr w:type="spellEnd"/>
      <w:r>
        <w:t xml:space="preserve"> – AT Alt – Worse for Environment</w:t>
      </w:r>
    </w:p>
    <w:p w14:paraId="3C36D725" w14:textId="77777777" w:rsidR="004358DD" w:rsidRDefault="004358DD" w:rsidP="004358DD">
      <w:pPr>
        <w:pStyle w:val="Heading4"/>
      </w:pPr>
      <w:r>
        <w:t>A robust body of research proves that liberal, democratic regimes are better at managing environmental problems than authoritarian regimes</w:t>
      </w:r>
    </w:p>
    <w:p w14:paraId="1EE878DD" w14:textId="77777777" w:rsidR="004358DD" w:rsidRDefault="004358DD" w:rsidP="004358DD">
      <w:r>
        <w:t xml:space="preserve">Dan </w:t>
      </w:r>
      <w:proofErr w:type="spellStart"/>
      <w:r w:rsidRPr="00C514F5">
        <w:rPr>
          <w:rStyle w:val="StyleStyleBold12pt"/>
        </w:rPr>
        <w:t>Shahar</w:t>
      </w:r>
      <w:proofErr w:type="spellEnd"/>
      <w:r>
        <w:t xml:space="preserve">, </w:t>
      </w:r>
      <w:r w:rsidRPr="00C514F5">
        <w:rPr>
          <w:rStyle w:val="StyleStyleBold12pt"/>
        </w:rPr>
        <w:t>2015</w:t>
      </w:r>
      <w:r>
        <w:t>, Environmental Values, 24(3), “Rejecting eco-authoritarianism, again, 345-366, mm</w:t>
      </w:r>
    </w:p>
    <w:p w14:paraId="577188A1" w14:textId="77777777" w:rsidR="004358DD" w:rsidRPr="00C514F5" w:rsidRDefault="004358DD" w:rsidP="004358DD"/>
    <w:p w14:paraId="39937A3B" w14:textId="77777777" w:rsidR="004358DD" w:rsidRPr="004358DD" w:rsidRDefault="004358DD" w:rsidP="004358DD">
      <w:pPr>
        <w:rPr>
          <w:sz w:val="16"/>
        </w:rPr>
      </w:pPr>
      <w:r w:rsidRPr="004358DD">
        <w:rPr>
          <w:sz w:val="16"/>
        </w:rPr>
        <w:t>As Eco-Authoritarianism has re-emerged into contemporary environmental discourse</w:t>
      </w:r>
      <w:proofErr w:type="gramStart"/>
      <w:r w:rsidRPr="004358DD">
        <w:rPr>
          <w:sz w:val="16"/>
        </w:rPr>
        <w:t>,</w:t>
      </w:r>
      <w:r w:rsidRPr="004358DD">
        <w:rPr>
          <w:sz w:val="12"/>
        </w:rPr>
        <w:t>¶</w:t>
      </w:r>
      <w:proofErr w:type="gramEnd"/>
      <w:r w:rsidRPr="004358DD">
        <w:rPr>
          <w:sz w:val="16"/>
        </w:rPr>
        <w:t xml:space="preserve"> </w:t>
      </w:r>
      <w:r w:rsidRPr="00C514F5">
        <w:rPr>
          <w:rStyle w:val="StyleBoldUnderline"/>
        </w:rPr>
        <w:t>a number of scholars have begun to pay closer attention to the environmental and political</w:t>
      </w:r>
      <w:r w:rsidRPr="004358DD">
        <w:rPr>
          <w:rStyle w:val="StyleBoldUnderline"/>
          <w:b w:val="0"/>
          <w:sz w:val="12"/>
          <w:u w:val="none"/>
        </w:rPr>
        <w:t>¶</w:t>
      </w:r>
      <w:r w:rsidRPr="00C514F5">
        <w:rPr>
          <w:rStyle w:val="StyleBoldUnderline"/>
          <w:sz w:val="12"/>
        </w:rPr>
        <w:t xml:space="preserve"> </w:t>
      </w:r>
      <w:r w:rsidRPr="00C514F5">
        <w:rPr>
          <w:rStyle w:val="StyleBoldUnderline"/>
        </w:rPr>
        <w:t>performance of actual authoritarian societies</w:t>
      </w:r>
      <w:r w:rsidRPr="004358DD">
        <w:rPr>
          <w:sz w:val="16"/>
        </w:rPr>
        <w:t>, primarily including but not limited to China.</w:t>
      </w:r>
      <w:r w:rsidRPr="004358DD">
        <w:rPr>
          <w:sz w:val="12"/>
        </w:rPr>
        <w:t>¶</w:t>
      </w:r>
      <w:r w:rsidRPr="004358DD">
        <w:rPr>
          <w:sz w:val="16"/>
        </w:rPr>
        <w:t xml:space="preserve"> </w:t>
      </w:r>
      <w:r w:rsidRPr="00C514F5">
        <w:rPr>
          <w:rStyle w:val="StyleBoldUnderline"/>
        </w:rPr>
        <w:t>This scrutiny has revealed a largely-mixed track record</w:t>
      </w:r>
      <w:r w:rsidRPr="004358DD">
        <w:rPr>
          <w:sz w:val="16"/>
        </w:rPr>
        <w:t xml:space="preserve"> including some important successes</w:t>
      </w:r>
      <w:r w:rsidRPr="004358DD">
        <w:rPr>
          <w:sz w:val="12"/>
        </w:rPr>
        <w:t>¶</w:t>
      </w:r>
      <w:r w:rsidRPr="004358DD">
        <w:rPr>
          <w:sz w:val="16"/>
        </w:rPr>
        <w:t xml:space="preserve"> alongside significant shortfalls. Critics of China in particular have questioned the ability of</w:t>
      </w:r>
      <w:r w:rsidRPr="004358DD">
        <w:rPr>
          <w:sz w:val="12"/>
        </w:rPr>
        <w:t>¶</w:t>
      </w:r>
      <w:r w:rsidRPr="004358DD">
        <w:rPr>
          <w:sz w:val="16"/>
        </w:rPr>
        <w:t xml:space="preserve"> the Communist Party to successfully implement and enforce its high-minded directives</w:t>
      </w:r>
      <w:proofErr w:type="gramStart"/>
      <w:r w:rsidRPr="004358DD">
        <w:rPr>
          <w:sz w:val="16"/>
        </w:rPr>
        <w:t>,42</w:t>
      </w:r>
      <w:proofErr w:type="gramEnd"/>
      <w:r w:rsidRPr="004358DD">
        <w:rPr>
          <w:sz w:val="12"/>
        </w:rPr>
        <w:t>¶</w:t>
      </w:r>
      <w:r w:rsidRPr="004358DD">
        <w:rPr>
          <w:sz w:val="16"/>
        </w:rPr>
        <w:t xml:space="preserve"> noting that sometimes “</w:t>
      </w:r>
      <w:r w:rsidRPr="00C514F5">
        <w:rPr>
          <w:rStyle w:val="StyleBoldUnderline"/>
        </w:rPr>
        <w:t>being aggressive has no bearing on being effective</w:t>
      </w:r>
      <w:r w:rsidRPr="004358DD">
        <w:rPr>
          <w:sz w:val="16"/>
        </w:rPr>
        <w:t>.”43 Reservations</w:t>
      </w:r>
      <w:r w:rsidRPr="004358DD">
        <w:rPr>
          <w:sz w:val="12"/>
        </w:rPr>
        <w:t>¶</w:t>
      </w:r>
      <w:r w:rsidRPr="004358DD">
        <w:rPr>
          <w:sz w:val="16"/>
        </w:rPr>
        <w:t xml:space="preserve"> about the actual effectiveness of authoritarian environmental policies have been echoed in</w:t>
      </w:r>
      <w:r w:rsidRPr="004358DD">
        <w:rPr>
          <w:sz w:val="12"/>
        </w:rPr>
        <w:t>¶</w:t>
      </w:r>
      <w:r w:rsidRPr="004358DD">
        <w:rPr>
          <w:sz w:val="16"/>
        </w:rPr>
        <w:t xml:space="preserve"> discussions of other regimes in countries like Egypt</w:t>
      </w:r>
      <w:proofErr w:type="gramStart"/>
      <w:r w:rsidRPr="004358DD">
        <w:rPr>
          <w:sz w:val="16"/>
        </w:rPr>
        <w:t>,44</w:t>
      </w:r>
      <w:proofErr w:type="gramEnd"/>
      <w:r w:rsidRPr="004358DD">
        <w:rPr>
          <w:sz w:val="16"/>
        </w:rPr>
        <w:t xml:space="preserve"> Iran,45 and Thailand.46 </w:t>
      </w:r>
      <w:r w:rsidRPr="004358DD">
        <w:rPr>
          <w:sz w:val="12"/>
        </w:rPr>
        <w:t>¶</w:t>
      </w:r>
      <w:r w:rsidRPr="004358DD">
        <w:rPr>
          <w:sz w:val="16"/>
        </w:rPr>
        <w:t xml:space="preserve"> Bolstering these concerns, a recent study by Hanna </w:t>
      </w:r>
      <w:proofErr w:type="spellStart"/>
      <w:r w:rsidRPr="004358DD">
        <w:rPr>
          <w:sz w:val="16"/>
        </w:rPr>
        <w:t>Bäck</w:t>
      </w:r>
      <w:proofErr w:type="spellEnd"/>
      <w:r w:rsidRPr="004358DD">
        <w:rPr>
          <w:sz w:val="16"/>
        </w:rPr>
        <w:t xml:space="preserve"> and Axel </w:t>
      </w:r>
      <w:proofErr w:type="spellStart"/>
      <w:r w:rsidRPr="004358DD">
        <w:rPr>
          <w:sz w:val="16"/>
        </w:rPr>
        <w:t>Hadenius</w:t>
      </w:r>
      <w:proofErr w:type="spellEnd"/>
      <w:r w:rsidRPr="004358DD">
        <w:rPr>
          <w:sz w:val="16"/>
        </w:rPr>
        <w:t xml:space="preserve"> has</w:t>
      </w:r>
      <w:r w:rsidRPr="004358DD">
        <w:rPr>
          <w:sz w:val="12"/>
        </w:rPr>
        <w:t>¶</w:t>
      </w:r>
      <w:r w:rsidRPr="004358DD">
        <w:rPr>
          <w:sz w:val="16"/>
        </w:rPr>
        <w:t xml:space="preserve"> suggested the existence of a more general “J-shaped” relationship between democratization</w:t>
      </w:r>
      <w:r w:rsidRPr="004358DD">
        <w:rPr>
          <w:sz w:val="12"/>
        </w:rPr>
        <w:t>¶</w:t>
      </w:r>
      <w:r w:rsidRPr="004358DD">
        <w:rPr>
          <w:sz w:val="16"/>
        </w:rPr>
        <w:t xml:space="preserve"> and administrative efficiency across various countries and time periods. According to </w:t>
      </w:r>
      <w:proofErr w:type="spellStart"/>
      <w:r w:rsidRPr="004358DD">
        <w:rPr>
          <w:sz w:val="16"/>
        </w:rPr>
        <w:t>Bäck</w:t>
      </w:r>
      <w:proofErr w:type="spellEnd"/>
      <w:r w:rsidRPr="004358DD">
        <w:rPr>
          <w:sz w:val="12"/>
        </w:rPr>
        <w:t>¶</w:t>
      </w:r>
      <w:r w:rsidRPr="004358DD">
        <w:rPr>
          <w:sz w:val="16"/>
        </w:rPr>
        <w:t xml:space="preserve"> and </w:t>
      </w:r>
      <w:proofErr w:type="spellStart"/>
      <w:r w:rsidRPr="004358DD">
        <w:rPr>
          <w:sz w:val="16"/>
        </w:rPr>
        <w:t>Hadenius</w:t>
      </w:r>
      <w:proofErr w:type="spellEnd"/>
      <w:r w:rsidRPr="004358DD">
        <w:rPr>
          <w:sz w:val="16"/>
        </w:rPr>
        <w:t>, “</w:t>
      </w:r>
      <w:r w:rsidRPr="00C514F5">
        <w:rPr>
          <w:rStyle w:val="StyleBoldUnderline"/>
        </w:rPr>
        <w:t>administrative quality is higher in strongly authoritarian states than in states</w:t>
      </w:r>
      <w:r w:rsidRPr="004358DD">
        <w:rPr>
          <w:rStyle w:val="StyleBoldUnderline"/>
          <w:b w:val="0"/>
          <w:sz w:val="12"/>
          <w:u w:val="none"/>
        </w:rPr>
        <w:t>¶</w:t>
      </w:r>
      <w:r w:rsidRPr="00C514F5">
        <w:rPr>
          <w:rStyle w:val="StyleBoldUnderline"/>
          <w:sz w:val="12"/>
        </w:rPr>
        <w:t xml:space="preserve"> </w:t>
      </w:r>
      <w:r w:rsidRPr="00C514F5">
        <w:rPr>
          <w:rStyle w:val="StyleBoldUnderline"/>
        </w:rPr>
        <w:t>that are partially democratize</w:t>
      </w:r>
      <w:r w:rsidRPr="004358DD">
        <w:rPr>
          <w:sz w:val="16"/>
        </w:rPr>
        <w:t xml:space="preserve">d; </w:t>
      </w:r>
      <w:r w:rsidRPr="00C514F5">
        <w:rPr>
          <w:rStyle w:val="Emphasis"/>
        </w:rPr>
        <w:t>it is highest of all</w:t>
      </w:r>
      <w:r w:rsidRPr="004358DD">
        <w:rPr>
          <w:sz w:val="16"/>
        </w:rPr>
        <w:t xml:space="preserve">, however, </w:t>
      </w:r>
      <w:r w:rsidRPr="00C514F5">
        <w:rPr>
          <w:rStyle w:val="StyleBoldUnderline"/>
        </w:rPr>
        <w:t>in states of a pronouncedly</w:t>
      </w:r>
      <w:r w:rsidRPr="004358DD">
        <w:rPr>
          <w:rStyle w:val="StyleBoldUnderline"/>
          <w:b w:val="0"/>
          <w:sz w:val="12"/>
          <w:u w:val="none"/>
        </w:rPr>
        <w:t>¶</w:t>
      </w:r>
      <w:r w:rsidRPr="00C514F5">
        <w:rPr>
          <w:rStyle w:val="StyleBoldUnderline"/>
          <w:sz w:val="12"/>
        </w:rPr>
        <w:t xml:space="preserve"> </w:t>
      </w:r>
      <w:r w:rsidRPr="00C514F5">
        <w:rPr>
          <w:rStyle w:val="StyleBoldUnderline"/>
        </w:rPr>
        <w:t>democratic character</w:t>
      </w:r>
      <w:r w:rsidRPr="004358DD">
        <w:rPr>
          <w:sz w:val="16"/>
        </w:rPr>
        <w:t xml:space="preserve">.”47 They suggest </w:t>
      </w:r>
      <w:r w:rsidRPr="00C514F5">
        <w:rPr>
          <w:rStyle w:val="StyleBoldUnderline"/>
        </w:rPr>
        <w:t>that this may be because highly democratic states can</w:t>
      </w:r>
      <w:r w:rsidRPr="004358DD">
        <w:rPr>
          <w:rStyle w:val="StyleBoldUnderline"/>
          <w:b w:val="0"/>
          <w:sz w:val="12"/>
          <w:u w:val="none"/>
        </w:rPr>
        <w:t>¶</w:t>
      </w:r>
      <w:r w:rsidRPr="00C514F5">
        <w:rPr>
          <w:rStyle w:val="StyleBoldUnderline"/>
          <w:sz w:val="12"/>
        </w:rPr>
        <w:t xml:space="preserve"> </w:t>
      </w:r>
      <w:r w:rsidRPr="00C514F5">
        <w:rPr>
          <w:rStyle w:val="StyleBoldUnderline"/>
        </w:rPr>
        <w:t>rely on a well-developed civil society</w:t>
      </w:r>
      <w:r w:rsidRPr="004358DD">
        <w:rPr>
          <w:sz w:val="16"/>
        </w:rPr>
        <w:t xml:space="preserve"> for help in making sure that policies are well-calibrated</w:t>
      </w:r>
      <w:r w:rsidRPr="004358DD">
        <w:rPr>
          <w:sz w:val="12"/>
        </w:rPr>
        <w:t>¶</w:t>
      </w:r>
      <w:r w:rsidRPr="004358DD">
        <w:rPr>
          <w:sz w:val="16"/>
        </w:rPr>
        <w:t xml:space="preserve"> to particular contexts and for constructive feedback on policies once they are implemented.48</w:t>
      </w:r>
      <w:r w:rsidRPr="004358DD">
        <w:rPr>
          <w:sz w:val="12"/>
        </w:rPr>
        <w:t>¶</w:t>
      </w:r>
      <w:r w:rsidRPr="004358DD">
        <w:rPr>
          <w:sz w:val="16"/>
        </w:rPr>
        <w:t xml:space="preserve"> The authors note that authoritarian governments can sometimes perform better than partially democratized</w:t>
      </w:r>
      <w:r w:rsidRPr="004358DD">
        <w:rPr>
          <w:sz w:val="12"/>
        </w:rPr>
        <w:t>¶</w:t>
      </w:r>
      <w:r w:rsidRPr="004358DD">
        <w:rPr>
          <w:sz w:val="16"/>
        </w:rPr>
        <w:t xml:space="preserve"> societies with poorly-developed civil societies, but that they have thus far been</w:t>
      </w:r>
      <w:r w:rsidRPr="004358DD">
        <w:rPr>
          <w:sz w:val="12"/>
        </w:rPr>
        <w:t>¶</w:t>
      </w:r>
      <w:r w:rsidRPr="004358DD">
        <w:rPr>
          <w:sz w:val="16"/>
        </w:rPr>
        <w:t xml:space="preserve"> hard-pressed to find an effective substitute for the genuine citizen participation that enables</w:t>
      </w:r>
      <w:r w:rsidRPr="004358DD">
        <w:rPr>
          <w:sz w:val="12"/>
        </w:rPr>
        <w:t>¶</w:t>
      </w:r>
      <w:r w:rsidRPr="004358DD">
        <w:rPr>
          <w:sz w:val="16"/>
        </w:rPr>
        <w:t xml:space="preserve"> successful democracies to formulate and implement their policies successfully.49 Thus</w:t>
      </w:r>
      <w:r w:rsidRPr="004358DD">
        <w:rPr>
          <w:sz w:val="12"/>
        </w:rPr>
        <w:t>¶</w:t>
      </w:r>
      <w:r w:rsidRPr="004358DD">
        <w:rPr>
          <w:sz w:val="16"/>
        </w:rPr>
        <w:t xml:space="preserve"> </w:t>
      </w:r>
      <w:r w:rsidRPr="00C514F5">
        <w:rPr>
          <w:rStyle w:val="StyleBoldUnderline"/>
        </w:rPr>
        <w:t>although authoritarian governments may be free from certain policy-making constraints faced</w:t>
      </w:r>
      <w:r w:rsidRPr="004358DD">
        <w:rPr>
          <w:rStyle w:val="StyleBoldUnderline"/>
          <w:b w:val="0"/>
          <w:sz w:val="12"/>
          <w:u w:val="none"/>
        </w:rPr>
        <w:t>¶</w:t>
      </w:r>
      <w:r w:rsidRPr="00C514F5">
        <w:rPr>
          <w:rStyle w:val="StyleBoldUnderline"/>
          <w:sz w:val="12"/>
        </w:rPr>
        <w:t xml:space="preserve"> </w:t>
      </w:r>
      <w:r w:rsidRPr="00C514F5">
        <w:rPr>
          <w:rStyle w:val="StyleBoldUnderline"/>
        </w:rPr>
        <w:t>by governments in liberal regimes, administrators in even the most successful authoritarian</w:t>
      </w:r>
      <w:r w:rsidRPr="004358DD">
        <w:rPr>
          <w:rStyle w:val="StyleBoldUnderline"/>
          <w:b w:val="0"/>
          <w:sz w:val="12"/>
          <w:u w:val="none"/>
        </w:rPr>
        <w:t>¶</w:t>
      </w:r>
      <w:r w:rsidRPr="00C514F5">
        <w:rPr>
          <w:rStyle w:val="StyleBoldUnderline"/>
          <w:sz w:val="12"/>
        </w:rPr>
        <w:t xml:space="preserve"> </w:t>
      </w:r>
      <w:r w:rsidRPr="00C514F5">
        <w:rPr>
          <w:rStyle w:val="StyleBoldUnderline"/>
        </w:rPr>
        <w:t>countries have historically failed to match the levels of state capacity enjoyed by citizens of</w:t>
      </w:r>
      <w:r w:rsidRPr="004358DD">
        <w:rPr>
          <w:rStyle w:val="StyleBoldUnderline"/>
          <w:b w:val="0"/>
          <w:sz w:val="12"/>
          <w:u w:val="none"/>
        </w:rPr>
        <w:t>¶</w:t>
      </w:r>
      <w:r w:rsidRPr="00C514F5">
        <w:rPr>
          <w:rStyle w:val="StyleBoldUnderline"/>
          <w:sz w:val="12"/>
        </w:rPr>
        <w:t xml:space="preserve"> </w:t>
      </w:r>
      <w:r w:rsidRPr="00C514F5">
        <w:rPr>
          <w:rStyle w:val="StyleBoldUnderline"/>
        </w:rPr>
        <w:t>prosperous democratic countries</w:t>
      </w:r>
      <w:r w:rsidRPr="004358DD">
        <w:rPr>
          <w:sz w:val="16"/>
        </w:rPr>
        <w:t xml:space="preserve"> like Finland, New Zealand, and the Netherlands.50</w:t>
      </w:r>
      <w:r w:rsidRPr="004358DD">
        <w:rPr>
          <w:sz w:val="12"/>
        </w:rPr>
        <w:t>¶</w:t>
      </w:r>
      <w:r w:rsidRPr="004358DD">
        <w:rPr>
          <w:sz w:val="16"/>
        </w:rPr>
        <w:t xml:space="preserve"> </w:t>
      </w:r>
      <w:r w:rsidRPr="004358DD">
        <w:rPr>
          <w:rStyle w:val="StyleBoldUnderline"/>
        </w:rPr>
        <w:t>The dubious performance of</w:t>
      </w:r>
      <w:r w:rsidRPr="004358DD">
        <w:rPr>
          <w:sz w:val="16"/>
        </w:rPr>
        <w:t xml:space="preserve"> actually </w:t>
      </w:r>
      <w:r w:rsidRPr="004358DD">
        <w:rPr>
          <w:rStyle w:val="StyleBoldUnderline"/>
        </w:rPr>
        <w:t>existing authoritarian governments may</w:t>
      </w:r>
      <w:r w:rsidRPr="004358DD">
        <w:rPr>
          <w:sz w:val="16"/>
        </w:rPr>
        <w:t xml:space="preserve"> be</w:t>
      </w:r>
      <w:r w:rsidRPr="004358DD">
        <w:rPr>
          <w:sz w:val="12"/>
        </w:rPr>
        <w:t>¶</w:t>
      </w:r>
      <w:r w:rsidRPr="004358DD">
        <w:rPr>
          <w:sz w:val="16"/>
        </w:rPr>
        <w:t xml:space="preserve"> thought to </w:t>
      </w:r>
      <w:r w:rsidRPr="004358DD">
        <w:rPr>
          <w:rStyle w:val="StyleBoldUnderline"/>
        </w:rPr>
        <w:t>cast</w:t>
      </w:r>
      <w:r w:rsidRPr="004358DD">
        <w:rPr>
          <w:sz w:val="16"/>
        </w:rPr>
        <w:t xml:space="preserve"> some </w:t>
      </w:r>
      <w:r w:rsidRPr="004358DD">
        <w:rPr>
          <w:rStyle w:val="StyleBoldUnderline"/>
        </w:rPr>
        <w:t>doubt on the viability of Eco-Authoritarianism as a response to the</w:t>
      </w:r>
      <w:r w:rsidRPr="004358DD">
        <w:rPr>
          <w:rStyle w:val="StyleBoldUnderline"/>
          <w:b w:val="0"/>
          <w:sz w:val="12"/>
          <w:u w:val="none"/>
        </w:rPr>
        <w:t>¶</w:t>
      </w:r>
      <w:r w:rsidRPr="004358DD">
        <w:rPr>
          <w:rStyle w:val="StyleBoldUnderline"/>
          <w:sz w:val="12"/>
        </w:rPr>
        <w:t xml:space="preserve"> </w:t>
      </w:r>
      <w:r w:rsidRPr="004358DD">
        <w:rPr>
          <w:rStyle w:val="StyleBoldUnderline"/>
        </w:rPr>
        <w:t>ecological crisis</w:t>
      </w:r>
      <w:r w:rsidRPr="004358DD">
        <w:rPr>
          <w:sz w:val="16"/>
        </w:rPr>
        <w:t xml:space="preserve">. Thus Anthony </w:t>
      </w:r>
      <w:proofErr w:type="spellStart"/>
      <w:r w:rsidRPr="004358DD">
        <w:rPr>
          <w:sz w:val="16"/>
        </w:rPr>
        <w:t>Giddens</w:t>
      </w:r>
      <w:proofErr w:type="spellEnd"/>
      <w:r w:rsidRPr="004358DD">
        <w:rPr>
          <w:sz w:val="16"/>
        </w:rPr>
        <w:t xml:space="preserve"> has recently defended democracy against Shearman</w:t>
      </w:r>
      <w:r w:rsidRPr="004358DD">
        <w:rPr>
          <w:sz w:val="12"/>
        </w:rPr>
        <w:t>¶</w:t>
      </w:r>
      <w:r w:rsidRPr="004358DD">
        <w:rPr>
          <w:sz w:val="16"/>
        </w:rPr>
        <w:t xml:space="preserve"> and Smith by </w:t>
      </w:r>
      <w:proofErr w:type="gramStart"/>
      <w:r w:rsidRPr="004358DD">
        <w:rPr>
          <w:sz w:val="16"/>
        </w:rPr>
        <w:t>observing that</w:t>
      </w:r>
      <w:proofErr w:type="gramEnd"/>
      <w:r w:rsidRPr="004358DD">
        <w:rPr>
          <w:sz w:val="16"/>
        </w:rPr>
        <w:t xml:space="preserve"> “</w:t>
      </w:r>
      <w:r w:rsidRPr="004358DD">
        <w:rPr>
          <w:rStyle w:val="StyleBoldUnderline"/>
        </w:rPr>
        <w:t>Totalitarian states have generally had poor or disastrous</w:t>
      </w:r>
      <w:r w:rsidRPr="004358DD">
        <w:rPr>
          <w:rStyle w:val="StyleBoldUnderline"/>
          <w:b w:val="0"/>
          <w:sz w:val="12"/>
          <w:u w:val="none"/>
        </w:rPr>
        <w:t>¶</w:t>
      </w:r>
      <w:r w:rsidRPr="004358DD">
        <w:rPr>
          <w:rStyle w:val="StyleBoldUnderline"/>
          <w:sz w:val="12"/>
        </w:rPr>
        <w:t xml:space="preserve"> </w:t>
      </w:r>
      <w:r w:rsidRPr="004358DD">
        <w:rPr>
          <w:rStyle w:val="StyleBoldUnderline"/>
        </w:rPr>
        <w:t>environmental records.</w:t>
      </w:r>
      <w:r w:rsidRPr="004358DD">
        <w:rPr>
          <w:sz w:val="16"/>
        </w:rPr>
        <w:t xml:space="preserve"> So also have most of those that have undergone processes of</w:t>
      </w:r>
      <w:r w:rsidRPr="004358DD">
        <w:rPr>
          <w:sz w:val="12"/>
        </w:rPr>
        <w:t>¶</w:t>
      </w:r>
      <w:r w:rsidRPr="004358DD">
        <w:rPr>
          <w:sz w:val="16"/>
        </w:rPr>
        <w:t xml:space="preserve"> ‘authoritarian modernization,’ such as China, Russia or South Korea.”51 What </w:t>
      </w:r>
      <w:proofErr w:type="spellStart"/>
      <w:r w:rsidRPr="004358DD">
        <w:rPr>
          <w:sz w:val="16"/>
        </w:rPr>
        <w:t>Giddens</w:t>
      </w:r>
      <w:proofErr w:type="spellEnd"/>
      <w:r w:rsidRPr="004358DD">
        <w:rPr>
          <w:sz w:val="16"/>
        </w:rPr>
        <w:t xml:space="preserve"> fails</w:t>
      </w:r>
      <w:r w:rsidRPr="004358DD">
        <w:rPr>
          <w:sz w:val="12"/>
        </w:rPr>
        <w:t>¶</w:t>
      </w:r>
      <w:r w:rsidRPr="004358DD">
        <w:rPr>
          <w:sz w:val="16"/>
        </w:rPr>
        <w:t xml:space="preserve"> to appreciate, however, is the extent to which contemporary Eco-Authoritarians accept his</w:t>
      </w:r>
      <w:r w:rsidRPr="004358DD">
        <w:rPr>
          <w:sz w:val="12"/>
        </w:rPr>
        <w:t>¶</w:t>
      </w:r>
      <w:r w:rsidRPr="004358DD">
        <w:rPr>
          <w:sz w:val="16"/>
        </w:rPr>
        <w:t xml:space="preserve"> </w:t>
      </w:r>
      <w:proofErr w:type="gramStart"/>
      <w:r w:rsidRPr="004358DD">
        <w:rPr>
          <w:sz w:val="16"/>
        </w:rPr>
        <w:t>observations.</w:t>
      </w:r>
      <w:proofErr w:type="gramEnd"/>
      <w:r w:rsidRPr="004358DD">
        <w:rPr>
          <w:sz w:val="16"/>
        </w:rPr>
        <w:t xml:space="preserve"> Shearman and Smith, for example, begin The Climate Change Challenge and</w:t>
      </w:r>
      <w:r w:rsidRPr="004358DD">
        <w:rPr>
          <w:sz w:val="12"/>
        </w:rPr>
        <w:t>¶</w:t>
      </w:r>
      <w:r w:rsidRPr="004358DD">
        <w:rPr>
          <w:sz w:val="16"/>
        </w:rPr>
        <w:t xml:space="preserve"> the Failure of Democracy by announcing, “We agree that existing authoritarian societies</w:t>
      </w:r>
      <w:proofErr w:type="gramStart"/>
      <w:r w:rsidRPr="004358DD">
        <w:rPr>
          <w:sz w:val="16"/>
        </w:rPr>
        <w:t>,</w:t>
      </w:r>
      <w:r w:rsidRPr="004358DD">
        <w:rPr>
          <w:sz w:val="12"/>
        </w:rPr>
        <w:t>¶</w:t>
      </w:r>
      <w:proofErr w:type="gramEnd"/>
      <w:r w:rsidRPr="004358DD">
        <w:rPr>
          <w:sz w:val="16"/>
        </w:rPr>
        <w:t xml:space="preserve"> largely based upon Marxist doctrines, have had an appalling environmental record. We accept</w:t>
      </w:r>
      <w:r w:rsidRPr="004358DD">
        <w:rPr>
          <w:sz w:val="12"/>
        </w:rPr>
        <w:t>¶</w:t>
      </w:r>
      <w:r w:rsidRPr="004358DD">
        <w:rPr>
          <w:sz w:val="16"/>
        </w:rPr>
        <w:t xml:space="preserve"> that there is no example of an existing authoritarian government that does not have a record</w:t>
      </w:r>
      <w:r w:rsidRPr="004358DD">
        <w:rPr>
          <w:sz w:val="12"/>
        </w:rPr>
        <w:t>¶</w:t>
      </w:r>
      <w:r w:rsidRPr="004358DD">
        <w:rPr>
          <w:sz w:val="16"/>
        </w:rPr>
        <w:t xml:space="preserve"> of environmental abuse.”52</w:t>
      </w:r>
    </w:p>
    <w:p w14:paraId="480D2AFC" w14:textId="77777777" w:rsidR="004358DD" w:rsidRPr="004358DD" w:rsidRDefault="004358DD" w:rsidP="004358DD"/>
    <w:p w14:paraId="2CC55895" w14:textId="77777777" w:rsidR="00C208FF" w:rsidRDefault="00F413FD" w:rsidP="00C208FF">
      <w:pPr>
        <w:pStyle w:val="Heading4"/>
      </w:pPr>
      <w:r>
        <w:t>The alt would be far worse for the environment – history shows that democratic societies have better track records at protecting the environment</w:t>
      </w:r>
    </w:p>
    <w:p w14:paraId="29E40EBE" w14:textId="6635D7BB" w:rsidR="00C208FF" w:rsidRDefault="00C208FF" w:rsidP="00C208FF">
      <w:r>
        <w:t xml:space="preserve">Jonathon </w:t>
      </w:r>
      <w:r w:rsidRPr="00F413FD">
        <w:rPr>
          <w:rStyle w:val="StyleStyleBold12pt"/>
        </w:rPr>
        <w:t>Adler</w:t>
      </w:r>
      <w:proofErr w:type="gramStart"/>
      <w:r>
        <w:t>,  Prof</w:t>
      </w:r>
      <w:proofErr w:type="gramEnd"/>
      <w:r>
        <w:t xml:space="preserve">. Law and Dir. Center for Business Law and Regulation – Case Western Reserve U., New Atlantis, “Green Bridge to Nowhere”, Fall, </w:t>
      </w:r>
      <w:r w:rsidRPr="00F413FD">
        <w:rPr>
          <w:rStyle w:val="StyleStyleBold12pt"/>
        </w:rPr>
        <w:t>2008</w:t>
      </w:r>
      <w:r>
        <w:t xml:space="preserve">, </w:t>
      </w:r>
      <w:hyperlink r:id="rId9" w:history="1">
        <w:r w:rsidRPr="00922D51">
          <w:rPr>
            <w:rStyle w:val="Hyperlink"/>
          </w:rPr>
          <w:t>http://www.thenewatlantis.com/publications/green-bridge-to-nowhere</w:t>
        </w:r>
      </w:hyperlink>
      <w:r w:rsidR="000158AB">
        <w:rPr>
          <w:rStyle w:val="Hyperlink"/>
        </w:rPr>
        <w:t>,</w:t>
      </w:r>
      <w:r w:rsidR="000158AB" w:rsidRPr="000158AB">
        <w:t xml:space="preserve"> mm</w:t>
      </w:r>
    </w:p>
    <w:p w14:paraId="2D1654DC" w14:textId="77777777" w:rsidR="00C208FF" w:rsidRDefault="00C208FF" w:rsidP="00C208FF"/>
    <w:p w14:paraId="584F895C" w14:textId="16F93BCA" w:rsidR="00AD3E83" w:rsidRDefault="00C208FF" w:rsidP="00C208FF">
      <w:pPr>
        <w:rPr>
          <w:sz w:val="16"/>
        </w:rPr>
      </w:pPr>
      <w:r w:rsidRPr="00F413FD">
        <w:rPr>
          <w:sz w:val="16"/>
        </w:rPr>
        <w:t xml:space="preserve"> The first item on his agenda is the replacement of modern capitalism with some undefined “non-socialist” alternative. “The planet cannot sustain capitalism as we know it,” he warns, calling for a fundamental transformation. But he does not understand the system he wants to reform, let alone what he would substitute in its place.  According to </w:t>
      </w:r>
      <w:proofErr w:type="spellStart"/>
      <w:r w:rsidRPr="00F413FD">
        <w:rPr>
          <w:sz w:val="16"/>
        </w:rPr>
        <w:t>Speth</w:t>
      </w:r>
      <w:proofErr w:type="spellEnd"/>
      <w:r w:rsidRPr="00F413FD">
        <w:rPr>
          <w:sz w:val="16"/>
        </w:rPr>
        <w:t xml:space="preserve">, “most environmental deterioration is a result of systemic failures of capitalism.” This is an odd claim, as </w:t>
      </w:r>
      <w:r w:rsidRPr="00F413FD">
        <w:rPr>
          <w:rStyle w:val="StyleBoldUnderline"/>
        </w:rPr>
        <w:t xml:space="preserve">the least capitalist nations of the world also </w:t>
      </w:r>
      <w:r w:rsidRPr="00F413FD">
        <w:rPr>
          <w:rStyle w:val="Emphasis"/>
        </w:rPr>
        <w:t>have the worst environmental records</w:t>
      </w:r>
      <w:r w:rsidRPr="00F413FD">
        <w:rPr>
          <w:sz w:val="16"/>
        </w:rPr>
        <w:t xml:space="preserve">. </w:t>
      </w:r>
      <w:r w:rsidRPr="00F413FD">
        <w:rPr>
          <w:rStyle w:val="StyleBoldUnderline"/>
        </w:rPr>
        <w:t xml:space="preserve">The ecological costs of economic </w:t>
      </w:r>
      <w:proofErr w:type="spellStart"/>
      <w:r w:rsidRPr="00F413FD">
        <w:rPr>
          <w:rStyle w:val="StyleBoldUnderline"/>
        </w:rPr>
        <w:t>statism</w:t>
      </w:r>
      <w:proofErr w:type="spellEnd"/>
      <w:r w:rsidRPr="00F413FD">
        <w:rPr>
          <w:rStyle w:val="StyleBoldUnderline"/>
        </w:rPr>
        <w:t xml:space="preserve"> are far worse than those of economic liberty</w:t>
      </w:r>
      <w:r w:rsidRPr="00F413FD">
        <w:rPr>
          <w:sz w:val="16"/>
        </w:rPr>
        <w:t xml:space="preserve">. </w:t>
      </w:r>
      <w:r w:rsidRPr="00F413FD">
        <w:rPr>
          <w:rStyle w:val="StyleBoldUnderline"/>
        </w:rPr>
        <w:t>The environmental record of the various Soviet regimes amply bears this out</w:t>
      </w:r>
      <w:r w:rsidRPr="00F413FD">
        <w:rPr>
          <w:sz w:val="16"/>
        </w:rPr>
        <w:t xml:space="preserve">: The West’s ecological nightmares were the Soviet bloc’s environmental realities. This is not due to any anomaly of the Soviet system. </w:t>
      </w:r>
      <w:r w:rsidRPr="00F413FD">
        <w:rPr>
          <w:rStyle w:val="StyleBoldUnderline"/>
        </w:rPr>
        <w:t>Nations with greater commitment to capitalist institutions experience greater environmental performance</w:t>
      </w:r>
      <w:r w:rsidRPr="00F413FD">
        <w:rPr>
          <w:sz w:val="16"/>
        </w:rPr>
        <w:t xml:space="preserve">.  While </w:t>
      </w:r>
      <w:proofErr w:type="spellStart"/>
      <w:r w:rsidRPr="00F413FD">
        <w:rPr>
          <w:sz w:val="16"/>
        </w:rPr>
        <w:t>Speth</w:t>
      </w:r>
      <w:proofErr w:type="spellEnd"/>
      <w:r w:rsidRPr="00F413FD">
        <w:rPr>
          <w:sz w:val="16"/>
        </w:rPr>
        <w:t xml:space="preserve"> occasionally acknowledges pockets of environmental progress, he hardly stops to consider the reasons why some environmental resources have been conserved more effectively than others. Fisheries are certainly declining throughout much of the world—some 75 percent of fisheries are fully or over-exploited—but not everywhere. It is worth asking why. Tropical forests in less-developed nations are declining even as most temperate forests in industrialized nations are rebounding. </w:t>
      </w:r>
      <w:r w:rsidRPr="00F413FD">
        <w:rPr>
          <w:rStyle w:val="StyleBoldUnderline"/>
        </w:rPr>
        <w:t>Recognizing these different trends</w:t>
      </w:r>
      <w:r w:rsidRPr="00F413FD">
        <w:rPr>
          <w:sz w:val="16"/>
        </w:rPr>
        <w:t xml:space="preserve"> and identifying the key variables </w:t>
      </w:r>
      <w:r w:rsidRPr="00F413FD">
        <w:rPr>
          <w:rStyle w:val="StyleBoldUnderline"/>
        </w:rPr>
        <w:t>is essential to diagnosing the real causes of environmental deterioration</w:t>
      </w:r>
      <w:r w:rsidRPr="00F413FD">
        <w:rPr>
          <w:sz w:val="16"/>
        </w:rPr>
        <w:t xml:space="preserve"> and prescribing a treatment that will work. </w:t>
      </w:r>
      <w:proofErr w:type="spellStart"/>
      <w:r w:rsidRPr="00F413FD">
        <w:rPr>
          <w:sz w:val="16"/>
        </w:rPr>
        <w:t>Speth</w:t>
      </w:r>
      <w:proofErr w:type="spellEnd"/>
      <w:r w:rsidRPr="00F413FD">
        <w:rPr>
          <w:sz w:val="16"/>
        </w:rPr>
        <w:t xml:space="preserve"> acknowledges that much of the world is undergoing “dematerialization,” such that economic growth far outpaces increases in resource demand, but seems not to appreciate how the capitalist system he decries creates the incentives that drive this trend.  </w:t>
      </w:r>
      <w:r w:rsidRPr="00F413FD">
        <w:rPr>
          <w:rStyle w:val="StyleBoldUnderline"/>
        </w:rPr>
        <w:t>Were it not for market-driven advances in technological capability and ecological efficiency</w:t>
      </w:r>
      <w:r w:rsidRPr="00F413FD">
        <w:rPr>
          <w:sz w:val="16"/>
        </w:rPr>
        <w:t xml:space="preserve">, </w:t>
      </w:r>
      <w:r w:rsidRPr="00F413FD">
        <w:rPr>
          <w:rStyle w:val="Emphasis"/>
        </w:rPr>
        <w:t>humanity’s footprint on the Earth would be far greater</w:t>
      </w:r>
      <w:r w:rsidRPr="00F413FD">
        <w:rPr>
          <w:sz w:val="16"/>
        </w:rPr>
        <w:t xml:space="preserve">. While modern civilization has developed the means to effect massive ecological transformations, it has also found ways to produce wealth while leaving more of the natural world intact. </w:t>
      </w:r>
      <w:r w:rsidRPr="00F413FD">
        <w:rPr>
          <w:rStyle w:val="StyleBoldUnderline"/>
        </w:rPr>
        <w:t>Market competition generates substantial incentives to do more with less</w:t>
      </w:r>
      <w:r w:rsidRPr="00F413FD">
        <w:rPr>
          <w:sz w:val="16"/>
        </w:rPr>
        <w:t xml:space="preserve">—thus in market economies we see long and continuing improvements in productive efficiency. This can be seen everywhere from the replacement of copper with fiber optics (made from silica, the chief component in sand) and the </w:t>
      </w:r>
      <w:proofErr w:type="gramStart"/>
      <w:r w:rsidRPr="00F413FD">
        <w:rPr>
          <w:sz w:val="16"/>
        </w:rPr>
        <w:t>light-weighting</w:t>
      </w:r>
      <w:proofErr w:type="gramEnd"/>
      <w:r w:rsidRPr="00F413FD">
        <w:rPr>
          <w:sz w:val="16"/>
        </w:rPr>
        <w:t xml:space="preserve"> of packaging to the explosion of agricultural productivity and improvements in energy efficiency. Less material is used and disposed of, reducing overall environmental impacts from productive activity.  The key to such improvements is the same set of institutional arrangements that </w:t>
      </w:r>
      <w:proofErr w:type="spellStart"/>
      <w:r w:rsidRPr="00F413FD">
        <w:rPr>
          <w:sz w:val="16"/>
        </w:rPr>
        <w:t>Speth</w:t>
      </w:r>
      <w:proofErr w:type="spellEnd"/>
      <w:r w:rsidRPr="00F413FD">
        <w:rPr>
          <w:sz w:val="16"/>
        </w:rPr>
        <w:t xml:space="preserve"> so decries: property rights and voluntary exchange protected by the rule of law—that is, capitalism. As research by Wheaton College economist Seth Norton and many others has shown, </w:t>
      </w:r>
      <w:r w:rsidRPr="00F413FD">
        <w:rPr>
          <w:rStyle w:val="StyleBoldUnderline"/>
        </w:rPr>
        <w:t xml:space="preserve">societies in which property rights and economic freedoms are protected experience superior economic and environmental performance than those societies subject to greater government </w:t>
      </w:r>
      <w:r w:rsidRPr="000158AB">
        <w:rPr>
          <w:rStyle w:val="StyleBoldUnderline"/>
        </w:rPr>
        <w:t>control</w:t>
      </w:r>
      <w:r w:rsidRPr="00F413FD">
        <w:rPr>
          <w:sz w:val="16"/>
        </w:rPr>
        <w:t xml:space="preserve">. Indeed, such institutions have a greater effect on environmental performance than the other factors, such as population growth, that occupy the attention of </w:t>
      </w:r>
      <w:proofErr w:type="spellStart"/>
      <w:r w:rsidRPr="00F413FD">
        <w:rPr>
          <w:sz w:val="16"/>
        </w:rPr>
        <w:t>Speth</w:t>
      </w:r>
      <w:proofErr w:type="spellEnd"/>
      <w:r w:rsidRPr="00F413FD">
        <w:rPr>
          <w:sz w:val="16"/>
        </w:rPr>
        <w:t xml:space="preserve"> and so many other environmental thinkers.  </w:t>
      </w:r>
      <w:proofErr w:type="spellStart"/>
      <w:r w:rsidRPr="00F413FD">
        <w:rPr>
          <w:sz w:val="16"/>
        </w:rPr>
        <w:t>Speth</w:t>
      </w:r>
      <w:proofErr w:type="spellEnd"/>
      <w:r w:rsidRPr="00F413FD">
        <w:rPr>
          <w:sz w:val="16"/>
        </w:rPr>
        <w:t xml:space="preserve"> complains that capitalism is fundamentally biased against the future; but the marketplace does a far better job of pricing and accounting for future interests than the political alternative. “Future generations cannot participate in capitalism’s markets [today],” says </w:t>
      </w:r>
      <w:proofErr w:type="spellStart"/>
      <w:r w:rsidRPr="00F413FD">
        <w:rPr>
          <w:sz w:val="16"/>
        </w:rPr>
        <w:t>Speth</w:t>
      </w:r>
      <w:proofErr w:type="spellEnd"/>
      <w:r w:rsidRPr="00F413FD">
        <w:rPr>
          <w:sz w:val="16"/>
        </w:rPr>
        <w:t>. Fair enough, but they cannot vote or engage in the regulatory process either. Thus the relevant policy question is what set of institutions does the best—or least bad—job of accounting for such concerns, and here there is no contest. However present-oriented the marketplace may be, it is better able to look past the next election cycle than any plausibly democratic alternative.</w:t>
      </w:r>
    </w:p>
    <w:p w14:paraId="2C7C9BC3" w14:textId="77777777" w:rsidR="00AD3E83" w:rsidRPr="00AD3E83" w:rsidRDefault="00AD3E83" w:rsidP="00AD3E83">
      <w:pPr>
        <w:pStyle w:val="Heading4"/>
      </w:pPr>
      <w:r>
        <w:t>China and Russia prove that eco-authoritarianism fails</w:t>
      </w:r>
    </w:p>
    <w:p w14:paraId="43706114" w14:textId="77777777" w:rsidR="00AD3E83" w:rsidRDefault="00AD3E83" w:rsidP="00AD3E83">
      <w:r w:rsidRPr="00932295">
        <w:t xml:space="preserve">Dan </w:t>
      </w:r>
      <w:proofErr w:type="spellStart"/>
      <w:r w:rsidRPr="00AD3E83">
        <w:rPr>
          <w:rStyle w:val="StyleStyleBold12pt"/>
        </w:rPr>
        <w:t>Shahar</w:t>
      </w:r>
      <w:proofErr w:type="spellEnd"/>
      <w:r w:rsidRPr="00AD3E83">
        <w:rPr>
          <w:rStyle w:val="StyleStyleBold12pt"/>
        </w:rPr>
        <w:t>, 2015,</w:t>
      </w:r>
      <w:r w:rsidRPr="00932295">
        <w:t xml:space="preserve"> Environmental Values, 24(3), “Rejecting eco-authoritarianism, again, 345-366, mm</w:t>
      </w:r>
    </w:p>
    <w:p w14:paraId="494922EB" w14:textId="77777777" w:rsidR="00AD3E83" w:rsidRDefault="00AD3E83" w:rsidP="00AD3E83"/>
    <w:p w14:paraId="15CD655E" w14:textId="77777777" w:rsidR="00AD3E83" w:rsidRPr="00AD3E83" w:rsidRDefault="00AD3E83" w:rsidP="00AD3E83">
      <w:pPr>
        <w:rPr>
          <w:sz w:val="14"/>
        </w:rPr>
      </w:pPr>
      <w:r w:rsidRPr="00AD3E83">
        <w:rPr>
          <w:sz w:val="14"/>
        </w:rPr>
        <w:t xml:space="preserve">In its own way, </w:t>
      </w:r>
      <w:r w:rsidRPr="00AD3E83">
        <w:rPr>
          <w:rStyle w:val="StyleBoldUnderline"/>
        </w:rPr>
        <w:t>the early Eco-Authoritarian position made a certain amount of sense</w:t>
      </w:r>
      <w:proofErr w:type="gramStart"/>
      <w:r w:rsidRPr="00AD3E83">
        <w:rPr>
          <w:rStyle w:val="StyleBoldUnderline"/>
        </w:rPr>
        <w:t>:</w:t>
      </w:r>
      <w:r w:rsidRPr="00AD3E83">
        <w:rPr>
          <w:sz w:val="12"/>
        </w:rPr>
        <w:t>¶</w:t>
      </w:r>
      <w:proofErr w:type="gramEnd"/>
      <w:r w:rsidRPr="00AD3E83">
        <w:rPr>
          <w:sz w:val="14"/>
        </w:rPr>
        <w:t xml:space="preserve"> if it were true that an ecological crisis was being caused by excessive autonomy, that</w:t>
      </w:r>
      <w:r w:rsidRPr="00AD3E83">
        <w:rPr>
          <w:sz w:val="12"/>
        </w:rPr>
        <w:t>¶</w:t>
      </w:r>
      <w:r w:rsidRPr="00AD3E83">
        <w:rPr>
          <w:sz w:val="14"/>
        </w:rPr>
        <w:t xml:space="preserve"> democratic market liberal societies would systematically fail to generate the constraints</w:t>
      </w:r>
      <w:r w:rsidRPr="00AD3E83">
        <w:rPr>
          <w:sz w:val="12"/>
        </w:rPr>
        <w:t>¶</w:t>
      </w:r>
      <w:r w:rsidRPr="00AD3E83">
        <w:rPr>
          <w:sz w:val="14"/>
        </w:rPr>
        <w:t xml:space="preserve"> necessary to avoid the crisis, and </w:t>
      </w:r>
      <w:r w:rsidRPr="00AD3E83">
        <w:rPr>
          <w:rStyle w:val="StyleBoldUnderline"/>
        </w:rPr>
        <w:t>that authoritarian governments would be able to keep</w:t>
      </w:r>
      <w:r w:rsidRPr="00AD3E83">
        <w:rPr>
          <w:rStyle w:val="StyleBoldUnderline"/>
          <w:b w:val="0"/>
          <w:sz w:val="12"/>
          <w:u w:val="none"/>
        </w:rPr>
        <w:t>¶</w:t>
      </w:r>
      <w:r w:rsidRPr="00AD3E83">
        <w:rPr>
          <w:rStyle w:val="StyleBoldUnderline"/>
          <w:sz w:val="12"/>
        </w:rPr>
        <w:t xml:space="preserve"> </w:t>
      </w:r>
      <w:r w:rsidRPr="00AD3E83">
        <w:rPr>
          <w:rStyle w:val="StyleBoldUnderline"/>
        </w:rPr>
        <w:t>societies away from catastrophe through enlightened central planning</w:t>
      </w:r>
      <w:r w:rsidRPr="00AD3E83">
        <w:rPr>
          <w:sz w:val="14"/>
        </w:rPr>
        <w:t>, then the relative appeal</w:t>
      </w:r>
      <w:r w:rsidRPr="00AD3E83">
        <w:rPr>
          <w:sz w:val="12"/>
        </w:rPr>
        <w:t>¶</w:t>
      </w:r>
      <w:r w:rsidRPr="00AD3E83">
        <w:rPr>
          <w:sz w:val="14"/>
        </w:rPr>
        <w:t xml:space="preserve"> of authoritarianism would be clear.21 </w:t>
      </w:r>
      <w:r w:rsidRPr="00AD3E83">
        <w:rPr>
          <w:rStyle w:val="StyleBoldUnderline"/>
        </w:rPr>
        <w:t xml:space="preserve">The problem with this position, </w:t>
      </w:r>
      <w:r w:rsidRPr="00AD3E83">
        <w:rPr>
          <w:sz w:val="14"/>
        </w:rPr>
        <w:t>however</w:t>
      </w:r>
      <w:r w:rsidRPr="00AD3E83">
        <w:rPr>
          <w:rStyle w:val="StyleBoldUnderline"/>
        </w:rPr>
        <w:t>, was its crucial assumption that authoritarian governments would actually be able to generate better</w:t>
      </w:r>
      <w:r w:rsidRPr="00AD3E83">
        <w:rPr>
          <w:rStyle w:val="StyleBoldUnderline"/>
          <w:b w:val="0"/>
          <w:sz w:val="12"/>
          <w:u w:val="none"/>
        </w:rPr>
        <w:t>¶</w:t>
      </w:r>
      <w:r w:rsidRPr="00AD3E83">
        <w:rPr>
          <w:rStyle w:val="StyleBoldUnderline"/>
          <w:sz w:val="12"/>
        </w:rPr>
        <w:t xml:space="preserve"> </w:t>
      </w:r>
      <w:r w:rsidRPr="00AD3E83">
        <w:rPr>
          <w:rStyle w:val="StyleBoldUnderline"/>
        </w:rPr>
        <w:t>outcomes through central plannin</w:t>
      </w:r>
      <w:r w:rsidRPr="00AD3E83">
        <w:rPr>
          <w:sz w:val="14"/>
        </w:rPr>
        <w:t>g.</w:t>
      </w:r>
      <w:r w:rsidRPr="00AD3E83">
        <w:rPr>
          <w:sz w:val="12"/>
        </w:rPr>
        <w:t>¶</w:t>
      </w:r>
      <w:r w:rsidRPr="00AD3E83">
        <w:rPr>
          <w:sz w:val="14"/>
        </w:rPr>
        <w:t xml:space="preserve"> This premise was quickly challenged in the academic literature by critics who argued</w:t>
      </w:r>
      <w:r w:rsidRPr="00AD3E83">
        <w:rPr>
          <w:sz w:val="12"/>
        </w:rPr>
        <w:t>¶</w:t>
      </w:r>
      <w:r w:rsidRPr="00AD3E83">
        <w:rPr>
          <w:sz w:val="14"/>
        </w:rPr>
        <w:t xml:space="preserve"> that authoritarian governments would be hard-pressed to cope successfully with their vastly increased</w:t>
      </w:r>
      <w:r w:rsidRPr="00AD3E83">
        <w:rPr>
          <w:sz w:val="12"/>
        </w:rPr>
        <w:t>¶</w:t>
      </w:r>
      <w:r w:rsidRPr="00AD3E83">
        <w:rPr>
          <w:sz w:val="14"/>
        </w:rPr>
        <w:t xml:space="preserve"> size and complexity while also navigating difficult ecological challenges.22 But</w:t>
      </w:r>
      <w:r w:rsidRPr="00AD3E83">
        <w:rPr>
          <w:rStyle w:val="StyleBoldUnderline"/>
        </w:rPr>
        <w:t xml:space="preserve"> the</w:t>
      </w:r>
      <w:r w:rsidRPr="00AD3E83">
        <w:rPr>
          <w:rStyle w:val="StyleBoldUnderline"/>
          <w:b w:val="0"/>
          <w:sz w:val="12"/>
          <w:u w:val="none"/>
        </w:rPr>
        <w:t>¶</w:t>
      </w:r>
      <w:r w:rsidRPr="00AD3E83">
        <w:rPr>
          <w:rStyle w:val="StyleBoldUnderline"/>
          <w:sz w:val="12"/>
        </w:rPr>
        <w:t xml:space="preserve"> </w:t>
      </w:r>
      <w:r w:rsidRPr="00AD3E83">
        <w:rPr>
          <w:rStyle w:val="StyleBoldUnderline"/>
        </w:rPr>
        <w:t>biggest blows to early Eco-Authoritarianism came from the failure of real-world experiments</w:t>
      </w:r>
      <w:r w:rsidRPr="00AD3E83">
        <w:rPr>
          <w:rStyle w:val="StyleBoldUnderline"/>
          <w:b w:val="0"/>
          <w:sz w:val="12"/>
          <w:u w:val="none"/>
        </w:rPr>
        <w:t>¶</w:t>
      </w:r>
      <w:r w:rsidRPr="00AD3E83">
        <w:rPr>
          <w:rStyle w:val="StyleBoldUnderline"/>
          <w:sz w:val="12"/>
        </w:rPr>
        <w:t xml:space="preserve"> </w:t>
      </w:r>
      <w:r w:rsidRPr="00AD3E83">
        <w:rPr>
          <w:rStyle w:val="StyleBoldUnderline"/>
        </w:rPr>
        <w:t>with centralized authoritarianism around the world</w:t>
      </w:r>
      <w:r w:rsidRPr="00AD3E83">
        <w:rPr>
          <w:sz w:val="14"/>
        </w:rPr>
        <w:t xml:space="preserve">. </w:t>
      </w:r>
      <w:r w:rsidRPr="00AD3E83">
        <w:rPr>
          <w:rStyle w:val="StyleBoldUnderline"/>
        </w:rPr>
        <w:t>With the disintegration of the Soviet</w:t>
      </w:r>
      <w:r w:rsidRPr="00AD3E83">
        <w:rPr>
          <w:rStyle w:val="StyleBoldUnderline"/>
          <w:b w:val="0"/>
          <w:sz w:val="12"/>
          <w:u w:val="none"/>
        </w:rPr>
        <w:t>¶</w:t>
      </w:r>
      <w:r w:rsidRPr="00AD3E83">
        <w:rPr>
          <w:rStyle w:val="StyleBoldUnderline"/>
          <w:sz w:val="12"/>
        </w:rPr>
        <w:t xml:space="preserve"> </w:t>
      </w:r>
      <w:r w:rsidRPr="00AD3E83">
        <w:rPr>
          <w:rStyle w:val="StyleBoldUnderline"/>
        </w:rPr>
        <w:t>Union and thoroughgoing economic reform of the People’s Republic of China, it became</w:t>
      </w:r>
      <w:r w:rsidRPr="00AD3E83">
        <w:rPr>
          <w:rStyle w:val="StyleBoldUnderline"/>
          <w:b w:val="0"/>
          <w:sz w:val="12"/>
          <w:u w:val="none"/>
        </w:rPr>
        <w:t>¶</w:t>
      </w:r>
      <w:r w:rsidRPr="00AD3E83">
        <w:rPr>
          <w:rStyle w:val="StyleBoldUnderline"/>
          <w:sz w:val="12"/>
        </w:rPr>
        <w:t xml:space="preserve"> </w:t>
      </w:r>
      <w:r w:rsidRPr="00AD3E83">
        <w:rPr>
          <w:rStyle w:val="StyleBoldUnderline"/>
        </w:rPr>
        <w:t>increasingly untenable in any area of discourse to advocate centralized authoritarianism as a</w:t>
      </w:r>
      <w:r w:rsidRPr="00AD3E83">
        <w:rPr>
          <w:rStyle w:val="StyleBoldUnderline"/>
          <w:b w:val="0"/>
          <w:sz w:val="12"/>
          <w:u w:val="none"/>
        </w:rPr>
        <w:t>¶</w:t>
      </w:r>
      <w:r w:rsidRPr="00AD3E83">
        <w:rPr>
          <w:rStyle w:val="StyleBoldUnderline"/>
          <w:sz w:val="12"/>
        </w:rPr>
        <w:t xml:space="preserve"> </w:t>
      </w:r>
      <w:r w:rsidRPr="00AD3E83">
        <w:rPr>
          <w:rStyle w:val="StyleBoldUnderline"/>
        </w:rPr>
        <w:t>solution to any problem, never mind one requiring highly complex, efficient, and coordinated</w:t>
      </w:r>
      <w:r w:rsidRPr="00AD3E83">
        <w:rPr>
          <w:rStyle w:val="StyleBoldUnderline"/>
          <w:b w:val="0"/>
          <w:sz w:val="12"/>
          <w:u w:val="none"/>
        </w:rPr>
        <w:t>¶</w:t>
      </w:r>
      <w:r w:rsidRPr="00AD3E83">
        <w:rPr>
          <w:rStyle w:val="StyleBoldUnderline"/>
          <w:sz w:val="12"/>
        </w:rPr>
        <w:t xml:space="preserve"> </w:t>
      </w:r>
      <w:r w:rsidRPr="00AD3E83">
        <w:rPr>
          <w:rStyle w:val="StyleBoldUnderline"/>
        </w:rPr>
        <w:t>actions by public agents</w:t>
      </w:r>
      <w:r w:rsidRPr="00AD3E83">
        <w:rPr>
          <w:sz w:val="14"/>
        </w:rPr>
        <w:t>.</w:t>
      </w:r>
    </w:p>
    <w:p w14:paraId="7E556124" w14:textId="77777777" w:rsidR="00AD3E83" w:rsidRDefault="00AD3E83" w:rsidP="00C208FF">
      <w:pPr>
        <w:rPr>
          <w:sz w:val="16"/>
        </w:rPr>
      </w:pPr>
    </w:p>
    <w:p w14:paraId="59AF7342" w14:textId="77777777" w:rsidR="00932295" w:rsidRDefault="00932295" w:rsidP="00C208FF">
      <w:pPr>
        <w:rPr>
          <w:sz w:val="16"/>
        </w:rPr>
      </w:pPr>
    </w:p>
    <w:p w14:paraId="3AE58172" w14:textId="6B117C70" w:rsidR="00932295" w:rsidRDefault="00932295" w:rsidP="00932295">
      <w:pPr>
        <w:pStyle w:val="Heading4"/>
      </w:pPr>
      <w:r>
        <w:t>The eco-authoritarian model can’t solve – the USSR proves</w:t>
      </w:r>
    </w:p>
    <w:p w14:paraId="2953501E" w14:textId="30A94334" w:rsidR="00932295" w:rsidRDefault="00932295" w:rsidP="00932295">
      <w:r w:rsidRPr="00932295">
        <w:t xml:space="preserve">Matthew </w:t>
      </w:r>
      <w:r w:rsidRPr="00932295">
        <w:rPr>
          <w:rStyle w:val="StyleStyleBold12pt"/>
        </w:rPr>
        <w:t>Humphrey</w:t>
      </w:r>
      <w:r w:rsidRPr="00932295">
        <w:t xml:space="preserve">, </w:t>
      </w:r>
      <w:r w:rsidRPr="00932295">
        <w:rPr>
          <w:rStyle w:val="StyleStyleBold12pt"/>
        </w:rPr>
        <w:t>2007</w:t>
      </w:r>
      <w:r w:rsidRPr="00932295">
        <w:t>, Ecological Politics and Democratic Theory: The challenge to the deliberative ideal,</w:t>
      </w:r>
      <w:r>
        <w:t xml:space="preserve"> p. 140, </w:t>
      </w:r>
      <w:proofErr w:type="gramStart"/>
      <w:r>
        <w:t>mm</w:t>
      </w:r>
      <w:proofErr w:type="gramEnd"/>
    </w:p>
    <w:p w14:paraId="49327B19" w14:textId="77777777" w:rsidR="00932295" w:rsidRPr="00932295" w:rsidRDefault="00932295" w:rsidP="00932295"/>
    <w:p w14:paraId="11A3BD6C" w14:textId="4096CF6B" w:rsidR="00932295" w:rsidRDefault="00932295" w:rsidP="00932295">
      <w:pPr>
        <w:rPr>
          <w:sz w:val="16"/>
        </w:rPr>
      </w:pPr>
      <w:r w:rsidRPr="00932295">
        <w:rPr>
          <w:sz w:val="16"/>
        </w:rPr>
        <w:t>For all that the problems with which eco-authoritarians struggled were and</w:t>
      </w:r>
      <w:r w:rsidRPr="00932295">
        <w:rPr>
          <w:sz w:val="12"/>
        </w:rPr>
        <w:t>¶</w:t>
      </w:r>
      <w:r w:rsidRPr="00932295">
        <w:rPr>
          <w:sz w:val="16"/>
        </w:rPr>
        <w:t xml:space="preserve"> remain real, </w:t>
      </w:r>
      <w:r w:rsidRPr="00932295">
        <w:rPr>
          <w:rStyle w:val="StyleBoldUnderline"/>
        </w:rPr>
        <w:t xml:space="preserve">the faith they placed in an authoritarian state to resolve </w:t>
      </w:r>
      <w:proofErr w:type="gramStart"/>
      <w:r w:rsidRPr="00932295">
        <w:rPr>
          <w:rStyle w:val="StyleBoldUnderline"/>
        </w:rPr>
        <w:t>these</w:t>
      </w:r>
      <w:r w:rsidRPr="00932295">
        <w:rPr>
          <w:rStyle w:val="StyleBoldUnderline"/>
          <w:b w:val="0"/>
          <w:sz w:val="12"/>
          <w:u w:val="none"/>
        </w:rPr>
        <w:t>¶</w:t>
      </w:r>
      <w:r w:rsidRPr="00932295">
        <w:rPr>
          <w:rStyle w:val="StyleBoldUnderline"/>
          <w:sz w:val="12"/>
        </w:rPr>
        <w:t xml:space="preserve"> </w:t>
      </w:r>
      <w:r w:rsidRPr="00932295">
        <w:rPr>
          <w:rStyle w:val="StyleBoldUnderline"/>
        </w:rPr>
        <w:t>problems was</w:t>
      </w:r>
      <w:proofErr w:type="gramEnd"/>
      <w:r w:rsidRPr="00932295">
        <w:rPr>
          <w:rStyle w:val="StyleBoldUnderline"/>
        </w:rPr>
        <w:t xml:space="preserve"> surely misguided</w:t>
      </w:r>
      <w:r w:rsidRPr="00932295">
        <w:rPr>
          <w:sz w:val="16"/>
        </w:rPr>
        <w:t>. Whilst the inferior ecological record of nondemocratic</w:t>
      </w:r>
      <w:r w:rsidRPr="00932295">
        <w:rPr>
          <w:sz w:val="12"/>
        </w:rPr>
        <w:t>¶</w:t>
      </w:r>
      <w:r w:rsidRPr="00932295">
        <w:rPr>
          <w:sz w:val="16"/>
        </w:rPr>
        <w:t xml:space="preserve"> states in itself proves nothing (how many of these states actually</w:t>
      </w:r>
      <w:r w:rsidRPr="00932295">
        <w:rPr>
          <w:sz w:val="12"/>
        </w:rPr>
        <w:t>¶</w:t>
      </w:r>
      <w:r w:rsidRPr="00932295">
        <w:rPr>
          <w:sz w:val="16"/>
        </w:rPr>
        <w:t xml:space="preserve"> </w:t>
      </w:r>
      <w:proofErr w:type="spellStart"/>
      <w:r w:rsidRPr="00932295">
        <w:rPr>
          <w:sz w:val="16"/>
        </w:rPr>
        <w:t>prioritised</w:t>
      </w:r>
      <w:proofErr w:type="spellEnd"/>
      <w:r w:rsidRPr="00932295">
        <w:rPr>
          <w:sz w:val="16"/>
        </w:rPr>
        <w:t xml:space="preserve"> environmental goals?), </w:t>
      </w:r>
      <w:r w:rsidRPr="00932295">
        <w:rPr>
          <w:rStyle w:val="StyleBoldUnderline"/>
        </w:rPr>
        <w:t>the ability of a state to impose its ‘green will’</w:t>
      </w:r>
      <w:r w:rsidRPr="00932295">
        <w:rPr>
          <w:rStyle w:val="StyleBoldUnderline"/>
          <w:b w:val="0"/>
          <w:sz w:val="12"/>
          <w:u w:val="none"/>
        </w:rPr>
        <w:t>¶</w:t>
      </w:r>
      <w:r w:rsidRPr="00932295">
        <w:rPr>
          <w:rStyle w:val="StyleBoldUnderline"/>
          <w:sz w:val="12"/>
        </w:rPr>
        <w:t xml:space="preserve"> </w:t>
      </w:r>
      <w:r w:rsidRPr="00932295">
        <w:rPr>
          <w:rStyle w:val="StyleBoldUnderline"/>
        </w:rPr>
        <w:t>on an unwilling and resentful public who see their taken-for-granted freedoms</w:t>
      </w:r>
      <w:r w:rsidRPr="00932295">
        <w:rPr>
          <w:rStyle w:val="StyleBoldUnderline"/>
          <w:b w:val="0"/>
          <w:sz w:val="12"/>
          <w:u w:val="none"/>
        </w:rPr>
        <w:t>¶</w:t>
      </w:r>
      <w:r w:rsidRPr="00932295">
        <w:rPr>
          <w:rStyle w:val="StyleBoldUnderline"/>
          <w:sz w:val="12"/>
        </w:rPr>
        <w:t xml:space="preserve"> </w:t>
      </w:r>
      <w:r w:rsidRPr="00932295">
        <w:rPr>
          <w:rStyle w:val="StyleBoldUnderline"/>
        </w:rPr>
        <w:t>being curtailed is questionable,</w:t>
      </w:r>
      <w:r w:rsidRPr="00932295">
        <w:rPr>
          <w:sz w:val="16"/>
        </w:rPr>
        <w:t xml:space="preserve"> in the absence of </w:t>
      </w:r>
      <w:proofErr w:type="gramStart"/>
      <w:r w:rsidRPr="00932295">
        <w:rPr>
          <w:sz w:val="16"/>
        </w:rPr>
        <w:t>a monstrous</w:t>
      </w:r>
      <w:proofErr w:type="gramEnd"/>
      <w:r w:rsidRPr="00932295">
        <w:rPr>
          <w:sz w:val="16"/>
        </w:rPr>
        <w:t xml:space="preserve"> architecture of</w:t>
      </w:r>
      <w:r w:rsidRPr="00932295">
        <w:rPr>
          <w:sz w:val="12"/>
        </w:rPr>
        <w:t>¶</w:t>
      </w:r>
      <w:r w:rsidRPr="00932295">
        <w:rPr>
          <w:sz w:val="16"/>
        </w:rPr>
        <w:t xml:space="preserve"> green totalitarianism. </w:t>
      </w:r>
      <w:r w:rsidRPr="00932295">
        <w:rPr>
          <w:rStyle w:val="StyleBoldUnderline"/>
        </w:rPr>
        <w:t>Authoritarian states have often not been good at achieving</w:t>
      </w:r>
      <w:r w:rsidRPr="00932295">
        <w:rPr>
          <w:rStyle w:val="StyleBoldUnderline"/>
          <w:b w:val="0"/>
          <w:sz w:val="12"/>
          <w:u w:val="none"/>
        </w:rPr>
        <w:t>¶</w:t>
      </w:r>
      <w:r w:rsidRPr="00932295">
        <w:rPr>
          <w:rStyle w:val="StyleBoldUnderline"/>
          <w:sz w:val="12"/>
        </w:rPr>
        <w:t xml:space="preserve"> </w:t>
      </w:r>
      <w:r w:rsidRPr="00932295">
        <w:rPr>
          <w:rStyle w:val="StyleBoldUnderline"/>
        </w:rPr>
        <w:t xml:space="preserve">those policy goals that they have </w:t>
      </w:r>
      <w:proofErr w:type="spellStart"/>
      <w:r w:rsidRPr="00932295">
        <w:rPr>
          <w:rStyle w:val="StyleBoldUnderline"/>
        </w:rPr>
        <w:t>prioritised</w:t>
      </w:r>
      <w:proofErr w:type="spellEnd"/>
      <w:r w:rsidRPr="00932295">
        <w:rPr>
          <w:rStyle w:val="StyleBoldUnderline"/>
        </w:rPr>
        <w:t>, as the forlorn ambition of the Soviet</w:t>
      </w:r>
      <w:r w:rsidRPr="00932295">
        <w:rPr>
          <w:rStyle w:val="StyleBoldUnderline"/>
          <w:b w:val="0"/>
          <w:sz w:val="12"/>
          <w:u w:val="none"/>
        </w:rPr>
        <w:t>¶</w:t>
      </w:r>
      <w:r w:rsidRPr="00932295">
        <w:rPr>
          <w:rStyle w:val="StyleBoldUnderline"/>
          <w:sz w:val="12"/>
        </w:rPr>
        <w:t xml:space="preserve"> </w:t>
      </w:r>
      <w:r w:rsidRPr="00932295">
        <w:rPr>
          <w:rStyle w:val="StyleBoldUnderline"/>
        </w:rPr>
        <w:t>Union to outstrip the productive capacity of the capitalist West testifies</w:t>
      </w:r>
      <w:r w:rsidRPr="00932295">
        <w:rPr>
          <w:sz w:val="16"/>
        </w:rPr>
        <w:t xml:space="preserve">. </w:t>
      </w:r>
      <w:r w:rsidRPr="00932295">
        <w:rPr>
          <w:rStyle w:val="StyleBoldUnderline"/>
        </w:rPr>
        <w:t>There is</w:t>
      </w:r>
      <w:r w:rsidRPr="00932295">
        <w:rPr>
          <w:rStyle w:val="StyleBoldUnderline"/>
          <w:b w:val="0"/>
          <w:sz w:val="12"/>
          <w:u w:val="none"/>
        </w:rPr>
        <w:t>¶</w:t>
      </w:r>
      <w:r w:rsidRPr="00932295">
        <w:rPr>
          <w:rStyle w:val="StyleBoldUnderline"/>
          <w:sz w:val="12"/>
        </w:rPr>
        <w:t xml:space="preserve"> </w:t>
      </w:r>
      <w:r w:rsidRPr="00932295">
        <w:rPr>
          <w:rStyle w:val="StyleBoldUnderline"/>
        </w:rPr>
        <w:t>no obvious reason to expect an authoritarian green state to be better than the</w:t>
      </w:r>
      <w:r w:rsidRPr="00932295">
        <w:rPr>
          <w:rStyle w:val="StyleBoldUnderline"/>
          <w:b w:val="0"/>
          <w:sz w:val="12"/>
          <w:u w:val="none"/>
        </w:rPr>
        <w:t>¶</w:t>
      </w:r>
      <w:r w:rsidRPr="00932295">
        <w:rPr>
          <w:rStyle w:val="StyleBoldUnderline"/>
          <w:sz w:val="12"/>
        </w:rPr>
        <w:t xml:space="preserve"> </w:t>
      </w:r>
      <w:r w:rsidRPr="00932295">
        <w:rPr>
          <w:rStyle w:val="StyleBoldUnderline"/>
        </w:rPr>
        <w:t>Soviet Union at overcoming the internal divisions, inefficiencies, corruption, and</w:t>
      </w:r>
      <w:r w:rsidRPr="00932295">
        <w:rPr>
          <w:rStyle w:val="StyleBoldUnderline"/>
          <w:b w:val="0"/>
          <w:sz w:val="12"/>
          <w:u w:val="none"/>
        </w:rPr>
        <w:t>¶</w:t>
      </w:r>
      <w:r w:rsidRPr="00932295">
        <w:rPr>
          <w:rStyle w:val="StyleBoldUnderline"/>
          <w:sz w:val="12"/>
        </w:rPr>
        <w:t xml:space="preserve"> </w:t>
      </w:r>
      <w:r w:rsidRPr="00932295">
        <w:rPr>
          <w:rStyle w:val="StyleBoldUnderline"/>
        </w:rPr>
        <w:t>perverse incentives that plague such states</w:t>
      </w:r>
      <w:r w:rsidRPr="00932295">
        <w:rPr>
          <w:sz w:val="16"/>
        </w:rPr>
        <w:t>.</w:t>
      </w:r>
    </w:p>
    <w:p w14:paraId="47890BED" w14:textId="008CB8F1" w:rsidR="00330523" w:rsidRDefault="00E9428A" w:rsidP="00330523">
      <w:pPr>
        <w:pStyle w:val="Heading3"/>
      </w:pPr>
      <w:bookmarkStart w:id="0" w:name="_GoBack"/>
      <w:bookmarkEnd w:id="0"/>
      <w:proofErr w:type="spellStart"/>
      <w:r>
        <w:t>Aff</w:t>
      </w:r>
      <w:proofErr w:type="spellEnd"/>
      <w:r w:rsidR="00330523">
        <w:t xml:space="preserve"> – AT Alt – AT Benevolent Leaders</w:t>
      </w:r>
    </w:p>
    <w:p w14:paraId="39DAA00E" w14:textId="656E6BB6" w:rsidR="00330523" w:rsidRDefault="00104E86" w:rsidP="00330523">
      <w:pPr>
        <w:pStyle w:val="Heading4"/>
      </w:pPr>
      <w:r>
        <w:t>Eco-authoritarianism inevitably collapses into tyrannical despotism – that makes solving the environment impossible</w:t>
      </w:r>
    </w:p>
    <w:p w14:paraId="7E125FC2" w14:textId="7EAD7EFB" w:rsidR="00330523" w:rsidRDefault="00330523" w:rsidP="00330523">
      <w:r w:rsidRPr="00330523">
        <w:t xml:space="preserve">Dan </w:t>
      </w:r>
      <w:proofErr w:type="spellStart"/>
      <w:r w:rsidRPr="00330523">
        <w:rPr>
          <w:rStyle w:val="StyleStyleBold12pt"/>
        </w:rPr>
        <w:t>Shahar</w:t>
      </w:r>
      <w:proofErr w:type="spellEnd"/>
      <w:r w:rsidRPr="00330523">
        <w:t xml:space="preserve">, </w:t>
      </w:r>
      <w:r w:rsidRPr="00330523">
        <w:rPr>
          <w:rStyle w:val="StyleStyleBold12pt"/>
        </w:rPr>
        <w:t>2015</w:t>
      </w:r>
      <w:r w:rsidRPr="00330523">
        <w:t>, Environmental Values, 24(3), “Rejecting eco-authoritarianism, again, 345-366, mm</w:t>
      </w:r>
    </w:p>
    <w:p w14:paraId="60ED5CDE" w14:textId="77777777" w:rsidR="00330523" w:rsidRPr="00330523" w:rsidRDefault="00330523" w:rsidP="00330523"/>
    <w:p w14:paraId="1DC55B52" w14:textId="6B734DA1" w:rsidR="00330523" w:rsidRPr="00104E86" w:rsidRDefault="00330523" w:rsidP="00330523">
      <w:pPr>
        <w:rPr>
          <w:sz w:val="16"/>
        </w:rPr>
      </w:pPr>
      <w:r w:rsidRPr="00104E86">
        <w:rPr>
          <w:sz w:val="16"/>
        </w:rPr>
        <w:t xml:space="preserve">Traditionally, </w:t>
      </w:r>
      <w:r w:rsidRPr="00104E86">
        <w:rPr>
          <w:rStyle w:val="StyleBoldUnderline"/>
        </w:rPr>
        <w:t>critics of authoritarianism have worried that unrestrained power granted</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to government officials could fall into the wrong hands, resulting in a serious potential for</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tyrannical despotism</w:t>
      </w:r>
      <w:r w:rsidRPr="00104E86">
        <w:rPr>
          <w:sz w:val="16"/>
        </w:rPr>
        <w:t>.53 Despotism is obviously problematic due to the harms it typically</w:t>
      </w:r>
      <w:r w:rsidR="00104E86" w:rsidRPr="00104E86">
        <w:rPr>
          <w:sz w:val="12"/>
        </w:rPr>
        <w:t>¶</w:t>
      </w:r>
      <w:r w:rsidR="00104E86" w:rsidRPr="00104E86">
        <w:rPr>
          <w:sz w:val="16"/>
        </w:rPr>
        <w:t xml:space="preserve"> </w:t>
      </w:r>
      <w:r w:rsidRPr="00104E86">
        <w:rPr>
          <w:sz w:val="16"/>
        </w:rPr>
        <w:t xml:space="preserve">generates for citizens living under its rule, but in the current context we may also worry that </w:t>
      </w:r>
      <w:r w:rsidRPr="00104E86">
        <w:rPr>
          <w:rStyle w:val="StyleBoldUnderline"/>
        </w:rPr>
        <w:t>a</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despotic regime would end up neglecting to prioritize environmental protection</w:t>
      </w:r>
      <w:r w:rsidRPr="00104E86">
        <w:rPr>
          <w:sz w:val="16"/>
        </w:rPr>
        <w:t xml:space="preserve">, </w:t>
      </w:r>
      <w:r w:rsidRPr="00104E86">
        <w:rPr>
          <w:rStyle w:val="StyleBoldUnderline"/>
        </w:rPr>
        <w:t>thereby</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failing to ameliorate the crisis that would have motivated the shift toward authoritarianism in</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the first place</w:t>
      </w:r>
      <w:r w:rsidRPr="00104E86">
        <w:rPr>
          <w:sz w:val="16"/>
        </w:rPr>
        <w:t>. In order to avoid this problem, Eco-Authoritarians would need to provide</w:t>
      </w:r>
      <w:r w:rsidR="00104E86" w:rsidRPr="00104E86">
        <w:rPr>
          <w:sz w:val="12"/>
        </w:rPr>
        <w:t>¶</w:t>
      </w:r>
      <w:r w:rsidR="00104E86" w:rsidRPr="00104E86">
        <w:rPr>
          <w:sz w:val="16"/>
        </w:rPr>
        <w:t xml:space="preserve"> </w:t>
      </w:r>
      <w:r w:rsidRPr="00104E86">
        <w:rPr>
          <w:sz w:val="16"/>
        </w:rPr>
        <w:t>reason to think that following their prescriptions would mean putting our collective futures</w:t>
      </w:r>
      <w:r w:rsidR="00104E86" w:rsidRPr="00104E86">
        <w:rPr>
          <w:sz w:val="12"/>
        </w:rPr>
        <w:t>¶</w:t>
      </w:r>
      <w:r w:rsidR="00104E86" w:rsidRPr="00104E86">
        <w:rPr>
          <w:sz w:val="16"/>
        </w:rPr>
        <w:t xml:space="preserve"> </w:t>
      </w:r>
      <w:r w:rsidRPr="00104E86">
        <w:rPr>
          <w:sz w:val="16"/>
        </w:rPr>
        <w:t>not into the hands of injurious despots but rather into those of administrators who possess</w:t>
      </w:r>
      <w:r w:rsidR="00104E86" w:rsidRPr="00104E86">
        <w:rPr>
          <w:sz w:val="12"/>
        </w:rPr>
        <w:t>¶</w:t>
      </w:r>
      <w:r w:rsidR="00104E86" w:rsidRPr="00104E86">
        <w:rPr>
          <w:sz w:val="16"/>
        </w:rPr>
        <w:t xml:space="preserve"> </w:t>
      </w:r>
      <w:r w:rsidRPr="00104E86">
        <w:rPr>
          <w:sz w:val="16"/>
        </w:rPr>
        <w:t>both the capacity to address an impending environmental crisis effectively and the motivation to do so. This challenge has two interrelated aspects: first, it must be shown that a capable</w:t>
      </w:r>
      <w:r w:rsidR="00104E86" w:rsidRPr="00104E86">
        <w:rPr>
          <w:sz w:val="12"/>
        </w:rPr>
        <w:t>¶</w:t>
      </w:r>
      <w:r w:rsidR="00104E86" w:rsidRPr="00104E86">
        <w:rPr>
          <w:sz w:val="16"/>
        </w:rPr>
        <w:t xml:space="preserve"> </w:t>
      </w:r>
      <w:r w:rsidRPr="00104E86">
        <w:rPr>
          <w:sz w:val="16"/>
        </w:rPr>
        <w:t>and benevolent “eco-elite” could be generated in the first place to rule over our society; and</w:t>
      </w:r>
      <w:r w:rsidR="00104E86" w:rsidRPr="00104E86">
        <w:rPr>
          <w:sz w:val="12"/>
        </w:rPr>
        <w:t>¶</w:t>
      </w:r>
      <w:r w:rsidR="00104E86" w:rsidRPr="00104E86">
        <w:rPr>
          <w:sz w:val="16"/>
        </w:rPr>
        <w:t xml:space="preserve"> </w:t>
      </w:r>
      <w:r w:rsidRPr="00104E86">
        <w:rPr>
          <w:sz w:val="16"/>
        </w:rPr>
        <w:t>second, it must be shown that a system of rule by “eco-elites” could be effectively</w:t>
      </w:r>
      <w:r w:rsidR="00104E86" w:rsidRPr="00104E86">
        <w:rPr>
          <w:sz w:val="12"/>
        </w:rPr>
        <w:t>¶</w:t>
      </w:r>
      <w:r w:rsidR="00104E86" w:rsidRPr="00104E86">
        <w:rPr>
          <w:sz w:val="16"/>
        </w:rPr>
        <w:t xml:space="preserve"> </w:t>
      </w:r>
      <w:r w:rsidRPr="00104E86">
        <w:rPr>
          <w:sz w:val="16"/>
        </w:rPr>
        <w:t>perpetuated over a long period of time. To my knowledge, the only contemporary Eco-Authoritarians who have taken up this</w:t>
      </w:r>
      <w:r w:rsidR="00104E86" w:rsidRPr="00104E86">
        <w:rPr>
          <w:sz w:val="12"/>
        </w:rPr>
        <w:t>¶</w:t>
      </w:r>
      <w:r w:rsidR="00104E86" w:rsidRPr="00104E86">
        <w:rPr>
          <w:sz w:val="16"/>
        </w:rPr>
        <w:t xml:space="preserve"> </w:t>
      </w:r>
      <w:r w:rsidRPr="00104E86">
        <w:rPr>
          <w:sz w:val="16"/>
        </w:rPr>
        <w:t>challenge are also the most extreme proponents of the view: David Shearman and Joseph</w:t>
      </w:r>
      <w:r w:rsidR="00104E86" w:rsidRPr="00104E86">
        <w:rPr>
          <w:sz w:val="12"/>
        </w:rPr>
        <w:t>¶</w:t>
      </w:r>
      <w:r w:rsidR="00104E86" w:rsidRPr="00104E86">
        <w:rPr>
          <w:sz w:val="16"/>
        </w:rPr>
        <w:t xml:space="preserve"> </w:t>
      </w:r>
      <w:r w:rsidRPr="00104E86">
        <w:rPr>
          <w:sz w:val="16"/>
        </w:rPr>
        <w:t>Wayne Smith. In The Climate Change Challenge and the Failure of Democracy, Shearman</w:t>
      </w:r>
      <w:r w:rsidR="00104E86" w:rsidRPr="00104E86">
        <w:rPr>
          <w:sz w:val="12"/>
        </w:rPr>
        <w:t>¶</w:t>
      </w:r>
      <w:r w:rsidR="00104E86" w:rsidRPr="00104E86">
        <w:rPr>
          <w:sz w:val="16"/>
        </w:rPr>
        <w:t xml:space="preserve"> </w:t>
      </w:r>
      <w:r w:rsidRPr="00104E86">
        <w:rPr>
          <w:sz w:val="16"/>
        </w:rPr>
        <w:t>and Smith contend that successful Eco-Authoritarianism would require leaders of a caliber far</w:t>
      </w:r>
      <w:r w:rsidR="00104E86" w:rsidRPr="00104E86">
        <w:rPr>
          <w:sz w:val="12"/>
        </w:rPr>
        <w:t>¶</w:t>
      </w:r>
      <w:r w:rsidR="00104E86" w:rsidRPr="00104E86">
        <w:rPr>
          <w:sz w:val="16"/>
        </w:rPr>
        <w:t xml:space="preserve"> </w:t>
      </w:r>
      <w:r w:rsidRPr="00104E86">
        <w:rPr>
          <w:sz w:val="16"/>
        </w:rPr>
        <w:t>higher than we find in contemporary society, and that producing such leaders would require a</w:t>
      </w:r>
      <w:r w:rsidR="00104E86" w:rsidRPr="00104E86">
        <w:rPr>
          <w:sz w:val="12"/>
        </w:rPr>
        <w:t>¶</w:t>
      </w:r>
      <w:r w:rsidR="00104E86" w:rsidRPr="00104E86">
        <w:rPr>
          <w:sz w:val="16"/>
        </w:rPr>
        <w:t xml:space="preserve"> </w:t>
      </w:r>
      <w:r w:rsidRPr="00104E86">
        <w:rPr>
          <w:sz w:val="16"/>
        </w:rPr>
        <w:t>radically different system of education. This new system would be built around superior “real</w:t>
      </w:r>
      <w:r w:rsidR="00104E86" w:rsidRPr="00104E86">
        <w:rPr>
          <w:sz w:val="12"/>
        </w:rPr>
        <w:t>¶</w:t>
      </w:r>
      <w:r w:rsidR="00104E86" w:rsidRPr="00104E86">
        <w:rPr>
          <w:sz w:val="16"/>
        </w:rPr>
        <w:t xml:space="preserve"> </w:t>
      </w:r>
      <w:r w:rsidRPr="00104E86">
        <w:rPr>
          <w:sz w:val="16"/>
        </w:rPr>
        <w:t>universities” that would purportedly “train holistic thinkers in all of the arts and sciences</w:t>
      </w:r>
      <w:r w:rsidR="00104E86" w:rsidRPr="00104E86">
        <w:rPr>
          <w:sz w:val="12"/>
        </w:rPr>
        <w:t>¶</w:t>
      </w:r>
      <w:r w:rsidR="00104E86" w:rsidRPr="00104E86">
        <w:rPr>
          <w:sz w:val="16"/>
        </w:rPr>
        <w:t xml:space="preserve"> </w:t>
      </w:r>
      <w:r w:rsidRPr="00104E86">
        <w:rPr>
          <w:sz w:val="16"/>
        </w:rPr>
        <w:t>necessary for tough decision making that the environmental crisis confronts us with.”54 The</w:t>
      </w:r>
      <w:r w:rsidR="00104E86" w:rsidRPr="00104E86">
        <w:rPr>
          <w:sz w:val="12"/>
        </w:rPr>
        <w:t>¶</w:t>
      </w:r>
      <w:r w:rsidR="00104E86" w:rsidRPr="00104E86">
        <w:rPr>
          <w:sz w:val="16"/>
        </w:rPr>
        <w:t xml:space="preserve"> </w:t>
      </w:r>
      <w:r w:rsidRPr="00104E86">
        <w:rPr>
          <w:sz w:val="16"/>
        </w:rPr>
        <w:t>products would be “true public intellectuals with knowledge well grounded in ecology,”55</w:t>
      </w:r>
      <w:r w:rsidR="00104E86" w:rsidRPr="00104E86">
        <w:rPr>
          <w:sz w:val="12"/>
        </w:rPr>
        <w:t>¶</w:t>
      </w:r>
      <w:r w:rsidR="00104E86" w:rsidRPr="00104E86">
        <w:rPr>
          <w:sz w:val="16"/>
        </w:rPr>
        <w:t xml:space="preserve"> </w:t>
      </w:r>
      <w:r w:rsidRPr="00104E86">
        <w:rPr>
          <w:sz w:val="16"/>
        </w:rPr>
        <w:t>who would be charged with preserving “remnants of our civilization when the great collapse</w:t>
      </w:r>
      <w:r w:rsidR="00104E86" w:rsidRPr="00104E86">
        <w:rPr>
          <w:sz w:val="12"/>
        </w:rPr>
        <w:t>¶</w:t>
      </w:r>
      <w:r w:rsidR="00104E86" w:rsidRPr="00104E86">
        <w:rPr>
          <w:sz w:val="16"/>
        </w:rPr>
        <w:t xml:space="preserve"> </w:t>
      </w:r>
      <w:r w:rsidRPr="00104E86">
        <w:rPr>
          <w:sz w:val="16"/>
        </w:rPr>
        <w:t xml:space="preserve">comes” as “the new priesthood of the new </w:t>
      </w:r>
      <w:proofErr w:type="gramStart"/>
      <w:r w:rsidRPr="00104E86">
        <w:rPr>
          <w:sz w:val="16"/>
        </w:rPr>
        <w:t>dark age</w:t>
      </w:r>
      <w:proofErr w:type="gramEnd"/>
      <w:r w:rsidRPr="00104E86">
        <w:rPr>
          <w:sz w:val="16"/>
        </w:rPr>
        <w:t>.”56 Perhaps unsurprisingly, the authors give only sketchy details on exactly how “real</w:t>
      </w:r>
      <w:r w:rsidR="00104E86" w:rsidRPr="00104E86">
        <w:rPr>
          <w:sz w:val="12"/>
        </w:rPr>
        <w:t>¶</w:t>
      </w:r>
      <w:r w:rsidR="00104E86" w:rsidRPr="00104E86">
        <w:rPr>
          <w:sz w:val="16"/>
        </w:rPr>
        <w:t xml:space="preserve"> </w:t>
      </w:r>
      <w:r w:rsidRPr="00104E86">
        <w:rPr>
          <w:sz w:val="16"/>
        </w:rPr>
        <w:t>universities” would achieve these felicitous results. Their main proposals in The Climate</w:t>
      </w:r>
      <w:r w:rsidR="00104E86" w:rsidRPr="00104E86">
        <w:rPr>
          <w:sz w:val="12"/>
        </w:rPr>
        <w:t>¶</w:t>
      </w:r>
      <w:r w:rsidR="00104E86" w:rsidRPr="00104E86">
        <w:rPr>
          <w:sz w:val="16"/>
        </w:rPr>
        <w:t xml:space="preserve"> </w:t>
      </w:r>
      <w:r w:rsidRPr="00104E86">
        <w:rPr>
          <w:sz w:val="16"/>
        </w:rPr>
        <w:t>Change Challenge and the Failure of Democracy seem limited to focusing scholarly research</w:t>
      </w:r>
      <w:r w:rsidR="00104E86" w:rsidRPr="00104E86">
        <w:rPr>
          <w:sz w:val="12"/>
        </w:rPr>
        <w:t>¶</w:t>
      </w:r>
      <w:r w:rsidR="00104E86" w:rsidRPr="00104E86">
        <w:rPr>
          <w:sz w:val="16"/>
        </w:rPr>
        <w:t xml:space="preserve"> </w:t>
      </w:r>
      <w:r w:rsidRPr="00104E86">
        <w:rPr>
          <w:sz w:val="16"/>
        </w:rPr>
        <w:t>on problems that are important to human well-being</w:t>
      </w:r>
      <w:proofErr w:type="gramStart"/>
      <w:r w:rsidRPr="00104E86">
        <w:rPr>
          <w:sz w:val="16"/>
        </w:rPr>
        <w:t>,57</w:t>
      </w:r>
      <w:proofErr w:type="gramEnd"/>
      <w:r w:rsidRPr="00104E86">
        <w:rPr>
          <w:sz w:val="16"/>
        </w:rPr>
        <w:t xml:space="preserve"> expanding the role of information sharing</w:t>
      </w:r>
      <w:r w:rsidR="00104E86" w:rsidRPr="00104E86">
        <w:rPr>
          <w:sz w:val="12"/>
        </w:rPr>
        <w:t>¶</w:t>
      </w:r>
      <w:r w:rsidR="00104E86" w:rsidRPr="00104E86">
        <w:rPr>
          <w:sz w:val="16"/>
        </w:rPr>
        <w:t xml:space="preserve"> </w:t>
      </w:r>
      <w:r w:rsidRPr="00104E86">
        <w:rPr>
          <w:sz w:val="16"/>
        </w:rPr>
        <w:t>among the intellectual community,58 and accelerating the development of programs in</w:t>
      </w:r>
      <w:r w:rsidR="00104E86" w:rsidRPr="00104E86">
        <w:rPr>
          <w:sz w:val="12"/>
        </w:rPr>
        <w:t>¶</w:t>
      </w:r>
      <w:r w:rsidR="00104E86" w:rsidRPr="00104E86">
        <w:rPr>
          <w:sz w:val="16"/>
        </w:rPr>
        <w:t xml:space="preserve"> </w:t>
      </w:r>
      <w:r w:rsidRPr="00104E86">
        <w:rPr>
          <w:sz w:val="16"/>
        </w:rPr>
        <w:t>environmental studies.59 Although many of these proposals seem reasonable and even</w:t>
      </w:r>
      <w:r w:rsidR="00104E86" w:rsidRPr="00104E86">
        <w:rPr>
          <w:sz w:val="12"/>
        </w:rPr>
        <w:t>¶</w:t>
      </w:r>
      <w:r w:rsidR="00104E86" w:rsidRPr="00104E86">
        <w:rPr>
          <w:sz w:val="16"/>
        </w:rPr>
        <w:t xml:space="preserve"> </w:t>
      </w:r>
      <w:r w:rsidRPr="00104E86">
        <w:rPr>
          <w:sz w:val="16"/>
        </w:rPr>
        <w:t>attractive, they hardly seem like the sorts of revolutionary changes that would equip graduating students with the capacities and motivations needed to effectively rule over</w:t>
      </w:r>
      <w:r w:rsidR="00104E86" w:rsidRPr="00104E86">
        <w:rPr>
          <w:sz w:val="12"/>
        </w:rPr>
        <w:t>¶</w:t>
      </w:r>
      <w:r w:rsidR="00104E86" w:rsidRPr="00104E86">
        <w:rPr>
          <w:sz w:val="16"/>
        </w:rPr>
        <w:t xml:space="preserve"> </w:t>
      </w:r>
      <w:r w:rsidRPr="00104E86">
        <w:rPr>
          <w:sz w:val="16"/>
        </w:rPr>
        <w:t>complex modern societies</w:t>
      </w:r>
      <w:r w:rsidRPr="00104E86">
        <w:rPr>
          <w:rStyle w:val="StyleBoldUnderline"/>
        </w:rPr>
        <w:t>. Even if a capable and benevolent eco-elite could be produced, a further hurdle for</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Eco-Authoritarianism would involve demonstrating that the quality of elite rule could be</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maintained over time.</w:t>
      </w:r>
      <w:r w:rsidRPr="00104E86">
        <w:rPr>
          <w:sz w:val="16"/>
        </w:rPr>
        <w:t xml:space="preserve"> Shearman and Smith do not take up this aspect of the issue in a</w:t>
      </w:r>
      <w:r w:rsidR="00104E86" w:rsidRPr="00104E86">
        <w:rPr>
          <w:sz w:val="12"/>
        </w:rPr>
        <w:t>¶</w:t>
      </w:r>
      <w:r w:rsidR="00104E86" w:rsidRPr="00104E86">
        <w:rPr>
          <w:sz w:val="16"/>
        </w:rPr>
        <w:t xml:space="preserve"> </w:t>
      </w:r>
      <w:r w:rsidRPr="00104E86">
        <w:rPr>
          <w:sz w:val="16"/>
        </w:rPr>
        <w:t xml:space="preserve">substantive way, and to my knowledge neither does any other contemporary </w:t>
      </w:r>
      <w:proofErr w:type="spellStart"/>
      <w:r w:rsidRPr="00104E86">
        <w:rPr>
          <w:sz w:val="16"/>
        </w:rPr>
        <w:t>EcoAuthoritarian</w:t>
      </w:r>
      <w:proofErr w:type="spellEnd"/>
      <w:proofErr w:type="gramStart"/>
      <w:r w:rsidRPr="00104E86">
        <w:rPr>
          <w:sz w:val="16"/>
        </w:rPr>
        <w:t>.</w:t>
      </w:r>
      <w:r w:rsidR="00104E86" w:rsidRPr="00104E86">
        <w:rPr>
          <w:sz w:val="12"/>
        </w:rPr>
        <w:t>¶</w:t>
      </w:r>
      <w:proofErr w:type="gramEnd"/>
      <w:r w:rsidR="00104E86" w:rsidRPr="00104E86">
        <w:rPr>
          <w:sz w:val="16"/>
        </w:rPr>
        <w:t xml:space="preserve"> </w:t>
      </w:r>
      <w:r w:rsidRPr="00104E86">
        <w:rPr>
          <w:sz w:val="16"/>
        </w:rPr>
        <w:t xml:space="preserve">But </w:t>
      </w:r>
      <w:r w:rsidRPr="00104E86">
        <w:rPr>
          <w:rStyle w:val="StyleBoldUnderline"/>
        </w:rPr>
        <w:t>the challenge</w:t>
      </w:r>
      <w:r w:rsidRPr="00104E86">
        <w:rPr>
          <w:sz w:val="16"/>
        </w:rPr>
        <w:t xml:space="preserve"> of sustaining a capable and benevolent ruling class over time</w:t>
      </w:r>
      <w:r w:rsidR="00104E86" w:rsidRPr="00104E86">
        <w:rPr>
          <w:sz w:val="12"/>
        </w:rPr>
        <w:t>¶</w:t>
      </w:r>
      <w:r w:rsidR="00104E86" w:rsidRPr="00104E86">
        <w:rPr>
          <w:sz w:val="16"/>
        </w:rPr>
        <w:t xml:space="preserve"> </w:t>
      </w:r>
      <w:r w:rsidRPr="00104E86">
        <w:rPr>
          <w:rStyle w:val="StyleBoldUnderline"/>
        </w:rPr>
        <w:t>is a notoriously difficult</w:t>
      </w:r>
      <w:r w:rsidRPr="00104E86">
        <w:rPr>
          <w:sz w:val="16"/>
        </w:rPr>
        <w:t xml:space="preserve"> one for an authoritarian regime to overcome. As the eco-anarchist</w:t>
      </w:r>
      <w:r w:rsidR="00104E86" w:rsidRPr="00104E86">
        <w:rPr>
          <w:sz w:val="12"/>
        </w:rPr>
        <w:t>¶</w:t>
      </w:r>
      <w:r w:rsidR="00104E86" w:rsidRPr="00104E86">
        <w:rPr>
          <w:sz w:val="16"/>
        </w:rPr>
        <w:t xml:space="preserve"> </w:t>
      </w:r>
      <w:r w:rsidRPr="00104E86">
        <w:rPr>
          <w:sz w:val="16"/>
        </w:rPr>
        <w:t>philosopher Alan Carter has quite reasonably worried</w:t>
      </w:r>
      <w:proofErr w:type="gramStart"/>
      <w:r w:rsidRPr="00104E86">
        <w:rPr>
          <w:sz w:val="16"/>
        </w:rPr>
        <w:t>:</w:t>
      </w:r>
      <w:r w:rsidR="00104E86" w:rsidRPr="00104E86">
        <w:rPr>
          <w:sz w:val="12"/>
        </w:rPr>
        <w:t>¶</w:t>
      </w:r>
      <w:proofErr w:type="gramEnd"/>
      <w:r w:rsidR="00104E86" w:rsidRPr="00104E86">
        <w:rPr>
          <w:sz w:val="16"/>
        </w:rPr>
        <w:t xml:space="preserve"> </w:t>
      </w:r>
      <w:r w:rsidRPr="00104E86">
        <w:rPr>
          <w:sz w:val="16"/>
        </w:rPr>
        <w:t>Even if a particular leader does turn out to be genuinely benevolent, even if he</w:t>
      </w:r>
      <w:r w:rsidR="00104E86" w:rsidRPr="00104E86">
        <w:rPr>
          <w:sz w:val="12"/>
        </w:rPr>
        <w:t>¶</w:t>
      </w:r>
      <w:r w:rsidR="00104E86" w:rsidRPr="00104E86">
        <w:rPr>
          <w:sz w:val="16"/>
        </w:rPr>
        <w:t xml:space="preserve"> </w:t>
      </w:r>
      <w:r w:rsidRPr="00104E86">
        <w:rPr>
          <w:sz w:val="16"/>
        </w:rPr>
        <w:t>or she is not corrupted by the exercise of power or the need to retain power,</w:t>
      </w:r>
      <w:r w:rsidR="00104E86" w:rsidRPr="00104E86">
        <w:rPr>
          <w:sz w:val="12"/>
        </w:rPr>
        <w:t>¶</w:t>
      </w:r>
      <w:r w:rsidR="00104E86" w:rsidRPr="00104E86">
        <w:rPr>
          <w:sz w:val="16"/>
        </w:rPr>
        <w:t xml:space="preserve"> </w:t>
      </w:r>
      <w:r w:rsidRPr="00104E86">
        <w:rPr>
          <w:sz w:val="16"/>
        </w:rPr>
        <w:t>how can it be guaranteed that those who inherit his or her position will be</w:t>
      </w:r>
      <w:r w:rsidR="00104E86" w:rsidRPr="00104E86">
        <w:rPr>
          <w:sz w:val="12"/>
        </w:rPr>
        <w:t>¶</w:t>
      </w:r>
      <w:r w:rsidR="00104E86" w:rsidRPr="00104E86">
        <w:rPr>
          <w:sz w:val="16"/>
        </w:rPr>
        <w:t xml:space="preserve"> </w:t>
      </w:r>
      <w:r w:rsidRPr="00104E86">
        <w:rPr>
          <w:sz w:val="16"/>
        </w:rPr>
        <w:t xml:space="preserve">equally benevolent? </w:t>
      </w:r>
      <w:r w:rsidRPr="00104E86">
        <w:rPr>
          <w:rStyle w:val="StyleBoldUnderline"/>
        </w:rPr>
        <w:t>Hierarchical structures, by their very nature, make it easy</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for the most competitive, most ruthless and least caring to attain power</w:t>
      </w:r>
      <w:proofErr w:type="gramStart"/>
      <w:r w:rsidRPr="00104E86">
        <w:rPr>
          <w:sz w:val="16"/>
        </w:rPr>
        <w:t>.</w:t>
      </w:r>
      <w:r w:rsidR="00104E86" w:rsidRPr="00104E86">
        <w:rPr>
          <w:sz w:val="12"/>
        </w:rPr>
        <w:t>¶</w:t>
      </w:r>
      <w:proofErr w:type="gramEnd"/>
      <w:r w:rsidR="00104E86" w:rsidRPr="00104E86">
        <w:rPr>
          <w:sz w:val="16"/>
        </w:rPr>
        <w:t xml:space="preserve"> </w:t>
      </w:r>
      <w:r w:rsidRPr="00104E86">
        <w:rPr>
          <w:sz w:val="16"/>
        </w:rPr>
        <w:t xml:space="preserve">Moreover, </w:t>
      </w:r>
      <w:r w:rsidRPr="00104E86">
        <w:rPr>
          <w:rStyle w:val="StyleBoldUnderline"/>
        </w:rPr>
        <w:t>the centralized exercise of authoritarian rule is an ever-attractive</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goal for would-be usurpers, whose vision is usually less pure than those whom</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they usurp, as the history of many coups attests to</w:t>
      </w:r>
      <w:r w:rsidRPr="00104E86">
        <w:rPr>
          <w:sz w:val="16"/>
        </w:rPr>
        <w:t xml:space="preserve">.60 At the very least, </w:t>
      </w:r>
      <w:r w:rsidRPr="00104E86">
        <w:rPr>
          <w:rStyle w:val="StyleBoldUnderline"/>
        </w:rPr>
        <w:t>it seems that Eco-Authoritarians owe us some account of how their</w:t>
      </w:r>
      <w:r w:rsidR="00104E86" w:rsidRPr="00104E86">
        <w:rPr>
          <w:rStyle w:val="StyleBoldUnderline"/>
          <w:b w:val="0"/>
          <w:sz w:val="12"/>
          <w:u w:val="none"/>
        </w:rPr>
        <w:t>¶</w:t>
      </w:r>
      <w:r w:rsidR="00104E86" w:rsidRPr="00104E86">
        <w:rPr>
          <w:rStyle w:val="StyleBoldUnderline"/>
          <w:sz w:val="12"/>
        </w:rPr>
        <w:t xml:space="preserve"> </w:t>
      </w:r>
      <w:r w:rsidRPr="00104E86">
        <w:rPr>
          <w:rStyle w:val="StyleBoldUnderline"/>
        </w:rPr>
        <w:t>proposed regimes could predictably avoid corruption over time</w:t>
      </w:r>
      <w:r w:rsidRPr="00104E86">
        <w:rPr>
          <w:sz w:val="16"/>
        </w:rPr>
        <w:t>.</w:t>
      </w:r>
    </w:p>
    <w:p w14:paraId="5B0D0E62" w14:textId="77777777" w:rsidR="00330523" w:rsidRPr="00330523" w:rsidRDefault="00330523" w:rsidP="00330523"/>
    <w:p w14:paraId="5F416B6B" w14:textId="73EBAA55" w:rsidR="00A93B36" w:rsidRDefault="00A93B36" w:rsidP="00A93B36">
      <w:pPr>
        <w:pStyle w:val="Heading3"/>
      </w:pPr>
      <w:proofErr w:type="spellStart"/>
      <w:r>
        <w:t>Aff</w:t>
      </w:r>
      <w:proofErr w:type="spellEnd"/>
      <w:r w:rsidR="00A459BA">
        <w:t xml:space="preserve"> – Perm Solvency</w:t>
      </w:r>
    </w:p>
    <w:p w14:paraId="6BC2C082" w14:textId="0853983A" w:rsidR="00A93B36" w:rsidRDefault="00A459BA" w:rsidP="00A93B36">
      <w:pPr>
        <w:pStyle w:val="Heading4"/>
      </w:pPr>
      <w:r>
        <w:t xml:space="preserve">The perm solves best – democracy is reflexive and can resolve environmental problems. The alt alone fails because the public will never get on board. </w:t>
      </w:r>
    </w:p>
    <w:p w14:paraId="71EA4E18" w14:textId="390F2A82" w:rsidR="00A459BA" w:rsidRDefault="00A459BA" w:rsidP="00A459BA">
      <w:r w:rsidRPr="00A459BA">
        <w:t xml:space="preserve">Bruce </w:t>
      </w:r>
      <w:r w:rsidRPr="00A459BA">
        <w:rPr>
          <w:rStyle w:val="StyleStyleBold12pt"/>
        </w:rPr>
        <w:t>Jennings</w:t>
      </w:r>
      <w:r w:rsidRPr="00A459BA">
        <w:t xml:space="preserve">, May </w:t>
      </w:r>
      <w:r w:rsidRPr="00A459BA">
        <w:rPr>
          <w:rStyle w:val="StyleStyleBold12pt"/>
        </w:rPr>
        <w:t>2013</w:t>
      </w:r>
      <w:r w:rsidRPr="00A459BA">
        <w:t>, [Jennings is the Director of Bioethics and Editor of Minding Nature at the Center for Humans and Nature], Center for Humans &amp; Nature, “Governance in a Post-Growth Society: An Inquiry into the Democratic Prospect,” http://www.humansandnature.org/governance-in-a-post-growth-society--an-inquiry-into-the-democratic-prospect-article-136.php, mm</w:t>
      </w:r>
    </w:p>
    <w:p w14:paraId="15DE97F8" w14:textId="77777777" w:rsidR="00A459BA" w:rsidRPr="00A459BA" w:rsidRDefault="00A459BA" w:rsidP="00A459BA"/>
    <w:p w14:paraId="6B2564AB" w14:textId="36C4C3A3" w:rsidR="00A93B36" w:rsidRDefault="00A93B36" w:rsidP="00A93B36">
      <w:pPr>
        <w:rPr>
          <w:sz w:val="16"/>
        </w:rPr>
      </w:pPr>
      <w:r w:rsidRPr="00A459BA">
        <w:rPr>
          <w:rStyle w:val="StyleBoldUnderline"/>
        </w:rPr>
        <w:t>Ecological authoritarians are exceedingly pessimistic</w:t>
      </w:r>
      <w:r w:rsidRPr="00A459BA">
        <w:rPr>
          <w:sz w:val="16"/>
        </w:rPr>
        <w:t xml:space="preserve"> about the current state of ordinary moral sensibility and political judgment in Western society. </w:t>
      </w:r>
      <w:r w:rsidRPr="00A459BA">
        <w:rPr>
          <w:rStyle w:val="StyleBoldUnderline"/>
        </w:rPr>
        <w:t>They rest their assessment</w:t>
      </w:r>
      <w:r w:rsidRPr="00A459BA">
        <w:rPr>
          <w:sz w:val="16"/>
        </w:rPr>
        <w:t xml:space="preserve"> and theory of governance </w:t>
      </w:r>
      <w:r w:rsidRPr="00A459BA">
        <w:rPr>
          <w:rStyle w:val="StyleBoldUnderline"/>
        </w:rPr>
        <w:t xml:space="preserve">on a belief in the </w:t>
      </w:r>
      <w:r w:rsidRPr="00A459BA">
        <w:rPr>
          <w:sz w:val="16"/>
        </w:rPr>
        <w:t xml:space="preserve">widespread </w:t>
      </w:r>
      <w:r w:rsidRPr="00A459BA">
        <w:rPr>
          <w:rStyle w:val="StyleBoldUnderline"/>
        </w:rPr>
        <w:t>cultural dominance of excessive individualism and materialism</w:t>
      </w:r>
      <w:r w:rsidRPr="00A459BA">
        <w:rPr>
          <w:sz w:val="16"/>
        </w:rPr>
        <w:t xml:space="preserve">, and seem to think that consumerism has thoroughly triumphed over every competing cultural or ethical value system. As an account of the logical tendencies at work in a particular form of economic system and society, </w:t>
      </w:r>
      <w:r w:rsidRPr="00A459BA">
        <w:rPr>
          <w:rStyle w:val="StyleBoldUnderline"/>
        </w:rPr>
        <w:t xml:space="preserve">this argument has validity, </w:t>
      </w:r>
      <w:r w:rsidRPr="00A459BA">
        <w:rPr>
          <w:rStyle w:val="Emphasis"/>
        </w:rPr>
        <w:t>but not as a complete empirical description</w:t>
      </w:r>
      <w:r w:rsidRPr="00A459BA">
        <w:rPr>
          <w:rStyle w:val="StyleBoldUnderline"/>
        </w:rPr>
        <w:t xml:space="preserve"> of currently existing culture and politics</w:t>
      </w:r>
      <w:r w:rsidRPr="00A459BA">
        <w:rPr>
          <w:sz w:val="16"/>
        </w:rPr>
        <w:t xml:space="preserve">. </w:t>
      </w:r>
      <w:r w:rsidRPr="00A459BA">
        <w:rPr>
          <w:rStyle w:val="StyleBoldUnderline"/>
        </w:rPr>
        <w:t xml:space="preserve">It underestimates the remaining moral capital in a growth-oriented society that can be channeled in future </w:t>
      </w:r>
      <w:proofErr w:type="spellStart"/>
      <w:r w:rsidRPr="00A459BA">
        <w:rPr>
          <w:rStyle w:val="StyleBoldUnderline"/>
        </w:rPr>
        <w:t>degrowth</w:t>
      </w:r>
      <w:proofErr w:type="spellEnd"/>
      <w:r w:rsidRPr="00A459BA">
        <w:rPr>
          <w:rStyle w:val="StyleBoldUnderline"/>
        </w:rPr>
        <w:t xml:space="preserve"> directions,</w:t>
      </w:r>
      <w:r w:rsidRPr="00A459BA">
        <w:rPr>
          <w:sz w:val="16"/>
        </w:rPr>
        <w:t xml:space="preserve"> </w:t>
      </w:r>
      <w:r w:rsidRPr="00A459BA">
        <w:rPr>
          <w:rStyle w:val="StyleBoldUnderline"/>
        </w:rPr>
        <w:t>thereby making a different form of democracy compatible with ecological requirements.</w:t>
      </w:r>
      <w:r w:rsidRPr="00A459BA">
        <w:rPr>
          <w:sz w:val="16"/>
        </w:rPr>
        <w:t xml:space="preserve"> Many still quite powerfully held values compete with individualism and materialism in the attitudes and motivations of contemporary citizens. Furthermore, </w:t>
      </w:r>
      <w:r w:rsidRPr="00A459BA">
        <w:rPr>
          <w:rStyle w:val="StyleBoldUnderline"/>
        </w:rPr>
        <w:t>it is far from clear that massive numbers of people will withdraw their allegiance from democratic governments</w:t>
      </w:r>
      <w:r w:rsidRPr="00A459BA">
        <w:rPr>
          <w:sz w:val="16"/>
        </w:rPr>
        <w:t xml:space="preserve"> even if they fail to produce high levels of economic prosperity. Indeed, it is not at all clear that a democratic system would not be able to survive even a period of considerable austerity, if the need for such measures were clear and if the burdens and hardships were shared in a truly just and equitable way. These are large ifs. The relationship between economics and political legitimation is complex</w:t>
      </w:r>
      <w:proofErr w:type="gramStart"/>
      <w:r w:rsidRPr="00A459BA">
        <w:rPr>
          <w:sz w:val="16"/>
        </w:rPr>
        <w:t>.</w:t>
      </w:r>
      <w:r w:rsidR="00A459BA" w:rsidRPr="00A459BA">
        <w:rPr>
          <w:sz w:val="12"/>
        </w:rPr>
        <w:t>¶</w:t>
      </w:r>
      <w:proofErr w:type="gramEnd"/>
      <w:r w:rsidR="00A459BA" w:rsidRPr="00A459BA">
        <w:rPr>
          <w:sz w:val="16"/>
        </w:rPr>
        <w:t xml:space="preserve"> </w:t>
      </w:r>
      <w:r w:rsidRPr="00A459BA">
        <w:rPr>
          <w:rStyle w:val="StyleBoldUnderline"/>
        </w:rPr>
        <w:t>As a matter of intellectual history, this equating of all forms of democracy with materialism</w:t>
      </w:r>
      <w:r w:rsidRPr="00A459BA">
        <w:rPr>
          <w:sz w:val="16"/>
        </w:rPr>
        <w:t xml:space="preserve"> and a narrowly self-interested individualism </w:t>
      </w:r>
      <w:r w:rsidRPr="00A459BA">
        <w:rPr>
          <w:rStyle w:val="Emphasis"/>
        </w:rPr>
        <w:t>is overly selective</w:t>
      </w:r>
      <w:r w:rsidRPr="00A459BA">
        <w:rPr>
          <w:sz w:val="16"/>
        </w:rPr>
        <w:t xml:space="preserve">. Even in the modern period, democratic governance has rested on more than simply the ideology of growth and expansive capitalism. While </w:t>
      </w:r>
      <w:r w:rsidRPr="00A459BA">
        <w:rPr>
          <w:rStyle w:val="StyleBoldUnderline"/>
        </w:rPr>
        <w:t>possessive individualism</w:t>
      </w:r>
      <w:r w:rsidRPr="00A459BA">
        <w:rPr>
          <w:sz w:val="16"/>
        </w:rPr>
        <w:t xml:space="preserve"> has certainly been one important strand within Western democratic societies, it </w:t>
      </w:r>
      <w:r w:rsidRPr="00A459BA">
        <w:rPr>
          <w:rStyle w:val="StyleBoldUnderline"/>
        </w:rPr>
        <w:t>has not been the only strand, and it has not gone unchallenged from within democratic thought itself</w:t>
      </w:r>
      <w:proofErr w:type="gramStart"/>
      <w:r w:rsidRPr="00A459BA">
        <w:rPr>
          <w:rStyle w:val="StyleBoldUnderline"/>
        </w:rPr>
        <w:t>.</w:t>
      </w:r>
      <w:r w:rsidRPr="00A459BA">
        <w:rPr>
          <w:sz w:val="16"/>
        </w:rPr>
        <w:t>[</w:t>
      </w:r>
      <w:proofErr w:type="gramEnd"/>
      <w:r w:rsidRPr="00A459BA">
        <w:rPr>
          <w:sz w:val="16"/>
        </w:rPr>
        <w:t xml:space="preserve">20] Thus it is misleading to argue that democratic governance cannot honestly appeal to any sense of public purpose larger than throwaway consumption. Believing that democratic governments could neither call for nor obtain popular support except on the basis of a promise of more economic growth, </w:t>
      </w:r>
      <w:r w:rsidRPr="00A459BA">
        <w:rPr>
          <w:rStyle w:val="StyleBoldUnderline"/>
        </w:rPr>
        <w:t>ecological authoritarianism turns to non-democratic governance out of a sense of despair</w:t>
      </w:r>
      <w:r w:rsidRPr="00A459BA">
        <w:rPr>
          <w:sz w:val="16"/>
        </w:rPr>
        <w:t xml:space="preserve">. </w:t>
      </w:r>
      <w:r w:rsidRPr="00A459BA">
        <w:rPr>
          <w:rStyle w:val="StyleBoldUnderline"/>
        </w:rPr>
        <w:t>But</w:t>
      </w:r>
      <w:r w:rsidRPr="00A459BA">
        <w:rPr>
          <w:sz w:val="16"/>
        </w:rPr>
        <w:t xml:space="preserve">, so far at least, </w:t>
      </w:r>
      <w:r w:rsidRPr="00A459BA">
        <w:rPr>
          <w:rStyle w:val="StyleBoldUnderline"/>
        </w:rPr>
        <w:t>neither the sociological nor their historical arguments of this theory are sufficient to warrant that conclusion</w:t>
      </w:r>
      <w:r w:rsidRPr="00A459BA">
        <w:rPr>
          <w:sz w:val="16"/>
        </w:rPr>
        <w:t>.</w:t>
      </w:r>
    </w:p>
    <w:p w14:paraId="79E82FBA" w14:textId="58667F4E" w:rsidR="000B2295" w:rsidRDefault="000B2295" w:rsidP="000B2295">
      <w:pPr>
        <w:pStyle w:val="Heading3"/>
      </w:pPr>
      <w:proofErr w:type="spellStart"/>
      <w:r>
        <w:t>Aff</w:t>
      </w:r>
      <w:proofErr w:type="spellEnd"/>
      <w:r>
        <w:t xml:space="preserve"> – Democratic Peace Theory</w:t>
      </w:r>
    </w:p>
    <w:p w14:paraId="02ED8C39" w14:textId="77777777" w:rsidR="000B2295" w:rsidRDefault="000B2295" w:rsidP="000B2295">
      <w:pPr>
        <w:pStyle w:val="Heading4"/>
      </w:pPr>
      <w:r>
        <w:t>DEMOCRATIC PEACE THEORY IS EMPIRICAL FACT</w:t>
      </w:r>
    </w:p>
    <w:p w14:paraId="6E2929D7" w14:textId="77777777" w:rsidR="000B2295" w:rsidRDefault="000B2295" w:rsidP="000B2295">
      <w:r w:rsidRPr="00024036">
        <w:rPr>
          <w:rStyle w:val="StyleStyleBold12pt"/>
        </w:rPr>
        <w:t>McFaul</w:t>
      </w:r>
      <w:r>
        <w:t xml:space="preserve">, prof of political science @ Stanford and special assistant to Obama, </w:t>
      </w:r>
      <w:r w:rsidRPr="00024036">
        <w:rPr>
          <w:rStyle w:val="StyleStyleBold12pt"/>
        </w:rPr>
        <w:t>2010</w:t>
      </w:r>
    </w:p>
    <w:p w14:paraId="3C3713B8" w14:textId="77777777" w:rsidR="000B2295" w:rsidRDefault="000B2295" w:rsidP="000B2295">
      <w:r>
        <w:t>(Michael, Advancing democracy abroad: why we should and how we can)</w:t>
      </w:r>
    </w:p>
    <w:p w14:paraId="27FC58EE" w14:textId="77777777" w:rsidR="000B2295" w:rsidRDefault="000B2295" w:rsidP="000B2295"/>
    <w:p w14:paraId="16EC6932" w14:textId="77777777" w:rsidR="000B2295" w:rsidRDefault="000B2295" w:rsidP="000B2295">
      <w:r w:rsidRPr="0031254C">
        <w:rPr>
          <w:rStyle w:val="TitleChar"/>
          <w:highlight w:val="cyan"/>
        </w:rPr>
        <w:t>The</w:t>
      </w:r>
      <w:r>
        <w:t xml:space="preserve"> second </w:t>
      </w:r>
      <w:r w:rsidRPr="0031254C">
        <w:rPr>
          <w:rStyle w:val="TitleChar"/>
          <w:highlight w:val="cyan"/>
        </w:rPr>
        <w:t>concern about democracies being more prone war is also exaggerated. Democracies do not go to war with each other</w:t>
      </w:r>
      <w:r>
        <w:t xml:space="preserve">. More precisely, </w:t>
      </w:r>
      <w:r w:rsidRPr="00B56246">
        <w:rPr>
          <w:rStyle w:val="TitleChar"/>
        </w:rPr>
        <w:t xml:space="preserve">Bruce </w:t>
      </w:r>
      <w:proofErr w:type="spellStart"/>
      <w:r w:rsidRPr="0031254C">
        <w:rPr>
          <w:rStyle w:val="TitleChar"/>
          <w:highlight w:val="cyan"/>
        </w:rPr>
        <w:t>Russett</w:t>
      </w:r>
      <w:proofErr w:type="spellEnd"/>
      <w:r w:rsidRPr="00B56246">
        <w:rPr>
          <w:rStyle w:val="TitleChar"/>
        </w:rPr>
        <w:t xml:space="preserve">, one of the closest observers of this phenomenon, </w:t>
      </w:r>
      <w:r w:rsidRPr="0031254C">
        <w:rPr>
          <w:rStyle w:val="TitleChar"/>
          <w:highlight w:val="cyan"/>
        </w:rPr>
        <w:t>writes</w:t>
      </w:r>
      <w:r>
        <w:t xml:space="preserve">, First, </w:t>
      </w:r>
      <w:r w:rsidRPr="0031254C">
        <w:rPr>
          <w:rStyle w:val="TitleChar"/>
          <w:highlight w:val="cyan"/>
        </w:rPr>
        <w:t xml:space="preserve">democratically organized political systems in general operate under restraints that make them more peaceful in their relations with other </w:t>
      </w:r>
      <w:proofErr w:type="gramStart"/>
      <w:r w:rsidRPr="0031254C">
        <w:rPr>
          <w:rStyle w:val="TitleChar"/>
          <w:highlight w:val="cyan"/>
        </w:rPr>
        <w:t>democracies</w:t>
      </w:r>
      <w:r w:rsidRPr="0031254C">
        <w:rPr>
          <w:highlight w:val="cyan"/>
        </w:rPr>
        <w:t>.</w:t>
      </w:r>
      <w:proofErr w:type="gramEnd"/>
      <w:r>
        <w:t xml:space="preserve"> . . . Second, in the modern international system, democracies are less likely to use lethal violence toward other democracies than toward autocratically governed states or than autocratically governed states are toward each other. Furthermore, there are no </w:t>
      </w:r>
      <w:proofErr w:type="spellStart"/>
      <w:r>
        <w:t>clearcut</w:t>
      </w:r>
      <w:proofErr w:type="spellEnd"/>
      <w:r>
        <w:t xml:space="preserve"> cases of sovereign stable democracies waging war with each other in the modern international system. </w:t>
      </w:r>
      <w:r w:rsidRPr="0031254C">
        <w:rPr>
          <w:rStyle w:val="TitleChar"/>
          <w:highlight w:val="cyan"/>
        </w:rPr>
        <w:t>Reflecting on a vast academic literature on the causes of war, Jack Levy concluded that the democratic peace theory is "the closest thing we have to empirical law in the study of international relations</w:t>
      </w:r>
      <w:r w:rsidRPr="0031254C">
        <w:rPr>
          <w:highlight w:val="cyan"/>
        </w:rPr>
        <w:t>."</w:t>
      </w:r>
      <w:r>
        <w:t>107 Democracies are not pacifist regimes when dealing with autocracies. But democracies are peaceful when interacting with other democracies</w:t>
      </w:r>
      <w:proofErr w:type="gramStart"/>
      <w:r>
        <w:t>.!</w:t>
      </w:r>
      <w:proofErr w:type="gramEnd"/>
    </w:p>
    <w:p w14:paraId="068C68A0" w14:textId="77777777" w:rsidR="000B2295" w:rsidRPr="00024036" w:rsidRDefault="000B2295" w:rsidP="000B2295"/>
    <w:p w14:paraId="53968436" w14:textId="77777777" w:rsidR="000B2295" w:rsidRDefault="000B2295" w:rsidP="000B2295">
      <w:pPr>
        <w:pStyle w:val="Heading4"/>
      </w:pPr>
      <w:r>
        <w:t>The best empirical data proves that democratic peace theory is a statistical law</w:t>
      </w:r>
    </w:p>
    <w:p w14:paraId="505AED66" w14:textId="77777777" w:rsidR="000B2295" w:rsidRDefault="000B2295" w:rsidP="000B2295">
      <w:r>
        <w:t xml:space="preserve">Robert </w:t>
      </w:r>
      <w:proofErr w:type="spellStart"/>
      <w:r w:rsidRPr="00C46452">
        <w:rPr>
          <w:rStyle w:val="StyleStyleBold12pt"/>
          <w:rFonts w:eastAsiaTheme="majorEastAsia"/>
        </w:rPr>
        <w:t>Delahunty</w:t>
      </w:r>
      <w:proofErr w:type="spellEnd"/>
      <w:r>
        <w:t xml:space="preserve">, law professor, St. Thomas, John </w:t>
      </w:r>
      <w:proofErr w:type="spellStart"/>
      <w:r>
        <w:t>Yoo</w:t>
      </w:r>
      <w:proofErr w:type="spellEnd"/>
      <w:r>
        <w:t xml:space="preserve">, law professor, Cal Berkeley, Winter </w:t>
      </w:r>
      <w:r w:rsidRPr="00C46452">
        <w:rPr>
          <w:rStyle w:val="StyleStyleBold12pt"/>
          <w:rFonts w:eastAsiaTheme="majorEastAsia"/>
        </w:rPr>
        <w:t>2010</w:t>
      </w:r>
      <w:r>
        <w:t>, Chicago Journal of International Law, p. 463</w:t>
      </w:r>
    </w:p>
    <w:p w14:paraId="4B523D78" w14:textId="77777777" w:rsidR="000B2295" w:rsidRDefault="000B2295" w:rsidP="000B2295">
      <w:pPr>
        <w:pStyle w:val="card"/>
      </w:pPr>
      <w:r w:rsidRPr="000063FF">
        <w:rPr>
          <w:rStyle w:val="underline"/>
        </w:rPr>
        <w:t>Democracies settle disputes</w:t>
      </w:r>
      <w:r w:rsidRPr="00E41BC6">
        <w:rPr>
          <w:sz w:val="16"/>
        </w:rPr>
        <w:t xml:space="preserve"> through peaceful dispute settlement processes </w:t>
      </w:r>
      <w:r w:rsidRPr="00E41BC6">
        <w:rPr>
          <w:rStyle w:val="underline"/>
        </w:rPr>
        <w:t>more often than others</w:t>
      </w:r>
      <w:r w:rsidRPr="00E41BC6">
        <w:rPr>
          <w:sz w:val="16"/>
        </w:rPr>
        <w:t xml:space="preserve">. Democracies are more likely to initiate wars against non-democracies than vice-versa. </w:t>
      </w:r>
      <w:r w:rsidRPr="00E41BC6">
        <w:rPr>
          <w:rStyle w:val="underline"/>
        </w:rPr>
        <w:t>Democracies fight shorter wars</w:t>
      </w:r>
      <w:r w:rsidRPr="00E41BC6">
        <w:rPr>
          <w:sz w:val="16"/>
        </w:rPr>
        <w:t xml:space="preserve"> with lower costs when they begin the wars. Transitional democracies are more likely to fight, and larger democracies are less likely to go to war than smaller ones.  </w:t>
      </w:r>
      <w:r w:rsidRPr="00E41BC6">
        <w:rPr>
          <w:rStyle w:val="underline"/>
        </w:rPr>
        <w:t>Critics have questioned whether the findings are statistically robust, or have argued that omitted variables such as the stability of the Cold War are the true explanations.</w:t>
      </w:r>
      <w:r w:rsidRPr="00E41BC6">
        <w:rPr>
          <w:sz w:val="16"/>
        </w:rPr>
        <w:t xml:space="preserve">  </w:t>
      </w:r>
      <w:r w:rsidRPr="00E41BC6">
        <w:rPr>
          <w:rStyle w:val="underline"/>
        </w:rPr>
        <w:t>Yet it appears that the democratic peace</w:t>
      </w:r>
      <w:r w:rsidRPr="00E41BC6">
        <w:rPr>
          <w:sz w:val="16"/>
        </w:rPr>
        <w:t xml:space="preserve"> </w:t>
      </w:r>
      <w:r w:rsidRPr="00E41BC6">
        <w:rPr>
          <w:rStyle w:val="Emphasis2"/>
        </w:rPr>
        <w:t>is as close to a statistical law as anything will be in international politics</w:t>
      </w:r>
      <w:r w:rsidRPr="00E41BC6">
        <w:rPr>
          <w:sz w:val="16"/>
        </w:rPr>
        <w:t>.</w:t>
      </w:r>
    </w:p>
    <w:p w14:paraId="2D0CEF26" w14:textId="77777777" w:rsidR="000B2295" w:rsidRPr="000063FF" w:rsidRDefault="000B2295" w:rsidP="000B2295"/>
    <w:p w14:paraId="643F5460" w14:textId="77777777" w:rsidR="000B2295" w:rsidRDefault="000B2295" w:rsidP="000B2295">
      <w:pPr>
        <w:pStyle w:val="Heading4"/>
      </w:pPr>
      <w:r>
        <w:t>Rigorous statistical analysis supports democratic peace theory</w:t>
      </w:r>
    </w:p>
    <w:p w14:paraId="6C94E354" w14:textId="77777777" w:rsidR="000B2295" w:rsidRDefault="000B2295" w:rsidP="000B2295">
      <w:r>
        <w:t xml:space="preserve">Robert </w:t>
      </w:r>
      <w:proofErr w:type="spellStart"/>
      <w:r w:rsidRPr="00C46452">
        <w:rPr>
          <w:rStyle w:val="StyleStyleBold12pt"/>
          <w:rFonts w:eastAsiaTheme="majorEastAsia"/>
        </w:rPr>
        <w:t>Delahunty</w:t>
      </w:r>
      <w:proofErr w:type="spellEnd"/>
      <w:r>
        <w:t xml:space="preserve">, law professor, St. Thomas, John </w:t>
      </w:r>
      <w:proofErr w:type="spellStart"/>
      <w:r>
        <w:t>Yoo</w:t>
      </w:r>
      <w:proofErr w:type="spellEnd"/>
      <w:r>
        <w:t xml:space="preserve">, law professor, Cal Berkeley, Winter </w:t>
      </w:r>
      <w:r w:rsidRPr="00C46452">
        <w:rPr>
          <w:rStyle w:val="StyleStyleBold12pt"/>
          <w:rFonts w:eastAsiaTheme="majorEastAsia"/>
        </w:rPr>
        <w:t>2010</w:t>
      </w:r>
      <w:r>
        <w:t>, Chicago Journal of International Law, p. 461-2</w:t>
      </w:r>
    </w:p>
    <w:p w14:paraId="26E20268" w14:textId="77777777" w:rsidR="000B2295" w:rsidRDefault="000B2295" w:rsidP="000B2295">
      <w:pPr>
        <w:pStyle w:val="card"/>
        <w:rPr>
          <w:sz w:val="16"/>
        </w:rPr>
      </w:pPr>
      <w:r w:rsidRPr="000063FF">
        <w:rPr>
          <w:sz w:val="16"/>
        </w:rPr>
        <w:t xml:space="preserve"> But before we reach any conclusion on whether American foreign policy ought to promote democracy--even to the point of using force to achieve regime change--</w:t>
      </w:r>
      <w:r w:rsidRPr="000063FF">
        <w:rPr>
          <w:rStyle w:val="underline"/>
        </w:rPr>
        <w:t>we need to understand the roots</w:t>
      </w:r>
      <w:r w:rsidRPr="000063FF">
        <w:rPr>
          <w:sz w:val="16"/>
        </w:rPr>
        <w:t xml:space="preserve"> </w:t>
      </w:r>
      <w:r w:rsidRPr="000063FF">
        <w:rPr>
          <w:rStyle w:val="underline"/>
        </w:rPr>
        <w:t>of</w:t>
      </w:r>
      <w:r w:rsidRPr="000063FF">
        <w:rPr>
          <w:sz w:val="16"/>
        </w:rPr>
        <w:t xml:space="preserve"> the </w:t>
      </w:r>
      <w:r w:rsidRPr="000063FF">
        <w:rPr>
          <w:rStyle w:val="underline"/>
        </w:rPr>
        <w:t>democratic peace.</w:t>
      </w:r>
      <w:r w:rsidRPr="000063FF">
        <w:rPr>
          <w:sz w:val="16"/>
        </w:rPr>
        <w:t xml:space="preserve"> If the peace is only a statistical regularity explained by factors other than domestic political systems, then spreading democracy will not advance American national security and could well be counter-productive. Defining democracy in a narrow way in order to fit the data might make the lessons for real world security more tenuous and even impractical. We need to understand the causal mechanism that makes democracies less warlike with each other before we can link the national security policy of individual states to Kant's larger goal of a league of democratic republics. </w:t>
      </w:r>
      <w:r w:rsidRPr="000063FF">
        <w:rPr>
          <w:rStyle w:val="underline"/>
        </w:rPr>
        <w:t>The "empirical regularity" of the democratic peace thesis is critical to our argument. Rigorous statistical analysis shows that democracies do not wage war with other democracies.</w:t>
      </w:r>
      <w:r w:rsidRPr="000063FF">
        <w:rPr>
          <w:sz w:val="16"/>
        </w:rPr>
        <w:t xml:space="preserve">   </w:t>
      </w:r>
    </w:p>
    <w:p w14:paraId="0C68C6D6" w14:textId="5DE31A6A" w:rsidR="0024770C" w:rsidRDefault="0024770C" w:rsidP="0024770C">
      <w:pPr>
        <w:pStyle w:val="Heading3"/>
      </w:pPr>
      <w:proofErr w:type="spellStart"/>
      <w:r>
        <w:t>Aff</w:t>
      </w:r>
      <w:proofErr w:type="spellEnd"/>
      <w:r>
        <w:t xml:space="preserve"> – Nuclear War o/w Environment</w:t>
      </w:r>
    </w:p>
    <w:p w14:paraId="6C793251" w14:textId="77777777" w:rsidR="0024770C" w:rsidRPr="00F33C1F" w:rsidRDefault="0024770C" w:rsidP="0024770C">
      <w:pPr>
        <w:keepNext/>
        <w:keepLines/>
        <w:spacing w:before="200"/>
        <w:outlineLvl w:val="3"/>
        <w:rPr>
          <w:rFonts w:eastAsia="Times New Roman"/>
          <w:b/>
          <w:bCs/>
          <w:iCs/>
          <w:sz w:val="26"/>
        </w:rPr>
      </w:pPr>
      <w:r w:rsidRPr="00F33C1F">
        <w:rPr>
          <w:rFonts w:eastAsia="Times New Roman"/>
          <w:b/>
          <w:bCs/>
          <w:iCs/>
          <w:sz w:val="26"/>
        </w:rPr>
        <w:t>Environmental collapse can’t cause extinction---nuke war outweighs---magnitude and probability</w:t>
      </w:r>
    </w:p>
    <w:p w14:paraId="008C3727" w14:textId="77777777" w:rsidR="0024770C" w:rsidRPr="00F33C1F" w:rsidRDefault="0024770C" w:rsidP="0024770C">
      <w:pPr>
        <w:rPr>
          <w:b/>
          <w:sz w:val="24"/>
        </w:rPr>
      </w:pPr>
      <w:r w:rsidRPr="00F33C1F">
        <w:rPr>
          <w:sz w:val="16"/>
        </w:rPr>
        <w:t xml:space="preserve">David </w:t>
      </w:r>
      <w:proofErr w:type="spellStart"/>
      <w:r w:rsidRPr="00F33C1F">
        <w:rPr>
          <w:b/>
          <w:bCs/>
          <w:sz w:val="24"/>
        </w:rPr>
        <w:t>Schweickart</w:t>
      </w:r>
      <w:proofErr w:type="spellEnd"/>
      <w:r w:rsidRPr="00F33C1F">
        <w:rPr>
          <w:b/>
          <w:bCs/>
          <w:sz w:val="24"/>
        </w:rPr>
        <w:t xml:space="preserve"> 10</w:t>
      </w:r>
      <w:r w:rsidRPr="00F33C1F">
        <w:rPr>
          <w:sz w:val="16"/>
        </w:rPr>
        <w:t xml:space="preserve"> is </w:t>
      </w:r>
      <w:r w:rsidRPr="00F33C1F">
        <w:rPr>
          <w:sz w:val="16"/>
          <w:szCs w:val="20"/>
        </w:rPr>
        <w:t>Prof</w:t>
      </w:r>
      <w:r w:rsidRPr="00F33C1F">
        <w:rPr>
          <w:sz w:val="16"/>
        </w:rPr>
        <w:t xml:space="preserve">essor </w:t>
      </w:r>
      <w:r w:rsidRPr="00F33C1F">
        <w:rPr>
          <w:sz w:val="16"/>
          <w:szCs w:val="20"/>
        </w:rPr>
        <w:t>at Loyola</w:t>
      </w:r>
      <w:r w:rsidRPr="00F33C1F">
        <w:rPr>
          <w:sz w:val="16"/>
        </w:rPr>
        <w:t xml:space="preserve"> University Chicago. He holds a Ph.D. in Mathematics (University of Virginia), and a Ph.D. in Philosophy (Ohio State University). “Is Sustainable Capitalism Possible?” </w:t>
      </w:r>
      <w:proofErr w:type="spellStart"/>
      <w:r w:rsidRPr="00F33C1F">
        <w:rPr>
          <w:sz w:val="16"/>
        </w:rPr>
        <w:t>Procedia</w:t>
      </w:r>
      <w:proofErr w:type="spellEnd"/>
      <w:r w:rsidRPr="00F33C1F">
        <w:rPr>
          <w:sz w:val="16"/>
        </w:rPr>
        <w:t xml:space="preserve"> Social and Behavioral Sciences 41 (2010) 6739–6752</w:t>
      </w:r>
    </w:p>
    <w:p w14:paraId="1E2C9209" w14:textId="77777777" w:rsidR="0024770C" w:rsidRPr="00F33C1F" w:rsidRDefault="0024770C" w:rsidP="0024770C">
      <w:pPr>
        <w:rPr>
          <w:u w:val="single"/>
        </w:rPr>
      </w:pPr>
      <w:r w:rsidRPr="00F33C1F">
        <w:rPr>
          <w:u w:val="single"/>
        </w:rPr>
        <w:t>It is not true</w:t>
      </w:r>
      <w:r w:rsidRPr="00F33C1F">
        <w:rPr>
          <w:sz w:val="16"/>
        </w:rPr>
        <w:t xml:space="preserve"> either that the various </w:t>
      </w:r>
      <w:r w:rsidRPr="00F33C1F">
        <w:rPr>
          <w:u w:val="single"/>
        </w:rPr>
        <w:t>ecological crises</w:t>
      </w:r>
      <w:r w:rsidRPr="00F33C1F">
        <w:rPr>
          <w:sz w:val="16"/>
        </w:rPr>
        <w:t xml:space="preserve"> we are facing </w:t>
      </w:r>
      <w:r w:rsidRPr="00F33C1F">
        <w:rPr>
          <w:u w:val="single"/>
        </w:rPr>
        <w:t>will bring</w:t>
      </w:r>
      <w:r w:rsidRPr="00F33C1F">
        <w:rPr>
          <w:sz w:val="16"/>
        </w:rPr>
        <w:t xml:space="preserve"> about "</w:t>
      </w:r>
      <w:r w:rsidRPr="00F33C1F">
        <w:rPr>
          <w:u w:val="single"/>
        </w:rPr>
        <w:t xml:space="preserve">the end </w:t>
      </w:r>
      <w:r w:rsidRPr="00F33C1F">
        <w:rPr>
          <w:sz w:val="16"/>
        </w:rPr>
        <w:t xml:space="preserve">of the world." Consider the projections of the Stern Review, the recently released report commissioned by the British Government. If nothing is done, we risk "major disruption to economic and social activity, later in this century and the next, on a scale similar to those associated with the great wars and economic depression of the first half of the 20th century." This is serious. Some sixty million people died in World War Two. The Stern Review estimates as many as 200 million people could be permanently displaced by rising sea level and drought. But this is not "the end of the world." </w:t>
      </w:r>
      <w:r w:rsidRPr="00F33C1F">
        <w:rPr>
          <w:u w:val="single"/>
        </w:rPr>
        <w:t xml:space="preserve">Even if the effects </w:t>
      </w:r>
      <w:proofErr w:type="gramStart"/>
      <w:r w:rsidRPr="00F33C1F">
        <w:rPr>
          <w:sz w:val="16"/>
        </w:rPr>
        <w:t>are</w:t>
      </w:r>
      <w:proofErr w:type="gramEnd"/>
      <w:r w:rsidRPr="00F33C1F">
        <w:rPr>
          <w:sz w:val="16"/>
        </w:rPr>
        <w:t xml:space="preserve"> far worse, </w:t>
      </w:r>
      <w:r w:rsidRPr="00F33C1F">
        <w:rPr>
          <w:u w:val="single"/>
        </w:rPr>
        <w:t>result</w:t>
      </w:r>
      <w:r w:rsidRPr="00F33C1F">
        <w:rPr>
          <w:sz w:val="16"/>
        </w:rPr>
        <w:t>ing</w:t>
      </w:r>
      <w:r w:rsidRPr="00F33C1F">
        <w:rPr>
          <w:u w:val="single"/>
        </w:rPr>
        <w:t xml:space="preserve"> in billions of deaths--</w:t>
      </w:r>
      <w:r w:rsidRPr="00F33C1F">
        <w:rPr>
          <w:b/>
          <w:u w:val="single"/>
          <w:bdr w:val="single" w:sz="4" w:space="0" w:color="auto"/>
        </w:rPr>
        <w:t>a highly unlikely scenario</w:t>
      </w:r>
      <w:r w:rsidRPr="00F33C1F">
        <w:rPr>
          <w:sz w:val="16"/>
        </w:rPr>
        <w:t>--</w:t>
      </w:r>
      <w:r w:rsidRPr="00F33C1F">
        <w:rPr>
          <w:u w:val="single"/>
        </w:rPr>
        <w:t xml:space="preserve">there would </w:t>
      </w:r>
      <w:r w:rsidRPr="00F33C1F">
        <w:rPr>
          <w:sz w:val="16"/>
        </w:rPr>
        <w:t xml:space="preserve">still </w:t>
      </w:r>
      <w:r w:rsidRPr="00F33C1F">
        <w:rPr>
          <w:u w:val="single"/>
        </w:rPr>
        <w:t>be lots of us left</w:t>
      </w:r>
      <w:r w:rsidRPr="00F33C1F">
        <w:rPr>
          <w:sz w:val="16"/>
        </w:rPr>
        <w:t xml:space="preserve">. If three-quarters of the present population perished, that would still leave us with 1.6 billion people--the population of the planet in 1900. </w:t>
      </w:r>
      <w:r w:rsidRPr="00F33C1F">
        <w:rPr>
          <w:u w:val="single"/>
        </w:rPr>
        <w:t xml:space="preserve">I </w:t>
      </w:r>
      <w:r w:rsidRPr="00F33C1F">
        <w:rPr>
          <w:sz w:val="16"/>
        </w:rPr>
        <w:t xml:space="preserve">say this not to minimize the potentially horrific impact of relentless environmental destruction, but to </w:t>
      </w:r>
      <w:r w:rsidRPr="00F33C1F">
        <w:rPr>
          <w:u w:val="single"/>
        </w:rPr>
        <w:t>caution against exaggeration</w:t>
      </w:r>
      <w:r w:rsidRPr="00F33C1F">
        <w:rPr>
          <w:sz w:val="16"/>
        </w:rPr>
        <w:t xml:space="preserve">. </w:t>
      </w:r>
      <w:r w:rsidRPr="00F33C1F">
        <w:rPr>
          <w:u w:val="single"/>
        </w:rPr>
        <w:t>We are not talking about</w:t>
      </w:r>
      <w:r w:rsidRPr="00F33C1F">
        <w:rPr>
          <w:sz w:val="16"/>
        </w:rPr>
        <w:t xml:space="preserve"> thermo</w:t>
      </w:r>
      <w:r w:rsidRPr="00F33C1F">
        <w:rPr>
          <w:u w:val="single"/>
        </w:rPr>
        <w:t>nuclear war--which could</w:t>
      </w:r>
      <w:r w:rsidRPr="00F33C1F">
        <w:rPr>
          <w:sz w:val="16"/>
        </w:rPr>
        <w:t xml:space="preserve"> have </w:t>
      </w:r>
      <w:r w:rsidRPr="00F33C1F">
        <w:rPr>
          <w:u w:val="single"/>
        </w:rPr>
        <w:t>extinguish</w:t>
      </w:r>
      <w:r w:rsidRPr="00F33C1F">
        <w:rPr>
          <w:sz w:val="16"/>
        </w:rPr>
        <w:t xml:space="preserve">ed </w:t>
      </w:r>
      <w:r w:rsidRPr="00F33C1F">
        <w:rPr>
          <w:u w:val="single"/>
        </w:rPr>
        <w:t>us as a species</w:t>
      </w:r>
      <w:r w:rsidRPr="00F33C1F">
        <w:rPr>
          <w:sz w:val="16"/>
        </w:rPr>
        <w:t>. (It still might.) And we shouldn't lose sight of the fact that millions of people on the planet right now, caught up in savage civil wars or terrorized by U.S. bombers (which dropped some 100,000 lbs. of explosives on a Baghdad neighborhood during one ten-day period in January 2008--the amount the fascists used to level the Basque town of Guernica during the Spanish Civil War), are faced with conditions more terrible than anyone here is likely to face in his or her lifetime due to environmental degradation</w:t>
      </w:r>
      <w:r w:rsidRPr="00F33C1F">
        <w:rPr>
          <w:u w:val="single"/>
        </w:rPr>
        <w:t>.</w:t>
      </w:r>
    </w:p>
    <w:p w14:paraId="17882AEA" w14:textId="77777777" w:rsidR="0024770C" w:rsidRPr="0024770C" w:rsidRDefault="0024770C" w:rsidP="0024770C"/>
    <w:p w14:paraId="15823384" w14:textId="2FC57811" w:rsidR="004D4BAB" w:rsidRDefault="004D4BAB" w:rsidP="004D4BAB">
      <w:pPr>
        <w:pStyle w:val="Heading3"/>
      </w:pPr>
      <w:proofErr w:type="spellStart"/>
      <w:r>
        <w:t>Aff</w:t>
      </w:r>
      <w:proofErr w:type="spellEnd"/>
      <w:r>
        <w:t xml:space="preserve"> – Environment Impact Defense</w:t>
      </w:r>
    </w:p>
    <w:p w14:paraId="08566034" w14:textId="6D7647DE" w:rsidR="004D4BAB" w:rsidRDefault="004D4BAB" w:rsidP="004D4BAB">
      <w:pPr>
        <w:pStyle w:val="Heading4"/>
      </w:pPr>
      <w:r>
        <w:t>No impact to the environment</w:t>
      </w:r>
    </w:p>
    <w:p w14:paraId="3A13C6FD" w14:textId="77777777" w:rsidR="004D4BAB" w:rsidRDefault="004D4BAB" w:rsidP="004D4BAB">
      <w:r w:rsidRPr="004D4BAB">
        <w:rPr>
          <w:rStyle w:val="StyleStyleBold12pt"/>
        </w:rPr>
        <w:t>Easterbrook ‘95</w:t>
      </w:r>
      <w:r>
        <w:t xml:space="preserve"> (Gregg, Distinguished Fellow @ The </w:t>
      </w:r>
      <w:proofErr w:type="spellStart"/>
      <w:r>
        <w:t>Fullbright</w:t>
      </w:r>
      <w:proofErr w:type="spellEnd"/>
      <w:r>
        <w:t xml:space="preserve"> Foundation and Reuters Columnist, “A Moment on Earth,” p. 25, 1995)</w:t>
      </w:r>
    </w:p>
    <w:p w14:paraId="6F0229CB" w14:textId="77777777" w:rsidR="004D4BAB" w:rsidRDefault="004D4BAB" w:rsidP="004D4BAB"/>
    <w:p w14:paraId="74B561CF" w14:textId="23C59C19" w:rsidR="004D4BAB" w:rsidRDefault="004D4BAB" w:rsidP="004D4BAB">
      <w:pPr>
        <w:rPr>
          <w:sz w:val="16"/>
        </w:rPr>
      </w:pPr>
      <w:r w:rsidRPr="004D4BAB">
        <w:rPr>
          <w:sz w:val="16"/>
        </w:rPr>
        <w:t xml:space="preserve">In the aftermath of events such as Love Canal or the Exxon Valdez oil </w:t>
      </w:r>
      <w:proofErr w:type="gramStart"/>
      <w:r w:rsidRPr="004D4BAB">
        <w:rPr>
          <w:sz w:val="16"/>
        </w:rPr>
        <w:t>spill,</w:t>
      </w:r>
      <w:proofErr w:type="gramEnd"/>
      <w:r w:rsidRPr="004D4BAB">
        <w:rPr>
          <w:sz w:val="16"/>
        </w:rPr>
        <w:t xml:space="preserve"> every reference to the environment is prefaced with the adjective "fragile." "Fragile environment" has become a welded phrase of the modern lexicon, like "aging hippie" or "fugitive financier." But </w:t>
      </w:r>
      <w:r w:rsidRPr="004D4BAB">
        <w:rPr>
          <w:rStyle w:val="StyleBoldUnderline"/>
        </w:rPr>
        <w:t>the notion of a fragile environment is profoundly wrong</w:t>
      </w:r>
      <w:r w:rsidRPr="004D4BAB">
        <w:rPr>
          <w:sz w:val="16"/>
        </w:rPr>
        <w:t xml:space="preserve">. Individual animals, plants, and people are distressingly fragile. </w:t>
      </w:r>
      <w:r w:rsidRPr="004D4BAB">
        <w:rPr>
          <w:rStyle w:val="StyleBoldUnderline"/>
        </w:rPr>
        <w:t>The environment</w:t>
      </w:r>
      <w:r w:rsidRPr="004D4BAB">
        <w:rPr>
          <w:sz w:val="16"/>
        </w:rPr>
        <w:t xml:space="preserve"> that contains them </w:t>
      </w:r>
      <w:r w:rsidRPr="004D4BAB">
        <w:rPr>
          <w:rStyle w:val="Emphasis"/>
        </w:rPr>
        <w:t>is close to indestructible</w:t>
      </w:r>
      <w:r w:rsidRPr="004D4BAB">
        <w:rPr>
          <w:sz w:val="16"/>
        </w:rPr>
        <w:t xml:space="preserve">. </w:t>
      </w:r>
      <w:r w:rsidRPr="004D4BAB">
        <w:rPr>
          <w:rStyle w:val="StyleBoldUnderline"/>
        </w:rPr>
        <w:t>The</w:t>
      </w:r>
      <w:r w:rsidRPr="004D4BAB">
        <w:rPr>
          <w:sz w:val="16"/>
        </w:rPr>
        <w:t xml:space="preserve"> living </w:t>
      </w:r>
      <w:r w:rsidRPr="004D4BAB">
        <w:rPr>
          <w:rStyle w:val="StyleBoldUnderline"/>
        </w:rPr>
        <w:t>environment</w:t>
      </w:r>
      <w:r w:rsidRPr="004D4BAB">
        <w:rPr>
          <w:sz w:val="16"/>
        </w:rPr>
        <w:t xml:space="preserve"> of Earth </w:t>
      </w:r>
      <w:r w:rsidRPr="004D4BAB">
        <w:rPr>
          <w:rStyle w:val="StyleBoldUnderline"/>
        </w:rPr>
        <w:t>has survived ice</w:t>
      </w:r>
      <w:r w:rsidRPr="004D4BAB">
        <w:rPr>
          <w:sz w:val="16"/>
        </w:rPr>
        <w:t xml:space="preserve"> </w:t>
      </w:r>
      <w:r w:rsidRPr="004D4BAB">
        <w:rPr>
          <w:rStyle w:val="StyleBoldUnderline"/>
        </w:rPr>
        <w:t>ages</w:t>
      </w:r>
      <w:r w:rsidRPr="004D4BAB">
        <w:rPr>
          <w:sz w:val="16"/>
        </w:rPr>
        <w:t xml:space="preserve">; bombardments of </w:t>
      </w:r>
      <w:r w:rsidRPr="004D4BAB">
        <w:rPr>
          <w:rStyle w:val="StyleBoldUnderline"/>
        </w:rPr>
        <w:t>cosmic radiation</w:t>
      </w:r>
      <w:r w:rsidRPr="004D4BAB">
        <w:rPr>
          <w:sz w:val="16"/>
        </w:rPr>
        <w:t xml:space="preserve"> more deadly than atomic fallout; </w:t>
      </w:r>
      <w:r w:rsidRPr="004D4BAB">
        <w:rPr>
          <w:rStyle w:val="StyleBoldUnderline"/>
        </w:rPr>
        <w:t>solar radiation</w:t>
      </w:r>
      <w:r w:rsidRPr="004D4BAB">
        <w:rPr>
          <w:sz w:val="16"/>
        </w:rPr>
        <w:t xml:space="preserve"> more powerful than the worst-case projection for ozone depletion; thousand-year periods of </w:t>
      </w:r>
      <w:r w:rsidRPr="004D4BAB">
        <w:rPr>
          <w:rStyle w:val="StyleBoldUnderline"/>
        </w:rPr>
        <w:t>intense volcanism</w:t>
      </w:r>
      <w:r w:rsidRPr="004D4BAB">
        <w:rPr>
          <w:sz w:val="16"/>
        </w:rPr>
        <w:t xml:space="preserve"> releasing global air pollution far worse than that made by any factory; </w:t>
      </w:r>
      <w:r w:rsidRPr="004D4BAB">
        <w:rPr>
          <w:rStyle w:val="StyleBoldUnderline"/>
        </w:rPr>
        <w:t>reversals of the</w:t>
      </w:r>
      <w:r w:rsidRPr="004D4BAB">
        <w:rPr>
          <w:sz w:val="16"/>
        </w:rPr>
        <w:t xml:space="preserve"> planet's </w:t>
      </w:r>
      <w:r w:rsidRPr="004D4BAB">
        <w:rPr>
          <w:rStyle w:val="StyleBoldUnderline"/>
        </w:rPr>
        <w:t>magnetic poles</w:t>
      </w:r>
      <w:r w:rsidRPr="004D4BAB">
        <w:rPr>
          <w:sz w:val="16"/>
        </w:rPr>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w:t>
      </w:r>
      <w:r w:rsidRPr="004D4BAB">
        <w:rPr>
          <w:rStyle w:val="StyleBoldUnderline"/>
        </w:rPr>
        <w:t>asteroids and comets</w:t>
      </w:r>
      <w:r w:rsidRPr="004D4BAB">
        <w:rPr>
          <w:sz w:val="16"/>
        </w:rPr>
        <w:t xml:space="preserve"> bearing far more force than man's nuclear arsenals; and the years without summer that followed these impacts.   </w:t>
      </w:r>
      <w:r w:rsidRPr="004D4BAB">
        <w:rPr>
          <w:rStyle w:val="StyleBoldUnderline"/>
        </w:rPr>
        <w:t>Yet hearts beat on, and petals unfold still</w:t>
      </w:r>
      <w:r w:rsidRPr="004D4BAB">
        <w:rPr>
          <w:sz w:val="16"/>
        </w:rPr>
        <w:t xml:space="preserve">. Were the environment fragile it would have expired many eons before the advent of the industrial affronts of the dreaming ape. </w:t>
      </w:r>
      <w:r w:rsidRPr="004D4BAB">
        <w:rPr>
          <w:rStyle w:val="StyleBoldUnderline"/>
        </w:rPr>
        <w:t>Human assaults on the environment</w:t>
      </w:r>
      <w:r w:rsidRPr="004D4BAB">
        <w:rPr>
          <w:sz w:val="16"/>
        </w:rPr>
        <w:t xml:space="preserve">, though mischievous, </w:t>
      </w:r>
      <w:proofErr w:type="gramStart"/>
      <w:r w:rsidRPr="004D4BAB">
        <w:rPr>
          <w:rStyle w:val="StyleBoldUnderline"/>
        </w:rPr>
        <w:t>are</w:t>
      </w:r>
      <w:proofErr w:type="gramEnd"/>
      <w:r w:rsidRPr="004D4BAB">
        <w:rPr>
          <w:rStyle w:val="StyleBoldUnderline"/>
        </w:rPr>
        <w:t xml:space="preserve"> pinpricks compared to forces of the magnitude nature is accustomed to resisting</w:t>
      </w:r>
      <w:r w:rsidRPr="004D4BAB">
        <w:rPr>
          <w:sz w:val="16"/>
        </w:rPr>
        <w:t>.</w:t>
      </w:r>
    </w:p>
    <w:p w14:paraId="63449FCA" w14:textId="49C37B46" w:rsidR="00EA0E1B" w:rsidRDefault="00EA0E1B" w:rsidP="00EA0E1B">
      <w:pPr>
        <w:pStyle w:val="Heading3"/>
      </w:pPr>
      <w:proofErr w:type="spellStart"/>
      <w:r>
        <w:t>Aff</w:t>
      </w:r>
      <w:proofErr w:type="spellEnd"/>
      <w:r>
        <w:t xml:space="preserve"> – AT Biodiversity Impact</w:t>
      </w:r>
    </w:p>
    <w:p w14:paraId="658EF102" w14:textId="266D3AB8" w:rsidR="00EA0E1B" w:rsidRPr="00F33C1F" w:rsidRDefault="00EA0E1B" w:rsidP="00EA0E1B">
      <w:pPr>
        <w:keepNext/>
        <w:keepLines/>
        <w:spacing w:before="200"/>
        <w:outlineLvl w:val="3"/>
        <w:rPr>
          <w:rFonts w:eastAsia="Times New Roman"/>
          <w:b/>
          <w:bCs/>
          <w:iCs/>
          <w:sz w:val="26"/>
        </w:rPr>
      </w:pPr>
      <w:r w:rsidRPr="00F33C1F">
        <w:rPr>
          <w:rFonts w:eastAsia="Times New Roman"/>
          <w:b/>
          <w:bCs/>
          <w:iCs/>
          <w:sz w:val="26"/>
        </w:rPr>
        <w:t xml:space="preserve">No impact to biodiversity </w:t>
      </w:r>
      <w:r>
        <w:rPr>
          <w:rFonts w:eastAsia="Times New Roman"/>
          <w:b/>
          <w:bCs/>
          <w:iCs/>
          <w:sz w:val="26"/>
        </w:rPr>
        <w:t>loss</w:t>
      </w:r>
    </w:p>
    <w:p w14:paraId="37C0CADE" w14:textId="77777777" w:rsidR="00EA0E1B" w:rsidRPr="00F33C1F" w:rsidRDefault="00EA0E1B" w:rsidP="00EA0E1B">
      <w:pPr>
        <w:rPr>
          <w:sz w:val="16"/>
          <w:szCs w:val="12"/>
          <w:lang w:eastAsia="zh-TW"/>
        </w:rPr>
      </w:pPr>
      <w:proofErr w:type="spellStart"/>
      <w:r w:rsidRPr="00F33C1F">
        <w:rPr>
          <w:b/>
          <w:bCs/>
          <w:sz w:val="24"/>
        </w:rPr>
        <w:t>Sagoff</w:t>
      </w:r>
      <w:proofErr w:type="spellEnd"/>
      <w:r w:rsidRPr="00F33C1F">
        <w:rPr>
          <w:b/>
          <w:bCs/>
          <w:sz w:val="24"/>
        </w:rPr>
        <w:t xml:space="preserve"> 97</w:t>
      </w:r>
      <w:r w:rsidRPr="00F33C1F">
        <w:rPr>
          <w:sz w:val="16"/>
        </w:rPr>
        <w:t xml:space="preserve"> </w:t>
      </w:r>
      <w:r w:rsidRPr="00F33C1F">
        <w:rPr>
          <w:sz w:val="16"/>
          <w:szCs w:val="20"/>
          <w:lang w:eastAsia="zh-TW"/>
        </w:rPr>
        <w:t xml:space="preserve">Mark, Senior Research Scholar – Institute for Philosophy and Public policy in School of Public Affairs – U. Maryland, </w:t>
      </w:r>
      <w:r w:rsidRPr="00F33C1F">
        <w:rPr>
          <w:sz w:val="16"/>
          <w:szCs w:val="12"/>
          <w:lang w:eastAsia="zh-TW"/>
        </w:rPr>
        <w:t xml:space="preserve">William and Mary Law Review, “INSTITUTE OF BILL OF RIGHTS LAW SYMPOSIUM DEFINING TAKINGS: PRIVATE PROPERTY AND THE FUTURE OF GOVERNMENT REGULATION: MUDDLE OR MUDDLE THROUGH? TAKINGS JURISPRUDENCE MEETS THE ENDANGERED SPECIES ACT”, 38 </w:t>
      </w:r>
      <w:proofErr w:type="spellStart"/>
      <w:r w:rsidRPr="00F33C1F">
        <w:rPr>
          <w:sz w:val="16"/>
          <w:szCs w:val="12"/>
          <w:lang w:eastAsia="zh-TW"/>
        </w:rPr>
        <w:t>Wm</w:t>
      </w:r>
      <w:proofErr w:type="spellEnd"/>
      <w:r w:rsidRPr="00F33C1F">
        <w:rPr>
          <w:sz w:val="16"/>
          <w:szCs w:val="12"/>
          <w:lang w:eastAsia="zh-TW"/>
        </w:rPr>
        <w:t xml:space="preserve"> and Mary L. Rev. 825, March, L/N </w:t>
      </w:r>
      <w:r w:rsidRPr="00F33C1F">
        <w:rPr>
          <w:sz w:val="16"/>
          <w:szCs w:val="20"/>
          <w:lang w:eastAsia="zh-TW"/>
        </w:rPr>
        <w:t xml:space="preserve">Note – Colin </w:t>
      </w:r>
      <w:proofErr w:type="spellStart"/>
      <w:r w:rsidRPr="00F33C1F">
        <w:rPr>
          <w:sz w:val="16"/>
          <w:szCs w:val="20"/>
          <w:lang w:eastAsia="zh-TW"/>
        </w:rPr>
        <w:t>Tudge</w:t>
      </w:r>
      <w:proofErr w:type="spellEnd"/>
      <w:r w:rsidRPr="00F33C1F">
        <w:rPr>
          <w:sz w:val="16"/>
          <w:szCs w:val="20"/>
          <w:lang w:eastAsia="zh-TW"/>
        </w:rPr>
        <w:t xml:space="preserve"> - Research Fellow at the Centre for Philosophy at the London School of Economics. </w:t>
      </w:r>
      <w:proofErr w:type="spellStart"/>
      <w:r w:rsidRPr="00F33C1F">
        <w:rPr>
          <w:sz w:val="16"/>
          <w:szCs w:val="20"/>
          <w:lang w:eastAsia="zh-TW"/>
        </w:rPr>
        <w:t>Frmr</w:t>
      </w:r>
      <w:proofErr w:type="spellEnd"/>
      <w:r w:rsidRPr="00F33C1F">
        <w:rPr>
          <w:sz w:val="16"/>
          <w:szCs w:val="20"/>
          <w:lang w:eastAsia="zh-TW"/>
        </w:rPr>
        <w:t xml:space="preserve"> Zoological Society of London: Scientific Fellow and tons of other positions. </w:t>
      </w:r>
      <w:proofErr w:type="gramStart"/>
      <w:r w:rsidRPr="00F33C1F">
        <w:rPr>
          <w:sz w:val="16"/>
          <w:szCs w:val="20"/>
          <w:lang w:eastAsia="zh-TW"/>
        </w:rPr>
        <w:t>PhD. Read zoology at Cambridge.</w:t>
      </w:r>
      <w:proofErr w:type="gramEnd"/>
      <w:r w:rsidRPr="00F33C1F">
        <w:rPr>
          <w:sz w:val="16"/>
          <w:szCs w:val="20"/>
          <w:lang w:eastAsia="zh-TW"/>
        </w:rPr>
        <w:t xml:space="preserve"> Simon Levin = </w:t>
      </w:r>
      <w:proofErr w:type="spellStart"/>
      <w:r w:rsidRPr="00F33C1F">
        <w:rPr>
          <w:sz w:val="16"/>
          <w:szCs w:val="20"/>
          <w:lang w:eastAsia="zh-TW"/>
        </w:rPr>
        <w:t>Moffet</w:t>
      </w:r>
      <w:proofErr w:type="spellEnd"/>
      <w:r w:rsidRPr="00F33C1F">
        <w:rPr>
          <w:sz w:val="16"/>
          <w:szCs w:val="20"/>
          <w:lang w:eastAsia="zh-TW"/>
        </w:rPr>
        <w:t xml:space="preserve"> Professor of Biology, Princeton. 2007 American Institute of Biological Sciences Distinguished Scientist Award 2008 </w:t>
      </w:r>
      <w:proofErr w:type="spellStart"/>
      <w:r w:rsidRPr="00F33C1F">
        <w:rPr>
          <w:sz w:val="16"/>
          <w:szCs w:val="20"/>
          <w:lang w:eastAsia="zh-TW"/>
        </w:rPr>
        <w:t>Istituto</w:t>
      </w:r>
      <w:proofErr w:type="spellEnd"/>
      <w:r w:rsidRPr="00F33C1F">
        <w:rPr>
          <w:sz w:val="16"/>
          <w:szCs w:val="20"/>
          <w:lang w:eastAsia="zh-TW"/>
        </w:rPr>
        <w:t xml:space="preserve"> Veneto di </w:t>
      </w:r>
      <w:proofErr w:type="spellStart"/>
      <w:r w:rsidRPr="00F33C1F">
        <w:rPr>
          <w:sz w:val="16"/>
          <w:szCs w:val="20"/>
          <w:lang w:eastAsia="zh-TW"/>
        </w:rPr>
        <w:t>Scienze</w:t>
      </w:r>
      <w:proofErr w:type="spellEnd"/>
      <w:r w:rsidRPr="00F33C1F">
        <w:rPr>
          <w:sz w:val="16"/>
          <w:szCs w:val="20"/>
          <w:lang w:eastAsia="zh-TW"/>
        </w:rPr>
        <w:t xml:space="preserve"> </w:t>
      </w:r>
      <w:proofErr w:type="spellStart"/>
      <w:r w:rsidRPr="00F33C1F">
        <w:rPr>
          <w:sz w:val="16"/>
          <w:szCs w:val="20"/>
          <w:lang w:eastAsia="zh-TW"/>
        </w:rPr>
        <w:t>Lettere</w:t>
      </w:r>
      <w:proofErr w:type="spellEnd"/>
      <w:r w:rsidRPr="00F33C1F">
        <w:rPr>
          <w:sz w:val="16"/>
          <w:szCs w:val="20"/>
          <w:lang w:eastAsia="zh-TW"/>
        </w:rPr>
        <w:t xml:space="preserve"> </w:t>
      </w:r>
      <w:proofErr w:type="spellStart"/>
      <w:proofErr w:type="gramStart"/>
      <w:r w:rsidRPr="00F33C1F">
        <w:rPr>
          <w:sz w:val="16"/>
          <w:szCs w:val="20"/>
          <w:lang w:eastAsia="zh-TW"/>
        </w:rPr>
        <w:t>ed</w:t>
      </w:r>
      <w:proofErr w:type="spellEnd"/>
      <w:proofErr w:type="gramEnd"/>
      <w:r w:rsidRPr="00F33C1F">
        <w:rPr>
          <w:sz w:val="16"/>
          <w:szCs w:val="20"/>
          <w:lang w:eastAsia="zh-TW"/>
        </w:rPr>
        <w:t xml:space="preserve"> </w:t>
      </w:r>
      <w:proofErr w:type="spellStart"/>
      <w:r w:rsidRPr="00F33C1F">
        <w:rPr>
          <w:sz w:val="16"/>
          <w:szCs w:val="20"/>
          <w:lang w:eastAsia="zh-TW"/>
        </w:rPr>
        <w:t>Arti</w:t>
      </w:r>
      <w:proofErr w:type="spellEnd"/>
      <w:r w:rsidRPr="00F33C1F">
        <w:rPr>
          <w:sz w:val="16"/>
          <w:szCs w:val="20"/>
          <w:lang w:eastAsia="zh-TW"/>
        </w:rPr>
        <w:t xml:space="preserve"> 2009 Honorary Doctorate of Science, Michigan State University 2010 Eminent Ecologist Award, Ecological Society of America 2010 </w:t>
      </w:r>
      <w:proofErr w:type="spellStart"/>
      <w:r w:rsidRPr="00F33C1F">
        <w:rPr>
          <w:sz w:val="16"/>
          <w:szCs w:val="20"/>
          <w:lang w:eastAsia="zh-TW"/>
        </w:rPr>
        <w:t>Margalef</w:t>
      </w:r>
      <w:proofErr w:type="spellEnd"/>
      <w:r w:rsidRPr="00F33C1F">
        <w:rPr>
          <w:sz w:val="16"/>
          <w:szCs w:val="20"/>
          <w:lang w:eastAsia="zh-TW"/>
        </w:rPr>
        <w:t xml:space="preserve"> Prize in Ecology, </w:t>
      </w:r>
      <w:proofErr w:type="spellStart"/>
      <w:r w:rsidRPr="00F33C1F">
        <w:rPr>
          <w:sz w:val="16"/>
          <w:szCs w:val="20"/>
          <w:lang w:eastAsia="zh-TW"/>
        </w:rPr>
        <w:t>etc</w:t>
      </w:r>
      <w:proofErr w:type="spellEnd"/>
      <w:r w:rsidRPr="00F33C1F">
        <w:rPr>
          <w:sz w:val="16"/>
          <w:szCs w:val="20"/>
          <w:lang w:eastAsia="zh-TW"/>
        </w:rPr>
        <w:t xml:space="preserve">… PhD </w:t>
      </w:r>
    </w:p>
    <w:p w14:paraId="7A338B20" w14:textId="77777777" w:rsidR="00EA0E1B" w:rsidRDefault="00EA0E1B" w:rsidP="00EA0E1B">
      <w:pPr>
        <w:ind w:right="288"/>
        <w:rPr>
          <w:sz w:val="14"/>
        </w:rPr>
      </w:pPr>
      <w:r w:rsidRPr="00F33C1F">
        <w:rPr>
          <w:u w:val="single"/>
          <w:lang w:eastAsia="zh-TW"/>
        </w:rPr>
        <w:t>Although</w:t>
      </w:r>
      <w:r w:rsidRPr="00EA0E1B">
        <w:rPr>
          <w:sz w:val="14"/>
          <w:lang w:eastAsia="zh-TW"/>
        </w:rPr>
        <w:t xml:space="preserve"> one may agree with ecologists such as Ehrlich and Raven that </w:t>
      </w:r>
      <w:r w:rsidRPr="00EA0E1B">
        <w:rPr>
          <w:sz w:val="14"/>
          <w:szCs w:val="20"/>
        </w:rPr>
        <w:t>the</w:t>
      </w:r>
      <w:r w:rsidRPr="00EA0E1B">
        <w:rPr>
          <w:sz w:val="14"/>
          <w:lang w:eastAsia="zh-TW"/>
        </w:rPr>
        <w:t> </w:t>
      </w:r>
      <w:r w:rsidRPr="00F33C1F">
        <w:rPr>
          <w:u w:val="single"/>
          <w:lang w:eastAsia="zh-TW"/>
        </w:rPr>
        <w:t xml:space="preserve">earth stands on </w:t>
      </w:r>
      <w:r w:rsidRPr="00F33C1F">
        <w:rPr>
          <w:b/>
          <w:u w:val="single"/>
          <w:lang w:eastAsia="zh-TW"/>
        </w:rPr>
        <w:t>the brink of</w:t>
      </w:r>
      <w:r w:rsidRPr="00EA0E1B">
        <w:rPr>
          <w:sz w:val="14"/>
          <w:lang w:eastAsia="zh-TW"/>
        </w:rPr>
        <w:t xml:space="preserve"> an episode of massive </w:t>
      </w:r>
      <w:r w:rsidRPr="00F33C1F">
        <w:rPr>
          <w:b/>
          <w:u w:val="single"/>
          <w:lang w:eastAsia="zh-TW"/>
        </w:rPr>
        <w:t>extinction</w:t>
      </w:r>
      <w:r w:rsidRPr="00EA0E1B">
        <w:rPr>
          <w:b/>
          <w:sz w:val="14"/>
          <w:lang w:eastAsia="zh-TW"/>
        </w:rPr>
        <w:t>, </w:t>
      </w:r>
      <w:r w:rsidRPr="00F33C1F">
        <w:rPr>
          <w:b/>
          <w:u w:val="single"/>
          <w:lang w:eastAsia="zh-TW"/>
        </w:rPr>
        <w:t>it may not follow</w:t>
      </w:r>
      <w:r w:rsidRPr="00EA0E1B">
        <w:rPr>
          <w:sz w:val="14"/>
          <w:lang w:eastAsia="zh-TW"/>
        </w:rPr>
        <w:t> from this grim fact </w:t>
      </w:r>
      <w:r w:rsidRPr="00F33C1F">
        <w:rPr>
          <w:b/>
          <w:u w:val="single"/>
          <w:lang w:eastAsia="zh-TW"/>
        </w:rPr>
        <w:t xml:space="preserve">that human </w:t>
      </w:r>
      <w:r w:rsidRPr="00EA0E1B">
        <w:rPr>
          <w:sz w:val="14"/>
          <w:lang w:eastAsia="zh-TW"/>
        </w:rPr>
        <w:t>being</w:t>
      </w:r>
      <w:r w:rsidRPr="00F33C1F">
        <w:rPr>
          <w:b/>
          <w:u w:val="single"/>
          <w:lang w:eastAsia="zh-TW"/>
        </w:rPr>
        <w:t>s will suffer</w:t>
      </w:r>
      <w:r w:rsidRPr="00EA0E1B">
        <w:rPr>
          <w:sz w:val="14"/>
          <w:lang w:eastAsia="zh-TW"/>
        </w:rPr>
        <w:t> as a result. On the contrary, skeptics such as science writer Colin </w:t>
      </w:r>
      <w:proofErr w:type="spellStart"/>
      <w:r w:rsidRPr="00EA0E1B">
        <w:rPr>
          <w:sz w:val="14"/>
          <w:lang w:eastAsia="zh-TW"/>
        </w:rPr>
        <w:t>Tudge</w:t>
      </w:r>
      <w:proofErr w:type="spellEnd"/>
      <w:r w:rsidRPr="00EA0E1B">
        <w:rPr>
          <w:sz w:val="14"/>
          <w:lang w:eastAsia="zh-TW"/>
        </w:rPr>
        <w:t xml:space="preserve"> have challenged biologists to explain why we need more than a tenth of the 10 to 100 million species that grace the earth. Noting that "cultivated systems often out-produce wild systems by 100-fold or more," </w:t>
      </w:r>
      <w:proofErr w:type="spellStart"/>
      <w:r w:rsidRPr="00F33C1F">
        <w:rPr>
          <w:u w:val="single"/>
          <w:lang w:eastAsia="zh-TW"/>
        </w:rPr>
        <w:t>Tudge</w:t>
      </w:r>
      <w:proofErr w:type="spellEnd"/>
      <w:r w:rsidRPr="00F33C1F">
        <w:rPr>
          <w:u w:val="single"/>
          <w:lang w:eastAsia="zh-TW"/>
        </w:rPr>
        <w:t xml:space="preserve"> declared</w:t>
      </w:r>
      <w:r w:rsidRPr="00EA0E1B">
        <w:rPr>
          <w:sz w:val="14"/>
          <w:lang w:eastAsia="zh-TW"/>
        </w:rPr>
        <w:t xml:space="preserve"> that "the argument that humans need the variety of other species is, when you think about it, a theological one." n343 </w:t>
      </w:r>
      <w:proofErr w:type="spellStart"/>
      <w:r w:rsidRPr="00EA0E1B">
        <w:rPr>
          <w:sz w:val="14"/>
          <w:lang w:eastAsia="zh-TW"/>
        </w:rPr>
        <w:t>Tudge</w:t>
      </w:r>
      <w:proofErr w:type="spellEnd"/>
      <w:r w:rsidRPr="00EA0E1B">
        <w:rPr>
          <w:sz w:val="14"/>
          <w:lang w:eastAsia="zh-TW"/>
        </w:rPr>
        <w:t xml:space="preserve"> observed that "the </w:t>
      </w:r>
      <w:r w:rsidRPr="00F33C1F">
        <w:rPr>
          <w:b/>
          <w:szCs w:val="20"/>
          <w:u w:val="single"/>
          <w:bdr w:val="single" w:sz="4" w:space="0" w:color="auto"/>
        </w:rPr>
        <w:t xml:space="preserve">elimination of all but a </w:t>
      </w:r>
      <w:r w:rsidRPr="00EA0E1B">
        <w:rPr>
          <w:sz w:val="14"/>
          <w:szCs w:val="20"/>
          <w:bdr w:val="single" w:sz="4" w:space="0" w:color="auto"/>
        </w:rPr>
        <w:t xml:space="preserve">tiny </w:t>
      </w:r>
      <w:r w:rsidRPr="00F33C1F">
        <w:rPr>
          <w:b/>
          <w:szCs w:val="20"/>
          <w:u w:val="single"/>
          <w:bdr w:val="single" w:sz="4" w:space="0" w:color="auto"/>
        </w:rPr>
        <w:t>minority</w:t>
      </w:r>
      <w:r w:rsidRPr="00EA0E1B">
        <w:rPr>
          <w:sz w:val="14"/>
          <w:lang w:eastAsia="zh-TW"/>
        </w:rPr>
        <w:t xml:space="preserve"> of our fellow creatures </w:t>
      </w:r>
      <w:r w:rsidRPr="00F33C1F">
        <w:rPr>
          <w:b/>
          <w:u w:val="single"/>
          <w:lang w:eastAsia="zh-TW"/>
        </w:rPr>
        <w:t>does not affect</w:t>
      </w:r>
      <w:r w:rsidRPr="00EA0E1B">
        <w:rPr>
          <w:sz w:val="14"/>
          <w:lang w:eastAsia="zh-TW"/>
        </w:rPr>
        <w:t xml:space="preserve"> the material well-being of </w:t>
      </w:r>
      <w:r w:rsidRPr="00F33C1F">
        <w:rPr>
          <w:b/>
          <w:u w:val="single"/>
          <w:lang w:eastAsia="zh-TW"/>
        </w:rPr>
        <w:t xml:space="preserve">humans </w:t>
      </w:r>
      <w:r w:rsidRPr="00EA0E1B">
        <w:rPr>
          <w:sz w:val="14"/>
          <w:szCs w:val="20"/>
          <w:bdr w:val="single" w:sz="4" w:space="0" w:color="auto"/>
        </w:rPr>
        <w:t>one iota."</w:t>
      </w:r>
      <w:r w:rsidRPr="00EA0E1B">
        <w:rPr>
          <w:sz w:val="14"/>
          <w:lang w:eastAsia="zh-TW"/>
        </w:rPr>
        <w:t xml:space="preserve"> n344 This skeptic challenged ecologists to list more than 10,000 species (other than unthreatened microbes) that are essential to ecosystem productivity or functioning. </w:t>
      </w:r>
      <w:proofErr w:type="gramStart"/>
      <w:r w:rsidRPr="00EA0E1B">
        <w:rPr>
          <w:sz w:val="14"/>
          <w:lang w:eastAsia="zh-TW"/>
        </w:rPr>
        <w:t>n345</w:t>
      </w:r>
      <w:proofErr w:type="gramEnd"/>
      <w:r w:rsidRPr="00EA0E1B">
        <w:rPr>
          <w:sz w:val="14"/>
          <w:lang w:eastAsia="zh-TW"/>
        </w:rPr>
        <w:t xml:space="preserve"> "The </w:t>
      </w:r>
      <w:r w:rsidRPr="00F33C1F">
        <w:rPr>
          <w:b/>
          <w:u w:val="single"/>
          <w:lang w:eastAsia="zh-TW"/>
        </w:rPr>
        <w:t>human</w:t>
      </w:r>
      <w:r w:rsidRPr="00EA0E1B">
        <w:rPr>
          <w:sz w:val="14"/>
          <w:lang w:eastAsia="zh-TW"/>
        </w:rPr>
        <w:t xml:space="preserve"> species </w:t>
      </w:r>
      <w:r w:rsidRPr="00F33C1F">
        <w:rPr>
          <w:b/>
          <w:u w:val="single"/>
          <w:lang w:eastAsia="zh-TW"/>
        </w:rPr>
        <w:t>could survive</w:t>
      </w:r>
      <w:r w:rsidRPr="00EA0E1B">
        <w:rPr>
          <w:sz w:val="14"/>
          <w:lang w:eastAsia="zh-TW"/>
        </w:rPr>
        <w:t xml:space="preserve"> just as well </w:t>
      </w:r>
      <w:r w:rsidRPr="00F33C1F">
        <w:rPr>
          <w:b/>
          <w:szCs w:val="20"/>
          <w:u w:val="single"/>
          <w:bdr w:val="single" w:sz="4" w:space="0" w:color="auto"/>
        </w:rPr>
        <w:t xml:space="preserve">if 99.9% </w:t>
      </w:r>
      <w:r w:rsidRPr="00EA0E1B">
        <w:rPr>
          <w:sz w:val="14"/>
          <w:szCs w:val="20"/>
          <w:bdr w:val="single" w:sz="4" w:space="0" w:color="auto"/>
        </w:rPr>
        <w:t xml:space="preserve">of our fellow creatures </w:t>
      </w:r>
      <w:r w:rsidRPr="00F33C1F">
        <w:rPr>
          <w:b/>
          <w:szCs w:val="20"/>
          <w:u w:val="single"/>
          <w:bdr w:val="single" w:sz="4" w:space="0" w:color="auto"/>
        </w:rPr>
        <w:t>went extinct</w:t>
      </w:r>
      <w:r w:rsidRPr="00EA0E1B">
        <w:rPr>
          <w:sz w:val="14"/>
          <w:szCs w:val="20"/>
          <w:bdr w:val="single" w:sz="4" w:space="0" w:color="auto"/>
        </w:rPr>
        <w:t>,</w:t>
      </w:r>
      <w:r w:rsidRPr="00EA0E1B">
        <w:rPr>
          <w:sz w:val="14"/>
          <w:lang w:eastAsia="zh-TW"/>
        </w:rPr>
        <w:t xml:space="preserve"> provided only that we retained the appropriate 0.1% that we need."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F33C1F">
        <w:rPr>
          <w:u w:val="single"/>
          <w:lang w:eastAsia="zh-TW"/>
        </w:rPr>
        <w:t>species are so</w:t>
      </w:r>
      <w:r w:rsidRPr="00EA0E1B">
        <w:rPr>
          <w:sz w:val="14"/>
          <w:lang w:eastAsia="zh-TW"/>
        </w:rPr>
        <w:t xml:space="preserve"> fabulously </w:t>
      </w:r>
      <w:r w:rsidRPr="00F33C1F">
        <w:rPr>
          <w:u w:val="single"/>
          <w:lang w:eastAsia="zh-TW"/>
        </w:rPr>
        <w:t>redundant</w:t>
      </w:r>
      <w:r w:rsidRPr="00EA0E1B">
        <w:rPr>
          <w:sz w:val="14"/>
          <w:lang w:eastAsia="zh-TW"/>
        </w:rPr>
        <w:t xml:space="preserve"> in the ecological functions they perform that the life-support systems and processes of the planet and ecological </w:t>
      </w:r>
      <w:r w:rsidRPr="00F33C1F">
        <w:rPr>
          <w:u w:val="single"/>
          <w:lang w:eastAsia="zh-TW"/>
        </w:rPr>
        <w:t>processes</w:t>
      </w:r>
      <w:r w:rsidRPr="00EA0E1B">
        <w:rPr>
          <w:sz w:val="14"/>
          <w:lang w:eastAsia="zh-TW"/>
        </w:rPr>
        <w:t xml:space="preserve"> in general will </w:t>
      </w:r>
      <w:r w:rsidRPr="00F33C1F">
        <w:rPr>
          <w:u w:val="single"/>
          <w:lang w:eastAsia="zh-TW"/>
        </w:rPr>
        <w:t xml:space="preserve">function </w:t>
      </w:r>
      <w:r w:rsidRPr="00EA0E1B">
        <w:rPr>
          <w:sz w:val="14"/>
          <w:lang w:eastAsia="zh-TW"/>
        </w:rPr>
        <w:t xml:space="preserve">perfectly </w:t>
      </w:r>
      <w:r w:rsidRPr="00F33C1F">
        <w:rPr>
          <w:u w:val="single"/>
          <w:lang w:eastAsia="zh-TW"/>
        </w:rPr>
        <w:t>well with fewer</w:t>
      </w:r>
      <w:r w:rsidRPr="00EA0E1B">
        <w:rPr>
          <w:sz w:val="14"/>
          <w:lang w:eastAsia="zh-TW"/>
        </w:rPr>
        <w:t xml:space="preserve"> of them, certainly fewer than the millions and millions we can expect to remain </w:t>
      </w:r>
      <w:r w:rsidRPr="00F33C1F">
        <w:rPr>
          <w:b/>
          <w:u w:val="single"/>
          <w:lang w:eastAsia="zh-TW"/>
        </w:rPr>
        <w:t>even if</w:t>
      </w:r>
      <w:r w:rsidRPr="00EA0E1B">
        <w:rPr>
          <w:sz w:val="14"/>
          <w:lang w:eastAsia="zh-TW"/>
        </w:rPr>
        <w:t xml:space="preserve"> </w:t>
      </w:r>
      <w:r w:rsidRPr="00F33C1F">
        <w:rPr>
          <w:b/>
          <w:u w:val="single"/>
          <w:lang w:eastAsia="zh-TW"/>
        </w:rPr>
        <w:t>every threatened organism becomes extinct</w:t>
      </w:r>
      <w:r w:rsidRPr="00EA0E1B">
        <w:rPr>
          <w:sz w:val="14"/>
          <w:lang w:eastAsia="zh-TW"/>
        </w:rPr>
        <w:t xml:space="preserve">. </w:t>
      </w:r>
      <w:proofErr w:type="gramStart"/>
      <w:r w:rsidRPr="00EA0E1B">
        <w:rPr>
          <w:sz w:val="14"/>
          <w:lang w:eastAsia="zh-TW"/>
        </w:rPr>
        <w:t>n350</w:t>
      </w:r>
      <w:proofErr w:type="gramEnd"/>
      <w:r w:rsidRPr="00EA0E1B">
        <w:rPr>
          <w:sz w:val="14"/>
          <w:lang w:eastAsia="zh-TW"/>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EA0E1B">
        <w:rPr>
          <w:sz w:val="14"/>
          <w:lang w:eastAsia="zh-TW"/>
        </w:rPr>
        <w:t>n351</w:t>
      </w:r>
      <w:proofErr w:type="gramEnd"/>
      <w:r w:rsidRPr="00EA0E1B">
        <w:rPr>
          <w:sz w:val="14"/>
          <w:lang w:eastAsia="zh-TW"/>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w:t>
      </w:r>
      <w:proofErr w:type="gramStart"/>
      <w:r w:rsidRPr="00EA0E1B">
        <w:rPr>
          <w:sz w:val="14"/>
          <w:lang w:eastAsia="zh-TW"/>
        </w:rPr>
        <w:t>]   To</w:t>
      </w:r>
      <w:proofErr w:type="gramEnd"/>
      <w:r w:rsidRPr="00EA0E1B">
        <w:rPr>
          <w:sz w:val="14"/>
          <w:lang w:eastAsia="zh-TW"/>
        </w:rPr>
        <w:t xml:space="preserve">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EA0E1B">
        <w:rPr>
          <w:sz w:val="14"/>
          <w:lang w:eastAsia="zh-TW"/>
        </w:rPr>
        <w:t>n353</w:t>
      </w:r>
      <w:proofErr w:type="gramEnd"/>
      <w:r w:rsidRPr="00EA0E1B">
        <w:rPr>
          <w:sz w:val="14"/>
          <w:lang w:eastAsia="zh-TW"/>
        </w:rPr>
        <w:t xml:space="preserve"> In view of the constant reconfiguration of the biota, one may wonder why Americans have not suffered more as a result of ecological catastrophes. The cast of species in nearly every environment changes </w:t>
      </w:r>
      <w:proofErr w:type="gramStart"/>
      <w:r w:rsidRPr="00EA0E1B">
        <w:rPr>
          <w:sz w:val="14"/>
          <w:lang w:eastAsia="zh-TW"/>
        </w:rPr>
        <w:t>constantly-local</w:t>
      </w:r>
      <w:proofErr w:type="gramEnd"/>
      <w:r w:rsidRPr="00EA0E1B">
        <w:rPr>
          <w:sz w:val="14"/>
          <w:lang w:eastAsia="zh-TW"/>
        </w:rPr>
        <w:t xml:space="preserve"> extinction is commonplace in nature-but the crops still grow. Somehow, it seems, property values keep going up on Martha's Vineyard in spite of the tragic disappearance of the heath hen.  One might argue that </w:t>
      </w:r>
      <w:r w:rsidRPr="00F33C1F">
        <w:rPr>
          <w:u w:val="single"/>
          <w:lang w:eastAsia="zh-TW"/>
        </w:rPr>
        <w:t>the</w:t>
      </w:r>
      <w:r w:rsidRPr="00EA0E1B">
        <w:rPr>
          <w:sz w:val="14"/>
          <w:lang w:eastAsia="zh-TW"/>
        </w:rPr>
        <w:t xml:space="preserve"> sheer </w:t>
      </w:r>
      <w:r w:rsidRPr="00F33C1F">
        <w:rPr>
          <w:u w:val="single"/>
          <w:lang w:eastAsia="zh-TW"/>
        </w:rPr>
        <w:t>number and variety</w:t>
      </w:r>
      <w:r w:rsidRPr="00EA0E1B">
        <w:rPr>
          <w:sz w:val="14"/>
          <w:lang w:eastAsia="zh-TW"/>
        </w:rPr>
        <w:t xml:space="preserve"> of creatures available to any ecosystem </w:t>
      </w:r>
      <w:r w:rsidRPr="00F33C1F">
        <w:rPr>
          <w:u w:val="single"/>
          <w:lang w:eastAsia="zh-TW"/>
        </w:rPr>
        <w:t>buffers that system against stress</w:t>
      </w:r>
      <w:r w:rsidRPr="00EA0E1B">
        <w:rPr>
          <w:sz w:val="14"/>
          <w:lang w:eastAsia="zh-TW"/>
        </w:rPr>
        <w:t xml:space="preserve">. Accordingly, we should be concerned if the "library" of creatures ready, willing, and able to colonize ecosystems gets too small. (Advances in genetic engineering may well permit us to write a large number of additions to that "library.") In the United States as in many other parts of the world, however, </w:t>
      </w:r>
      <w:r w:rsidRPr="00F33C1F">
        <w:rPr>
          <w:b/>
          <w:szCs w:val="20"/>
          <w:u w:val="single"/>
          <w:bdr w:val="single" w:sz="4" w:space="0" w:color="auto"/>
        </w:rPr>
        <w:t xml:space="preserve">the number of species has been increasing </w:t>
      </w:r>
      <w:r w:rsidRPr="00EA0E1B">
        <w:rPr>
          <w:sz w:val="14"/>
          <w:szCs w:val="20"/>
          <w:bdr w:val="single" w:sz="4" w:space="0" w:color="auto"/>
        </w:rPr>
        <w:t>dramatically</w:t>
      </w:r>
      <w:r w:rsidRPr="00EA0E1B">
        <w:rPr>
          <w:sz w:val="14"/>
          <w:lang w:eastAsia="zh-TW"/>
        </w:rPr>
        <w:t xml:space="preserve">, not decreasing, as a result of human activity. This is because the hordes of exotic species coming into ecosystems in the United States far exceed the number of species that are becoming extinct. Indeed, introductions may outnumber extinctions by more than ten to one, so that the United States is becoming more and more species-rich all the time largely as a result of human action. </w:t>
      </w:r>
      <w:proofErr w:type="gramStart"/>
      <w:r w:rsidRPr="00EA0E1B">
        <w:rPr>
          <w:sz w:val="14"/>
          <w:lang w:eastAsia="zh-TW"/>
        </w:rPr>
        <w:t>n354</w:t>
      </w:r>
      <w:proofErr w:type="gramEnd"/>
      <w:r w:rsidRPr="00EA0E1B">
        <w:rPr>
          <w:sz w:val="14"/>
          <w:lang w:eastAsia="zh-TW"/>
        </w:rPr>
        <w:t xml:space="preserve"> [*908] Peter </w:t>
      </w:r>
      <w:proofErr w:type="spellStart"/>
      <w:r w:rsidRPr="00EA0E1B">
        <w:rPr>
          <w:sz w:val="14"/>
          <w:lang w:eastAsia="zh-TW"/>
        </w:rPr>
        <w:t>Vitousek</w:t>
      </w:r>
      <w:proofErr w:type="spellEnd"/>
      <w:r w:rsidRPr="00EA0E1B">
        <w:rPr>
          <w:sz w:val="14"/>
          <w:lang w:eastAsia="zh-TW"/>
        </w:rPr>
        <w:t xml:space="preserve"> and colleagues estimate that over 1000 non-native plants grow in California alone; in Hawaii there are 861; in Florida, 1210. </w:t>
      </w:r>
      <w:proofErr w:type="gramStart"/>
      <w:r w:rsidRPr="00EA0E1B">
        <w:rPr>
          <w:sz w:val="14"/>
          <w:lang w:eastAsia="zh-TW"/>
        </w:rPr>
        <w:t>n355</w:t>
      </w:r>
      <w:proofErr w:type="gramEnd"/>
      <w:r w:rsidRPr="00EA0E1B">
        <w:rPr>
          <w:sz w:val="14"/>
          <w:lang w:eastAsia="zh-TW"/>
        </w:rPr>
        <w:t xml:space="preserve"> In Florida more than 1000 non-native insects, 23 species of mammals, and about 11 exotic birds have established themselves. </w:t>
      </w:r>
      <w:proofErr w:type="gramStart"/>
      <w:r w:rsidRPr="00EA0E1B">
        <w:rPr>
          <w:sz w:val="14"/>
          <w:lang w:eastAsia="zh-TW"/>
        </w:rPr>
        <w:t>n356</w:t>
      </w:r>
      <w:proofErr w:type="gramEnd"/>
      <w:r w:rsidRPr="00EA0E1B">
        <w:rPr>
          <w:sz w:val="14"/>
          <w:lang w:eastAsia="zh-TW"/>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EA0E1B">
        <w:rPr>
          <w:sz w:val="14"/>
          <w:lang w:eastAsia="zh-TW"/>
        </w:rPr>
        <w:t>n357</w:t>
      </w:r>
      <w:proofErr w:type="gramEnd"/>
      <w:r w:rsidRPr="00EA0E1B">
        <w:rPr>
          <w:sz w:val="14"/>
          <w:lang w:eastAsia="zh-TW"/>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EA0E1B">
        <w:rPr>
          <w:sz w:val="14"/>
          <w:lang w:eastAsia="zh-TW"/>
        </w:rPr>
        <w:t>n358</w:t>
      </w:r>
      <w:proofErr w:type="gramEnd"/>
      <w:r w:rsidRPr="00EA0E1B">
        <w:rPr>
          <w:sz w:val="14"/>
          <w:lang w:eastAsia="zh-TW"/>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EA0E1B">
        <w:rPr>
          <w:sz w:val="14"/>
          <w:lang w:eastAsia="zh-TW"/>
        </w:rPr>
        <w:t>Plainly not.</w:t>
      </w:r>
      <w:proofErr w:type="gramEnd"/>
      <w:r w:rsidRPr="00EA0E1B">
        <w:rPr>
          <w:sz w:val="14"/>
          <w:lang w:eastAsia="zh-TW"/>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EA0E1B">
        <w:rPr>
          <w:sz w:val="14"/>
          <w:lang w:eastAsia="zh-TW"/>
        </w:rPr>
        <w:t>prelapsarian</w:t>
      </w:r>
      <w:proofErr w:type="spellEnd"/>
      <w:r w:rsidRPr="00EA0E1B">
        <w:rPr>
          <w:sz w:val="14"/>
          <w:lang w:eastAsia="zh-TW"/>
        </w:rPr>
        <w:t xml:space="preserve"> times. </w:t>
      </w:r>
      <w:proofErr w:type="gramStart"/>
      <w:r w:rsidRPr="00EA0E1B">
        <w:rPr>
          <w:sz w:val="14"/>
          <w:lang w:eastAsia="zh-TW"/>
        </w:rPr>
        <w:t>n359</w:t>
      </w:r>
      <w:proofErr w:type="gramEnd"/>
      <w:r w:rsidRPr="00EA0E1B">
        <w:rPr>
          <w:sz w:val="14"/>
          <w:lang w:eastAsia="zh-TW"/>
        </w:rPr>
        <w:t xml:space="preserve"> The Ecological Society of America has urged managers to maintain biological diversity as a critical component in strengthening ecosystems against disturbance. </w:t>
      </w:r>
      <w:proofErr w:type="gramStart"/>
      <w:r w:rsidRPr="00EA0E1B">
        <w:rPr>
          <w:sz w:val="14"/>
          <w:lang w:eastAsia="zh-TW"/>
        </w:rPr>
        <w:t>n360</w:t>
      </w:r>
      <w:proofErr w:type="gramEnd"/>
      <w:r w:rsidRPr="00EA0E1B">
        <w:rPr>
          <w:sz w:val="14"/>
          <w:lang w:eastAsia="zh-TW"/>
        </w:rPr>
        <w:t xml:space="preserve"> Yet as Simon </w:t>
      </w:r>
      <w:r w:rsidRPr="00F33C1F">
        <w:rPr>
          <w:u w:val="single"/>
          <w:lang w:eastAsia="zh-TW"/>
        </w:rPr>
        <w:t>Levin observed</w:t>
      </w:r>
      <w:r w:rsidRPr="00EA0E1B">
        <w:rPr>
          <w:sz w:val="14"/>
          <w:lang w:eastAsia="zh-TW"/>
        </w:rPr>
        <w:t xml:space="preserve">, "much of the detail about species composition will be irrelevant in terms of influences on ecosystem properties." n361 [*910] He added: "For net primary productivity, as is likely to be the case for any system property, biodiversity matters only up to a point; above a certain level, </w:t>
      </w:r>
      <w:r w:rsidRPr="00F33C1F">
        <w:rPr>
          <w:u w:val="single"/>
          <w:lang w:eastAsia="zh-TW"/>
        </w:rPr>
        <w:t xml:space="preserve">increasing biodiversity is likely to make </w:t>
      </w:r>
      <w:r w:rsidRPr="00F33C1F">
        <w:rPr>
          <w:b/>
          <w:u w:val="single"/>
          <w:lang w:eastAsia="zh-TW"/>
        </w:rPr>
        <w:t>little difference</w:t>
      </w:r>
      <w:r w:rsidRPr="00EA0E1B">
        <w:rPr>
          <w:sz w:val="14"/>
          <w:lang w:eastAsia="zh-TW"/>
        </w:rPr>
        <w:t xml:space="preserve">." n362 What about the use of plants and animals in agriculture? There is no scarcity foreseeable. "Of an estimated 80,000 types of plants [we] know to be edible," a U.S. Department of the Interior document says, "only about 150 are extensively cultivated." n363 About twenty species, not one of which is endangered, provide ninety percent of the food the world takes from plants. </w:t>
      </w:r>
      <w:proofErr w:type="gramStart"/>
      <w:r w:rsidRPr="00EA0E1B">
        <w:rPr>
          <w:sz w:val="14"/>
          <w:lang w:eastAsia="zh-TW"/>
        </w:rPr>
        <w:t>n364</w:t>
      </w:r>
      <w:proofErr w:type="gramEnd"/>
      <w:r w:rsidRPr="00EA0E1B">
        <w:rPr>
          <w:sz w:val="14"/>
          <w:lang w:eastAsia="zh-TW"/>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EA0E1B">
        <w:rPr>
          <w:sz w:val="14"/>
          <w:lang w:eastAsia="zh-TW"/>
        </w:rPr>
        <w:t>n365</w:t>
      </w:r>
      <w:proofErr w:type="gramEnd"/>
      <w:r w:rsidRPr="00EA0E1B">
        <w:rPr>
          <w:sz w:val="14"/>
          <w:lang w:eastAsia="zh-TW"/>
        </w:rPr>
        <w:t xml:space="preserve">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rather than, say, </w:t>
      </w:r>
      <w:proofErr w:type="spellStart"/>
      <w:r w:rsidRPr="00EA0E1B">
        <w:rPr>
          <w:sz w:val="14"/>
          <w:lang w:eastAsia="zh-TW"/>
        </w:rPr>
        <w:t>Furbish's</w:t>
      </w:r>
      <w:proofErr w:type="spellEnd"/>
      <w:r w:rsidRPr="00EA0E1B">
        <w:rPr>
          <w:sz w:val="14"/>
          <w:lang w:eastAsia="zh-TW"/>
        </w:rPr>
        <w:t xml:space="preserve"> lousewort. There are many kinds of louseworts, so named because these weeds were thought to cause lice in sheep. How many does agriculture really require? [*911] </w:t>
      </w:r>
      <w:r w:rsidRPr="00EA0E1B">
        <w:rPr>
          <w:sz w:val="14"/>
          <w:szCs w:val="20"/>
        </w:rPr>
        <w:t>The species on which agriculture relies are domesticated, not naturally occurring; they are developed by artificial not natural selection; they might not be able to survive in the wild</w:t>
      </w:r>
      <w:r w:rsidRPr="00EA0E1B">
        <w:rPr>
          <w:sz w:val="14"/>
          <w:lang w:eastAsia="zh-TW"/>
        </w:rPr>
        <w:t xml:space="preserve">. </w:t>
      </w:r>
      <w:proofErr w:type="gramStart"/>
      <w:r w:rsidRPr="00EA0E1B">
        <w:rPr>
          <w:sz w:val="14"/>
          <w:lang w:eastAsia="zh-TW"/>
        </w:rPr>
        <w:t>n366</w:t>
      </w:r>
      <w:proofErr w:type="gramEnd"/>
      <w:r w:rsidRPr="00EA0E1B">
        <w:rPr>
          <w:sz w:val="14"/>
          <w:lang w:eastAsia="zh-TW"/>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t>
      </w:r>
      <w:proofErr w:type="gramStart"/>
      <w:r w:rsidRPr="00EA0E1B">
        <w:rPr>
          <w:sz w:val="14"/>
          <w:lang w:eastAsia="zh-TW"/>
        </w:rPr>
        <w:t>well-being</w:t>
      </w:r>
      <w:proofErr w:type="gramEnd"/>
      <w:r w:rsidRPr="00EA0E1B">
        <w:rPr>
          <w:sz w:val="14"/>
          <w:lang w:eastAsia="zh-TW"/>
        </w:rPr>
        <w:t xml:space="preserve"> or welfare as economists understand that term. These are ethical goals, in other words, </w:t>
      </w:r>
      <w:r w:rsidRPr="00EA0E1B">
        <w:rPr>
          <w:sz w:val="14"/>
        </w:rPr>
        <w:t>not economic ones. Protecting the marsh may be the right thing to do for moral, cultural, and spiritual reasons. We should do it-but someone will have to pay the costs. In the narrow sense of promoting human welfare, protecting nature often represents a net "cost," not a net "benefit." It is largely for moral, not economic, reasons-ethical, not prudential, reasons- that we care about all our fellow creatures. They are valuable as objects of love not as objects of use. What is good for   [*912</w:t>
      </w:r>
      <w:proofErr w:type="gramStart"/>
      <w:r w:rsidRPr="00EA0E1B">
        <w:rPr>
          <w:sz w:val="14"/>
        </w:rPr>
        <w:t>]  the</w:t>
      </w:r>
      <w:proofErr w:type="gramEnd"/>
      <w:r w:rsidRPr="00EA0E1B">
        <w:rPr>
          <w:sz w:val="14"/>
        </w:rPr>
        <w:t xml:space="preserve"> marsh may be good in itself even if it is not, in the economic sense, good for mankind. The most valuable things are quite useless.</w:t>
      </w:r>
    </w:p>
    <w:p w14:paraId="0C14D172" w14:textId="77777777" w:rsidR="00EA0E1B" w:rsidRDefault="00EA0E1B" w:rsidP="00EA0E1B">
      <w:pPr>
        <w:ind w:right="288"/>
        <w:rPr>
          <w:sz w:val="14"/>
        </w:rPr>
      </w:pPr>
    </w:p>
    <w:p w14:paraId="15B3BA63" w14:textId="6B3E7778" w:rsidR="00EA0E1B" w:rsidRDefault="00EA0E1B" w:rsidP="00EA0E1B">
      <w:pPr>
        <w:pStyle w:val="Heading4"/>
        <w:rPr>
          <w:lang w:eastAsia="zh-TW"/>
        </w:rPr>
      </w:pPr>
      <w:r>
        <w:rPr>
          <w:lang w:eastAsia="zh-TW"/>
        </w:rPr>
        <w:t>Biodiversity loss won’t cause extinction</w:t>
      </w:r>
    </w:p>
    <w:p w14:paraId="247BFC92" w14:textId="77777777" w:rsidR="00EA0E1B" w:rsidRPr="00F33C1F" w:rsidRDefault="00EA0E1B" w:rsidP="00EA0E1B">
      <w:pPr>
        <w:rPr>
          <w:color w:val="000000"/>
          <w:sz w:val="16"/>
        </w:rPr>
      </w:pPr>
      <w:proofErr w:type="spellStart"/>
      <w:r w:rsidRPr="00F33C1F">
        <w:rPr>
          <w:b/>
          <w:bCs/>
          <w:color w:val="000000"/>
          <w:sz w:val="24"/>
          <w:szCs w:val="26"/>
        </w:rPr>
        <w:t>Lomberg</w:t>
      </w:r>
      <w:proofErr w:type="spellEnd"/>
      <w:r w:rsidRPr="00F33C1F">
        <w:rPr>
          <w:b/>
          <w:bCs/>
          <w:color w:val="000000"/>
          <w:sz w:val="24"/>
          <w:szCs w:val="26"/>
        </w:rPr>
        <w:t xml:space="preserve"> 1</w:t>
      </w:r>
      <w:r w:rsidRPr="00F33C1F">
        <w:rPr>
          <w:b/>
          <w:bCs/>
          <w:color w:val="000000"/>
          <w:sz w:val="24"/>
        </w:rPr>
        <w:t xml:space="preserve"> </w:t>
      </w:r>
      <w:r w:rsidRPr="00EA0E1B">
        <w:t>(Bjorn</w:t>
      </w:r>
      <w:r w:rsidRPr="00F33C1F">
        <w:rPr>
          <w:color w:val="000000"/>
          <w:sz w:val="16"/>
          <w:szCs w:val="16"/>
        </w:rPr>
        <w:t xml:space="preserve"> </w:t>
      </w:r>
      <w:proofErr w:type="spellStart"/>
      <w:r w:rsidRPr="00F33C1F">
        <w:rPr>
          <w:color w:val="000000"/>
          <w:sz w:val="16"/>
          <w:szCs w:val="16"/>
        </w:rPr>
        <w:t>Lomborg</w:t>
      </w:r>
      <w:proofErr w:type="spellEnd"/>
      <w:r w:rsidRPr="00F33C1F">
        <w:rPr>
          <w:color w:val="000000"/>
          <w:sz w:val="16"/>
          <w:szCs w:val="16"/>
        </w:rPr>
        <w:t>, associate professor of statistics in the Department of Political Science at the University of Aarhus, Denmark, August 9, 2001, “Environmentalists tend to believe that, ecologically speaking, things are getting worse and worse.” </w:t>
      </w:r>
    </w:p>
    <w:p w14:paraId="4395448E" w14:textId="41AB6BBC" w:rsidR="00EA0E1B" w:rsidRDefault="00EA0E1B" w:rsidP="00EA0E1B">
      <w:pPr>
        <w:rPr>
          <w:sz w:val="16"/>
          <w:szCs w:val="16"/>
        </w:rPr>
      </w:pPr>
      <w:r w:rsidRPr="00F33C1F">
        <w:rPr>
          <w:sz w:val="16"/>
          <w:szCs w:val="16"/>
        </w:rPr>
        <w:t xml:space="preserve">We are all familiar with the litany of our ever-deteriorating environment. It is the doomsday message endlessly repeated by the media, as when Time magazine tells us that "everyone knows the planet is in bad shape", and when the New Scientist calls its environmental overview "self-destruct". </w:t>
      </w:r>
      <w:r w:rsidRPr="00F33C1F">
        <w:rPr>
          <w:u w:val="single"/>
        </w:rPr>
        <w:t xml:space="preserve">We are defiling our Earth, </w:t>
      </w:r>
      <w:r w:rsidRPr="00EA0E1B">
        <w:rPr>
          <w:highlight w:val="cyan"/>
          <w:u w:val="single"/>
        </w:rPr>
        <w:t xml:space="preserve">we are told. Our resources are running out. The population is </w:t>
      </w:r>
      <w:proofErr w:type="gramStart"/>
      <w:r w:rsidRPr="00EA0E1B">
        <w:rPr>
          <w:highlight w:val="cyan"/>
          <w:u w:val="single"/>
        </w:rPr>
        <w:t>ever-growing</w:t>
      </w:r>
      <w:proofErr w:type="gramEnd"/>
      <w:r w:rsidRPr="00F33C1F">
        <w:rPr>
          <w:u w:val="single"/>
        </w:rPr>
        <w:t xml:space="preserve">, leaving less and less to eat. Our air and water is more and more polluted. </w:t>
      </w:r>
      <w:r w:rsidRPr="00EA0E1B">
        <w:rPr>
          <w:highlight w:val="cyan"/>
          <w:u w:val="single"/>
        </w:rPr>
        <w:t>The planet's species are becoming</w:t>
      </w:r>
      <w:r w:rsidRPr="00F33C1F">
        <w:rPr>
          <w:u w:val="single"/>
        </w:rPr>
        <w:t xml:space="preserve"> </w:t>
      </w:r>
      <w:r w:rsidRPr="00EA0E1B">
        <w:rPr>
          <w:highlight w:val="cyan"/>
          <w:u w:val="single"/>
        </w:rPr>
        <w:t>extinct</w:t>
      </w:r>
      <w:r w:rsidRPr="00F33C1F">
        <w:rPr>
          <w:u w:val="single"/>
        </w:rPr>
        <w:t xml:space="preserve"> in vast numbers - we kill off more than 40,000 each year. Forests are disappearing, fish stocks are collapsing, </w:t>
      </w:r>
      <w:proofErr w:type="gramStart"/>
      <w:r w:rsidRPr="00F33C1F">
        <w:rPr>
          <w:u w:val="single"/>
        </w:rPr>
        <w:t>the</w:t>
      </w:r>
      <w:proofErr w:type="gramEnd"/>
      <w:r w:rsidRPr="00F33C1F">
        <w:rPr>
          <w:u w:val="single"/>
        </w:rPr>
        <w:t xml:space="preserve"> coral reefs are dying. The fertile topsoil is vanishing. </w:t>
      </w:r>
      <w:r w:rsidRPr="00EA0E1B">
        <w:rPr>
          <w:highlight w:val="cyan"/>
          <w:u w:val="single"/>
        </w:rPr>
        <w:t>We are</w:t>
      </w:r>
      <w:r w:rsidRPr="00F33C1F">
        <w:rPr>
          <w:u w:val="single"/>
        </w:rPr>
        <w:t xml:space="preserve"> paving over nature, destroying the wilderness, </w:t>
      </w:r>
      <w:r w:rsidRPr="00EA0E1B">
        <w:rPr>
          <w:highlight w:val="cyan"/>
          <w:u w:val="single"/>
        </w:rPr>
        <w:t>decimating the biosphere, and will end up killing ourselves in the process</w:t>
      </w:r>
      <w:r w:rsidRPr="00EA0E1B">
        <w:rPr>
          <w:u w:val="single"/>
        </w:rPr>
        <w:t>. The world's ecos</w:t>
      </w:r>
      <w:r w:rsidRPr="00F33C1F">
        <w:rPr>
          <w:u w:val="single"/>
        </w:rPr>
        <w:t xml:space="preserve">ystem is breaking down. </w:t>
      </w:r>
      <w:r w:rsidRPr="00F33C1F">
        <w:rPr>
          <w:sz w:val="16"/>
          <w:szCs w:val="16"/>
        </w:rPr>
        <w:t xml:space="preserve">We are fast approaching the absolute limit of viability. Global warming is probably taking place, </w:t>
      </w:r>
      <w:r w:rsidRPr="00F33C1F">
        <w:rPr>
          <w:u w:val="single"/>
        </w:rPr>
        <w:t xml:space="preserve">though </w:t>
      </w:r>
      <w:r w:rsidRPr="00EA0E1B">
        <w:rPr>
          <w:rStyle w:val="Emphasis"/>
          <w:highlight w:val="cyan"/>
        </w:rPr>
        <w:t>future projections are overly pessimistic</w:t>
      </w:r>
      <w:r w:rsidRPr="00F33C1F">
        <w:rPr>
          <w:u w:val="single"/>
        </w:rPr>
        <w:t xml:space="preserve"> and the traditional cure of radical fossil-fuel cutbacks is far more damaging than the original affliction. Moreover, </w:t>
      </w:r>
      <w:r w:rsidRPr="00EA0E1B">
        <w:rPr>
          <w:highlight w:val="cyan"/>
          <w:u w:val="single"/>
        </w:rPr>
        <w:t>its total impact will not pose a devastating problem to our future. Nor will we lose 25-50% of all species in our lifetime - in fact, we are losing probably 0.7%. Acid rain does not kill the forests, and the air and water around us are becoming less and less polluted. In fact, in terms of practically every measurable indicator, mankind's lot has improved</w:t>
      </w:r>
      <w:r w:rsidRPr="00EA0E1B">
        <w:rPr>
          <w:sz w:val="16"/>
          <w:szCs w:val="16"/>
          <w:highlight w:val="cyan"/>
        </w:rPr>
        <w:t>.</w:t>
      </w:r>
      <w:r w:rsidRPr="00F33C1F">
        <w:rPr>
          <w:sz w:val="16"/>
          <w:szCs w:val="16"/>
        </w:rPr>
        <w:t xml:space="preserve"> This does not, however, mean that everything is good enough. We can still do even better. Take, for example, starvation and the population explosion. In 1968, one of the leading environmentalists, </w:t>
      </w:r>
      <w:proofErr w:type="spellStart"/>
      <w:r w:rsidRPr="00F33C1F">
        <w:rPr>
          <w:sz w:val="16"/>
          <w:szCs w:val="16"/>
        </w:rPr>
        <w:t>Dr</w:t>
      </w:r>
      <w:proofErr w:type="spellEnd"/>
      <w:r w:rsidRPr="00F33C1F">
        <w:rPr>
          <w:sz w:val="16"/>
          <w:szCs w:val="16"/>
        </w:rPr>
        <w:t xml:space="preserve"> Paul R </w:t>
      </w:r>
      <w:proofErr w:type="spellStart"/>
      <w:r w:rsidRPr="00F33C1F">
        <w:rPr>
          <w:sz w:val="16"/>
          <w:szCs w:val="16"/>
        </w:rPr>
        <w:t>Erlich</w:t>
      </w:r>
      <w:proofErr w:type="spellEnd"/>
      <w:r w:rsidRPr="00F33C1F">
        <w:rPr>
          <w:sz w:val="16"/>
          <w:szCs w:val="16"/>
        </w:rPr>
        <w:t xml:space="preserve">, predicted in his bestselling book, The Population Bomb, that "the battle to feed humanity is over. In the course of the 1970s, the world will experience starvation of tragic proportions - hundreds of millions of people will starve to death." This did not happen. Instead, according to the UN, agricultural production in the developing world has increased by 52% per person. The daily food intake in developing countries has increased from 1,932 calories in 1961 - barely enough for survival - to 2,650 calories in 1998, and is expected to rise to 3,020 by 2030. Likewise, the proportion of people going hungry in these countries has dropped from 45% in 1949 to 18% today, and is expected to fall even further, to 12% in 2010 and 6% in 2030. Food, in other words, is becoming not scarcer but ever more abundant. This is reflected in its price. Since 1800, food prices have decreased by more than 90%, and in 2000, according to the World Bank, prices were lower than ever before. </w:t>
      </w:r>
      <w:proofErr w:type="spellStart"/>
      <w:r w:rsidRPr="00F33C1F">
        <w:rPr>
          <w:sz w:val="16"/>
          <w:szCs w:val="16"/>
        </w:rPr>
        <w:t>Erlich's</w:t>
      </w:r>
      <w:proofErr w:type="spellEnd"/>
      <w:r w:rsidRPr="00F33C1F">
        <w:rPr>
          <w:sz w:val="16"/>
          <w:szCs w:val="16"/>
        </w:rPr>
        <w:t xml:space="preserve"> prediction echoed that made 170 years earlier by Thomas Malthus. Malthus claimed that, unchecked, human population would expand exponentially, while food production</w:t>
      </w:r>
      <w:r w:rsidR="00AB73DC">
        <w:rPr>
          <w:sz w:val="16"/>
          <w:szCs w:val="16"/>
        </w:rPr>
        <w:t>.</w:t>
      </w:r>
    </w:p>
    <w:p w14:paraId="7FB79A67" w14:textId="78F7104F" w:rsidR="00AB73DC" w:rsidRDefault="00AB73DC" w:rsidP="00AB73DC">
      <w:pPr>
        <w:pStyle w:val="Heading3"/>
      </w:pPr>
      <w:proofErr w:type="spellStart"/>
      <w:r>
        <w:t>Aff</w:t>
      </w:r>
      <w:proofErr w:type="spellEnd"/>
      <w:r>
        <w:t xml:space="preserve"> – AT Warming Impact</w:t>
      </w:r>
    </w:p>
    <w:p w14:paraId="39399B70" w14:textId="77777777" w:rsidR="00AB73DC" w:rsidRDefault="00AB73DC" w:rsidP="00AB73DC">
      <w:pPr>
        <w:pStyle w:val="Heading4"/>
      </w:pPr>
      <w:r>
        <w:t>Warming will be slow and the impact will be small</w:t>
      </w:r>
    </w:p>
    <w:p w14:paraId="720CF186" w14:textId="77777777" w:rsidR="00AB73DC" w:rsidRPr="0041756A" w:rsidRDefault="00AB73DC" w:rsidP="00AB73DC">
      <w:pPr>
        <w:rPr>
          <w:rFonts w:ascii="Book Antiqua" w:eastAsia="MS Mincho" w:hAnsi="Book Antiqua" w:cs="Lucida Grande"/>
          <w:b/>
          <w:sz w:val="24"/>
        </w:rPr>
      </w:pPr>
      <w:r w:rsidRPr="0041756A">
        <w:rPr>
          <w:rFonts w:ascii="Book Antiqua" w:eastAsia="MS Mincho" w:hAnsi="Book Antiqua" w:cs="Lucida Grande"/>
          <w:b/>
          <w:sz w:val="24"/>
        </w:rPr>
        <w:t xml:space="preserve">Ridley 6/19/14, </w:t>
      </w:r>
      <w:r w:rsidRPr="0041756A">
        <w:rPr>
          <w:rFonts w:ascii="Book Antiqua" w:eastAsia="MS Mincho" w:hAnsi="Book Antiqua" w:cs="Lucida Grande"/>
          <w:sz w:val="16"/>
        </w:rPr>
        <w:t xml:space="preserve">(Matt Ridley is the author of The Rational Optimist, a columnist for the Times (London) and a member of the House of Lords. He spoke at </w:t>
      </w:r>
      <w:proofErr w:type="spellStart"/>
      <w:r w:rsidRPr="0041756A">
        <w:rPr>
          <w:rFonts w:ascii="Book Antiqua" w:eastAsia="MS Mincho" w:hAnsi="Book Antiqua" w:cs="Lucida Grande"/>
          <w:sz w:val="16"/>
        </w:rPr>
        <w:t>Ideacity</w:t>
      </w:r>
      <w:proofErr w:type="spellEnd"/>
      <w:r w:rsidRPr="0041756A">
        <w:rPr>
          <w:rFonts w:ascii="Book Antiqua" w:eastAsia="MS Mincho" w:hAnsi="Book Antiqua" w:cs="Lucida Grande"/>
          <w:sz w:val="16"/>
        </w:rPr>
        <w:t xml:space="preserve"> in Toronto on June 18</w:t>
      </w:r>
      <w:proofErr w:type="gramStart"/>
      <w:r w:rsidRPr="0041756A">
        <w:rPr>
          <w:rFonts w:ascii="Book Antiqua" w:eastAsia="MS Mincho" w:hAnsi="Book Antiqua" w:cs="Lucida Grande"/>
          <w:sz w:val="16"/>
        </w:rPr>
        <w:t>.,</w:t>
      </w:r>
      <w:proofErr w:type="gramEnd"/>
      <w:r w:rsidRPr="0041756A">
        <w:rPr>
          <w:rFonts w:ascii="Book Antiqua" w:eastAsia="MS Mincho" w:hAnsi="Book Antiqua" w:cs="Lucida Grande"/>
          <w:sz w:val="16"/>
        </w:rPr>
        <w:t xml:space="preserve"> “PCC commissioned models to see if global warming would reach dangerous levels this century. Consensus is ‘no’</w:t>
      </w:r>
      <w:proofErr w:type="gramStart"/>
      <w:r w:rsidRPr="0041756A">
        <w:rPr>
          <w:rFonts w:ascii="Book Antiqua" w:eastAsia="MS Mincho" w:hAnsi="Book Antiqua" w:cs="Lucida Grande"/>
          <w:sz w:val="16"/>
        </w:rPr>
        <w:t>” ,</w:t>
      </w:r>
      <w:proofErr w:type="gramEnd"/>
      <w:r w:rsidRPr="0041756A">
        <w:rPr>
          <w:rFonts w:ascii="Book Antiqua" w:eastAsia="MS Mincho" w:hAnsi="Book Antiqua" w:cs="Lucida Grande"/>
          <w:sz w:val="16"/>
        </w:rPr>
        <w:t xml:space="preserve"> [ </w:t>
      </w:r>
      <w:hyperlink r:id="rId10" w:history="1">
        <w:r w:rsidRPr="0041756A">
          <w:rPr>
            <w:rFonts w:ascii="Book Antiqua" w:eastAsia="MS Mincho" w:hAnsi="Book Antiqua" w:cs="Lucida Grande"/>
            <w:color w:val="0563C1"/>
            <w:sz w:val="16"/>
            <w:u w:val="single"/>
          </w:rPr>
          <w:t>http://tinyurl.com/mgyn8ln</w:t>
        </w:r>
      </w:hyperlink>
      <w:r w:rsidRPr="0041756A">
        <w:rPr>
          <w:rFonts w:ascii="Book Antiqua" w:eastAsia="MS Mincho" w:hAnsi="Book Antiqua" w:cs="Lucida Grande"/>
          <w:sz w:val="16"/>
        </w:rPr>
        <w:t xml:space="preserve"> ]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759A99B6" w14:textId="77777777" w:rsidR="00AB73DC" w:rsidRDefault="00AB73DC" w:rsidP="00AB73DC">
      <w:pPr>
        <w:rPr>
          <w:rFonts w:ascii="Book Antiqua" w:eastAsia="MS Mincho" w:hAnsi="Book Antiqua" w:cs="Lucida Grande"/>
          <w:sz w:val="16"/>
        </w:rPr>
      </w:pPr>
      <w:r w:rsidRPr="0041756A">
        <w:rPr>
          <w:rFonts w:ascii="Book Antiqua" w:eastAsia="MS Mincho" w:hAnsi="Book Antiqua" w:cs="Lucida Grande"/>
          <w:sz w:val="24"/>
          <w:highlight w:val="green"/>
          <w:u w:val="single"/>
        </w:rPr>
        <w:t>The debate over climate change is horribly polarized</w:t>
      </w:r>
      <w:r w:rsidRPr="0041756A">
        <w:rPr>
          <w:rFonts w:ascii="Book Antiqua" w:eastAsia="MS Mincho" w:hAnsi="Book Antiqua" w:cs="Lucida Grande"/>
          <w:sz w:val="16"/>
        </w:rPr>
        <w:t xml:space="preserve">. </w:t>
      </w:r>
      <w:r w:rsidRPr="0041756A">
        <w:rPr>
          <w:rFonts w:ascii="Book Antiqua" w:eastAsia="MS Mincho" w:hAnsi="Book Antiqua" w:cs="Lucida Grande"/>
          <w:sz w:val="24"/>
          <w:u w:val="single"/>
        </w:rPr>
        <w:t xml:space="preserve">From the way it is conducted, you would think that only two positions are possible: that the whole thing is a hoax or that catastrophe is inevitable. In fact there is room for lots of intermediate positions, including the view I hold, which is that man-made </w:t>
      </w:r>
      <w:r w:rsidRPr="0041756A">
        <w:rPr>
          <w:rFonts w:ascii="Book Antiqua" w:eastAsia="MS Mincho" w:hAnsi="Book Antiqua" w:cs="Lucida Grande"/>
          <w:sz w:val="24"/>
          <w:highlight w:val="green"/>
          <w:u w:val="single"/>
        </w:rPr>
        <w:t>climate change is real but not likely to do much harm, let alone prove to be the greatest crisis facing humankind this century. After more than 25 years reporting and commenting on this topic</w:t>
      </w:r>
      <w:r w:rsidRPr="0041756A">
        <w:rPr>
          <w:rFonts w:ascii="Book Antiqua" w:eastAsia="MS Mincho" w:hAnsi="Book Antiqua" w:cs="Lucida Grande"/>
          <w:sz w:val="24"/>
          <w:u w:val="single"/>
        </w:rPr>
        <w:t xml:space="preserve"> for various media organizations, and having started out alarmed, </w:t>
      </w:r>
      <w:r w:rsidRPr="0041756A">
        <w:rPr>
          <w:rFonts w:ascii="Book Antiqua" w:eastAsia="MS Mincho" w:hAnsi="Book Antiqua" w:cs="Lucida Grande"/>
          <w:sz w:val="24"/>
          <w:highlight w:val="green"/>
          <w:u w:val="single"/>
        </w:rPr>
        <w:t>that’s where I have ended up.</w:t>
      </w:r>
      <w:r w:rsidRPr="0041756A">
        <w:rPr>
          <w:rFonts w:ascii="Book Antiqua" w:eastAsia="MS Mincho" w:hAnsi="Book Antiqua" w:cs="Lucida Grande"/>
          <w:sz w:val="24"/>
          <w:u w:val="single"/>
        </w:rPr>
        <w:t xml:space="preserve"> But it is not just I that hold this view. </w:t>
      </w:r>
      <w:r w:rsidRPr="0041756A">
        <w:rPr>
          <w:rFonts w:ascii="Book Antiqua" w:eastAsia="MS Mincho" w:hAnsi="Book Antiqua" w:cs="Lucida Grande"/>
          <w:sz w:val="24"/>
          <w:highlight w:val="green"/>
          <w:u w:val="single"/>
        </w:rPr>
        <w:t>I share it with</w:t>
      </w:r>
      <w:r w:rsidRPr="0041756A">
        <w:rPr>
          <w:rFonts w:ascii="Book Antiqua" w:eastAsia="MS Mincho" w:hAnsi="Book Antiqua" w:cs="Lucida Grande"/>
          <w:sz w:val="24"/>
          <w:u w:val="single"/>
        </w:rPr>
        <w:t xml:space="preserve"> a very large international organization, sponsored by the United Nations and supported by virtually all the world’s governments: </w:t>
      </w:r>
      <w:r w:rsidRPr="0041756A">
        <w:rPr>
          <w:rFonts w:ascii="Book Antiqua" w:eastAsia="MS Mincho" w:hAnsi="Book Antiqua" w:cs="Lucida Grande"/>
          <w:sz w:val="24"/>
          <w:highlight w:val="green"/>
          <w:u w:val="single"/>
        </w:rPr>
        <w:t>the</w:t>
      </w:r>
      <w:r w:rsidRPr="0041756A">
        <w:rPr>
          <w:rFonts w:ascii="Book Antiqua" w:eastAsia="MS Mincho" w:hAnsi="Book Antiqua" w:cs="Lucida Grande"/>
          <w:sz w:val="24"/>
          <w:u w:val="single"/>
        </w:rPr>
        <w:t xml:space="preserve"> Intergovernmental Panel on Climate Change (</w:t>
      </w:r>
      <w:r w:rsidRPr="0041756A">
        <w:rPr>
          <w:rFonts w:ascii="Book Antiqua" w:eastAsia="MS Mincho" w:hAnsi="Book Antiqua" w:cs="Lucida Grande"/>
          <w:sz w:val="24"/>
          <w:highlight w:val="green"/>
          <w:u w:val="single"/>
        </w:rPr>
        <w:t>IPCC)</w:t>
      </w:r>
      <w:r w:rsidRPr="0041756A">
        <w:rPr>
          <w:rFonts w:ascii="Book Antiqua" w:eastAsia="MS Mincho" w:hAnsi="Book Antiqua" w:cs="Lucida Grande"/>
          <w:sz w:val="24"/>
          <w:u w:val="single"/>
        </w:rPr>
        <w:t xml:space="preserve"> itself. The IPCC commissioned four different models</w:t>
      </w:r>
      <w:r w:rsidRPr="0041756A">
        <w:rPr>
          <w:rFonts w:ascii="Book Antiqua" w:eastAsia="MS Mincho" w:hAnsi="Book Antiqua" w:cs="Lucida Grande"/>
          <w:sz w:val="16"/>
        </w:rP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41756A">
        <w:rPr>
          <w:rFonts w:ascii="Book Antiqua" w:eastAsia="MS Mincho" w:hAnsi="Book Antiqua" w:cs="Lucida Grande"/>
          <w:sz w:val="24"/>
          <w:u w:val="single"/>
        </w:rPr>
        <w:t xml:space="preserve">Now two degrees is the threshold at which warming starts to turn dangerous, according to the scientific consensus. That is to say, </w:t>
      </w:r>
      <w:r w:rsidRPr="0041756A">
        <w:rPr>
          <w:rFonts w:ascii="Book Antiqua" w:eastAsia="MS Mincho" w:hAnsi="Book Antiqua" w:cs="Lucida Grande"/>
          <w:sz w:val="24"/>
          <w:highlight w:val="green"/>
          <w:u w:val="single"/>
        </w:rPr>
        <w:t>in three of the four scenarios considered by the IPCC</w:t>
      </w:r>
      <w:r w:rsidRPr="0041756A">
        <w:rPr>
          <w:rFonts w:ascii="Book Antiqua" w:eastAsia="MS Mincho" w:hAnsi="Book Antiqua" w:cs="Lucida Grande"/>
          <w:sz w:val="24"/>
          <w:u w:val="single"/>
        </w:rPr>
        <w:t xml:space="preserve">, by the time my children’s children are elderly, </w:t>
      </w:r>
      <w:r w:rsidRPr="0041756A">
        <w:rPr>
          <w:rFonts w:ascii="Book Antiqua" w:eastAsia="MS Mincho" w:hAnsi="Book Antiqua" w:cs="Lucida Grande"/>
          <w:sz w:val="24"/>
          <w:highlight w:val="green"/>
          <w:u w:val="single"/>
        </w:rPr>
        <w:t>the earth will still not have experienced any harmful warming</w:t>
      </w:r>
      <w:r w:rsidRPr="0041756A">
        <w:rPr>
          <w:rFonts w:ascii="Book Antiqua" w:eastAsia="MS Mincho" w:hAnsi="Book Antiqua" w:cs="Lucida Grande"/>
          <w:sz w:val="24"/>
          <w:u w:val="single"/>
        </w:rPr>
        <w:t xml:space="preserve">, let alone catastrophe. </w:t>
      </w:r>
      <w:proofErr w:type="gramStart"/>
      <w:r w:rsidRPr="0041756A">
        <w:rPr>
          <w:rFonts w:ascii="Book Antiqua" w:eastAsia="MS Mincho" w:hAnsi="Book Antiqua" w:cs="Lucida Grande"/>
          <w:sz w:val="24"/>
          <w:u w:val="single"/>
        </w:rPr>
        <w:t xml:space="preserve">But </w:t>
      </w:r>
      <w:r w:rsidRPr="0041756A">
        <w:rPr>
          <w:rFonts w:ascii="Book Antiqua" w:eastAsia="MS Mincho" w:hAnsi="Book Antiqua" w:cs="Lucida Grande"/>
          <w:sz w:val="24"/>
          <w:highlight w:val="green"/>
          <w:u w:val="single"/>
        </w:rPr>
        <w:t>what about the fourth scenario?</w:t>
      </w:r>
      <w:proofErr w:type="gramEnd"/>
      <w:r w:rsidRPr="0041756A">
        <w:rPr>
          <w:rFonts w:ascii="Book Antiqua" w:eastAsia="MS Mincho" w:hAnsi="Book Antiqua" w:cs="Lucida Grande"/>
          <w:sz w:val="16"/>
        </w:rPr>
        <w:t xml:space="preserve"> This is known as RCP8.5, and it produces 3.5 degrees of warming in 2081-2100. Curious to know what assumptions lay behind this model, I decided to look up the original papers describing the creation of this scenario. </w:t>
      </w:r>
      <w:r w:rsidRPr="0041756A">
        <w:rPr>
          <w:rFonts w:ascii="Book Antiqua" w:eastAsia="MS Mincho" w:hAnsi="Book Antiqua" w:cs="Lucida Grande"/>
          <w:sz w:val="24"/>
          <w:u w:val="single"/>
        </w:rPr>
        <w:t xml:space="preserve">Frankly, I was </w:t>
      </w:r>
      <w:proofErr w:type="spellStart"/>
      <w:r w:rsidRPr="0041756A">
        <w:rPr>
          <w:rFonts w:ascii="Book Antiqua" w:eastAsia="MS Mincho" w:hAnsi="Book Antiqua" w:cs="Lucida Grande"/>
          <w:sz w:val="24"/>
          <w:u w:val="single"/>
        </w:rPr>
        <w:t>gobsmacked</w:t>
      </w:r>
      <w:proofErr w:type="spellEnd"/>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It is a world that is very, very implausible.</w:t>
      </w:r>
      <w:r w:rsidRPr="0041756A">
        <w:rPr>
          <w:rFonts w:ascii="Book Antiqua" w:eastAsia="MS Mincho" w:hAnsi="Book Antiqua" w:cs="Lucida Grande"/>
          <w:sz w:val="24"/>
          <w:u w:val="single"/>
        </w:rPr>
        <w:t xml:space="preserve"> For a start, </w:t>
      </w:r>
      <w:r w:rsidRPr="0041756A">
        <w:rPr>
          <w:rFonts w:ascii="Book Antiqua" w:eastAsia="MS Mincho" w:hAnsi="Book Antiqua" w:cs="Lucida Grande"/>
          <w:sz w:val="24"/>
          <w:highlight w:val="green"/>
          <w:u w:val="single"/>
        </w:rPr>
        <w:t>this is a world of “continuously increasing global population</w:t>
      </w:r>
      <w:r w:rsidRPr="0041756A">
        <w:rPr>
          <w:rFonts w:ascii="Book Antiqua" w:eastAsia="MS Mincho" w:hAnsi="Book Antiqua" w:cs="Lucida Grande"/>
          <w:sz w:val="24"/>
          <w:u w:val="single"/>
        </w:rPr>
        <w:t xml:space="preserve">” so that there are 12 billion on the planet. This is more than a billion more than the United Nations expects, </w:t>
      </w:r>
      <w:r w:rsidRPr="0041756A">
        <w:rPr>
          <w:rFonts w:ascii="Book Antiqua" w:eastAsia="MS Mincho" w:hAnsi="Book Antiqua" w:cs="Lucida Grande"/>
          <w:sz w:val="24"/>
          <w:highlight w:val="green"/>
          <w:u w:val="single"/>
        </w:rPr>
        <w:t>and flies in the face of the fact that</w:t>
      </w:r>
      <w:r w:rsidRPr="0041756A">
        <w:rPr>
          <w:rFonts w:ascii="Book Antiqua" w:eastAsia="MS Mincho" w:hAnsi="Book Antiqua" w:cs="Lucida Grande"/>
          <w:sz w:val="24"/>
          <w:u w:val="single"/>
        </w:rPr>
        <w:t xml:space="preserve"> the world </w:t>
      </w:r>
      <w:r w:rsidRPr="0041756A">
        <w:rPr>
          <w:rFonts w:ascii="Book Antiqua" w:eastAsia="MS Mincho" w:hAnsi="Book Antiqua" w:cs="Lucida Grande"/>
          <w:sz w:val="24"/>
          <w:highlight w:val="green"/>
          <w:u w:val="single"/>
        </w:rPr>
        <w:t>population</w:t>
      </w:r>
      <w:r w:rsidRPr="0041756A">
        <w:rPr>
          <w:rFonts w:ascii="Book Antiqua" w:eastAsia="MS Mincho" w:hAnsi="Book Antiqua" w:cs="Lucida Grande"/>
          <w:sz w:val="24"/>
          <w:u w:val="single"/>
        </w:rPr>
        <w:t xml:space="preserve"> growth rate </w:t>
      </w:r>
      <w:r w:rsidRPr="0041756A">
        <w:rPr>
          <w:rFonts w:ascii="Book Antiqua" w:eastAsia="MS Mincho" w:hAnsi="Book Antiqua" w:cs="Lucida Grande"/>
          <w:sz w:val="24"/>
          <w:highlight w:val="green"/>
          <w:u w:val="single"/>
        </w:rPr>
        <w:t>has been falling for 50 years</w:t>
      </w:r>
      <w:r w:rsidRPr="0041756A">
        <w:rPr>
          <w:rFonts w:ascii="Book Antiqua" w:eastAsia="MS Mincho" w:hAnsi="Book Antiqua" w:cs="Lucida Grande"/>
          <w:sz w:val="24"/>
          <w:u w:val="single"/>
        </w:rPr>
        <w:t xml:space="preserve"> and is on course to reach zero – i.e., stable population – in around 2070. More people mean more emissions. Second, the world is assumed in the RCP8.5 scenario to be burning an astonishing 10 times as much coal as today,</w:t>
      </w:r>
      <w:r w:rsidRPr="0041756A">
        <w:rPr>
          <w:rFonts w:ascii="Book Antiqua" w:eastAsia="MS Mincho" w:hAnsi="Book Antiqua" w:cs="Lucida Grande"/>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41756A">
        <w:rPr>
          <w:rFonts w:ascii="Book Antiqua" w:eastAsia="MS Mincho" w:hAnsi="Book Antiqua" w:cs="Lucida Grande"/>
          <w:sz w:val="24"/>
          <w:u w:val="single"/>
        </w:rPr>
        <w:t>These are highly unlikely assumptions.</w:t>
      </w:r>
      <w:r w:rsidRPr="0041756A">
        <w:rPr>
          <w:rFonts w:ascii="Book Antiqua" w:eastAsia="MS Mincho" w:hAnsi="Book Antiqua" w:cs="Lucida Grande"/>
          <w:sz w:val="16"/>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41756A">
        <w:rPr>
          <w:rFonts w:ascii="Book Antiqua" w:eastAsia="MS Mincho" w:hAnsi="Book Antiqua" w:cs="Lucida Grande"/>
          <w:sz w:val="24"/>
          <w:u w:val="single"/>
        </w:rPr>
        <w:t xml:space="preserve">Notice, however, that even so, it is not a world of catastrophic pain. The per capita income of the average human being in 2100 is three times what it is now. Poverty would be history. </w:t>
      </w:r>
      <w:r w:rsidRPr="0041756A">
        <w:rPr>
          <w:rFonts w:ascii="Book Antiqua" w:eastAsia="MS Mincho" w:hAnsi="Book Antiqua" w:cs="Lucida Grande"/>
          <w:sz w:val="24"/>
          <w:highlight w:val="green"/>
          <w:u w:val="single"/>
        </w:rPr>
        <w:t>So it’s hardly Armageddon</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16"/>
        </w:rPr>
        <w:t xml:space="preserve">But there’s an even more startling fact. We now have many different studies of climate sensitivity based on observational data and they all converge on the conclusion that it is much lower than assumed by the IPCC in these models. It has to </w:t>
      </w:r>
      <w:proofErr w:type="gramStart"/>
      <w:r w:rsidRPr="0041756A">
        <w:rPr>
          <w:rFonts w:ascii="Book Antiqua" w:eastAsia="MS Mincho" w:hAnsi="Book Antiqua" w:cs="Lucida Grande"/>
          <w:sz w:val="16"/>
        </w:rPr>
        <w:t>be,</w:t>
      </w:r>
      <w:proofErr w:type="gramEnd"/>
      <w:r w:rsidRPr="0041756A">
        <w:rPr>
          <w:rFonts w:ascii="Book Antiqua" w:eastAsia="MS Mincho" w:hAnsi="Book Antiqua" w:cs="Lucida Grande"/>
          <w:sz w:val="16"/>
        </w:rPr>
        <w:t xml:space="preserve"> otherwise global temperatures would have risen much faster than they have over the past 50 years. As Ross </w:t>
      </w:r>
      <w:proofErr w:type="spellStart"/>
      <w:r w:rsidRPr="0041756A">
        <w:rPr>
          <w:rFonts w:ascii="Book Antiqua" w:eastAsia="MS Mincho" w:hAnsi="Book Antiqua" w:cs="Lucida Grande"/>
          <w:sz w:val="16"/>
        </w:rPr>
        <w:t>McKitrick</w:t>
      </w:r>
      <w:proofErr w:type="spellEnd"/>
      <w:r w:rsidRPr="0041756A">
        <w:rPr>
          <w:rFonts w:ascii="Book Antiqua" w:eastAsia="MS Mincho" w:hAnsi="Book Antiqua" w:cs="Lucida Grande"/>
          <w:sz w:val="16"/>
        </w:rPr>
        <w:t xml:space="preserve">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41756A">
        <w:rPr>
          <w:rFonts w:ascii="Book Antiqua" w:eastAsia="MS Mincho" w:hAnsi="Book Antiqua" w:cs="Lucida Grande"/>
          <w:sz w:val="24"/>
          <w:u w:val="single"/>
        </w:rPr>
        <w:t>worry now in 2014 about a very small, highly implausible set of circumstances in 2100 that just might, if climate sensitivity is much higher than the evidence suggests, produce a marginal damage to the world economy, makes no sense</w:t>
      </w:r>
      <w:r w:rsidRPr="0041756A">
        <w:rPr>
          <w:rFonts w:ascii="Book Antiqua" w:eastAsia="MS Mincho" w:hAnsi="Book Antiqua" w:cs="Lucida Grande"/>
          <w:sz w:val="16"/>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14:paraId="4707DB05" w14:textId="77777777" w:rsidR="00AB73DC" w:rsidRDefault="00AB73DC" w:rsidP="00AB73DC">
      <w:pPr>
        <w:rPr>
          <w:rFonts w:ascii="Book Antiqua" w:eastAsia="MS Mincho" w:hAnsi="Book Antiqua" w:cs="Lucida Grande"/>
          <w:sz w:val="16"/>
        </w:rPr>
      </w:pPr>
    </w:p>
    <w:p w14:paraId="136A2B0E" w14:textId="77777777" w:rsidR="00AB73DC" w:rsidRPr="00C60727" w:rsidRDefault="00AB73DC" w:rsidP="00AB73DC">
      <w:pPr>
        <w:pStyle w:val="Heading4"/>
      </w:pPr>
      <w:r>
        <w:t>Warming is slow – no risk of an impact</w:t>
      </w:r>
    </w:p>
    <w:p w14:paraId="6B028290" w14:textId="77777777" w:rsidR="00AB73DC" w:rsidRPr="0041756A" w:rsidRDefault="00AB73DC" w:rsidP="00AB73DC">
      <w:pPr>
        <w:rPr>
          <w:rFonts w:ascii="Book Antiqua" w:eastAsia="MS Mincho" w:hAnsi="Book Antiqua" w:cs="Lucida Grande"/>
          <w:sz w:val="16"/>
        </w:rPr>
      </w:pPr>
      <w:r w:rsidRPr="0041756A">
        <w:rPr>
          <w:rFonts w:ascii="Book Antiqua" w:eastAsia="MS Mincho" w:hAnsi="Book Antiqua" w:cs="Lucida Grande"/>
          <w:b/>
          <w:sz w:val="24"/>
        </w:rPr>
        <w:t xml:space="preserve">Michaels and </w:t>
      </w:r>
      <w:proofErr w:type="spellStart"/>
      <w:r w:rsidRPr="0041756A">
        <w:rPr>
          <w:rFonts w:ascii="Book Antiqua" w:eastAsia="MS Mincho" w:hAnsi="Book Antiqua" w:cs="Lucida Grande"/>
          <w:b/>
          <w:sz w:val="24"/>
        </w:rPr>
        <w:t>Knappenberger</w:t>
      </w:r>
      <w:proofErr w:type="spellEnd"/>
      <w:r w:rsidRPr="0041756A">
        <w:rPr>
          <w:rFonts w:ascii="Book Antiqua" w:eastAsia="MS Mincho" w:hAnsi="Book Antiqua" w:cs="Lucida Grande"/>
          <w:b/>
          <w:sz w:val="24"/>
        </w:rPr>
        <w:t xml:space="preserve"> 11/19/13</w:t>
      </w:r>
      <w:r w:rsidRPr="0041756A">
        <w:rPr>
          <w:rFonts w:ascii="Book Antiqua" w:eastAsia="MS Mincho" w:hAnsi="Book Antiqua" w:cs="Lucida Grande"/>
          <w:sz w:val="16"/>
        </w:rPr>
        <w:t xml:space="preserve">, (*Chip </w:t>
      </w:r>
      <w:proofErr w:type="spellStart"/>
      <w:r w:rsidRPr="0041756A">
        <w:rPr>
          <w:rFonts w:ascii="Book Antiqua" w:eastAsia="MS Mincho" w:hAnsi="Book Antiqua" w:cs="Lucida Grande"/>
          <w:sz w:val="16"/>
        </w:rPr>
        <w:t>Knappenberger</w:t>
      </w:r>
      <w:proofErr w:type="spellEnd"/>
      <w:r w:rsidRPr="0041756A">
        <w:rPr>
          <w:rFonts w:ascii="Book Antiqua" w:eastAsia="MS Mincho" w:hAnsi="Book Antiqua" w:cs="Lucida Grande"/>
          <w:sz w:val="16"/>
        </w:rPr>
        <w:t xml:space="preserve">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w:t>
      </w:r>
      <w:proofErr w:type="spellStart"/>
      <w:r w:rsidRPr="0041756A">
        <w:rPr>
          <w:rFonts w:ascii="Book Antiqua" w:eastAsia="MS Mincho" w:hAnsi="Book Antiqua" w:cs="Lucida Grande"/>
          <w:sz w:val="16"/>
        </w:rPr>
        <w:t>Inc</w:t>
      </w:r>
      <w:proofErr w:type="spellEnd"/>
      <w:r w:rsidRPr="0041756A">
        <w:rPr>
          <w:rFonts w:ascii="Book Antiqua" w:eastAsia="MS Mincho" w:hAnsi="Book Antiqua" w:cs="Lucida Grande"/>
          <w:sz w:val="16"/>
        </w:rPr>
        <w:t xml:space="preserve">,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w:t>
      </w:r>
      <w:proofErr w:type="spellStart"/>
      <w:r w:rsidRPr="0041756A">
        <w:rPr>
          <w:rFonts w:ascii="Book Antiqua" w:eastAsia="MS Mincho" w:hAnsi="Book Antiqua" w:cs="Lucida Grande"/>
          <w:sz w:val="16"/>
        </w:rPr>
        <w:t>Chanage</w:t>
      </w:r>
      <w:proofErr w:type="spellEnd"/>
      <w:r w:rsidRPr="0041756A">
        <w:rPr>
          <w:rFonts w:ascii="Book Antiqua" w:eastAsia="MS Mincho" w:hAnsi="Book Antiqua" w:cs="Lucida Grande"/>
          <w:sz w:val="16"/>
        </w:rPr>
        <w:t>, which was awarded the Nobel Peace Prize in 2007, “With or Without a “Pause” Climate Models Still Project Too Much Warming”</w:t>
      </w:r>
      <w:proofErr w:type="gramStart"/>
      <w:r w:rsidRPr="0041756A">
        <w:rPr>
          <w:rFonts w:ascii="Book Antiqua" w:eastAsia="MS Mincho" w:hAnsi="Book Antiqua" w:cs="Lucida Grande"/>
          <w:sz w:val="16"/>
        </w:rPr>
        <w:t xml:space="preserve">, [ </w:t>
      </w:r>
      <w:proofErr w:type="gramEnd"/>
      <w:r>
        <w:fldChar w:fldCharType="begin"/>
      </w:r>
      <w:r>
        <w:instrText xml:space="preserve"> HYPERLINK "http://www.cato.org/blog/or-without-pause-climate-models-still-project-too-much-warming" </w:instrText>
      </w:r>
      <w:r>
        <w:fldChar w:fldCharType="separate"/>
      </w:r>
      <w:r w:rsidRPr="0041756A">
        <w:rPr>
          <w:rFonts w:ascii="Book Antiqua" w:eastAsia="MS Mincho" w:hAnsi="Book Antiqua" w:cs="Lucida Grande"/>
          <w:color w:val="0563C1"/>
          <w:sz w:val="16"/>
          <w:u w:val="single"/>
        </w:rPr>
        <w:t>http://www.cato.org/blog/or-without-pause-climate-models-still-project-too-much-warming</w:t>
      </w:r>
      <w:r>
        <w:rPr>
          <w:rFonts w:ascii="Book Antiqua" w:eastAsia="MS Mincho" w:hAnsi="Book Antiqua" w:cs="Lucida Grande"/>
          <w:color w:val="0563C1"/>
          <w:sz w:val="16"/>
          <w:u w:val="single"/>
        </w:rPr>
        <w:fldChar w:fldCharType="end"/>
      </w:r>
      <w:r w:rsidRPr="0041756A">
        <w:rPr>
          <w:rFonts w:ascii="Book Antiqua" w:eastAsia="MS Mincho" w:hAnsi="Book Antiqua" w:cs="Lucida Grande"/>
          <w:sz w:val="16"/>
        </w:rPr>
        <w:t xml:space="preserve">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5A57BD48" w14:textId="77777777" w:rsidR="00AB73DC" w:rsidRPr="0041756A" w:rsidRDefault="00AB73DC" w:rsidP="00AB73DC">
      <w:pPr>
        <w:rPr>
          <w:rFonts w:ascii="Book Antiqua" w:eastAsia="MS Mincho" w:hAnsi="Book Antiqua" w:cs="Lucida Grande"/>
          <w:sz w:val="24"/>
          <w:u w:val="single"/>
        </w:rPr>
      </w:pPr>
      <w:r w:rsidRPr="00C60727">
        <w:rPr>
          <w:rFonts w:ascii="Book Antiqua" w:eastAsia="MS Mincho" w:hAnsi="Book Antiqua" w:cs="Lucida Grande"/>
          <w:sz w:val="14"/>
        </w:rPr>
        <w:t xml:space="preserve">A new paper just hit the scientific literature that argues that the apparent pause in the rise in global average surface temperatures during the past 16 years was really just a slowdown. As you may imagine, this paper, by Kevin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Robert Way is being hotly discussed in the global warming blogs, with reaction ranging from a warm embrace by the global-warming-is-going-to-be-bad-for-us crowd to revulsion from the human-activities-have-no-effect-on-the-climate claque. The </w:t>
      </w:r>
      <w:proofErr w:type="spellStart"/>
      <w:r w:rsidRPr="00C60727">
        <w:rPr>
          <w:rFonts w:ascii="Book Antiqua" w:eastAsia="MS Mincho" w:hAnsi="Book Antiqua" w:cs="Lucida Grande"/>
          <w:sz w:val="14"/>
        </w:rPr>
        <w:t>lukewarmers</w:t>
      </w:r>
      <w:proofErr w:type="spellEnd"/>
      <w:r w:rsidRPr="00C60727">
        <w:rPr>
          <w:rFonts w:ascii="Book Antiqua" w:eastAsia="MS Mincho" w:hAnsi="Book Antiqua" w:cs="Lucida Grande"/>
          <w:sz w:val="14"/>
        </w:rPr>
        <w:t xml:space="preserve"> (a school we take some credit for establishing) seem to be taking the results in stride.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After all, the “pause” as curious as it is/was, is not central to the </w:t>
      </w:r>
      <w:r w:rsidRPr="00841D38">
        <w:rPr>
          <w:rFonts w:ascii="Book Antiqua" w:eastAsia="MS Mincho" w:hAnsi="Book Antiqua" w:cs="Lucida Grande"/>
          <w:sz w:val="24"/>
          <w:u w:val="single"/>
        </w:rPr>
        <w:t>primary argument that, yes, human activities are pressuring the planet to warm, but that t</w:t>
      </w:r>
      <w:r w:rsidRPr="0041756A">
        <w:rPr>
          <w:rFonts w:ascii="Book Antiqua" w:eastAsia="MS Mincho" w:hAnsi="Book Antiqua" w:cs="Lucida Grande"/>
          <w:sz w:val="24"/>
          <w:highlight w:val="green"/>
          <w:u w:val="single"/>
        </w:rPr>
        <w:t xml:space="preserve">he rate of warming is going to be much slower than is being projected by the collection of global climate models </w:t>
      </w:r>
      <w:r w:rsidRPr="00C60727">
        <w:rPr>
          <w:sz w:val="14"/>
        </w:rPr>
        <w:t>(upon which mainstream projections of future climate change—and the resulting climate alarm (i.e., calls for emission regulations, etc.)—</w:t>
      </w:r>
      <w:proofErr w:type="gramStart"/>
      <w:r w:rsidRPr="00C60727">
        <w:rPr>
          <w:sz w:val="14"/>
        </w:rPr>
        <w:t>are</w:t>
      </w:r>
      <w:proofErr w:type="gramEnd"/>
      <w:r w:rsidRPr="00C60727">
        <w:rPr>
          <w:sz w:val="14"/>
        </w:rPr>
        <w:t xml:space="preserve"> based). Under the adjustments to the observed global temperature history put together by </w:t>
      </w:r>
      <w:proofErr w:type="spellStart"/>
      <w:r w:rsidRPr="00C60727">
        <w:rPr>
          <w:sz w:val="14"/>
        </w:rPr>
        <w:t>Cowtan</w:t>
      </w:r>
      <w:proofErr w:type="spellEnd"/>
      <w:r w:rsidRPr="00C60727">
        <w:rPr>
          <w:sz w:val="14"/>
        </w:rPr>
        <w:t xml:space="preserve"> and Way, the models fare a bit better than they do with the unadjusted temperature record. That is, the observed temperature trend over the past 34 years (the period of record analyzed by </w:t>
      </w:r>
      <w:proofErr w:type="spellStart"/>
      <w:r w:rsidRPr="00C60727">
        <w:rPr>
          <w:sz w:val="14"/>
        </w:rPr>
        <w:t>Cowtan</w:t>
      </w:r>
      <w:proofErr w:type="spellEnd"/>
      <w:r w:rsidRPr="00C60727">
        <w:rPr>
          <w:sz w:val="14"/>
        </w:rPr>
        <w:t xml:space="preserve"> and Way) is a tiny bit closer to the average trend from the collection of climate models used in the new report from the U.N.’s Intergovernmental Panel on Climate Change (IPCC) than is the old temperature record. Specifically, while the trend in observed global temperatures from 1979-2012 as calculated by </w:t>
      </w:r>
      <w:proofErr w:type="spellStart"/>
      <w:r w:rsidRPr="00C60727">
        <w:rPr>
          <w:sz w:val="14"/>
        </w:rPr>
        <w:t>Cowtan</w:t>
      </w:r>
      <w:proofErr w:type="spellEnd"/>
      <w:r w:rsidRPr="00C60727">
        <w:rPr>
          <w:sz w:val="14"/>
        </w:rPr>
        <w:t xml:space="preserve"> and Way is 0.17°C/decade, it is 0.16°C/decade in the temperature record compiled by the U.K. Hadley Center (the record that </w:t>
      </w:r>
      <w:proofErr w:type="spellStart"/>
      <w:r w:rsidRPr="00C60727">
        <w:rPr>
          <w:sz w:val="14"/>
        </w:rPr>
        <w:t>Cowtan</w:t>
      </w:r>
      <w:proofErr w:type="spellEnd"/>
      <w:r w:rsidRPr="00C60727">
        <w:rPr>
          <w:sz w:val="14"/>
        </w:rPr>
        <w:t xml:space="preserve"> and Way adjusted). Because of the sampling errors associated with trend estimation, these values are not significantly different from one another. Whether the 0.17°C/decade is significantly different from the climate model average simulated trend during that period of 0.23°C/decade is discussed extensively below. But, suffice it to say that an insignificant difference of</w:t>
      </w:r>
      <w:r w:rsidRPr="00841D38">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 xml:space="preserve">0.01°C/decade in the global trend measured over more than 30 years is pretty small </w:t>
      </w:r>
      <w:r w:rsidRPr="00841D38">
        <w:rPr>
          <w:rFonts w:ascii="Book Antiqua" w:eastAsia="MS Mincho" w:hAnsi="Book Antiqua" w:cs="Lucida Grande"/>
          <w:sz w:val="24"/>
          <w:u w:val="single"/>
        </w:rPr>
        <w:t>beer and doesn’t give model apologists very much to get happy over. Instead, the attention</w:t>
      </w:r>
      <w:r w:rsidRPr="0041756A">
        <w:rPr>
          <w:rFonts w:ascii="Book Antiqua" w:eastAsia="MS Mincho" w:hAnsi="Book Antiqua" w:cs="Lucida Grande"/>
          <w:sz w:val="24"/>
          <w:u w:val="single"/>
        </w:rPr>
        <w:t xml:space="preserve"> is being deflected to “The Pause”—the leveling off of global surface temperatures during the past 16 years (give or take).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Here, </w:t>
      </w:r>
      <w:r w:rsidRPr="00841D38">
        <w:rPr>
          <w:rFonts w:ascii="Book Antiqua" w:eastAsia="MS Mincho" w:hAnsi="Book Antiqua" w:cs="Lucida Grande"/>
          <w:sz w:val="24"/>
          <w:u w:val="single"/>
        </w:rPr>
        <w:t xml:space="preserve">the new results from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show that during the period 1997-2012, instead of a statistically insignificant rise at a rate of 0.05°C/decade as is contained in the “old” temperature record, the rise becomes a statistically significant 0.12°C/decade</w:t>
      </w:r>
      <w:r w:rsidRPr="00C60727">
        <w:rPr>
          <w:rFonts w:ascii="Book Antiqua" w:eastAsia="MS Mincho" w:hAnsi="Book Antiqua" w:cs="Lucida Grande"/>
          <w:sz w:val="14"/>
        </w:rPr>
        <w:t xml:space="preserve">.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w:t>
      </w:r>
      <w:proofErr w:type="gramStart"/>
      <w:r w:rsidRPr="00C60727">
        <w:rPr>
          <w:rFonts w:ascii="Book Antiqua" w:eastAsia="MS Mincho" w:hAnsi="Book Antiqua" w:cs="Lucida Grande"/>
          <w:sz w:val="14"/>
        </w:rPr>
        <w:t xml:space="preserve">science behind the new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research is still being digested by the community of climate scientists and other interested parties alike</w:t>
      </w:r>
      <w:proofErr w:type="gramEnd"/>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The main idea is that the existing compilations of the global average temperature are very data-sparse in the high latitudes.</w:t>
      </w:r>
      <w:r w:rsidRPr="0041756A">
        <w:rPr>
          <w:rFonts w:ascii="Book Antiqua" w:eastAsia="MS Mincho" w:hAnsi="Book Antiqua" w:cs="Lucida Grande"/>
          <w:sz w:val="16"/>
          <w:u w:val="single"/>
        </w:rPr>
        <w:t xml:space="preserve"> </w:t>
      </w:r>
      <w:r w:rsidRPr="00C60727">
        <w:rPr>
          <w:rFonts w:ascii="Book Antiqua" w:eastAsia="MS Mincho" w:hAnsi="Book Antiqua" w:cs="Lucida Grande"/>
          <w:sz w:val="14"/>
        </w:rPr>
        <w:t xml:space="preserve">And since the Arctic (more so than the Antarctic) is warming faster than the global average, the lack of data there may mean that the global average temperature trend may be underestimated.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w:t>
      </w:r>
      <w:r w:rsidRPr="00841D38">
        <w:rPr>
          <w:rFonts w:ascii="Book Antiqua" w:eastAsia="MS Mincho" w:hAnsi="Book Antiqua" w:cs="Lucida Grande"/>
          <w:sz w:val="16"/>
          <w:u w:val="single"/>
        </w:rPr>
        <w:t xml:space="preserve"> </w:t>
      </w:r>
      <w:r w:rsidRPr="00841D38">
        <w:rPr>
          <w:rFonts w:ascii="Book Antiqua" w:eastAsia="MS Mincho" w:hAnsi="Book Antiqua" w:cs="Lucida Grande"/>
          <w:sz w:val="24"/>
          <w:u w:val="single"/>
        </w:rPr>
        <w:t>Still, throughout the entirely of the 35-yr period (ending in 2013), the observed trend lies far below the model average simulated trend (additional</w:t>
      </w:r>
      <w:r w:rsidRPr="0041756A">
        <w:rPr>
          <w:rFonts w:ascii="Book Antiqua" w:eastAsia="MS Mincho" w:hAnsi="Book Antiqua" w:cs="Lucida Grande"/>
          <w:sz w:val="24"/>
          <w:u w:val="single"/>
        </w:rPr>
        <w:t xml:space="preserve"> information on the impact of the new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adjustments on </w:t>
      </w:r>
      <w:r w:rsidRPr="00841D38">
        <w:rPr>
          <w:rFonts w:ascii="Book Antiqua" w:eastAsia="MS Mincho" w:hAnsi="Book Antiqua" w:cs="Lucida Grande"/>
          <w:sz w:val="24"/>
          <w:u w:val="single"/>
        </w:rPr>
        <w:t xml:space="preserve">modeled/observed temperature comparison can be found here).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analysis is an attempt at using additional types of temperature information</w:t>
      </w:r>
      <w:r w:rsidRPr="00841D38">
        <w:rPr>
          <w:rFonts w:ascii="Book Antiqua" w:eastAsia="MS Mincho" w:hAnsi="Book Antiqua" w:cs="Lucida Grande"/>
          <w:sz w:val="16"/>
          <w:u w:val="single"/>
        </w:rPr>
        <w:t xml:space="preserve">, or </w:t>
      </w:r>
      <w:r w:rsidRPr="00C60727">
        <w:rPr>
          <w:rFonts w:ascii="Book Antiqua" w:eastAsia="MS Mincho" w:hAnsi="Book Antiqua" w:cs="Lucida Grande"/>
          <w:sz w:val="14"/>
        </w:rPr>
        <w:t xml:space="preserve">extracting “information” from records that have already told their stories, to fill in the missing data in the Arctic. </w:t>
      </w:r>
      <w:r w:rsidRPr="0041756A">
        <w:rPr>
          <w:rFonts w:ascii="Book Antiqua" w:eastAsia="MS Mincho" w:hAnsi="Book Antiqua" w:cs="Lucida Grande"/>
          <w:sz w:val="24"/>
          <w:highlight w:val="green"/>
          <w:u w:val="single"/>
        </w:rPr>
        <w:t>There are concerns about the appropriateness of both the data sources and the methodologies applied to them</w:t>
      </w:r>
      <w:r w:rsidRPr="0041756A">
        <w:rPr>
          <w:rFonts w:ascii="Book Antiqua" w:eastAsia="MS Mincho" w:hAnsi="Book Antiqua" w:cs="Lucida Grande"/>
          <w:sz w:val="24"/>
          <w:u w:val="single"/>
        </w:rPr>
        <w:t xml:space="preserve">. </w:t>
      </w:r>
      <w:r w:rsidRPr="00841D38">
        <w:rPr>
          <w:rFonts w:ascii="Book Antiqua" w:eastAsia="MS Mincho" w:hAnsi="Book Antiqua" w:cs="Lucida Grande"/>
          <w:sz w:val="24"/>
          <w:u w:val="single"/>
        </w:rPr>
        <w:t>A</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major one is in the applicability of satellite data at such high latitudes</w:t>
      </w:r>
      <w:r w:rsidRPr="0041756A">
        <w:rPr>
          <w:rFonts w:ascii="Book Antiqua" w:eastAsia="MS Mincho" w:hAnsi="Book Antiqua" w:cs="Lucida Grande"/>
          <w:sz w:val="24"/>
          <w:u w:val="single"/>
        </w:rPr>
        <w:t xml:space="preserve">. The nature of the </w:t>
      </w:r>
      <w:r w:rsidRPr="0041756A">
        <w:rPr>
          <w:rFonts w:ascii="Book Antiqua" w:eastAsia="MS Mincho" w:hAnsi="Book Antiqua" w:cs="Lucida Grande"/>
          <w:sz w:val="24"/>
          <w:highlight w:val="green"/>
          <w:u w:val="single"/>
        </w:rPr>
        <w:t xml:space="preserve">satellite’s orbit forces it to look “sideways” in order to sample </w:t>
      </w:r>
      <w:proofErr w:type="gramStart"/>
      <w:r w:rsidRPr="0041756A">
        <w:rPr>
          <w:rFonts w:ascii="Book Antiqua" w:eastAsia="MS Mincho" w:hAnsi="Book Antiqua" w:cs="Lucida Grande"/>
          <w:sz w:val="24"/>
          <w:highlight w:val="green"/>
          <w:u w:val="single"/>
        </w:rPr>
        <w:t>polar regions</w:t>
      </w:r>
      <w:proofErr w:type="gramEnd"/>
      <w:r w:rsidRPr="0041756A">
        <w:rPr>
          <w:rFonts w:ascii="Book Antiqua" w:eastAsia="MS Mincho" w:hAnsi="Book Antiqua" w:cs="Lucida Grande"/>
          <w:sz w:val="24"/>
          <w:highlight w:val="green"/>
          <w:u w:val="single"/>
        </w:rPr>
        <w:t>. In fact, the orbit is such that the highest latitude areas cannot be seen at all</w:t>
      </w:r>
      <w:r w:rsidRPr="0041756A">
        <w:rPr>
          <w:rFonts w:ascii="Book Antiqua" w:eastAsia="MS Mincho" w:hAnsi="Book Antiqua" w:cs="Lucida Grande"/>
          <w:sz w:val="24"/>
          <w:u w:val="single"/>
        </w:rPr>
        <w:t xml:space="preserve">. 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w:t>
      </w:r>
      <w:r w:rsidRPr="00841D38">
        <w:rPr>
          <w:rFonts w:ascii="Book Antiqua" w:eastAsia="MS Mincho" w:hAnsi="Book Antiqua" w:cs="Lucida Grande"/>
          <w:sz w:val="24"/>
          <w:u w:val="single"/>
        </w:rPr>
        <w:t>analysis. Another unresolved problem comes up when extrapolating land-based weather station data far into the Arctic Ocean. While land temperatures can bounce around a lot, the fact that</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much of the ocean is partially ice-covered for many months</w:t>
      </w:r>
      <w:r w:rsidRPr="0041756A">
        <w:rPr>
          <w:rFonts w:ascii="Book Antiqua" w:eastAsia="MS Mincho" w:hAnsi="Book Antiqua" w:cs="Lucida Grande"/>
          <w:sz w:val="24"/>
          <w:u w:val="single"/>
        </w:rPr>
        <w:t xml:space="preserve">. Under “well-mixed” conditions, this </w:t>
      </w:r>
      <w:r w:rsidRPr="0041756A">
        <w:rPr>
          <w:rFonts w:ascii="Book Antiqua" w:eastAsia="MS Mincho" w:hAnsi="Book Antiqua" w:cs="Lucida Grande"/>
          <w:sz w:val="24"/>
          <w:highlight w:val="green"/>
          <w:u w:val="single"/>
        </w:rPr>
        <w:t>forces the near-surface temperature to be constrained to values near the freezing point of salt water</w:t>
      </w:r>
      <w:r w:rsidRPr="0041756A">
        <w:rPr>
          <w:rFonts w:ascii="Book Antiqua" w:eastAsia="MS Mincho" w:hAnsi="Book Antiqua" w:cs="Lucida Grande"/>
          <w:sz w:val="24"/>
          <w:u w:val="single"/>
        </w:rPr>
        <w:t xml:space="preserve">, whether or not the associated land station is much warmer or colder. </w:t>
      </w:r>
      <w:r w:rsidRPr="00C60727">
        <w:rPr>
          <w:rFonts w:ascii="Book Antiqua" w:eastAsia="MS Mincho" w:hAnsi="Book Antiqua" w:cs="Lucida Grande"/>
          <w:sz w:val="14"/>
        </w:rPr>
        <w:t xml:space="preserve">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We’ve also taken a look at how “sensitive” the results are to the length of the </w:t>
      </w:r>
      <w:r w:rsidRPr="00841D38">
        <w:rPr>
          <w:rFonts w:ascii="Book Antiqua" w:eastAsia="MS Mincho" w:hAnsi="Book Antiqua" w:cs="Lucida Grande"/>
          <w:sz w:val="24"/>
          <w:u w:val="single"/>
        </w:rPr>
        <w:t xml:space="preserve">ongoing pause/slowdown. Our educated guess is that the “bit” of time that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findings bought the models is only a few years long, and it is a fact, not a guess, that</w:t>
      </w:r>
      <w:r w:rsidRPr="0041756A">
        <w:rPr>
          <w:rFonts w:ascii="Book Antiqua" w:eastAsia="MS Mincho" w:hAnsi="Book Antiqua" w:cs="Lucida Grande"/>
          <w:sz w:val="24"/>
          <w:highlight w:val="green"/>
          <w:u w:val="single"/>
        </w:rPr>
        <w:t xml:space="preserve"> each additional year at the current rate of </w:t>
      </w:r>
      <w:proofErr w:type="spellStart"/>
      <w:r w:rsidRPr="0041756A">
        <w:rPr>
          <w:rFonts w:ascii="Book Antiqua" w:eastAsia="MS Mincho" w:hAnsi="Book Antiqua" w:cs="Lucida Grande"/>
          <w:sz w:val="24"/>
          <w:highlight w:val="green"/>
          <w:u w:val="single"/>
        </w:rPr>
        <w:t>lukewarming</w:t>
      </w:r>
      <w:proofErr w:type="spellEnd"/>
      <w:r w:rsidRPr="0041756A">
        <w:rPr>
          <w:rFonts w:ascii="Book Antiqua" w:eastAsia="MS Mincho" w:hAnsi="Book Antiqua" w:cs="Lucida Grande"/>
          <w:sz w:val="24"/>
          <w:highlight w:val="green"/>
          <w:u w:val="single"/>
        </w:rPr>
        <w:t xml:space="preserve"> increases the disconnection between the models and reality.</w:t>
      </w:r>
      <w:r w:rsidRPr="0041756A">
        <w:rPr>
          <w:rFonts w:ascii="Book Antiqua" w:eastAsia="MS Mincho" w:hAnsi="Book Antiqua" w:cs="Lucida Grande"/>
          <w:sz w:val="24"/>
          <w:u w:val="single"/>
        </w:rPr>
        <w:t xml:space="preserve"> </w:t>
      </w:r>
    </w:p>
    <w:p w14:paraId="22502DBA" w14:textId="77777777" w:rsidR="00AB73DC" w:rsidRPr="00AB73DC" w:rsidRDefault="00AB73DC" w:rsidP="00AB73DC"/>
    <w:p w14:paraId="426D03FA" w14:textId="77777777" w:rsidR="00EA0E1B" w:rsidRPr="00EA0E1B" w:rsidRDefault="00EA0E1B" w:rsidP="00EA0E1B"/>
    <w:p w14:paraId="1B1A933B" w14:textId="77777777" w:rsidR="00EA0E1B" w:rsidRPr="00EA0E1B" w:rsidRDefault="00EA0E1B" w:rsidP="00EA0E1B"/>
    <w:p w14:paraId="6C10FEDE" w14:textId="77777777" w:rsidR="00EA0E1B" w:rsidRPr="00EA0E1B" w:rsidRDefault="00EA0E1B" w:rsidP="00EA0E1B"/>
    <w:p w14:paraId="02672357" w14:textId="77777777" w:rsidR="00EA0E1B" w:rsidRPr="00EA0E1B" w:rsidRDefault="00EA0E1B" w:rsidP="00EA0E1B"/>
    <w:p w14:paraId="0D7A8177" w14:textId="77777777" w:rsidR="004D4BAB" w:rsidRPr="004D4BAB" w:rsidRDefault="004D4BAB" w:rsidP="004D4BAB"/>
    <w:p w14:paraId="772B6FA2" w14:textId="77777777" w:rsidR="000B2295" w:rsidRPr="000B2295" w:rsidRDefault="000B2295" w:rsidP="000B2295"/>
    <w:p w14:paraId="18DFCFF2" w14:textId="77777777" w:rsidR="00932295" w:rsidRDefault="00932295" w:rsidP="00A93B36">
      <w:pPr>
        <w:rPr>
          <w:sz w:val="16"/>
        </w:rPr>
      </w:pPr>
    </w:p>
    <w:p w14:paraId="524A9A96" w14:textId="77777777" w:rsidR="00C208FF" w:rsidRPr="00C208FF" w:rsidRDefault="00C208FF" w:rsidP="00C208FF"/>
    <w:p w14:paraId="131949C8" w14:textId="77777777" w:rsidR="00C208FF" w:rsidRPr="00C208FF" w:rsidRDefault="00C208FF" w:rsidP="00C208FF"/>
    <w:p w14:paraId="4C30369A" w14:textId="77777777" w:rsidR="00C208FF" w:rsidRPr="00C208FF" w:rsidRDefault="00C208FF" w:rsidP="00C208FF"/>
    <w:p w14:paraId="70AB8D94" w14:textId="77777777" w:rsidR="00C208FF" w:rsidRPr="00601B0E" w:rsidRDefault="00C208FF" w:rsidP="00C208FF"/>
    <w:p w14:paraId="5B73F5DB" w14:textId="77777777" w:rsidR="00F16466" w:rsidRDefault="00F16466"/>
    <w:sectPr w:rsidR="00F16466" w:rsidSect="00C837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Franklin Gothic Heavy">
    <w:altName w:val="Arial"/>
    <w:charset w:val="00"/>
    <w:family w:val="swiss"/>
    <w:pitch w:val="variable"/>
    <w:sig w:usb0="00000287" w:usb1="00000000" w:usb2="00000000" w:usb3="00000000" w:csb0="0000009F" w:csb1="00000000"/>
  </w:font>
  <w:font w:name="Book Antiqua">
    <w:panose1 w:val="0204060205030503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3050221"/>
    <w:multiLevelType w:val="hybridMultilevel"/>
    <w:tmpl w:val="1D1C0A40"/>
    <w:lvl w:ilvl="0" w:tplc="9D925A5E">
      <w:start w:val="215"/>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C2D"/>
    <w:rsid w:val="00000DF2"/>
    <w:rsid w:val="0000207D"/>
    <w:rsid w:val="0000284D"/>
    <w:rsid w:val="00003A07"/>
    <w:rsid w:val="00003C96"/>
    <w:rsid w:val="00004D86"/>
    <w:rsid w:val="00005B2A"/>
    <w:rsid w:val="00005CB2"/>
    <w:rsid w:val="00005EFB"/>
    <w:rsid w:val="00006466"/>
    <w:rsid w:val="00006E5B"/>
    <w:rsid w:val="000072E3"/>
    <w:rsid w:val="00007658"/>
    <w:rsid w:val="00010922"/>
    <w:rsid w:val="000112A4"/>
    <w:rsid w:val="0001471D"/>
    <w:rsid w:val="00014AE3"/>
    <w:rsid w:val="000158AB"/>
    <w:rsid w:val="00016FC4"/>
    <w:rsid w:val="0002278B"/>
    <w:rsid w:val="0002339E"/>
    <w:rsid w:val="00023E31"/>
    <w:rsid w:val="000253EC"/>
    <w:rsid w:val="000267C9"/>
    <w:rsid w:val="00030231"/>
    <w:rsid w:val="00031D0F"/>
    <w:rsid w:val="000320DD"/>
    <w:rsid w:val="00034161"/>
    <w:rsid w:val="000349C6"/>
    <w:rsid w:val="00034BBE"/>
    <w:rsid w:val="00036726"/>
    <w:rsid w:val="000378AC"/>
    <w:rsid w:val="00041D7C"/>
    <w:rsid w:val="00041E0D"/>
    <w:rsid w:val="00042948"/>
    <w:rsid w:val="000448D2"/>
    <w:rsid w:val="00045FE9"/>
    <w:rsid w:val="00047503"/>
    <w:rsid w:val="0005105F"/>
    <w:rsid w:val="0005370D"/>
    <w:rsid w:val="000606ED"/>
    <w:rsid w:val="00062F24"/>
    <w:rsid w:val="00064818"/>
    <w:rsid w:val="000669CF"/>
    <w:rsid w:val="00070351"/>
    <w:rsid w:val="00074A05"/>
    <w:rsid w:val="000775D2"/>
    <w:rsid w:val="00077784"/>
    <w:rsid w:val="000818FA"/>
    <w:rsid w:val="00082283"/>
    <w:rsid w:val="00083C9D"/>
    <w:rsid w:val="00085031"/>
    <w:rsid w:val="000861AE"/>
    <w:rsid w:val="00086AD8"/>
    <w:rsid w:val="00092920"/>
    <w:rsid w:val="00092F0A"/>
    <w:rsid w:val="00094400"/>
    <w:rsid w:val="00094A1F"/>
    <w:rsid w:val="00094FB7"/>
    <w:rsid w:val="000953E6"/>
    <w:rsid w:val="000955DA"/>
    <w:rsid w:val="000966F2"/>
    <w:rsid w:val="0009784F"/>
    <w:rsid w:val="000978A4"/>
    <w:rsid w:val="000978E3"/>
    <w:rsid w:val="000A1C94"/>
    <w:rsid w:val="000A245E"/>
    <w:rsid w:val="000A302C"/>
    <w:rsid w:val="000A3ED0"/>
    <w:rsid w:val="000A4689"/>
    <w:rsid w:val="000A5305"/>
    <w:rsid w:val="000A5945"/>
    <w:rsid w:val="000A5AEF"/>
    <w:rsid w:val="000A61B4"/>
    <w:rsid w:val="000A6A46"/>
    <w:rsid w:val="000A6F4A"/>
    <w:rsid w:val="000B0B87"/>
    <w:rsid w:val="000B2295"/>
    <w:rsid w:val="000B2A06"/>
    <w:rsid w:val="000B4BAF"/>
    <w:rsid w:val="000B672F"/>
    <w:rsid w:val="000C0EC3"/>
    <w:rsid w:val="000C13FF"/>
    <w:rsid w:val="000C4BF6"/>
    <w:rsid w:val="000C5D60"/>
    <w:rsid w:val="000C69F5"/>
    <w:rsid w:val="000C7316"/>
    <w:rsid w:val="000D1A9C"/>
    <w:rsid w:val="000D3036"/>
    <w:rsid w:val="000D47D2"/>
    <w:rsid w:val="000E0115"/>
    <w:rsid w:val="000E2B28"/>
    <w:rsid w:val="000E7B93"/>
    <w:rsid w:val="000F0405"/>
    <w:rsid w:val="000F100B"/>
    <w:rsid w:val="000F2A3A"/>
    <w:rsid w:val="000F39D3"/>
    <w:rsid w:val="000F45E0"/>
    <w:rsid w:val="000F5716"/>
    <w:rsid w:val="000F5FE8"/>
    <w:rsid w:val="000F763F"/>
    <w:rsid w:val="0010113C"/>
    <w:rsid w:val="001033F6"/>
    <w:rsid w:val="00104E86"/>
    <w:rsid w:val="0010517F"/>
    <w:rsid w:val="0010537A"/>
    <w:rsid w:val="00105609"/>
    <w:rsid w:val="00105FD6"/>
    <w:rsid w:val="00106CB9"/>
    <w:rsid w:val="00113BE2"/>
    <w:rsid w:val="00115468"/>
    <w:rsid w:val="00116F84"/>
    <w:rsid w:val="00121FBF"/>
    <w:rsid w:val="001243B8"/>
    <w:rsid w:val="001262CB"/>
    <w:rsid w:val="00126398"/>
    <w:rsid w:val="001267DA"/>
    <w:rsid w:val="00131119"/>
    <w:rsid w:val="00134B9A"/>
    <w:rsid w:val="00135FD3"/>
    <w:rsid w:val="001367A0"/>
    <w:rsid w:val="00144511"/>
    <w:rsid w:val="00145802"/>
    <w:rsid w:val="00147906"/>
    <w:rsid w:val="00152161"/>
    <w:rsid w:val="00152276"/>
    <w:rsid w:val="00153571"/>
    <w:rsid w:val="00155BB2"/>
    <w:rsid w:val="001563CF"/>
    <w:rsid w:val="00161760"/>
    <w:rsid w:val="001622F5"/>
    <w:rsid w:val="00163B9C"/>
    <w:rsid w:val="0016515D"/>
    <w:rsid w:val="00170528"/>
    <w:rsid w:val="00170A66"/>
    <w:rsid w:val="00172B7E"/>
    <w:rsid w:val="001755A1"/>
    <w:rsid w:val="00175736"/>
    <w:rsid w:val="00180266"/>
    <w:rsid w:val="001803D2"/>
    <w:rsid w:val="001816C6"/>
    <w:rsid w:val="00183C22"/>
    <w:rsid w:val="00183F8E"/>
    <w:rsid w:val="00184C7B"/>
    <w:rsid w:val="001859D6"/>
    <w:rsid w:val="0019000A"/>
    <w:rsid w:val="001902AF"/>
    <w:rsid w:val="001937AA"/>
    <w:rsid w:val="001942F6"/>
    <w:rsid w:val="00195D5A"/>
    <w:rsid w:val="00196720"/>
    <w:rsid w:val="001968E1"/>
    <w:rsid w:val="00196A83"/>
    <w:rsid w:val="001972B6"/>
    <w:rsid w:val="0019774C"/>
    <w:rsid w:val="001A120B"/>
    <w:rsid w:val="001A663D"/>
    <w:rsid w:val="001A6C9B"/>
    <w:rsid w:val="001A7984"/>
    <w:rsid w:val="001B0069"/>
    <w:rsid w:val="001B06F7"/>
    <w:rsid w:val="001B219B"/>
    <w:rsid w:val="001B26FB"/>
    <w:rsid w:val="001B289D"/>
    <w:rsid w:val="001B3F96"/>
    <w:rsid w:val="001B4D77"/>
    <w:rsid w:val="001B52EB"/>
    <w:rsid w:val="001B62C9"/>
    <w:rsid w:val="001B7E02"/>
    <w:rsid w:val="001C0D5F"/>
    <w:rsid w:val="001C1E3E"/>
    <w:rsid w:val="001C3286"/>
    <w:rsid w:val="001C3E7D"/>
    <w:rsid w:val="001C434C"/>
    <w:rsid w:val="001C50D2"/>
    <w:rsid w:val="001C67E5"/>
    <w:rsid w:val="001C72CA"/>
    <w:rsid w:val="001C7A52"/>
    <w:rsid w:val="001D0660"/>
    <w:rsid w:val="001D4831"/>
    <w:rsid w:val="001D661C"/>
    <w:rsid w:val="001E13C6"/>
    <w:rsid w:val="001E2378"/>
    <w:rsid w:val="001E257B"/>
    <w:rsid w:val="001E2F48"/>
    <w:rsid w:val="001E4C53"/>
    <w:rsid w:val="001E595E"/>
    <w:rsid w:val="001E70DD"/>
    <w:rsid w:val="001F07B1"/>
    <w:rsid w:val="001F1BB7"/>
    <w:rsid w:val="001F2ABB"/>
    <w:rsid w:val="001F432F"/>
    <w:rsid w:val="001F5329"/>
    <w:rsid w:val="001F5848"/>
    <w:rsid w:val="001F6038"/>
    <w:rsid w:val="001F6B23"/>
    <w:rsid w:val="00203CF9"/>
    <w:rsid w:val="00205B15"/>
    <w:rsid w:val="00206847"/>
    <w:rsid w:val="002078D8"/>
    <w:rsid w:val="0021045C"/>
    <w:rsid w:val="00210F10"/>
    <w:rsid w:val="00212726"/>
    <w:rsid w:val="00212DD8"/>
    <w:rsid w:val="002134F5"/>
    <w:rsid w:val="00215A17"/>
    <w:rsid w:val="0021661B"/>
    <w:rsid w:val="0022015F"/>
    <w:rsid w:val="002211FF"/>
    <w:rsid w:val="00221C37"/>
    <w:rsid w:val="00223564"/>
    <w:rsid w:val="00224C1E"/>
    <w:rsid w:val="00224FCD"/>
    <w:rsid w:val="00225DFB"/>
    <w:rsid w:val="00226F30"/>
    <w:rsid w:val="00227AC5"/>
    <w:rsid w:val="00227CF9"/>
    <w:rsid w:val="00231756"/>
    <w:rsid w:val="002333D7"/>
    <w:rsid w:val="00235C88"/>
    <w:rsid w:val="00236CDC"/>
    <w:rsid w:val="0024076F"/>
    <w:rsid w:val="002409EA"/>
    <w:rsid w:val="00240A0F"/>
    <w:rsid w:val="00240EE9"/>
    <w:rsid w:val="00243E75"/>
    <w:rsid w:val="00245D82"/>
    <w:rsid w:val="0024770C"/>
    <w:rsid w:val="002501F5"/>
    <w:rsid w:val="00250402"/>
    <w:rsid w:val="00250A31"/>
    <w:rsid w:val="00253032"/>
    <w:rsid w:val="00253E47"/>
    <w:rsid w:val="00254AE3"/>
    <w:rsid w:val="0025514B"/>
    <w:rsid w:val="00256859"/>
    <w:rsid w:val="00256F55"/>
    <w:rsid w:val="00261403"/>
    <w:rsid w:val="002622D1"/>
    <w:rsid w:val="00263246"/>
    <w:rsid w:val="00263618"/>
    <w:rsid w:val="00264198"/>
    <w:rsid w:val="0026439F"/>
    <w:rsid w:val="00264854"/>
    <w:rsid w:val="00271701"/>
    <w:rsid w:val="00274714"/>
    <w:rsid w:val="00275E42"/>
    <w:rsid w:val="002761CB"/>
    <w:rsid w:val="00277788"/>
    <w:rsid w:val="00277B62"/>
    <w:rsid w:val="00277DE4"/>
    <w:rsid w:val="00280C3D"/>
    <w:rsid w:val="0028297E"/>
    <w:rsid w:val="00282EBC"/>
    <w:rsid w:val="0028504D"/>
    <w:rsid w:val="002901F0"/>
    <w:rsid w:val="00293EAC"/>
    <w:rsid w:val="00294B94"/>
    <w:rsid w:val="002A1756"/>
    <w:rsid w:val="002A1E2D"/>
    <w:rsid w:val="002A2FBD"/>
    <w:rsid w:val="002A641C"/>
    <w:rsid w:val="002A7A30"/>
    <w:rsid w:val="002B0715"/>
    <w:rsid w:val="002B32F0"/>
    <w:rsid w:val="002B3686"/>
    <w:rsid w:val="002B5B08"/>
    <w:rsid w:val="002C1F99"/>
    <w:rsid w:val="002C432A"/>
    <w:rsid w:val="002C64F3"/>
    <w:rsid w:val="002D21AD"/>
    <w:rsid w:val="002D2D1A"/>
    <w:rsid w:val="002D4356"/>
    <w:rsid w:val="002D7094"/>
    <w:rsid w:val="002D7371"/>
    <w:rsid w:val="002E03F3"/>
    <w:rsid w:val="002E1B02"/>
    <w:rsid w:val="002E2D69"/>
    <w:rsid w:val="002E4683"/>
    <w:rsid w:val="002E5CEF"/>
    <w:rsid w:val="002E79C3"/>
    <w:rsid w:val="002F182F"/>
    <w:rsid w:val="002F1A66"/>
    <w:rsid w:val="002F1D3D"/>
    <w:rsid w:val="002F24F9"/>
    <w:rsid w:val="002F4BA9"/>
    <w:rsid w:val="002F6F4A"/>
    <w:rsid w:val="003029E3"/>
    <w:rsid w:val="00302DB4"/>
    <w:rsid w:val="00303BBB"/>
    <w:rsid w:val="003051CB"/>
    <w:rsid w:val="00310EB5"/>
    <w:rsid w:val="00311740"/>
    <w:rsid w:val="00311B44"/>
    <w:rsid w:val="00312104"/>
    <w:rsid w:val="003130C5"/>
    <w:rsid w:val="003142B0"/>
    <w:rsid w:val="003152CB"/>
    <w:rsid w:val="00315773"/>
    <w:rsid w:val="00316D31"/>
    <w:rsid w:val="00321EFB"/>
    <w:rsid w:val="00322951"/>
    <w:rsid w:val="003242CA"/>
    <w:rsid w:val="00327F32"/>
    <w:rsid w:val="00330523"/>
    <w:rsid w:val="0033283C"/>
    <w:rsid w:val="00334E53"/>
    <w:rsid w:val="003404C2"/>
    <w:rsid w:val="00341128"/>
    <w:rsid w:val="0034184C"/>
    <w:rsid w:val="00343949"/>
    <w:rsid w:val="00344D19"/>
    <w:rsid w:val="0035102C"/>
    <w:rsid w:val="003517D8"/>
    <w:rsid w:val="003530E8"/>
    <w:rsid w:val="00353820"/>
    <w:rsid w:val="00354F10"/>
    <w:rsid w:val="003555D4"/>
    <w:rsid w:val="003557BA"/>
    <w:rsid w:val="00362100"/>
    <w:rsid w:val="003633AE"/>
    <w:rsid w:val="003640E5"/>
    <w:rsid w:val="003648DF"/>
    <w:rsid w:val="00366EEA"/>
    <w:rsid w:val="00370D9B"/>
    <w:rsid w:val="00373744"/>
    <w:rsid w:val="00381829"/>
    <w:rsid w:val="003818D4"/>
    <w:rsid w:val="00382888"/>
    <w:rsid w:val="00383C2D"/>
    <w:rsid w:val="003869EF"/>
    <w:rsid w:val="00386E4F"/>
    <w:rsid w:val="00387FAC"/>
    <w:rsid w:val="00391027"/>
    <w:rsid w:val="00395E84"/>
    <w:rsid w:val="003A0546"/>
    <w:rsid w:val="003A2E32"/>
    <w:rsid w:val="003A369C"/>
    <w:rsid w:val="003A464C"/>
    <w:rsid w:val="003A6330"/>
    <w:rsid w:val="003A7B49"/>
    <w:rsid w:val="003B271C"/>
    <w:rsid w:val="003B3A76"/>
    <w:rsid w:val="003B57FB"/>
    <w:rsid w:val="003B624B"/>
    <w:rsid w:val="003B708A"/>
    <w:rsid w:val="003C0350"/>
    <w:rsid w:val="003C0E29"/>
    <w:rsid w:val="003C12D7"/>
    <w:rsid w:val="003C164F"/>
    <w:rsid w:val="003C1C2D"/>
    <w:rsid w:val="003C4A4B"/>
    <w:rsid w:val="003C50CA"/>
    <w:rsid w:val="003C5A33"/>
    <w:rsid w:val="003C5ECD"/>
    <w:rsid w:val="003C64F2"/>
    <w:rsid w:val="003C7A89"/>
    <w:rsid w:val="003D1376"/>
    <w:rsid w:val="003D21A2"/>
    <w:rsid w:val="003D41A7"/>
    <w:rsid w:val="003D4A1C"/>
    <w:rsid w:val="003E4D24"/>
    <w:rsid w:val="003E55A9"/>
    <w:rsid w:val="003E5B33"/>
    <w:rsid w:val="003E6FCC"/>
    <w:rsid w:val="003F207C"/>
    <w:rsid w:val="003F24C4"/>
    <w:rsid w:val="003F5C21"/>
    <w:rsid w:val="003F75AC"/>
    <w:rsid w:val="0040101D"/>
    <w:rsid w:val="004015D6"/>
    <w:rsid w:val="00401C8D"/>
    <w:rsid w:val="00404E0E"/>
    <w:rsid w:val="00406B29"/>
    <w:rsid w:val="00407179"/>
    <w:rsid w:val="00410F72"/>
    <w:rsid w:val="004115B4"/>
    <w:rsid w:val="00412215"/>
    <w:rsid w:val="004131D1"/>
    <w:rsid w:val="004150FB"/>
    <w:rsid w:val="00415AA6"/>
    <w:rsid w:val="00416970"/>
    <w:rsid w:val="00416C46"/>
    <w:rsid w:val="0041758B"/>
    <w:rsid w:val="0042157A"/>
    <w:rsid w:val="004231A9"/>
    <w:rsid w:val="0042347E"/>
    <w:rsid w:val="00424350"/>
    <w:rsid w:val="00424618"/>
    <w:rsid w:val="00425CDB"/>
    <w:rsid w:val="0043054E"/>
    <w:rsid w:val="00431013"/>
    <w:rsid w:val="004331D5"/>
    <w:rsid w:val="00434268"/>
    <w:rsid w:val="004358DD"/>
    <w:rsid w:val="00440AA0"/>
    <w:rsid w:val="00440E62"/>
    <w:rsid w:val="0044154D"/>
    <w:rsid w:val="00441FA4"/>
    <w:rsid w:val="00444639"/>
    <w:rsid w:val="004446F2"/>
    <w:rsid w:val="00446140"/>
    <w:rsid w:val="00447313"/>
    <w:rsid w:val="0045032A"/>
    <w:rsid w:val="004505C6"/>
    <w:rsid w:val="00450E3F"/>
    <w:rsid w:val="00451CDE"/>
    <w:rsid w:val="00451D13"/>
    <w:rsid w:val="00453D7C"/>
    <w:rsid w:val="00455570"/>
    <w:rsid w:val="004557CC"/>
    <w:rsid w:val="00456AD6"/>
    <w:rsid w:val="004611F1"/>
    <w:rsid w:val="00463AC3"/>
    <w:rsid w:val="00463B66"/>
    <w:rsid w:val="0046437A"/>
    <w:rsid w:val="00466F59"/>
    <w:rsid w:val="004717AD"/>
    <w:rsid w:val="004734E4"/>
    <w:rsid w:val="0047463F"/>
    <w:rsid w:val="004806CC"/>
    <w:rsid w:val="00480F33"/>
    <w:rsid w:val="00481D06"/>
    <w:rsid w:val="00482D1C"/>
    <w:rsid w:val="004848F8"/>
    <w:rsid w:val="004860DD"/>
    <w:rsid w:val="00486BD1"/>
    <w:rsid w:val="00486EC3"/>
    <w:rsid w:val="00492A22"/>
    <w:rsid w:val="004939C2"/>
    <w:rsid w:val="0049648A"/>
    <w:rsid w:val="004A1BE9"/>
    <w:rsid w:val="004A1C5D"/>
    <w:rsid w:val="004A3E51"/>
    <w:rsid w:val="004B0076"/>
    <w:rsid w:val="004B00C7"/>
    <w:rsid w:val="004B70F2"/>
    <w:rsid w:val="004C10E9"/>
    <w:rsid w:val="004C2E56"/>
    <w:rsid w:val="004C412D"/>
    <w:rsid w:val="004C4F53"/>
    <w:rsid w:val="004C51FA"/>
    <w:rsid w:val="004D28B7"/>
    <w:rsid w:val="004D45CC"/>
    <w:rsid w:val="004D49F2"/>
    <w:rsid w:val="004D4BAB"/>
    <w:rsid w:val="004E0B47"/>
    <w:rsid w:val="004E1C34"/>
    <w:rsid w:val="004E3D53"/>
    <w:rsid w:val="004E670B"/>
    <w:rsid w:val="004E6BB2"/>
    <w:rsid w:val="005003A2"/>
    <w:rsid w:val="00503381"/>
    <w:rsid w:val="00504F57"/>
    <w:rsid w:val="005103F3"/>
    <w:rsid w:val="00511377"/>
    <w:rsid w:val="005122B7"/>
    <w:rsid w:val="0051535B"/>
    <w:rsid w:val="00517127"/>
    <w:rsid w:val="00521DE2"/>
    <w:rsid w:val="00524C66"/>
    <w:rsid w:val="0052605E"/>
    <w:rsid w:val="00526511"/>
    <w:rsid w:val="00527756"/>
    <w:rsid w:val="00531032"/>
    <w:rsid w:val="00531167"/>
    <w:rsid w:val="005311F9"/>
    <w:rsid w:val="0053245E"/>
    <w:rsid w:val="005325A3"/>
    <w:rsid w:val="00534379"/>
    <w:rsid w:val="00534F5C"/>
    <w:rsid w:val="0053602E"/>
    <w:rsid w:val="005445DD"/>
    <w:rsid w:val="005457F1"/>
    <w:rsid w:val="00545CFC"/>
    <w:rsid w:val="00550493"/>
    <w:rsid w:val="005505D0"/>
    <w:rsid w:val="00550648"/>
    <w:rsid w:val="00550D73"/>
    <w:rsid w:val="00551F3B"/>
    <w:rsid w:val="00552DFE"/>
    <w:rsid w:val="00553A51"/>
    <w:rsid w:val="00556DFF"/>
    <w:rsid w:val="00556E25"/>
    <w:rsid w:val="00561277"/>
    <w:rsid w:val="005613B2"/>
    <w:rsid w:val="00566C50"/>
    <w:rsid w:val="005709CA"/>
    <w:rsid w:val="005717FE"/>
    <w:rsid w:val="00573137"/>
    <w:rsid w:val="00573DA8"/>
    <w:rsid w:val="00574131"/>
    <w:rsid w:val="00574510"/>
    <w:rsid w:val="00574D0B"/>
    <w:rsid w:val="00576197"/>
    <w:rsid w:val="00580D1E"/>
    <w:rsid w:val="00581B2F"/>
    <w:rsid w:val="00581B6C"/>
    <w:rsid w:val="005858DA"/>
    <w:rsid w:val="005877A6"/>
    <w:rsid w:val="00587FB6"/>
    <w:rsid w:val="00591618"/>
    <w:rsid w:val="00594B25"/>
    <w:rsid w:val="00594B57"/>
    <w:rsid w:val="00596A5C"/>
    <w:rsid w:val="005A1925"/>
    <w:rsid w:val="005A64E5"/>
    <w:rsid w:val="005A70A4"/>
    <w:rsid w:val="005B0311"/>
    <w:rsid w:val="005B481A"/>
    <w:rsid w:val="005B4DBF"/>
    <w:rsid w:val="005B5013"/>
    <w:rsid w:val="005B5169"/>
    <w:rsid w:val="005B6563"/>
    <w:rsid w:val="005C2F51"/>
    <w:rsid w:val="005C3731"/>
    <w:rsid w:val="005C6D8C"/>
    <w:rsid w:val="005C7C58"/>
    <w:rsid w:val="005D192B"/>
    <w:rsid w:val="005D2141"/>
    <w:rsid w:val="005D302E"/>
    <w:rsid w:val="005D50A9"/>
    <w:rsid w:val="005E02BA"/>
    <w:rsid w:val="005E3007"/>
    <w:rsid w:val="005E3BB8"/>
    <w:rsid w:val="005E56F0"/>
    <w:rsid w:val="005E7260"/>
    <w:rsid w:val="005F24CC"/>
    <w:rsid w:val="005F615B"/>
    <w:rsid w:val="005F67DC"/>
    <w:rsid w:val="00601ECD"/>
    <w:rsid w:val="00605338"/>
    <w:rsid w:val="006070EE"/>
    <w:rsid w:val="006079C7"/>
    <w:rsid w:val="00611145"/>
    <w:rsid w:val="00613F7A"/>
    <w:rsid w:val="006177CC"/>
    <w:rsid w:val="00617CE7"/>
    <w:rsid w:val="006215E1"/>
    <w:rsid w:val="006226BC"/>
    <w:rsid w:val="006257DE"/>
    <w:rsid w:val="00626AAB"/>
    <w:rsid w:val="00627206"/>
    <w:rsid w:val="006314E5"/>
    <w:rsid w:val="00631E4E"/>
    <w:rsid w:val="0063356A"/>
    <w:rsid w:val="0063632A"/>
    <w:rsid w:val="00641498"/>
    <w:rsid w:val="006415A4"/>
    <w:rsid w:val="006426B6"/>
    <w:rsid w:val="00642D71"/>
    <w:rsid w:val="00643390"/>
    <w:rsid w:val="00643C55"/>
    <w:rsid w:val="00646DE6"/>
    <w:rsid w:val="00650BC5"/>
    <w:rsid w:val="006528EF"/>
    <w:rsid w:val="006537E6"/>
    <w:rsid w:val="00655035"/>
    <w:rsid w:val="00655ED8"/>
    <w:rsid w:val="006564AB"/>
    <w:rsid w:val="00657638"/>
    <w:rsid w:val="006606A2"/>
    <w:rsid w:val="00660D47"/>
    <w:rsid w:val="0066250D"/>
    <w:rsid w:val="00662936"/>
    <w:rsid w:val="0067025D"/>
    <w:rsid w:val="00670523"/>
    <w:rsid w:val="006705B2"/>
    <w:rsid w:val="006757E3"/>
    <w:rsid w:val="00676490"/>
    <w:rsid w:val="00676DC2"/>
    <w:rsid w:val="00676F2C"/>
    <w:rsid w:val="00680688"/>
    <w:rsid w:val="00680E2D"/>
    <w:rsid w:val="006817B4"/>
    <w:rsid w:val="00683405"/>
    <w:rsid w:val="0069378E"/>
    <w:rsid w:val="0069487C"/>
    <w:rsid w:val="006961BF"/>
    <w:rsid w:val="00697076"/>
    <w:rsid w:val="00697105"/>
    <w:rsid w:val="00697F02"/>
    <w:rsid w:val="006A095B"/>
    <w:rsid w:val="006A3C29"/>
    <w:rsid w:val="006A4A16"/>
    <w:rsid w:val="006A62EF"/>
    <w:rsid w:val="006A774F"/>
    <w:rsid w:val="006A7A59"/>
    <w:rsid w:val="006B3B2F"/>
    <w:rsid w:val="006B5A45"/>
    <w:rsid w:val="006B5C72"/>
    <w:rsid w:val="006B5E88"/>
    <w:rsid w:val="006B7F56"/>
    <w:rsid w:val="006C110D"/>
    <w:rsid w:val="006C16BF"/>
    <w:rsid w:val="006C1B40"/>
    <w:rsid w:val="006C20C2"/>
    <w:rsid w:val="006C2E2F"/>
    <w:rsid w:val="006C2E66"/>
    <w:rsid w:val="006C31F6"/>
    <w:rsid w:val="006C3531"/>
    <w:rsid w:val="006C36A7"/>
    <w:rsid w:val="006C4600"/>
    <w:rsid w:val="006C4F78"/>
    <w:rsid w:val="006C54DC"/>
    <w:rsid w:val="006C59B1"/>
    <w:rsid w:val="006C63D7"/>
    <w:rsid w:val="006C778D"/>
    <w:rsid w:val="006C7B5D"/>
    <w:rsid w:val="006D1B99"/>
    <w:rsid w:val="006D5C88"/>
    <w:rsid w:val="006D6F6D"/>
    <w:rsid w:val="006E2C99"/>
    <w:rsid w:val="006E5019"/>
    <w:rsid w:val="006E748A"/>
    <w:rsid w:val="006F114D"/>
    <w:rsid w:val="006F1629"/>
    <w:rsid w:val="006F3257"/>
    <w:rsid w:val="006F39E3"/>
    <w:rsid w:val="006F586C"/>
    <w:rsid w:val="006F6DB1"/>
    <w:rsid w:val="007006E9"/>
    <w:rsid w:val="007010E0"/>
    <w:rsid w:val="007031EF"/>
    <w:rsid w:val="00706134"/>
    <w:rsid w:val="007076D4"/>
    <w:rsid w:val="00707840"/>
    <w:rsid w:val="007139AA"/>
    <w:rsid w:val="00714BEC"/>
    <w:rsid w:val="00716E8A"/>
    <w:rsid w:val="0072092A"/>
    <w:rsid w:val="00721193"/>
    <w:rsid w:val="0072545C"/>
    <w:rsid w:val="00726BFD"/>
    <w:rsid w:val="00726E14"/>
    <w:rsid w:val="00726EC2"/>
    <w:rsid w:val="00726F5F"/>
    <w:rsid w:val="00731C86"/>
    <w:rsid w:val="00731FED"/>
    <w:rsid w:val="00733DFB"/>
    <w:rsid w:val="00734561"/>
    <w:rsid w:val="00734BAD"/>
    <w:rsid w:val="00735FDA"/>
    <w:rsid w:val="007362E7"/>
    <w:rsid w:val="0073674E"/>
    <w:rsid w:val="00737342"/>
    <w:rsid w:val="0074005A"/>
    <w:rsid w:val="00740498"/>
    <w:rsid w:val="00740E07"/>
    <w:rsid w:val="00740F36"/>
    <w:rsid w:val="00741DD2"/>
    <w:rsid w:val="0074203F"/>
    <w:rsid w:val="007479FB"/>
    <w:rsid w:val="00751AC3"/>
    <w:rsid w:val="00751CA3"/>
    <w:rsid w:val="00761989"/>
    <w:rsid w:val="00762B55"/>
    <w:rsid w:val="00763DAC"/>
    <w:rsid w:val="00763DBA"/>
    <w:rsid w:val="007724CF"/>
    <w:rsid w:val="0077361A"/>
    <w:rsid w:val="00777CFC"/>
    <w:rsid w:val="007830BF"/>
    <w:rsid w:val="00785052"/>
    <w:rsid w:val="00791DBD"/>
    <w:rsid w:val="007945AC"/>
    <w:rsid w:val="00794A29"/>
    <w:rsid w:val="00797456"/>
    <w:rsid w:val="00797B01"/>
    <w:rsid w:val="007A048A"/>
    <w:rsid w:val="007A0B7E"/>
    <w:rsid w:val="007A11BF"/>
    <w:rsid w:val="007A130B"/>
    <w:rsid w:val="007A3567"/>
    <w:rsid w:val="007A3794"/>
    <w:rsid w:val="007A6E78"/>
    <w:rsid w:val="007A734C"/>
    <w:rsid w:val="007B2145"/>
    <w:rsid w:val="007B46EF"/>
    <w:rsid w:val="007B6F70"/>
    <w:rsid w:val="007C0195"/>
    <w:rsid w:val="007C2773"/>
    <w:rsid w:val="007C3261"/>
    <w:rsid w:val="007C3E7D"/>
    <w:rsid w:val="007C49AB"/>
    <w:rsid w:val="007C51FB"/>
    <w:rsid w:val="007C68F2"/>
    <w:rsid w:val="007D0B60"/>
    <w:rsid w:val="007D0F3C"/>
    <w:rsid w:val="007D1778"/>
    <w:rsid w:val="007D502B"/>
    <w:rsid w:val="007D718A"/>
    <w:rsid w:val="007E017D"/>
    <w:rsid w:val="007E0925"/>
    <w:rsid w:val="007E093B"/>
    <w:rsid w:val="007E19B9"/>
    <w:rsid w:val="007E236B"/>
    <w:rsid w:val="007E2B80"/>
    <w:rsid w:val="007E32E7"/>
    <w:rsid w:val="007E3E0C"/>
    <w:rsid w:val="007E424E"/>
    <w:rsid w:val="007E5354"/>
    <w:rsid w:val="007E5B5B"/>
    <w:rsid w:val="007E7BF9"/>
    <w:rsid w:val="007F19C6"/>
    <w:rsid w:val="007F233A"/>
    <w:rsid w:val="007F243D"/>
    <w:rsid w:val="0080138D"/>
    <w:rsid w:val="00803C40"/>
    <w:rsid w:val="00804E51"/>
    <w:rsid w:val="00805428"/>
    <w:rsid w:val="0080671F"/>
    <w:rsid w:val="00807CC4"/>
    <w:rsid w:val="00810976"/>
    <w:rsid w:val="0081383F"/>
    <w:rsid w:val="0081588F"/>
    <w:rsid w:val="00816024"/>
    <w:rsid w:val="00820159"/>
    <w:rsid w:val="00821052"/>
    <w:rsid w:val="008216C6"/>
    <w:rsid w:val="00821FAA"/>
    <w:rsid w:val="0082317B"/>
    <w:rsid w:val="008253BA"/>
    <w:rsid w:val="00827351"/>
    <w:rsid w:val="00831668"/>
    <w:rsid w:val="00832633"/>
    <w:rsid w:val="00832D0F"/>
    <w:rsid w:val="00833DBC"/>
    <w:rsid w:val="00835286"/>
    <w:rsid w:val="008353F6"/>
    <w:rsid w:val="00835CBD"/>
    <w:rsid w:val="0083678A"/>
    <w:rsid w:val="00836999"/>
    <w:rsid w:val="00836CC4"/>
    <w:rsid w:val="00840969"/>
    <w:rsid w:val="00840E91"/>
    <w:rsid w:val="0084326D"/>
    <w:rsid w:val="008463D9"/>
    <w:rsid w:val="00847C9A"/>
    <w:rsid w:val="00850E99"/>
    <w:rsid w:val="00851C08"/>
    <w:rsid w:val="00852098"/>
    <w:rsid w:val="00853895"/>
    <w:rsid w:val="00854D5B"/>
    <w:rsid w:val="008555B0"/>
    <w:rsid w:val="00855BE4"/>
    <w:rsid w:val="00860224"/>
    <w:rsid w:val="0086029D"/>
    <w:rsid w:val="008610DE"/>
    <w:rsid w:val="00862267"/>
    <w:rsid w:val="008624EA"/>
    <w:rsid w:val="00864D5E"/>
    <w:rsid w:val="008663A0"/>
    <w:rsid w:val="00867300"/>
    <w:rsid w:val="00867A22"/>
    <w:rsid w:val="00867B0F"/>
    <w:rsid w:val="00867D1C"/>
    <w:rsid w:val="008719EB"/>
    <w:rsid w:val="0087366A"/>
    <w:rsid w:val="00874AD4"/>
    <w:rsid w:val="00874D84"/>
    <w:rsid w:val="008814A3"/>
    <w:rsid w:val="00883384"/>
    <w:rsid w:val="008851D7"/>
    <w:rsid w:val="008856DA"/>
    <w:rsid w:val="008858C1"/>
    <w:rsid w:val="00885A6D"/>
    <w:rsid w:val="00886252"/>
    <w:rsid w:val="00886800"/>
    <w:rsid w:val="008868C1"/>
    <w:rsid w:val="008871ED"/>
    <w:rsid w:val="00887D3B"/>
    <w:rsid w:val="0089042E"/>
    <w:rsid w:val="00892012"/>
    <w:rsid w:val="00892D60"/>
    <w:rsid w:val="00893E77"/>
    <w:rsid w:val="008964FB"/>
    <w:rsid w:val="00897B13"/>
    <w:rsid w:val="008A0A8B"/>
    <w:rsid w:val="008A2CF1"/>
    <w:rsid w:val="008A3661"/>
    <w:rsid w:val="008A522A"/>
    <w:rsid w:val="008B0454"/>
    <w:rsid w:val="008B559C"/>
    <w:rsid w:val="008B6B0A"/>
    <w:rsid w:val="008B7DBE"/>
    <w:rsid w:val="008C0100"/>
    <w:rsid w:val="008C0C3A"/>
    <w:rsid w:val="008C238A"/>
    <w:rsid w:val="008C6722"/>
    <w:rsid w:val="008D00FE"/>
    <w:rsid w:val="008D047D"/>
    <w:rsid w:val="008D05EA"/>
    <w:rsid w:val="008D0975"/>
    <w:rsid w:val="008D100A"/>
    <w:rsid w:val="008D26B6"/>
    <w:rsid w:val="008D292E"/>
    <w:rsid w:val="008D2FA3"/>
    <w:rsid w:val="008D42B7"/>
    <w:rsid w:val="008D77EC"/>
    <w:rsid w:val="008D77EE"/>
    <w:rsid w:val="008E0C09"/>
    <w:rsid w:val="008E2DEA"/>
    <w:rsid w:val="008E31B3"/>
    <w:rsid w:val="008E4830"/>
    <w:rsid w:val="008E5074"/>
    <w:rsid w:val="008E5681"/>
    <w:rsid w:val="008E7259"/>
    <w:rsid w:val="008F161B"/>
    <w:rsid w:val="008F1C6D"/>
    <w:rsid w:val="008F1DD3"/>
    <w:rsid w:val="008F33ED"/>
    <w:rsid w:val="008F3BC3"/>
    <w:rsid w:val="008F55A8"/>
    <w:rsid w:val="008F7FCA"/>
    <w:rsid w:val="0090084B"/>
    <w:rsid w:val="00901965"/>
    <w:rsid w:val="009022B8"/>
    <w:rsid w:val="00902B70"/>
    <w:rsid w:val="009034D5"/>
    <w:rsid w:val="009039B6"/>
    <w:rsid w:val="00904CD4"/>
    <w:rsid w:val="00905DF4"/>
    <w:rsid w:val="009066DC"/>
    <w:rsid w:val="00911DC7"/>
    <w:rsid w:val="00912321"/>
    <w:rsid w:val="00913759"/>
    <w:rsid w:val="00913AC7"/>
    <w:rsid w:val="0091410D"/>
    <w:rsid w:val="00915D43"/>
    <w:rsid w:val="0091645E"/>
    <w:rsid w:val="009169C4"/>
    <w:rsid w:val="00917727"/>
    <w:rsid w:val="00923496"/>
    <w:rsid w:val="00924909"/>
    <w:rsid w:val="0092600E"/>
    <w:rsid w:val="0092734B"/>
    <w:rsid w:val="009273D3"/>
    <w:rsid w:val="00932295"/>
    <w:rsid w:val="009340D7"/>
    <w:rsid w:val="009344ED"/>
    <w:rsid w:val="0093565E"/>
    <w:rsid w:val="00937F13"/>
    <w:rsid w:val="0094227A"/>
    <w:rsid w:val="0094230D"/>
    <w:rsid w:val="0094290F"/>
    <w:rsid w:val="009429F3"/>
    <w:rsid w:val="00942F72"/>
    <w:rsid w:val="0094454E"/>
    <w:rsid w:val="00944F6C"/>
    <w:rsid w:val="00945903"/>
    <w:rsid w:val="009469A5"/>
    <w:rsid w:val="00946B23"/>
    <w:rsid w:val="00950EBC"/>
    <w:rsid w:val="009518C0"/>
    <w:rsid w:val="00951F2A"/>
    <w:rsid w:val="0095256F"/>
    <w:rsid w:val="00952CD5"/>
    <w:rsid w:val="00952DD1"/>
    <w:rsid w:val="00953E7D"/>
    <w:rsid w:val="00954E73"/>
    <w:rsid w:val="0095576A"/>
    <w:rsid w:val="00956A93"/>
    <w:rsid w:val="00956E09"/>
    <w:rsid w:val="009600D5"/>
    <w:rsid w:val="00963634"/>
    <w:rsid w:val="0096469F"/>
    <w:rsid w:val="00966C13"/>
    <w:rsid w:val="0096742C"/>
    <w:rsid w:val="009708E0"/>
    <w:rsid w:val="009709B1"/>
    <w:rsid w:val="00970FE9"/>
    <w:rsid w:val="009723A8"/>
    <w:rsid w:val="00973765"/>
    <w:rsid w:val="00974CA6"/>
    <w:rsid w:val="00982A79"/>
    <w:rsid w:val="00983575"/>
    <w:rsid w:val="00987486"/>
    <w:rsid w:val="00987545"/>
    <w:rsid w:val="00990808"/>
    <w:rsid w:val="0099452A"/>
    <w:rsid w:val="009946FE"/>
    <w:rsid w:val="00995C25"/>
    <w:rsid w:val="009961A9"/>
    <w:rsid w:val="009A0F1B"/>
    <w:rsid w:val="009A3BD5"/>
    <w:rsid w:val="009A60D3"/>
    <w:rsid w:val="009A640E"/>
    <w:rsid w:val="009B0735"/>
    <w:rsid w:val="009B1CAC"/>
    <w:rsid w:val="009B48B3"/>
    <w:rsid w:val="009B5E04"/>
    <w:rsid w:val="009C407B"/>
    <w:rsid w:val="009C57BB"/>
    <w:rsid w:val="009C6777"/>
    <w:rsid w:val="009C6789"/>
    <w:rsid w:val="009C7ACF"/>
    <w:rsid w:val="009D011B"/>
    <w:rsid w:val="009D15C0"/>
    <w:rsid w:val="009D1DC4"/>
    <w:rsid w:val="009D2949"/>
    <w:rsid w:val="009D361D"/>
    <w:rsid w:val="009D6669"/>
    <w:rsid w:val="009D7900"/>
    <w:rsid w:val="009E1496"/>
    <w:rsid w:val="009E1923"/>
    <w:rsid w:val="009E23CF"/>
    <w:rsid w:val="009E5C6B"/>
    <w:rsid w:val="009E5CED"/>
    <w:rsid w:val="009E7000"/>
    <w:rsid w:val="009F32B8"/>
    <w:rsid w:val="009F4DA2"/>
    <w:rsid w:val="00A01B41"/>
    <w:rsid w:val="00A027CB"/>
    <w:rsid w:val="00A04DF9"/>
    <w:rsid w:val="00A064EA"/>
    <w:rsid w:val="00A10476"/>
    <w:rsid w:val="00A12CCC"/>
    <w:rsid w:val="00A1513B"/>
    <w:rsid w:val="00A15E33"/>
    <w:rsid w:val="00A17C8C"/>
    <w:rsid w:val="00A17FA7"/>
    <w:rsid w:val="00A24BE9"/>
    <w:rsid w:val="00A27132"/>
    <w:rsid w:val="00A2769A"/>
    <w:rsid w:val="00A27929"/>
    <w:rsid w:val="00A27EFC"/>
    <w:rsid w:val="00A3220D"/>
    <w:rsid w:val="00A325F9"/>
    <w:rsid w:val="00A33C31"/>
    <w:rsid w:val="00A34915"/>
    <w:rsid w:val="00A35FC9"/>
    <w:rsid w:val="00A422F0"/>
    <w:rsid w:val="00A426FB"/>
    <w:rsid w:val="00A459BA"/>
    <w:rsid w:val="00A502A6"/>
    <w:rsid w:val="00A50582"/>
    <w:rsid w:val="00A50DA3"/>
    <w:rsid w:val="00A51200"/>
    <w:rsid w:val="00A5143F"/>
    <w:rsid w:val="00A52705"/>
    <w:rsid w:val="00A54B0A"/>
    <w:rsid w:val="00A54C18"/>
    <w:rsid w:val="00A54F18"/>
    <w:rsid w:val="00A56586"/>
    <w:rsid w:val="00A56AB0"/>
    <w:rsid w:val="00A57152"/>
    <w:rsid w:val="00A578CA"/>
    <w:rsid w:val="00A61106"/>
    <w:rsid w:val="00A6194F"/>
    <w:rsid w:val="00A62195"/>
    <w:rsid w:val="00A63334"/>
    <w:rsid w:val="00A63D1B"/>
    <w:rsid w:val="00A6481D"/>
    <w:rsid w:val="00A70047"/>
    <w:rsid w:val="00A70F2A"/>
    <w:rsid w:val="00A71249"/>
    <w:rsid w:val="00A72893"/>
    <w:rsid w:val="00A7385B"/>
    <w:rsid w:val="00A76969"/>
    <w:rsid w:val="00A7798B"/>
    <w:rsid w:val="00A80F60"/>
    <w:rsid w:val="00A825C6"/>
    <w:rsid w:val="00A8284E"/>
    <w:rsid w:val="00A83CEF"/>
    <w:rsid w:val="00A84F82"/>
    <w:rsid w:val="00A87AE4"/>
    <w:rsid w:val="00A9017B"/>
    <w:rsid w:val="00A924B0"/>
    <w:rsid w:val="00A93B36"/>
    <w:rsid w:val="00A959D4"/>
    <w:rsid w:val="00AA2CCD"/>
    <w:rsid w:val="00AA466F"/>
    <w:rsid w:val="00AA5681"/>
    <w:rsid w:val="00AA6718"/>
    <w:rsid w:val="00AA6979"/>
    <w:rsid w:val="00AA737E"/>
    <w:rsid w:val="00AA7501"/>
    <w:rsid w:val="00AA7FBC"/>
    <w:rsid w:val="00AB1797"/>
    <w:rsid w:val="00AB2CCC"/>
    <w:rsid w:val="00AB73DC"/>
    <w:rsid w:val="00AC1705"/>
    <w:rsid w:val="00AC23F7"/>
    <w:rsid w:val="00AC25D2"/>
    <w:rsid w:val="00AC5BD9"/>
    <w:rsid w:val="00AC5C03"/>
    <w:rsid w:val="00AC5F18"/>
    <w:rsid w:val="00AC6701"/>
    <w:rsid w:val="00AC78B7"/>
    <w:rsid w:val="00AD0A49"/>
    <w:rsid w:val="00AD1681"/>
    <w:rsid w:val="00AD1B0E"/>
    <w:rsid w:val="00AD2994"/>
    <w:rsid w:val="00AD3E83"/>
    <w:rsid w:val="00AD56BB"/>
    <w:rsid w:val="00AD763C"/>
    <w:rsid w:val="00AD7F38"/>
    <w:rsid w:val="00AE0233"/>
    <w:rsid w:val="00AE2B6D"/>
    <w:rsid w:val="00AE5C6C"/>
    <w:rsid w:val="00AE6DE5"/>
    <w:rsid w:val="00AF107E"/>
    <w:rsid w:val="00AF1750"/>
    <w:rsid w:val="00AF1C0F"/>
    <w:rsid w:val="00AF538D"/>
    <w:rsid w:val="00AF5948"/>
    <w:rsid w:val="00AF5A06"/>
    <w:rsid w:val="00AF666B"/>
    <w:rsid w:val="00AF71D7"/>
    <w:rsid w:val="00AF7F3F"/>
    <w:rsid w:val="00B026B9"/>
    <w:rsid w:val="00B03354"/>
    <w:rsid w:val="00B044FC"/>
    <w:rsid w:val="00B068C8"/>
    <w:rsid w:val="00B07E6F"/>
    <w:rsid w:val="00B11D90"/>
    <w:rsid w:val="00B1615A"/>
    <w:rsid w:val="00B1662C"/>
    <w:rsid w:val="00B175FB"/>
    <w:rsid w:val="00B17D26"/>
    <w:rsid w:val="00B209D5"/>
    <w:rsid w:val="00B23678"/>
    <w:rsid w:val="00B23908"/>
    <w:rsid w:val="00B255BB"/>
    <w:rsid w:val="00B25F73"/>
    <w:rsid w:val="00B275F9"/>
    <w:rsid w:val="00B31192"/>
    <w:rsid w:val="00B320DD"/>
    <w:rsid w:val="00B32C69"/>
    <w:rsid w:val="00B369D4"/>
    <w:rsid w:val="00B37CD7"/>
    <w:rsid w:val="00B409D2"/>
    <w:rsid w:val="00B40B73"/>
    <w:rsid w:val="00B40C52"/>
    <w:rsid w:val="00B42651"/>
    <w:rsid w:val="00B4607D"/>
    <w:rsid w:val="00B474D3"/>
    <w:rsid w:val="00B47862"/>
    <w:rsid w:val="00B47C0D"/>
    <w:rsid w:val="00B50D94"/>
    <w:rsid w:val="00B51CA0"/>
    <w:rsid w:val="00B5328A"/>
    <w:rsid w:val="00B55772"/>
    <w:rsid w:val="00B56E1C"/>
    <w:rsid w:val="00B57CC2"/>
    <w:rsid w:val="00B618F4"/>
    <w:rsid w:val="00B62015"/>
    <w:rsid w:val="00B635A0"/>
    <w:rsid w:val="00B65BF2"/>
    <w:rsid w:val="00B70896"/>
    <w:rsid w:val="00B708DB"/>
    <w:rsid w:val="00B72C02"/>
    <w:rsid w:val="00B7618E"/>
    <w:rsid w:val="00B807C8"/>
    <w:rsid w:val="00B819AD"/>
    <w:rsid w:val="00B836A9"/>
    <w:rsid w:val="00B84A25"/>
    <w:rsid w:val="00B85575"/>
    <w:rsid w:val="00B86EBC"/>
    <w:rsid w:val="00B8750E"/>
    <w:rsid w:val="00B87C77"/>
    <w:rsid w:val="00B909EC"/>
    <w:rsid w:val="00B94C58"/>
    <w:rsid w:val="00B953BE"/>
    <w:rsid w:val="00B964C2"/>
    <w:rsid w:val="00B97FC2"/>
    <w:rsid w:val="00BA041E"/>
    <w:rsid w:val="00BA2AAF"/>
    <w:rsid w:val="00BA2F54"/>
    <w:rsid w:val="00BA3B7E"/>
    <w:rsid w:val="00BA4329"/>
    <w:rsid w:val="00BA7375"/>
    <w:rsid w:val="00BB5853"/>
    <w:rsid w:val="00BB5AF0"/>
    <w:rsid w:val="00BB650F"/>
    <w:rsid w:val="00BB7547"/>
    <w:rsid w:val="00BC1106"/>
    <w:rsid w:val="00BC15AC"/>
    <w:rsid w:val="00BC2F5A"/>
    <w:rsid w:val="00BC3088"/>
    <w:rsid w:val="00BC3208"/>
    <w:rsid w:val="00BC5748"/>
    <w:rsid w:val="00BC5832"/>
    <w:rsid w:val="00BC645C"/>
    <w:rsid w:val="00BD2B92"/>
    <w:rsid w:val="00BD3924"/>
    <w:rsid w:val="00BD478E"/>
    <w:rsid w:val="00BD5FDB"/>
    <w:rsid w:val="00BD6CEF"/>
    <w:rsid w:val="00BE0469"/>
    <w:rsid w:val="00BE0C58"/>
    <w:rsid w:val="00BE13C3"/>
    <w:rsid w:val="00BE1810"/>
    <w:rsid w:val="00BE46AE"/>
    <w:rsid w:val="00BE4B67"/>
    <w:rsid w:val="00BE518A"/>
    <w:rsid w:val="00BF58B0"/>
    <w:rsid w:val="00C02962"/>
    <w:rsid w:val="00C02C64"/>
    <w:rsid w:val="00C05B05"/>
    <w:rsid w:val="00C1066D"/>
    <w:rsid w:val="00C1164F"/>
    <w:rsid w:val="00C125B4"/>
    <w:rsid w:val="00C13EBE"/>
    <w:rsid w:val="00C16C45"/>
    <w:rsid w:val="00C17A1C"/>
    <w:rsid w:val="00C208FF"/>
    <w:rsid w:val="00C237FF"/>
    <w:rsid w:val="00C24543"/>
    <w:rsid w:val="00C254C8"/>
    <w:rsid w:val="00C257BB"/>
    <w:rsid w:val="00C338B4"/>
    <w:rsid w:val="00C35AFD"/>
    <w:rsid w:val="00C36614"/>
    <w:rsid w:val="00C36CF8"/>
    <w:rsid w:val="00C37D88"/>
    <w:rsid w:val="00C42620"/>
    <w:rsid w:val="00C4293A"/>
    <w:rsid w:val="00C42B9F"/>
    <w:rsid w:val="00C469A6"/>
    <w:rsid w:val="00C46A72"/>
    <w:rsid w:val="00C46B04"/>
    <w:rsid w:val="00C4775A"/>
    <w:rsid w:val="00C47AD3"/>
    <w:rsid w:val="00C514C2"/>
    <w:rsid w:val="00C514F5"/>
    <w:rsid w:val="00C53929"/>
    <w:rsid w:val="00C54BE9"/>
    <w:rsid w:val="00C55893"/>
    <w:rsid w:val="00C5668B"/>
    <w:rsid w:val="00C57381"/>
    <w:rsid w:val="00C60CF5"/>
    <w:rsid w:val="00C614EF"/>
    <w:rsid w:val="00C61E16"/>
    <w:rsid w:val="00C624E9"/>
    <w:rsid w:val="00C62E44"/>
    <w:rsid w:val="00C6524D"/>
    <w:rsid w:val="00C6640E"/>
    <w:rsid w:val="00C70843"/>
    <w:rsid w:val="00C71C7F"/>
    <w:rsid w:val="00C72FB3"/>
    <w:rsid w:val="00C7415D"/>
    <w:rsid w:val="00C74BE9"/>
    <w:rsid w:val="00C757A8"/>
    <w:rsid w:val="00C770CC"/>
    <w:rsid w:val="00C777DA"/>
    <w:rsid w:val="00C777FB"/>
    <w:rsid w:val="00C778DF"/>
    <w:rsid w:val="00C80E6D"/>
    <w:rsid w:val="00C816B7"/>
    <w:rsid w:val="00C8270C"/>
    <w:rsid w:val="00C83664"/>
    <w:rsid w:val="00C837B2"/>
    <w:rsid w:val="00C84902"/>
    <w:rsid w:val="00C84AC8"/>
    <w:rsid w:val="00C8556E"/>
    <w:rsid w:val="00C9329C"/>
    <w:rsid w:val="00CA30EA"/>
    <w:rsid w:val="00CA358C"/>
    <w:rsid w:val="00CA4E52"/>
    <w:rsid w:val="00CA6D84"/>
    <w:rsid w:val="00CA7363"/>
    <w:rsid w:val="00CB0C6D"/>
    <w:rsid w:val="00CB299B"/>
    <w:rsid w:val="00CB2D86"/>
    <w:rsid w:val="00CB3E8F"/>
    <w:rsid w:val="00CB4292"/>
    <w:rsid w:val="00CB5DC1"/>
    <w:rsid w:val="00CB747B"/>
    <w:rsid w:val="00CB791D"/>
    <w:rsid w:val="00CC0DE6"/>
    <w:rsid w:val="00CC1B8D"/>
    <w:rsid w:val="00CC2403"/>
    <w:rsid w:val="00CC2802"/>
    <w:rsid w:val="00CC2825"/>
    <w:rsid w:val="00CC3B8B"/>
    <w:rsid w:val="00CC7619"/>
    <w:rsid w:val="00CC76CA"/>
    <w:rsid w:val="00CD4448"/>
    <w:rsid w:val="00CD6493"/>
    <w:rsid w:val="00CD74A5"/>
    <w:rsid w:val="00CE05D8"/>
    <w:rsid w:val="00CE0EC6"/>
    <w:rsid w:val="00CE1260"/>
    <w:rsid w:val="00CE3D1C"/>
    <w:rsid w:val="00CE704D"/>
    <w:rsid w:val="00CE7E8E"/>
    <w:rsid w:val="00CF1CC1"/>
    <w:rsid w:val="00CF673F"/>
    <w:rsid w:val="00D04B61"/>
    <w:rsid w:val="00D06A8C"/>
    <w:rsid w:val="00D06E5D"/>
    <w:rsid w:val="00D073E8"/>
    <w:rsid w:val="00D07B97"/>
    <w:rsid w:val="00D12740"/>
    <w:rsid w:val="00D136B2"/>
    <w:rsid w:val="00D14A09"/>
    <w:rsid w:val="00D15274"/>
    <w:rsid w:val="00D16BF2"/>
    <w:rsid w:val="00D176ED"/>
    <w:rsid w:val="00D22478"/>
    <w:rsid w:val="00D2365B"/>
    <w:rsid w:val="00D26829"/>
    <w:rsid w:val="00D319CF"/>
    <w:rsid w:val="00D3288C"/>
    <w:rsid w:val="00D33124"/>
    <w:rsid w:val="00D337D6"/>
    <w:rsid w:val="00D35FF9"/>
    <w:rsid w:val="00D37413"/>
    <w:rsid w:val="00D405E0"/>
    <w:rsid w:val="00D40A73"/>
    <w:rsid w:val="00D4137C"/>
    <w:rsid w:val="00D415A9"/>
    <w:rsid w:val="00D43031"/>
    <w:rsid w:val="00D432E8"/>
    <w:rsid w:val="00D437B1"/>
    <w:rsid w:val="00D46D00"/>
    <w:rsid w:val="00D47795"/>
    <w:rsid w:val="00D52E39"/>
    <w:rsid w:val="00D53A46"/>
    <w:rsid w:val="00D54A99"/>
    <w:rsid w:val="00D56BEF"/>
    <w:rsid w:val="00D56FE9"/>
    <w:rsid w:val="00D640A2"/>
    <w:rsid w:val="00D6491A"/>
    <w:rsid w:val="00D67FDE"/>
    <w:rsid w:val="00D704DB"/>
    <w:rsid w:val="00D70B77"/>
    <w:rsid w:val="00D70DA2"/>
    <w:rsid w:val="00D73D13"/>
    <w:rsid w:val="00D74D78"/>
    <w:rsid w:val="00D74DE2"/>
    <w:rsid w:val="00D76E3A"/>
    <w:rsid w:val="00D77990"/>
    <w:rsid w:val="00D77DEA"/>
    <w:rsid w:val="00D80896"/>
    <w:rsid w:val="00D815E1"/>
    <w:rsid w:val="00D81B68"/>
    <w:rsid w:val="00D846AB"/>
    <w:rsid w:val="00D84DD0"/>
    <w:rsid w:val="00D8616B"/>
    <w:rsid w:val="00D8764B"/>
    <w:rsid w:val="00D90C5D"/>
    <w:rsid w:val="00D920B9"/>
    <w:rsid w:val="00D92676"/>
    <w:rsid w:val="00D935E4"/>
    <w:rsid w:val="00D94C5A"/>
    <w:rsid w:val="00DA158E"/>
    <w:rsid w:val="00DA3B7D"/>
    <w:rsid w:val="00DA4A35"/>
    <w:rsid w:val="00DA5997"/>
    <w:rsid w:val="00DA5E93"/>
    <w:rsid w:val="00DA76A3"/>
    <w:rsid w:val="00DA7B82"/>
    <w:rsid w:val="00DB11B7"/>
    <w:rsid w:val="00DB1CE7"/>
    <w:rsid w:val="00DB2521"/>
    <w:rsid w:val="00DB31A0"/>
    <w:rsid w:val="00DB3493"/>
    <w:rsid w:val="00DB40C4"/>
    <w:rsid w:val="00DB7054"/>
    <w:rsid w:val="00DB7556"/>
    <w:rsid w:val="00DB77AC"/>
    <w:rsid w:val="00DC1C86"/>
    <w:rsid w:val="00DC2F2F"/>
    <w:rsid w:val="00DC4662"/>
    <w:rsid w:val="00DC5874"/>
    <w:rsid w:val="00DC5CA0"/>
    <w:rsid w:val="00DD060D"/>
    <w:rsid w:val="00DD1FA7"/>
    <w:rsid w:val="00DD3CB0"/>
    <w:rsid w:val="00DD4F6A"/>
    <w:rsid w:val="00DD60FE"/>
    <w:rsid w:val="00DE1BB4"/>
    <w:rsid w:val="00DE3608"/>
    <w:rsid w:val="00DE6EB0"/>
    <w:rsid w:val="00DF0075"/>
    <w:rsid w:val="00DF225C"/>
    <w:rsid w:val="00DF4D27"/>
    <w:rsid w:val="00DF5C7A"/>
    <w:rsid w:val="00E00495"/>
    <w:rsid w:val="00E00905"/>
    <w:rsid w:val="00E01BE3"/>
    <w:rsid w:val="00E03C7F"/>
    <w:rsid w:val="00E053C5"/>
    <w:rsid w:val="00E06E87"/>
    <w:rsid w:val="00E10B65"/>
    <w:rsid w:val="00E11371"/>
    <w:rsid w:val="00E13AAB"/>
    <w:rsid w:val="00E159F9"/>
    <w:rsid w:val="00E16146"/>
    <w:rsid w:val="00E17FB5"/>
    <w:rsid w:val="00E21279"/>
    <w:rsid w:val="00E226CE"/>
    <w:rsid w:val="00E2478F"/>
    <w:rsid w:val="00E24D4B"/>
    <w:rsid w:val="00E25F4F"/>
    <w:rsid w:val="00E277E3"/>
    <w:rsid w:val="00E27A25"/>
    <w:rsid w:val="00E33753"/>
    <w:rsid w:val="00E348F0"/>
    <w:rsid w:val="00E406C2"/>
    <w:rsid w:val="00E4132C"/>
    <w:rsid w:val="00E41AC3"/>
    <w:rsid w:val="00E424B0"/>
    <w:rsid w:val="00E439DF"/>
    <w:rsid w:val="00E43CCD"/>
    <w:rsid w:val="00E44831"/>
    <w:rsid w:val="00E46106"/>
    <w:rsid w:val="00E46950"/>
    <w:rsid w:val="00E51F67"/>
    <w:rsid w:val="00E5352B"/>
    <w:rsid w:val="00E55318"/>
    <w:rsid w:val="00E55367"/>
    <w:rsid w:val="00E56098"/>
    <w:rsid w:val="00E563A8"/>
    <w:rsid w:val="00E60B45"/>
    <w:rsid w:val="00E61059"/>
    <w:rsid w:val="00E70D65"/>
    <w:rsid w:val="00E712DA"/>
    <w:rsid w:val="00E717ED"/>
    <w:rsid w:val="00E7367F"/>
    <w:rsid w:val="00E7692C"/>
    <w:rsid w:val="00E808E7"/>
    <w:rsid w:val="00E8162C"/>
    <w:rsid w:val="00E87139"/>
    <w:rsid w:val="00E9118D"/>
    <w:rsid w:val="00E9250D"/>
    <w:rsid w:val="00E926E6"/>
    <w:rsid w:val="00E9428A"/>
    <w:rsid w:val="00E95665"/>
    <w:rsid w:val="00EA04F6"/>
    <w:rsid w:val="00EA0E1B"/>
    <w:rsid w:val="00EA401D"/>
    <w:rsid w:val="00EA697D"/>
    <w:rsid w:val="00EB0EBA"/>
    <w:rsid w:val="00EB2959"/>
    <w:rsid w:val="00EB51E4"/>
    <w:rsid w:val="00EB6015"/>
    <w:rsid w:val="00EC35F6"/>
    <w:rsid w:val="00EC4066"/>
    <w:rsid w:val="00EC4C2C"/>
    <w:rsid w:val="00EC5CC4"/>
    <w:rsid w:val="00ED2BA0"/>
    <w:rsid w:val="00ED4567"/>
    <w:rsid w:val="00ED46E0"/>
    <w:rsid w:val="00ED70F8"/>
    <w:rsid w:val="00ED78EA"/>
    <w:rsid w:val="00EE48E6"/>
    <w:rsid w:val="00EF11DD"/>
    <w:rsid w:val="00EF527E"/>
    <w:rsid w:val="00EF6288"/>
    <w:rsid w:val="00F011B4"/>
    <w:rsid w:val="00F022C5"/>
    <w:rsid w:val="00F02641"/>
    <w:rsid w:val="00F052C7"/>
    <w:rsid w:val="00F056DD"/>
    <w:rsid w:val="00F068DE"/>
    <w:rsid w:val="00F0746D"/>
    <w:rsid w:val="00F1141A"/>
    <w:rsid w:val="00F14472"/>
    <w:rsid w:val="00F15C2D"/>
    <w:rsid w:val="00F16466"/>
    <w:rsid w:val="00F176B6"/>
    <w:rsid w:val="00F21C54"/>
    <w:rsid w:val="00F25A25"/>
    <w:rsid w:val="00F25AD7"/>
    <w:rsid w:val="00F277DA"/>
    <w:rsid w:val="00F324EA"/>
    <w:rsid w:val="00F32922"/>
    <w:rsid w:val="00F3323E"/>
    <w:rsid w:val="00F33B76"/>
    <w:rsid w:val="00F35026"/>
    <w:rsid w:val="00F365EE"/>
    <w:rsid w:val="00F36FCB"/>
    <w:rsid w:val="00F40484"/>
    <w:rsid w:val="00F40949"/>
    <w:rsid w:val="00F409BC"/>
    <w:rsid w:val="00F413FD"/>
    <w:rsid w:val="00F41748"/>
    <w:rsid w:val="00F4555B"/>
    <w:rsid w:val="00F45839"/>
    <w:rsid w:val="00F5238A"/>
    <w:rsid w:val="00F5512A"/>
    <w:rsid w:val="00F57759"/>
    <w:rsid w:val="00F619FE"/>
    <w:rsid w:val="00F6456B"/>
    <w:rsid w:val="00F66260"/>
    <w:rsid w:val="00F66748"/>
    <w:rsid w:val="00F715C8"/>
    <w:rsid w:val="00F71B84"/>
    <w:rsid w:val="00F722D3"/>
    <w:rsid w:val="00F730B2"/>
    <w:rsid w:val="00F74E1E"/>
    <w:rsid w:val="00F77558"/>
    <w:rsid w:val="00F77647"/>
    <w:rsid w:val="00F81000"/>
    <w:rsid w:val="00F81E79"/>
    <w:rsid w:val="00F82748"/>
    <w:rsid w:val="00F85FE1"/>
    <w:rsid w:val="00F901F2"/>
    <w:rsid w:val="00F90F4A"/>
    <w:rsid w:val="00F91C01"/>
    <w:rsid w:val="00F92EE0"/>
    <w:rsid w:val="00F934E7"/>
    <w:rsid w:val="00F94787"/>
    <w:rsid w:val="00F95108"/>
    <w:rsid w:val="00F9721E"/>
    <w:rsid w:val="00F97B3A"/>
    <w:rsid w:val="00FA10FE"/>
    <w:rsid w:val="00FA185C"/>
    <w:rsid w:val="00FA2735"/>
    <w:rsid w:val="00FA61EB"/>
    <w:rsid w:val="00FB00BF"/>
    <w:rsid w:val="00FB1C1F"/>
    <w:rsid w:val="00FB3868"/>
    <w:rsid w:val="00FB4BA0"/>
    <w:rsid w:val="00FB4F67"/>
    <w:rsid w:val="00FC1083"/>
    <w:rsid w:val="00FC4A73"/>
    <w:rsid w:val="00FC62E1"/>
    <w:rsid w:val="00FC705A"/>
    <w:rsid w:val="00FD0B39"/>
    <w:rsid w:val="00FD563A"/>
    <w:rsid w:val="00FD6107"/>
    <w:rsid w:val="00FD7E6C"/>
    <w:rsid w:val="00FE20F8"/>
    <w:rsid w:val="00FE29BD"/>
    <w:rsid w:val="00FE3C30"/>
    <w:rsid w:val="00FE42EC"/>
    <w:rsid w:val="00FE5399"/>
    <w:rsid w:val="00FE5DB0"/>
    <w:rsid w:val="00FE73AD"/>
    <w:rsid w:val="00FE7AEA"/>
    <w:rsid w:val="00FE7E14"/>
    <w:rsid w:val="00FE7E3F"/>
    <w:rsid w:val="00FF03F2"/>
    <w:rsid w:val="00FF0A94"/>
    <w:rsid w:val="00FF3069"/>
    <w:rsid w:val="00FF31B8"/>
    <w:rsid w:val="00FF50C8"/>
    <w:rsid w:val="00FF5DF7"/>
    <w:rsid w:val="00FF5F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74F33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208FF"/>
    <w:rPr>
      <w:rFonts w:ascii="Calibri" w:hAnsi="Calibri"/>
      <w:sz w:val="22"/>
    </w:rPr>
  </w:style>
  <w:style w:type="paragraph" w:styleId="Heading1">
    <w:name w:val="heading 1"/>
    <w:aliases w:val="Pocket"/>
    <w:basedOn w:val="Normal"/>
    <w:next w:val="Normal"/>
    <w:link w:val="Heading1Char"/>
    <w:uiPriority w:val="9"/>
    <w:qFormat/>
    <w:rsid w:val="00C208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208F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208F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no read,small text,Big card,body,Normal Tag,Ch,No Spacing211,No Spacing12,No Spacing2111,No Spacing4,No Spacing11111,No Spacing21,No Spacing5"/>
    <w:basedOn w:val="Normal"/>
    <w:next w:val="Normal"/>
    <w:link w:val="Heading4Char"/>
    <w:uiPriority w:val="9"/>
    <w:unhideWhenUsed/>
    <w:qFormat/>
    <w:rsid w:val="00C208F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208F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208F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208FF"/>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no read Char,small text Char,Big card Char,body Char,Normal Tag Char,Ch Char,No Spacing211 Char"/>
    <w:basedOn w:val="DefaultParagraphFont"/>
    <w:link w:val="Heading4"/>
    <w:uiPriority w:val="9"/>
    <w:qFormat/>
    <w:rsid w:val="00C208FF"/>
    <w:rPr>
      <w:rFonts w:asciiTheme="majorHAnsi" w:eastAsiaTheme="majorEastAsia" w:hAnsiTheme="majorHAnsi" w:cstheme="majorBidi"/>
      <w:b/>
      <w:bCs/>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qFormat/>
    <w:rsid w:val="00C208FF"/>
    <w:rPr>
      <w:rFonts w:ascii="Calibri" w:hAnsi="Calibri"/>
      <w:b/>
      <w:i w:val="0"/>
      <w:iCs/>
      <w:sz w:val="22"/>
      <w:u w:val="single"/>
      <w:bdr w:val="single" w:sz="18" w:space="0" w:color="auto"/>
    </w:rPr>
  </w:style>
  <w:style w:type="paragraph" w:styleId="NoSpacing">
    <w:name w:val="No Spacing"/>
    <w:uiPriority w:val="1"/>
    <w:rsid w:val="00C208FF"/>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C208FF"/>
    <w:rPr>
      <w:b/>
      <w:sz w:val="26"/>
      <w:u w:val="none"/>
    </w:rPr>
  </w:style>
  <w:style w:type="character" w:customStyle="1" w:styleId="TitleChar">
    <w:name w:val="Title Char"/>
    <w:basedOn w:val="DefaultParagraphFont"/>
    <w:link w:val="Title"/>
    <w:uiPriority w:val="6"/>
    <w:qFormat/>
    <w:rsid w:val="00C208FF"/>
    <w:rPr>
      <w:b/>
      <w:sz w:val="22"/>
      <w:u w:val="single"/>
    </w:rPr>
  </w:style>
  <w:style w:type="paragraph" w:styleId="DocumentMap">
    <w:name w:val="Document Map"/>
    <w:basedOn w:val="Normal"/>
    <w:link w:val="DocumentMapChar"/>
    <w:uiPriority w:val="99"/>
    <w:semiHidden/>
    <w:unhideWhenUsed/>
    <w:rsid w:val="00C208FF"/>
    <w:rPr>
      <w:rFonts w:ascii="Lucida Grande" w:hAnsi="Lucida Grande" w:cs="Lucida Grande"/>
    </w:rPr>
  </w:style>
  <w:style w:type="character" w:customStyle="1" w:styleId="DocumentMapChar">
    <w:name w:val="Document Map Char"/>
    <w:basedOn w:val="DefaultParagraphFont"/>
    <w:link w:val="DocumentMap"/>
    <w:uiPriority w:val="99"/>
    <w:semiHidden/>
    <w:rsid w:val="00C208FF"/>
    <w:rPr>
      <w:rFonts w:ascii="Lucida Grande" w:hAnsi="Lucida Grande" w:cs="Lucida Grande"/>
      <w:sz w:val="22"/>
    </w:rPr>
  </w:style>
  <w:style w:type="paragraph" w:styleId="ListParagraph">
    <w:name w:val="List Paragraph"/>
    <w:basedOn w:val="Normal"/>
    <w:uiPriority w:val="34"/>
    <w:rsid w:val="00C208FF"/>
    <w:pPr>
      <w:ind w:left="720"/>
      <w:contextualSpacing/>
    </w:pPr>
  </w:style>
  <w:style w:type="paragraph" w:styleId="Header">
    <w:name w:val="header"/>
    <w:basedOn w:val="Normal"/>
    <w:link w:val="HeaderChar"/>
    <w:uiPriority w:val="99"/>
    <w:unhideWhenUsed/>
    <w:rsid w:val="00C208FF"/>
    <w:pPr>
      <w:tabs>
        <w:tab w:val="center" w:pos="4320"/>
        <w:tab w:val="right" w:pos="8640"/>
      </w:tabs>
    </w:pPr>
  </w:style>
  <w:style w:type="character" w:customStyle="1" w:styleId="HeaderChar">
    <w:name w:val="Header Char"/>
    <w:basedOn w:val="DefaultParagraphFont"/>
    <w:link w:val="Header"/>
    <w:uiPriority w:val="99"/>
    <w:rsid w:val="00C208FF"/>
    <w:rPr>
      <w:rFonts w:ascii="Calibri" w:hAnsi="Calibri"/>
      <w:sz w:val="22"/>
    </w:rPr>
  </w:style>
  <w:style w:type="paragraph" w:styleId="Footer">
    <w:name w:val="footer"/>
    <w:basedOn w:val="Normal"/>
    <w:link w:val="FooterChar"/>
    <w:uiPriority w:val="99"/>
    <w:unhideWhenUsed/>
    <w:rsid w:val="00C208FF"/>
    <w:pPr>
      <w:tabs>
        <w:tab w:val="center" w:pos="4320"/>
        <w:tab w:val="right" w:pos="8640"/>
      </w:tabs>
    </w:pPr>
  </w:style>
  <w:style w:type="character" w:customStyle="1" w:styleId="FooterChar">
    <w:name w:val="Footer Char"/>
    <w:basedOn w:val="DefaultParagraphFont"/>
    <w:link w:val="Footer"/>
    <w:uiPriority w:val="99"/>
    <w:rsid w:val="00C208FF"/>
    <w:rPr>
      <w:rFonts w:ascii="Calibri" w:hAnsi="Calibri"/>
      <w:sz w:val="22"/>
    </w:rPr>
  </w:style>
  <w:style w:type="character" w:styleId="PageNumber">
    <w:name w:val="page number"/>
    <w:basedOn w:val="DefaultParagraphFont"/>
    <w:uiPriority w:val="99"/>
    <w:semiHidden/>
    <w:unhideWhenUsed/>
    <w:rsid w:val="00C208FF"/>
  </w:style>
  <w:style w:type="character" w:styleId="Hyperlink">
    <w:name w:val="Hyperlink"/>
    <w:aliases w:val="heading 1 (block title),Important,Read,Card Text,Internet Link,Analytic Text"/>
    <w:basedOn w:val="DefaultParagraphFont"/>
    <w:uiPriority w:val="99"/>
    <w:unhideWhenUsed/>
    <w:rsid w:val="00C208FF"/>
    <w:rPr>
      <w:color w:val="0000FF" w:themeColor="hyperlink"/>
      <w:u w:val="single"/>
    </w:rPr>
  </w:style>
  <w:style w:type="paragraph" w:customStyle="1" w:styleId="textbold">
    <w:name w:val="text bold"/>
    <w:basedOn w:val="Normal"/>
    <w:link w:val="Emphasis"/>
    <w:qFormat/>
    <w:rsid w:val="00C208FF"/>
    <w:pPr>
      <w:widowControl w:val="0"/>
      <w:spacing w:after="160" w:line="259" w:lineRule="auto"/>
      <w:ind w:left="720"/>
      <w:jc w:val="both"/>
    </w:pPr>
    <w:rPr>
      <w:b/>
      <w:iCs/>
      <w:u w:val="single"/>
      <w:bdr w:val="single" w:sz="18" w:space="0" w:color="auto"/>
    </w:rPr>
  </w:style>
  <w:style w:type="paragraph" w:styleId="NormalWeb">
    <w:name w:val="Normal (Web)"/>
    <w:basedOn w:val="Normal"/>
    <w:uiPriority w:val="99"/>
    <w:unhideWhenUsed/>
    <w:rsid w:val="00C208F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208FF"/>
  </w:style>
  <w:style w:type="paragraph" w:styleId="Title">
    <w:name w:val="Title"/>
    <w:basedOn w:val="Normal"/>
    <w:next w:val="Normal"/>
    <w:link w:val="TitleChar"/>
    <w:uiPriority w:val="6"/>
    <w:qFormat/>
    <w:rsid w:val="00C208FF"/>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C208FF"/>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Underline,Intense Emphasis1,apple-style-span + 6 pt,Kern at 16 pt,Bold,Intense Emphasis12,Intense Emphasis2,HHeading 3 + 12 pt,Cards + Font: 12 pt Char,Style,Bold Cite Char,Citation Char Char Char,ci,Intense Emphasis3,c"/>
    <w:basedOn w:val="DefaultParagraphFont"/>
    <w:uiPriority w:val="6"/>
    <w:qFormat/>
    <w:rsid w:val="00C208FF"/>
    <w:rPr>
      <w:b/>
      <w:sz w:val="22"/>
      <w:u w:val="single"/>
    </w:rPr>
  </w:style>
  <w:style w:type="paragraph" w:customStyle="1" w:styleId="card">
    <w:name w:val="card"/>
    <w:basedOn w:val="Normal"/>
    <w:next w:val="Normal"/>
    <w:link w:val="cardChar"/>
    <w:qFormat/>
    <w:rsid w:val="00E03C7F"/>
    <w:pPr>
      <w:ind w:left="288" w:right="288"/>
      <w:jc w:val="both"/>
    </w:pPr>
    <w:rPr>
      <w:rFonts w:ascii="Times New Roman" w:eastAsia="Times New Roman" w:hAnsi="Times New Roman" w:cs="Times New Roman"/>
      <w:sz w:val="20"/>
      <w:szCs w:val="20"/>
    </w:rPr>
  </w:style>
  <w:style w:type="character" w:customStyle="1" w:styleId="cardChar">
    <w:name w:val="card Char"/>
    <w:basedOn w:val="DefaultParagraphFont"/>
    <w:link w:val="card"/>
    <w:rsid w:val="00E03C7F"/>
    <w:rPr>
      <w:rFonts w:ascii="Times New Roman" w:eastAsia="Times New Roman" w:hAnsi="Times New Roman" w:cs="Times New Roman"/>
      <w:sz w:val="20"/>
      <w:szCs w:val="20"/>
    </w:rPr>
  </w:style>
  <w:style w:type="character" w:customStyle="1" w:styleId="underline">
    <w:name w:val="underline"/>
    <w:basedOn w:val="DefaultParagraphFont"/>
    <w:qFormat/>
    <w:rsid w:val="000B2295"/>
    <w:rPr>
      <w:b/>
      <w:sz w:val="21"/>
      <w:u w:val="single"/>
    </w:rPr>
  </w:style>
  <w:style w:type="character" w:customStyle="1" w:styleId="Emphasis2">
    <w:name w:val="Emphasis2"/>
    <w:basedOn w:val="DefaultParagraphFont"/>
    <w:rsid w:val="000B2295"/>
    <w:rPr>
      <w:rFonts w:ascii="Franklin Gothic Heavy" w:hAnsi="Franklin Gothic Heavy"/>
      <w:iCs/>
      <w:u w:val="single"/>
    </w:rPr>
  </w:style>
  <w:style w:type="paragraph" w:customStyle="1" w:styleId="Cards">
    <w:name w:val="Cards"/>
    <w:next w:val="Normal"/>
    <w:link w:val="CardsChar"/>
    <w:qFormat/>
    <w:rsid w:val="0024770C"/>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24770C"/>
    <w:rPr>
      <w:rFonts w:ascii="Times New Roman" w:hAnsi="Times New Roman"/>
      <w:sz w:val="24"/>
      <w:u w:val="thick"/>
    </w:rPr>
  </w:style>
  <w:style w:type="character" w:customStyle="1" w:styleId="CardsChar">
    <w:name w:val="Cards Char"/>
    <w:link w:val="Cards"/>
    <w:rsid w:val="0024770C"/>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208FF"/>
    <w:rPr>
      <w:rFonts w:ascii="Calibri" w:hAnsi="Calibri"/>
      <w:sz w:val="22"/>
    </w:rPr>
  </w:style>
  <w:style w:type="paragraph" w:styleId="Heading1">
    <w:name w:val="heading 1"/>
    <w:aliases w:val="Pocket"/>
    <w:basedOn w:val="Normal"/>
    <w:next w:val="Normal"/>
    <w:link w:val="Heading1Char"/>
    <w:uiPriority w:val="9"/>
    <w:qFormat/>
    <w:rsid w:val="00C208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208F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208F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no read,small text,Big card,body,Normal Tag,Ch,No Spacing211,No Spacing12,No Spacing2111,No Spacing4,No Spacing11111,No Spacing21,No Spacing5"/>
    <w:basedOn w:val="Normal"/>
    <w:next w:val="Normal"/>
    <w:link w:val="Heading4Char"/>
    <w:uiPriority w:val="9"/>
    <w:unhideWhenUsed/>
    <w:qFormat/>
    <w:rsid w:val="00C208F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208F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208F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208FF"/>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no read Char,small text Char,Big card Char,body Char,Normal Tag Char,Ch Char,No Spacing211 Char"/>
    <w:basedOn w:val="DefaultParagraphFont"/>
    <w:link w:val="Heading4"/>
    <w:uiPriority w:val="9"/>
    <w:qFormat/>
    <w:rsid w:val="00C208FF"/>
    <w:rPr>
      <w:rFonts w:asciiTheme="majorHAnsi" w:eastAsiaTheme="majorEastAsia" w:hAnsiTheme="majorHAnsi" w:cstheme="majorBidi"/>
      <w:b/>
      <w:bCs/>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qFormat/>
    <w:rsid w:val="00C208FF"/>
    <w:rPr>
      <w:rFonts w:ascii="Calibri" w:hAnsi="Calibri"/>
      <w:b/>
      <w:i w:val="0"/>
      <w:iCs/>
      <w:sz w:val="22"/>
      <w:u w:val="single"/>
      <w:bdr w:val="single" w:sz="18" w:space="0" w:color="auto"/>
    </w:rPr>
  </w:style>
  <w:style w:type="paragraph" w:styleId="NoSpacing">
    <w:name w:val="No Spacing"/>
    <w:uiPriority w:val="1"/>
    <w:rsid w:val="00C208FF"/>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C208FF"/>
    <w:rPr>
      <w:b/>
      <w:sz w:val="26"/>
      <w:u w:val="none"/>
    </w:rPr>
  </w:style>
  <w:style w:type="character" w:customStyle="1" w:styleId="TitleChar">
    <w:name w:val="Title Char"/>
    <w:basedOn w:val="DefaultParagraphFont"/>
    <w:link w:val="Title"/>
    <w:uiPriority w:val="6"/>
    <w:qFormat/>
    <w:rsid w:val="00C208FF"/>
    <w:rPr>
      <w:b/>
      <w:sz w:val="22"/>
      <w:u w:val="single"/>
    </w:rPr>
  </w:style>
  <w:style w:type="paragraph" w:styleId="DocumentMap">
    <w:name w:val="Document Map"/>
    <w:basedOn w:val="Normal"/>
    <w:link w:val="DocumentMapChar"/>
    <w:uiPriority w:val="99"/>
    <w:semiHidden/>
    <w:unhideWhenUsed/>
    <w:rsid w:val="00C208FF"/>
    <w:rPr>
      <w:rFonts w:ascii="Lucida Grande" w:hAnsi="Lucida Grande" w:cs="Lucida Grande"/>
    </w:rPr>
  </w:style>
  <w:style w:type="character" w:customStyle="1" w:styleId="DocumentMapChar">
    <w:name w:val="Document Map Char"/>
    <w:basedOn w:val="DefaultParagraphFont"/>
    <w:link w:val="DocumentMap"/>
    <w:uiPriority w:val="99"/>
    <w:semiHidden/>
    <w:rsid w:val="00C208FF"/>
    <w:rPr>
      <w:rFonts w:ascii="Lucida Grande" w:hAnsi="Lucida Grande" w:cs="Lucida Grande"/>
      <w:sz w:val="22"/>
    </w:rPr>
  </w:style>
  <w:style w:type="paragraph" w:styleId="ListParagraph">
    <w:name w:val="List Paragraph"/>
    <w:basedOn w:val="Normal"/>
    <w:uiPriority w:val="34"/>
    <w:rsid w:val="00C208FF"/>
    <w:pPr>
      <w:ind w:left="720"/>
      <w:contextualSpacing/>
    </w:pPr>
  </w:style>
  <w:style w:type="paragraph" w:styleId="Header">
    <w:name w:val="header"/>
    <w:basedOn w:val="Normal"/>
    <w:link w:val="HeaderChar"/>
    <w:uiPriority w:val="99"/>
    <w:unhideWhenUsed/>
    <w:rsid w:val="00C208FF"/>
    <w:pPr>
      <w:tabs>
        <w:tab w:val="center" w:pos="4320"/>
        <w:tab w:val="right" w:pos="8640"/>
      </w:tabs>
    </w:pPr>
  </w:style>
  <w:style w:type="character" w:customStyle="1" w:styleId="HeaderChar">
    <w:name w:val="Header Char"/>
    <w:basedOn w:val="DefaultParagraphFont"/>
    <w:link w:val="Header"/>
    <w:uiPriority w:val="99"/>
    <w:rsid w:val="00C208FF"/>
    <w:rPr>
      <w:rFonts w:ascii="Calibri" w:hAnsi="Calibri"/>
      <w:sz w:val="22"/>
    </w:rPr>
  </w:style>
  <w:style w:type="paragraph" w:styleId="Footer">
    <w:name w:val="footer"/>
    <w:basedOn w:val="Normal"/>
    <w:link w:val="FooterChar"/>
    <w:uiPriority w:val="99"/>
    <w:unhideWhenUsed/>
    <w:rsid w:val="00C208FF"/>
    <w:pPr>
      <w:tabs>
        <w:tab w:val="center" w:pos="4320"/>
        <w:tab w:val="right" w:pos="8640"/>
      </w:tabs>
    </w:pPr>
  </w:style>
  <w:style w:type="character" w:customStyle="1" w:styleId="FooterChar">
    <w:name w:val="Footer Char"/>
    <w:basedOn w:val="DefaultParagraphFont"/>
    <w:link w:val="Footer"/>
    <w:uiPriority w:val="99"/>
    <w:rsid w:val="00C208FF"/>
    <w:rPr>
      <w:rFonts w:ascii="Calibri" w:hAnsi="Calibri"/>
      <w:sz w:val="22"/>
    </w:rPr>
  </w:style>
  <w:style w:type="character" w:styleId="PageNumber">
    <w:name w:val="page number"/>
    <w:basedOn w:val="DefaultParagraphFont"/>
    <w:uiPriority w:val="99"/>
    <w:semiHidden/>
    <w:unhideWhenUsed/>
    <w:rsid w:val="00C208FF"/>
  </w:style>
  <w:style w:type="character" w:styleId="Hyperlink">
    <w:name w:val="Hyperlink"/>
    <w:aliases w:val="heading 1 (block title),Important,Read,Card Text,Internet Link,Analytic Text"/>
    <w:basedOn w:val="DefaultParagraphFont"/>
    <w:uiPriority w:val="99"/>
    <w:unhideWhenUsed/>
    <w:rsid w:val="00C208FF"/>
    <w:rPr>
      <w:color w:val="0000FF" w:themeColor="hyperlink"/>
      <w:u w:val="single"/>
    </w:rPr>
  </w:style>
  <w:style w:type="paragraph" w:customStyle="1" w:styleId="textbold">
    <w:name w:val="text bold"/>
    <w:basedOn w:val="Normal"/>
    <w:link w:val="Emphasis"/>
    <w:qFormat/>
    <w:rsid w:val="00C208FF"/>
    <w:pPr>
      <w:widowControl w:val="0"/>
      <w:spacing w:after="160" w:line="259" w:lineRule="auto"/>
      <w:ind w:left="720"/>
      <w:jc w:val="both"/>
    </w:pPr>
    <w:rPr>
      <w:b/>
      <w:iCs/>
      <w:u w:val="single"/>
      <w:bdr w:val="single" w:sz="18" w:space="0" w:color="auto"/>
    </w:rPr>
  </w:style>
  <w:style w:type="paragraph" w:styleId="NormalWeb">
    <w:name w:val="Normal (Web)"/>
    <w:basedOn w:val="Normal"/>
    <w:uiPriority w:val="99"/>
    <w:unhideWhenUsed/>
    <w:rsid w:val="00C208FF"/>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208FF"/>
  </w:style>
  <w:style w:type="paragraph" w:styleId="Title">
    <w:name w:val="Title"/>
    <w:basedOn w:val="Normal"/>
    <w:next w:val="Normal"/>
    <w:link w:val="TitleChar"/>
    <w:uiPriority w:val="6"/>
    <w:qFormat/>
    <w:rsid w:val="00C208FF"/>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C208FF"/>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Underline,Intense Emphasis1,apple-style-span + 6 pt,Kern at 16 pt,Bold,Intense Emphasis12,Intense Emphasis2,HHeading 3 + 12 pt,Cards + Font: 12 pt Char,Style,Bold Cite Char,Citation Char Char Char,ci,Intense Emphasis3,c"/>
    <w:basedOn w:val="DefaultParagraphFont"/>
    <w:uiPriority w:val="6"/>
    <w:qFormat/>
    <w:rsid w:val="00C208FF"/>
    <w:rPr>
      <w:b/>
      <w:sz w:val="22"/>
      <w:u w:val="single"/>
    </w:rPr>
  </w:style>
  <w:style w:type="paragraph" w:customStyle="1" w:styleId="card">
    <w:name w:val="card"/>
    <w:basedOn w:val="Normal"/>
    <w:next w:val="Normal"/>
    <w:link w:val="cardChar"/>
    <w:qFormat/>
    <w:rsid w:val="00E03C7F"/>
    <w:pPr>
      <w:ind w:left="288" w:right="288"/>
      <w:jc w:val="both"/>
    </w:pPr>
    <w:rPr>
      <w:rFonts w:ascii="Times New Roman" w:eastAsia="Times New Roman" w:hAnsi="Times New Roman" w:cs="Times New Roman"/>
      <w:sz w:val="20"/>
      <w:szCs w:val="20"/>
    </w:rPr>
  </w:style>
  <w:style w:type="character" w:customStyle="1" w:styleId="cardChar">
    <w:name w:val="card Char"/>
    <w:basedOn w:val="DefaultParagraphFont"/>
    <w:link w:val="card"/>
    <w:rsid w:val="00E03C7F"/>
    <w:rPr>
      <w:rFonts w:ascii="Times New Roman" w:eastAsia="Times New Roman" w:hAnsi="Times New Roman" w:cs="Times New Roman"/>
      <w:sz w:val="20"/>
      <w:szCs w:val="20"/>
    </w:rPr>
  </w:style>
  <w:style w:type="character" w:customStyle="1" w:styleId="underline">
    <w:name w:val="underline"/>
    <w:basedOn w:val="DefaultParagraphFont"/>
    <w:qFormat/>
    <w:rsid w:val="000B2295"/>
    <w:rPr>
      <w:b/>
      <w:sz w:val="21"/>
      <w:u w:val="single"/>
    </w:rPr>
  </w:style>
  <w:style w:type="character" w:customStyle="1" w:styleId="Emphasis2">
    <w:name w:val="Emphasis2"/>
    <w:basedOn w:val="DefaultParagraphFont"/>
    <w:rsid w:val="000B2295"/>
    <w:rPr>
      <w:rFonts w:ascii="Franklin Gothic Heavy" w:hAnsi="Franklin Gothic Heavy"/>
      <w:iCs/>
      <w:u w:val="single"/>
    </w:rPr>
  </w:style>
  <w:style w:type="paragraph" w:customStyle="1" w:styleId="Cards">
    <w:name w:val="Cards"/>
    <w:next w:val="Normal"/>
    <w:link w:val="CardsChar"/>
    <w:qFormat/>
    <w:rsid w:val="0024770C"/>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24770C"/>
    <w:rPr>
      <w:rFonts w:ascii="Times New Roman" w:hAnsi="Times New Roman"/>
      <w:sz w:val="24"/>
      <w:u w:val="thick"/>
    </w:rPr>
  </w:style>
  <w:style w:type="character" w:customStyle="1" w:styleId="CardsChar">
    <w:name w:val="Cards Char"/>
    <w:link w:val="Cards"/>
    <w:rsid w:val="0024770C"/>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independent.co.uk/environment/earth-is-entering-sixth-extinction-phase-with-many-species--including-our-own--labelled-the-walking-dead-10333608.html" TargetMode="External"/><Relationship Id="rId7" Type="http://schemas.openxmlformats.org/officeDocument/2006/relationships/hyperlink" Target="http://www.newstatesman.com/2013/10/science-says-revolt" TargetMode="External"/><Relationship Id="rId8" Type="http://schemas.openxmlformats.org/officeDocument/2006/relationships/hyperlink" Target="http://www.medicaldaily.com/end-world-6th-mass-extinction-earths-history-has-begun-and-humans-may-not-survive-339480" TargetMode="External"/><Relationship Id="rId9" Type="http://schemas.openxmlformats.org/officeDocument/2006/relationships/hyperlink" Target="http://www.thenewatlantis.com/publications/green-bridge-to-nowhere" TargetMode="External"/><Relationship Id="rId10" Type="http://schemas.openxmlformats.org/officeDocument/2006/relationships/hyperlink" Target="http://tinyurl.com/mgyn8l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358</TotalTime>
  <Pages>91</Pages>
  <Words>44164</Words>
  <Characters>251739</Characters>
  <Application>Microsoft Macintosh Word</Application>
  <DocSecurity>0</DocSecurity>
  <Lines>2097</Lines>
  <Paragraphs>590</Paragraphs>
  <ScaleCrop>false</ScaleCrop>
  <Company>Wichita State University</Company>
  <LinksUpToDate>false</LinksUpToDate>
  <CharactersWithSpaces>295313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39</cp:revision>
  <dcterms:created xsi:type="dcterms:W3CDTF">2015-06-29T15:47:00Z</dcterms:created>
  <dcterms:modified xsi:type="dcterms:W3CDTF">2015-07-01T23:12:00Z</dcterms:modified>
</cp:coreProperties>
</file>