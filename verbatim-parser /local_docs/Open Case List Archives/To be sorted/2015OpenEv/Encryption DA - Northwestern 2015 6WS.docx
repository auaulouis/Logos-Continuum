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56FB" w:rsidRDefault="00153807" w:rsidP="006D56FB">
      <w:pPr>
        <w:pStyle w:val="Heading1"/>
      </w:pPr>
      <w:r>
        <w:t xml:space="preserve">2015 NDI 6WS – </w:t>
      </w:r>
      <w:r w:rsidR="006D56FB">
        <w:t>Encryption</w:t>
      </w:r>
      <w:r>
        <w:t xml:space="preserve"> Disad</w:t>
      </w:r>
    </w:p>
    <w:p w:rsidR="006D56FB" w:rsidRDefault="006D56FB" w:rsidP="006D56FB">
      <w:pPr>
        <w:pStyle w:val="Heading2"/>
      </w:pPr>
      <w:r>
        <w:t>Top Shelf</w:t>
      </w:r>
    </w:p>
    <w:p w:rsidR="006D56FB" w:rsidRDefault="006D56FB" w:rsidP="006D56FB">
      <w:pPr>
        <w:pStyle w:val="Heading3"/>
      </w:pPr>
      <w:r>
        <w:t>1NC Shell</w:t>
      </w:r>
      <w:r w:rsidR="00F31F35">
        <w:t xml:space="preserve"> (Encryption)</w:t>
      </w:r>
    </w:p>
    <w:p w:rsidR="006D56FB" w:rsidRPr="006D56FB" w:rsidRDefault="006D56FB" w:rsidP="006D56FB"/>
    <w:p w:rsidR="006D56FB" w:rsidRPr="00227462" w:rsidRDefault="006D56FB" w:rsidP="006D56FB">
      <w:pPr>
        <w:pStyle w:val="Heading4"/>
      </w:pPr>
      <w:r w:rsidRPr="00227462">
        <w:t xml:space="preserve">Snowden revelations is creating a </w:t>
      </w:r>
      <w:r>
        <w:t>commercial market for encryption and other security technologies</w:t>
      </w:r>
    </w:p>
    <w:p w:rsidR="006D56FB" w:rsidRPr="00227462" w:rsidRDefault="006D56FB" w:rsidP="006D56FB">
      <w:r w:rsidRPr="00227462">
        <w:rPr>
          <w:rStyle w:val="Style13ptBold"/>
        </w:rPr>
        <w:t xml:space="preserve">Doctorow 14 </w:t>
      </w:r>
      <w:r w:rsidRPr="00227462">
        <w:t xml:space="preserve">(Cory-Technology columnist for the Guardian and Co-Editor of Boing </w:t>
      </w:r>
      <w:proofErr w:type="spellStart"/>
      <w:r w:rsidRPr="00227462">
        <w:t>Boing</w:t>
      </w:r>
      <w:proofErr w:type="spellEnd"/>
      <w:r w:rsidRPr="00227462">
        <w:t>, a technology blog, “What happens with digital rights management in the real world?” The Guardian, 2/5/14, http://www.theguardian.com/technology/blog/2014/feb/05/digital-rights-management)</w:t>
      </w:r>
      <w:bookmarkStart w:id="0" w:name="_GoBack"/>
      <w:bookmarkEnd w:id="0"/>
    </w:p>
    <w:p w:rsidR="006D56FB" w:rsidRDefault="006D56FB" w:rsidP="006D56FB">
      <w:pPr>
        <w:rPr>
          <w:rStyle w:val="StyleUnderline"/>
        </w:rPr>
      </w:pPr>
      <w:r w:rsidRPr="00227462">
        <w:rPr>
          <w:sz w:val="16"/>
        </w:rPr>
        <w:t xml:space="preserve">The </w:t>
      </w:r>
      <w:r w:rsidRPr="00227462">
        <w:rPr>
          <w:rStyle w:val="StyleUnderline"/>
        </w:rPr>
        <w:t>revelations of</w:t>
      </w:r>
      <w:r w:rsidRPr="00227462">
        <w:rPr>
          <w:sz w:val="16"/>
        </w:rPr>
        <w:t xml:space="preserve"> the NSA whistleblower Edward </w:t>
      </w:r>
      <w:r w:rsidRPr="00227462">
        <w:rPr>
          <w:rStyle w:val="StyleUnderline"/>
        </w:rPr>
        <w:t>Snowden have changed the global conversation about privacy and security.</w:t>
      </w:r>
      <w:r w:rsidRPr="00227462">
        <w:rPr>
          <w:sz w:val="16"/>
        </w:rPr>
        <w:t xml:space="preserve"> According to a Pew study from last autumn, most </w:t>
      </w:r>
      <w:r w:rsidRPr="00227462">
        <w:rPr>
          <w:rStyle w:val="StyleUnderline"/>
        </w:rPr>
        <w:t>American Internet users are now attempting to</w:t>
      </w:r>
      <w:r w:rsidRPr="00227462">
        <w:rPr>
          <w:sz w:val="16"/>
        </w:rPr>
        <w:t xml:space="preserve"> take measures to </w:t>
      </w:r>
      <w:r w:rsidRPr="00227462">
        <w:rPr>
          <w:rStyle w:val="StyleUnderline"/>
        </w:rPr>
        <w:t>make their computers more secure and keep their private information more private.</w:t>
      </w:r>
      <w:r>
        <w:rPr>
          <w:rStyle w:val="StyleUnderline"/>
        </w:rPr>
        <w:t xml:space="preserve"> </w:t>
      </w:r>
      <w:r w:rsidRPr="00227462">
        <w:rPr>
          <w:sz w:val="16"/>
        </w:rPr>
        <w:t>I</w:t>
      </w:r>
      <w:r w:rsidRPr="00227462">
        <w:rPr>
          <w:rStyle w:val="StyleUnderline"/>
        </w:rPr>
        <w:t>t's hard to overstate how remarkable this is</w:t>
      </w:r>
      <w:r w:rsidRPr="00227462">
        <w:rPr>
          <w:sz w:val="16"/>
        </w:rPr>
        <w:t xml:space="preserve"> (I devoted an entire column to it in December). </w:t>
      </w:r>
      <w:r w:rsidRPr="00227462">
        <w:rPr>
          <w:rStyle w:val="StyleUnderline"/>
        </w:rPr>
        <w:t>For the entire history of the technology industry, there was no appreciable consumer demand for security and privacy.</w:t>
      </w:r>
      <w:r w:rsidRPr="00227462">
        <w:rPr>
          <w:sz w:val="16"/>
        </w:rPr>
        <w:t xml:space="preserve"> There was no reason to believe that spending money making a product more secure would translate into enough new users to pay for the extra engineering work it entailed. </w:t>
      </w:r>
      <w:r w:rsidRPr="00227462">
        <w:rPr>
          <w:rStyle w:val="StyleUnderline"/>
        </w:rPr>
        <w:t>With the shift in consciousness</w:t>
      </w:r>
      <w:r w:rsidRPr="00227462">
        <w:rPr>
          <w:sz w:val="16"/>
        </w:rPr>
        <w:t xml:space="preserve"> redounding </w:t>
      </w:r>
      <w:r w:rsidRPr="00227462">
        <w:rPr>
          <w:rStyle w:val="StyleUnderline"/>
        </w:rPr>
        <w:t>from the Snowden files, we have, for the first time ever, the potential for commercial success based on claims of security</w:t>
      </w:r>
      <w:r w:rsidRPr="00227462">
        <w:rPr>
          <w:sz w:val="16"/>
        </w:rPr>
        <w:t xml:space="preserve">. </w:t>
      </w:r>
      <w:r w:rsidRPr="00227462">
        <w:rPr>
          <w:rStyle w:val="StyleUnderline"/>
        </w:rPr>
        <w:t>That's good news indeed – because computer security is never a matter of individual action. It doesn't matter how carefully you handle your email if the people you correspond with are sloppy</w:t>
      </w:r>
      <w:r w:rsidRPr="00227462">
        <w:rPr>
          <w:sz w:val="16"/>
        </w:rPr>
        <w:t xml:space="preserve"> with their copies of your messages. </w:t>
      </w:r>
      <w:r w:rsidRPr="00227462">
        <w:rPr>
          <w:rStyle w:val="StyleUnderline"/>
        </w:rPr>
        <w:t xml:space="preserve">It's a bit like public health: it's important to make sure you have clean drinking water, but if your </w:t>
      </w:r>
      <w:proofErr w:type="spellStart"/>
      <w:r w:rsidRPr="00227462">
        <w:rPr>
          <w:rStyle w:val="StyleUnderline"/>
        </w:rPr>
        <w:t>neighbours</w:t>
      </w:r>
      <w:proofErr w:type="spellEnd"/>
      <w:r w:rsidRPr="00227462">
        <w:rPr>
          <w:sz w:val="16"/>
        </w:rPr>
        <w:t xml:space="preserve"> don't pay attention to their water and </w:t>
      </w:r>
      <w:r w:rsidRPr="00227462">
        <w:rPr>
          <w:rStyle w:val="StyleUnderline"/>
        </w:rPr>
        <w:t>all get cholera, your own water</w:t>
      </w:r>
      <w:r w:rsidRPr="00227462">
        <w:rPr>
          <w:sz w:val="16"/>
        </w:rPr>
        <w:t xml:space="preserve"> supply's purity </w:t>
      </w:r>
      <w:r w:rsidRPr="00227462">
        <w:rPr>
          <w:rStyle w:val="StyleUnderline"/>
        </w:rPr>
        <w:t>won't keep you safe.</w:t>
      </w:r>
    </w:p>
    <w:p w:rsidR="006D56FB" w:rsidRPr="0041201A" w:rsidRDefault="006D56FB" w:rsidP="006D56FB">
      <w:pPr>
        <w:pStyle w:val="Heading4"/>
      </w:pPr>
      <w:r w:rsidRPr="0041201A">
        <w:t xml:space="preserve">Surveillance “reform” tricks the public into </w:t>
      </w:r>
      <w:r>
        <w:t>believing that their communications are now private-destroys consumer market for privacy and encryption technology</w:t>
      </w:r>
    </w:p>
    <w:p w:rsidR="006D56FB" w:rsidRPr="0041201A" w:rsidRDefault="006D56FB" w:rsidP="006D56FB">
      <w:r w:rsidRPr="0041201A">
        <w:rPr>
          <w:rStyle w:val="Style13ptBold"/>
        </w:rPr>
        <w:t>Greenwald 14</w:t>
      </w:r>
      <w:r w:rsidRPr="0041201A">
        <w:t xml:space="preserve"> (Glenn-Journalist and Constitutional Lawyer, the first person Snowden contacted in the 2013, “CONGRESS IS IRRELEVANT ON MASS SURVEILLANCE. HERE’S WHAT MATTERS INSTEAD,” The Intercept, 11/19/14, https://firstlook.org/theintercept/2014/11/19/irrelevance-u-s-congress-stopping-nsas-mass-surveillance/)</w:t>
      </w:r>
    </w:p>
    <w:p w:rsidR="006D56FB" w:rsidRDefault="006D56FB" w:rsidP="006D56FB">
      <w:pPr>
        <w:rPr>
          <w:sz w:val="16"/>
        </w:rPr>
      </w:pPr>
      <w:r w:rsidRPr="0041201A">
        <w:rPr>
          <w:sz w:val="16"/>
        </w:rPr>
        <w:t xml:space="preserve">All of that illustrates what is, to me, the most important point from all of this: </w:t>
      </w:r>
      <w:r w:rsidRPr="0041201A">
        <w:rPr>
          <w:rStyle w:val="StyleUnderline"/>
        </w:rPr>
        <w:t xml:space="preserve">the last place one should look to impose limits on the powers of the U.S. government is </w:t>
      </w:r>
      <w:r w:rsidRPr="0041201A">
        <w:rPr>
          <w:sz w:val="16"/>
        </w:rPr>
        <w:t xml:space="preserve">. . . </w:t>
      </w:r>
      <w:r w:rsidRPr="0041201A">
        <w:rPr>
          <w:rStyle w:val="StyleUnderline"/>
        </w:rPr>
        <w:t>the U.S. government</w:t>
      </w:r>
      <w:r w:rsidRPr="0041201A">
        <w:rPr>
          <w:sz w:val="16"/>
        </w:rPr>
        <w:t xml:space="preserve">. Governments don’t walk around trying to figure out how to limit their own power, and that’s particularly true of empires. The entire system in </w:t>
      </w:r>
      <w:r w:rsidRPr="0041201A">
        <w:rPr>
          <w:rStyle w:val="StyleUnderline"/>
        </w:rPr>
        <w:t>D.C. is designed at its core to prevent real reform. This Congress is not going to enact anything resembling fundamental limits on the NSA’s powers of mass surveillance</w:t>
      </w:r>
      <w:r w:rsidRPr="0041201A">
        <w:rPr>
          <w:sz w:val="16"/>
        </w:rPr>
        <w:t xml:space="preserve">. Even if it somehow did, </w:t>
      </w:r>
      <w:r w:rsidRPr="0041201A">
        <w:rPr>
          <w:rStyle w:val="StyleUnderline"/>
        </w:rPr>
        <w:t>this White House would never sign it. Even if all that miraculously happened,</w:t>
      </w:r>
      <w:r w:rsidRPr="0041201A">
        <w:rPr>
          <w:sz w:val="16"/>
        </w:rPr>
        <w:t xml:space="preserve"> the fact that </w:t>
      </w:r>
      <w:r w:rsidRPr="0041201A">
        <w:rPr>
          <w:rStyle w:val="StyleUnderline"/>
        </w:rPr>
        <w:t>the U.S. intelligence community</w:t>
      </w:r>
      <w:r w:rsidRPr="0041201A">
        <w:rPr>
          <w:sz w:val="16"/>
        </w:rPr>
        <w:t xml:space="preserve"> and National Security State operates </w:t>
      </w:r>
      <w:r w:rsidRPr="0041201A">
        <w:rPr>
          <w:rStyle w:val="StyleUnderline"/>
        </w:rPr>
        <w:t>with no limits and no oversight</w:t>
      </w:r>
      <w:r w:rsidRPr="0041201A">
        <w:rPr>
          <w:sz w:val="16"/>
        </w:rPr>
        <w:t xml:space="preserve"> means they’d </w:t>
      </w:r>
      <w:r w:rsidRPr="0041201A">
        <w:rPr>
          <w:rStyle w:val="StyleUnderline"/>
        </w:rPr>
        <w:t>easily co-opt the entire reform process</w:t>
      </w:r>
      <w:r w:rsidRPr="0041201A">
        <w:rPr>
          <w:sz w:val="16"/>
        </w:rPr>
        <w:t xml:space="preserve">. That’s what happened after the eavesdropping scandals of the mid-1970s led to the establishment of congressional intelligence committees and a special FISA “oversight” court—the committees were instantly captured by putting in charge supreme servants of the intelligence community like Senators Dianne Feinstein and Chambliss, and Congressmen Mike Rogers and “Dutch” </w:t>
      </w:r>
      <w:proofErr w:type="spellStart"/>
      <w:r w:rsidRPr="0041201A">
        <w:rPr>
          <w:sz w:val="16"/>
        </w:rPr>
        <w:t>Ruppersberger</w:t>
      </w:r>
      <w:proofErr w:type="spellEnd"/>
      <w:r w:rsidRPr="0041201A">
        <w:rPr>
          <w:sz w:val="16"/>
        </w:rPr>
        <w:t xml:space="preserve">, while the court quickly became a rubber stamp with subservient judges who operate in total secrecy. </w:t>
      </w:r>
      <w:r w:rsidRPr="0041201A">
        <w:rPr>
          <w:rStyle w:val="StyleUnderline"/>
        </w:rPr>
        <w:t>Ever since</w:t>
      </w:r>
      <w:r w:rsidRPr="0041201A">
        <w:rPr>
          <w:sz w:val="16"/>
        </w:rPr>
        <w:t xml:space="preserve"> the </w:t>
      </w:r>
      <w:r w:rsidRPr="0041201A">
        <w:rPr>
          <w:rStyle w:val="StyleUnderline"/>
        </w:rPr>
        <w:t>Snowden</w:t>
      </w:r>
      <w:r w:rsidRPr="0041201A">
        <w:rPr>
          <w:sz w:val="16"/>
        </w:rPr>
        <w:t xml:space="preserve"> reporting began and </w:t>
      </w:r>
      <w:r w:rsidRPr="0041201A">
        <w:rPr>
          <w:rStyle w:val="StyleUnderline"/>
        </w:rPr>
        <w:t>public opinion</w:t>
      </w:r>
      <w:r w:rsidRPr="0041201A">
        <w:rPr>
          <w:sz w:val="16"/>
        </w:rPr>
        <w:t xml:space="preserve"> (in both the U.S. and globally) </w:t>
      </w:r>
      <w:r w:rsidRPr="0041201A">
        <w:rPr>
          <w:rStyle w:val="StyleUnderline"/>
        </w:rPr>
        <w:t>began radically changing, the White House’s strategy has been obvious. It’s vintage Obama: Enact something that is called “reform</w:t>
      </w:r>
      <w:r w:rsidRPr="0041201A">
        <w:rPr>
          <w:sz w:val="16"/>
        </w:rPr>
        <w:t>”—</w:t>
      </w:r>
      <w:r w:rsidRPr="0041201A">
        <w:rPr>
          <w:rStyle w:val="StyleUnderline"/>
        </w:rPr>
        <w:t>so that he can give a pretty speech telling the world that he heard and responded to their concerns—but that in actuality changes almost nothing,</w:t>
      </w:r>
      <w:r w:rsidRPr="0041201A">
        <w:rPr>
          <w:sz w:val="16"/>
        </w:rPr>
        <w:t xml:space="preserve"> thus </w:t>
      </w:r>
      <w:r w:rsidRPr="0041201A">
        <w:rPr>
          <w:rStyle w:val="StyleUnderline"/>
        </w:rPr>
        <w:t xml:space="preserve">strengthening the very system he can pretend he “changed.” That’s the same tactic as Silicon Valley, </w:t>
      </w:r>
      <w:r w:rsidRPr="0041201A">
        <w:rPr>
          <w:sz w:val="16"/>
        </w:rPr>
        <w:t xml:space="preserve">which also supported this bill: </w:t>
      </w:r>
      <w:r w:rsidRPr="0041201A">
        <w:rPr>
          <w:rStyle w:val="StyleUnderline"/>
        </w:rPr>
        <w:t>Be able to point to something called “reform” so they can trick hundreds of millions of</w:t>
      </w:r>
      <w:r w:rsidRPr="0041201A">
        <w:rPr>
          <w:sz w:val="16"/>
        </w:rPr>
        <w:t xml:space="preserve"> current and future </w:t>
      </w:r>
      <w:r w:rsidRPr="0041201A">
        <w:rPr>
          <w:rStyle w:val="StyleUnderline"/>
        </w:rPr>
        <w:t>users around the world into believing that their communications are now safe</w:t>
      </w:r>
      <w:r w:rsidRPr="0041201A">
        <w:rPr>
          <w:sz w:val="16"/>
        </w:rPr>
        <w:t xml:space="preserve"> if they use Facebook, Google, Skype and the rest. In pretty much every interview I’ve done over the last year, </w:t>
      </w:r>
      <w:r w:rsidRPr="0041201A">
        <w:rPr>
          <w:rStyle w:val="StyleUnderline"/>
        </w:rPr>
        <w:t xml:space="preserve">I’ve been asked why there haven’t been significant changes from all the disclosures. I vehemently disagree with the premise of the question, which equates “U.S. legislative changes” with “meaningful changes.” </w:t>
      </w:r>
      <w:r w:rsidRPr="0041201A">
        <w:rPr>
          <w:sz w:val="16"/>
        </w:rPr>
        <w:t xml:space="preserve">But </w:t>
      </w:r>
      <w:r w:rsidRPr="0041201A">
        <w:rPr>
          <w:rStyle w:val="StyleUnderline"/>
        </w:rPr>
        <w:t>it has been clear from the start that U.S. legislation is not going to impose meaningful limitations on the NSA’s powers of mass surveillance,</w:t>
      </w:r>
      <w:r w:rsidRPr="0041201A">
        <w:rPr>
          <w:sz w:val="16"/>
        </w:rPr>
        <w:t xml:space="preserve"> at least not fundamentally. Those limitations are going to come from—are now coming from —very different places</w:t>
      </w:r>
    </w:p>
    <w:p w:rsidR="006D56FB" w:rsidRPr="00A5409B" w:rsidRDefault="006D56FB" w:rsidP="006D56FB">
      <w:pPr>
        <w:pStyle w:val="Heading4"/>
      </w:pPr>
      <w:r w:rsidRPr="00A5409B">
        <w:t>Encryption and other defensive strategie</w:t>
      </w:r>
      <w:r>
        <w:t>s are necessary to combat cyber</w:t>
      </w:r>
      <w:r w:rsidRPr="00A5409B">
        <w:t>attacks- current infrastructure is all offense</w:t>
      </w:r>
      <w:r>
        <w:t xml:space="preserve"> no defense </w:t>
      </w:r>
    </w:p>
    <w:p w:rsidR="006D56FB" w:rsidRPr="00A5409B" w:rsidRDefault="006D56FB" w:rsidP="006D56FB">
      <w:r w:rsidRPr="00A5409B">
        <w:rPr>
          <w:rStyle w:val="Style13ptBold"/>
        </w:rPr>
        <w:t xml:space="preserve">Doctorow 6/20 </w:t>
      </w:r>
      <w:r w:rsidRPr="00A5409B">
        <w:t xml:space="preserve">(Cory-Co-Editor of Boing </w:t>
      </w:r>
      <w:proofErr w:type="spellStart"/>
      <w:r w:rsidRPr="00A5409B">
        <w:t>Boing</w:t>
      </w:r>
      <w:proofErr w:type="spellEnd"/>
      <w:r w:rsidRPr="00A5409B">
        <w:t>, a technology blog, citing Bruce Schneider-acclaimed security expert, “</w:t>
      </w:r>
      <w:proofErr w:type="spellStart"/>
      <w:r w:rsidRPr="00A5409B">
        <w:t>Schneier</w:t>
      </w:r>
      <w:proofErr w:type="spellEnd"/>
      <w:r w:rsidRPr="00A5409B">
        <w:t xml:space="preserve">: China and Russia probably did get the Snowden leaks — by hacking the NSA,” Boing </w:t>
      </w:r>
      <w:proofErr w:type="spellStart"/>
      <w:r w:rsidRPr="00A5409B">
        <w:t>Boing</w:t>
      </w:r>
      <w:proofErr w:type="spellEnd"/>
      <w:r w:rsidRPr="00A5409B">
        <w:t>, 6/20/15, http://boingboing.net/2015/06/20/schneier-china-and-russia-pro.html)</w:t>
      </w:r>
    </w:p>
    <w:p w:rsidR="006D56FB" w:rsidRDefault="006D56FB" w:rsidP="006D56FB">
      <w:pPr>
        <w:rPr>
          <w:rStyle w:val="StyleUnderline"/>
        </w:rPr>
      </w:pPr>
      <w:proofErr w:type="spellStart"/>
      <w:r>
        <w:rPr>
          <w:rStyle w:val="StyleUnderline"/>
          <w:b w:val="0"/>
          <w:u w:val="none"/>
        </w:rPr>
        <w:t>Schneier</w:t>
      </w:r>
      <w:proofErr w:type="spellEnd"/>
      <w:r>
        <w:rPr>
          <w:rStyle w:val="StyleUnderline"/>
          <w:b w:val="0"/>
          <w:u w:val="none"/>
        </w:rPr>
        <w:t xml:space="preserve"> argues that </w:t>
      </w:r>
      <w:r w:rsidRPr="00A5409B">
        <w:rPr>
          <w:rStyle w:val="StyleUnderline"/>
        </w:rPr>
        <w:t xml:space="preserve">China and Russia’s spy agencies are full of </w:t>
      </w:r>
      <w:proofErr w:type="spellStart"/>
      <w:r w:rsidRPr="00A5409B">
        <w:rPr>
          <w:rStyle w:val="StyleUnderline"/>
        </w:rPr>
        <w:t>infowar</w:t>
      </w:r>
      <w:proofErr w:type="spellEnd"/>
      <w:r w:rsidRPr="00A5409B">
        <w:rPr>
          <w:rStyle w:val="StyleUnderline"/>
        </w:rPr>
        <w:t xml:space="preserve"> ninjas who’ve been hacking away at the NSA’s repositories for years, and</w:t>
      </w:r>
      <w:r>
        <w:rPr>
          <w:rStyle w:val="StyleUnderline"/>
          <w:b w:val="0"/>
          <w:u w:val="none"/>
        </w:rPr>
        <w:t xml:space="preserve"> that </w:t>
      </w:r>
      <w:r w:rsidRPr="00A5409B">
        <w:rPr>
          <w:rStyle w:val="StyleUnderline"/>
        </w:rPr>
        <w:t>there is</w:t>
      </w:r>
      <w:r>
        <w:rPr>
          <w:rStyle w:val="StyleUnderline"/>
          <w:b w:val="0"/>
          <w:u w:val="none"/>
        </w:rPr>
        <w:t xml:space="preserve"> likely </w:t>
      </w:r>
      <w:r w:rsidRPr="00A5409B">
        <w:rPr>
          <w:rStyle w:val="StyleUnderline"/>
        </w:rPr>
        <w:t xml:space="preserve">a steady flow of secrets that are </w:t>
      </w:r>
      <w:proofErr w:type="spellStart"/>
      <w:r w:rsidRPr="00A5409B">
        <w:rPr>
          <w:rStyle w:val="StyleUnderline"/>
        </w:rPr>
        <w:t>exfiltrated</w:t>
      </w:r>
      <w:proofErr w:type="spellEnd"/>
      <w:r w:rsidRPr="00A5409B">
        <w:rPr>
          <w:rStyle w:val="StyleUnderline"/>
        </w:rPr>
        <w:t xml:space="preserve"> by the agencies</w:t>
      </w:r>
      <w:r>
        <w:rPr>
          <w:rStyle w:val="StyleUnderline"/>
          <w:b w:val="0"/>
          <w:u w:val="none"/>
        </w:rPr>
        <w:t>. He says that he thinks succ</w:t>
      </w:r>
      <w:r w:rsidRPr="00A5409B">
        <w:rPr>
          <w:rStyle w:val="StyleUnderline"/>
        </w:rPr>
        <w:t xml:space="preserve">essful hack-attacks against the NSA are much more likely than Chinese and Russian spooks coming up with some kind of magic crypto-cracking ability </w:t>
      </w:r>
      <w:r>
        <w:rPr>
          <w:rStyle w:val="StyleUnderline"/>
          <w:b w:val="0"/>
          <w:u w:val="none"/>
        </w:rPr>
        <w:t xml:space="preserve">(especially as Snowden didn’t even bring the docs with him to Russia). There is a lot of evidence for this belief. </w:t>
      </w:r>
      <w:r w:rsidRPr="00A5409B">
        <w:rPr>
          <w:rStyle w:val="StyleUnderline"/>
        </w:rPr>
        <w:t xml:space="preserve">We know </w:t>
      </w:r>
      <w:r>
        <w:rPr>
          <w:rStyle w:val="StyleUnderline"/>
          <w:b w:val="0"/>
          <w:u w:val="none"/>
        </w:rPr>
        <w:t xml:space="preserve">from other top-secret NSA documents that as far back as 2008, </w:t>
      </w:r>
      <w:r w:rsidRPr="00A5409B">
        <w:rPr>
          <w:rStyle w:val="StyleUnderline"/>
        </w:rPr>
        <w:t>the agency’s</w:t>
      </w:r>
      <w:r>
        <w:rPr>
          <w:rStyle w:val="StyleUnderline"/>
          <w:b w:val="0"/>
          <w:u w:val="none"/>
        </w:rPr>
        <w:t xml:space="preserve"> Tailored Access Operations </w:t>
      </w:r>
      <w:r w:rsidRPr="00A5409B">
        <w:rPr>
          <w:rStyle w:val="StyleUnderline"/>
        </w:rPr>
        <w:t>group has extraordinary capabilities to hack into and “</w:t>
      </w:r>
      <w:proofErr w:type="spellStart"/>
      <w:r w:rsidRPr="00A5409B">
        <w:rPr>
          <w:rStyle w:val="StyleUnderline"/>
        </w:rPr>
        <w:t>exfiltrate</w:t>
      </w:r>
      <w:proofErr w:type="spellEnd"/>
      <w:r w:rsidRPr="00A5409B">
        <w:rPr>
          <w:rStyle w:val="StyleUnderline"/>
        </w:rPr>
        <w:t xml:space="preserve">” data from specific computers, even if those computers are highly secured </w:t>
      </w:r>
      <w:r>
        <w:rPr>
          <w:rStyle w:val="StyleUnderline"/>
          <w:b w:val="0"/>
          <w:u w:val="none"/>
        </w:rPr>
        <w:t xml:space="preserve">and not connected to the Internet. </w:t>
      </w:r>
      <w:r w:rsidRPr="00A5409B">
        <w:rPr>
          <w:rStyle w:val="StyleUnderline"/>
        </w:rPr>
        <w:t>These</w:t>
      </w:r>
      <w:r>
        <w:rPr>
          <w:rStyle w:val="StyleUnderline"/>
          <w:b w:val="0"/>
          <w:u w:val="none"/>
        </w:rPr>
        <w:t xml:space="preserve"> NSA </w:t>
      </w:r>
      <w:r w:rsidRPr="00A5409B">
        <w:rPr>
          <w:rStyle w:val="StyleUnderline"/>
        </w:rPr>
        <w:t>capabilities are not unique</w:t>
      </w:r>
      <w:r>
        <w:rPr>
          <w:rStyle w:val="StyleUnderline"/>
          <w:b w:val="0"/>
          <w:u w:val="none"/>
        </w:rPr>
        <w:t xml:space="preserve">, and it’s reasonable to assume both that </w:t>
      </w:r>
      <w:r w:rsidRPr="00A5409B">
        <w:rPr>
          <w:rStyle w:val="StyleUnderline"/>
        </w:rPr>
        <w:t>other countries had similar capabilities in 2008 and</w:t>
      </w:r>
      <w:r>
        <w:rPr>
          <w:rStyle w:val="StyleUnderline"/>
          <w:b w:val="0"/>
          <w:u w:val="none"/>
        </w:rPr>
        <w:t xml:space="preserve"> that </w:t>
      </w:r>
      <w:r w:rsidRPr="00A5409B">
        <w:rPr>
          <w:rStyle w:val="StyleUnderline"/>
        </w:rPr>
        <w:t>everyone has improved their attack techniques in the seven years since then.</w:t>
      </w:r>
      <w:r>
        <w:rPr>
          <w:rStyle w:val="StyleUnderline"/>
          <w:b w:val="0"/>
          <w:u w:val="none"/>
        </w:rPr>
        <w:t xml:space="preserve"> Last week, we learned that </w:t>
      </w:r>
      <w:r w:rsidRPr="00A5409B">
        <w:rPr>
          <w:rStyle w:val="StyleUnderline"/>
        </w:rPr>
        <w:t>Israel had successfully hacked a wide variety of networks,</w:t>
      </w:r>
      <w:r>
        <w:rPr>
          <w:rStyle w:val="StyleUnderline"/>
          <w:b w:val="0"/>
          <w:u w:val="none"/>
        </w:rPr>
        <w:t xml:space="preserve"> including that of a major computer antivirus company. We also learned that </w:t>
      </w:r>
      <w:r w:rsidRPr="00A5409B">
        <w:rPr>
          <w:rStyle w:val="StyleUnderline"/>
        </w:rPr>
        <w:t>China successfully hacked US government personnel databases</w:t>
      </w:r>
      <w:r>
        <w:rPr>
          <w:rStyle w:val="StyleUnderline"/>
          <w:b w:val="0"/>
          <w:u w:val="none"/>
        </w:rPr>
        <w:t xml:space="preserve">. And earlier this year, </w:t>
      </w:r>
      <w:r w:rsidRPr="00A5409B">
        <w:rPr>
          <w:rStyle w:val="StyleUnderline"/>
        </w:rPr>
        <w:t>Russia successfully hacked the White House’s network. These sorts of stories are now routine.</w:t>
      </w:r>
      <w:r>
        <w:rPr>
          <w:rStyle w:val="StyleUnderline"/>
        </w:rPr>
        <w:t xml:space="preserve"> </w:t>
      </w:r>
      <w:r>
        <w:rPr>
          <w:rStyle w:val="StyleUnderline"/>
          <w:b w:val="0"/>
          <w:u w:val="none"/>
        </w:rPr>
        <w:t xml:space="preserve">Which brings me to the second potential source of these documents to foreign intelligence agencies: the US and UK governments themselves. I believe that </w:t>
      </w:r>
      <w:r w:rsidRPr="00A5409B">
        <w:rPr>
          <w:rStyle w:val="StyleUnderline"/>
        </w:rPr>
        <w:t>both China and Russia had access to all the files that Snowden took well before Snowden took them because they’ve penetrated the NSA networks where those files reside. After all, the NSA has been a prime target for decades.</w:t>
      </w:r>
      <w:r>
        <w:rPr>
          <w:rStyle w:val="StyleUnderline"/>
        </w:rPr>
        <w:t xml:space="preserve"> </w:t>
      </w:r>
      <w:r w:rsidRPr="00A5409B">
        <w:rPr>
          <w:rStyle w:val="StyleUnderline"/>
        </w:rPr>
        <w:t xml:space="preserve">Those government hacking examples above were against unclassified networks, but the nation-state techniques we’re seeing work against classified and unconnected networks as well. In general, it’s far easier to attack a network than it is to defend the same network. </w:t>
      </w:r>
      <w:r>
        <w:rPr>
          <w:rStyle w:val="StyleUnderline"/>
          <w:b w:val="0"/>
          <w:u w:val="none"/>
        </w:rPr>
        <w:t xml:space="preserve">This isn’t a statement about willpower or budget; it’s how computer and network security work today. A former NSA deputy director recently said that </w:t>
      </w:r>
      <w:r w:rsidRPr="00A5409B">
        <w:rPr>
          <w:rStyle w:val="StyleUnderline"/>
        </w:rPr>
        <w:t>if we were to score cyber the way we score soccer, the tally would be 462–456 twenty minutes into the game</w:t>
      </w:r>
      <w:r>
        <w:rPr>
          <w:rStyle w:val="StyleUnderline"/>
          <w:b w:val="0"/>
          <w:u w:val="none"/>
        </w:rPr>
        <w:t xml:space="preserve">. In other words, </w:t>
      </w:r>
      <w:r w:rsidRPr="00A5409B">
        <w:rPr>
          <w:rStyle w:val="StyleUnderline"/>
        </w:rPr>
        <w:t>it’s all offense and no defense.</w:t>
      </w:r>
    </w:p>
    <w:p w:rsidR="006D56FB" w:rsidRPr="00371620" w:rsidRDefault="006D56FB" w:rsidP="006D56FB">
      <w:pPr>
        <w:pStyle w:val="Heading4"/>
        <w:rPr>
          <w:u w:val="single"/>
        </w:rPr>
      </w:pPr>
      <w:r>
        <w:t xml:space="preserve">A cyber-attack would trigger </w:t>
      </w:r>
      <w:r w:rsidRPr="00371620">
        <w:rPr>
          <w:u w:val="single"/>
        </w:rPr>
        <w:t>military retaliation</w:t>
      </w:r>
      <w:r>
        <w:t xml:space="preserve"> and escalate to </w:t>
      </w:r>
      <w:r w:rsidRPr="00371620">
        <w:rPr>
          <w:u w:val="single"/>
        </w:rPr>
        <w:t>nuclear war</w:t>
      </w:r>
    </w:p>
    <w:p w:rsidR="006D56FB" w:rsidRPr="00C52866" w:rsidRDefault="006D56FB" w:rsidP="006D56FB">
      <w:pPr>
        <w:rPr>
          <w:lang w:eastAsia="ko-KR"/>
        </w:rPr>
      </w:pPr>
      <w:r w:rsidRPr="00C52866">
        <w:rPr>
          <w:lang w:eastAsia="ko-KR"/>
        </w:rPr>
        <w:t xml:space="preserve">Robert </w:t>
      </w:r>
      <w:proofErr w:type="spellStart"/>
      <w:r w:rsidRPr="00C52866">
        <w:rPr>
          <w:rStyle w:val="Style13ptBold"/>
        </w:rPr>
        <w:t>Tilford</w:t>
      </w:r>
      <w:proofErr w:type="spellEnd"/>
      <w:r w:rsidRPr="00C52866">
        <w:rPr>
          <w:rStyle w:val="Style13ptBold"/>
        </w:rPr>
        <w:t xml:space="preserve"> 12</w:t>
      </w:r>
      <w:r w:rsidRPr="00C52866">
        <w:rPr>
          <w:lang w:eastAsia="ko-KR"/>
        </w:rPr>
        <w:t xml:space="preserve">, Graduate US Army Airborne School, Ft. Benning, Georgia, “Cyber attackers could shut down the electric grid for the entire east coast” 2012, </w:t>
      </w:r>
      <w:hyperlink r:id="rId7" w:history="1">
        <w:r w:rsidRPr="00C52866">
          <w:rPr>
            <w:rStyle w:val="Hyperlink"/>
            <w:lang w:eastAsia="ko-KR"/>
          </w:rPr>
          <w:t>http://www.examiner.com/article/cyber-attackers-could-easily-shut-down-the-electric-grid-for-the-entire-east-coa</w:t>
        </w:r>
      </w:hyperlink>
      <w:r w:rsidRPr="00C52866">
        <w:rPr>
          <w:lang w:eastAsia="ko-KR"/>
        </w:rPr>
        <w:t xml:space="preserve"> ***we don’t agree with the </w:t>
      </w:r>
      <w:proofErr w:type="spellStart"/>
      <w:r w:rsidRPr="00C52866">
        <w:rPr>
          <w:lang w:eastAsia="ko-KR"/>
        </w:rPr>
        <w:t>ableist</w:t>
      </w:r>
      <w:proofErr w:type="spellEnd"/>
      <w:r w:rsidRPr="00C52866">
        <w:rPr>
          <w:lang w:eastAsia="ko-KR"/>
        </w:rPr>
        <w:t xml:space="preserve"> language</w:t>
      </w:r>
    </w:p>
    <w:p w:rsidR="006D56FB" w:rsidRDefault="006D56FB" w:rsidP="006D56FB">
      <w:pPr>
        <w:rPr>
          <w:sz w:val="14"/>
          <w:lang w:eastAsia="ko-KR"/>
        </w:rPr>
      </w:pPr>
      <w:r w:rsidRPr="00C52866">
        <w:rPr>
          <w:sz w:val="14"/>
          <w:lang w:eastAsia="ko-KR"/>
        </w:rPr>
        <w:t xml:space="preserve">To make matters worse </w:t>
      </w:r>
      <w:r w:rsidRPr="00BB2E17">
        <w:rPr>
          <w:rStyle w:val="Emphasis"/>
          <w:highlight w:val="cyan"/>
        </w:rPr>
        <w:t>a cyber attack</w:t>
      </w:r>
      <w:r w:rsidRPr="00371620">
        <w:rPr>
          <w:rStyle w:val="Emphasis"/>
        </w:rPr>
        <w:t xml:space="preserve"> </w:t>
      </w:r>
      <w:r w:rsidRPr="00371620">
        <w:rPr>
          <w:rStyle w:val="StyleUnderline"/>
        </w:rPr>
        <w:t xml:space="preserve">that </w:t>
      </w:r>
      <w:r w:rsidRPr="00BB2E17">
        <w:rPr>
          <w:rStyle w:val="StyleUnderline"/>
          <w:highlight w:val="cyan"/>
        </w:rPr>
        <w:t>can take out</w:t>
      </w:r>
      <w:r w:rsidRPr="00371620">
        <w:rPr>
          <w:rStyle w:val="StyleUnderline"/>
        </w:rPr>
        <w:t xml:space="preserve"> a civilian power grid</w:t>
      </w:r>
      <w:r w:rsidRPr="00371620">
        <w:rPr>
          <w:sz w:val="14"/>
          <w:lang w:eastAsia="ko-KR"/>
        </w:rPr>
        <w:t xml:space="preserve">, for example </w:t>
      </w:r>
      <w:r w:rsidRPr="00371620">
        <w:rPr>
          <w:rStyle w:val="StyleUnderline"/>
        </w:rPr>
        <w:t>could</w:t>
      </w:r>
      <w:r w:rsidRPr="00371620">
        <w:rPr>
          <w:sz w:val="14"/>
          <w:lang w:eastAsia="ko-KR"/>
        </w:rPr>
        <w:t xml:space="preserve"> also </w:t>
      </w:r>
      <w:r w:rsidRPr="00BB2E17">
        <w:rPr>
          <w:rStyle w:val="Emphasis"/>
          <w:strike/>
        </w:rPr>
        <w:t>cripple</w:t>
      </w:r>
      <w:r>
        <w:rPr>
          <w:rStyle w:val="Emphasis"/>
        </w:rPr>
        <w:t xml:space="preserve"> (destroy)</w:t>
      </w:r>
      <w:r w:rsidRPr="00371620">
        <w:rPr>
          <w:rStyle w:val="Emphasis"/>
        </w:rPr>
        <w:t xml:space="preserve"> </w:t>
      </w:r>
      <w:r w:rsidRPr="00BB2E17">
        <w:rPr>
          <w:rStyle w:val="Emphasis"/>
          <w:highlight w:val="cyan"/>
        </w:rPr>
        <w:t>the U.S. military</w:t>
      </w:r>
      <w:r w:rsidRPr="00371620">
        <w:rPr>
          <w:sz w:val="14"/>
          <w:lang w:eastAsia="ko-KR"/>
        </w:rPr>
        <w:t>.</w:t>
      </w:r>
      <w:r w:rsidRPr="00371620">
        <w:rPr>
          <w:sz w:val="12"/>
          <w:lang w:eastAsia="ko-KR"/>
        </w:rPr>
        <w:t>¶</w:t>
      </w:r>
      <w:r w:rsidRPr="00371620">
        <w:rPr>
          <w:sz w:val="14"/>
          <w:lang w:eastAsia="ko-KR"/>
        </w:rPr>
        <w:t xml:space="preserve"> The senator notes that is that </w:t>
      </w:r>
      <w:r w:rsidRPr="00371620">
        <w:rPr>
          <w:rStyle w:val="StyleUnderline"/>
        </w:rPr>
        <w:t>the</w:t>
      </w:r>
      <w:r w:rsidRPr="00371620">
        <w:rPr>
          <w:sz w:val="14"/>
          <w:lang w:eastAsia="ko-KR"/>
        </w:rPr>
        <w:t xml:space="preserve"> same </w:t>
      </w:r>
      <w:r w:rsidRPr="00BB2E17">
        <w:rPr>
          <w:rStyle w:val="StyleUnderline"/>
          <w:highlight w:val="cyan"/>
        </w:rPr>
        <w:t>power grids</w:t>
      </w:r>
      <w:r w:rsidRPr="00371620">
        <w:rPr>
          <w:sz w:val="14"/>
          <w:lang w:eastAsia="ko-KR"/>
        </w:rPr>
        <w:t xml:space="preserve"> </w:t>
      </w:r>
      <w:r w:rsidRPr="00371620">
        <w:rPr>
          <w:rStyle w:val="StyleUnderline"/>
        </w:rPr>
        <w:t>that supply cities and towns</w:t>
      </w:r>
      <w:r w:rsidRPr="00371620">
        <w:rPr>
          <w:sz w:val="14"/>
          <w:lang w:eastAsia="ko-KR"/>
        </w:rPr>
        <w:t xml:space="preserve">, </w:t>
      </w:r>
      <w:r w:rsidRPr="00371620">
        <w:rPr>
          <w:rStyle w:val="StyleUnderline"/>
        </w:rPr>
        <w:t>stores and gas stations</w:t>
      </w:r>
      <w:r w:rsidRPr="00371620">
        <w:rPr>
          <w:sz w:val="14"/>
          <w:lang w:eastAsia="ko-KR"/>
        </w:rPr>
        <w:t xml:space="preserve">, cell towers and heart monitors also </w:t>
      </w:r>
      <w:r w:rsidRPr="00BB2E17">
        <w:rPr>
          <w:rStyle w:val="StyleUnderline"/>
          <w:highlight w:val="cyan"/>
        </w:rPr>
        <w:t>power</w:t>
      </w:r>
      <w:r w:rsidRPr="00BB2E17">
        <w:rPr>
          <w:sz w:val="14"/>
          <w:highlight w:val="cyan"/>
          <w:lang w:eastAsia="ko-KR"/>
        </w:rPr>
        <w:t xml:space="preserve"> “</w:t>
      </w:r>
      <w:r w:rsidRPr="00BB2E17">
        <w:rPr>
          <w:rStyle w:val="Emphasis"/>
          <w:highlight w:val="cyan"/>
        </w:rPr>
        <w:t>every military base</w:t>
      </w:r>
      <w:r w:rsidRPr="00371620">
        <w:rPr>
          <w:rStyle w:val="StyleUnderline"/>
        </w:rPr>
        <w:t xml:space="preserve"> in</w:t>
      </w:r>
      <w:r w:rsidRPr="00371620">
        <w:rPr>
          <w:sz w:val="14"/>
          <w:lang w:eastAsia="ko-KR"/>
        </w:rPr>
        <w:t xml:space="preserve"> our </w:t>
      </w:r>
      <w:r w:rsidRPr="00371620">
        <w:rPr>
          <w:rStyle w:val="StyleUnderline"/>
        </w:rPr>
        <w:t>country</w:t>
      </w:r>
      <w:r w:rsidRPr="00371620">
        <w:rPr>
          <w:sz w:val="14"/>
          <w:lang w:eastAsia="ko-KR"/>
        </w:rPr>
        <w:t>.”</w:t>
      </w:r>
      <w:r w:rsidRPr="00371620">
        <w:rPr>
          <w:sz w:val="12"/>
          <w:lang w:eastAsia="ko-KR"/>
        </w:rPr>
        <w:t>¶</w:t>
      </w:r>
      <w:r w:rsidRPr="00371620">
        <w:rPr>
          <w:sz w:val="14"/>
          <w:lang w:eastAsia="ko-KR"/>
        </w:rPr>
        <w:t xml:space="preserve"> “Although </w:t>
      </w:r>
      <w:r w:rsidRPr="00371620">
        <w:rPr>
          <w:rStyle w:val="StyleUnderline"/>
        </w:rPr>
        <w:t>bases would be prepared to weather a short</w:t>
      </w:r>
      <w:r w:rsidRPr="00371620">
        <w:rPr>
          <w:sz w:val="14"/>
          <w:lang w:eastAsia="ko-KR"/>
        </w:rPr>
        <w:t xml:space="preserve"> power </w:t>
      </w:r>
      <w:r w:rsidRPr="00371620">
        <w:rPr>
          <w:rStyle w:val="StyleUnderline"/>
        </w:rPr>
        <w:t xml:space="preserve">outage with </w:t>
      </w:r>
      <w:r w:rsidRPr="00BB2E17">
        <w:rPr>
          <w:rStyle w:val="StyleUnderline"/>
          <w:highlight w:val="cyan"/>
        </w:rPr>
        <w:t>backup</w:t>
      </w:r>
      <w:r w:rsidRPr="00371620">
        <w:rPr>
          <w:sz w:val="14"/>
          <w:lang w:eastAsia="ko-KR"/>
        </w:rPr>
        <w:t xml:space="preserve"> diesel </w:t>
      </w:r>
      <w:r w:rsidRPr="00BB2E17">
        <w:rPr>
          <w:rStyle w:val="StyleUnderline"/>
          <w:highlight w:val="cyan"/>
        </w:rPr>
        <w:t>generators</w:t>
      </w:r>
      <w:r w:rsidRPr="00371620">
        <w:rPr>
          <w:sz w:val="14"/>
          <w:lang w:eastAsia="ko-KR"/>
        </w:rPr>
        <w:t xml:space="preserve">, within hours, not days, fuel </w:t>
      </w:r>
      <w:r w:rsidRPr="00371620">
        <w:rPr>
          <w:rStyle w:val="StyleUnderline"/>
        </w:rPr>
        <w:t xml:space="preserve">supplies </w:t>
      </w:r>
      <w:r w:rsidRPr="00BB2E17">
        <w:rPr>
          <w:rStyle w:val="StyleUnderline"/>
          <w:highlight w:val="cyan"/>
        </w:rPr>
        <w:t>would run out</w:t>
      </w:r>
      <w:r w:rsidRPr="00371620">
        <w:rPr>
          <w:sz w:val="14"/>
          <w:lang w:eastAsia="ko-KR"/>
        </w:rPr>
        <w:t>”, he said.</w:t>
      </w:r>
      <w:r w:rsidRPr="00371620">
        <w:rPr>
          <w:sz w:val="12"/>
          <w:lang w:eastAsia="ko-KR"/>
        </w:rPr>
        <w:t>¶</w:t>
      </w:r>
      <w:r w:rsidRPr="00371620">
        <w:rPr>
          <w:sz w:val="14"/>
          <w:lang w:eastAsia="ko-KR"/>
        </w:rPr>
        <w:t xml:space="preserve"> Which means </w:t>
      </w:r>
      <w:r w:rsidRPr="00BB2E17">
        <w:rPr>
          <w:rStyle w:val="Emphasis"/>
          <w:highlight w:val="cyan"/>
        </w:rPr>
        <w:t>military</w:t>
      </w:r>
      <w:r w:rsidRPr="00BB2E17">
        <w:rPr>
          <w:sz w:val="14"/>
          <w:highlight w:val="cyan"/>
          <w:lang w:eastAsia="ko-KR"/>
        </w:rPr>
        <w:t xml:space="preserve"> </w:t>
      </w:r>
      <w:r w:rsidRPr="00BB2E17">
        <w:rPr>
          <w:rStyle w:val="Emphasis"/>
          <w:highlight w:val="cyan"/>
        </w:rPr>
        <w:t>c</w:t>
      </w:r>
      <w:r w:rsidRPr="00371620">
        <w:rPr>
          <w:rStyle w:val="StyleUnderline"/>
        </w:rPr>
        <w:t xml:space="preserve">ommand </w:t>
      </w:r>
      <w:r w:rsidRPr="00BB2E17">
        <w:rPr>
          <w:rStyle w:val="Emphasis"/>
          <w:highlight w:val="cyan"/>
        </w:rPr>
        <w:t>and</w:t>
      </w:r>
      <w:r w:rsidRPr="00BB2E17">
        <w:rPr>
          <w:rStyle w:val="StyleUnderline"/>
          <w:highlight w:val="cyan"/>
        </w:rPr>
        <w:t xml:space="preserve"> </w:t>
      </w:r>
      <w:r w:rsidRPr="00BB2E17">
        <w:rPr>
          <w:rStyle w:val="Emphasis"/>
          <w:highlight w:val="cyan"/>
        </w:rPr>
        <w:t>c</w:t>
      </w:r>
      <w:r w:rsidRPr="00371620">
        <w:rPr>
          <w:rStyle w:val="StyleUnderline"/>
        </w:rPr>
        <w:t xml:space="preserve">ontrol centers </w:t>
      </w:r>
      <w:r w:rsidRPr="00BB2E17">
        <w:rPr>
          <w:rStyle w:val="StyleUnderline"/>
          <w:highlight w:val="cyan"/>
        </w:rPr>
        <w:t xml:space="preserve">could </w:t>
      </w:r>
      <w:r w:rsidRPr="00BB2E17">
        <w:rPr>
          <w:rStyle w:val="Emphasis"/>
          <w:highlight w:val="cyan"/>
        </w:rPr>
        <w:t>go dark</w:t>
      </w:r>
      <w:r w:rsidRPr="00BB2E17">
        <w:rPr>
          <w:sz w:val="14"/>
          <w:highlight w:val="cyan"/>
          <w:lang w:eastAsia="ko-KR"/>
        </w:rPr>
        <w:t>.</w:t>
      </w:r>
      <w:r w:rsidRPr="00BB2E17">
        <w:rPr>
          <w:sz w:val="12"/>
          <w:highlight w:val="cyan"/>
          <w:lang w:eastAsia="ko-KR"/>
        </w:rPr>
        <w:t>¶</w:t>
      </w:r>
      <w:r w:rsidRPr="00BB2E17">
        <w:rPr>
          <w:sz w:val="14"/>
          <w:highlight w:val="cyan"/>
          <w:lang w:eastAsia="ko-KR"/>
        </w:rPr>
        <w:t xml:space="preserve"> </w:t>
      </w:r>
      <w:r w:rsidRPr="00BB2E17">
        <w:rPr>
          <w:rStyle w:val="StyleUnderline"/>
          <w:highlight w:val="cyan"/>
        </w:rPr>
        <w:t>Radar systems</w:t>
      </w:r>
      <w:r w:rsidRPr="00371620">
        <w:rPr>
          <w:rStyle w:val="StyleUnderline"/>
        </w:rPr>
        <w:t xml:space="preserve"> that detect</w:t>
      </w:r>
      <w:r w:rsidRPr="00371620">
        <w:rPr>
          <w:sz w:val="14"/>
          <w:lang w:eastAsia="ko-KR"/>
        </w:rPr>
        <w:t xml:space="preserve"> </w:t>
      </w:r>
      <w:r w:rsidRPr="00371620">
        <w:rPr>
          <w:rStyle w:val="StyleUnderline"/>
        </w:rPr>
        <w:t>air threats</w:t>
      </w:r>
      <w:r w:rsidRPr="00371620">
        <w:rPr>
          <w:sz w:val="14"/>
          <w:lang w:eastAsia="ko-KR"/>
        </w:rPr>
        <w:t xml:space="preserve"> to our country </w:t>
      </w:r>
      <w:r w:rsidRPr="00BB2E17">
        <w:rPr>
          <w:rStyle w:val="StyleUnderline"/>
          <w:highlight w:val="cyan"/>
        </w:rPr>
        <w:t>would shut Down</w:t>
      </w:r>
      <w:r w:rsidRPr="00371620">
        <w:rPr>
          <w:sz w:val="14"/>
          <w:lang w:eastAsia="ko-KR"/>
        </w:rPr>
        <w:t xml:space="preserve"> completely.</w:t>
      </w:r>
      <w:r w:rsidRPr="00371620">
        <w:rPr>
          <w:sz w:val="12"/>
          <w:lang w:eastAsia="ko-KR"/>
        </w:rPr>
        <w:t>¶</w:t>
      </w:r>
      <w:r w:rsidRPr="00371620">
        <w:rPr>
          <w:sz w:val="14"/>
          <w:lang w:eastAsia="ko-KR"/>
        </w:rPr>
        <w:t xml:space="preserve"> “</w:t>
      </w:r>
      <w:r w:rsidRPr="00BB2E17">
        <w:rPr>
          <w:rStyle w:val="StyleUnderline"/>
          <w:highlight w:val="cyan"/>
        </w:rPr>
        <w:t>Communication</w:t>
      </w:r>
      <w:r w:rsidRPr="00371620">
        <w:rPr>
          <w:sz w:val="14"/>
          <w:lang w:eastAsia="ko-KR"/>
        </w:rPr>
        <w:t xml:space="preserve"> </w:t>
      </w:r>
      <w:r w:rsidRPr="00371620">
        <w:rPr>
          <w:rStyle w:val="StyleUnderline"/>
        </w:rPr>
        <w:t>between commanders and their troops</w:t>
      </w:r>
      <w:r w:rsidRPr="00371620">
        <w:rPr>
          <w:sz w:val="14"/>
          <w:lang w:eastAsia="ko-KR"/>
        </w:rPr>
        <w:t xml:space="preserve"> </w:t>
      </w:r>
      <w:r w:rsidRPr="00BB2E17">
        <w:rPr>
          <w:rStyle w:val="StyleUnderline"/>
          <w:highlight w:val="cyan"/>
        </w:rPr>
        <w:t>would</w:t>
      </w:r>
      <w:r w:rsidRPr="00371620">
        <w:rPr>
          <w:sz w:val="14"/>
          <w:lang w:eastAsia="ko-KR"/>
        </w:rPr>
        <w:t xml:space="preserve"> also </w:t>
      </w:r>
      <w:r w:rsidRPr="00BB2E17">
        <w:rPr>
          <w:rStyle w:val="StyleUnderline"/>
          <w:highlight w:val="cyan"/>
        </w:rPr>
        <w:t>go silent</w:t>
      </w:r>
      <w:r w:rsidRPr="00371620">
        <w:rPr>
          <w:sz w:val="14"/>
          <w:lang w:eastAsia="ko-KR"/>
        </w:rPr>
        <w:t xml:space="preserve">. And </w:t>
      </w:r>
      <w:r w:rsidRPr="00371620">
        <w:rPr>
          <w:rStyle w:val="StyleUnderline"/>
        </w:rPr>
        <w:t>many</w:t>
      </w:r>
      <w:r w:rsidRPr="00371620">
        <w:rPr>
          <w:sz w:val="14"/>
          <w:lang w:eastAsia="ko-KR"/>
        </w:rPr>
        <w:t xml:space="preserve"> </w:t>
      </w:r>
      <w:r w:rsidRPr="00BB2E17">
        <w:rPr>
          <w:rStyle w:val="StyleUnderline"/>
          <w:highlight w:val="cyan"/>
        </w:rPr>
        <w:t>weapons systems would be left without</w:t>
      </w:r>
      <w:r w:rsidRPr="00371620">
        <w:rPr>
          <w:sz w:val="14"/>
          <w:lang w:eastAsia="ko-KR"/>
        </w:rPr>
        <w:t xml:space="preserve"> either fuel or </w:t>
      </w:r>
      <w:r w:rsidRPr="00371620">
        <w:rPr>
          <w:rStyle w:val="StyleUnderline"/>
        </w:rPr>
        <w:t xml:space="preserve">electric </w:t>
      </w:r>
      <w:r w:rsidRPr="00BB2E17">
        <w:rPr>
          <w:rStyle w:val="StyleUnderline"/>
          <w:highlight w:val="cyan"/>
        </w:rPr>
        <w:t>power</w:t>
      </w:r>
      <w:r w:rsidRPr="00371620">
        <w:rPr>
          <w:sz w:val="14"/>
          <w:lang w:eastAsia="ko-KR"/>
        </w:rPr>
        <w:t xml:space="preserve">”, </w:t>
      </w:r>
      <w:r w:rsidRPr="00371620">
        <w:rPr>
          <w:rStyle w:val="StyleUnderline"/>
        </w:rPr>
        <w:t>said Senator Grassley</w:t>
      </w:r>
      <w:r w:rsidRPr="00371620">
        <w:rPr>
          <w:sz w:val="14"/>
          <w:lang w:eastAsia="ko-KR"/>
        </w:rPr>
        <w:t>.</w:t>
      </w:r>
      <w:r w:rsidRPr="00371620">
        <w:rPr>
          <w:sz w:val="12"/>
          <w:lang w:eastAsia="ko-KR"/>
        </w:rPr>
        <w:t>¶</w:t>
      </w:r>
      <w:r w:rsidRPr="00371620">
        <w:rPr>
          <w:sz w:val="14"/>
          <w:lang w:eastAsia="ko-KR"/>
        </w:rPr>
        <w:t xml:space="preserve"> “So </w:t>
      </w:r>
      <w:r w:rsidRPr="00BB2E17">
        <w:rPr>
          <w:rStyle w:val="Emphasis"/>
          <w:highlight w:val="cyan"/>
        </w:rPr>
        <w:t>in</w:t>
      </w:r>
      <w:r w:rsidRPr="00371620">
        <w:rPr>
          <w:rStyle w:val="Emphasis"/>
        </w:rPr>
        <w:t xml:space="preserve"> a few short </w:t>
      </w:r>
      <w:r w:rsidRPr="00BB2E17">
        <w:rPr>
          <w:rStyle w:val="Emphasis"/>
          <w:highlight w:val="cyan"/>
        </w:rPr>
        <w:t>hours</w:t>
      </w:r>
      <w:r w:rsidRPr="00371620">
        <w:rPr>
          <w:sz w:val="14"/>
          <w:lang w:eastAsia="ko-KR"/>
        </w:rPr>
        <w:t xml:space="preserve"> or days, </w:t>
      </w:r>
      <w:r w:rsidRPr="00BB2E17">
        <w:rPr>
          <w:rStyle w:val="StyleUnderline"/>
          <w:highlight w:val="cyan"/>
        </w:rPr>
        <w:t>the</w:t>
      </w:r>
      <w:r w:rsidRPr="00371620">
        <w:rPr>
          <w:sz w:val="14"/>
          <w:lang w:eastAsia="ko-KR"/>
        </w:rPr>
        <w:t xml:space="preserve"> </w:t>
      </w:r>
      <w:r w:rsidRPr="00371620">
        <w:rPr>
          <w:rStyle w:val="StyleUnderline"/>
        </w:rPr>
        <w:t>mightiest</w:t>
      </w:r>
      <w:r w:rsidRPr="00371620">
        <w:rPr>
          <w:sz w:val="14"/>
          <w:lang w:eastAsia="ko-KR"/>
        </w:rPr>
        <w:t xml:space="preserve"> </w:t>
      </w:r>
      <w:r w:rsidRPr="00BB2E17">
        <w:rPr>
          <w:rStyle w:val="StyleUnderline"/>
          <w:highlight w:val="cyan"/>
        </w:rPr>
        <w:t>military</w:t>
      </w:r>
      <w:r w:rsidRPr="00371620">
        <w:rPr>
          <w:sz w:val="14"/>
          <w:lang w:eastAsia="ko-KR"/>
        </w:rPr>
        <w:t xml:space="preserve"> </w:t>
      </w:r>
      <w:r w:rsidRPr="00371620">
        <w:rPr>
          <w:rStyle w:val="StyleUnderline"/>
        </w:rPr>
        <w:t>in the world</w:t>
      </w:r>
      <w:r w:rsidRPr="00371620">
        <w:rPr>
          <w:sz w:val="14"/>
          <w:lang w:eastAsia="ko-KR"/>
        </w:rPr>
        <w:t xml:space="preserve"> </w:t>
      </w:r>
      <w:r w:rsidRPr="00BB2E17">
        <w:rPr>
          <w:rStyle w:val="StyleUnderline"/>
          <w:highlight w:val="cyan"/>
        </w:rPr>
        <w:t>would be</w:t>
      </w:r>
      <w:r w:rsidRPr="00371620">
        <w:rPr>
          <w:rStyle w:val="StyleUnderline"/>
        </w:rPr>
        <w:t xml:space="preserve"> left </w:t>
      </w:r>
      <w:r w:rsidRPr="00BB2E17">
        <w:rPr>
          <w:rStyle w:val="StyleUnderline"/>
          <w:highlight w:val="cyan"/>
        </w:rPr>
        <w:t>scrambling</w:t>
      </w:r>
      <w:r w:rsidRPr="00371620">
        <w:rPr>
          <w:rStyle w:val="StyleUnderline"/>
        </w:rPr>
        <w:t xml:space="preserve"> to maintain base functions</w:t>
      </w:r>
      <w:r w:rsidRPr="00371620">
        <w:rPr>
          <w:sz w:val="14"/>
          <w:lang w:eastAsia="ko-KR"/>
        </w:rPr>
        <w:t>”, he said.</w:t>
      </w:r>
      <w:r w:rsidRPr="00371620">
        <w:rPr>
          <w:sz w:val="12"/>
          <w:lang w:eastAsia="ko-KR"/>
        </w:rPr>
        <w:t>¶</w:t>
      </w:r>
      <w:r w:rsidRPr="00371620">
        <w:rPr>
          <w:sz w:val="14"/>
          <w:lang w:eastAsia="ko-KR"/>
        </w:rPr>
        <w:t xml:space="preserve"> </w:t>
      </w:r>
      <w:r w:rsidRPr="00371620">
        <w:rPr>
          <w:rStyle w:val="StyleUnderline"/>
        </w:rPr>
        <w:t xml:space="preserve">We contacted the Pentagon and officials confirmed the threat of a cyber attack is something </w:t>
      </w:r>
      <w:r w:rsidRPr="00371620">
        <w:rPr>
          <w:rStyle w:val="Emphasis"/>
        </w:rPr>
        <w:t>very real</w:t>
      </w:r>
      <w:r w:rsidRPr="00371620">
        <w:rPr>
          <w:sz w:val="14"/>
          <w:lang w:eastAsia="ko-KR"/>
        </w:rPr>
        <w:t>.</w:t>
      </w:r>
      <w:r w:rsidRPr="00371620">
        <w:rPr>
          <w:sz w:val="12"/>
          <w:lang w:eastAsia="ko-KR"/>
        </w:rPr>
        <w:t>¶</w:t>
      </w:r>
      <w:r w:rsidRPr="00371620">
        <w:rPr>
          <w:sz w:val="14"/>
          <w:lang w:eastAsia="ko-KR"/>
        </w:rPr>
        <w:t xml:space="preserve"> </w:t>
      </w:r>
      <w:r w:rsidRPr="00371620">
        <w:rPr>
          <w:rStyle w:val="StyleUnderline"/>
        </w:rPr>
        <w:t>Top national security officials</w:t>
      </w:r>
      <w:r w:rsidRPr="00371620">
        <w:rPr>
          <w:sz w:val="14"/>
          <w:lang w:eastAsia="ko-KR"/>
        </w:rPr>
        <w:t xml:space="preserve">—including the Chairman of the Joint Chiefs, the Director of the National Security Agency, the Secretary of Defense, and the CIA Director— </w:t>
      </w:r>
      <w:r w:rsidRPr="00371620">
        <w:rPr>
          <w:rStyle w:val="StyleUnderline"/>
        </w:rPr>
        <w:t>have said</w:t>
      </w:r>
      <w:r w:rsidRPr="00371620">
        <w:rPr>
          <w:sz w:val="14"/>
          <w:lang w:eastAsia="ko-KR"/>
        </w:rPr>
        <w:t>, “</w:t>
      </w:r>
      <w:r w:rsidRPr="00371620">
        <w:rPr>
          <w:rStyle w:val="StyleUnderline"/>
        </w:rPr>
        <w:t>preventing a cyber attack</w:t>
      </w:r>
      <w:r w:rsidRPr="00371620">
        <w:rPr>
          <w:sz w:val="14"/>
          <w:lang w:eastAsia="ko-KR"/>
        </w:rPr>
        <w:t xml:space="preserve"> and improving the nation’s electric grids </w:t>
      </w:r>
      <w:r w:rsidRPr="00371620">
        <w:rPr>
          <w:rStyle w:val="StyleUnderline"/>
        </w:rPr>
        <w:t>is</w:t>
      </w:r>
      <w:r w:rsidRPr="00371620">
        <w:rPr>
          <w:sz w:val="14"/>
          <w:lang w:eastAsia="ko-KR"/>
        </w:rPr>
        <w:t xml:space="preserve"> among </w:t>
      </w:r>
      <w:r w:rsidRPr="00371620">
        <w:rPr>
          <w:rStyle w:val="StyleUnderline"/>
        </w:rPr>
        <w:t>the most urgent priorities</w:t>
      </w:r>
      <w:r w:rsidRPr="00371620">
        <w:rPr>
          <w:sz w:val="14"/>
          <w:lang w:eastAsia="ko-KR"/>
        </w:rPr>
        <w:t xml:space="preserve"> of our country” (source: Congressional Record).</w:t>
      </w:r>
      <w:r w:rsidRPr="00371620">
        <w:rPr>
          <w:sz w:val="12"/>
          <w:lang w:eastAsia="ko-KR"/>
        </w:rPr>
        <w:t>¶</w:t>
      </w:r>
      <w:r w:rsidRPr="00371620">
        <w:rPr>
          <w:sz w:val="14"/>
          <w:lang w:eastAsia="ko-KR"/>
        </w:rPr>
        <w:t xml:space="preserve"> So how serious is the Pentagon taking all this?</w:t>
      </w:r>
      <w:r w:rsidRPr="00371620">
        <w:rPr>
          <w:sz w:val="12"/>
          <w:lang w:eastAsia="ko-KR"/>
        </w:rPr>
        <w:t>¶</w:t>
      </w:r>
      <w:r w:rsidRPr="00371620">
        <w:rPr>
          <w:sz w:val="14"/>
          <w:lang w:eastAsia="ko-KR"/>
        </w:rPr>
        <w:t xml:space="preserve"> Enough to start, or end a war over it, for sure.</w:t>
      </w:r>
      <w:r w:rsidRPr="00371620">
        <w:rPr>
          <w:sz w:val="12"/>
          <w:lang w:eastAsia="ko-KR"/>
        </w:rPr>
        <w:t>¶</w:t>
      </w:r>
      <w:r w:rsidRPr="00371620">
        <w:rPr>
          <w:sz w:val="14"/>
          <w:lang w:eastAsia="ko-KR"/>
        </w:rPr>
        <w:t xml:space="preserve"> </w:t>
      </w:r>
      <w:r w:rsidRPr="00BB2E17">
        <w:rPr>
          <w:rStyle w:val="StyleUnderline"/>
          <w:highlight w:val="cyan"/>
        </w:rPr>
        <w:t>A cyber attack</w:t>
      </w:r>
      <w:r w:rsidRPr="00371620">
        <w:rPr>
          <w:sz w:val="14"/>
          <w:lang w:eastAsia="ko-KR"/>
        </w:rPr>
        <w:t xml:space="preserve"> today </w:t>
      </w:r>
      <w:r w:rsidRPr="00371620">
        <w:rPr>
          <w:rStyle w:val="StyleUnderline"/>
        </w:rPr>
        <w:t xml:space="preserve">against the US </w:t>
      </w:r>
      <w:r w:rsidRPr="00BB2E17">
        <w:rPr>
          <w:rStyle w:val="StyleUnderline"/>
          <w:highlight w:val="cyan"/>
        </w:rPr>
        <w:t>could</w:t>
      </w:r>
      <w:r w:rsidRPr="00371620">
        <w:rPr>
          <w:sz w:val="14"/>
          <w:lang w:eastAsia="ko-KR"/>
        </w:rPr>
        <w:t xml:space="preserve"> very well </w:t>
      </w:r>
      <w:r w:rsidRPr="00BB2E17">
        <w:rPr>
          <w:rStyle w:val="StyleUnderline"/>
          <w:highlight w:val="cyan"/>
        </w:rPr>
        <w:t xml:space="preserve">be </w:t>
      </w:r>
      <w:r w:rsidRPr="00BB2E17">
        <w:rPr>
          <w:rStyle w:val="Emphasis"/>
          <w:highlight w:val="cyan"/>
        </w:rPr>
        <w:t xml:space="preserve">seen as an “Act of War” </w:t>
      </w:r>
      <w:r w:rsidRPr="00BB2E17">
        <w:rPr>
          <w:rStyle w:val="StyleUnderline"/>
          <w:highlight w:val="cyan"/>
        </w:rPr>
        <w:t>and could be met with a “full scale” US military response.</w:t>
      </w:r>
      <w:r w:rsidRPr="00BB2E17">
        <w:rPr>
          <w:sz w:val="12"/>
          <w:highlight w:val="cyan"/>
          <w:lang w:eastAsia="ko-KR"/>
        </w:rPr>
        <w:t>¶</w:t>
      </w:r>
      <w:r w:rsidRPr="00BB2E17">
        <w:rPr>
          <w:sz w:val="14"/>
          <w:highlight w:val="cyan"/>
          <w:lang w:eastAsia="ko-KR"/>
        </w:rPr>
        <w:t xml:space="preserve"> </w:t>
      </w:r>
      <w:r w:rsidRPr="00201930">
        <w:rPr>
          <w:rStyle w:val="StyleUnderline"/>
          <w:highlight w:val="cyan"/>
        </w:rPr>
        <w:t>That could include</w:t>
      </w:r>
      <w:r w:rsidRPr="00371620">
        <w:rPr>
          <w:rStyle w:val="StyleUnderline"/>
        </w:rPr>
        <w:t xml:space="preserve"> the use of </w:t>
      </w:r>
      <w:r w:rsidRPr="00201930">
        <w:rPr>
          <w:rStyle w:val="Emphasis"/>
          <w:highlight w:val="cyan"/>
        </w:rPr>
        <w:t>“nuclear weapons”,</w:t>
      </w:r>
      <w:r w:rsidRPr="00371620">
        <w:rPr>
          <w:sz w:val="14"/>
          <w:lang w:eastAsia="ko-KR"/>
        </w:rPr>
        <w:t xml:space="preserve"> if authorized by the President.</w:t>
      </w:r>
    </w:p>
    <w:p w:rsidR="006D56FB" w:rsidRDefault="006D56FB" w:rsidP="006D56FB">
      <w:pPr>
        <w:rPr>
          <w:rStyle w:val="StyleUnderline"/>
        </w:rPr>
      </w:pPr>
    </w:p>
    <w:p w:rsidR="00904C92" w:rsidRDefault="00F14B4B" w:rsidP="00904C92">
      <w:pPr>
        <w:pStyle w:val="Heading2"/>
      </w:pPr>
      <w:r>
        <w:t xml:space="preserve">2NC </w:t>
      </w:r>
      <w:r w:rsidR="00904C92">
        <w:t>Uniqueness</w:t>
      </w:r>
    </w:p>
    <w:p w:rsidR="00904C92" w:rsidRPr="00904C92" w:rsidRDefault="00F14B4B" w:rsidP="00904C92">
      <w:pPr>
        <w:pStyle w:val="Heading3"/>
      </w:pPr>
      <w:r>
        <w:t>2NC-</w:t>
      </w:r>
      <w:r w:rsidR="00904C92">
        <w:t>Snowden Effect</w:t>
      </w:r>
    </w:p>
    <w:p w:rsidR="00664227" w:rsidRPr="00664227" w:rsidRDefault="00664227" w:rsidP="00664227">
      <w:pPr>
        <w:pStyle w:val="Heading4"/>
      </w:pPr>
      <w:r w:rsidRPr="00664227">
        <w:t>Snowden revelations indicate a new movement towards investment in security technologies-statistics prove</w:t>
      </w:r>
    </w:p>
    <w:p w:rsidR="00664227" w:rsidRPr="00664227" w:rsidRDefault="00664227" w:rsidP="00664227">
      <w:r w:rsidRPr="00664227">
        <w:rPr>
          <w:rStyle w:val="Style13ptBold"/>
        </w:rPr>
        <w:t>Doctorow 13</w:t>
      </w:r>
      <w:r w:rsidRPr="00664227">
        <w:t xml:space="preserve"> (Cory-Technology columnist for the Guardian and Co-Editor of Boing </w:t>
      </w:r>
      <w:proofErr w:type="spellStart"/>
      <w:r w:rsidRPr="00664227">
        <w:t>Boing</w:t>
      </w:r>
      <w:proofErr w:type="spellEnd"/>
      <w:r w:rsidRPr="00664227">
        <w:t>, a technology blog, “We cannot afford to be indifferent to internet spying,” The Guardian, 12/9/13, http://www.theguardian.com/technology/2013/dec/09/internet-surveillance-spying)</w:t>
      </w:r>
    </w:p>
    <w:p w:rsidR="00227462" w:rsidRDefault="00227462" w:rsidP="00B55AD5">
      <w:pPr>
        <w:rPr>
          <w:rStyle w:val="StyleUnderline"/>
          <w:b w:val="0"/>
          <w:sz w:val="16"/>
          <w:u w:val="none"/>
        </w:rPr>
      </w:pPr>
      <w:r w:rsidRPr="00664227">
        <w:rPr>
          <w:rStyle w:val="StyleUnderline"/>
          <w:b w:val="0"/>
          <w:sz w:val="16"/>
          <w:u w:val="none"/>
        </w:rPr>
        <w:t>In September, the Pew Research Centre released Anonymity,</w:t>
      </w:r>
      <w:r w:rsidR="00664227" w:rsidRPr="00664227">
        <w:rPr>
          <w:rStyle w:val="StyleUnderline"/>
          <w:b w:val="0"/>
          <w:sz w:val="16"/>
          <w:u w:val="none"/>
        </w:rPr>
        <w:t xml:space="preserve"> </w:t>
      </w:r>
      <w:r w:rsidRPr="00664227">
        <w:rPr>
          <w:rStyle w:val="StyleUnderline"/>
          <w:b w:val="0"/>
          <w:sz w:val="16"/>
          <w:u w:val="none"/>
        </w:rPr>
        <w:t xml:space="preserve">Privacy, and Security Online, </w:t>
      </w:r>
      <w:r w:rsidRPr="00664227">
        <w:rPr>
          <w:rStyle w:val="StyleUnderline"/>
        </w:rPr>
        <w:t>a study of American Internet users' attitudes towards privacy</w:t>
      </w:r>
      <w:r w:rsidRPr="00664227">
        <w:rPr>
          <w:rStyle w:val="StyleUnderline"/>
          <w:b w:val="0"/>
          <w:sz w:val="16"/>
          <w:u w:val="none"/>
        </w:rPr>
        <w:t xml:space="preserve">. Broadly, they </w:t>
      </w:r>
      <w:r w:rsidRPr="00664227">
        <w:rPr>
          <w:rStyle w:val="StyleUnderline"/>
        </w:rPr>
        <w:t>found that Americans had recently taken extensive, affirmative steps to improve their privacy</w:t>
      </w:r>
      <w:r w:rsidRPr="00664227">
        <w:rPr>
          <w:rStyle w:val="StyleUnderline"/>
          <w:b w:val="0"/>
          <w:sz w:val="16"/>
          <w:u w:val="none"/>
        </w:rPr>
        <w:t xml:space="preserve">, but had, generally speaking, failed. Their technology and their technical literacy were insufficient to accomplish such a difficult end. </w:t>
      </w:r>
      <w:r w:rsidRPr="00664227">
        <w:rPr>
          <w:rStyle w:val="StyleUnderline"/>
        </w:rPr>
        <w:t>They evinced a widespread view that privacy rules were too loose. They reported many instances of bad consequences arising from breaches of their privacy or the privacy of people close to them.</w:t>
      </w:r>
      <w:r w:rsidR="00664227">
        <w:rPr>
          <w:rStyle w:val="StyleUnderline"/>
        </w:rPr>
        <w:t xml:space="preserve"> </w:t>
      </w:r>
      <w:r w:rsidRPr="00664227">
        <w:rPr>
          <w:sz w:val="16"/>
        </w:rPr>
        <w:t>Not long after</w:t>
      </w:r>
      <w:r w:rsidRPr="00664227">
        <w:rPr>
          <w:rStyle w:val="StyleUnderline"/>
          <w:b w:val="0"/>
          <w:sz w:val="16"/>
          <w:u w:val="none"/>
        </w:rPr>
        <w:t xml:space="preserve"> this report, Cassidy Wolf, this year's Miss Teen USA, made headlines after it was revealed that her computer had been taken over by a creep who took covert nude photos of her using its webcam, captured her social media passwords, and demanded live sex shows or he would post the compromising photos to her online accounts. Wolf went to the FBI, and they ran the creep to ground, only to discover that he had dozens of other victims, including minor children.</w:t>
      </w:r>
      <w:r w:rsidR="00664227" w:rsidRPr="00664227">
        <w:rPr>
          <w:rStyle w:val="StyleUnderline"/>
          <w:b w:val="0"/>
          <w:sz w:val="16"/>
          <w:u w:val="none"/>
        </w:rPr>
        <w:t xml:space="preserve"> </w:t>
      </w:r>
      <w:r w:rsidRPr="00664227">
        <w:rPr>
          <w:rStyle w:val="StyleUnderline"/>
        </w:rPr>
        <w:t>The Internet Engineering Task Force is promising to encrypt the entire internet by default. Internet companies like Google and Yahoo are stepping up the encryption within their networks</w:t>
      </w:r>
      <w:r w:rsidRPr="00664227">
        <w:rPr>
          <w:rStyle w:val="StyleUnderline"/>
          <w:b w:val="0"/>
          <w:sz w:val="16"/>
          <w:u w:val="none"/>
        </w:rPr>
        <w:t xml:space="preserve">. They're </w:t>
      </w:r>
      <w:r w:rsidRPr="00664227">
        <w:rPr>
          <w:rStyle w:val="StyleUnderline"/>
        </w:rPr>
        <w:t>rethinking their collusion with spy agencies</w:t>
      </w:r>
      <w:r w:rsidRPr="00664227">
        <w:rPr>
          <w:rStyle w:val="StyleUnderline"/>
          <w:b w:val="0"/>
          <w:sz w:val="16"/>
          <w:u w:val="none"/>
        </w:rPr>
        <w:t xml:space="preserve"> – having discovered that these agencies not only demanded the right to their spy-boxes in the data-</w:t>
      </w:r>
      <w:proofErr w:type="spellStart"/>
      <w:r w:rsidRPr="00664227">
        <w:rPr>
          <w:rStyle w:val="StyleUnderline"/>
          <w:b w:val="0"/>
          <w:sz w:val="16"/>
          <w:u w:val="none"/>
        </w:rPr>
        <w:t>centre</w:t>
      </w:r>
      <w:proofErr w:type="spellEnd"/>
      <w:r w:rsidRPr="00664227">
        <w:rPr>
          <w:rStyle w:val="StyleUnderline"/>
          <w:b w:val="0"/>
          <w:sz w:val="16"/>
          <w:u w:val="none"/>
        </w:rPr>
        <w:t xml:space="preserve">, they also secretly tapped the </w:t>
      </w:r>
      <w:proofErr w:type="spellStart"/>
      <w:r w:rsidRPr="00664227">
        <w:rPr>
          <w:rStyle w:val="StyleUnderline"/>
          <w:b w:val="0"/>
          <w:sz w:val="16"/>
          <w:u w:val="none"/>
        </w:rPr>
        <w:t>fibre</w:t>
      </w:r>
      <w:proofErr w:type="spellEnd"/>
      <w:r w:rsidRPr="00664227">
        <w:rPr>
          <w:rStyle w:val="StyleUnderline"/>
          <w:b w:val="0"/>
          <w:sz w:val="16"/>
          <w:u w:val="none"/>
        </w:rPr>
        <w:t xml:space="preserve"> leading in and out of it.</w:t>
      </w:r>
      <w:r w:rsidR="00664227" w:rsidRPr="00664227">
        <w:rPr>
          <w:rStyle w:val="StyleUnderline"/>
          <w:b w:val="0"/>
          <w:sz w:val="16"/>
          <w:u w:val="none"/>
        </w:rPr>
        <w:t xml:space="preserve"> </w:t>
      </w:r>
      <w:r w:rsidRPr="00664227">
        <w:rPr>
          <w:rStyle w:val="StyleUnderline"/>
          <w:b w:val="0"/>
          <w:sz w:val="16"/>
          <w:u w:val="none"/>
        </w:rPr>
        <w:t xml:space="preserve">More of us are increasingly aware of the risks of the privacy risks from technology. </w:t>
      </w:r>
      <w:r w:rsidRPr="00664227">
        <w:rPr>
          <w:rStyle w:val="StyleUnderline"/>
        </w:rPr>
        <w:t>From here on in, the market for privacy-preserving technology will only grow.</w:t>
      </w:r>
      <w:r w:rsidRPr="00664227">
        <w:rPr>
          <w:rStyle w:val="StyleUnderline"/>
          <w:b w:val="0"/>
          <w:sz w:val="16"/>
          <w:u w:val="none"/>
        </w:rPr>
        <w:t xml:space="preserve"> From here on in, </w:t>
      </w:r>
      <w:r w:rsidRPr="00664227">
        <w:rPr>
          <w:rStyle w:val="StyleUnderline"/>
        </w:rPr>
        <w:t>the public pressure to rein in spy agencies and preserve privacy in law will only mount.</w:t>
      </w:r>
      <w:r w:rsidRPr="00664227">
        <w:rPr>
          <w:rStyle w:val="StyleUnderline"/>
          <w:b w:val="0"/>
          <w:sz w:val="16"/>
          <w:u w:val="none"/>
        </w:rPr>
        <w:t xml:space="preserve"> From here on in, the chorus of voices correcting the nothing-to-hides will only swell. From here on in, </w:t>
      </w:r>
      <w:r w:rsidRPr="00664227">
        <w:rPr>
          <w:rStyle w:val="StyleUnderline"/>
        </w:rPr>
        <w:t>the privacy-preserving design decisions in technology will only rise in importance.</w:t>
      </w:r>
      <w:r w:rsidR="00664227">
        <w:rPr>
          <w:rStyle w:val="StyleUnderline"/>
        </w:rPr>
        <w:t xml:space="preserve"> </w:t>
      </w:r>
      <w:r w:rsidRPr="00664227">
        <w:rPr>
          <w:rStyle w:val="StyleUnderline"/>
          <w:b w:val="0"/>
          <w:sz w:val="16"/>
          <w:u w:val="none"/>
        </w:rPr>
        <w:t xml:space="preserve">The spies will keep spying. They will spy more. They will spy harder. They have proven themselves to be without any scruple and without any adult supervision. But their job gets a lot harder from here on out. </w:t>
      </w:r>
      <w:r w:rsidRPr="00664227">
        <w:rPr>
          <w:rStyle w:val="StyleUnderline"/>
        </w:rPr>
        <w:t xml:space="preserve">There is a moment </w:t>
      </w:r>
      <w:r w:rsidRPr="00664227">
        <w:rPr>
          <w:rStyle w:val="StyleUnderline"/>
          <w:b w:val="0"/>
          <w:sz w:val="16"/>
          <w:u w:val="none"/>
        </w:rPr>
        <w:t xml:space="preserve">out there for privacy activists to seize upon, a moment </w:t>
      </w:r>
      <w:r w:rsidRPr="00664227">
        <w:rPr>
          <w:rStyle w:val="StyleUnderline"/>
        </w:rPr>
        <w:t xml:space="preserve">that privacy entrepreneurs can </w:t>
      </w:r>
      <w:proofErr w:type="spellStart"/>
      <w:r w:rsidRPr="00664227">
        <w:rPr>
          <w:rStyle w:val="StyleUnderline"/>
        </w:rPr>
        <w:t>capitalise</w:t>
      </w:r>
      <w:proofErr w:type="spellEnd"/>
      <w:r w:rsidRPr="00664227">
        <w:rPr>
          <w:rStyle w:val="StyleUnderline"/>
        </w:rPr>
        <w:t xml:space="preserve"> upon</w:t>
      </w:r>
      <w:r w:rsidRPr="00664227">
        <w:rPr>
          <w:rStyle w:val="StyleUnderline"/>
          <w:b w:val="0"/>
          <w:sz w:val="16"/>
          <w:u w:val="none"/>
        </w:rPr>
        <w:t>, a moment that privacy-oriented lawmakers can make political hay from. It's up to us to make the most of it.</w:t>
      </w:r>
    </w:p>
    <w:p w:rsidR="008046CD" w:rsidRPr="006D4620" w:rsidRDefault="008046CD" w:rsidP="006D4620">
      <w:pPr>
        <w:pStyle w:val="Heading4"/>
      </w:pPr>
      <w:r w:rsidRPr="006D4620">
        <w:t xml:space="preserve">The “Snowden Effect” has allowed the security and encryption industries to see unprecedented growth </w:t>
      </w:r>
    </w:p>
    <w:p w:rsidR="008046CD" w:rsidRPr="006D4620" w:rsidRDefault="008046CD" w:rsidP="006D4620">
      <w:r w:rsidRPr="006D4620">
        <w:rPr>
          <w:rStyle w:val="Style13ptBold"/>
        </w:rPr>
        <w:t>P.A.M. 14</w:t>
      </w:r>
      <w:r w:rsidRPr="006D4620">
        <w:t xml:space="preserve"> (</w:t>
      </w:r>
      <w:proofErr w:type="spellStart"/>
      <w:r w:rsidRPr="006D4620">
        <w:t>Pictet</w:t>
      </w:r>
      <w:proofErr w:type="spellEnd"/>
      <w:r w:rsidRPr="006D4620">
        <w:t xml:space="preserve"> Asset Management- </w:t>
      </w:r>
      <w:r w:rsidR="006D4620" w:rsidRPr="006D4620">
        <w:t xml:space="preserve">Investment management firm part of the independent wealth and asset manager group </w:t>
      </w:r>
      <w:proofErr w:type="spellStart"/>
      <w:r w:rsidR="006D4620" w:rsidRPr="006D4620">
        <w:t>Pictet</w:t>
      </w:r>
      <w:proofErr w:type="spellEnd"/>
      <w:r w:rsidR="006D4620" w:rsidRPr="006D4620">
        <w:t xml:space="preserve">, “News from the Advisory Board Security – Post-NSA leaks, a new cyber security landscape,” </w:t>
      </w:r>
      <w:proofErr w:type="spellStart"/>
      <w:r w:rsidR="006D4620" w:rsidRPr="006D4620">
        <w:t>Pictet</w:t>
      </w:r>
      <w:proofErr w:type="spellEnd"/>
      <w:r w:rsidR="006D4620" w:rsidRPr="006D4620">
        <w:t xml:space="preserve"> Asset Management, May 2014, http://www.pictetfunds.fr/files/Focus_du_mois/Contributions/Pictet-Security_Advisory-Board_201405.pdf)</w:t>
      </w:r>
    </w:p>
    <w:p w:rsidR="00DD016F" w:rsidRPr="008046CD" w:rsidRDefault="00DD016F" w:rsidP="00DD016F">
      <w:pPr>
        <w:rPr>
          <w:rStyle w:val="StyleUnderline"/>
          <w:b w:val="0"/>
          <w:sz w:val="16"/>
          <w:u w:val="none"/>
        </w:rPr>
      </w:pPr>
      <w:r w:rsidRPr="008046CD">
        <w:rPr>
          <w:rStyle w:val="StyleUnderline"/>
          <w:b w:val="0"/>
          <w:sz w:val="16"/>
          <w:u w:val="none"/>
        </w:rPr>
        <w:t xml:space="preserve">These </w:t>
      </w:r>
      <w:r w:rsidRPr="008046CD">
        <w:rPr>
          <w:rStyle w:val="StyleUnderline"/>
        </w:rPr>
        <w:t xml:space="preserve">low-profile niche operators are cyber-security firms. </w:t>
      </w:r>
      <w:proofErr w:type="spellStart"/>
      <w:r w:rsidRPr="008046CD">
        <w:rPr>
          <w:rStyle w:val="StyleUnderline"/>
        </w:rPr>
        <w:t>Specialising</w:t>
      </w:r>
      <w:proofErr w:type="spellEnd"/>
      <w:r w:rsidRPr="008046CD">
        <w:rPr>
          <w:rStyle w:val="StyleUnderline"/>
        </w:rPr>
        <w:t xml:space="preserve"> in</w:t>
      </w:r>
      <w:r w:rsidRPr="008046CD">
        <w:rPr>
          <w:rStyle w:val="StyleUnderline"/>
          <w:b w:val="0"/>
          <w:sz w:val="16"/>
          <w:u w:val="none"/>
        </w:rPr>
        <w:t xml:space="preserve"> antivirus,</w:t>
      </w:r>
      <w:r w:rsidR="008046CD" w:rsidRPr="008046CD">
        <w:rPr>
          <w:rStyle w:val="StyleUnderline"/>
          <w:b w:val="0"/>
          <w:sz w:val="16"/>
          <w:u w:val="none"/>
        </w:rPr>
        <w:t xml:space="preserve"> </w:t>
      </w:r>
      <w:r w:rsidRPr="008046CD">
        <w:rPr>
          <w:rStyle w:val="StyleUnderline"/>
          <w:b w:val="0"/>
          <w:sz w:val="16"/>
          <w:u w:val="none"/>
        </w:rPr>
        <w:t xml:space="preserve">firewall, intrusion detection or </w:t>
      </w:r>
      <w:r w:rsidRPr="008046CD">
        <w:rPr>
          <w:rStyle w:val="StyleUnderline"/>
        </w:rPr>
        <w:t>encryption</w:t>
      </w:r>
      <w:r w:rsidRPr="008046CD">
        <w:rPr>
          <w:rStyle w:val="StyleUnderline"/>
          <w:b w:val="0"/>
          <w:sz w:val="16"/>
          <w:u w:val="none"/>
        </w:rPr>
        <w:t>, such companies have played a key role</w:t>
      </w:r>
      <w:r w:rsidR="008046CD" w:rsidRPr="008046CD">
        <w:rPr>
          <w:rStyle w:val="StyleUnderline"/>
          <w:b w:val="0"/>
          <w:sz w:val="16"/>
          <w:u w:val="none"/>
        </w:rPr>
        <w:t xml:space="preserve"> </w:t>
      </w:r>
      <w:r w:rsidRPr="008046CD">
        <w:rPr>
          <w:rStyle w:val="StyleUnderline"/>
          <w:b w:val="0"/>
          <w:sz w:val="16"/>
          <w:u w:val="none"/>
        </w:rPr>
        <w:t>in the expansion of the technology by giving users - individuals and businesses - the</w:t>
      </w:r>
      <w:r w:rsidR="008046CD" w:rsidRPr="008046CD">
        <w:rPr>
          <w:rStyle w:val="StyleUnderline"/>
          <w:b w:val="0"/>
          <w:sz w:val="16"/>
          <w:u w:val="none"/>
        </w:rPr>
        <w:t xml:space="preserve"> </w:t>
      </w:r>
      <w:r w:rsidRPr="008046CD">
        <w:rPr>
          <w:rStyle w:val="StyleUnderline"/>
          <w:b w:val="0"/>
          <w:sz w:val="16"/>
          <w:u w:val="none"/>
        </w:rPr>
        <w:t>confidence to shift more of their activities to the cloud.</w:t>
      </w:r>
      <w:r w:rsidR="008046CD" w:rsidRPr="008046CD">
        <w:rPr>
          <w:rStyle w:val="StyleUnderline"/>
          <w:b w:val="0"/>
          <w:sz w:val="16"/>
          <w:u w:val="none"/>
        </w:rPr>
        <w:t xml:space="preserve"> </w:t>
      </w:r>
      <w:r w:rsidRPr="008046CD">
        <w:rPr>
          <w:rStyle w:val="StyleUnderline"/>
          <w:b w:val="0"/>
          <w:sz w:val="16"/>
          <w:u w:val="none"/>
        </w:rPr>
        <w:t xml:space="preserve">But </w:t>
      </w:r>
      <w:r w:rsidRPr="008046CD">
        <w:rPr>
          <w:rStyle w:val="StyleUnderline"/>
        </w:rPr>
        <w:t>recent events suggest these firms will not remain in the background</w:t>
      </w:r>
      <w:r w:rsidRPr="008046CD">
        <w:rPr>
          <w:rStyle w:val="StyleUnderline"/>
          <w:b w:val="0"/>
          <w:sz w:val="16"/>
          <w:u w:val="none"/>
        </w:rPr>
        <w:t xml:space="preserve"> for much</w:t>
      </w:r>
      <w:r w:rsidR="008046CD" w:rsidRPr="008046CD">
        <w:rPr>
          <w:rStyle w:val="StyleUnderline"/>
          <w:b w:val="0"/>
          <w:sz w:val="16"/>
          <w:u w:val="none"/>
        </w:rPr>
        <w:t xml:space="preserve"> </w:t>
      </w:r>
      <w:r w:rsidRPr="008046CD">
        <w:rPr>
          <w:rStyle w:val="StyleUnderline"/>
          <w:b w:val="0"/>
          <w:sz w:val="16"/>
          <w:u w:val="none"/>
        </w:rPr>
        <w:t>longer.</w:t>
      </w:r>
      <w:r w:rsidR="008046CD" w:rsidRPr="008046CD">
        <w:rPr>
          <w:rStyle w:val="StyleUnderline"/>
          <w:b w:val="0"/>
          <w:sz w:val="16"/>
          <w:u w:val="none"/>
        </w:rPr>
        <w:t xml:space="preserve"> </w:t>
      </w:r>
      <w:r w:rsidRPr="008046CD">
        <w:rPr>
          <w:rStyle w:val="StyleUnderline"/>
          <w:b w:val="0"/>
          <w:sz w:val="16"/>
          <w:u w:val="none"/>
        </w:rPr>
        <w:t xml:space="preserve">While </w:t>
      </w:r>
      <w:r w:rsidRPr="008046CD">
        <w:rPr>
          <w:rStyle w:val="StyleUnderline"/>
        </w:rPr>
        <w:t>revelations of systematic spying by the US N</w:t>
      </w:r>
      <w:r w:rsidRPr="008046CD">
        <w:rPr>
          <w:rStyle w:val="StyleUnderline"/>
          <w:b w:val="0"/>
          <w:sz w:val="16"/>
          <w:u w:val="none"/>
        </w:rPr>
        <w:t xml:space="preserve">ational </w:t>
      </w:r>
      <w:r w:rsidRPr="008046CD">
        <w:rPr>
          <w:rStyle w:val="StyleUnderline"/>
        </w:rPr>
        <w:t>S</w:t>
      </w:r>
      <w:r w:rsidRPr="008046CD">
        <w:rPr>
          <w:rStyle w:val="StyleUnderline"/>
          <w:b w:val="0"/>
          <w:sz w:val="16"/>
          <w:u w:val="none"/>
        </w:rPr>
        <w:t xml:space="preserve">ecurity </w:t>
      </w:r>
      <w:r w:rsidRPr="008046CD">
        <w:rPr>
          <w:rStyle w:val="StyleUnderline"/>
        </w:rPr>
        <w:t>A</w:t>
      </w:r>
      <w:r w:rsidRPr="008046CD">
        <w:rPr>
          <w:rStyle w:val="StyleUnderline"/>
          <w:b w:val="0"/>
          <w:sz w:val="16"/>
          <w:u w:val="none"/>
        </w:rPr>
        <w:t>gency appear to</w:t>
      </w:r>
      <w:r w:rsidR="008046CD" w:rsidRPr="008046CD">
        <w:rPr>
          <w:rStyle w:val="StyleUnderline"/>
          <w:b w:val="0"/>
          <w:sz w:val="16"/>
          <w:u w:val="none"/>
        </w:rPr>
        <w:t xml:space="preserve"> </w:t>
      </w:r>
      <w:r w:rsidRPr="008046CD">
        <w:rPr>
          <w:rStyle w:val="StyleUnderline"/>
          <w:b w:val="0"/>
          <w:sz w:val="16"/>
          <w:u w:val="none"/>
        </w:rPr>
        <w:t>have damaged the reputation of the big tech companies operating the cloud, they have</w:t>
      </w:r>
      <w:r w:rsidR="008046CD" w:rsidRPr="008046CD">
        <w:rPr>
          <w:rStyle w:val="StyleUnderline"/>
          <w:b w:val="0"/>
          <w:sz w:val="16"/>
          <w:u w:val="none"/>
        </w:rPr>
        <w:t xml:space="preserve"> </w:t>
      </w:r>
      <w:r w:rsidRPr="008046CD">
        <w:rPr>
          <w:rStyle w:val="StyleUnderline"/>
          <w:b w:val="0"/>
          <w:sz w:val="16"/>
          <w:u w:val="none"/>
        </w:rPr>
        <w:t>had the opposite effect on cyber-security providers. The actions of NSA whistleblower</w:t>
      </w:r>
      <w:r w:rsidR="008046CD" w:rsidRPr="008046CD">
        <w:rPr>
          <w:rStyle w:val="StyleUnderline"/>
          <w:b w:val="0"/>
          <w:sz w:val="16"/>
          <w:u w:val="none"/>
        </w:rPr>
        <w:t xml:space="preserve"> </w:t>
      </w:r>
      <w:r w:rsidRPr="008046CD">
        <w:rPr>
          <w:rStyle w:val="StyleUnderline"/>
          <w:b w:val="0"/>
          <w:sz w:val="16"/>
          <w:u w:val="none"/>
        </w:rPr>
        <w:t xml:space="preserve">Edward Snowden </w:t>
      </w:r>
      <w:r w:rsidRPr="008046CD">
        <w:rPr>
          <w:rStyle w:val="StyleUnderline"/>
        </w:rPr>
        <w:t>have pushed cyber-security to the very top of the corporate agenda;</w:t>
      </w:r>
      <w:r w:rsidR="008046CD">
        <w:rPr>
          <w:rStyle w:val="StyleUnderline"/>
        </w:rPr>
        <w:t xml:space="preserve"> </w:t>
      </w:r>
      <w:r w:rsidRPr="008046CD">
        <w:rPr>
          <w:rStyle w:val="StyleUnderline"/>
        </w:rPr>
        <w:t>the sector is set to become both a source of innovation and a destination for investment</w:t>
      </w:r>
      <w:r w:rsidR="008046CD">
        <w:rPr>
          <w:rStyle w:val="StyleUnderline"/>
        </w:rPr>
        <w:t xml:space="preserve"> </w:t>
      </w:r>
      <w:r w:rsidRPr="008046CD">
        <w:rPr>
          <w:rStyle w:val="StyleUnderline"/>
        </w:rPr>
        <w:t>as a result.</w:t>
      </w:r>
      <w:r w:rsidR="008046CD">
        <w:rPr>
          <w:rStyle w:val="StyleUnderline"/>
        </w:rPr>
        <w:t xml:space="preserve"> </w:t>
      </w:r>
      <w:r w:rsidRPr="008046CD">
        <w:rPr>
          <w:rStyle w:val="StyleUnderline"/>
          <w:b w:val="0"/>
          <w:sz w:val="16"/>
          <w:u w:val="none"/>
        </w:rPr>
        <w:t xml:space="preserve">This is one of the topics discussed at the recent Advisory Board meeting of the </w:t>
      </w:r>
      <w:proofErr w:type="spellStart"/>
      <w:r w:rsidRPr="008046CD">
        <w:rPr>
          <w:rStyle w:val="StyleUnderline"/>
          <w:b w:val="0"/>
          <w:sz w:val="16"/>
          <w:u w:val="none"/>
        </w:rPr>
        <w:t>PictetSecurity</w:t>
      </w:r>
      <w:proofErr w:type="spellEnd"/>
      <w:r w:rsidR="008046CD" w:rsidRPr="008046CD">
        <w:rPr>
          <w:rStyle w:val="StyleUnderline"/>
          <w:b w:val="0"/>
          <w:sz w:val="16"/>
          <w:u w:val="none"/>
        </w:rPr>
        <w:t xml:space="preserve"> </w:t>
      </w:r>
      <w:r w:rsidRPr="008046CD">
        <w:rPr>
          <w:rStyle w:val="StyleUnderline"/>
          <w:b w:val="0"/>
          <w:sz w:val="16"/>
          <w:u w:val="none"/>
        </w:rPr>
        <w:t>fund, which invests in companies that offer innovative solutions to protect</w:t>
      </w:r>
      <w:r w:rsidR="008046CD" w:rsidRPr="008046CD">
        <w:rPr>
          <w:rStyle w:val="StyleUnderline"/>
          <w:b w:val="0"/>
          <w:sz w:val="16"/>
          <w:u w:val="none"/>
        </w:rPr>
        <w:t xml:space="preserve"> </w:t>
      </w:r>
      <w:r w:rsidRPr="008046CD">
        <w:rPr>
          <w:rStyle w:val="StyleUnderline"/>
          <w:b w:val="0"/>
          <w:sz w:val="16"/>
          <w:u w:val="none"/>
        </w:rPr>
        <w:t>individuals, businesses and governments. IT services have represented one of the main</w:t>
      </w:r>
      <w:r w:rsidR="008046CD" w:rsidRPr="008046CD">
        <w:rPr>
          <w:rStyle w:val="StyleUnderline"/>
          <w:b w:val="0"/>
          <w:sz w:val="16"/>
          <w:u w:val="none"/>
        </w:rPr>
        <w:t xml:space="preserve"> </w:t>
      </w:r>
      <w:r w:rsidRPr="008046CD">
        <w:rPr>
          <w:rStyle w:val="StyleUnderline"/>
          <w:b w:val="0"/>
          <w:sz w:val="16"/>
          <w:u w:val="none"/>
        </w:rPr>
        <w:t>areas of investment since the fund’s inception in 2006.</w:t>
      </w:r>
      <w:r w:rsidR="008046CD" w:rsidRPr="008046CD">
        <w:rPr>
          <w:rStyle w:val="StyleUnderline"/>
          <w:b w:val="0"/>
          <w:sz w:val="16"/>
          <w:u w:val="none"/>
        </w:rPr>
        <w:t xml:space="preserve"> </w:t>
      </w:r>
      <w:r w:rsidRPr="008046CD">
        <w:rPr>
          <w:rStyle w:val="StyleUnderline"/>
          <w:b w:val="0"/>
          <w:sz w:val="16"/>
          <w:u w:val="none"/>
        </w:rPr>
        <w:t>The Snowden effect</w:t>
      </w:r>
      <w:r w:rsidR="008046CD" w:rsidRPr="008046CD">
        <w:rPr>
          <w:rStyle w:val="StyleUnderline"/>
          <w:b w:val="0"/>
          <w:sz w:val="16"/>
          <w:u w:val="none"/>
        </w:rPr>
        <w:t xml:space="preserve"> </w:t>
      </w:r>
      <w:r w:rsidRPr="008046CD">
        <w:rPr>
          <w:rStyle w:val="StyleUnderline"/>
          <w:b w:val="0"/>
          <w:sz w:val="16"/>
          <w:u w:val="none"/>
        </w:rPr>
        <w:t>Snowden’s revelations that US security agencies had obtained confidential data held</w:t>
      </w:r>
      <w:r w:rsidR="008046CD" w:rsidRPr="008046CD">
        <w:rPr>
          <w:rStyle w:val="StyleUnderline"/>
          <w:b w:val="0"/>
          <w:sz w:val="16"/>
          <w:u w:val="none"/>
        </w:rPr>
        <w:t xml:space="preserve"> </w:t>
      </w:r>
      <w:r w:rsidRPr="008046CD">
        <w:rPr>
          <w:rStyle w:val="StyleUnderline"/>
          <w:b w:val="0"/>
          <w:sz w:val="16"/>
          <w:u w:val="none"/>
        </w:rPr>
        <w:t>by major US tech companies threatened to irreversibly damage the cloud industry.</w:t>
      </w:r>
      <w:r w:rsidR="008046CD" w:rsidRPr="008046CD">
        <w:rPr>
          <w:rStyle w:val="StyleUnderline"/>
          <w:b w:val="0"/>
          <w:sz w:val="16"/>
          <w:u w:val="none"/>
        </w:rPr>
        <w:t xml:space="preserve"> </w:t>
      </w:r>
      <w:r w:rsidRPr="008046CD">
        <w:rPr>
          <w:rStyle w:val="StyleUnderline"/>
          <w:b w:val="0"/>
          <w:sz w:val="16"/>
          <w:u w:val="none"/>
        </w:rPr>
        <w:t>Leaked documents showed that US and British intelligence agencies had gained access</w:t>
      </w:r>
      <w:r w:rsidR="008046CD" w:rsidRPr="008046CD">
        <w:rPr>
          <w:rStyle w:val="StyleUnderline"/>
          <w:b w:val="0"/>
          <w:sz w:val="16"/>
          <w:u w:val="none"/>
        </w:rPr>
        <w:t xml:space="preserve"> </w:t>
      </w:r>
      <w:r w:rsidRPr="008046CD">
        <w:rPr>
          <w:rStyle w:val="StyleUnderline"/>
          <w:b w:val="0"/>
          <w:sz w:val="16"/>
          <w:u w:val="none"/>
        </w:rPr>
        <w:t>to huge swathes of internet traffic - users’ personal data as well as online transaction</w:t>
      </w:r>
      <w:r w:rsidR="008046CD" w:rsidRPr="008046CD">
        <w:rPr>
          <w:rStyle w:val="StyleUnderline"/>
          <w:b w:val="0"/>
          <w:sz w:val="16"/>
          <w:u w:val="none"/>
        </w:rPr>
        <w:t xml:space="preserve"> </w:t>
      </w:r>
      <w:r w:rsidRPr="008046CD">
        <w:rPr>
          <w:rStyle w:val="StyleUnderline"/>
          <w:b w:val="0"/>
          <w:sz w:val="16"/>
          <w:u w:val="none"/>
        </w:rPr>
        <w:t>and emails stored on tech companies servers - as part of a clandestine data-mining</w:t>
      </w:r>
      <w:r w:rsidR="008046CD" w:rsidRPr="008046CD">
        <w:rPr>
          <w:rStyle w:val="StyleUnderline"/>
          <w:b w:val="0"/>
          <w:sz w:val="16"/>
          <w:u w:val="none"/>
        </w:rPr>
        <w:t xml:space="preserve"> </w:t>
      </w:r>
      <w:r w:rsidRPr="008046CD">
        <w:rPr>
          <w:rStyle w:val="StyleUnderline"/>
          <w:b w:val="0"/>
          <w:sz w:val="16"/>
          <w:u w:val="none"/>
        </w:rPr>
        <w:t>program named PRISM.</w:t>
      </w:r>
      <w:r w:rsidR="008046CD" w:rsidRPr="008046CD">
        <w:rPr>
          <w:rStyle w:val="StyleUnderline"/>
          <w:b w:val="0"/>
          <w:sz w:val="16"/>
          <w:u w:val="none"/>
        </w:rPr>
        <w:t xml:space="preserve"> </w:t>
      </w:r>
      <w:r w:rsidRPr="008046CD">
        <w:rPr>
          <w:rStyle w:val="StyleUnderline"/>
          <w:b w:val="0"/>
          <w:sz w:val="16"/>
          <w:u w:val="none"/>
        </w:rPr>
        <w:t>Of equal concern were the methods used. It emerged that the NSA had been given</w:t>
      </w:r>
      <w:r w:rsidR="008046CD" w:rsidRPr="008046CD">
        <w:rPr>
          <w:rStyle w:val="StyleUnderline"/>
          <w:b w:val="0"/>
          <w:sz w:val="16"/>
          <w:u w:val="none"/>
        </w:rPr>
        <w:t xml:space="preserve"> </w:t>
      </w:r>
      <w:r w:rsidRPr="008046CD">
        <w:rPr>
          <w:rStyle w:val="StyleUnderline"/>
          <w:b w:val="0"/>
          <w:sz w:val="16"/>
          <w:u w:val="none"/>
        </w:rPr>
        <w:t>complete control over international encryption standards and that it had used</w:t>
      </w:r>
      <w:r w:rsidR="008046CD" w:rsidRPr="008046CD">
        <w:rPr>
          <w:rStyle w:val="StyleUnderline"/>
          <w:b w:val="0"/>
          <w:sz w:val="16"/>
          <w:u w:val="none"/>
        </w:rPr>
        <w:t xml:space="preserve"> </w:t>
      </w:r>
      <w:r w:rsidRPr="008046CD">
        <w:rPr>
          <w:rStyle w:val="StyleUnderline"/>
          <w:b w:val="0"/>
          <w:sz w:val="16"/>
          <w:u w:val="none"/>
        </w:rPr>
        <w:t>supercomputers to break encryption.</w:t>
      </w:r>
      <w:r w:rsidR="008046CD" w:rsidRPr="008046CD">
        <w:rPr>
          <w:rStyle w:val="StyleUnderline"/>
          <w:b w:val="0"/>
          <w:sz w:val="16"/>
          <w:u w:val="none"/>
        </w:rPr>
        <w:t xml:space="preserve"> </w:t>
      </w:r>
      <w:r w:rsidRPr="008046CD">
        <w:rPr>
          <w:rStyle w:val="StyleUnderline"/>
          <w:b w:val="0"/>
          <w:sz w:val="16"/>
          <w:u w:val="none"/>
        </w:rPr>
        <w:t>Even more worrying were suggestions that NSA officials had collaborated with</w:t>
      </w:r>
      <w:r w:rsidR="008046CD" w:rsidRPr="008046CD">
        <w:rPr>
          <w:rStyle w:val="StyleUnderline"/>
          <w:b w:val="0"/>
          <w:sz w:val="16"/>
          <w:u w:val="none"/>
        </w:rPr>
        <w:t xml:space="preserve"> </w:t>
      </w:r>
      <w:r w:rsidRPr="008046CD">
        <w:rPr>
          <w:rStyle w:val="StyleUnderline"/>
          <w:b w:val="0"/>
          <w:sz w:val="16"/>
          <w:u w:val="none"/>
        </w:rPr>
        <w:t>technology companies and internet service providers – enabling agencies to insert</w:t>
      </w:r>
      <w:r w:rsidR="008046CD" w:rsidRPr="008046CD">
        <w:rPr>
          <w:rStyle w:val="StyleUnderline"/>
          <w:b w:val="0"/>
          <w:sz w:val="16"/>
          <w:u w:val="none"/>
        </w:rPr>
        <w:t xml:space="preserve"> </w:t>
      </w:r>
      <w:r w:rsidRPr="008046CD">
        <w:rPr>
          <w:rStyle w:val="StyleUnderline"/>
          <w:b w:val="0"/>
          <w:sz w:val="16"/>
          <w:u w:val="none"/>
        </w:rPr>
        <w:t>secret “backdoors” into commercial encryption software.</w:t>
      </w:r>
      <w:r w:rsidR="008046CD" w:rsidRPr="008046CD">
        <w:rPr>
          <w:rStyle w:val="StyleUnderline"/>
          <w:b w:val="0"/>
          <w:sz w:val="16"/>
          <w:u w:val="none"/>
        </w:rPr>
        <w:t xml:space="preserve"> </w:t>
      </w:r>
      <w:r w:rsidRPr="008046CD">
        <w:rPr>
          <w:rStyle w:val="StyleUnderline"/>
          <w:b w:val="0"/>
          <w:sz w:val="16"/>
          <w:u w:val="none"/>
        </w:rPr>
        <w:t>Although big technology firms denied they had knowingly provided the government</w:t>
      </w:r>
      <w:r w:rsidR="008046CD" w:rsidRPr="008046CD">
        <w:rPr>
          <w:rStyle w:val="StyleUnderline"/>
          <w:b w:val="0"/>
          <w:sz w:val="16"/>
          <w:u w:val="none"/>
        </w:rPr>
        <w:t xml:space="preserve"> </w:t>
      </w:r>
      <w:r w:rsidRPr="008046CD">
        <w:rPr>
          <w:rStyle w:val="StyleUnderline"/>
          <w:b w:val="0"/>
          <w:sz w:val="16"/>
          <w:u w:val="none"/>
        </w:rPr>
        <w:t>with such backdoors, the revelations were seen as a threat to the future growth of the</w:t>
      </w:r>
      <w:r w:rsidR="008046CD" w:rsidRPr="008046CD">
        <w:rPr>
          <w:rStyle w:val="StyleUnderline"/>
          <w:b w:val="0"/>
          <w:sz w:val="16"/>
          <w:u w:val="none"/>
        </w:rPr>
        <w:t xml:space="preserve"> </w:t>
      </w:r>
      <w:r w:rsidRPr="008046CD">
        <w:rPr>
          <w:rStyle w:val="StyleUnderline"/>
          <w:b w:val="0"/>
          <w:sz w:val="16"/>
          <w:u w:val="none"/>
        </w:rPr>
        <w:t>cloud as it suggested companies could not safeguard the security and privacy of their</w:t>
      </w:r>
      <w:r w:rsidR="008046CD" w:rsidRPr="008046CD">
        <w:rPr>
          <w:rStyle w:val="StyleUnderline"/>
          <w:b w:val="0"/>
          <w:sz w:val="16"/>
          <w:u w:val="none"/>
        </w:rPr>
        <w:t xml:space="preserve"> </w:t>
      </w:r>
      <w:r w:rsidRPr="008046CD">
        <w:rPr>
          <w:rStyle w:val="StyleUnderline"/>
          <w:b w:val="0"/>
          <w:sz w:val="16"/>
          <w:u w:val="none"/>
        </w:rPr>
        <w:t>customers.</w:t>
      </w:r>
      <w:r w:rsidR="008046CD" w:rsidRPr="008046CD">
        <w:rPr>
          <w:rStyle w:val="StyleUnderline"/>
          <w:b w:val="0"/>
          <w:sz w:val="16"/>
          <w:u w:val="none"/>
        </w:rPr>
        <w:t xml:space="preserve"> </w:t>
      </w:r>
      <w:r w:rsidRPr="008046CD">
        <w:rPr>
          <w:rStyle w:val="StyleUnderline"/>
          <w:b w:val="0"/>
          <w:sz w:val="16"/>
          <w:u w:val="none"/>
        </w:rPr>
        <w:t>In the immediate aftermath of the leaks, a report released by the Information Technology</w:t>
      </w:r>
      <w:r w:rsidR="008046CD" w:rsidRPr="008046CD">
        <w:rPr>
          <w:rStyle w:val="StyleUnderline"/>
          <w:b w:val="0"/>
          <w:sz w:val="16"/>
          <w:u w:val="none"/>
        </w:rPr>
        <w:t xml:space="preserve"> </w:t>
      </w:r>
      <w:r w:rsidRPr="008046CD">
        <w:rPr>
          <w:rStyle w:val="StyleUnderline"/>
          <w:b w:val="0"/>
          <w:sz w:val="16"/>
          <w:u w:val="none"/>
        </w:rPr>
        <w:t>and Innovation Foundation (ITIF), a non-partisan think tank based in Washington,</w:t>
      </w:r>
      <w:r w:rsidR="008046CD" w:rsidRPr="008046CD">
        <w:rPr>
          <w:rStyle w:val="StyleUnderline"/>
          <w:b w:val="0"/>
          <w:sz w:val="16"/>
          <w:u w:val="none"/>
        </w:rPr>
        <w:t xml:space="preserve"> </w:t>
      </w:r>
      <w:r w:rsidRPr="008046CD">
        <w:rPr>
          <w:rStyle w:val="StyleUnderline"/>
          <w:b w:val="0"/>
          <w:sz w:val="16"/>
          <w:u w:val="none"/>
        </w:rPr>
        <w:t>estimated that foreigners’ distrust in US cloud storage providers since the NSA spying</w:t>
      </w:r>
      <w:r w:rsidR="008046CD" w:rsidRPr="008046CD">
        <w:rPr>
          <w:rStyle w:val="StyleUnderline"/>
          <w:b w:val="0"/>
          <w:sz w:val="16"/>
          <w:u w:val="none"/>
        </w:rPr>
        <w:t xml:space="preserve"> </w:t>
      </w:r>
      <w:r w:rsidRPr="008046CD">
        <w:rPr>
          <w:rStyle w:val="StyleUnderline"/>
          <w:b w:val="0"/>
          <w:sz w:val="16"/>
          <w:u w:val="none"/>
        </w:rPr>
        <w:t>scandal could cost such companies up to USD35 billion in lost revenues by 2016.</w:t>
      </w:r>
      <w:r w:rsidR="008046CD" w:rsidRPr="008046CD">
        <w:rPr>
          <w:rStyle w:val="StyleUnderline"/>
          <w:b w:val="0"/>
          <w:sz w:val="16"/>
          <w:u w:val="none"/>
        </w:rPr>
        <w:t xml:space="preserve"> </w:t>
      </w:r>
      <w:r w:rsidRPr="008046CD">
        <w:rPr>
          <w:rStyle w:val="StyleUnderline"/>
          <w:b w:val="0"/>
          <w:sz w:val="16"/>
          <w:u w:val="none"/>
        </w:rPr>
        <w:t>Forrester Research, an IT market research company, argued that losses could top USD180</w:t>
      </w:r>
      <w:r w:rsidR="008046CD" w:rsidRPr="008046CD">
        <w:rPr>
          <w:rStyle w:val="StyleUnderline"/>
          <w:b w:val="0"/>
          <w:sz w:val="16"/>
          <w:u w:val="none"/>
        </w:rPr>
        <w:t xml:space="preserve"> </w:t>
      </w:r>
      <w:r w:rsidRPr="008046CD">
        <w:rPr>
          <w:rStyle w:val="StyleUnderline"/>
          <w:b w:val="0"/>
          <w:sz w:val="16"/>
          <w:u w:val="none"/>
        </w:rPr>
        <w:t>billion over the same period - a 25 per cent hit to overall IT service provider revenues.</w:t>
      </w:r>
      <w:r w:rsidR="008046CD" w:rsidRPr="008046CD">
        <w:rPr>
          <w:rStyle w:val="StyleUnderline"/>
          <w:b w:val="0"/>
          <w:sz w:val="16"/>
          <w:u w:val="none"/>
        </w:rPr>
        <w:t xml:space="preserve"> </w:t>
      </w:r>
      <w:r w:rsidRPr="008046CD">
        <w:rPr>
          <w:rStyle w:val="StyleUnderline"/>
          <w:b w:val="0"/>
          <w:sz w:val="16"/>
          <w:u w:val="none"/>
        </w:rPr>
        <w:t>NSA leaks unlock fast growth in the IT security sector</w:t>
      </w:r>
      <w:r w:rsidR="008046CD" w:rsidRPr="008046CD">
        <w:rPr>
          <w:rStyle w:val="StyleUnderline"/>
          <w:b w:val="0"/>
          <w:sz w:val="16"/>
          <w:u w:val="none"/>
        </w:rPr>
        <w:t xml:space="preserve"> </w:t>
      </w:r>
      <w:r w:rsidRPr="008046CD">
        <w:rPr>
          <w:rStyle w:val="StyleUnderline"/>
          <w:b w:val="0"/>
          <w:sz w:val="16"/>
          <w:u w:val="none"/>
        </w:rPr>
        <w:t>Fast-forward nine months and a more nuanced picture is emerging, AB participants</w:t>
      </w:r>
      <w:r w:rsidR="008046CD" w:rsidRPr="008046CD">
        <w:rPr>
          <w:rStyle w:val="StyleUnderline"/>
          <w:b w:val="0"/>
          <w:sz w:val="16"/>
          <w:u w:val="none"/>
        </w:rPr>
        <w:t xml:space="preserve"> </w:t>
      </w:r>
      <w:r w:rsidRPr="008046CD">
        <w:rPr>
          <w:rStyle w:val="StyleUnderline"/>
          <w:b w:val="0"/>
          <w:sz w:val="16"/>
          <w:u w:val="none"/>
        </w:rPr>
        <w:t>heard.</w:t>
      </w:r>
      <w:r w:rsidR="008046CD" w:rsidRPr="008046CD">
        <w:rPr>
          <w:rStyle w:val="StyleUnderline"/>
          <w:b w:val="0"/>
          <w:sz w:val="16"/>
          <w:u w:val="none"/>
        </w:rPr>
        <w:t xml:space="preserve"> </w:t>
      </w:r>
      <w:r w:rsidRPr="008046CD">
        <w:rPr>
          <w:rStyle w:val="StyleUnderline"/>
          <w:b w:val="0"/>
          <w:sz w:val="16"/>
          <w:u w:val="none"/>
        </w:rPr>
        <w:t xml:space="preserve">What our panel of security experts report is that while </w:t>
      </w:r>
      <w:r w:rsidRPr="008046CD">
        <w:rPr>
          <w:rStyle w:val="StyleUnderline"/>
        </w:rPr>
        <w:t>the NSA’s practices</w:t>
      </w:r>
      <w:r w:rsidRPr="008046CD">
        <w:rPr>
          <w:rStyle w:val="StyleUnderline"/>
          <w:b w:val="0"/>
          <w:sz w:val="16"/>
          <w:u w:val="none"/>
        </w:rPr>
        <w:t xml:space="preserve"> may have</w:t>
      </w:r>
      <w:r w:rsidR="008046CD" w:rsidRPr="008046CD">
        <w:rPr>
          <w:rStyle w:val="StyleUnderline"/>
          <w:b w:val="0"/>
          <w:sz w:val="16"/>
          <w:u w:val="none"/>
        </w:rPr>
        <w:t xml:space="preserve"> </w:t>
      </w:r>
      <w:r w:rsidRPr="008046CD">
        <w:rPr>
          <w:rStyle w:val="StyleUnderline"/>
          <w:b w:val="0"/>
          <w:sz w:val="16"/>
          <w:u w:val="none"/>
        </w:rPr>
        <w:t xml:space="preserve">undermined customer confidence, slowing the rate of cloud adoption, they </w:t>
      </w:r>
      <w:r w:rsidRPr="008046CD">
        <w:rPr>
          <w:rStyle w:val="StyleUnderline"/>
        </w:rPr>
        <w:t>have</w:t>
      </w:r>
      <w:r w:rsidR="008046CD">
        <w:rPr>
          <w:rStyle w:val="StyleUnderline"/>
        </w:rPr>
        <w:t xml:space="preserve"> </w:t>
      </w:r>
      <w:r w:rsidRPr="008046CD">
        <w:rPr>
          <w:rStyle w:val="StyleUnderline"/>
        </w:rPr>
        <w:t>unlocked opportunities for security vendors.</w:t>
      </w:r>
      <w:r w:rsidR="008046CD">
        <w:rPr>
          <w:rStyle w:val="StyleUnderline"/>
        </w:rPr>
        <w:t xml:space="preserve"> </w:t>
      </w:r>
      <w:r w:rsidRPr="008046CD">
        <w:rPr>
          <w:rStyle w:val="StyleUnderline"/>
          <w:b w:val="0"/>
          <w:sz w:val="16"/>
          <w:u w:val="none"/>
        </w:rPr>
        <w:t>Security concerns move higher on corporate agenda</w:t>
      </w:r>
      <w:r w:rsidR="008046CD" w:rsidRPr="008046CD">
        <w:rPr>
          <w:rStyle w:val="StyleUnderline"/>
          <w:b w:val="0"/>
          <w:sz w:val="16"/>
          <w:u w:val="none"/>
        </w:rPr>
        <w:t xml:space="preserve"> </w:t>
      </w:r>
      <w:r w:rsidRPr="008046CD">
        <w:rPr>
          <w:rStyle w:val="StyleUnderline"/>
        </w:rPr>
        <w:t>Snowden’s revelations have made the cyber-security threat far more visible, forcing</w:t>
      </w:r>
      <w:r w:rsidR="008046CD">
        <w:rPr>
          <w:rStyle w:val="StyleUnderline"/>
        </w:rPr>
        <w:t xml:space="preserve"> </w:t>
      </w:r>
      <w:r w:rsidRPr="008046CD">
        <w:rPr>
          <w:rStyle w:val="StyleUnderline"/>
        </w:rPr>
        <w:t>companies to review how their data is stored.</w:t>
      </w:r>
      <w:r w:rsidR="008046CD">
        <w:rPr>
          <w:rStyle w:val="StyleUnderline"/>
        </w:rPr>
        <w:t xml:space="preserve"> </w:t>
      </w:r>
      <w:r w:rsidRPr="008046CD">
        <w:rPr>
          <w:rStyle w:val="StyleUnderline"/>
          <w:b w:val="0"/>
          <w:sz w:val="16"/>
          <w:u w:val="none"/>
        </w:rPr>
        <w:t>If IT security professionals had long suspected that government agencies were</w:t>
      </w:r>
      <w:r w:rsidR="008046CD" w:rsidRPr="008046CD">
        <w:rPr>
          <w:rStyle w:val="StyleUnderline"/>
          <w:b w:val="0"/>
          <w:sz w:val="16"/>
          <w:u w:val="none"/>
        </w:rPr>
        <w:t xml:space="preserve"> </w:t>
      </w:r>
      <w:r w:rsidRPr="008046CD">
        <w:rPr>
          <w:rStyle w:val="StyleUnderline"/>
          <w:b w:val="0"/>
          <w:sz w:val="16"/>
          <w:u w:val="none"/>
        </w:rPr>
        <w:t>involved in systematic electronic spying, there was scant evidence available. But the</w:t>
      </w:r>
      <w:r w:rsidR="008046CD" w:rsidRPr="008046CD">
        <w:rPr>
          <w:rStyle w:val="StyleUnderline"/>
          <w:b w:val="0"/>
          <w:sz w:val="16"/>
          <w:u w:val="none"/>
        </w:rPr>
        <w:t xml:space="preserve"> </w:t>
      </w:r>
      <w:r w:rsidRPr="008046CD">
        <w:rPr>
          <w:rStyle w:val="StyleUnderline"/>
          <w:b w:val="0"/>
          <w:sz w:val="16"/>
          <w:u w:val="none"/>
        </w:rPr>
        <w:t>Snowden leaks have revealed the full extent of NSA surveillance activities and brought</w:t>
      </w:r>
      <w:r w:rsidR="008046CD" w:rsidRPr="008046CD">
        <w:rPr>
          <w:rStyle w:val="StyleUnderline"/>
          <w:b w:val="0"/>
          <w:sz w:val="16"/>
          <w:u w:val="none"/>
        </w:rPr>
        <w:t xml:space="preserve"> </w:t>
      </w:r>
      <w:r w:rsidRPr="008046CD">
        <w:rPr>
          <w:rStyle w:val="StyleUnderline"/>
          <w:b w:val="0"/>
          <w:sz w:val="16"/>
          <w:u w:val="none"/>
        </w:rPr>
        <w:t>to light the collaboration of US major tech companies.</w:t>
      </w:r>
      <w:r w:rsidR="008046CD" w:rsidRPr="008046CD">
        <w:rPr>
          <w:rStyle w:val="StyleUnderline"/>
          <w:b w:val="0"/>
          <w:sz w:val="16"/>
          <w:u w:val="none"/>
        </w:rPr>
        <w:t xml:space="preserve"> </w:t>
      </w:r>
      <w:r w:rsidRPr="008046CD">
        <w:rPr>
          <w:rStyle w:val="StyleUnderline"/>
          <w:b w:val="0"/>
          <w:sz w:val="16"/>
          <w:u w:val="none"/>
        </w:rPr>
        <w:t xml:space="preserve">Such is the level of concern that </w:t>
      </w:r>
      <w:r w:rsidRPr="008046CD">
        <w:rPr>
          <w:rStyle w:val="StyleUnderline"/>
        </w:rPr>
        <w:t>cyber security has evolved</w:t>
      </w:r>
      <w:r w:rsidRPr="008046CD">
        <w:rPr>
          <w:rStyle w:val="StyleUnderline"/>
          <w:b w:val="0"/>
          <w:sz w:val="16"/>
          <w:u w:val="none"/>
        </w:rPr>
        <w:t xml:space="preserve"> from a being compliance</w:t>
      </w:r>
      <w:r w:rsidR="008046CD" w:rsidRPr="008046CD">
        <w:rPr>
          <w:rStyle w:val="StyleUnderline"/>
          <w:b w:val="0"/>
          <w:sz w:val="16"/>
          <w:u w:val="none"/>
        </w:rPr>
        <w:t xml:space="preserve"> </w:t>
      </w:r>
      <w:r w:rsidRPr="008046CD">
        <w:rPr>
          <w:rStyle w:val="StyleUnderline"/>
          <w:b w:val="0"/>
          <w:sz w:val="16"/>
          <w:u w:val="none"/>
        </w:rPr>
        <w:t xml:space="preserve">matter for IT specialists </w:t>
      </w:r>
      <w:r w:rsidRPr="008046CD">
        <w:rPr>
          <w:rStyle w:val="StyleUnderline"/>
        </w:rPr>
        <w:t>into a strategic priority for corporations worldwide.</w:t>
      </w:r>
      <w:r w:rsidR="008046CD" w:rsidRPr="008046CD">
        <w:rPr>
          <w:rStyle w:val="StyleUnderline"/>
          <w:b w:val="0"/>
          <w:sz w:val="16"/>
          <w:u w:val="none"/>
        </w:rPr>
        <w:t xml:space="preserve"> </w:t>
      </w:r>
      <w:r w:rsidRPr="008046CD">
        <w:rPr>
          <w:rStyle w:val="StyleUnderline"/>
        </w:rPr>
        <w:t>The scandal has served as a trigger to unlock corporate investment in cyber-security</w:t>
      </w:r>
      <w:r w:rsidR="008046CD">
        <w:rPr>
          <w:rStyle w:val="StyleUnderline"/>
        </w:rPr>
        <w:t xml:space="preserve"> </w:t>
      </w:r>
      <w:r w:rsidRPr="008046CD">
        <w:rPr>
          <w:rStyle w:val="StyleUnderline"/>
        </w:rPr>
        <w:t>solutions.</w:t>
      </w:r>
      <w:r w:rsidR="008046CD">
        <w:rPr>
          <w:rStyle w:val="StyleUnderline"/>
        </w:rPr>
        <w:t xml:space="preserve"> </w:t>
      </w:r>
      <w:r w:rsidRPr="008046CD">
        <w:rPr>
          <w:rStyle w:val="StyleUnderline"/>
          <w:b w:val="0"/>
          <w:sz w:val="16"/>
          <w:u w:val="none"/>
        </w:rPr>
        <w:t>Cyber security companies see investment boom</w:t>
      </w:r>
      <w:r w:rsidR="008046CD" w:rsidRPr="008046CD">
        <w:rPr>
          <w:rStyle w:val="StyleUnderline"/>
          <w:b w:val="0"/>
          <w:sz w:val="16"/>
          <w:u w:val="none"/>
        </w:rPr>
        <w:t xml:space="preserve"> </w:t>
      </w:r>
      <w:r w:rsidRPr="008046CD">
        <w:rPr>
          <w:rStyle w:val="StyleUnderline"/>
          <w:b w:val="0"/>
          <w:sz w:val="16"/>
          <w:u w:val="none"/>
        </w:rPr>
        <w:t>Companies with data stored in clouds are upgrading their systems, and are increasingly</w:t>
      </w:r>
      <w:r w:rsidR="008046CD" w:rsidRPr="008046CD">
        <w:rPr>
          <w:rStyle w:val="StyleUnderline"/>
          <w:b w:val="0"/>
          <w:sz w:val="16"/>
          <w:u w:val="none"/>
        </w:rPr>
        <w:t xml:space="preserve"> </w:t>
      </w:r>
      <w:r w:rsidRPr="008046CD">
        <w:rPr>
          <w:rStyle w:val="StyleUnderline"/>
          <w:b w:val="0"/>
          <w:sz w:val="16"/>
          <w:u w:val="none"/>
        </w:rPr>
        <w:t>engaging the services of cyber-security providers. They are turning to the providers</w:t>
      </w:r>
      <w:r w:rsidR="008046CD" w:rsidRPr="008046CD">
        <w:rPr>
          <w:rStyle w:val="StyleUnderline"/>
          <w:b w:val="0"/>
          <w:sz w:val="16"/>
          <w:u w:val="none"/>
        </w:rPr>
        <w:t xml:space="preserve"> </w:t>
      </w:r>
      <w:r w:rsidRPr="008046CD">
        <w:rPr>
          <w:rStyle w:val="StyleUnderline"/>
          <w:b w:val="0"/>
          <w:sz w:val="16"/>
          <w:u w:val="none"/>
        </w:rPr>
        <w:t>with the most innovative solutions – and in the IT security world, the companies with</w:t>
      </w:r>
      <w:r w:rsidR="008046CD" w:rsidRPr="008046CD">
        <w:rPr>
          <w:rStyle w:val="StyleUnderline"/>
          <w:b w:val="0"/>
          <w:sz w:val="16"/>
          <w:u w:val="none"/>
        </w:rPr>
        <w:t xml:space="preserve"> </w:t>
      </w:r>
      <w:r w:rsidRPr="008046CD">
        <w:rPr>
          <w:rStyle w:val="StyleUnderline"/>
          <w:b w:val="0"/>
          <w:sz w:val="16"/>
          <w:u w:val="none"/>
        </w:rPr>
        <w:t xml:space="preserve">the hottest technologies are small, very dynamic start-ups. </w:t>
      </w:r>
      <w:r w:rsidRPr="008046CD">
        <w:rPr>
          <w:rStyle w:val="StyleUnderline"/>
        </w:rPr>
        <w:t>Revelations by Snowden</w:t>
      </w:r>
      <w:r w:rsidR="008046CD">
        <w:rPr>
          <w:rStyle w:val="StyleUnderline"/>
        </w:rPr>
        <w:t xml:space="preserve"> </w:t>
      </w:r>
      <w:r w:rsidRPr="008046CD">
        <w:rPr>
          <w:rStyle w:val="StyleUnderline"/>
        </w:rPr>
        <w:t>of possible ties between tech firms and government have made consumers suspicious</w:t>
      </w:r>
      <w:r w:rsidR="008046CD">
        <w:rPr>
          <w:rStyle w:val="StyleUnderline"/>
        </w:rPr>
        <w:t xml:space="preserve"> </w:t>
      </w:r>
      <w:r w:rsidRPr="008046CD">
        <w:rPr>
          <w:rStyle w:val="StyleUnderline"/>
        </w:rPr>
        <w:t>that large US-based companies could be beholden to intelligence agencies.</w:t>
      </w:r>
      <w:r w:rsidR="008046CD">
        <w:rPr>
          <w:rStyle w:val="StyleUnderline"/>
        </w:rPr>
        <w:t xml:space="preserve"> </w:t>
      </w:r>
      <w:r w:rsidRPr="008046CD">
        <w:rPr>
          <w:rStyle w:val="StyleUnderline"/>
        </w:rPr>
        <w:t>As a result, it has become easier for new, smaller security businesses to sell their</w:t>
      </w:r>
      <w:r w:rsidR="008046CD">
        <w:rPr>
          <w:rStyle w:val="StyleUnderline"/>
        </w:rPr>
        <w:t xml:space="preserve"> </w:t>
      </w:r>
      <w:r w:rsidRPr="008046CD">
        <w:rPr>
          <w:rStyle w:val="StyleUnderline"/>
        </w:rPr>
        <w:t>solutions.</w:t>
      </w:r>
      <w:r w:rsidR="008046CD">
        <w:rPr>
          <w:rStyle w:val="StyleUnderline"/>
        </w:rPr>
        <w:t xml:space="preserve"> </w:t>
      </w:r>
      <w:r w:rsidRPr="008046CD">
        <w:rPr>
          <w:rStyle w:val="StyleUnderline"/>
          <w:b w:val="0"/>
          <w:sz w:val="16"/>
          <w:u w:val="none"/>
        </w:rPr>
        <w:t xml:space="preserve">With spending on cyber-security rising, </w:t>
      </w:r>
      <w:r w:rsidRPr="008046CD">
        <w:rPr>
          <w:rStyle w:val="StyleUnderline"/>
        </w:rPr>
        <w:t>the sector has drawn the attention of investors.</w:t>
      </w:r>
      <w:r w:rsidR="008046CD">
        <w:rPr>
          <w:rStyle w:val="StyleUnderline"/>
        </w:rPr>
        <w:t xml:space="preserve"> </w:t>
      </w:r>
      <w:r w:rsidRPr="008046CD">
        <w:rPr>
          <w:rStyle w:val="StyleUnderline"/>
          <w:b w:val="0"/>
          <w:sz w:val="16"/>
          <w:u w:val="none"/>
        </w:rPr>
        <w:t>Intense interest in the sector has helped fuelled a buoyant IPO market and robust</w:t>
      </w:r>
      <w:r w:rsidR="008046CD" w:rsidRPr="008046CD">
        <w:rPr>
          <w:rStyle w:val="StyleUnderline"/>
          <w:b w:val="0"/>
          <w:sz w:val="16"/>
          <w:u w:val="none"/>
        </w:rPr>
        <w:t xml:space="preserve"> </w:t>
      </w:r>
      <w:r w:rsidRPr="008046CD">
        <w:rPr>
          <w:rStyle w:val="StyleUnderline"/>
          <w:b w:val="0"/>
          <w:sz w:val="16"/>
          <w:u w:val="none"/>
        </w:rPr>
        <w:t>share price performance; companies operating in the sector of cloud security, data</w:t>
      </w:r>
      <w:r w:rsidR="008046CD" w:rsidRPr="008046CD">
        <w:rPr>
          <w:rStyle w:val="StyleUnderline"/>
          <w:b w:val="0"/>
          <w:sz w:val="16"/>
          <w:u w:val="none"/>
        </w:rPr>
        <w:t xml:space="preserve"> </w:t>
      </w:r>
      <w:r w:rsidRPr="008046CD">
        <w:rPr>
          <w:rStyle w:val="StyleUnderline"/>
          <w:b w:val="0"/>
          <w:sz w:val="16"/>
          <w:u w:val="none"/>
        </w:rPr>
        <w:t>management or encryption have attracted particularly strong demand.</w:t>
      </w:r>
      <w:r w:rsidR="008046CD" w:rsidRPr="008046CD">
        <w:rPr>
          <w:rStyle w:val="StyleUnderline"/>
          <w:b w:val="0"/>
          <w:sz w:val="16"/>
          <w:u w:val="none"/>
        </w:rPr>
        <w:t xml:space="preserve"> </w:t>
      </w:r>
      <w:r w:rsidRPr="008046CD">
        <w:rPr>
          <w:rStyle w:val="StyleUnderline"/>
          <w:b w:val="0"/>
          <w:sz w:val="16"/>
          <w:u w:val="none"/>
        </w:rPr>
        <w:t xml:space="preserve">Rising valuations may be a reflection of the heated competition in the sector, </w:t>
      </w:r>
      <w:r w:rsidRPr="008046CD">
        <w:rPr>
          <w:rStyle w:val="StyleUnderline"/>
        </w:rPr>
        <w:t>which has</w:t>
      </w:r>
      <w:r w:rsidR="008046CD">
        <w:rPr>
          <w:rStyle w:val="StyleUnderline"/>
        </w:rPr>
        <w:t xml:space="preserve"> </w:t>
      </w:r>
      <w:r w:rsidRPr="008046CD">
        <w:rPr>
          <w:rStyle w:val="StyleUnderline"/>
        </w:rPr>
        <w:t>seen a wave of consolidation in recent months as these young security companies make</w:t>
      </w:r>
      <w:r w:rsidR="008046CD">
        <w:rPr>
          <w:rStyle w:val="StyleUnderline"/>
        </w:rPr>
        <w:t xml:space="preserve"> </w:t>
      </w:r>
      <w:r w:rsidRPr="008046CD">
        <w:rPr>
          <w:rStyle w:val="StyleUnderline"/>
        </w:rPr>
        <w:t>attractive acquisition targets for their larger rivals</w:t>
      </w:r>
      <w:r w:rsidRPr="008046CD">
        <w:rPr>
          <w:rStyle w:val="StyleUnderline"/>
          <w:b w:val="0"/>
          <w:sz w:val="16"/>
          <w:u w:val="none"/>
        </w:rPr>
        <w:t xml:space="preserve"> (RSA/</w:t>
      </w:r>
      <w:proofErr w:type="spellStart"/>
      <w:r w:rsidRPr="008046CD">
        <w:rPr>
          <w:rStyle w:val="StyleUnderline"/>
          <w:b w:val="0"/>
          <w:sz w:val="16"/>
          <w:u w:val="none"/>
        </w:rPr>
        <w:t>Silvertail</w:t>
      </w:r>
      <w:proofErr w:type="spellEnd"/>
      <w:r w:rsidRPr="008046CD">
        <w:rPr>
          <w:rStyle w:val="StyleUnderline"/>
          <w:b w:val="0"/>
          <w:sz w:val="16"/>
          <w:u w:val="none"/>
        </w:rPr>
        <w:t>, Cisco/</w:t>
      </w:r>
      <w:proofErr w:type="spellStart"/>
      <w:r w:rsidRPr="008046CD">
        <w:rPr>
          <w:rStyle w:val="StyleUnderline"/>
          <w:b w:val="0"/>
          <w:sz w:val="16"/>
          <w:u w:val="none"/>
        </w:rPr>
        <w:t>Sourcefire</w:t>
      </w:r>
      <w:proofErr w:type="spellEnd"/>
      <w:r w:rsidRPr="008046CD">
        <w:rPr>
          <w:rStyle w:val="StyleUnderline"/>
          <w:b w:val="0"/>
          <w:sz w:val="16"/>
          <w:u w:val="none"/>
        </w:rPr>
        <w:t>,</w:t>
      </w:r>
      <w:r w:rsidR="008046CD" w:rsidRPr="008046CD">
        <w:rPr>
          <w:rStyle w:val="StyleUnderline"/>
          <w:b w:val="0"/>
          <w:sz w:val="16"/>
          <w:u w:val="none"/>
        </w:rPr>
        <w:t xml:space="preserve"> </w:t>
      </w:r>
      <w:r w:rsidRPr="008046CD">
        <w:rPr>
          <w:rStyle w:val="StyleUnderline"/>
          <w:b w:val="0"/>
          <w:sz w:val="16"/>
          <w:u w:val="none"/>
        </w:rPr>
        <w:t>F5 Networks/</w:t>
      </w:r>
      <w:proofErr w:type="spellStart"/>
      <w:r w:rsidRPr="008046CD">
        <w:rPr>
          <w:rStyle w:val="StyleUnderline"/>
          <w:b w:val="0"/>
          <w:sz w:val="16"/>
          <w:u w:val="none"/>
        </w:rPr>
        <w:t>Versafe</w:t>
      </w:r>
      <w:proofErr w:type="spellEnd"/>
      <w:r w:rsidRPr="008046CD">
        <w:rPr>
          <w:rStyle w:val="StyleUnderline"/>
          <w:b w:val="0"/>
          <w:sz w:val="16"/>
          <w:u w:val="none"/>
        </w:rPr>
        <w:t>).</w:t>
      </w:r>
    </w:p>
    <w:p w:rsidR="00F14B4B" w:rsidRPr="004B364C" w:rsidRDefault="00F14B4B" w:rsidP="00F14B4B">
      <w:pPr>
        <w:pStyle w:val="Heading4"/>
      </w:pPr>
      <w:r w:rsidRPr="004B364C">
        <w:t xml:space="preserve">Snowden leaks has private users concerned for their own security </w:t>
      </w:r>
    </w:p>
    <w:p w:rsidR="00F14B4B" w:rsidRDefault="00F14B4B" w:rsidP="00F14B4B">
      <w:pPr>
        <w:rPr>
          <w:rStyle w:val="StyleUnderline"/>
          <w:b w:val="0"/>
          <w:sz w:val="16"/>
          <w:u w:val="none"/>
        </w:rPr>
      </w:pPr>
      <w:proofErr w:type="spellStart"/>
      <w:r w:rsidRPr="004B364C">
        <w:rPr>
          <w:rStyle w:val="Style13ptBold"/>
        </w:rPr>
        <w:t>Raistrick</w:t>
      </w:r>
      <w:proofErr w:type="spellEnd"/>
      <w:r w:rsidRPr="004B364C">
        <w:rPr>
          <w:rStyle w:val="Style13ptBold"/>
        </w:rPr>
        <w:t xml:space="preserve"> 13 </w:t>
      </w:r>
      <w:r w:rsidRPr="004B364C">
        <w:t xml:space="preserve">(Security administrator for Palo Alto Networks, “Is Your </w:t>
      </w:r>
      <w:proofErr w:type="spellStart"/>
      <w:r w:rsidRPr="004B364C">
        <w:t>Organisation</w:t>
      </w:r>
      <w:proofErr w:type="spellEnd"/>
      <w:r w:rsidRPr="004B364C">
        <w:t xml:space="preserve"> Edward Snowden Proof?” Business Computing World, 7/1/13, http://www.businesscomputingworld.co.uk/is-your-organisation-edward-snowden-proof/) </w:t>
      </w:r>
      <w:r>
        <w:rPr>
          <w:rStyle w:val="StyleUnderline"/>
          <w:b w:val="0"/>
          <w:sz w:val="16"/>
          <w:u w:val="none"/>
        </w:rPr>
        <w:t xml:space="preserve"> </w:t>
      </w:r>
    </w:p>
    <w:p w:rsidR="00F14B4B" w:rsidRPr="004B364C" w:rsidRDefault="00F14B4B" w:rsidP="00F14B4B">
      <w:pPr>
        <w:rPr>
          <w:rStyle w:val="StyleUnderline"/>
        </w:rPr>
      </w:pPr>
      <w:r w:rsidRPr="004B364C">
        <w:rPr>
          <w:rStyle w:val="StyleUnderline"/>
        </w:rPr>
        <w:t>From a</w:t>
      </w:r>
      <w:r>
        <w:rPr>
          <w:rStyle w:val="StyleUnderline"/>
        </w:rPr>
        <w:t xml:space="preserve"> national security point of view</w:t>
      </w:r>
      <w:r w:rsidRPr="004B364C">
        <w:rPr>
          <w:rStyle w:val="StyleUnderline"/>
        </w:rPr>
        <w:t>, the post-mortem of Snowden’s leak is where attention should be most keenly focused,</w:t>
      </w:r>
      <w:r w:rsidRPr="004B364C">
        <w:rPr>
          <w:rStyle w:val="StyleUnderline"/>
          <w:b w:val="0"/>
          <w:sz w:val="16"/>
          <w:u w:val="none"/>
        </w:rPr>
        <w:t xml:space="preserve"> to determine the veracity of his statements. But if the claims turn out to be true, it does not automatically mean that other </w:t>
      </w:r>
      <w:proofErr w:type="spellStart"/>
      <w:r w:rsidRPr="004B364C">
        <w:rPr>
          <w:rStyle w:val="StyleUnderline"/>
          <w:b w:val="0"/>
          <w:sz w:val="16"/>
          <w:u w:val="none"/>
        </w:rPr>
        <w:t>organisations</w:t>
      </w:r>
      <w:proofErr w:type="spellEnd"/>
      <w:r w:rsidRPr="004B364C">
        <w:rPr>
          <w:rStyle w:val="StyleUnderline"/>
          <w:b w:val="0"/>
          <w:sz w:val="16"/>
          <w:u w:val="none"/>
        </w:rPr>
        <w:t xml:space="preserve"> are prone to the same breaches. Generally speaking, the more powerful an application is, the more tightly it is segmented, monitored, and controlled. The same is true of security administrators themselves. The more power they are provided, the more their duties need to be segmented, monitored, and controlled. In the case of Ed Snowden, we have a very privileged administrator accessing very powerful applications – common practice would be to watch him like a hawk. Ultimately </w:t>
      </w:r>
      <w:r w:rsidRPr="004B364C">
        <w:rPr>
          <w:rStyle w:val="StyleUnderline"/>
        </w:rPr>
        <w:t>the access to sensitive information comes down to company mindset.</w:t>
      </w:r>
      <w:r w:rsidRPr="004B364C">
        <w:rPr>
          <w:rStyle w:val="StyleUnderline"/>
          <w:b w:val="0"/>
          <w:sz w:val="16"/>
          <w:u w:val="none"/>
        </w:rPr>
        <w:t xml:space="preserve"> In </w:t>
      </w:r>
      <w:r w:rsidRPr="004B364C">
        <w:rPr>
          <w:rStyle w:val="StyleUnderline"/>
        </w:rPr>
        <w:t>many</w:t>
      </w:r>
      <w:r w:rsidRPr="004B364C">
        <w:rPr>
          <w:rStyle w:val="StyleUnderline"/>
          <w:b w:val="0"/>
          <w:sz w:val="16"/>
          <w:u w:val="none"/>
        </w:rPr>
        <w:t xml:space="preserve"> cases, </w:t>
      </w:r>
      <w:r w:rsidRPr="004B364C">
        <w:rPr>
          <w:rStyle w:val="StyleUnderline"/>
        </w:rPr>
        <w:t>companies simply think of security as blocking attacks as opposed to the process of securing their information.</w:t>
      </w:r>
      <w:r>
        <w:rPr>
          <w:rStyle w:val="StyleUnderline"/>
        </w:rPr>
        <w:t xml:space="preserve"> </w:t>
      </w:r>
      <w:r w:rsidRPr="004B364C">
        <w:rPr>
          <w:rStyle w:val="StyleUnderline"/>
          <w:b w:val="0"/>
          <w:sz w:val="16"/>
          <w:u w:val="none"/>
        </w:rPr>
        <w:t xml:space="preserve">Blocking the attack is obviously a critical part of the equation, but it has to be tied into the context of the data itself, the applications that serve that data, and the people that use those applications. </w:t>
      </w:r>
      <w:r w:rsidRPr="004B364C">
        <w:rPr>
          <w:rStyle w:val="StyleUnderline"/>
        </w:rPr>
        <w:t>The NSA leak is a perfect example of what can happen when very powerful applications and powerful users are not controlled sufficiently.</w:t>
      </w:r>
      <w:r>
        <w:rPr>
          <w:rStyle w:val="StyleUnderline"/>
        </w:rPr>
        <w:t xml:space="preserve"> </w:t>
      </w:r>
      <w:r w:rsidRPr="004B364C">
        <w:rPr>
          <w:rStyle w:val="StyleUnderline"/>
          <w:b w:val="0"/>
          <w:sz w:val="16"/>
          <w:u w:val="none"/>
        </w:rPr>
        <w:t xml:space="preserve">A modern solution to a modern problem </w:t>
      </w:r>
      <w:r w:rsidRPr="004B364C">
        <w:rPr>
          <w:rStyle w:val="StyleUnderline"/>
        </w:rPr>
        <w:t>With vast amounts of privileged and sensitive data stored on company networks and pervasive threat vectors that want to steal that data,</w:t>
      </w:r>
      <w:r w:rsidRPr="004B364C">
        <w:rPr>
          <w:rStyle w:val="StyleUnderline"/>
          <w:b w:val="0"/>
          <w:sz w:val="16"/>
          <w:u w:val="none"/>
        </w:rPr>
        <w:t xml:space="preserve"> </w:t>
      </w:r>
      <w:r w:rsidRPr="004B364C">
        <w:rPr>
          <w:rStyle w:val="StyleUnderline"/>
        </w:rPr>
        <w:t>businesses require a</w:t>
      </w:r>
      <w:r w:rsidRPr="004B364C">
        <w:rPr>
          <w:rStyle w:val="StyleUnderline"/>
          <w:b w:val="0"/>
          <w:sz w:val="16"/>
          <w:u w:val="none"/>
        </w:rPr>
        <w:t xml:space="preserve"> segmented </w:t>
      </w:r>
      <w:r w:rsidRPr="004B364C">
        <w:rPr>
          <w:rStyle w:val="StyleUnderline"/>
        </w:rPr>
        <w:t xml:space="preserve">approach to security that monitors all users, content and applications that are present on the network. </w:t>
      </w:r>
      <w:r w:rsidRPr="004B364C">
        <w:rPr>
          <w:rStyle w:val="StyleUnderline"/>
          <w:b w:val="0"/>
          <w:sz w:val="16"/>
          <w:u w:val="none"/>
        </w:rPr>
        <w:t xml:space="preserve">It’s an approach some companies have been reluctant to grasp but, given the revelations of the past few weeks, </w:t>
      </w:r>
      <w:r w:rsidRPr="004B364C">
        <w:rPr>
          <w:rStyle w:val="StyleUnderline"/>
        </w:rPr>
        <w:t>the consequences of not taking appropriate measures should be far more of a concern.</w:t>
      </w:r>
    </w:p>
    <w:p w:rsidR="00F14B4B" w:rsidRPr="00DD016F" w:rsidRDefault="00F14B4B" w:rsidP="00F14B4B">
      <w:pPr>
        <w:pStyle w:val="Heading4"/>
      </w:pPr>
      <w:r w:rsidRPr="00DD016F">
        <w:t>Snowden revelations have started a new market for encryption technology- even if the technology isn’t 100% effective</w:t>
      </w:r>
    </w:p>
    <w:p w:rsidR="00F14B4B" w:rsidRPr="00DD016F" w:rsidRDefault="00F14B4B" w:rsidP="00F14B4B">
      <w:r w:rsidRPr="00DD016F">
        <w:rPr>
          <w:rStyle w:val="Style13ptBold"/>
        </w:rPr>
        <w:t>Reuters 14</w:t>
      </w:r>
      <w:r w:rsidRPr="00DD016F">
        <w:t xml:space="preserve"> (Reuters-New Agency, “Snowden leaks a boon for the digital security market,” Business Tech New Zealand, 8/6/14, http://businesstech.co.za/news/internet/64984/snowden-leaks-a-boon-for-the-digital-security-market/)</w:t>
      </w:r>
    </w:p>
    <w:p w:rsidR="00F14B4B" w:rsidRDefault="00F14B4B" w:rsidP="00F14B4B">
      <w:pPr>
        <w:rPr>
          <w:rStyle w:val="StyleUnderline"/>
        </w:rPr>
      </w:pPr>
      <w:r w:rsidRPr="00DD016F">
        <w:rPr>
          <w:rStyle w:val="StyleUnderline"/>
          <w:b w:val="0"/>
          <w:sz w:val="16"/>
          <w:u w:val="none"/>
        </w:rPr>
        <w:t xml:space="preserve">Public </w:t>
      </w:r>
      <w:r w:rsidRPr="004B364C">
        <w:rPr>
          <w:rStyle w:val="StyleUnderline"/>
        </w:rPr>
        <w:t>concerns about the U.S. government’s secretive surveillance programs exposed by Edward Snowden have spawned a slew of encryption products and privacy services that aim to make electronic spying more difficult.</w:t>
      </w:r>
      <w:r>
        <w:rPr>
          <w:rStyle w:val="StyleUnderline"/>
        </w:rPr>
        <w:t xml:space="preserve"> </w:t>
      </w:r>
      <w:r w:rsidRPr="00DD016F">
        <w:rPr>
          <w:rStyle w:val="StyleUnderline"/>
          <w:b w:val="0"/>
          <w:sz w:val="16"/>
          <w:u w:val="none"/>
        </w:rPr>
        <w:t xml:space="preserve">Two products brought out in the past five weeks illustrate the rapid development of the new marketplace: Blackphone, a handset which started shipping on June 30 for $629, and Signal, a free app that appeared on the iPhone app store last week. </w:t>
      </w:r>
      <w:r w:rsidRPr="00DD016F">
        <w:rPr>
          <w:rStyle w:val="StyleUnderline"/>
        </w:rPr>
        <w:t>They are among an array of offerings to emerge since Snowden,</w:t>
      </w:r>
      <w:r w:rsidRPr="00DD016F">
        <w:rPr>
          <w:rStyle w:val="StyleUnderline"/>
          <w:b w:val="0"/>
          <w:sz w:val="16"/>
          <w:u w:val="none"/>
        </w:rPr>
        <w:t xml:space="preserve"> a former National Security Agency contractor, last year leaked documents that showed the U.S. government harvested enormous amounts of data from the likes of Google </w:t>
      </w:r>
      <w:proofErr w:type="spellStart"/>
      <w:r w:rsidRPr="00DD016F">
        <w:rPr>
          <w:rStyle w:val="StyleUnderline"/>
          <w:b w:val="0"/>
          <w:sz w:val="16"/>
          <w:u w:val="none"/>
        </w:rPr>
        <w:t>Inc</w:t>
      </w:r>
      <w:proofErr w:type="spellEnd"/>
      <w:r w:rsidRPr="00DD016F">
        <w:rPr>
          <w:rStyle w:val="StyleUnderline"/>
          <w:b w:val="0"/>
          <w:sz w:val="16"/>
          <w:u w:val="none"/>
        </w:rPr>
        <w:t xml:space="preserve">, Yahoo </w:t>
      </w:r>
      <w:proofErr w:type="spellStart"/>
      <w:r w:rsidRPr="00DD016F">
        <w:rPr>
          <w:rStyle w:val="StyleUnderline"/>
          <w:b w:val="0"/>
          <w:sz w:val="16"/>
          <w:u w:val="none"/>
        </w:rPr>
        <w:t>Inc</w:t>
      </w:r>
      <w:proofErr w:type="spellEnd"/>
      <w:r w:rsidRPr="00DD016F">
        <w:rPr>
          <w:rStyle w:val="StyleUnderline"/>
          <w:b w:val="0"/>
          <w:sz w:val="16"/>
          <w:u w:val="none"/>
        </w:rPr>
        <w:t xml:space="preserve">, Microsoft Corp, AT&amp;T </w:t>
      </w:r>
      <w:proofErr w:type="spellStart"/>
      <w:r w:rsidRPr="00DD016F">
        <w:rPr>
          <w:rStyle w:val="StyleUnderline"/>
          <w:b w:val="0"/>
          <w:sz w:val="16"/>
          <w:u w:val="none"/>
        </w:rPr>
        <w:t>Inc</w:t>
      </w:r>
      <w:proofErr w:type="spellEnd"/>
      <w:r w:rsidRPr="00DD016F">
        <w:rPr>
          <w:rStyle w:val="StyleUnderline"/>
          <w:b w:val="0"/>
          <w:sz w:val="16"/>
          <w:u w:val="none"/>
        </w:rPr>
        <w:t xml:space="preserve"> and Verizon Communications Inc. Though they have different business philosophies, target markets and tactical approaches, the </w:t>
      </w:r>
      <w:r w:rsidRPr="00DD016F">
        <w:rPr>
          <w:rStyle w:val="StyleUnderline"/>
        </w:rPr>
        <w:t>companies</w:t>
      </w:r>
      <w:r w:rsidRPr="00DD016F">
        <w:rPr>
          <w:rStyle w:val="StyleUnderline"/>
          <w:b w:val="0"/>
          <w:sz w:val="16"/>
          <w:u w:val="none"/>
        </w:rPr>
        <w:t xml:space="preserve"> behind Blackphone and Signal shar</w:t>
      </w:r>
      <w:r w:rsidRPr="00DD016F">
        <w:rPr>
          <w:rStyle w:val="StyleUnderline"/>
        </w:rPr>
        <w:t>e an underlying encryption technique, world-class cryptographers, and an anti-government stance.</w:t>
      </w:r>
      <w:r>
        <w:rPr>
          <w:rStyle w:val="StyleUnderline"/>
        </w:rPr>
        <w:t xml:space="preserve"> </w:t>
      </w:r>
      <w:r w:rsidRPr="00DD016F">
        <w:rPr>
          <w:rStyle w:val="StyleUnderline"/>
          <w:b w:val="0"/>
          <w:sz w:val="16"/>
          <w:u w:val="none"/>
        </w:rPr>
        <w:t xml:space="preserve">“In an environment of increasingly pervasive surveillance, we want to make it as easy as possible for anyone to be able to organize and communicate securely,” Signal maker Open Whisper Systems wrote on its blog. Secure communications will be a major topic at two key hacking conferences in Las Vegas this week: Black Hat, which is aimed at professionals, and Def Con, which attracts many amateurs. Blackphone uses software from one of its backers, Silent Circle, that allows users to send encrypted voice calls and texts to one another. Silent Circle’s software is already available for iPhone and Android phones, but the company says Blackphone is more secure because it uses a new operating system – based on Android – that makes it harder for hackers to take control of the phone and eavesdrop. Silent Circle recently expanded its service by allowing encrypted calls to landlines. That feature has helped its sales rate triple in the past three months, said Silent Circle Chief Revenue Officer Vic </w:t>
      </w:r>
      <w:proofErr w:type="spellStart"/>
      <w:r w:rsidRPr="00DD016F">
        <w:rPr>
          <w:rStyle w:val="StyleUnderline"/>
          <w:b w:val="0"/>
          <w:sz w:val="16"/>
          <w:u w:val="none"/>
        </w:rPr>
        <w:t>Hyder</w:t>
      </w:r>
      <w:proofErr w:type="spellEnd"/>
      <w:r w:rsidRPr="00DD016F">
        <w:rPr>
          <w:rStyle w:val="StyleUnderline"/>
          <w:b w:val="0"/>
          <w:sz w:val="16"/>
          <w:u w:val="none"/>
        </w:rPr>
        <w:t xml:space="preserve">. He declined to give subscriber figures but said Chevron Corp and Walt Disney Co were among the company’s major corporate customers. Supported mainly by grants, Signal maker Open Whisper Systems was co-founded by security researcher Moxie Marlinspike and already has a compatible Android version called </w:t>
      </w:r>
      <w:proofErr w:type="spellStart"/>
      <w:r w:rsidRPr="00DD016F">
        <w:rPr>
          <w:rStyle w:val="StyleUnderline"/>
          <w:b w:val="0"/>
          <w:sz w:val="16"/>
          <w:u w:val="none"/>
        </w:rPr>
        <w:t>RedPhone</w:t>
      </w:r>
      <w:proofErr w:type="spellEnd"/>
      <w:r w:rsidRPr="00DD016F">
        <w:rPr>
          <w:rStyle w:val="StyleUnderline"/>
          <w:b w:val="0"/>
          <w:sz w:val="16"/>
          <w:u w:val="none"/>
        </w:rPr>
        <w:t xml:space="preserve">. The company said Signal had 70,000 downloads on the first day. Marlinspike said the company may charge in the future for extra services, but the basic functions of the app should remain free forever. “Open Whisper Systems is a project rather than a company, and the project’s objective is not financial profit,” he wrote on his personal blog. An encrypted chat service popular with security professionals is </w:t>
      </w:r>
      <w:proofErr w:type="spellStart"/>
      <w:r w:rsidRPr="00DD016F">
        <w:rPr>
          <w:rStyle w:val="StyleUnderline"/>
          <w:b w:val="0"/>
          <w:sz w:val="16"/>
          <w:u w:val="none"/>
        </w:rPr>
        <w:t>Wickr</w:t>
      </w:r>
      <w:proofErr w:type="spellEnd"/>
      <w:r w:rsidRPr="00DD016F">
        <w:rPr>
          <w:rStyle w:val="StyleUnderline"/>
          <w:b w:val="0"/>
          <w:sz w:val="16"/>
          <w:u w:val="none"/>
        </w:rPr>
        <w:t xml:space="preserve">. The free service relies on heavy encryption that is considered unbreakable for the foreseeable future if implemented correctly. </w:t>
      </w:r>
      <w:proofErr w:type="spellStart"/>
      <w:r w:rsidRPr="00DD016F">
        <w:rPr>
          <w:rStyle w:val="StyleUnderline"/>
          <w:b w:val="0"/>
          <w:sz w:val="16"/>
          <w:u w:val="none"/>
        </w:rPr>
        <w:t>Wickr</w:t>
      </w:r>
      <w:proofErr w:type="spellEnd"/>
      <w:r w:rsidRPr="00DD016F">
        <w:rPr>
          <w:rStyle w:val="StyleUnderline"/>
          <w:b w:val="0"/>
          <w:sz w:val="16"/>
          <w:u w:val="none"/>
        </w:rPr>
        <w:t xml:space="preserve"> does not use the open-source software that is the industry standard, which means security experts cannot inspect its software code. But </w:t>
      </w:r>
      <w:proofErr w:type="spellStart"/>
      <w:r w:rsidRPr="00DD016F">
        <w:rPr>
          <w:rStyle w:val="StyleUnderline"/>
          <w:b w:val="0"/>
          <w:sz w:val="16"/>
          <w:u w:val="none"/>
        </w:rPr>
        <w:t>Wickr</w:t>
      </w:r>
      <w:proofErr w:type="spellEnd"/>
      <w:r w:rsidRPr="00DD016F">
        <w:rPr>
          <w:rStyle w:val="StyleUnderline"/>
          <w:b w:val="0"/>
          <w:sz w:val="16"/>
          <w:u w:val="none"/>
        </w:rPr>
        <w:t xml:space="preserve"> says it will soon post results of security audits by well-regarded firms, and it is offering a$200,000 reward for anyone who breaks its system. </w:t>
      </w:r>
      <w:proofErr w:type="spellStart"/>
      <w:r w:rsidRPr="00DD016F">
        <w:rPr>
          <w:rStyle w:val="StyleUnderline"/>
          <w:b w:val="0"/>
          <w:sz w:val="16"/>
          <w:u w:val="none"/>
        </w:rPr>
        <w:t>Wickr</w:t>
      </w:r>
      <w:proofErr w:type="spellEnd"/>
      <w:r w:rsidRPr="00DD016F">
        <w:rPr>
          <w:rStyle w:val="StyleUnderline"/>
          <w:b w:val="0"/>
          <w:sz w:val="16"/>
          <w:u w:val="none"/>
        </w:rPr>
        <w:t xml:space="preserve"> Chief Executive Nico Sell, a longtime official at Def Con, said she plans to add a desktop version of </w:t>
      </w:r>
      <w:proofErr w:type="spellStart"/>
      <w:r w:rsidRPr="00DD016F">
        <w:rPr>
          <w:rStyle w:val="StyleUnderline"/>
          <w:b w:val="0"/>
          <w:sz w:val="16"/>
          <w:u w:val="none"/>
        </w:rPr>
        <w:t>Wickr</w:t>
      </w:r>
      <w:proofErr w:type="spellEnd"/>
      <w:r w:rsidRPr="00DD016F">
        <w:rPr>
          <w:rStyle w:val="StyleUnderline"/>
          <w:b w:val="0"/>
          <w:sz w:val="16"/>
          <w:u w:val="none"/>
        </w:rPr>
        <w:t xml:space="preserve"> soon. Law enforcement concerns </w:t>
      </w:r>
      <w:r w:rsidRPr="00DD016F">
        <w:rPr>
          <w:rStyle w:val="StyleUnderline"/>
        </w:rPr>
        <w:t xml:space="preserve">Civil liberties enthusiasts have welcomed the proliferation of new privacy-protecting software and services, </w:t>
      </w:r>
      <w:r w:rsidRPr="00DD016F">
        <w:rPr>
          <w:rStyle w:val="StyleUnderline"/>
          <w:b w:val="0"/>
          <w:sz w:val="16"/>
          <w:u w:val="none"/>
        </w:rPr>
        <w:t xml:space="preserve">but some law enforcement and intelligence agents are concerned that they make it more difficult for agents to intercept communications. “It’s a significant problem, and it’s continuing to get worse,” Amy S. Hess, executive assistant director of the Federal Bureau of Investigation, told the Washington Post. An FBI spokeswoman declined to elaborate. </w:t>
      </w:r>
      <w:r w:rsidRPr="00DD016F">
        <w:rPr>
          <w:rStyle w:val="StyleUnderline"/>
        </w:rPr>
        <w:t>Experts said it was unlikely that any communications system can be 100 percent safe from government interception. The goal for some users would be simply to make it expensive for the authorities to eavesdrop on them without good reason.</w:t>
      </w:r>
    </w:p>
    <w:p w:rsidR="00F14B4B" w:rsidRDefault="00F14B4B" w:rsidP="00F14B4B">
      <w:pPr>
        <w:pStyle w:val="Heading3"/>
      </w:pPr>
      <w:r>
        <w:t>2NC- Silicon Valley Innovation</w:t>
      </w:r>
    </w:p>
    <w:p w:rsidR="00F14B4B" w:rsidRPr="006D56FB" w:rsidRDefault="00F14B4B" w:rsidP="00F14B4B">
      <w:pPr>
        <w:pStyle w:val="Heading4"/>
      </w:pPr>
      <w:r w:rsidRPr="006D56FB">
        <w:t>The encryption renaissance is here because of NSA surveillance-Silicon valley are all using new innovative ways to counter surveillance and pushing encryption innovation-curtailing surveillance reverses that</w:t>
      </w:r>
    </w:p>
    <w:p w:rsidR="00F14B4B" w:rsidRPr="006D56FB" w:rsidRDefault="00F14B4B" w:rsidP="00F14B4B">
      <w:r w:rsidRPr="006D56FB">
        <w:rPr>
          <w:rStyle w:val="Style13ptBold"/>
        </w:rPr>
        <w:t>Marten 14</w:t>
      </w:r>
      <w:r w:rsidRPr="006D56FB">
        <w:t xml:space="preserve"> (</w:t>
      </w:r>
      <w:proofErr w:type="spellStart"/>
      <w:r w:rsidRPr="006D56FB">
        <w:t>Donn</w:t>
      </w:r>
      <w:proofErr w:type="spellEnd"/>
      <w:r w:rsidRPr="006D56FB">
        <w:t>-Blogger for Carrying a Flag, an anti-surveillance blog, “NSA Reform is Dead: Tech Companies Must Act to Protect Us Now,” Carrying a Flag, 6/7/14, http://carryingaflag.blogspot.com/2014/06/nsa-reform-is-dead-tech-companies-must.html)</w:t>
      </w:r>
    </w:p>
    <w:p w:rsidR="00F14B4B" w:rsidRPr="006D56FB" w:rsidRDefault="00F14B4B" w:rsidP="00F14B4B">
      <w:pPr>
        <w:rPr>
          <w:rStyle w:val="StyleUnderline"/>
        </w:rPr>
      </w:pPr>
      <w:r w:rsidRPr="006D56FB">
        <w:rPr>
          <w:rStyle w:val="StyleUnderline"/>
          <w:b w:val="0"/>
          <w:sz w:val="16"/>
          <w:u w:val="none"/>
        </w:rPr>
        <w:t xml:space="preserve">Not that it is surprising that the NSA Stasi is protected by a firewall of entrenched and corrupt members of our pathetic excuse for a legislative branch - the US Congress remains the number one enemy of the American people - and that </w:t>
      </w:r>
      <w:r w:rsidRPr="006D56FB">
        <w:rPr>
          <w:rStyle w:val="StyleUnderline"/>
        </w:rPr>
        <w:t>any sort of effective reform in the aftermath of the Snowden leaks has always been dead on arrival.</w:t>
      </w:r>
      <w:r w:rsidRPr="006D56FB">
        <w:rPr>
          <w:rStyle w:val="StyleUnderline"/>
          <w:b w:val="0"/>
          <w:sz w:val="16"/>
          <w:u w:val="none"/>
        </w:rPr>
        <w:t xml:space="preserve"> The USA Freedom Act seemed to be a perfect counterpart to the fascist USAPATRIOT Act when it was introduced, with the backing of US Representative James Sensenbrenner who was largely responsible for the latter monstrosity but as the establishment stalled enough time had passed for it to be gutted. The intelligence committee chairpersons of the House and Senate, respectively the right-wing talk radio bound fanatic Mike Rogers and the always ghastly Dianne Feinstein would be there to protect the </w:t>
      </w:r>
      <w:proofErr w:type="spellStart"/>
      <w:r w:rsidRPr="006D56FB">
        <w:rPr>
          <w:rStyle w:val="StyleUnderline"/>
          <w:b w:val="0"/>
          <w:sz w:val="16"/>
          <w:u w:val="none"/>
        </w:rPr>
        <w:t>warrentless</w:t>
      </w:r>
      <w:proofErr w:type="spellEnd"/>
      <w:r w:rsidRPr="006D56FB">
        <w:rPr>
          <w:rStyle w:val="StyleUnderline"/>
          <w:b w:val="0"/>
          <w:sz w:val="16"/>
          <w:u w:val="none"/>
        </w:rPr>
        <w:t xml:space="preserve"> mass surveillance and data-mining in all of its Constitution trashing glory because the protection of criminality is the main reason why the got their gigs in the first place. </w:t>
      </w:r>
      <w:r w:rsidRPr="006D56FB">
        <w:rPr>
          <w:rStyle w:val="StyleUnderline"/>
        </w:rPr>
        <w:t>The USA Freedom Act</w:t>
      </w:r>
      <w:r w:rsidRPr="006D56FB">
        <w:rPr>
          <w:rStyle w:val="StyleUnderline"/>
          <w:b w:val="0"/>
          <w:sz w:val="16"/>
          <w:u w:val="none"/>
        </w:rPr>
        <w:t xml:space="preserve">, in its watered down version which prolific security blogger Marcy Wheeler of </w:t>
      </w:r>
      <w:proofErr w:type="spellStart"/>
      <w:r w:rsidRPr="006D56FB">
        <w:rPr>
          <w:rStyle w:val="StyleUnderline"/>
          <w:b w:val="0"/>
          <w:sz w:val="16"/>
          <w:u w:val="none"/>
        </w:rPr>
        <w:t>Emptywheel</w:t>
      </w:r>
      <w:proofErr w:type="spellEnd"/>
      <w:r w:rsidRPr="006D56FB">
        <w:rPr>
          <w:rStyle w:val="StyleUnderline"/>
          <w:b w:val="0"/>
          <w:sz w:val="16"/>
          <w:u w:val="none"/>
        </w:rPr>
        <w:t xml:space="preserve"> has brilliantly pegged as the USA </w:t>
      </w:r>
      <w:proofErr w:type="spellStart"/>
      <w:r w:rsidRPr="006D56FB">
        <w:rPr>
          <w:rStyle w:val="StyleUnderline"/>
          <w:b w:val="0"/>
          <w:sz w:val="16"/>
          <w:u w:val="none"/>
        </w:rPr>
        <w:t>Freedumber</w:t>
      </w:r>
      <w:proofErr w:type="spellEnd"/>
      <w:r w:rsidRPr="006D56FB">
        <w:rPr>
          <w:rStyle w:val="StyleUnderline"/>
          <w:b w:val="0"/>
          <w:sz w:val="16"/>
          <w:u w:val="none"/>
        </w:rPr>
        <w:t xml:space="preserve"> Act </w:t>
      </w:r>
      <w:r w:rsidRPr="006D56FB">
        <w:rPr>
          <w:rStyle w:val="StyleUnderline"/>
        </w:rPr>
        <w:t xml:space="preserve">not only preserves the powers of the NSA but now provides them with official cover. </w:t>
      </w:r>
      <w:r w:rsidRPr="006D56FB">
        <w:rPr>
          <w:rStyle w:val="StyleUnderline"/>
          <w:b w:val="0"/>
          <w:sz w:val="16"/>
          <w:u w:val="none"/>
        </w:rPr>
        <w:t xml:space="preserve">The </w:t>
      </w:r>
      <w:proofErr w:type="spellStart"/>
      <w:r w:rsidRPr="006D56FB">
        <w:rPr>
          <w:rStyle w:val="StyleUnderline"/>
          <w:b w:val="0"/>
          <w:sz w:val="16"/>
          <w:u w:val="none"/>
        </w:rPr>
        <w:t>Freedumber</w:t>
      </w:r>
      <w:proofErr w:type="spellEnd"/>
      <w:r w:rsidRPr="006D56FB">
        <w:rPr>
          <w:rStyle w:val="StyleUnderline"/>
          <w:b w:val="0"/>
          <w:sz w:val="16"/>
          <w:u w:val="none"/>
        </w:rPr>
        <w:t xml:space="preserve"> Act is the Obama administration's wet dream as it would allow the narcissistic one to present himself as a champion of the American people by fixing the system and the business of getting all of the phone calls, financial data, images, book purchases, associations, family information, political affiliation, blog traffic, internet searches, sexual orientation, religious preferences, text messages and thousands of other data points to sock away in their massive storage facilities like the one out in Utah. Then Obama can get about the business of avenging the injury to his ego when Vladimir Putin prevented a war in Syria and Russia provided asylum to Snowden saving him from a US torture chamber and starting a new cold war which will ensure that military contractor money rolls in for the next election cycles. Barring the promised bombshell revelations from journalist Glenn Greenwald - which are taking forever and making many (although not myself, at least not yet) nervous that he sold out to billionaire Pierre </w:t>
      </w:r>
      <w:proofErr w:type="spellStart"/>
      <w:r w:rsidRPr="006D56FB">
        <w:rPr>
          <w:rStyle w:val="StyleUnderline"/>
          <w:b w:val="0"/>
          <w:sz w:val="16"/>
          <w:u w:val="none"/>
        </w:rPr>
        <w:t>Omidyar</w:t>
      </w:r>
      <w:proofErr w:type="spellEnd"/>
      <w:r w:rsidRPr="006D56FB">
        <w:rPr>
          <w:rStyle w:val="StyleUnderline"/>
          <w:b w:val="0"/>
          <w:sz w:val="16"/>
          <w:u w:val="none"/>
        </w:rPr>
        <w:t xml:space="preserve"> and that the real stuff is never going to see the light of day - are so shocking as to make serious reform possible </w:t>
      </w:r>
      <w:r w:rsidRPr="006D56FB">
        <w:rPr>
          <w:rStyle w:val="StyleUnderline"/>
        </w:rPr>
        <w:t>the great hope at this point is having to hope that Silicon Valley will come to the rescue. The NSA rampage has permanently tarnished the image of American big tech to the point that the only rational thing</w:t>
      </w:r>
      <w:r w:rsidRPr="006D56FB">
        <w:rPr>
          <w:rStyle w:val="StyleUnderline"/>
          <w:b w:val="0"/>
          <w:sz w:val="16"/>
          <w:u w:val="none"/>
        </w:rPr>
        <w:t xml:space="preserve"> - at least from a business standpoint and these area after all businesses - </w:t>
      </w:r>
      <w:r w:rsidRPr="006D56FB">
        <w:rPr>
          <w:rStyle w:val="StyleUnderline"/>
        </w:rPr>
        <w:t>is to improve their own security in order to prevent or at least make it more difficult for the government goons to penetrate their networks and customer communication activity.</w:t>
      </w:r>
      <w:r>
        <w:rPr>
          <w:rStyle w:val="StyleUnderline"/>
        </w:rPr>
        <w:t xml:space="preserve"> </w:t>
      </w:r>
      <w:r w:rsidRPr="006D56FB">
        <w:rPr>
          <w:rStyle w:val="StyleUnderline"/>
        </w:rPr>
        <w:t>This</w:t>
      </w:r>
      <w:r w:rsidRPr="006D56FB">
        <w:rPr>
          <w:rStyle w:val="StyleUnderline"/>
          <w:b w:val="0"/>
          <w:sz w:val="16"/>
          <w:u w:val="none"/>
        </w:rPr>
        <w:t xml:space="preserve"> is currently in process and will </w:t>
      </w:r>
      <w:r w:rsidRPr="006D56FB">
        <w:rPr>
          <w:rStyle w:val="StyleUnderline"/>
        </w:rPr>
        <w:t xml:space="preserve">continue to evolve as the US government has chosen to continue the programs rather than lose precious time between now and the day that the order comes down to use the data to go after those who are deemed to be threats to state power. </w:t>
      </w:r>
      <w:r w:rsidRPr="006D56FB">
        <w:rPr>
          <w:rStyle w:val="StyleUnderline"/>
          <w:b w:val="0"/>
          <w:sz w:val="16"/>
          <w:u w:val="none"/>
        </w:rPr>
        <w:t xml:space="preserve">According to a New York Times article entitled "Internet Giants Erect Barriers to Spy Agencies" that was published on Friday: Just down the road from </w:t>
      </w:r>
      <w:r w:rsidRPr="006D56FB">
        <w:rPr>
          <w:rStyle w:val="StyleUnderline"/>
        </w:rPr>
        <w:t xml:space="preserve">Google’s </w:t>
      </w:r>
      <w:r w:rsidRPr="006D56FB">
        <w:rPr>
          <w:rStyle w:val="StyleUnderline"/>
          <w:b w:val="0"/>
          <w:sz w:val="16"/>
          <w:u w:val="none"/>
        </w:rPr>
        <w:t xml:space="preserve">main campus here, </w:t>
      </w:r>
      <w:r w:rsidRPr="006D56FB">
        <w:rPr>
          <w:rStyle w:val="StyleUnderline"/>
        </w:rPr>
        <w:t>engineers</w:t>
      </w:r>
      <w:r w:rsidRPr="006D56FB">
        <w:rPr>
          <w:rStyle w:val="StyleUnderline"/>
          <w:b w:val="0"/>
          <w:sz w:val="16"/>
          <w:u w:val="none"/>
        </w:rPr>
        <w:t xml:space="preserve"> for the company </w:t>
      </w:r>
      <w:r w:rsidRPr="006D56FB">
        <w:rPr>
          <w:rStyle w:val="StyleUnderline"/>
        </w:rPr>
        <w:t>are accelerating what has become the newest arms race in modern technology: They are making it far more difficult — and far more expensive — for the National Security Agency and the intelligence arms of other governments around the world to pierce their systems.</w:t>
      </w:r>
      <w:r>
        <w:rPr>
          <w:rStyle w:val="StyleUnderline"/>
        </w:rPr>
        <w:t xml:space="preserve"> </w:t>
      </w:r>
      <w:r w:rsidRPr="006D56FB">
        <w:rPr>
          <w:rStyle w:val="StyleUnderline"/>
          <w:b w:val="0"/>
          <w:sz w:val="16"/>
          <w:u w:val="none"/>
        </w:rPr>
        <w:t xml:space="preserve">As fast as it can, </w:t>
      </w:r>
      <w:r w:rsidRPr="006D56FB">
        <w:rPr>
          <w:rStyle w:val="StyleUnderline"/>
        </w:rPr>
        <w:t>Google is sealing up cracks</w:t>
      </w:r>
      <w:r w:rsidRPr="006D56FB">
        <w:rPr>
          <w:rStyle w:val="StyleUnderline"/>
          <w:b w:val="0"/>
          <w:sz w:val="16"/>
          <w:u w:val="none"/>
        </w:rPr>
        <w:t xml:space="preserve"> in its systems </w:t>
      </w:r>
      <w:r w:rsidRPr="006D56FB">
        <w:rPr>
          <w:rStyle w:val="StyleUnderline"/>
        </w:rPr>
        <w:t xml:space="preserve">that </w:t>
      </w:r>
      <w:r w:rsidRPr="006D56FB">
        <w:rPr>
          <w:rStyle w:val="StyleUnderline"/>
          <w:b w:val="0"/>
          <w:sz w:val="16"/>
          <w:u w:val="none"/>
        </w:rPr>
        <w:t xml:space="preserve">Edward J. Snowden revealed </w:t>
      </w:r>
      <w:r w:rsidRPr="006D56FB">
        <w:rPr>
          <w:rStyle w:val="StyleUnderline"/>
        </w:rPr>
        <w:t xml:space="preserve">the N.S.A. had brilliantly exploited. It is encrypting more data </w:t>
      </w:r>
      <w:r w:rsidRPr="006D56FB">
        <w:rPr>
          <w:rStyle w:val="StyleUnderline"/>
          <w:b w:val="0"/>
          <w:sz w:val="16"/>
          <w:u w:val="none"/>
        </w:rPr>
        <w:t xml:space="preserve">as it moves among its servers and helping customers encode their own emails. </w:t>
      </w:r>
      <w:r w:rsidRPr="006D56FB">
        <w:rPr>
          <w:rStyle w:val="StyleUnderline"/>
        </w:rPr>
        <w:t>Facebook, Microsoft and Yahoo are taking similar steps.</w:t>
      </w:r>
      <w:r>
        <w:rPr>
          <w:rStyle w:val="StyleUnderline"/>
        </w:rPr>
        <w:t xml:space="preserve"> </w:t>
      </w:r>
      <w:r w:rsidRPr="006D56FB">
        <w:rPr>
          <w:rStyle w:val="StyleUnderline"/>
          <w:b w:val="0"/>
          <w:sz w:val="16"/>
          <w:u w:val="none"/>
        </w:rPr>
        <w:t xml:space="preserve">After years of cooperating with the government, the immediate goal now is to thwart Washington — as well as Beijing and Moscow. The strategy is also intended to preserve business overseas in places like Brazil and Germany that have threatened to entrust data only to local providers. Google, for example, is laying its own fiber optic cable under the world’s oceans, a project that began as an effort to cut costs and extend its influence, but now has an added purpose: to assure that the company will have more control over the movement of its customer data. A year after Mr. Snowden’s revelations, </w:t>
      </w:r>
      <w:r w:rsidRPr="006D56FB">
        <w:rPr>
          <w:rStyle w:val="StyleUnderline"/>
        </w:rPr>
        <w:t>the era of quiet cooperation is over. Telecommunications companies say they are denying requests to volunteer data</w:t>
      </w:r>
      <w:r w:rsidRPr="006D56FB">
        <w:rPr>
          <w:rStyle w:val="StyleUnderline"/>
          <w:b w:val="0"/>
          <w:sz w:val="16"/>
          <w:u w:val="none"/>
        </w:rPr>
        <w:t xml:space="preserve"> not covered by existing law. A.T.&amp;T., Verizon and others say that compared with a year ago, </w:t>
      </w:r>
      <w:r w:rsidRPr="006D56FB">
        <w:rPr>
          <w:rStyle w:val="StyleUnderline"/>
        </w:rPr>
        <w:t>they are far more reluctant to cooperate with the United States government in “gray areas” where there is no explicit requirement for a legal warrant.</w:t>
      </w:r>
      <w:r>
        <w:rPr>
          <w:rStyle w:val="StyleUnderline"/>
        </w:rPr>
        <w:t xml:space="preserve"> </w:t>
      </w:r>
      <w:r w:rsidRPr="006D56FB">
        <w:rPr>
          <w:rStyle w:val="StyleUnderline"/>
          <w:b w:val="0"/>
          <w:sz w:val="16"/>
          <w:u w:val="none"/>
        </w:rPr>
        <w:t>AND Eric Grosse, Google’s security chief, suggested in an interview that the N.S.A.’s own behavior invited the new arms race. “</w:t>
      </w:r>
      <w:r w:rsidRPr="006D56FB">
        <w:rPr>
          <w:rStyle w:val="StyleUnderline"/>
        </w:rPr>
        <w:t>I am willing to help on the purely defensive side of things</w:t>
      </w:r>
      <w:r w:rsidRPr="006D56FB">
        <w:rPr>
          <w:rStyle w:val="StyleUnderline"/>
          <w:b w:val="0"/>
          <w:sz w:val="16"/>
          <w:u w:val="none"/>
        </w:rPr>
        <w:t xml:space="preserve">,” he said, referring to Washington’s efforts to enlist Silicon Valley in cybersecurity efforts. “But signals intercept is totally off the table,” he said, referring to national intelligence gathering. “No hard feelings, but </w:t>
      </w:r>
      <w:r w:rsidRPr="006D56FB">
        <w:rPr>
          <w:rStyle w:val="StyleUnderline"/>
        </w:rPr>
        <w:t>my job is to make their job hard</w:t>
      </w:r>
      <w:r w:rsidRPr="006D56FB">
        <w:rPr>
          <w:rStyle w:val="StyleUnderline"/>
          <w:b w:val="0"/>
          <w:sz w:val="16"/>
          <w:u w:val="none"/>
        </w:rPr>
        <w:t xml:space="preserve">,” he added. There is naturally the standard fear-mongering by the US government and the implied threat of terrorist attacks is tech companies do not allow the NSA to proceed with impunity. The NYT piece cites an Obama administration official who invokes the 9/11 card once again: Robert S. </w:t>
      </w:r>
      <w:proofErr w:type="spellStart"/>
      <w:r w:rsidRPr="006D56FB">
        <w:rPr>
          <w:rStyle w:val="StyleUnderline"/>
          <w:b w:val="0"/>
          <w:sz w:val="16"/>
          <w:u w:val="none"/>
        </w:rPr>
        <w:t>Litt</w:t>
      </w:r>
      <w:proofErr w:type="spellEnd"/>
      <w:r w:rsidRPr="006D56FB">
        <w:rPr>
          <w:rStyle w:val="StyleUnderline"/>
          <w:b w:val="0"/>
          <w:sz w:val="16"/>
          <w:u w:val="none"/>
        </w:rPr>
        <w:t xml:space="preserve">, the general counsel of the Office of the Director of National Intelligence, which oversees all 17 American spy agencies, said on Wednesday that it was “an unquestionable loss for our nation that companies are losing the willingness to cooperate legally and voluntarily” with American spy agencies. “Just as there are technological gaps, </w:t>
      </w:r>
      <w:r w:rsidRPr="006D56FB">
        <w:rPr>
          <w:rStyle w:val="StyleUnderline"/>
        </w:rPr>
        <w:t>there are legal gaps</w:t>
      </w:r>
      <w:r w:rsidRPr="006D56FB">
        <w:rPr>
          <w:rStyle w:val="StyleUnderline"/>
          <w:b w:val="0"/>
          <w:sz w:val="16"/>
          <w:u w:val="none"/>
        </w:rPr>
        <w:t>,” he said, speaking at the Wilson Center in Washington, “</w:t>
      </w:r>
      <w:r w:rsidRPr="006D56FB">
        <w:rPr>
          <w:rStyle w:val="StyleUnderline"/>
        </w:rPr>
        <w:t>that leave a lot of gray area” governing what companies could turn over.</w:t>
      </w:r>
      <w:r>
        <w:rPr>
          <w:rStyle w:val="StyleUnderline"/>
        </w:rPr>
        <w:t xml:space="preserve"> </w:t>
      </w:r>
      <w:r w:rsidRPr="006D56FB">
        <w:rPr>
          <w:rStyle w:val="StyleUnderline"/>
          <w:b w:val="0"/>
          <w:sz w:val="16"/>
          <w:u w:val="none"/>
        </w:rPr>
        <w:t xml:space="preserve">In the past, he said, “we have been very successful” in getting that data. But he acknowledged that for now, those days are over, and he predicted that “sooner or later there will be some intelligence failure and people will wonder why the intelligence agencies were not able to protect the nation.” Companies respond that if that happens, it is the government’s own fault and that </w:t>
      </w:r>
      <w:r w:rsidRPr="006D56FB">
        <w:rPr>
          <w:sz w:val="16"/>
        </w:rPr>
        <w:t>intelligence agencies</w:t>
      </w:r>
      <w:r w:rsidRPr="006D56FB">
        <w:rPr>
          <w:rStyle w:val="StyleUnderline"/>
          <w:b w:val="0"/>
          <w:sz w:val="16"/>
          <w:u w:val="none"/>
        </w:rPr>
        <w:t xml:space="preserve">, in their quest for broad data collection, have undermined web security for all. BINGO on that last statement - the government to this day has yet to fire anyone who was on the job and failed to protect the nation on the morning of September 11, 2001 - why is that? Power will not be surrendered willingly and at this point, as </w:t>
      </w:r>
      <w:r w:rsidRPr="006D56FB">
        <w:rPr>
          <w:rStyle w:val="StyleUnderline"/>
        </w:rPr>
        <w:t>there is ZERO chance for legitimate and serious reform of the unconstitutional practices of the NSA within the government it is incumbent on the tech companies to do what they can to go into a defensive mode and internet users to look into getting some serious encryption software installed.</w:t>
      </w:r>
    </w:p>
    <w:p w:rsidR="0041201A" w:rsidRDefault="00F14B4B" w:rsidP="00F14B4B">
      <w:pPr>
        <w:pStyle w:val="Heading2"/>
      </w:pPr>
      <w:r>
        <w:t xml:space="preserve">2NC </w:t>
      </w:r>
      <w:r w:rsidR="0041201A">
        <w:t>Link</w:t>
      </w:r>
    </w:p>
    <w:p w:rsidR="00F14B4B" w:rsidRPr="00F14B4B" w:rsidRDefault="00F14B4B" w:rsidP="00F14B4B">
      <w:pPr>
        <w:pStyle w:val="Heading3"/>
      </w:pPr>
      <w:r>
        <w:t>2NC- Consumer Security Link</w:t>
      </w:r>
    </w:p>
    <w:p w:rsidR="0041201A" w:rsidRPr="0041201A" w:rsidRDefault="0041201A" w:rsidP="0041201A">
      <w:pPr>
        <w:pStyle w:val="Heading4"/>
      </w:pPr>
      <w:r w:rsidRPr="0041201A">
        <w:t>Ending surveillance is a “shell game” luring consumers into a false sense of security</w:t>
      </w:r>
    </w:p>
    <w:p w:rsidR="0041201A" w:rsidRPr="0041201A" w:rsidRDefault="0041201A" w:rsidP="0041201A">
      <w:r w:rsidRPr="0041201A">
        <w:rPr>
          <w:rStyle w:val="Style13ptBold"/>
        </w:rPr>
        <w:t>Peterson 15</w:t>
      </w:r>
      <w:r w:rsidRPr="0041201A">
        <w:t xml:space="preserve"> (Andrea- Technology policy reporter for the Washington Post, “It’s nearly two years after Snowden and privacy advocates are divided on how to fix NSA spying,” Washington Post, 4/29/15, https://www.washingtonpost.com/blogs/the-switch/wp/2015/04/29/its-nearly-two-years-after-snowden-and-privacy-advocates-are-divided-on-how-to-fix-nsa-spying/) </w:t>
      </w:r>
    </w:p>
    <w:p w:rsidR="0041201A" w:rsidRDefault="0041201A" w:rsidP="0041201A">
      <w:pPr>
        <w:rPr>
          <w:rStyle w:val="StyleUnderline"/>
        </w:rPr>
      </w:pPr>
      <w:r w:rsidRPr="0041201A">
        <w:rPr>
          <w:rStyle w:val="StyleUnderline"/>
        </w:rPr>
        <w:t>Without</w:t>
      </w:r>
      <w:r w:rsidRPr="0041201A">
        <w:rPr>
          <w:sz w:val="16"/>
        </w:rPr>
        <w:t xml:space="preserve"> those </w:t>
      </w:r>
      <w:r w:rsidRPr="0041201A">
        <w:rPr>
          <w:rStyle w:val="StyleUnderline"/>
        </w:rPr>
        <w:t xml:space="preserve">limits, ending 215 might result in a sort of "shell game," where the government replaces one authority with another, </w:t>
      </w:r>
      <w:r w:rsidRPr="0041201A">
        <w:rPr>
          <w:sz w:val="16"/>
        </w:rPr>
        <w:t xml:space="preserve">according to Julian Sanchez, a senior fellow at the Cato Institute. There's also a provision built into </w:t>
      </w:r>
      <w:r w:rsidRPr="0041201A">
        <w:rPr>
          <w:rStyle w:val="StyleUnderline"/>
        </w:rPr>
        <w:t>the current Patriot Act that would allow for 215 to continue to be used for ongoing investigations even after it sunsets</w:t>
      </w:r>
      <w:r w:rsidRPr="0041201A">
        <w:rPr>
          <w:sz w:val="16"/>
        </w:rPr>
        <w:t xml:space="preserve">, as reported by the New York Times last year. </w:t>
      </w:r>
      <w:r w:rsidRPr="0041201A">
        <w:rPr>
          <w:rStyle w:val="StyleUnderline"/>
        </w:rPr>
        <w:t>Such a provision might be used to continue the bulk phone records program because some government enterprise-level investigations, such as those into major terror groups, can go on for a decade or more,</w:t>
      </w:r>
      <w:r w:rsidRPr="0041201A">
        <w:rPr>
          <w:sz w:val="16"/>
        </w:rPr>
        <w:t xml:space="preserve"> according to Geiger and Sanchez. "</w:t>
      </w:r>
      <w:r w:rsidRPr="0041201A">
        <w:rPr>
          <w:rStyle w:val="StyleUnderline"/>
        </w:rPr>
        <w:t>The truth is that neither the USA Freedom Act nor the expiry of Section 215 would end the government’s mass-surveillance program</w:t>
      </w:r>
      <w:r w:rsidRPr="0041201A">
        <w:rPr>
          <w:sz w:val="16"/>
        </w:rPr>
        <w:t xml:space="preserve">s," said the ACLU's Jaffer. But actually forcing a sunset on 215 would send "an important message" against spying programs, he argued. Some critics also worry </w:t>
      </w:r>
      <w:r w:rsidRPr="0041201A">
        <w:rPr>
          <w:rStyle w:val="StyleUnderline"/>
        </w:rPr>
        <w:t>the bill might actually give the government expanded spying powers, even if it moves direct control of Americans' bulk phone records out of government hands, because of the breadth of data that service providers might be forced to turn over in response to a request.</w:t>
      </w:r>
      <w:r>
        <w:rPr>
          <w:rStyle w:val="StyleUnderline"/>
        </w:rPr>
        <w:t xml:space="preserve"> </w:t>
      </w:r>
      <w:r w:rsidRPr="0041201A">
        <w:rPr>
          <w:sz w:val="16"/>
        </w:rPr>
        <w:t xml:space="preserve">"In a way, </w:t>
      </w:r>
      <w:r w:rsidRPr="0041201A">
        <w:rPr>
          <w:rStyle w:val="StyleUnderline"/>
        </w:rPr>
        <w:t>it's kind of like PRISM</w:t>
      </w:r>
      <w:r w:rsidRPr="0041201A">
        <w:rPr>
          <w:sz w:val="16"/>
        </w:rPr>
        <w:t xml:space="preserve">," the program revealed by Snowden where major tech companies turned over the content of online communications to the NSA, said longtime independent surveillance researcher Marcy Wheeler. "It </w:t>
      </w:r>
      <w:r w:rsidRPr="0041201A">
        <w:rPr>
          <w:rStyle w:val="StyleUnderline"/>
        </w:rPr>
        <w:t>pushes things to providers: Everyone gets immunity, but it doesn't add to the privacy."</w:t>
      </w:r>
      <w:r>
        <w:rPr>
          <w:rStyle w:val="StyleUnderline"/>
        </w:rPr>
        <w:t xml:space="preserve"> </w:t>
      </w:r>
      <w:r w:rsidRPr="0041201A">
        <w:rPr>
          <w:rStyle w:val="StyleUnderline"/>
        </w:rPr>
        <w:t>Passing the bill</w:t>
      </w:r>
      <w:r w:rsidRPr="0041201A">
        <w:rPr>
          <w:sz w:val="16"/>
        </w:rPr>
        <w:t xml:space="preserve">, she argues, </w:t>
      </w:r>
      <w:r w:rsidRPr="0041201A">
        <w:rPr>
          <w:rStyle w:val="StyleUnderline"/>
        </w:rPr>
        <w:t>might also make it harder to get movement on more comprehensive reforms because tech companies, who have been a major political force on this issue, will be able to already point to changes they helped win.</w:t>
      </w:r>
      <w:r w:rsidRPr="0041201A">
        <w:rPr>
          <w:sz w:val="16"/>
        </w:rPr>
        <w:t xml:space="preserve"> "</w:t>
      </w:r>
      <w:r w:rsidRPr="0041201A">
        <w:rPr>
          <w:rStyle w:val="StyleUnderline"/>
        </w:rPr>
        <w:t>Companies are provided monetary incentive to spy and share that information with the government and blanket liability</w:t>
      </w:r>
      <w:r w:rsidRPr="0041201A">
        <w:rPr>
          <w:sz w:val="16"/>
        </w:rPr>
        <w:t xml:space="preserve"> once they do under USA Freedom -- even if that breaks that law," said </w:t>
      </w:r>
      <w:proofErr w:type="spellStart"/>
      <w:r w:rsidRPr="0041201A">
        <w:rPr>
          <w:sz w:val="16"/>
        </w:rPr>
        <w:t>Sascha</w:t>
      </w:r>
      <w:proofErr w:type="spellEnd"/>
      <w:r w:rsidRPr="0041201A">
        <w:rPr>
          <w:sz w:val="16"/>
        </w:rPr>
        <w:t xml:space="preserve"> </w:t>
      </w:r>
      <w:proofErr w:type="spellStart"/>
      <w:r w:rsidRPr="0041201A">
        <w:rPr>
          <w:sz w:val="16"/>
        </w:rPr>
        <w:t>Meinrath</w:t>
      </w:r>
      <w:proofErr w:type="spellEnd"/>
      <w:r w:rsidRPr="0041201A">
        <w:rPr>
          <w:sz w:val="16"/>
        </w:rPr>
        <w:t>, the director of X-lab, an independent tech policy institute previously associated with New America. "</w:t>
      </w:r>
      <w:r w:rsidRPr="0041201A">
        <w:rPr>
          <w:rStyle w:val="StyleUnderline"/>
        </w:rPr>
        <w:t>Once companies receive that, they'll have almost no reason to weigh in on meaningful surveillance reform."</w:t>
      </w:r>
    </w:p>
    <w:p w:rsidR="00F14B4B" w:rsidRDefault="00F14B4B" w:rsidP="00F14B4B">
      <w:pPr>
        <w:pStyle w:val="Heading3"/>
      </w:pPr>
      <w:r>
        <w:t>2NC- Circumvention Link</w:t>
      </w:r>
    </w:p>
    <w:p w:rsidR="00A5409B" w:rsidRPr="0037441F" w:rsidRDefault="00A5409B" w:rsidP="0037441F">
      <w:pPr>
        <w:pStyle w:val="Heading4"/>
      </w:pPr>
      <w:r w:rsidRPr="0037441F">
        <w:t xml:space="preserve">Legal solutions to surveillance fail- governments will circumvent </w:t>
      </w:r>
      <w:r w:rsidR="00F14B4B">
        <w:t>encryption is</w:t>
      </w:r>
      <w:r w:rsidRPr="0037441F">
        <w:t xml:space="preserve"> the only effective way to combat surveillance</w:t>
      </w:r>
    </w:p>
    <w:p w:rsidR="00A5409B" w:rsidRPr="0037441F" w:rsidRDefault="00A5409B" w:rsidP="0037441F">
      <w:r w:rsidRPr="0037441F">
        <w:rPr>
          <w:rStyle w:val="Style13ptBold"/>
        </w:rPr>
        <w:t>Ingham 15</w:t>
      </w:r>
      <w:r w:rsidRPr="0037441F">
        <w:t xml:space="preserve"> (Lucy-</w:t>
      </w:r>
      <w:r w:rsidR="0037441F" w:rsidRPr="0037441F">
        <w:t xml:space="preserve">Editor for Factor Magazine-consumer technology and science magazine, also cites Edward Snowden’s presentation at London’s </w:t>
      </w:r>
      <w:proofErr w:type="spellStart"/>
      <w:r w:rsidR="0037441F" w:rsidRPr="0037441F">
        <w:t>FutureFest</w:t>
      </w:r>
      <w:proofErr w:type="spellEnd"/>
      <w:r w:rsidR="0037441F" w:rsidRPr="0037441F">
        <w:t xml:space="preserve"> in March 2015, “EDWARD SNOWDEN ON THE FUTURE OF SURVEILLANCE,” Factor Magazine, 5/25/15, http://factor-tech.com/feature/edward-snowden-on-the-future-of-surveillance/)</w:t>
      </w:r>
    </w:p>
    <w:p w:rsidR="00A5409B" w:rsidRDefault="00A5409B" w:rsidP="00A5409B">
      <w:pPr>
        <w:rPr>
          <w:rStyle w:val="StyleUnderline"/>
          <w:b w:val="0"/>
          <w:sz w:val="16"/>
          <w:u w:val="none"/>
        </w:rPr>
      </w:pPr>
      <w:r w:rsidRPr="0037441F">
        <w:rPr>
          <w:rStyle w:val="StyleUnderline"/>
        </w:rPr>
        <w:t>While there</w:t>
      </w:r>
      <w:r w:rsidRPr="00A5409B">
        <w:rPr>
          <w:rStyle w:val="StyleUnderline"/>
        </w:rPr>
        <w:t xml:space="preserve"> are continued efforts to bring an end to mass surveillance through legal means, </w:t>
      </w:r>
      <w:r w:rsidRPr="0037441F">
        <w:rPr>
          <w:rStyle w:val="StyleUnderline"/>
          <w:b w:val="0"/>
          <w:sz w:val="16"/>
          <w:u w:val="none"/>
        </w:rPr>
        <w:t xml:space="preserve">most recently with the ruling in a New York federal appeals court that the collection of American’s metadata and phone records is unlawful, </w:t>
      </w:r>
      <w:r w:rsidRPr="00A5409B">
        <w:rPr>
          <w:rStyle w:val="StyleUnderline"/>
        </w:rPr>
        <w:t xml:space="preserve">there is </w:t>
      </w:r>
      <w:proofErr w:type="spellStart"/>
      <w:r w:rsidRPr="00A5409B">
        <w:rPr>
          <w:rStyle w:val="StyleUnderline"/>
        </w:rPr>
        <w:t>scepticism</w:t>
      </w:r>
      <w:proofErr w:type="spellEnd"/>
      <w:r w:rsidRPr="00A5409B">
        <w:rPr>
          <w:rStyle w:val="StyleUnderline"/>
        </w:rPr>
        <w:t xml:space="preserve"> that governments will ever fully stop mass surveillance due to its tremendous spying benefits.</w:t>
      </w:r>
      <w:r>
        <w:rPr>
          <w:rStyle w:val="StyleUnderline"/>
        </w:rPr>
        <w:t xml:space="preserve"> </w:t>
      </w:r>
      <w:r w:rsidRPr="0037441F">
        <w:rPr>
          <w:rStyle w:val="StyleUnderline"/>
          <w:b w:val="0"/>
          <w:sz w:val="16"/>
          <w:u w:val="none"/>
        </w:rPr>
        <w:t>“</w:t>
      </w:r>
      <w:r w:rsidRPr="00A5409B">
        <w:rPr>
          <w:rStyle w:val="StyleUnderline"/>
        </w:rPr>
        <w:t>We’re losing leverage. Governments are increasingly gaining more power and we are increasingly losing our ability to control that power and even to be aware of that power</w:t>
      </w:r>
      <w:r w:rsidRPr="0037441F">
        <w:rPr>
          <w:rStyle w:val="StyleUnderline"/>
          <w:b w:val="0"/>
          <w:sz w:val="16"/>
          <w:u w:val="none"/>
        </w:rPr>
        <w:t xml:space="preserve">,” he says. Although he is keen to remind everyone that he is just the “mechanism of disclosure”, </w:t>
      </w:r>
      <w:r w:rsidRPr="00A5409B">
        <w:rPr>
          <w:rStyle w:val="StyleUnderline"/>
        </w:rPr>
        <w:t>Snowden does have some ideas about how we can turn the tables.</w:t>
      </w:r>
      <w:r>
        <w:rPr>
          <w:rStyle w:val="StyleUnderline"/>
        </w:rPr>
        <w:t xml:space="preserve"> </w:t>
      </w:r>
      <w:r w:rsidRPr="0037441F">
        <w:rPr>
          <w:rStyle w:val="StyleUnderline"/>
          <w:b w:val="0"/>
          <w:sz w:val="16"/>
          <w:u w:val="none"/>
        </w:rPr>
        <w:t>“</w:t>
      </w:r>
      <w:r w:rsidRPr="00A5409B">
        <w:rPr>
          <w:rStyle w:val="StyleUnderline"/>
        </w:rPr>
        <w:t>Fundamentally, changes to the fabric of the Internet, our methods of communication, can enforce our rights, they can enforce our liberties, our values, on governments,”</w:t>
      </w:r>
      <w:r w:rsidRPr="0037441F">
        <w:rPr>
          <w:rStyle w:val="StyleUnderline"/>
          <w:b w:val="0"/>
          <w:sz w:val="16"/>
          <w:u w:val="none"/>
        </w:rPr>
        <w:t xml:space="preserve"> he says. Increasingly all of our elected officials are pulled from the same class “</w:t>
      </w:r>
      <w:r w:rsidRPr="00A5409B">
        <w:rPr>
          <w:rStyle w:val="StyleUnderline"/>
        </w:rPr>
        <w:t>By leaning on companies, by leaning on infrastructure providers, by leaning on researchers, graduate students, postdocs, even undergrads to look at the challenges of having untrusted Internet, we can restructure that communications fabric in a way that’s encrypted.</w:t>
      </w:r>
      <w:r>
        <w:rPr>
          <w:rStyle w:val="StyleUnderline"/>
        </w:rPr>
        <w:t xml:space="preserve"> </w:t>
      </w:r>
      <w:r w:rsidRPr="0037441F">
        <w:rPr>
          <w:rStyle w:val="StyleUnderline"/>
          <w:b w:val="0"/>
          <w:sz w:val="16"/>
          <w:u w:val="none"/>
        </w:rPr>
        <w:t>“</w:t>
      </w:r>
      <w:r w:rsidRPr="00A5409B">
        <w:rPr>
          <w:rStyle w:val="StyleUnderline"/>
        </w:rPr>
        <w:t>And by encrypted I mean the only people who can read and understand the communications across those wires are the people at the two distant ends.</w:t>
      </w:r>
      <w:r w:rsidRPr="0037441F">
        <w:rPr>
          <w:rStyle w:val="StyleUnderline"/>
          <w:b w:val="0"/>
          <w:sz w:val="16"/>
          <w:u w:val="none"/>
        </w:rPr>
        <w:t xml:space="preserve"> This is called </w:t>
      </w:r>
      <w:r w:rsidRPr="00A5409B">
        <w:rPr>
          <w:rStyle w:val="StyleUnderline"/>
        </w:rPr>
        <w:t>end-to-end encryption</w:t>
      </w:r>
      <w:r w:rsidRPr="0037441F">
        <w:rPr>
          <w:rStyle w:val="StyleUnderline"/>
          <w:b w:val="0"/>
          <w:sz w:val="16"/>
          <w:u w:val="none"/>
        </w:rPr>
        <w:t xml:space="preserve">, and what we’re doing there </w:t>
      </w:r>
      <w:r w:rsidRPr="00A5409B">
        <w:rPr>
          <w:rStyle w:val="StyleUnderline"/>
        </w:rPr>
        <w:t>is making it much more difficult to perform mass surveillance.”</w:t>
      </w:r>
      <w:r>
        <w:rPr>
          <w:rStyle w:val="StyleUnderline"/>
        </w:rPr>
        <w:t xml:space="preserve"> </w:t>
      </w:r>
      <w:r w:rsidRPr="0037441F">
        <w:rPr>
          <w:rStyle w:val="StyleUnderline"/>
          <w:b w:val="0"/>
          <w:sz w:val="16"/>
          <w:u w:val="none"/>
        </w:rPr>
        <w:t>Not only does he believe this is the way forward, but suspects that this will be the likely scenario as we seek to resolve this issue. “</w:t>
      </w:r>
      <w:r w:rsidRPr="00A5409B">
        <w:rPr>
          <w:rStyle w:val="StyleUnderline"/>
        </w:rPr>
        <w:t>I think it is more likely</w:t>
      </w:r>
      <w:r w:rsidRPr="0037441F">
        <w:rPr>
          <w:rStyle w:val="StyleUnderline"/>
          <w:b w:val="0"/>
          <w:sz w:val="16"/>
          <w:u w:val="none"/>
        </w:rPr>
        <w:t xml:space="preserve"> than not that the technical side of the argument will come in, because it’s much easier, I think, </w:t>
      </w:r>
      <w:r w:rsidRPr="00A5409B">
        <w:rPr>
          <w:rStyle w:val="StyleUnderline"/>
        </w:rPr>
        <w:t>to protect communications rather than it is to enforce legislation in every country in the world.”</w:t>
      </w:r>
      <w:r>
        <w:rPr>
          <w:rStyle w:val="StyleUnderline"/>
        </w:rPr>
        <w:t xml:space="preserve"> </w:t>
      </w:r>
      <w:r w:rsidRPr="0037441F">
        <w:rPr>
          <w:rStyle w:val="StyleUnderline"/>
          <w:b w:val="0"/>
          <w:sz w:val="16"/>
          <w:u w:val="none"/>
        </w:rPr>
        <w:t xml:space="preserve">LONG ROAD AHEAD However, </w:t>
      </w:r>
      <w:r w:rsidRPr="00A5409B">
        <w:rPr>
          <w:rStyle w:val="StyleUnderline"/>
        </w:rPr>
        <w:t>the future is likely to be fraught with challenges as we seek to put an end to mass surveillance</w:t>
      </w:r>
      <w:r w:rsidRPr="0037441F">
        <w:rPr>
          <w:rStyle w:val="StyleUnderline"/>
          <w:b w:val="0"/>
          <w:sz w:val="16"/>
          <w:u w:val="none"/>
        </w:rPr>
        <w:t>, Snowden warns. “I think we’re going to see disasters on both sides</w:t>
      </w:r>
      <w:r w:rsidRPr="00A5409B">
        <w:rPr>
          <w:rStyle w:val="StyleUnderline"/>
        </w:rPr>
        <w:t xml:space="preserve">, I think we’re going to see it exploited callously and relentlessly by governments to purposes that undermine the progress of the public’s interest in </w:t>
      </w:r>
      <w:proofErr w:type="spellStart"/>
      <w:r w:rsidRPr="00A5409B">
        <w:rPr>
          <w:rStyle w:val="StyleUnderline"/>
        </w:rPr>
        <w:t>favour</w:t>
      </w:r>
      <w:proofErr w:type="spellEnd"/>
      <w:r w:rsidRPr="00A5409B">
        <w:rPr>
          <w:rStyle w:val="StyleUnderline"/>
        </w:rPr>
        <w:t xml:space="preserve"> of the elite’s interests</w:t>
      </w:r>
      <w:r w:rsidRPr="0037441F">
        <w:rPr>
          <w:rStyle w:val="StyleUnderline"/>
          <w:b w:val="0"/>
          <w:sz w:val="16"/>
          <w:u w:val="none"/>
        </w:rPr>
        <w:t xml:space="preserve">,” he says. “And when we have these people representing everyone in our society, millions of people, the question becomes, </w:t>
      </w:r>
      <w:r w:rsidRPr="00A5409B">
        <w:rPr>
          <w:rStyle w:val="StyleUnderline"/>
        </w:rPr>
        <w:t>are we really going to get policies that reflect the broad social interests, the broad public interests, or more of class interests</w:t>
      </w:r>
      <w:r w:rsidRPr="0037441F">
        <w:rPr>
          <w:rStyle w:val="StyleUnderline"/>
          <w:b w:val="0"/>
          <w:sz w:val="16"/>
          <w:u w:val="none"/>
        </w:rPr>
        <w:t xml:space="preserve">?” However, </w:t>
      </w:r>
      <w:r w:rsidRPr="00A5409B">
        <w:rPr>
          <w:rStyle w:val="StyleUnderline"/>
        </w:rPr>
        <w:t>this does not mean we should</w:t>
      </w:r>
      <w:r w:rsidRPr="0037441F">
        <w:rPr>
          <w:rStyle w:val="StyleUnderline"/>
          <w:b w:val="0"/>
          <w:sz w:val="16"/>
          <w:u w:val="none"/>
        </w:rPr>
        <w:t xml:space="preserve"> give up, and simply </w:t>
      </w:r>
      <w:r w:rsidRPr="00A5409B">
        <w:rPr>
          <w:rStyle w:val="StyleUnderline"/>
        </w:rPr>
        <w:t>ignore mass surveillance as we get on with our daily lives.</w:t>
      </w:r>
      <w:r>
        <w:rPr>
          <w:rStyle w:val="StyleUnderline"/>
        </w:rPr>
        <w:t xml:space="preserve"> </w:t>
      </w:r>
      <w:r w:rsidRPr="0037441F">
        <w:rPr>
          <w:rStyle w:val="StyleUnderline"/>
          <w:b w:val="0"/>
          <w:sz w:val="16"/>
          <w:u w:val="none"/>
        </w:rPr>
        <w:t xml:space="preserve">“We have to at least say that this is happening. We can’t wish it away, we can’t say that it’s something that it’s not. </w:t>
      </w:r>
      <w:r w:rsidRPr="00A5409B">
        <w:rPr>
          <w:rStyle w:val="StyleUnderline"/>
        </w:rPr>
        <w:t>We have to confront the reality of our world, and make the hard decisions about which way we want to move forward,</w:t>
      </w:r>
      <w:r w:rsidRPr="0037441F">
        <w:rPr>
          <w:rStyle w:val="StyleUnderline"/>
          <w:b w:val="0"/>
          <w:sz w:val="16"/>
          <w:u w:val="none"/>
        </w:rPr>
        <w:t>” he advises.</w:t>
      </w:r>
    </w:p>
    <w:p w:rsidR="006D56FB" w:rsidRPr="0008106C" w:rsidRDefault="006D56FB" w:rsidP="006D56FB">
      <w:pPr>
        <w:pStyle w:val="Heading4"/>
      </w:pPr>
      <w:r w:rsidRPr="0008106C">
        <w:t>There is no possible ability for actual privacy reform- legislation is like rearranging chairs on the titanic</w:t>
      </w:r>
    </w:p>
    <w:p w:rsidR="006D56FB" w:rsidRPr="0008106C" w:rsidRDefault="006D56FB" w:rsidP="006D56FB">
      <w:r w:rsidRPr="0008106C">
        <w:rPr>
          <w:rStyle w:val="Style13ptBold"/>
        </w:rPr>
        <w:t>Stanley 15</w:t>
      </w:r>
      <w:r w:rsidRPr="0008106C">
        <w:t xml:space="preserve"> (Mark-Director of Communications and Operations at Demand Progress “DEMAND PROGRESS AND CREDO MOBILE BLAST USA FREEDOM ACT,” Demand Progress, 4/28/15, http://demand-progress.tumblr.com/post/117623640615/demand-progress-and-credo-mobile-blast-usa-freedom)</w:t>
      </w:r>
    </w:p>
    <w:p w:rsidR="006D56FB" w:rsidRPr="0008106C" w:rsidRDefault="006D56FB" w:rsidP="006D56FB">
      <w:pPr>
        <w:rPr>
          <w:rStyle w:val="StyleUnderline"/>
        </w:rPr>
      </w:pPr>
      <w:r w:rsidRPr="0008106C">
        <w:rPr>
          <w:rStyle w:val="StyleUnderline"/>
        </w:rPr>
        <w:t>A vote for a bill that does not end mass surveillance is a vote in support of mass surveillance. The way to end mass surveillance is to end mass surveillance.</w:t>
      </w:r>
      <w:r w:rsidRPr="0008106C">
        <w:rPr>
          <w:rStyle w:val="StyleUnderline"/>
          <w:b w:val="0"/>
          <w:sz w:val="16"/>
          <w:u w:val="none"/>
        </w:rPr>
        <w:t xml:space="preserve"> Everything else is window dressing. Rather than reauthorizing section 215, Congress should let this dangerous provision expire and pass much-needed reforms, including ending mass surveillance under section 702 of the FISA Amendments Act, Executive Order 12333 and other authorities, and enhancing Congressional oversight of secret intelligence agencies. CREDO and Demand Progress would support legislation enshrining the reforms demanded in this just-released letter, signed by 60 organizations, businesses, and prominent national security whistleblowers. http://demand-progress.tumblr.com/post/117018009995/letter-to-congress-end-mass-surveillance Furthermore, the organizations support likely efforts to amend the legislation to ban warrantless wiretapping of U.S. persons. “</w:t>
      </w:r>
      <w:r w:rsidRPr="0008106C">
        <w:rPr>
          <w:rStyle w:val="StyleUnderline"/>
        </w:rPr>
        <w:t>It’s like rearranging the chairs on the deck of the Titanic</w:t>
      </w:r>
      <w:r w:rsidRPr="0008106C">
        <w:rPr>
          <w:rStyle w:val="StyleUnderline"/>
          <w:b w:val="0"/>
          <w:sz w:val="16"/>
          <w:u w:val="none"/>
        </w:rPr>
        <w:t xml:space="preserve">,” said Becky Bond, Vice President of CREDO Mobile. “As a telecom that can be compelled to participate in unconstitutional government surveillance, we can tell you that </w:t>
      </w:r>
      <w:r w:rsidRPr="0008106C">
        <w:rPr>
          <w:rStyle w:val="StyleUnderline"/>
        </w:rPr>
        <w:t>the latest version of the USA FREEDOM Act is just a diversion to take the heat off our out-of-control surveillance state</w:t>
      </w:r>
      <w:r w:rsidRPr="0008106C">
        <w:rPr>
          <w:rStyle w:val="StyleUnderline"/>
          <w:b w:val="0"/>
          <w:sz w:val="16"/>
          <w:u w:val="none"/>
        </w:rPr>
        <w:t>. That’s why CREDO Mobile opposes this proposal to reauthorize section 215 of the USA PATRIOT Act.” “</w:t>
      </w:r>
      <w:r w:rsidRPr="0008106C">
        <w:rPr>
          <w:rStyle w:val="StyleUnderline"/>
        </w:rPr>
        <w:t>This bill purports to ban certain acts under narrow authorities — but it doesn’t ban those behaviors outright. Nor does it increase meaningful oversight of the NSA. If there’s one thing we know about the NSA, it’s that it will stretch the law to its limits</w:t>
      </w:r>
      <w:r w:rsidRPr="0008106C">
        <w:rPr>
          <w:rStyle w:val="StyleUnderline"/>
          <w:b w:val="0"/>
          <w:sz w:val="16"/>
          <w:u w:val="none"/>
        </w:rPr>
        <w:t>,” said David Segal, Executive Director of Demand Progress. “</w:t>
      </w:r>
      <w:r w:rsidRPr="0008106C">
        <w:rPr>
          <w:rStyle w:val="StyleUnderline"/>
        </w:rPr>
        <w:t>If this bill passes, the NSA will continue unaddressed surveillance programs and will secretly torture the English language to devise novel justifications for spying on Americans — we won’t even know the details until a new whistleblower comes forward a decade or two from now.”</w:t>
      </w:r>
    </w:p>
    <w:p w:rsidR="006D56FB" w:rsidRDefault="006D56FB" w:rsidP="006D56FB">
      <w:pPr>
        <w:rPr>
          <w:rStyle w:val="StyleUnderline"/>
          <w:b w:val="0"/>
          <w:u w:val="none"/>
        </w:rPr>
      </w:pPr>
    </w:p>
    <w:p w:rsidR="006D56FB" w:rsidRPr="0008106C" w:rsidRDefault="006D56FB" w:rsidP="006D56FB">
      <w:pPr>
        <w:rPr>
          <w:rStyle w:val="StyleUnderline"/>
          <w:b w:val="0"/>
          <w:u w:val="none"/>
        </w:rPr>
      </w:pPr>
    </w:p>
    <w:p w:rsidR="00F14B4B" w:rsidRDefault="00F14B4B" w:rsidP="00F14B4B">
      <w:pPr>
        <w:pStyle w:val="Heading2"/>
      </w:pPr>
      <w:r>
        <w:t>2NC Impacts</w:t>
      </w:r>
    </w:p>
    <w:p w:rsidR="00ED2A12" w:rsidRDefault="00F31F35" w:rsidP="00016526">
      <w:pPr>
        <w:pStyle w:val="Heading3"/>
      </w:pPr>
      <w:r>
        <w:t>Impact Magnifier-Cyber Security</w:t>
      </w:r>
    </w:p>
    <w:p w:rsidR="00ED2A12" w:rsidRPr="00ED2A12" w:rsidRDefault="00ED2A12" w:rsidP="00ED2A12">
      <w:pPr>
        <w:pStyle w:val="Heading4"/>
      </w:pPr>
      <w:r w:rsidRPr="00ED2A12">
        <w:t>Cyberattacks are highly likely- even small attacks will overwhelm the US</w:t>
      </w:r>
    </w:p>
    <w:p w:rsidR="00ED2A12" w:rsidRPr="00ED2A12" w:rsidRDefault="00ED2A12" w:rsidP="00ED2A12">
      <w:proofErr w:type="spellStart"/>
      <w:r w:rsidRPr="00ED2A12">
        <w:rPr>
          <w:rStyle w:val="Style13ptBold"/>
        </w:rPr>
        <w:t>Gady</w:t>
      </w:r>
      <w:proofErr w:type="spellEnd"/>
      <w:r w:rsidRPr="00ED2A12">
        <w:rPr>
          <w:rStyle w:val="Style13ptBold"/>
        </w:rPr>
        <w:t xml:space="preserve"> 15 </w:t>
      </w:r>
      <w:r w:rsidRPr="00ED2A12">
        <w:t xml:space="preserve">(Franz-Stefan-associate editor for the Diplomat and Senior Fellow with the </w:t>
      </w:r>
      <w:proofErr w:type="spellStart"/>
      <w:r w:rsidRPr="00ED2A12">
        <w:t>EastWest</w:t>
      </w:r>
      <w:proofErr w:type="spellEnd"/>
      <w:r w:rsidRPr="00ED2A12">
        <w:t xml:space="preserve"> institute, “Russia Tops China as Principal Cyber Threat to US,” The Diplomat, 3/3/15, http://thediplomat.com/2015/03/russia-tops-china-as-principal-cyber-threat-to-us/</w:t>
      </w:r>
    </w:p>
    <w:p w:rsidR="00ED2A12" w:rsidRPr="00ED2A12" w:rsidRDefault="00ED2A12" w:rsidP="00ED2A12">
      <w:pPr>
        <w:rPr>
          <w:sz w:val="16"/>
        </w:rPr>
      </w:pPr>
      <w:r w:rsidRPr="00ED2A12">
        <w:rPr>
          <w:sz w:val="16"/>
        </w:rPr>
        <w:t xml:space="preserve">While I can’t go into detail here, </w:t>
      </w:r>
      <w:r w:rsidRPr="00ED2A12">
        <w:rPr>
          <w:rStyle w:val="StyleUnderline"/>
        </w:rPr>
        <w:t>the Russian cyber threat is more severe than we had previously assessed</w:t>
      </w:r>
      <w:r w:rsidRPr="00ED2A12">
        <w:rPr>
          <w:sz w:val="16"/>
        </w:rPr>
        <w:t xml:space="preserve">,” the director of national intelligence, James Clapper, told the Senate Armed Services Committee during the 2015 presentation of the “Worldwide Threat Assessment of the U.S. Intelligence Community.” </w:t>
      </w:r>
      <w:r w:rsidRPr="00ED2A12">
        <w:rPr>
          <w:rStyle w:val="StyleUnderline"/>
        </w:rPr>
        <w:t>The report lists sophisticated cyberattacks as the principle national security threat facing the United States. “Cyber threats to U.S. national and economic security are increasing in frequency, scale, sophistication, and severity of impact</w:t>
      </w:r>
      <w:r w:rsidRPr="00ED2A12">
        <w:rPr>
          <w:sz w:val="16"/>
        </w:rPr>
        <w:t xml:space="preserve">,” the assessment notes. </w:t>
      </w:r>
      <w:r w:rsidRPr="00ED2A12">
        <w:rPr>
          <w:rStyle w:val="StyleUnderline"/>
        </w:rPr>
        <w:t xml:space="preserve">Russia is </w:t>
      </w:r>
      <w:r w:rsidRPr="00ED2A12">
        <w:rPr>
          <w:sz w:val="16"/>
        </w:rPr>
        <w:t xml:space="preserve">singled out as one of </w:t>
      </w:r>
      <w:r w:rsidRPr="00ED2A12">
        <w:rPr>
          <w:rStyle w:val="StyleUnderline"/>
        </w:rPr>
        <w:t xml:space="preserve">the most sophisticated nation-state actors in cyberspace. </w:t>
      </w:r>
      <w:r w:rsidRPr="00ED2A12">
        <w:rPr>
          <w:sz w:val="16"/>
        </w:rPr>
        <w:t xml:space="preserve">The report notes that </w:t>
      </w:r>
      <w:r w:rsidRPr="00ED2A12">
        <w:rPr>
          <w:rStyle w:val="StyleUnderline"/>
        </w:rPr>
        <w:t xml:space="preserve">Russia’s Ministry of Defense is establishing its own cyber command, responsible for conducting offensive cyber activities </w:t>
      </w:r>
      <w:r w:rsidRPr="00ED2A12">
        <w:rPr>
          <w:sz w:val="16"/>
        </w:rPr>
        <w:t xml:space="preserve">(similar to the United States Cyber Command). The report says that Russia’s cyber command will also be responsible, again similar to its U.S. counterpart, for attacking enemy command and control systems and conducting cyber propaganda operations. Furthermore, </w:t>
      </w:r>
      <w:r w:rsidRPr="00ED2A12">
        <w:rPr>
          <w:rStyle w:val="StyleUnderline"/>
        </w:rPr>
        <w:t>“unspecified Russian cyber actors” have developed the capability to target industrial control systems and thereby attack electric power grids, air-traffic control, and oil and gas distribution networks.</w:t>
      </w:r>
      <w:r>
        <w:rPr>
          <w:rStyle w:val="StyleUnderline"/>
        </w:rPr>
        <w:t xml:space="preserve"> </w:t>
      </w:r>
      <w:r w:rsidRPr="00ED2A12">
        <w:rPr>
          <w:sz w:val="16"/>
        </w:rPr>
        <w:t xml:space="preserve">However, the report points out that the United States will not have to fear debilitating strategic cyberattacks on a large scale: “Rather than a ‘Cyber Armageddon’ scenario that debilitates the entire U.S. infrastructure, we envision something different. </w:t>
      </w:r>
      <w:r w:rsidRPr="00ED2A12">
        <w:rPr>
          <w:rStyle w:val="StyleUnderline"/>
        </w:rPr>
        <w:t>We foresee an ongoing series of low-to-moderate level cyber attacks from a variety of sources over time, which will impose cumulative costs on U.S. economic competitiveness and national security.”</w:t>
      </w:r>
      <w:r>
        <w:rPr>
          <w:rStyle w:val="StyleUnderline"/>
        </w:rPr>
        <w:t xml:space="preserve"> </w:t>
      </w:r>
      <w:r w:rsidRPr="00ED2A12">
        <w:rPr>
          <w:sz w:val="16"/>
        </w:rPr>
        <w:t xml:space="preserve">The assessment also provided a hint that we may see an increase in “naming and shaming” campaigns, similar to the cyber espionage charges against five Chinese military officials accused of hacking into U.S. companies back in May 2014. The report argues that “the muted response by most victims to cyber attacks has created a permissive environment in which low-level attacks can be used as a coercive tool short of war, with relatively low risk of retaliation.” In addition, the report notes that identification of perpetrators has become a lot easier in the last few years. Perhaps this is the reason why the U.S. intelligence community chose to go public at this stage. U.S. intelligence agencies have known for years that </w:t>
      </w:r>
      <w:r w:rsidRPr="00ED2A12">
        <w:rPr>
          <w:rStyle w:val="StyleUnderline"/>
        </w:rPr>
        <w:t xml:space="preserve">Russia is a much more capable adversary in cyberspace than China and that Moscow employs more sophisticated and stealthier cyberattack methods. </w:t>
      </w:r>
      <w:r w:rsidRPr="00ED2A12">
        <w:rPr>
          <w:sz w:val="16"/>
        </w:rPr>
        <w:t xml:space="preserve">“The threat from China is overinflated, (and) the threat from Russia is underestimated,” Jeffrey Carr, head of the web security firm </w:t>
      </w:r>
      <w:proofErr w:type="spellStart"/>
      <w:r w:rsidRPr="00ED2A12">
        <w:rPr>
          <w:sz w:val="16"/>
        </w:rPr>
        <w:t>Taia</w:t>
      </w:r>
      <w:proofErr w:type="spellEnd"/>
      <w:r w:rsidRPr="00ED2A12">
        <w:rPr>
          <w:sz w:val="16"/>
        </w:rPr>
        <w:t xml:space="preserve"> Global and author of the book Inside Cyber Warfare, emphasized in an interview last year. Carr added: “Russia certainly has been more active than any other country in terms of combining cyber-attacks, or cyber-operations, with physical operations. The Russia-Georgia war of 2008 was a perfect example of a combined kinetic and cyber operation. And nobody else has ever done that – China has never done anything like that.” In another article back in 2014, Carr stated that the United States has neglected to keep track of Russia’s ever growing cyber power. “If you want to properly assess a threat, you need to understand your adversary’s intent, capability and opportunity,” Carr wrote. “The U.S. government has not kept current on Russian technical advancements which means that we cannot estimate capability accurately.” Back in 2010, in a report for the </w:t>
      </w:r>
      <w:proofErr w:type="spellStart"/>
      <w:r w:rsidRPr="00ED2A12">
        <w:rPr>
          <w:sz w:val="16"/>
        </w:rPr>
        <w:t>EastWest</w:t>
      </w:r>
      <w:proofErr w:type="spellEnd"/>
      <w:r w:rsidRPr="00ED2A12">
        <w:rPr>
          <w:sz w:val="16"/>
        </w:rPr>
        <w:t xml:space="preserve"> Institute, my colleague Greg Austin and I proposed “cyber military exercises” between the United States and Russia as a vehicle for trust building. While the idea may seem far-fetched, it perhaps might have allowed for both countries to become more familiar with each other’s capabilities and helped reduce tensions. This could have happened without reducing one’s side capability for waging cyber war. Bruce </w:t>
      </w:r>
      <w:proofErr w:type="spellStart"/>
      <w:r w:rsidRPr="00ED2A12">
        <w:rPr>
          <w:sz w:val="16"/>
        </w:rPr>
        <w:t>Schneier</w:t>
      </w:r>
      <w:proofErr w:type="spellEnd"/>
      <w:r w:rsidRPr="00ED2A12">
        <w:rPr>
          <w:sz w:val="16"/>
        </w:rPr>
        <w:t xml:space="preserve"> emphasizes that </w:t>
      </w:r>
      <w:r w:rsidRPr="00ED2A12">
        <w:rPr>
          <w:rStyle w:val="StyleUnderline"/>
        </w:rPr>
        <w:t>it is almost impossible to stop</w:t>
      </w:r>
      <w:r w:rsidRPr="00ED2A12">
        <w:rPr>
          <w:sz w:val="16"/>
        </w:rPr>
        <w:t xml:space="preserve"> the spread of </w:t>
      </w:r>
      <w:r w:rsidRPr="00ED2A12">
        <w:rPr>
          <w:rStyle w:val="StyleUnderline"/>
        </w:rPr>
        <w:t>sophisticated attack tools in cyberspace or to keep them secret for too long</w:t>
      </w:r>
      <w:r w:rsidRPr="00ED2A12">
        <w:rPr>
          <w:sz w:val="16"/>
        </w:rPr>
        <w:t xml:space="preserve">. In his article “The Democratization of Cyberattack” he laconically summarizes the predicament of cyber warriors: </w:t>
      </w:r>
      <w:r w:rsidRPr="00ED2A12">
        <w:rPr>
          <w:rStyle w:val="StyleUnderline"/>
        </w:rPr>
        <w:t>“Today’s NSA secrets become tomorrow’s Ph.D. theses and the next day’s hacker tools.”</w:t>
      </w:r>
    </w:p>
    <w:p w:rsidR="00ED2A12" w:rsidRPr="00ED2A12" w:rsidRDefault="00ED2A12" w:rsidP="00ED2A12"/>
    <w:p w:rsidR="00016526" w:rsidRDefault="00F31F35" w:rsidP="00016526">
      <w:pPr>
        <w:pStyle w:val="Heading3"/>
      </w:pPr>
      <w:r>
        <w:t>Innovation I/L</w:t>
      </w:r>
    </w:p>
    <w:p w:rsidR="006D4620" w:rsidRPr="006D4620" w:rsidRDefault="00F14B4B" w:rsidP="006D4620">
      <w:pPr>
        <w:pStyle w:val="Heading4"/>
      </w:pPr>
      <w:r>
        <w:t>Investment in IT security is key to technological innovation- specifically cloud computing</w:t>
      </w:r>
    </w:p>
    <w:p w:rsidR="006D4620" w:rsidRPr="006D4620" w:rsidRDefault="006D4620" w:rsidP="006D4620">
      <w:r w:rsidRPr="006D4620">
        <w:rPr>
          <w:rStyle w:val="Style13ptBold"/>
        </w:rPr>
        <w:t>P.A.M. 14</w:t>
      </w:r>
      <w:r w:rsidRPr="006D4620">
        <w:t xml:space="preserve"> (</w:t>
      </w:r>
      <w:proofErr w:type="spellStart"/>
      <w:r w:rsidRPr="006D4620">
        <w:t>Pictet</w:t>
      </w:r>
      <w:proofErr w:type="spellEnd"/>
      <w:r w:rsidRPr="006D4620">
        <w:t xml:space="preserve"> Asset Management- Investment management firm part of the independent wealth and asset manager group </w:t>
      </w:r>
      <w:proofErr w:type="spellStart"/>
      <w:r w:rsidRPr="006D4620">
        <w:t>Pictet</w:t>
      </w:r>
      <w:proofErr w:type="spellEnd"/>
      <w:r w:rsidRPr="006D4620">
        <w:t xml:space="preserve">, “News from the Advisory Board Security – Post-NSA leaks, a new cyber security landscape,” </w:t>
      </w:r>
      <w:proofErr w:type="spellStart"/>
      <w:r w:rsidRPr="006D4620">
        <w:t>Pictet</w:t>
      </w:r>
      <w:proofErr w:type="spellEnd"/>
      <w:r w:rsidRPr="006D4620">
        <w:t xml:space="preserve"> Asset Management, May 2014, http://www.pictetfunds.fr/files/Focus_du_mois/Contributions/Pictet-Security_Advisory-Board_201405.pdf)</w:t>
      </w:r>
    </w:p>
    <w:p w:rsidR="00A5409B" w:rsidRDefault="00DD016F" w:rsidP="00DD016F">
      <w:pPr>
        <w:rPr>
          <w:rStyle w:val="StyleUnderline"/>
        </w:rPr>
      </w:pPr>
      <w:r w:rsidRPr="006D4620">
        <w:rPr>
          <w:rStyle w:val="StyleUnderline"/>
          <w:b w:val="0"/>
          <w:sz w:val="16"/>
          <w:u w:val="none"/>
        </w:rPr>
        <w:t xml:space="preserve">In the view of experts on the AB panel, </w:t>
      </w:r>
      <w:r w:rsidRPr="006D4620">
        <w:rPr>
          <w:rStyle w:val="StyleUnderline"/>
        </w:rPr>
        <w:t>the industry is witnessing a profound shift in</w:t>
      </w:r>
      <w:r w:rsidR="006D4620">
        <w:rPr>
          <w:rStyle w:val="StyleUnderline"/>
        </w:rPr>
        <w:t xml:space="preserve"> </w:t>
      </w:r>
      <w:r w:rsidRPr="006D4620">
        <w:rPr>
          <w:rStyle w:val="StyleUnderline"/>
        </w:rPr>
        <w:t xml:space="preserve">the </w:t>
      </w:r>
      <w:proofErr w:type="spellStart"/>
      <w:r w:rsidRPr="006D4620">
        <w:rPr>
          <w:rStyle w:val="StyleUnderline"/>
        </w:rPr>
        <w:t>behaviour</w:t>
      </w:r>
      <w:proofErr w:type="spellEnd"/>
      <w:r w:rsidRPr="006D4620">
        <w:rPr>
          <w:rStyle w:val="StyleUnderline"/>
        </w:rPr>
        <w:t xml:space="preserve"> of cloud users, who are now focusing less on protecting infrastructure</w:t>
      </w:r>
      <w:r w:rsidR="006D4620">
        <w:rPr>
          <w:rStyle w:val="StyleUnderline"/>
        </w:rPr>
        <w:t xml:space="preserve"> </w:t>
      </w:r>
      <w:r w:rsidRPr="006D4620">
        <w:rPr>
          <w:rStyle w:val="StyleUnderline"/>
        </w:rPr>
        <w:t>but more on protecting data.</w:t>
      </w:r>
      <w:r w:rsidR="006D4620">
        <w:rPr>
          <w:rStyle w:val="StyleUnderline"/>
        </w:rPr>
        <w:t xml:space="preserve"> </w:t>
      </w:r>
      <w:r w:rsidRPr="006D4620">
        <w:rPr>
          <w:rStyle w:val="StyleUnderline"/>
        </w:rPr>
        <w:t>A new privacy industry is emerging as a result, with demand rising for technology to</w:t>
      </w:r>
      <w:r w:rsidR="006D4620">
        <w:rPr>
          <w:rStyle w:val="StyleUnderline"/>
        </w:rPr>
        <w:t xml:space="preserve"> </w:t>
      </w:r>
      <w:r w:rsidRPr="006D4620">
        <w:rPr>
          <w:rStyle w:val="StyleUnderline"/>
        </w:rPr>
        <w:t>browse the web privately and encrypt emails, mobile phone calls and text messages.</w:t>
      </w:r>
      <w:r w:rsidR="006D4620">
        <w:rPr>
          <w:rStyle w:val="StyleUnderline"/>
        </w:rPr>
        <w:t xml:space="preserve"> </w:t>
      </w:r>
      <w:r w:rsidRPr="006D4620">
        <w:rPr>
          <w:rStyle w:val="StyleUnderline"/>
          <w:b w:val="0"/>
          <w:sz w:val="16"/>
          <w:u w:val="none"/>
        </w:rPr>
        <w:t xml:space="preserve">The NSA’s mass surveillance </w:t>
      </w:r>
      <w:proofErr w:type="spellStart"/>
      <w:r w:rsidRPr="006D4620">
        <w:rPr>
          <w:rStyle w:val="StyleUnderline"/>
          <w:b w:val="0"/>
          <w:sz w:val="16"/>
          <w:u w:val="none"/>
        </w:rPr>
        <w:t>programme</w:t>
      </w:r>
      <w:proofErr w:type="spellEnd"/>
      <w:r w:rsidRPr="006D4620">
        <w:rPr>
          <w:rStyle w:val="StyleUnderline"/>
          <w:b w:val="0"/>
          <w:sz w:val="16"/>
          <w:u w:val="none"/>
        </w:rPr>
        <w:t xml:space="preserve"> </w:t>
      </w:r>
      <w:r w:rsidRPr="006D4620">
        <w:rPr>
          <w:rStyle w:val="StyleUnderline"/>
        </w:rPr>
        <w:t>has accelerated the development of a range</w:t>
      </w:r>
      <w:r w:rsidR="006D4620">
        <w:rPr>
          <w:rStyle w:val="StyleUnderline"/>
        </w:rPr>
        <w:t xml:space="preserve"> </w:t>
      </w:r>
      <w:r w:rsidRPr="006D4620">
        <w:rPr>
          <w:rStyle w:val="StyleUnderline"/>
        </w:rPr>
        <w:t>of tools for individuals and corporate users</w:t>
      </w:r>
      <w:r w:rsidRPr="006D4620">
        <w:rPr>
          <w:rStyle w:val="StyleUnderline"/>
          <w:b w:val="0"/>
          <w:sz w:val="16"/>
          <w:u w:val="none"/>
        </w:rPr>
        <w:t>, from NSA-proof messaging apps to</w:t>
      </w:r>
      <w:r w:rsidR="006D4620" w:rsidRPr="006D4620">
        <w:rPr>
          <w:rStyle w:val="StyleUnderline"/>
          <w:b w:val="0"/>
          <w:sz w:val="16"/>
          <w:u w:val="none"/>
        </w:rPr>
        <w:t xml:space="preserve"> </w:t>
      </w:r>
      <w:r w:rsidRPr="006D4620">
        <w:rPr>
          <w:rStyle w:val="StyleUnderline"/>
          <w:b w:val="0"/>
          <w:sz w:val="16"/>
          <w:u w:val="none"/>
        </w:rPr>
        <w:t>Boeing’s Black phone, an Android phone for government agencies and contractors</w:t>
      </w:r>
      <w:r w:rsidR="006D4620" w:rsidRPr="006D4620">
        <w:rPr>
          <w:rStyle w:val="StyleUnderline"/>
          <w:b w:val="0"/>
          <w:sz w:val="16"/>
          <w:u w:val="none"/>
        </w:rPr>
        <w:t xml:space="preserve"> </w:t>
      </w:r>
      <w:r w:rsidRPr="006D4620">
        <w:rPr>
          <w:rStyle w:val="StyleUnderline"/>
          <w:b w:val="0"/>
          <w:sz w:val="16"/>
          <w:u w:val="none"/>
        </w:rPr>
        <w:t>which will self-destruct if its hardware is tampered with. This is just as well, since most</w:t>
      </w:r>
      <w:r w:rsidR="006D4620" w:rsidRPr="006D4620">
        <w:rPr>
          <w:rStyle w:val="StyleUnderline"/>
          <w:b w:val="0"/>
          <w:sz w:val="16"/>
          <w:u w:val="none"/>
        </w:rPr>
        <w:t xml:space="preserve"> </w:t>
      </w:r>
      <w:r w:rsidRPr="006D4620">
        <w:rPr>
          <w:rStyle w:val="StyleUnderline"/>
          <w:b w:val="0"/>
          <w:sz w:val="16"/>
          <w:u w:val="none"/>
        </w:rPr>
        <w:t>of the data-gathering capabilities detailed by Snowden may be available commercially</w:t>
      </w:r>
      <w:r w:rsidR="006D4620" w:rsidRPr="006D4620">
        <w:rPr>
          <w:rStyle w:val="StyleUnderline"/>
          <w:b w:val="0"/>
          <w:sz w:val="16"/>
          <w:u w:val="none"/>
        </w:rPr>
        <w:t xml:space="preserve"> </w:t>
      </w:r>
      <w:r w:rsidRPr="006D4620">
        <w:rPr>
          <w:rStyle w:val="StyleUnderline"/>
          <w:b w:val="0"/>
          <w:sz w:val="16"/>
          <w:u w:val="none"/>
        </w:rPr>
        <w:t xml:space="preserve">within five years. </w:t>
      </w:r>
      <w:r w:rsidRPr="006D4620">
        <w:rPr>
          <w:rStyle w:val="StyleUnderline"/>
        </w:rPr>
        <w:t>Prospects look especially bright for providers of smart cyber-security</w:t>
      </w:r>
      <w:r w:rsidR="006D4620">
        <w:rPr>
          <w:rStyle w:val="StyleUnderline"/>
        </w:rPr>
        <w:t xml:space="preserve"> </w:t>
      </w:r>
      <w:r w:rsidRPr="006D4620">
        <w:rPr>
          <w:rStyle w:val="StyleUnderline"/>
        </w:rPr>
        <w:t>solutions, as individuals and businesses continue to face increasingly complex cyber</w:t>
      </w:r>
      <w:r w:rsidR="006D4620">
        <w:rPr>
          <w:rStyle w:val="StyleUnderline"/>
        </w:rPr>
        <w:t xml:space="preserve"> </w:t>
      </w:r>
      <w:r w:rsidRPr="006D4620">
        <w:rPr>
          <w:rStyle w:val="StyleUnderline"/>
        </w:rPr>
        <w:t>threats.</w:t>
      </w:r>
      <w:r w:rsidR="006D4620">
        <w:rPr>
          <w:rStyle w:val="StyleUnderline"/>
        </w:rPr>
        <w:t xml:space="preserve"> </w:t>
      </w:r>
      <w:r w:rsidRPr="006D4620">
        <w:rPr>
          <w:rStyle w:val="StyleUnderline"/>
          <w:b w:val="0"/>
          <w:sz w:val="16"/>
          <w:u w:val="none"/>
        </w:rPr>
        <w:t xml:space="preserve">Snowden’s revelations of the existence of mass-surveillance </w:t>
      </w:r>
      <w:proofErr w:type="spellStart"/>
      <w:r w:rsidRPr="006D4620">
        <w:rPr>
          <w:rStyle w:val="StyleUnderline"/>
          <w:b w:val="0"/>
          <w:sz w:val="16"/>
          <w:u w:val="none"/>
        </w:rPr>
        <w:t>programmes</w:t>
      </w:r>
      <w:proofErr w:type="spellEnd"/>
      <w:r w:rsidRPr="006D4620">
        <w:rPr>
          <w:rStyle w:val="StyleUnderline"/>
          <w:b w:val="0"/>
          <w:sz w:val="16"/>
          <w:u w:val="none"/>
        </w:rPr>
        <w:t xml:space="preserve"> has</w:t>
      </w:r>
      <w:r w:rsidR="006D4620" w:rsidRPr="006D4620">
        <w:rPr>
          <w:rStyle w:val="StyleUnderline"/>
          <w:b w:val="0"/>
          <w:sz w:val="16"/>
          <w:u w:val="none"/>
        </w:rPr>
        <w:t xml:space="preserve"> </w:t>
      </w:r>
      <w:r w:rsidRPr="006D4620">
        <w:rPr>
          <w:rStyle w:val="StyleUnderline"/>
          <w:b w:val="0"/>
          <w:sz w:val="16"/>
          <w:u w:val="none"/>
        </w:rPr>
        <w:t xml:space="preserve">generated interest in the security industry all levels. </w:t>
      </w:r>
      <w:r w:rsidRPr="006D4620">
        <w:rPr>
          <w:rStyle w:val="StyleUnderline"/>
        </w:rPr>
        <w:t>Once a “grudge purchase” that</w:t>
      </w:r>
      <w:r w:rsidR="006D4620">
        <w:rPr>
          <w:rStyle w:val="StyleUnderline"/>
        </w:rPr>
        <w:t xml:space="preserve"> </w:t>
      </w:r>
      <w:r w:rsidRPr="006D4620">
        <w:rPr>
          <w:rStyle w:val="StyleUnderline"/>
        </w:rPr>
        <w:t>was considered a drain on resources, IT security in its new incarnation is now viewed</w:t>
      </w:r>
      <w:r w:rsidR="006D4620">
        <w:rPr>
          <w:rStyle w:val="StyleUnderline"/>
        </w:rPr>
        <w:t xml:space="preserve"> </w:t>
      </w:r>
      <w:r w:rsidRPr="006D4620">
        <w:rPr>
          <w:rStyle w:val="StyleUnderline"/>
        </w:rPr>
        <w:t>as delivering added value to buyers, and putting them back in control. Cyber-security</w:t>
      </w:r>
      <w:r w:rsidR="006D4620">
        <w:rPr>
          <w:rStyle w:val="StyleUnderline"/>
        </w:rPr>
        <w:t xml:space="preserve"> </w:t>
      </w:r>
      <w:r w:rsidRPr="006D4620">
        <w:rPr>
          <w:rStyle w:val="StyleUnderline"/>
        </w:rPr>
        <w:t>is intrinsically linked to the long-term technological trends shaping our society</w:t>
      </w:r>
      <w:r w:rsidRPr="006D4620">
        <w:rPr>
          <w:rStyle w:val="StyleUnderline"/>
          <w:b w:val="0"/>
          <w:sz w:val="16"/>
          <w:u w:val="none"/>
        </w:rPr>
        <w:t>,</w:t>
      </w:r>
      <w:r w:rsidR="006D4620" w:rsidRPr="006D4620">
        <w:rPr>
          <w:rStyle w:val="StyleUnderline"/>
          <w:b w:val="0"/>
          <w:sz w:val="16"/>
          <w:u w:val="none"/>
        </w:rPr>
        <w:t xml:space="preserve"> </w:t>
      </w:r>
      <w:r w:rsidRPr="006D4620">
        <w:rPr>
          <w:rStyle w:val="StyleUnderline"/>
        </w:rPr>
        <w:t>from cloud computing to mobile devices and big data.</w:t>
      </w:r>
      <w:r w:rsidRPr="006D4620">
        <w:rPr>
          <w:rStyle w:val="StyleUnderline"/>
          <w:b w:val="0"/>
          <w:sz w:val="16"/>
          <w:u w:val="none"/>
        </w:rPr>
        <w:t xml:space="preserve"> </w:t>
      </w:r>
      <w:r w:rsidRPr="006D4620">
        <w:rPr>
          <w:rStyle w:val="StyleUnderline"/>
        </w:rPr>
        <w:t>IT security providers can</w:t>
      </w:r>
      <w:r w:rsidR="006D4620">
        <w:rPr>
          <w:rStyle w:val="StyleUnderline"/>
        </w:rPr>
        <w:t xml:space="preserve"> </w:t>
      </w:r>
      <w:r w:rsidRPr="006D4620">
        <w:rPr>
          <w:rStyle w:val="StyleUnderline"/>
        </w:rPr>
        <w:t>give companies the confidence they require to embrace these new technologies - one</w:t>
      </w:r>
      <w:r w:rsidR="006D4620">
        <w:rPr>
          <w:rStyle w:val="StyleUnderline"/>
        </w:rPr>
        <w:t xml:space="preserve"> </w:t>
      </w:r>
      <w:r w:rsidRPr="006D4620">
        <w:rPr>
          <w:rStyle w:val="StyleUnderline"/>
        </w:rPr>
        <w:t>positive development investors can give Snowden credit for.</w:t>
      </w:r>
    </w:p>
    <w:p w:rsidR="00DD016F" w:rsidRDefault="00DD016F" w:rsidP="00A5409B">
      <w:pPr>
        <w:rPr>
          <w:rStyle w:val="StyleUnderline"/>
        </w:rPr>
      </w:pPr>
      <w:r w:rsidRPr="006D4620">
        <w:rPr>
          <w:rStyle w:val="StyleUnderline"/>
        </w:rPr>
        <w:t xml:space="preserve"> </w:t>
      </w:r>
    </w:p>
    <w:p w:rsidR="00016526" w:rsidRDefault="00016526" w:rsidP="00016526">
      <w:pPr>
        <w:pStyle w:val="Heading3"/>
      </w:pPr>
      <w:r>
        <w:t>Competitiveness I/L</w:t>
      </w:r>
    </w:p>
    <w:p w:rsidR="004B61C6" w:rsidRPr="004B61C6" w:rsidRDefault="004B61C6" w:rsidP="004B61C6">
      <w:pPr>
        <w:pStyle w:val="Heading4"/>
      </w:pPr>
      <w:r w:rsidRPr="004B61C6">
        <w:t>Snowden leaks have set off a gold rush for security companies</w:t>
      </w:r>
      <w:r w:rsidR="00F31F35">
        <w:t xml:space="preserve"> increasing competitiveness</w:t>
      </w:r>
    </w:p>
    <w:p w:rsidR="004B61C6" w:rsidRPr="004B61C6" w:rsidRDefault="004B61C6" w:rsidP="004B61C6">
      <w:proofErr w:type="spellStart"/>
      <w:r w:rsidRPr="004B61C6">
        <w:rPr>
          <w:rStyle w:val="Style13ptBold"/>
        </w:rPr>
        <w:t>Ungerleider</w:t>
      </w:r>
      <w:proofErr w:type="spellEnd"/>
      <w:r w:rsidRPr="004B61C6">
        <w:rPr>
          <w:rStyle w:val="Style13ptBold"/>
        </w:rPr>
        <w:t xml:space="preserve"> 14</w:t>
      </w:r>
      <w:r w:rsidRPr="004B61C6">
        <w:t xml:space="preserve"> (Neal-reporter for Fast Company, “MANDIANT AND THE CYBERSECURITY GOLDRUSH,” Fast Company, 1/7/14, http://www.fastcompany.com/3024445/mandiant-and-the-cybersecurity-goldrush</w:t>
      </w:r>
    </w:p>
    <w:p w:rsidR="006D4620" w:rsidRDefault="006D4620" w:rsidP="00DD016F">
      <w:pPr>
        <w:rPr>
          <w:rStyle w:val="StyleUnderline"/>
        </w:rPr>
      </w:pPr>
      <w:r w:rsidRPr="004B61C6">
        <w:rPr>
          <w:rStyle w:val="StyleUnderline"/>
          <w:b w:val="0"/>
          <w:sz w:val="16"/>
          <w:u w:val="none"/>
        </w:rPr>
        <w:t xml:space="preserve">2014 was celebrated in the cybersecurity world with a massive, billon-dollar acquisition. </w:t>
      </w:r>
      <w:proofErr w:type="spellStart"/>
      <w:r w:rsidRPr="004B61C6">
        <w:rPr>
          <w:rStyle w:val="StyleUnderline"/>
          <w:b w:val="0"/>
          <w:sz w:val="16"/>
          <w:u w:val="none"/>
        </w:rPr>
        <w:t>Mandiant</w:t>
      </w:r>
      <w:proofErr w:type="spellEnd"/>
      <w:r w:rsidRPr="004B61C6">
        <w:rPr>
          <w:rStyle w:val="StyleUnderline"/>
          <w:b w:val="0"/>
          <w:sz w:val="16"/>
          <w:u w:val="none"/>
        </w:rPr>
        <w:t xml:space="preserve">, a security firm best known for conducting forensics on alleged Chinese military attacks against the New York Times, was acquired by security software provider FireEye. </w:t>
      </w:r>
      <w:r w:rsidRPr="004B61C6">
        <w:rPr>
          <w:rStyle w:val="StyleUnderline"/>
        </w:rPr>
        <w:t xml:space="preserve">If you happen to run a security firm or have equity in one, congratulations: The next year is going to be all about acquiring cybersecurity firms, and it's </w:t>
      </w:r>
      <w:r w:rsidRPr="004B61C6">
        <w:rPr>
          <w:sz w:val="16"/>
        </w:rPr>
        <w:t xml:space="preserve">largely </w:t>
      </w:r>
      <w:r w:rsidRPr="004B61C6">
        <w:rPr>
          <w:rStyle w:val="StyleUnderline"/>
        </w:rPr>
        <w:t>the result of one Edward Snowden.</w:t>
      </w:r>
      <w:r w:rsidR="004B61C6">
        <w:rPr>
          <w:rStyle w:val="StyleUnderline"/>
        </w:rPr>
        <w:t xml:space="preserve"> </w:t>
      </w:r>
      <w:r w:rsidRPr="004B61C6">
        <w:rPr>
          <w:rStyle w:val="StyleUnderline"/>
        </w:rPr>
        <w:t>Snowden's revelations of</w:t>
      </w:r>
      <w:r w:rsidRPr="004B61C6">
        <w:rPr>
          <w:rStyle w:val="StyleUnderline"/>
          <w:b w:val="0"/>
          <w:sz w:val="16"/>
          <w:u w:val="none"/>
        </w:rPr>
        <w:t xml:space="preserve"> omnipresent </w:t>
      </w:r>
      <w:r w:rsidRPr="004B61C6">
        <w:rPr>
          <w:rStyle w:val="StyleUnderline"/>
        </w:rPr>
        <w:t>American government data vacuuming of the entire digital world</w:t>
      </w:r>
      <w:r w:rsidRPr="004B61C6">
        <w:rPr>
          <w:rStyle w:val="StyleUnderline"/>
          <w:b w:val="0"/>
          <w:sz w:val="16"/>
          <w:u w:val="none"/>
        </w:rPr>
        <w:t xml:space="preserve">, and not just of foreign militant or government targets, </w:t>
      </w:r>
      <w:r w:rsidRPr="004B61C6">
        <w:rPr>
          <w:rStyle w:val="StyleUnderline"/>
        </w:rPr>
        <w:t>accelerated larger trends in the security sphere</w:t>
      </w:r>
      <w:r w:rsidRPr="004B61C6">
        <w:rPr>
          <w:rStyle w:val="StyleUnderline"/>
          <w:b w:val="0"/>
          <w:sz w:val="16"/>
          <w:u w:val="none"/>
        </w:rPr>
        <w:t>. Large and midsized companies realized that for cybersecurity, they'd have to go it alone: Closer ties between tech firms and the government could hurt foreign sales due to non-U.S. consumers fearing U.S.-based companies are in cahoots with American intelligence agencies. There were even post-Snowden fears by foreign-owned companies working on American soil that the NSA might be spying on them as well. These weren't just idle fears; Reuters recently offered good evidence that security firm RSA let the NSA put a backdoor in one of their software tools as part of a secret $10 million contract. In 2013 and 2014, it's deeply out of fashion to discuss increased collaboration between the government and cybersecurity firms.</w:t>
      </w:r>
      <w:r w:rsidR="004B61C6" w:rsidRPr="004B61C6">
        <w:rPr>
          <w:rStyle w:val="StyleUnderline"/>
          <w:b w:val="0"/>
          <w:sz w:val="16"/>
          <w:u w:val="none"/>
        </w:rPr>
        <w:t xml:space="preserve"> </w:t>
      </w:r>
      <w:r w:rsidRPr="004B61C6">
        <w:rPr>
          <w:rStyle w:val="StyleUnderline"/>
        </w:rPr>
        <w:t>For</w:t>
      </w:r>
      <w:r w:rsidRPr="004B61C6">
        <w:rPr>
          <w:rStyle w:val="StyleUnderline"/>
          <w:b w:val="0"/>
          <w:sz w:val="16"/>
          <w:u w:val="none"/>
        </w:rPr>
        <w:t xml:space="preserve"> said </w:t>
      </w:r>
      <w:r w:rsidRPr="004B61C6">
        <w:rPr>
          <w:rStyle w:val="StyleUnderline"/>
        </w:rPr>
        <w:t>security firms, this means a gold rush of mergers and acquisitions. The combination of a higher volume of digital attacks, more clients being aware of the need to protect themselves, and government paranoia means security companies</w:t>
      </w:r>
      <w:r w:rsidRPr="004B61C6">
        <w:rPr>
          <w:rStyle w:val="StyleUnderline"/>
          <w:b w:val="0"/>
          <w:sz w:val="16"/>
          <w:u w:val="none"/>
        </w:rPr>
        <w:t>—many of which are on the small side—</w:t>
      </w:r>
      <w:r w:rsidRPr="004B61C6">
        <w:rPr>
          <w:rStyle w:val="StyleUnderline"/>
        </w:rPr>
        <w:t>are in a good place to be purchased for large sums of money</w:t>
      </w:r>
      <w:r w:rsidRPr="004B61C6">
        <w:rPr>
          <w:sz w:val="16"/>
        </w:rPr>
        <w:t xml:space="preserve">. </w:t>
      </w:r>
      <w:proofErr w:type="spellStart"/>
      <w:r w:rsidRPr="004B61C6">
        <w:rPr>
          <w:rStyle w:val="StyleUnderline"/>
        </w:rPr>
        <w:t>Mandiant</w:t>
      </w:r>
      <w:proofErr w:type="spellEnd"/>
      <w:r w:rsidRPr="004B61C6">
        <w:rPr>
          <w:rStyle w:val="StyleUnderline"/>
          <w:b w:val="0"/>
          <w:sz w:val="16"/>
          <w:u w:val="none"/>
        </w:rPr>
        <w:t xml:space="preserve">, many of whose employees reportedly come from the intelligence community, </w:t>
      </w:r>
      <w:r w:rsidRPr="004B61C6">
        <w:rPr>
          <w:rStyle w:val="StyleUnderline"/>
        </w:rPr>
        <w:t>was acquired for more than $1 billion in cash and stock.</w:t>
      </w:r>
      <w:r w:rsidRPr="004B61C6">
        <w:rPr>
          <w:rStyle w:val="StyleUnderline"/>
          <w:b w:val="0"/>
          <w:sz w:val="16"/>
          <w:u w:val="none"/>
        </w:rPr>
        <w:t xml:space="preserve"> They're </w:t>
      </w:r>
      <w:r w:rsidRPr="004B61C6">
        <w:rPr>
          <w:rStyle w:val="StyleUnderline"/>
        </w:rPr>
        <w:t>only the latest in a string of cybersecurity acquisitions over the past year</w:t>
      </w:r>
      <w:r w:rsidRPr="004B61C6">
        <w:rPr>
          <w:rStyle w:val="StyleUnderline"/>
          <w:b w:val="0"/>
          <w:sz w:val="16"/>
          <w:u w:val="none"/>
        </w:rPr>
        <w:t xml:space="preserve">. Websense was acquired this past spring, IBM acquired financial security firm </w:t>
      </w:r>
      <w:proofErr w:type="spellStart"/>
      <w:r w:rsidRPr="004B61C6">
        <w:rPr>
          <w:rStyle w:val="StyleUnderline"/>
          <w:b w:val="0"/>
          <w:sz w:val="16"/>
          <w:u w:val="none"/>
        </w:rPr>
        <w:t>Trusteer</w:t>
      </w:r>
      <w:proofErr w:type="spellEnd"/>
      <w:r w:rsidRPr="004B61C6">
        <w:rPr>
          <w:rStyle w:val="StyleUnderline"/>
          <w:b w:val="0"/>
          <w:sz w:val="16"/>
          <w:u w:val="none"/>
        </w:rPr>
        <w:t xml:space="preserve"> last summer, and Cisco acquired </w:t>
      </w:r>
      <w:proofErr w:type="spellStart"/>
      <w:r w:rsidRPr="004B61C6">
        <w:rPr>
          <w:rStyle w:val="StyleUnderline"/>
          <w:b w:val="0"/>
          <w:sz w:val="16"/>
          <w:u w:val="none"/>
        </w:rPr>
        <w:t>SourceFire</w:t>
      </w:r>
      <w:proofErr w:type="spellEnd"/>
      <w:r w:rsidRPr="004B61C6">
        <w:rPr>
          <w:rStyle w:val="StyleUnderline"/>
          <w:b w:val="0"/>
          <w:sz w:val="16"/>
          <w:u w:val="none"/>
        </w:rPr>
        <w:t xml:space="preserve"> in July for a reported $2.7 billion dollars.</w:t>
      </w:r>
      <w:r w:rsidR="004B61C6" w:rsidRPr="004B61C6">
        <w:rPr>
          <w:rStyle w:val="StyleUnderline"/>
          <w:b w:val="0"/>
          <w:sz w:val="16"/>
          <w:u w:val="none"/>
        </w:rPr>
        <w:t xml:space="preserve"> </w:t>
      </w:r>
      <w:r w:rsidRPr="004B61C6">
        <w:rPr>
          <w:rStyle w:val="StyleUnderline"/>
        </w:rPr>
        <w:t>Acquisitions in the billions of dollars are relatively commonplace in the security world because of the organizations that use their services: Fortune 500 companies are willing to dig deep</w:t>
      </w:r>
      <w:r w:rsidRPr="004B61C6">
        <w:rPr>
          <w:rStyle w:val="StyleUnderline"/>
          <w:b w:val="0"/>
          <w:sz w:val="16"/>
          <w:u w:val="none"/>
        </w:rPr>
        <w:t xml:space="preserve"> </w:t>
      </w:r>
      <w:r w:rsidRPr="004B61C6">
        <w:rPr>
          <w:rStyle w:val="StyleUnderline"/>
        </w:rPr>
        <w:t>in their pockets</w:t>
      </w:r>
      <w:r w:rsidRPr="004B61C6">
        <w:rPr>
          <w:rStyle w:val="StyleUnderline"/>
          <w:b w:val="0"/>
          <w:sz w:val="16"/>
          <w:u w:val="none"/>
        </w:rPr>
        <w:t xml:space="preserve"> </w:t>
      </w:r>
      <w:r w:rsidRPr="004B61C6">
        <w:rPr>
          <w:rStyle w:val="StyleUnderline"/>
        </w:rPr>
        <w:t xml:space="preserve">to keep away </w:t>
      </w:r>
      <w:r w:rsidRPr="004B61C6">
        <w:rPr>
          <w:rStyle w:val="StyleUnderline"/>
          <w:b w:val="0"/>
          <w:sz w:val="16"/>
          <w:u w:val="none"/>
        </w:rPr>
        <w:t xml:space="preserve">white collar criminals and other </w:t>
      </w:r>
      <w:r w:rsidRPr="004B61C6">
        <w:rPr>
          <w:rStyle w:val="StyleUnderline"/>
        </w:rPr>
        <w:t>digital intruders</w:t>
      </w:r>
      <w:r w:rsidRPr="004B61C6">
        <w:rPr>
          <w:rStyle w:val="StyleUnderline"/>
          <w:b w:val="0"/>
          <w:sz w:val="16"/>
          <w:u w:val="none"/>
        </w:rPr>
        <w:t>—</w:t>
      </w:r>
      <w:r w:rsidRPr="004B61C6">
        <w:rPr>
          <w:rStyle w:val="StyleUnderline"/>
        </w:rPr>
        <w:t>just think of how Target's public image suffered as a result of their data breach</w:t>
      </w:r>
      <w:r w:rsidRPr="004B61C6">
        <w:rPr>
          <w:rStyle w:val="StyleUnderline"/>
          <w:b w:val="0"/>
          <w:sz w:val="16"/>
          <w:u w:val="none"/>
        </w:rPr>
        <w:t xml:space="preserve">. </w:t>
      </w:r>
      <w:r w:rsidRPr="004B61C6">
        <w:rPr>
          <w:rStyle w:val="StyleUnderline"/>
        </w:rPr>
        <w:t>The trend of acquisitions is likely to continue</w:t>
      </w:r>
      <w:r w:rsidRPr="004B61C6">
        <w:rPr>
          <w:rStyle w:val="StyleUnderline"/>
          <w:b w:val="0"/>
          <w:sz w:val="16"/>
          <w:u w:val="none"/>
        </w:rPr>
        <w:t xml:space="preserve">; Gartner Research analyst Lawrence </w:t>
      </w:r>
      <w:proofErr w:type="spellStart"/>
      <w:r w:rsidRPr="004B61C6">
        <w:rPr>
          <w:rStyle w:val="StyleUnderline"/>
          <w:b w:val="0"/>
          <w:sz w:val="16"/>
          <w:u w:val="none"/>
        </w:rPr>
        <w:t>Orans</w:t>
      </w:r>
      <w:proofErr w:type="spellEnd"/>
      <w:r w:rsidRPr="004B61C6">
        <w:rPr>
          <w:rStyle w:val="StyleUnderline"/>
          <w:b w:val="0"/>
          <w:sz w:val="16"/>
          <w:u w:val="none"/>
        </w:rPr>
        <w:t xml:space="preserve"> told me in a telephone conversation that "there are a lot of small companies in various segments of the security market, defending and protecting against advanced persistent threats (APTs) ... and you'll see a lot more consolidation there. You'll see the larger players acquiring smaller players."</w:t>
      </w:r>
      <w:r w:rsidR="004B61C6" w:rsidRPr="004B61C6">
        <w:rPr>
          <w:rStyle w:val="StyleUnderline"/>
          <w:b w:val="0"/>
          <w:sz w:val="16"/>
          <w:u w:val="none"/>
        </w:rPr>
        <w:t xml:space="preserve"> </w:t>
      </w:r>
      <w:r w:rsidRPr="004B61C6">
        <w:rPr>
          <w:rStyle w:val="StyleUnderline"/>
        </w:rPr>
        <w:t>He added that smaller and mid-sized companies will be using outside cybersecurity services as well. "Smaller to mid-size companies will have to rely on third-party services</w:t>
      </w:r>
      <w:r w:rsidRPr="004B61C6">
        <w:rPr>
          <w:rStyle w:val="StyleUnderline"/>
          <w:b w:val="0"/>
          <w:sz w:val="16"/>
          <w:u w:val="none"/>
        </w:rPr>
        <w:t xml:space="preserve">, because </w:t>
      </w:r>
      <w:r w:rsidRPr="004B61C6">
        <w:rPr>
          <w:rStyle w:val="StyleUnderline"/>
        </w:rPr>
        <w:t>defending against</w:t>
      </w:r>
      <w:r w:rsidRPr="004B61C6">
        <w:rPr>
          <w:rStyle w:val="StyleUnderline"/>
          <w:b w:val="0"/>
          <w:sz w:val="16"/>
          <w:u w:val="none"/>
        </w:rPr>
        <w:t xml:space="preserve"> APTs and targeted </w:t>
      </w:r>
      <w:r w:rsidRPr="004B61C6">
        <w:rPr>
          <w:rStyle w:val="StyleUnderline"/>
        </w:rPr>
        <w:t>attacks is a complicated area that they don't have time or resources to bring their people up to speed.</w:t>
      </w:r>
      <w:r w:rsidRPr="004B61C6">
        <w:rPr>
          <w:rStyle w:val="StyleUnderline"/>
          <w:b w:val="0"/>
          <w:sz w:val="16"/>
          <w:u w:val="none"/>
        </w:rPr>
        <w:t xml:space="preserve"> Large companies will develop expertise and invest internally in security." </w:t>
      </w:r>
      <w:r w:rsidRPr="004B61C6">
        <w:rPr>
          <w:rStyle w:val="StyleUnderline"/>
        </w:rPr>
        <w:t>Either way, this means security firms are in a prosperous position right now.</w:t>
      </w:r>
    </w:p>
    <w:p w:rsidR="00ED2A12" w:rsidRDefault="00ED2A12" w:rsidP="00DD016F">
      <w:pPr>
        <w:rPr>
          <w:rStyle w:val="StyleUnderline"/>
        </w:rPr>
      </w:pPr>
    </w:p>
    <w:p w:rsidR="00ED2A12" w:rsidRPr="00ED2A12" w:rsidRDefault="00ED2A12" w:rsidP="00ED2A12">
      <w:pPr>
        <w:rPr>
          <w:rStyle w:val="StyleUnderline"/>
          <w:b w:val="0"/>
          <w:u w:val="none"/>
        </w:rPr>
      </w:pPr>
    </w:p>
    <w:p w:rsidR="00AF4890" w:rsidRDefault="00AF4890" w:rsidP="00AF4890">
      <w:pPr>
        <w:pStyle w:val="Heading2"/>
      </w:pPr>
      <w:r>
        <w:t>Aff Answers</w:t>
      </w:r>
    </w:p>
    <w:p w:rsidR="00AF4890" w:rsidRDefault="00AF4890" w:rsidP="00AF4890">
      <w:pPr>
        <w:pStyle w:val="Heading3"/>
      </w:pPr>
      <w:r>
        <w:t>US Cyber capability sufficient</w:t>
      </w:r>
    </w:p>
    <w:p w:rsidR="00AF4890" w:rsidRPr="00AF048B" w:rsidRDefault="00AF4890" w:rsidP="00AF4890">
      <w:pPr>
        <w:pStyle w:val="Heading4"/>
      </w:pPr>
      <w:r w:rsidRPr="00AF048B">
        <w:t>The US will overcome a cyber attack- offensive capability is too strong</w:t>
      </w:r>
    </w:p>
    <w:p w:rsidR="00AF4890" w:rsidRPr="00AF048B" w:rsidRDefault="00AF4890" w:rsidP="00AF4890">
      <w:proofErr w:type="spellStart"/>
      <w:r w:rsidRPr="00AF048B">
        <w:rPr>
          <w:rStyle w:val="Style13ptBold"/>
        </w:rPr>
        <w:t>Sotteck</w:t>
      </w:r>
      <w:proofErr w:type="spellEnd"/>
      <w:r w:rsidRPr="00AF048B">
        <w:rPr>
          <w:rStyle w:val="Style13ptBold"/>
        </w:rPr>
        <w:t xml:space="preserve"> 15</w:t>
      </w:r>
      <w:r w:rsidRPr="00AF048B">
        <w:t xml:space="preserve"> (T.C-Writer for the Verge, “New Snowden documents show that the NSA and its allies are laughing at the rest of the world,” The Verge, 1/17/15, http://www.theverge.com/2015/1/17/7629721/nsa-is-pwning-everyone-and-having-a-chuckle-about-it)</w:t>
      </w:r>
    </w:p>
    <w:p w:rsidR="00AF4890" w:rsidRPr="00AF048B" w:rsidRDefault="00AF4890" w:rsidP="00AF4890">
      <w:pPr>
        <w:rPr>
          <w:sz w:val="16"/>
        </w:rPr>
      </w:pPr>
      <w:r w:rsidRPr="00AF048B">
        <w:rPr>
          <w:rStyle w:val="StyleUnderline"/>
        </w:rPr>
        <w:t>A team of nine journalists</w:t>
      </w:r>
      <w:r w:rsidRPr="00AF048B">
        <w:rPr>
          <w:sz w:val="16"/>
        </w:rPr>
        <w:t xml:space="preserve"> including Jacob </w:t>
      </w:r>
      <w:proofErr w:type="spellStart"/>
      <w:r w:rsidRPr="00AF048B">
        <w:rPr>
          <w:sz w:val="16"/>
        </w:rPr>
        <w:t>Appelbaum</w:t>
      </w:r>
      <w:proofErr w:type="spellEnd"/>
      <w:r w:rsidRPr="00AF048B">
        <w:rPr>
          <w:sz w:val="16"/>
        </w:rPr>
        <w:t xml:space="preserve"> and Laura </w:t>
      </w:r>
      <w:proofErr w:type="spellStart"/>
      <w:r w:rsidRPr="00AF048B">
        <w:rPr>
          <w:sz w:val="16"/>
        </w:rPr>
        <w:t>Poitras</w:t>
      </w:r>
      <w:proofErr w:type="spellEnd"/>
      <w:r w:rsidRPr="00AF048B">
        <w:rPr>
          <w:sz w:val="16"/>
        </w:rPr>
        <w:t xml:space="preserve"> have just pub</w:t>
      </w:r>
      <w:r w:rsidRPr="00AF048B">
        <w:rPr>
          <w:rStyle w:val="StyleUnderline"/>
        </w:rPr>
        <w:t>lished another massive collection of classified records obtained by Edward Snowden. The</w:t>
      </w:r>
      <w:r w:rsidRPr="00AF048B">
        <w:rPr>
          <w:sz w:val="16"/>
        </w:rPr>
        <w:t xml:space="preserve"> trove of </w:t>
      </w:r>
      <w:r w:rsidRPr="00AF048B">
        <w:rPr>
          <w:rStyle w:val="StyleUnderline"/>
        </w:rPr>
        <w:t>documents</w:t>
      </w:r>
      <w:r w:rsidRPr="00AF048B">
        <w:rPr>
          <w:sz w:val="16"/>
        </w:rPr>
        <w:t xml:space="preserve">, published on Der Spiegel, </w:t>
      </w:r>
      <w:r w:rsidRPr="00AF048B">
        <w:rPr>
          <w:rStyle w:val="StyleUnderline"/>
        </w:rPr>
        <w:t>show that the National Security Agency and its allies are methodically preparing for future wars carried out over the internet</w:t>
      </w:r>
      <w:r w:rsidRPr="00AF048B">
        <w:rPr>
          <w:sz w:val="16"/>
        </w:rPr>
        <w:t xml:space="preserve">. Der Spiegel reports that </w:t>
      </w:r>
      <w:r w:rsidRPr="00AF048B">
        <w:rPr>
          <w:rStyle w:val="StyleUnderline"/>
        </w:rPr>
        <w:t>the intelligence agencies are working towards the ability to infiltrate and disable computer networks — potentially giving them the ability to disrupt critical utilities and other infrastructure. And the NSA</w:t>
      </w:r>
      <w:r w:rsidRPr="00AF048B">
        <w:rPr>
          <w:sz w:val="16"/>
        </w:rPr>
        <w:t xml:space="preserve"> and GCHQ </w:t>
      </w:r>
      <w:r w:rsidRPr="00AF048B">
        <w:rPr>
          <w:rStyle w:val="StyleUnderline"/>
        </w:rPr>
        <w:t>think they're so far ahead of everyone else, they're laughing about it.</w:t>
      </w:r>
      <w:r>
        <w:rPr>
          <w:rStyle w:val="StyleUnderline"/>
        </w:rPr>
        <w:t xml:space="preserve"> </w:t>
      </w:r>
      <w:r w:rsidRPr="00AF048B">
        <w:rPr>
          <w:rStyle w:val="StyleUnderline"/>
        </w:rPr>
        <w:t xml:space="preserve">We </w:t>
      </w:r>
      <w:r w:rsidRPr="00AF048B">
        <w:rPr>
          <w:sz w:val="16"/>
        </w:rPr>
        <w:t xml:space="preserve">already </w:t>
      </w:r>
      <w:r w:rsidRPr="00AF048B">
        <w:rPr>
          <w:rStyle w:val="StyleUnderline"/>
        </w:rPr>
        <w:t>know that the US is already capable of launching complex digital attacks that can cause physical damage to its enemies.</w:t>
      </w:r>
      <w:r w:rsidRPr="00AF048B">
        <w:rPr>
          <w:sz w:val="16"/>
        </w:rPr>
        <w:t xml:space="preserve"> A computer virus known as </w:t>
      </w:r>
      <w:proofErr w:type="spellStart"/>
      <w:r w:rsidRPr="00AF048B">
        <w:rPr>
          <w:rStyle w:val="StyleUnderline"/>
        </w:rPr>
        <w:t>Stuxnet</w:t>
      </w:r>
      <w:proofErr w:type="spellEnd"/>
      <w:r w:rsidRPr="00AF048B">
        <w:rPr>
          <w:rStyle w:val="StyleUnderline"/>
        </w:rPr>
        <w:t>,</w:t>
      </w:r>
      <w:r w:rsidRPr="00AF048B">
        <w:rPr>
          <w:sz w:val="16"/>
        </w:rPr>
        <w:t xml:space="preserve"> discovered in 2010, </w:t>
      </w:r>
      <w:r w:rsidRPr="00AF048B">
        <w:rPr>
          <w:rStyle w:val="StyleUnderline"/>
        </w:rPr>
        <w:t xml:space="preserve">was deployed as part of a joint operation between the US and Israel that ravaged Iran's </w:t>
      </w:r>
      <w:proofErr w:type="spellStart"/>
      <w:r w:rsidRPr="00AF048B">
        <w:rPr>
          <w:rStyle w:val="StyleUnderline"/>
        </w:rPr>
        <w:t>Natanz</w:t>
      </w:r>
      <w:proofErr w:type="spellEnd"/>
      <w:r w:rsidRPr="00AF048B">
        <w:rPr>
          <w:rStyle w:val="StyleUnderline"/>
        </w:rPr>
        <w:t xml:space="preserve"> nuclear facility, destroying many of the country's nuclear centrifuges. Since then, the NSA's top brass has boasted of newer and more powerful digital weapons.</w:t>
      </w:r>
      <w:r>
        <w:rPr>
          <w:rStyle w:val="StyleUnderline"/>
        </w:rPr>
        <w:t xml:space="preserve"> </w:t>
      </w:r>
      <w:r w:rsidRPr="00AF048B">
        <w:rPr>
          <w:rStyle w:val="StyleUnderline"/>
        </w:rPr>
        <w:t>THE NSA AND GCHQ ARE CRACKING JOKES ABOUT PWNING EVERYONE</w:t>
      </w:r>
    </w:p>
    <w:p w:rsidR="00AF4890" w:rsidRPr="00EA1980" w:rsidRDefault="00AF4890" w:rsidP="00AF4890">
      <w:pPr>
        <w:pStyle w:val="Heading4"/>
      </w:pPr>
      <w:r w:rsidRPr="00EA1980">
        <w:t>NSA is way ahead of everybody else in offensive capability</w:t>
      </w:r>
    </w:p>
    <w:p w:rsidR="00AF4890" w:rsidRPr="00EA1980" w:rsidRDefault="00AF4890" w:rsidP="00AF4890">
      <w:r w:rsidRPr="00EA1980">
        <w:rPr>
          <w:rStyle w:val="Style13ptBold"/>
        </w:rPr>
        <w:t>RT 15</w:t>
      </w:r>
      <w:r w:rsidRPr="00EA1980">
        <w:t xml:space="preserve"> (Russian Times, “NSA develops cyber weapons, ‘attacker mindset’ for domination in digital war – Snowden leaks,” Russian Times, 1/17/15, http://rt.com/news/223731-nsa-digital-war-snowden)</w:t>
      </w:r>
    </w:p>
    <w:p w:rsidR="00AF4890" w:rsidRPr="00AF048B" w:rsidRDefault="00AF4890" w:rsidP="00AF4890">
      <w:pPr>
        <w:rPr>
          <w:rStyle w:val="StyleUnderline"/>
        </w:rPr>
      </w:pPr>
      <w:r w:rsidRPr="00AF048B">
        <w:rPr>
          <w:rStyle w:val="StyleUnderline"/>
        </w:rPr>
        <w:t>Mass surveillance by the NSA was apparently just the beginning. The agency is now preparing for future wars in cyberspace, in which control over the internet and rival networks will be the key to victory</w:t>
      </w:r>
      <w:r>
        <w:t xml:space="preserve">, documents leaked by Edward Snowden reveal. </w:t>
      </w:r>
      <w:r w:rsidRPr="00AF048B">
        <w:rPr>
          <w:rStyle w:val="StyleUnderline"/>
        </w:rPr>
        <w:t>The N</w:t>
      </w:r>
      <w:r>
        <w:t xml:space="preserve">ational </w:t>
      </w:r>
      <w:r w:rsidRPr="00AF048B">
        <w:rPr>
          <w:rStyle w:val="StyleUnderline"/>
        </w:rPr>
        <w:t>S</w:t>
      </w:r>
      <w:r>
        <w:t xml:space="preserve">ecurity </w:t>
      </w:r>
      <w:r w:rsidRPr="00AF048B">
        <w:rPr>
          <w:rStyle w:val="StyleUnderline"/>
        </w:rPr>
        <w:t>A</w:t>
      </w:r>
      <w:r>
        <w:t>gency</w:t>
      </w:r>
      <w:r w:rsidRPr="00AF048B">
        <w:rPr>
          <w:rStyle w:val="StyleUnderline"/>
        </w:rPr>
        <w:t>’s</w:t>
      </w:r>
      <w:r>
        <w:t xml:space="preserve"> </w:t>
      </w:r>
      <w:r w:rsidRPr="00AF048B">
        <w:rPr>
          <w:rStyle w:val="StyleUnderline"/>
        </w:rPr>
        <w:t>aim is to be able to use the web to paralyze the enemy’s computer networks and all infrastructures they control – including power and water supplies, factories, airports, and banking systems</w:t>
      </w:r>
      <w:r>
        <w:t xml:space="preserve">, Der Spiegel magazine wrote after viewing the secret files. The publication stresses that </w:t>
      </w:r>
      <w:r w:rsidRPr="00AF048B">
        <w:rPr>
          <w:rStyle w:val="StyleUnderline"/>
        </w:rPr>
        <w:t>international conventions regulating</w:t>
      </w:r>
      <w:r>
        <w:t xml:space="preserve"> the new </w:t>
      </w:r>
      <w:r w:rsidRPr="00AF048B">
        <w:rPr>
          <w:rStyle w:val="StyleUnderline"/>
        </w:rPr>
        <w:t xml:space="preserve">digital weapons </w:t>
      </w:r>
      <w:r w:rsidRPr="00AF048B">
        <w:t>of the 21st century</w:t>
      </w:r>
      <w:r w:rsidRPr="00AF048B">
        <w:rPr>
          <w:rStyle w:val="StyleUnderline"/>
        </w:rPr>
        <w:t xml:space="preserve"> are almost non-existent, and the only law that applies in the field is “the survival of the fittest."</w:t>
      </w:r>
    </w:p>
    <w:p w:rsidR="00AF4890" w:rsidRDefault="00AF4890" w:rsidP="00AF4890">
      <w:pPr>
        <w:pStyle w:val="Heading3"/>
      </w:pPr>
      <w:r>
        <w:t>Encryption Doesn’t Solve Attacks</w:t>
      </w:r>
    </w:p>
    <w:p w:rsidR="00AF4890" w:rsidRPr="000E782F" w:rsidRDefault="00AF4890" w:rsidP="00AF4890">
      <w:pPr>
        <w:pStyle w:val="Heading4"/>
      </w:pPr>
      <w:r w:rsidRPr="000E782F">
        <w:t>Encryption is insufficient at preventing attacks-Sony Proves</w:t>
      </w:r>
    </w:p>
    <w:p w:rsidR="00AF4890" w:rsidRPr="000E782F" w:rsidRDefault="00AF4890" w:rsidP="00AF4890">
      <w:r w:rsidRPr="000E782F">
        <w:rPr>
          <w:rStyle w:val="Style13ptBold"/>
        </w:rPr>
        <w:t>Rubens 15</w:t>
      </w:r>
      <w:r w:rsidRPr="000E782F">
        <w:t xml:space="preserve"> (Paul-Reporter for BBC tech, “Cybersecurity: Defending 'unpreventable' cyber attacks,” BBC.com, 2/3/15, http://www.bbc.com/news/business-31048811)</w:t>
      </w:r>
    </w:p>
    <w:p w:rsidR="00AF4890" w:rsidRPr="00EA1980" w:rsidRDefault="00AF4890" w:rsidP="00AF4890">
      <w:pPr>
        <w:rPr>
          <w:sz w:val="16"/>
        </w:rPr>
      </w:pPr>
      <w:r w:rsidRPr="00EA1980">
        <w:rPr>
          <w:rStyle w:val="StyleUnderline"/>
        </w:rPr>
        <w:t>The Sony hackers are likely to have damaged Sony's reputation</w:t>
      </w:r>
      <w:r w:rsidRPr="00EA1980">
        <w:rPr>
          <w:sz w:val="16"/>
        </w:rPr>
        <w:t xml:space="preserve"> significantly by leaking some of the confidential email exchanges that they stole. One measure that </w:t>
      </w:r>
      <w:proofErr w:type="spellStart"/>
      <w:r w:rsidRPr="00EA1980">
        <w:rPr>
          <w:sz w:val="16"/>
        </w:rPr>
        <w:t>Mr</w:t>
      </w:r>
      <w:proofErr w:type="spellEnd"/>
      <w:r w:rsidRPr="00EA1980">
        <w:rPr>
          <w:rStyle w:val="StyleUnderline"/>
        </w:rPr>
        <w:t xml:space="preserve"> Holland suggests companies adopt to prevent this is to reduce their "embarrassment footprint" by ensuring that unnecessary data is deleted promptly so that there is less for hackers to steal</w:t>
      </w:r>
      <w:r w:rsidRPr="00EA1980">
        <w:rPr>
          <w:sz w:val="16"/>
        </w:rPr>
        <w:t>. "</w:t>
      </w:r>
      <w:r w:rsidRPr="00EA1980">
        <w:rPr>
          <w:rStyle w:val="StyleUnderline"/>
        </w:rPr>
        <w:t>Companies</w:t>
      </w:r>
      <w:r w:rsidRPr="00EA1980">
        <w:rPr>
          <w:sz w:val="16"/>
        </w:rPr>
        <w:t xml:space="preserve"> can certainly </w:t>
      </w:r>
      <w:r w:rsidRPr="00EA1980">
        <w:rPr>
          <w:rStyle w:val="StyleUnderline"/>
        </w:rPr>
        <w:t>have too much data, and they need to identify the data they don't need and kill it</w:t>
      </w:r>
      <w:r w:rsidRPr="00EA1980">
        <w:rPr>
          <w:sz w:val="16"/>
        </w:rPr>
        <w:t xml:space="preserve">," he says. </w:t>
      </w:r>
      <w:r w:rsidRPr="00EA1980">
        <w:rPr>
          <w:rStyle w:val="StyleUnderline"/>
        </w:rPr>
        <w:t>This leaves many companies with something of a dilemma</w:t>
      </w:r>
      <w:r w:rsidRPr="00EA1980">
        <w:rPr>
          <w:sz w:val="16"/>
        </w:rPr>
        <w:t xml:space="preserve">, </w:t>
      </w:r>
      <w:r w:rsidRPr="00EA1980">
        <w:rPr>
          <w:rStyle w:val="StyleUnderline"/>
        </w:rPr>
        <w:t xml:space="preserve">because of the </w:t>
      </w:r>
      <w:r w:rsidRPr="00EA1980">
        <w:rPr>
          <w:sz w:val="16"/>
        </w:rPr>
        <w:t xml:space="preserve">growing </w:t>
      </w:r>
      <w:r w:rsidRPr="00EA1980">
        <w:rPr>
          <w:rStyle w:val="StyleUnderline"/>
        </w:rPr>
        <w:t>popularity of big data analysis</w:t>
      </w:r>
      <w:r w:rsidRPr="00EA1980">
        <w:rPr>
          <w:sz w:val="16"/>
        </w:rPr>
        <w:t xml:space="preserve">. Big data projects require that data is collected and stored rather than deleted so it can be </w:t>
      </w:r>
      <w:proofErr w:type="spellStart"/>
      <w:r w:rsidRPr="00EA1980">
        <w:rPr>
          <w:sz w:val="16"/>
        </w:rPr>
        <w:t>analysed</w:t>
      </w:r>
      <w:proofErr w:type="spellEnd"/>
      <w:r w:rsidRPr="00EA1980">
        <w:rPr>
          <w:sz w:val="16"/>
        </w:rPr>
        <w:t xml:space="preserve"> to uncover previously unknown patterns, trends and correlations. "The problem with big data</w:t>
      </w:r>
      <w:r w:rsidRPr="00EA1980">
        <w:rPr>
          <w:rStyle w:val="StyleUnderline"/>
        </w:rPr>
        <w:t xml:space="preserve"> infrastructure is that all the data is in one basket," </w:t>
      </w:r>
      <w:r w:rsidRPr="00EA1980">
        <w:rPr>
          <w:sz w:val="16"/>
        </w:rPr>
        <w:t xml:space="preserve">says </w:t>
      </w:r>
      <w:proofErr w:type="spellStart"/>
      <w:r w:rsidRPr="00EA1980">
        <w:rPr>
          <w:sz w:val="16"/>
        </w:rPr>
        <w:t>Mr</w:t>
      </w:r>
      <w:proofErr w:type="spellEnd"/>
      <w:r w:rsidRPr="00EA1980">
        <w:rPr>
          <w:sz w:val="16"/>
        </w:rPr>
        <w:t xml:space="preserve"> Holland. "In many companies, </w:t>
      </w:r>
      <w:r w:rsidRPr="00EA1980">
        <w:rPr>
          <w:rStyle w:val="StyleUnderline"/>
        </w:rPr>
        <w:t>if a hacker could compromise the big data container they could get everything</w:t>
      </w:r>
      <w:r w:rsidRPr="00EA1980">
        <w:rPr>
          <w:sz w:val="16"/>
        </w:rPr>
        <w:t xml:space="preserve">." Key to the door </w:t>
      </w:r>
      <w:r w:rsidRPr="00EA1980">
        <w:rPr>
          <w:rStyle w:val="StyleUnderline"/>
        </w:rPr>
        <w:t>The use of encryption to protect data from intruders is</w:t>
      </w:r>
      <w:r w:rsidRPr="00EA1980">
        <w:rPr>
          <w:sz w:val="16"/>
        </w:rPr>
        <w:t xml:space="preserve"> also </w:t>
      </w:r>
      <w:r w:rsidRPr="00EA1980">
        <w:rPr>
          <w:rStyle w:val="StyleUnderline"/>
        </w:rPr>
        <w:t>important,</w:t>
      </w:r>
      <w:r w:rsidRPr="00EA1980">
        <w:rPr>
          <w:sz w:val="16"/>
        </w:rPr>
        <w:t xml:space="preserve"> </w:t>
      </w:r>
      <w:r w:rsidRPr="00EA1980">
        <w:rPr>
          <w:rStyle w:val="StyleUnderline"/>
        </w:rPr>
        <w:t>but</w:t>
      </w:r>
      <w:r w:rsidRPr="00EA1980">
        <w:rPr>
          <w:sz w:val="16"/>
        </w:rPr>
        <w:t xml:space="preserve"> Anton </w:t>
      </w:r>
      <w:proofErr w:type="spellStart"/>
      <w:r w:rsidRPr="00EA1980">
        <w:rPr>
          <w:sz w:val="16"/>
        </w:rPr>
        <w:t>Chuvakin</w:t>
      </w:r>
      <w:proofErr w:type="spellEnd"/>
      <w:r w:rsidRPr="00EA1980">
        <w:rPr>
          <w:sz w:val="16"/>
        </w:rPr>
        <w:t xml:space="preserve">, a security expert at Gartner, points out that </w:t>
      </w:r>
      <w:r w:rsidRPr="00EA1980">
        <w:rPr>
          <w:rStyle w:val="StyleUnderline"/>
        </w:rPr>
        <w:t>when hackers get on to a network and aren't detected quickly there's a risk that they will be able to steal the keys required to decrypt any data they steal.</w:t>
      </w:r>
      <w:r>
        <w:rPr>
          <w:rStyle w:val="StyleUnderline"/>
        </w:rPr>
        <w:t xml:space="preserve"> </w:t>
      </w:r>
      <w:r w:rsidRPr="00EA1980">
        <w:rPr>
          <w:sz w:val="16"/>
        </w:rPr>
        <w:t xml:space="preserve">"The problem is that encryption is very easy, but key management is hard. How do you manage the keys so that they are always available to every legitimate user that needs them, but never available to criminals?" Nonetheless, he believes that </w:t>
      </w:r>
      <w:r w:rsidRPr="00EA1980">
        <w:rPr>
          <w:rStyle w:val="StyleUnderline"/>
        </w:rPr>
        <w:t>encryption -</w:t>
      </w:r>
      <w:r w:rsidRPr="00EA1980">
        <w:rPr>
          <w:sz w:val="16"/>
        </w:rPr>
        <w:t xml:space="preserve"> and other security measures such as network segmentation - are valuable because they make things harder for hackers. They </w:t>
      </w:r>
      <w:r w:rsidRPr="00EA1980">
        <w:rPr>
          <w:rStyle w:val="StyleUnderline"/>
        </w:rPr>
        <w:t>present obstacles which, while not insurmountable, hamper their progress</w:t>
      </w:r>
      <w:r w:rsidRPr="00EA1980">
        <w:rPr>
          <w:sz w:val="16"/>
        </w:rPr>
        <w:t>. "</w:t>
      </w:r>
      <w:r w:rsidRPr="00EA1980">
        <w:rPr>
          <w:rStyle w:val="StyleUnderline"/>
        </w:rPr>
        <w:t>What companies need to be doing is switching away from trying to prevent hackers from getting into their networks</w:t>
      </w:r>
      <w:r w:rsidRPr="00EA1980">
        <w:rPr>
          <w:sz w:val="16"/>
        </w:rPr>
        <w:t xml:space="preserve">," </w:t>
      </w:r>
      <w:proofErr w:type="spellStart"/>
      <w:r w:rsidRPr="00EA1980">
        <w:rPr>
          <w:sz w:val="16"/>
        </w:rPr>
        <w:t>Mr</w:t>
      </w:r>
      <w:proofErr w:type="spellEnd"/>
      <w:r w:rsidRPr="00EA1980">
        <w:rPr>
          <w:sz w:val="16"/>
        </w:rPr>
        <w:t xml:space="preserve"> </w:t>
      </w:r>
      <w:proofErr w:type="spellStart"/>
      <w:r w:rsidRPr="00EA1980">
        <w:rPr>
          <w:sz w:val="16"/>
        </w:rPr>
        <w:t>Chuvakin</w:t>
      </w:r>
      <w:proofErr w:type="spellEnd"/>
      <w:r w:rsidRPr="00EA1980">
        <w:rPr>
          <w:sz w:val="16"/>
        </w:rPr>
        <w:t xml:space="preserve"> says. </w:t>
      </w:r>
      <w:proofErr w:type="gramStart"/>
      <w:r w:rsidRPr="00EA1980">
        <w:rPr>
          <w:sz w:val="16"/>
        </w:rPr>
        <w:t>null</w:t>
      </w:r>
      <w:proofErr w:type="gramEnd"/>
      <w:r w:rsidRPr="00EA1980">
        <w:rPr>
          <w:sz w:val="16"/>
        </w:rPr>
        <w:t xml:space="preserve"> </w:t>
      </w:r>
      <w:r w:rsidRPr="00EA1980">
        <w:rPr>
          <w:rStyle w:val="StyleUnderline"/>
        </w:rPr>
        <w:t>Encrypted data is opened using a key - if hackers get into your network, how do you stop them getting hold of it while ensuring staff have access?</w:t>
      </w:r>
      <w:r>
        <w:rPr>
          <w:rStyle w:val="StyleUnderline"/>
        </w:rPr>
        <w:t xml:space="preserve"> </w:t>
      </w:r>
      <w:r w:rsidRPr="00EA1980">
        <w:rPr>
          <w:sz w:val="16"/>
        </w:rPr>
        <w:t>"</w:t>
      </w:r>
      <w:r w:rsidRPr="00EA1980">
        <w:rPr>
          <w:rStyle w:val="StyleUnderline"/>
        </w:rPr>
        <w:t>Thinking about how they can slow hackers down so they can catch them is much more sensible</w:t>
      </w:r>
      <w:r w:rsidRPr="00EA1980">
        <w:rPr>
          <w:sz w:val="16"/>
        </w:rPr>
        <w:t xml:space="preserve">. If hackers steal your encrypted data but then have to spend three days searching for your encryption keys then you have a much better chance of detecting them." </w:t>
      </w:r>
      <w:r w:rsidRPr="00EA1980">
        <w:rPr>
          <w:rStyle w:val="StyleUnderline"/>
        </w:rPr>
        <w:t>This begs the question of how companies can detect sophisticated hackers intruding on their networks: current anti-virus and intrusion detection systems are clearly not powerful enough to prevent Sony-style attacks,</w:t>
      </w:r>
      <w:r w:rsidRPr="00EA1980">
        <w:rPr>
          <w:sz w:val="16"/>
        </w:rPr>
        <w:t xml:space="preserve"> </w:t>
      </w:r>
      <w:proofErr w:type="spellStart"/>
      <w:r w:rsidRPr="00EA1980">
        <w:rPr>
          <w:sz w:val="16"/>
        </w:rPr>
        <w:t>Mr</w:t>
      </w:r>
      <w:proofErr w:type="spellEnd"/>
      <w:r w:rsidRPr="00EA1980">
        <w:rPr>
          <w:sz w:val="16"/>
        </w:rPr>
        <w:t xml:space="preserve"> </w:t>
      </w:r>
      <w:proofErr w:type="spellStart"/>
      <w:r w:rsidRPr="00EA1980">
        <w:rPr>
          <w:sz w:val="16"/>
        </w:rPr>
        <w:t>Chuvakin</w:t>
      </w:r>
      <w:proofErr w:type="spellEnd"/>
      <w:r w:rsidRPr="00EA1980">
        <w:rPr>
          <w:sz w:val="16"/>
        </w:rPr>
        <w:t xml:space="preserve"> says.</w:t>
      </w:r>
    </w:p>
    <w:p w:rsidR="00AF4890" w:rsidRPr="00851D26" w:rsidRDefault="00AF4890" w:rsidP="00AF4890">
      <w:pPr>
        <w:pStyle w:val="Heading4"/>
      </w:pPr>
      <w:r w:rsidRPr="00851D26">
        <w:t>Encryption can’t overcome other alt causes that lead to attacks</w:t>
      </w:r>
    </w:p>
    <w:p w:rsidR="00AF4890" w:rsidRPr="00851D26" w:rsidRDefault="00AF4890" w:rsidP="00AF4890">
      <w:r w:rsidRPr="00851D26">
        <w:rPr>
          <w:rStyle w:val="Style13ptBold"/>
        </w:rPr>
        <w:t>Martins 14</w:t>
      </w:r>
      <w:r w:rsidRPr="00851D26">
        <w:t xml:space="preserve"> (Flavio-VP of Operations at </w:t>
      </w:r>
      <w:proofErr w:type="spellStart"/>
      <w:r w:rsidRPr="00851D26">
        <w:t>DigiCert</w:t>
      </w:r>
      <w:proofErr w:type="spellEnd"/>
      <w:r w:rsidRPr="00851D26">
        <w:t xml:space="preserve">, named by the </w:t>
      </w:r>
      <w:proofErr w:type="spellStart"/>
      <w:r w:rsidRPr="00851D26">
        <w:t>HuffPost</w:t>
      </w:r>
      <w:proofErr w:type="spellEnd"/>
      <w:r w:rsidRPr="00851D26">
        <w:t xml:space="preserve"> as top Customer Experience Pro, “Enterprise Defense From Security Threats, Cyber Attacks, and Data Leakage,” </w:t>
      </w:r>
      <w:proofErr w:type="spellStart"/>
      <w:r w:rsidRPr="00851D26">
        <w:t>DigiCert</w:t>
      </w:r>
      <w:proofErr w:type="spellEnd"/>
      <w:r w:rsidRPr="00851D26">
        <w:t xml:space="preserve"> Blog, 8/18/14, https://blog.digicert.com/enterprise-defense-vulnerabilities-cyber-attacks-data-breaches/)</w:t>
      </w:r>
    </w:p>
    <w:p w:rsidR="00AF4890" w:rsidRPr="00851D26" w:rsidRDefault="00AF4890" w:rsidP="00AF4890">
      <w:pPr>
        <w:rPr>
          <w:rStyle w:val="StyleUnderline"/>
        </w:rPr>
      </w:pPr>
      <w:r w:rsidRPr="00851D26">
        <w:rPr>
          <w:sz w:val="16"/>
        </w:rPr>
        <w:t xml:space="preserve">The growing complexity of these attacks and </w:t>
      </w:r>
      <w:r w:rsidRPr="00851D26">
        <w:rPr>
          <w:rStyle w:val="StyleUnderline"/>
        </w:rPr>
        <w:t>the sheer growth in the volume of hacking attempts that enterprises face today are reaching epidemic proportions.</w:t>
      </w:r>
      <w:r>
        <w:rPr>
          <w:rStyle w:val="StyleUnderline"/>
        </w:rPr>
        <w:t xml:space="preserve"> </w:t>
      </w:r>
      <w:r w:rsidRPr="00851D26">
        <w:rPr>
          <w:rStyle w:val="StyleUnderline"/>
        </w:rPr>
        <w:t>Defending enterprises against threats, attacks, and user mistakes that leak sensitive corporate data requires us to take a broader look at the concept of vulnerabilities, so that we can understand why attackers are able to compromise software and infiltrate corporate networks.</w:t>
      </w:r>
      <w:r>
        <w:rPr>
          <w:rStyle w:val="StyleUnderline"/>
        </w:rPr>
        <w:t xml:space="preserve"> </w:t>
      </w:r>
      <w:r w:rsidRPr="00851D26">
        <w:rPr>
          <w:sz w:val="16"/>
        </w:rPr>
        <w:t xml:space="preserve">Basically, vulnerabilities enterprises face today include one or more of the following: Weak passwords Incorrect configuration of a system Unpatched software Unqualified or untrained users Insufficient security measures Incorrect operational procedures Ineffective or no BYOD policy implementation </w:t>
      </w:r>
      <w:r w:rsidRPr="00851D26">
        <w:rPr>
          <w:rStyle w:val="StyleUnderline"/>
        </w:rPr>
        <w:t>Enterprise vulnerabilities, network weak points, and data security depend on a system to manage these potential threats, including managing proper access to network resources and mitigating the capability of internal and external user mistakes.</w:t>
      </w:r>
      <w:r>
        <w:rPr>
          <w:rStyle w:val="StyleUnderline"/>
        </w:rPr>
        <w:t xml:space="preserve"> </w:t>
      </w:r>
      <w:r w:rsidRPr="00851D26">
        <w:rPr>
          <w:sz w:val="16"/>
        </w:rPr>
        <w:t xml:space="preserve">Responding to Internal and External Data Security Threats The world’s largest oil producer, </w:t>
      </w:r>
      <w:r w:rsidRPr="00851D26">
        <w:rPr>
          <w:rStyle w:val="StyleUnderline"/>
        </w:rPr>
        <w:t>Saudi company Aramco, was forced to shut down operations following a devastating virus that erased data from tens of thousands of network resources</w:t>
      </w:r>
      <w:r w:rsidRPr="00851D26">
        <w:rPr>
          <w:sz w:val="16"/>
        </w:rPr>
        <w:t xml:space="preserve"> (reports state nearly 75% of its enterprise resources were affected). This incident should be a wake up call for enterprises throughout the world that internal and external data security is critical to ongoing business operations. The Aramco incident is reported to have been started by an internal individual with extended access to the network. </w:t>
      </w:r>
      <w:r w:rsidRPr="00851D26">
        <w:rPr>
          <w:rStyle w:val="StyleUnderline"/>
        </w:rPr>
        <w:t>The Target data breach that exposed millions of customer financial records appears to have been triggered by stolen 3rd party contractor login credentials.</w:t>
      </w:r>
      <w:r>
        <w:rPr>
          <w:rStyle w:val="StyleUnderline"/>
        </w:rPr>
        <w:t xml:space="preserve"> </w:t>
      </w:r>
      <w:r w:rsidRPr="00851D26">
        <w:rPr>
          <w:sz w:val="16"/>
        </w:rPr>
        <w:t xml:space="preserve">Managing data security in enterprises requires the proper approach to data security and vulnerability management by identifying possible vectors, classifying the existing threats to enterprise data, and limiting the access to information and resources internally and externally in the organization. 4 Key Areas for Enterprise Data Vulnerability </w:t>
      </w:r>
      <w:r w:rsidRPr="00851D26">
        <w:rPr>
          <w:rStyle w:val="StyleUnderline"/>
        </w:rPr>
        <w:t>Enterprise vulnerabilities can be found in a number of areas in the organization. Information threats come in physical and digital form. Among them include:</w:t>
      </w:r>
      <w:r>
        <w:rPr>
          <w:rStyle w:val="StyleUnderline"/>
        </w:rPr>
        <w:t xml:space="preserve"> </w:t>
      </w:r>
      <w:r w:rsidRPr="00851D26">
        <w:rPr>
          <w:rStyle w:val="StyleUnderline"/>
        </w:rPr>
        <w:t>Hardware Vulnerabilities</w:t>
      </w:r>
      <w:r>
        <w:rPr>
          <w:rStyle w:val="StyleUnderline"/>
        </w:rPr>
        <w:t xml:space="preserve"> </w:t>
      </w:r>
      <w:r w:rsidRPr="00851D26">
        <w:rPr>
          <w:rStyle w:val="StyleUnderline"/>
        </w:rPr>
        <w:t>Unprotected storage in a hardware system</w:t>
      </w:r>
      <w:r w:rsidRPr="00851D26">
        <w:rPr>
          <w:sz w:val="16"/>
        </w:rPr>
        <w:t xml:space="preserve"> could lead to vulnerabilities. Managed PKI is used more and more often to help hardware vendors deploy digital certificates for hardware device security. Along with certificate-based security for data encryption and access control, administrators should also consider the role that BYOD policies should play in their organization to protect network resources from external, possibly compromised devices infecting network resources. </w:t>
      </w:r>
      <w:r w:rsidRPr="00851D26">
        <w:rPr>
          <w:rStyle w:val="StyleUnderline"/>
        </w:rPr>
        <w:t>Software Threats</w:t>
      </w:r>
      <w:r>
        <w:rPr>
          <w:rStyle w:val="StyleUnderline"/>
        </w:rPr>
        <w:t xml:space="preserve"> </w:t>
      </w:r>
      <w:r w:rsidRPr="00851D26">
        <w:rPr>
          <w:rStyle w:val="StyleUnderline"/>
        </w:rPr>
        <w:t>With proper, regular audits and testing of software, vulnerabilities can easily be found</w:t>
      </w:r>
      <w:r w:rsidRPr="00851D26">
        <w:rPr>
          <w:sz w:val="16"/>
        </w:rPr>
        <w:t xml:space="preserve">. Enterprises should carefully consider what software users can install on corporate systems and only trust software from reputable vendors. Microsoft has gone a step further in helping enterprises deal with the growing data security threat by requiring all third party developers of Windows applications to use an EV Code Signing SSL Certificate for any Windows-based application. The EV certificate verification process requires application developers to go thorough background identity checks, filtering out malware developers and also preventing the unauthorized repackaging of popular software. </w:t>
      </w:r>
      <w:r w:rsidRPr="00851D26">
        <w:rPr>
          <w:rStyle w:val="StyleUnderline"/>
        </w:rPr>
        <w:t>Network Risks</w:t>
      </w:r>
      <w:r>
        <w:rPr>
          <w:rStyle w:val="StyleUnderline"/>
        </w:rPr>
        <w:t xml:space="preserve"> </w:t>
      </w:r>
      <w:r w:rsidRPr="00851D26">
        <w:rPr>
          <w:rStyle w:val="StyleUnderline"/>
        </w:rPr>
        <w:t>Administrators must protect network systems, because without this protection any system is susceptible to vulnerabilities</w:t>
      </w:r>
      <w:r w:rsidRPr="00851D26">
        <w:rPr>
          <w:sz w:val="16"/>
        </w:rPr>
        <w:t xml:space="preserve">. The data between communications channels in a network must always be encrypted. Administrators should also work with vulnerability scanning and monitoring services to ensure that proper encryption has been set up and that security settings are properly configured and known vulnerabilities are addressed. </w:t>
      </w:r>
      <w:r w:rsidRPr="00851D26">
        <w:rPr>
          <w:rStyle w:val="StyleUnderline"/>
        </w:rPr>
        <w:t>Cyber Attacks</w:t>
      </w:r>
      <w:r>
        <w:rPr>
          <w:rStyle w:val="StyleUnderline"/>
        </w:rPr>
        <w:t xml:space="preserve"> </w:t>
      </w:r>
      <w:r w:rsidRPr="00851D26">
        <w:rPr>
          <w:rStyle w:val="StyleUnderline"/>
        </w:rPr>
        <w:t>Following a vulnerability located in your system, the next step is a cyber-attack. Using a malicious code, a cyber-attack will change the data or the system code. This causes an interruption which exposes data and leaves your system open to cyber crimes. In order to pull off a successful attack, the network and source of data are penetrated by the attacker.</w:t>
      </w:r>
      <w:r>
        <w:rPr>
          <w:rStyle w:val="StyleUnderline"/>
        </w:rPr>
        <w:t xml:space="preserve"> </w:t>
      </w:r>
      <w:r w:rsidRPr="00851D26">
        <w:rPr>
          <w:sz w:val="16"/>
        </w:rPr>
        <w:t xml:space="preserve">Unmonitored systems that are susceptible to known security vulnerabilities are a prime target for cyber criminals and hackers. The free cloud security monitor Certificate Inspector, for example, can identify potential system security problems like weak keys, outdated ciphers, or even expired certificates. Cert Inspector utilizes a unique, proprietary algorithm to grade certificate installations and also server configurations by connecting to a public website online. It also offers internal agents for scanning internal network resources. </w:t>
      </w:r>
      <w:r w:rsidRPr="00851D26">
        <w:rPr>
          <w:rStyle w:val="StyleUnderline"/>
        </w:rPr>
        <w:t>All of the findings are stored in a secured account, never revealed on any public site, and administrators can quickly set up ongoing system checks to automate vulnerability detection for their network resources.</w:t>
      </w:r>
      <w:r>
        <w:rPr>
          <w:rStyle w:val="StyleUnderline"/>
        </w:rPr>
        <w:t xml:space="preserve"> </w:t>
      </w:r>
      <w:r w:rsidRPr="00851D26">
        <w:rPr>
          <w:sz w:val="16"/>
        </w:rPr>
        <w:t xml:space="preserve">Responding to Data Security Demands </w:t>
      </w:r>
      <w:r w:rsidRPr="00851D26">
        <w:rPr>
          <w:rStyle w:val="StyleUnderline"/>
        </w:rPr>
        <w:t>Employees should receive frequent, ongoing training on data protection and data management policies. Web users must maintain strong passwords, ignore emails from unknown sources, and be continually reminded of best practices to ensure personal and data security online.</w:t>
      </w:r>
      <w:r>
        <w:rPr>
          <w:rStyle w:val="StyleUnderline"/>
        </w:rPr>
        <w:t xml:space="preserve"> </w:t>
      </w:r>
      <w:r w:rsidRPr="00851D26">
        <w:rPr>
          <w:rStyle w:val="StyleUnderline"/>
        </w:rPr>
        <w:t>Attackers have become very sophisticated in their cyber-attack methods and are using new, improved, and innovative methods to gain access to your confidential information.</w:t>
      </w:r>
      <w:r>
        <w:rPr>
          <w:rStyle w:val="StyleUnderline"/>
        </w:rPr>
        <w:t xml:space="preserve"> </w:t>
      </w:r>
      <w:r w:rsidRPr="00851D26">
        <w:rPr>
          <w:rStyle w:val="StyleUnderline"/>
        </w:rPr>
        <w:t>Organizations need to always be vigilant</w:t>
      </w:r>
      <w:r w:rsidRPr="00851D26">
        <w:rPr>
          <w:sz w:val="16"/>
        </w:rPr>
        <w:t xml:space="preserve"> and take security precautions </w:t>
      </w:r>
      <w:r w:rsidRPr="00851D26">
        <w:rPr>
          <w:rStyle w:val="StyleUnderline"/>
        </w:rPr>
        <w:t>to protect themselves, their data, and their users from the growing threats, vulnerabilities, data breaches, and cyber attacks.</w:t>
      </w:r>
    </w:p>
    <w:p w:rsidR="00AF4890" w:rsidRPr="00851D26" w:rsidRDefault="00AF4890" w:rsidP="00AF4890">
      <w:pPr>
        <w:pStyle w:val="Heading4"/>
      </w:pPr>
      <w:r w:rsidRPr="00851D26">
        <w:t xml:space="preserve">Security investment is ineffective at preventing cyber attacks </w:t>
      </w:r>
    </w:p>
    <w:p w:rsidR="00AF4890" w:rsidRPr="00851D26" w:rsidRDefault="00AF4890" w:rsidP="00AF4890">
      <w:r w:rsidRPr="00851D26">
        <w:rPr>
          <w:rStyle w:val="Style13ptBold"/>
        </w:rPr>
        <w:t>Saran 6/23</w:t>
      </w:r>
      <w:r w:rsidRPr="00851D26">
        <w:t xml:space="preserve"> (Cliff-Writer for Computer Weekly, “Stop indulging in cyber security technology without a clear business case,” Computer Weekly, 6/23/15, http://www.computerweekly.com/news/4500248601/Stop-indulging-in-cyber-security-technology-without-a-clear-business-case</w:t>
      </w:r>
    </w:p>
    <w:p w:rsidR="00AF4890" w:rsidRDefault="00AF4890" w:rsidP="00AF4890">
      <w:pPr>
        <w:rPr>
          <w:sz w:val="16"/>
        </w:rPr>
      </w:pPr>
      <w:r w:rsidRPr="00851D26">
        <w:rPr>
          <w:rStyle w:val="StyleUnderline"/>
        </w:rPr>
        <w:t>Throwing</w:t>
      </w:r>
      <w:r w:rsidRPr="00851D26">
        <w:rPr>
          <w:sz w:val="16"/>
        </w:rPr>
        <w:t xml:space="preserve"> more </w:t>
      </w:r>
      <w:r w:rsidRPr="00851D26">
        <w:rPr>
          <w:rStyle w:val="StyleUnderline"/>
        </w:rPr>
        <w:t xml:space="preserve">resources at IT security may not be the best way to tackle cyber crime, </w:t>
      </w:r>
      <w:r w:rsidRPr="00851D26">
        <w:rPr>
          <w:sz w:val="16"/>
        </w:rPr>
        <w:t xml:space="preserve">according to a report by Ernst &amp; Young. In a survey of 250 financial institutes, EY found that 28% of respondents were most likely to see the biggest threat emanating from external hackers. The survey found that a significant proportion of finance professionals also saw threats coming from technical systems vulnerability (23%) and employees (21%). In the Cybersecurity: Balancing risks and controls for finance professionals report, Richard Brown, a partner in EY’s IT Risk and Assurance practice, said: “The first step is to understand the business risks associated with the cyber threat. IT exists to enable the </w:t>
      </w:r>
      <w:proofErr w:type="spellStart"/>
      <w:r w:rsidRPr="00851D26">
        <w:rPr>
          <w:sz w:val="16"/>
        </w:rPr>
        <w:t>organisation</w:t>
      </w:r>
      <w:proofErr w:type="spellEnd"/>
      <w:r w:rsidRPr="00851D26">
        <w:rPr>
          <w:sz w:val="16"/>
        </w:rPr>
        <w:t xml:space="preserve"> – not as an end in itself. “</w:t>
      </w:r>
      <w:r w:rsidRPr="00851D26">
        <w:rPr>
          <w:rStyle w:val="StyleUnderline"/>
        </w:rPr>
        <w:t xml:space="preserve">Once </w:t>
      </w:r>
      <w:proofErr w:type="spellStart"/>
      <w:r w:rsidRPr="00851D26">
        <w:rPr>
          <w:rStyle w:val="StyleUnderline"/>
        </w:rPr>
        <w:t>organisations</w:t>
      </w:r>
      <w:proofErr w:type="spellEnd"/>
      <w:r w:rsidRPr="00851D26">
        <w:rPr>
          <w:rStyle w:val="StyleUnderline"/>
        </w:rPr>
        <w:t xml:space="preserve"> have identified the business risks that are causing concern, then they can target their security investment appropriately. There is also a cost-benefit discussion to be held – achieving maximum security may require a disproportionate spend.”</w:t>
      </w:r>
      <w:r>
        <w:rPr>
          <w:rStyle w:val="StyleUnderline"/>
        </w:rPr>
        <w:t xml:space="preserve"> </w:t>
      </w:r>
      <w:r w:rsidRPr="00851D26">
        <w:rPr>
          <w:rStyle w:val="StyleUnderline"/>
        </w:rPr>
        <w:t xml:space="preserve">The report warned that some of the digital security offered by IT departments may become misaligned with </w:t>
      </w:r>
      <w:proofErr w:type="spellStart"/>
      <w:r w:rsidRPr="00851D26">
        <w:rPr>
          <w:rStyle w:val="StyleUnderline"/>
        </w:rPr>
        <w:t>organisational</w:t>
      </w:r>
      <w:proofErr w:type="spellEnd"/>
      <w:r w:rsidRPr="00851D26">
        <w:rPr>
          <w:rStyle w:val="StyleUnderline"/>
        </w:rPr>
        <w:t xml:space="preserve"> priorities.</w:t>
      </w:r>
      <w:r>
        <w:rPr>
          <w:rStyle w:val="StyleUnderline"/>
        </w:rPr>
        <w:t xml:space="preserve"> </w:t>
      </w:r>
      <w:r w:rsidRPr="00851D26">
        <w:rPr>
          <w:sz w:val="16"/>
        </w:rPr>
        <w:t>“</w:t>
      </w:r>
      <w:r w:rsidRPr="00851D26">
        <w:rPr>
          <w:rStyle w:val="StyleUnderline"/>
        </w:rPr>
        <w:t>Security has become synonymous with compliance, and response frameworks have been too focused on technology and bolt-on upgrades. Lines of accountability may be unclear, particularly in terms of who is responsible for a response to a breach</w:t>
      </w:r>
      <w:r w:rsidRPr="00851D26">
        <w:rPr>
          <w:sz w:val="16"/>
        </w:rPr>
        <w:t xml:space="preserve">. Boardrooms increasingly </w:t>
      </w:r>
      <w:proofErr w:type="spellStart"/>
      <w:r w:rsidRPr="00851D26">
        <w:rPr>
          <w:sz w:val="16"/>
        </w:rPr>
        <w:t>recognise</w:t>
      </w:r>
      <w:proofErr w:type="spellEnd"/>
      <w:r w:rsidRPr="00851D26">
        <w:rPr>
          <w:sz w:val="16"/>
        </w:rPr>
        <w:t xml:space="preserve"> this isn’t just a matter for technologists, but for them too,” said Brown.</w:t>
      </w:r>
    </w:p>
    <w:p w:rsidR="00AF4890" w:rsidRDefault="00AF4890" w:rsidP="00AF4890">
      <w:pPr>
        <w:pStyle w:val="Heading3"/>
      </w:pPr>
      <w:r>
        <w:t>NSA Surveillance</w:t>
      </w:r>
    </w:p>
    <w:p w:rsidR="00AF4890" w:rsidRPr="000E782F" w:rsidRDefault="00AF4890" w:rsidP="00AF4890">
      <w:pPr>
        <w:pStyle w:val="Heading4"/>
      </w:pPr>
      <w:r w:rsidRPr="000E782F">
        <w:t xml:space="preserve">Allowing the NSA to continue to </w:t>
      </w:r>
      <w:r>
        <w:t xml:space="preserve">spy just means they circumvent </w:t>
      </w:r>
      <w:r w:rsidRPr="000E782F">
        <w:t>new encryption</w:t>
      </w:r>
    </w:p>
    <w:p w:rsidR="00AF4890" w:rsidRPr="000E782F" w:rsidRDefault="00AF4890" w:rsidP="00AF4890">
      <w:r w:rsidRPr="000E782F">
        <w:rPr>
          <w:rStyle w:val="Style13ptBold"/>
        </w:rPr>
        <w:t>Bamford and De Chant 15</w:t>
      </w:r>
      <w:r w:rsidRPr="000E782F">
        <w:t xml:space="preserve"> (James and Tim-Reporters for PBS’s NOVA, “Exclusive: Edward Snowden on Cyber Warfare,” NOVA Next, 1/8/15, http://www.pbs.org/wgbh/nova/next/military/snowden-transcript/)</w:t>
      </w:r>
    </w:p>
    <w:p w:rsidR="00AF4890" w:rsidRDefault="00AF4890" w:rsidP="00AF4890">
      <w:pPr>
        <w:rPr>
          <w:sz w:val="16"/>
        </w:rPr>
      </w:pPr>
      <w:r w:rsidRPr="000E782F">
        <w:rPr>
          <w:sz w:val="16"/>
        </w:rPr>
        <w:t xml:space="preserve">What we see more and more is sort of a breakdown in the National Security Agency. </w:t>
      </w:r>
      <w:r w:rsidRPr="000E782F">
        <w:rPr>
          <w:rStyle w:val="StyleUnderline"/>
        </w:rPr>
        <w:t>It’s becoming less and less the National Security Agency and more and more the national surveillance agency. It’s gaining more offensive powers with each passing year</w:t>
      </w:r>
      <w:r w:rsidRPr="000E782F">
        <w:rPr>
          <w:sz w:val="16"/>
        </w:rPr>
        <w:t xml:space="preserve">. It’s gained this new Cyber Command that’s under the director of NSA that by any measure should be an entirely separate organization because it has an entirely separate mission. </w:t>
      </w:r>
      <w:r w:rsidRPr="000E782F">
        <w:rPr>
          <w:rStyle w:val="StyleUnderline"/>
        </w:rPr>
        <w:t>All it does is attack.</w:t>
      </w:r>
      <w:r>
        <w:rPr>
          <w:rStyle w:val="StyleUnderline"/>
        </w:rPr>
        <w:t xml:space="preserve"> </w:t>
      </w:r>
      <w:r w:rsidRPr="000E782F">
        <w:rPr>
          <w:sz w:val="16"/>
        </w:rPr>
        <w:t xml:space="preserve">And that’s putting us, both as a nation and an economy, in a state of permanent vulnerability and permanent risk, because when we lose a National Security Agency and instead get an offensive agency, we get an attack agency in its place, all of our eyes are looking outward, but they’re not looking inward, where we have the most to lose. And this is how we miss attacks time and time again. This results in intelligence failures such as the Boston Marathon bombings or the underwear bomber, Abdul Farouk </w:t>
      </w:r>
      <w:proofErr w:type="spellStart"/>
      <w:r w:rsidRPr="000E782F">
        <w:rPr>
          <w:sz w:val="16"/>
        </w:rPr>
        <w:t>Mutallab</w:t>
      </w:r>
      <w:proofErr w:type="spellEnd"/>
      <w:r w:rsidRPr="000E782F">
        <w:rPr>
          <w:sz w:val="16"/>
        </w:rPr>
        <w:t xml:space="preserve"> (sic). I</w:t>
      </w:r>
      <w:r w:rsidRPr="000E782F">
        <w:rPr>
          <w:rStyle w:val="StyleUnderline"/>
        </w:rPr>
        <w:t>n recent years, the majority of terrorist attacks that have been disrupted in the United States have been disrupted due to things like the Time Square bomber, who was caught by a hotdog vendor, not a mass surveillance program, not a cyber-espionage campaign.</w:t>
      </w:r>
      <w:r>
        <w:rPr>
          <w:rStyle w:val="StyleUnderline"/>
        </w:rPr>
        <w:t xml:space="preserve"> </w:t>
      </w:r>
      <w:r w:rsidRPr="000E782F">
        <w:rPr>
          <w:rStyle w:val="StyleUnderline"/>
        </w:rPr>
        <w:t>So when we cannibalize dollars from the defensive business of the NSA, securing our communications, protecting our systems, patching zero-day vulnerabilities, and instead we’re giving those dollars to them to be used for creating new vulnerabilities in our systems so that they can surveil us and other people abroad who use the same systems. When we give those dollars to subvert our encryption methods so we don’t have any more privacy online and we apply all of that money to attacking foreign countries</w:t>
      </w:r>
      <w:r w:rsidRPr="000E782F">
        <w:rPr>
          <w:sz w:val="16"/>
        </w:rPr>
        <w:t>, we’re increasing the state of conflict, not just in diplomatic terms, but in terms of the threat to our critical infrastructure.</w:t>
      </w:r>
    </w:p>
    <w:p w:rsidR="00AF4890" w:rsidRDefault="00AF4890" w:rsidP="00AF4890">
      <w:pPr>
        <w:pStyle w:val="Heading3"/>
      </w:pPr>
      <w:r>
        <w:t>AT: Snowden Effect</w:t>
      </w:r>
    </w:p>
    <w:p w:rsidR="00AF4890" w:rsidRPr="00AF4890" w:rsidRDefault="00AF4890" w:rsidP="00AF4890">
      <w:pPr>
        <w:pStyle w:val="Heading4"/>
      </w:pPr>
      <w:r w:rsidRPr="00AF4890">
        <w:t>“Snowden Effect” is actually detrimental to US Tech Industry</w:t>
      </w:r>
    </w:p>
    <w:p w:rsidR="00AF4890" w:rsidRPr="00AF4890" w:rsidRDefault="00AF4890" w:rsidP="00AF4890">
      <w:r w:rsidRPr="00AF4890">
        <w:rPr>
          <w:rStyle w:val="Style13ptBold"/>
        </w:rPr>
        <w:t>Peterson 15</w:t>
      </w:r>
      <w:r w:rsidRPr="00AF4890">
        <w:t xml:space="preserve"> (Sam-Writer for the Daily Caller, “Snowden Leaks Costing US Tech Companies BILLIONS Abroad,” The Daily Caller, 6/9/15, http://dailycaller.com/2015/06/09/snowden-leaks-costing-us-tech-companies-billions-abroad/)</w:t>
      </w:r>
    </w:p>
    <w:p w:rsidR="00AF4890" w:rsidRDefault="00AF4890" w:rsidP="00AF4890">
      <w:r w:rsidRPr="00851D26">
        <w:rPr>
          <w:rStyle w:val="StyleUnderline"/>
        </w:rPr>
        <w:t>The American technology industry is losing billions of dollars abroad because Edward Snowden leaked NSA documents in 2013, according to a report by the I</w:t>
      </w:r>
      <w:r>
        <w:t xml:space="preserve">nformation </w:t>
      </w:r>
      <w:r w:rsidRPr="00851D26">
        <w:rPr>
          <w:rStyle w:val="StyleUnderline"/>
        </w:rPr>
        <w:t>T</w:t>
      </w:r>
      <w:r>
        <w:t xml:space="preserve">echnology &amp; </w:t>
      </w:r>
      <w:r w:rsidRPr="00851D26">
        <w:rPr>
          <w:rStyle w:val="StyleUnderline"/>
        </w:rPr>
        <w:t>I</w:t>
      </w:r>
      <w:r>
        <w:t xml:space="preserve">nnovation </w:t>
      </w:r>
      <w:proofErr w:type="gramStart"/>
      <w:r w:rsidRPr="00851D26">
        <w:rPr>
          <w:rStyle w:val="StyleUnderline"/>
        </w:rPr>
        <w:t>F</w:t>
      </w:r>
      <w:r>
        <w:t>oundation .</w:t>
      </w:r>
      <w:proofErr w:type="gramEnd"/>
      <w:r>
        <w:t xml:space="preserve"> </w:t>
      </w:r>
      <w:r w:rsidRPr="00851D26">
        <w:rPr>
          <w:rStyle w:val="StyleUnderline"/>
        </w:rPr>
        <w:t>In 2013, when Snowden first began releasing NSA documents, ITIF speculated that U.S. firms could lose anywhere between $21.5 billion and $35 billion in the coming years, mainly due to lose of trust in foreign markets.</w:t>
      </w:r>
      <w:r>
        <w:t xml:space="preserve"> ITIF’s most recent report states losses will go beyond the initial $35 billion prediction. “</w:t>
      </w:r>
      <w:r w:rsidRPr="00851D26">
        <w:rPr>
          <w:rStyle w:val="StyleUnderline"/>
        </w:rPr>
        <w:t>The U.S. government’s failure to reform many of the NSA’s surveillance programs has damaged the competitiveness of the U.S. tech sector and cost it a portion of the global market share,”</w:t>
      </w:r>
      <w:r>
        <w:t xml:space="preserve"> the report reads. The leaked NSA documents not only placed government employees at risk, but also impacted large American corporations like Boeing. “In December 2013, Boeing lost a contract to Saab AB to replace Brazil’s aging fighter jets due to concerns over NSA activities,” according to the report. China has had one of the strongest responses to the release of NSA documents, tightening their already strict policies. China also opened an initiative called De-IOE, which “stands for IBM, Oracle and EMC— to convince its state-owned banks to stop buying from these U.S. tech giants.” “</w:t>
      </w:r>
      <w:r w:rsidRPr="00851D26">
        <w:rPr>
          <w:rStyle w:val="StyleUnderline"/>
        </w:rPr>
        <w:t>When historians write about this period in U.S. history it could very well be that one of the themes will be how the United States lost its global technology leadership to other nations,”</w:t>
      </w:r>
      <w:r>
        <w:t xml:space="preserve"> ITIF wrote.</w:t>
      </w:r>
    </w:p>
    <w:p w:rsidR="00AF4890" w:rsidRPr="00AF048B" w:rsidRDefault="00AF4890" w:rsidP="00AF4890"/>
    <w:p w:rsidR="00AF4890" w:rsidRDefault="00AF4890">
      <w:pPr>
        <w:rPr>
          <w:rFonts w:asciiTheme="minorHAnsi" w:hAnsiTheme="minorHAnsi"/>
        </w:rPr>
      </w:pPr>
    </w:p>
    <w:sectPr w:rsidR="00AF4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27462"/>
    <w:rsid w:val="000139A3"/>
    <w:rsid w:val="00016526"/>
    <w:rsid w:val="0008106C"/>
    <w:rsid w:val="000E782F"/>
    <w:rsid w:val="00100833"/>
    <w:rsid w:val="00104529"/>
    <w:rsid w:val="00105942"/>
    <w:rsid w:val="00107396"/>
    <w:rsid w:val="00144A4C"/>
    <w:rsid w:val="00153807"/>
    <w:rsid w:val="00156A6F"/>
    <w:rsid w:val="00176AB0"/>
    <w:rsid w:val="00177B7D"/>
    <w:rsid w:val="001831D4"/>
    <w:rsid w:val="0018322D"/>
    <w:rsid w:val="001B5776"/>
    <w:rsid w:val="001E527A"/>
    <w:rsid w:val="001F78CE"/>
    <w:rsid w:val="00227462"/>
    <w:rsid w:val="00251FC7"/>
    <w:rsid w:val="002855A7"/>
    <w:rsid w:val="002B146A"/>
    <w:rsid w:val="002B5E17"/>
    <w:rsid w:val="00315690"/>
    <w:rsid w:val="00316B75"/>
    <w:rsid w:val="00325646"/>
    <w:rsid w:val="003460F2"/>
    <w:rsid w:val="0037441F"/>
    <w:rsid w:val="0038158C"/>
    <w:rsid w:val="003902BA"/>
    <w:rsid w:val="003A09E2"/>
    <w:rsid w:val="00407037"/>
    <w:rsid w:val="0041201A"/>
    <w:rsid w:val="004605D6"/>
    <w:rsid w:val="004B364C"/>
    <w:rsid w:val="004B61C6"/>
    <w:rsid w:val="004C60E8"/>
    <w:rsid w:val="004E3579"/>
    <w:rsid w:val="004E728B"/>
    <w:rsid w:val="004F39E0"/>
    <w:rsid w:val="00537BD5"/>
    <w:rsid w:val="0057268A"/>
    <w:rsid w:val="005D2912"/>
    <w:rsid w:val="006065BD"/>
    <w:rsid w:val="00645FA9"/>
    <w:rsid w:val="00647866"/>
    <w:rsid w:val="00664227"/>
    <w:rsid w:val="00665003"/>
    <w:rsid w:val="00685686"/>
    <w:rsid w:val="006A2AD0"/>
    <w:rsid w:val="006B0BF6"/>
    <w:rsid w:val="006C2375"/>
    <w:rsid w:val="006D4620"/>
    <w:rsid w:val="006D4ECC"/>
    <w:rsid w:val="006D56FB"/>
    <w:rsid w:val="00722258"/>
    <w:rsid w:val="007243E5"/>
    <w:rsid w:val="00766EA0"/>
    <w:rsid w:val="007A2226"/>
    <w:rsid w:val="007F5B66"/>
    <w:rsid w:val="00803263"/>
    <w:rsid w:val="008046CD"/>
    <w:rsid w:val="00823A1C"/>
    <w:rsid w:val="00845B9D"/>
    <w:rsid w:val="00851D26"/>
    <w:rsid w:val="00860984"/>
    <w:rsid w:val="008B3ECB"/>
    <w:rsid w:val="008B4E85"/>
    <w:rsid w:val="008C1B2E"/>
    <w:rsid w:val="00904C92"/>
    <w:rsid w:val="0091627E"/>
    <w:rsid w:val="0097032B"/>
    <w:rsid w:val="00993287"/>
    <w:rsid w:val="009D2EAD"/>
    <w:rsid w:val="009D54B2"/>
    <w:rsid w:val="009E1922"/>
    <w:rsid w:val="009F7ED2"/>
    <w:rsid w:val="00A5409B"/>
    <w:rsid w:val="00A93661"/>
    <w:rsid w:val="00A95652"/>
    <w:rsid w:val="00AC0AB8"/>
    <w:rsid w:val="00AF048B"/>
    <w:rsid w:val="00AF4890"/>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7C46"/>
    <w:rsid w:val="00DA1C92"/>
    <w:rsid w:val="00DA25D4"/>
    <w:rsid w:val="00DA6538"/>
    <w:rsid w:val="00DD016F"/>
    <w:rsid w:val="00E15E75"/>
    <w:rsid w:val="00E5262C"/>
    <w:rsid w:val="00EA1980"/>
    <w:rsid w:val="00EC7DC4"/>
    <w:rsid w:val="00ED2A12"/>
    <w:rsid w:val="00ED30CF"/>
    <w:rsid w:val="00F14B4B"/>
    <w:rsid w:val="00F176EF"/>
    <w:rsid w:val="00F31F3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7462"/>
    <w:rPr>
      <w:rFonts w:ascii="Calibri" w:hAnsi="Calibri"/>
    </w:rPr>
  </w:style>
  <w:style w:type="paragraph" w:styleId="Heading1">
    <w:name w:val="heading 1"/>
    <w:aliases w:val="Pocket"/>
    <w:basedOn w:val="Normal"/>
    <w:next w:val="Normal"/>
    <w:link w:val="Heading1Char"/>
    <w:qFormat/>
    <w:rsid w:val="002274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74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74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274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274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74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746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27462"/>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link w:val="textbold"/>
    <w:uiPriority w:val="7"/>
    <w:qFormat/>
    <w:rsid w:val="0022746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22746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227462"/>
    <w:rPr>
      <w:b/>
      <w:sz w:val="22"/>
      <w:u w:val="single"/>
    </w:rPr>
  </w:style>
  <w:style w:type="character" w:styleId="Hyperlink">
    <w:name w:val="Hyperlink"/>
    <w:aliases w:val="Read,Important,heading 1 (block title),Card Text,Internet Link,Analytic Text"/>
    <w:basedOn w:val="DefaultParagraphFont"/>
    <w:uiPriority w:val="99"/>
    <w:unhideWhenUsed/>
    <w:rsid w:val="00227462"/>
    <w:rPr>
      <w:color w:val="auto"/>
      <w:u w:val="none"/>
    </w:rPr>
  </w:style>
  <w:style w:type="character" w:styleId="FollowedHyperlink">
    <w:name w:val="FollowedHyperlink"/>
    <w:basedOn w:val="DefaultParagraphFont"/>
    <w:uiPriority w:val="99"/>
    <w:semiHidden/>
    <w:unhideWhenUsed/>
    <w:rsid w:val="00227462"/>
    <w:rPr>
      <w:color w:val="auto"/>
      <w:u w:val="none"/>
    </w:rPr>
  </w:style>
  <w:style w:type="paragraph" w:customStyle="1" w:styleId="textbold">
    <w:name w:val="text bold"/>
    <w:basedOn w:val="Normal"/>
    <w:link w:val="Emphasis"/>
    <w:uiPriority w:val="7"/>
    <w:qFormat/>
    <w:rsid w:val="006D56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15380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380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7462"/>
    <w:rPr>
      <w:rFonts w:ascii="Calibri" w:hAnsi="Calibri"/>
    </w:rPr>
  </w:style>
  <w:style w:type="paragraph" w:styleId="Heading1">
    <w:name w:val="heading 1"/>
    <w:aliases w:val="Pocket"/>
    <w:basedOn w:val="Normal"/>
    <w:next w:val="Normal"/>
    <w:link w:val="Heading1Char"/>
    <w:qFormat/>
    <w:rsid w:val="002274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74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74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274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274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74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746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27462"/>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link w:val="textbold"/>
    <w:uiPriority w:val="7"/>
    <w:qFormat/>
    <w:rsid w:val="0022746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22746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227462"/>
    <w:rPr>
      <w:b/>
      <w:sz w:val="22"/>
      <w:u w:val="single"/>
    </w:rPr>
  </w:style>
  <w:style w:type="character" w:styleId="Hyperlink">
    <w:name w:val="Hyperlink"/>
    <w:aliases w:val="Read,Important,heading 1 (block title),Card Text,Internet Link,Analytic Text"/>
    <w:basedOn w:val="DefaultParagraphFont"/>
    <w:uiPriority w:val="99"/>
    <w:unhideWhenUsed/>
    <w:rsid w:val="00227462"/>
    <w:rPr>
      <w:color w:val="auto"/>
      <w:u w:val="none"/>
    </w:rPr>
  </w:style>
  <w:style w:type="character" w:styleId="FollowedHyperlink">
    <w:name w:val="FollowedHyperlink"/>
    <w:basedOn w:val="DefaultParagraphFont"/>
    <w:uiPriority w:val="99"/>
    <w:semiHidden/>
    <w:unhideWhenUsed/>
    <w:rsid w:val="00227462"/>
    <w:rPr>
      <w:color w:val="auto"/>
      <w:u w:val="none"/>
    </w:rPr>
  </w:style>
  <w:style w:type="paragraph" w:customStyle="1" w:styleId="textbold">
    <w:name w:val="text bold"/>
    <w:basedOn w:val="Normal"/>
    <w:link w:val="Emphasis"/>
    <w:uiPriority w:val="7"/>
    <w:qFormat/>
    <w:rsid w:val="006D56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15380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5380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72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examiner.com/article/cyber-attackers-could-easily-shut-down-the-electric-grid-for-the-entire-east-coa"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20Byr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DCD36-486C-7749-9B44-CAEE33D15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\Users\AJ Byrne\AppData\Roaming\Microsoft\Templates\Debate.dotm</Template>
  <TotalTime>1</TotalTime>
  <Pages>5</Pages>
  <Words>10136</Words>
  <Characters>57781</Characters>
  <Application>Microsoft Macintosh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Byrne</dc:creator>
  <cp:keywords>5.1.1</cp:keywords>
  <dc:description/>
  <cp:lastModifiedBy>Garrett Abelkop</cp:lastModifiedBy>
  <cp:revision>2</cp:revision>
  <dcterms:created xsi:type="dcterms:W3CDTF">2015-07-14T16:31:00Z</dcterms:created>
  <dcterms:modified xsi:type="dcterms:W3CDTF">2015-07-14T16:31:00Z</dcterms:modified>
</cp:coreProperties>
</file>