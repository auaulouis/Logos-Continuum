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178F" w:rsidRDefault="00412169" w:rsidP="00412169">
      <w:pPr>
        <w:pStyle w:val="Heading1"/>
      </w:pPr>
      <w:r>
        <w:t>Neg – TPP</w:t>
      </w:r>
    </w:p>
    <w:p w:rsidR="00412169" w:rsidRDefault="00412169" w:rsidP="00412169">
      <w:pPr>
        <w:pStyle w:val="Heading2"/>
      </w:pPr>
      <w:r>
        <w:t>1NC - Top Shelf</w:t>
      </w:r>
    </w:p>
    <w:p w:rsidR="00412169" w:rsidRDefault="00D61A90" w:rsidP="00412169">
      <w:pPr>
        <w:pStyle w:val="Heading3"/>
      </w:pPr>
      <w:r>
        <w:t>1NC</w:t>
      </w:r>
      <w:bookmarkStart w:id="0" w:name="_GoBack"/>
      <w:bookmarkEnd w:id="0"/>
    </w:p>
    <w:p w:rsidR="00412169" w:rsidRDefault="00412169" w:rsidP="00412169">
      <w:pPr>
        <w:pStyle w:val="Heading4"/>
      </w:pPr>
      <w:r>
        <w:t xml:space="preserve">TPP will pass – but not without a fight. Only </w:t>
      </w:r>
      <w:r w:rsidRPr="0097601F">
        <w:rPr>
          <w:u w:val="single"/>
        </w:rPr>
        <w:t>swift action</w:t>
      </w:r>
      <w:r>
        <w:t xml:space="preserve"> and </w:t>
      </w:r>
      <w:r w:rsidRPr="0097601F">
        <w:rPr>
          <w:u w:val="single"/>
        </w:rPr>
        <w:t>lobbying</w:t>
      </w:r>
      <w:r>
        <w:t xml:space="preserve"> by Obama can ensure its passage.</w:t>
      </w:r>
    </w:p>
    <w:p w:rsidR="00412169" w:rsidRPr="00FF7D68" w:rsidRDefault="00412169" w:rsidP="00412169">
      <w:r>
        <w:t xml:space="preserve">Sam </w:t>
      </w:r>
      <w:r w:rsidRPr="000401AB">
        <w:rPr>
          <w:rStyle w:val="Style13ptBold"/>
        </w:rPr>
        <w:t>Cho 7-14</w:t>
      </w:r>
      <w:r>
        <w:t>, Works in Washington DC, Journalist for Global Risk Insights, 7-14-15, “TPP Series: Obama wins trade battle, but the war is not over”, http://globalriskinsights.com/2015/07/tpp-series-obama-wins-trade-battle-but-the-war-is-not-over/</w:t>
      </w:r>
    </w:p>
    <w:p w:rsidR="00412169" w:rsidRDefault="00412169" w:rsidP="00412169">
      <w:pPr>
        <w:rPr>
          <w:u w:val="single"/>
        </w:rPr>
      </w:pPr>
      <w:r w:rsidRPr="00FF7D68">
        <w:rPr>
          <w:u w:val="single"/>
        </w:rPr>
        <w:t xml:space="preserve">While </w:t>
      </w:r>
      <w:r w:rsidRPr="00FF7D68">
        <w:rPr>
          <w:sz w:val="16"/>
        </w:rPr>
        <w:t>Trade Promotion Authority (</w:t>
      </w:r>
      <w:r w:rsidRPr="00FF7D68">
        <w:rPr>
          <w:u w:val="single"/>
        </w:rPr>
        <w:t>TPA</w:t>
      </w:r>
      <w:r w:rsidRPr="00FF7D68">
        <w:rPr>
          <w:sz w:val="16"/>
        </w:rPr>
        <w:t xml:space="preserve">) </w:t>
      </w:r>
      <w:r w:rsidRPr="008A3780">
        <w:rPr>
          <w:rStyle w:val="StyleUnderline"/>
        </w:rPr>
        <w:t>allows</w:t>
      </w:r>
      <w:r w:rsidRPr="00FF7D68">
        <w:rPr>
          <w:sz w:val="16"/>
        </w:rPr>
        <w:t xml:space="preserve"> Ambassador Michael Froman and his team of </w:t>
      </w:r>
      <w:r w:rsidRPr="00FF7D68">
        <w:rPr>
          <w:u w:val="single"/>
        </w:rPr>
        <w:t>negotiators to enter into the final stages of the</w:t>
      </w:r>
      <w:r w:rsidRPr="00FF7D68">
        <w:rPr>
          <w:sz w:val="16"/>
        </w:rPr>
        <w:t xml:space="preserve"> Trans-Pacific Partnership (</w:t>
      </w:r>
      <w:r w:rsidRPr="00FF7D68">
        <w:rPr>
          <w:u w:val="single"/>
        </w:rPr>
        <w:t>TPP</w:t>
      </w:r>
      <w:r w:rsidRPr="00FF7D68">
        <w:rPr>
          <w:sz w:val="16"/>
        </w:rPr>
        <w:t xml:space="preserve">) </w:t>
      </w:r>
      <w:r w:rsidRPr="00FF7D68">
        <w:rPr>
          <w:u w:val="single"/>
        </w:rPr>
        <w:t>negotiations</w:t>
      </w:r>
      <w:r w:rsidRPr="00FF7D68">
        <w:rPr>
          <w:sz w:val="16"/>
        </w:rPr>
        <w:t xml:space="preserve">, </w:t>
      </w:r>
      <w:r w:rsidRPr="00E72372">
        <w:rPr>
          <w:highlight w:val="green"/>
          <w:u w:val="single"/>
        </w:rPr>
        <w:t>there is no</w:t>
      </w:r>
      <w:r w:rsidRPr="00FF7D68">
        <w:rPr>
          <w:u w:val="single"/>
        </w:rPr>
        <w:t xml:space="preserve"> absolute </w:t>
      </w:r>
      <w:r w:rsidRPr="00E72372">
        <w:rPr>
          <w:highlight w:val="green"/>
          <w:u w:val="single"/>
        </w:rPr>
        <w:t>certainty of</w:t>
      </w:r>
      <w:r w:rsidRPr="00E72372">
        <w:rPr>
          <w:sz w:val="16"/>
          <w:highlight w:val="green"/>
        </w:rPr>
        <w:t xml:space="preserve"> </w:t>
      </w:r>
      <w:r w:rsidRPr="00E72372">
        <w:rPr>
          <w:highlight w:val="green"/>
          <w:u w:val="single"/>
        </w:rPr>
        <w:t>the</w:t>
      </w:r>
      <w:r w:rsidRPr="00FF7D68">
        <w:rPr>
          <w:sz w:val="16"/>
        </w:rPr>
        <w:t xml:space="preserve"> final </w:t>
      </w:r>
      <w:r w:rsidRPr="00E72372">
        <w:rPr>
          <w:highlight w:val="green"/>
          <w:u w:val="single"/>
        </w:rPr>
        <w:t>passage of</w:t>
      </w:r>
      <w:r w:rsidRPr="00FF7D68">
        <w:rPr>
          <w:u w:val="single"/>
        </w:rPr>
        <w:t xml:space="preserve"> the </w:t>
      </w:r>
      <w:r w:rsidRPr="00E72372">
        <w:rPr>
          <w:highlight w:val="green"/>
          <w:u w:val="single"/>
        </w:rPr>
        <w:t>TPP</w:t>
      </w:r>
      <w:r w:rsidRPr="00FF7D68">
        <w:rPr>
          <w:u w:val="single"/>
        </w:rPr>
        <w:t xml:space="preserve"> when it comes to</w:t>
      </w:r>
      <w:r w:rsidRPr="00FF7D68">
        <w:rPr>
          <w:sz w:val="16"/>
        </w:rPr>
        <w:t xml:space="preserve"> the floor of </w:t>
      </w:r>
      <w:r w:rsidRPr="00FF7D68">
        <w:rPr>
          <w:u w:val="single"/>
        </w:rPr>
        <w:t>Congress</w:t>
      </w:r>
      <w:r w:rsidRPr="00FF7D68">
        <w:rPr>
          <w:sz w:val="16"/>
        </w:rPr>
        <w:t>.</w:t>
      </w:r>
      <w:r w:rsidRPr="00FF7D68">
        <w:rPr>
          <w:sz w:val="12"/>
        </w:rPr>
        <w:t>¶</w:t>
      </w:r>
      <w:r w:rsidRPr="00FF7D68">
        <w:rPr>
          <w:sz w:val="16"/>
        </w:rPr>
        <w:t xml:space="preserve"> </w:t>
      </w:r>
      <w:r w:rsidRPr="00E72372">
        <w:rPr>
          <w:highlight w:val="green"/>
          <w:u w:val="single"/>
        </w:rPr>
        <w:t>Trade deal won’t pass without a fight</w:t>
      </w:r>
      <w:r w:rsidRPr="00FF7D68">
        <w:rPr>
          <w:sz w:val="12"/>
        </w:rPr>
        <w:t>¶</w:t>
      </w:r>
      <w:r w:rsidRPr="00FF7D68">
        <w:rPr>
          <w:sz w:val="16"/>
        </w:rPr>
        <w:t xml:space="preserve"> In a “Dear Colleague” letter sent out by House Minority Leader Nancy Pelosi, the Democrat switched her focus from the TPA debate to the actual contents of the TPP. In it, she wrote, “We all recognize that </w:t>
      </w:r>
      <w:r w:rsidRPr="00FF7D68">
        <w:rPr>
          <w:u w:val="single"/>
        </w:rPr>
        <w:t>the next debate will be over the Trans-Pacific Partnership itself</w:t>
      </w:r>
      <w:r w:rsidRPr="00FF7D68">
        <w:rPr>
          <w:sz w:val="16"/>
        </w:rPr>
        <w:t>.”</w:t>
      </w:r>
      <w:r w:rsidRPr="00FF7D68">
        <w:rPr>
          <w:sz w:val="12"/>
        </w:rPr>
        <w:t>¶</w:t>
      </w:r>
      <w:r w:rsidRPr="00FF7D68">
        <w:rPr>
          <w:sz w:val="16"/>
        </w:rPr>
        <w:t xml:space="preserve"> This proves the </w:t>
      </w:r>
      <w:r w:rsidRPr="00E72372">
        <w:rPr>
          <w:highlight w:val="green"/>
          <w:u w:val="single"/>
        </w:rPr>
        <w:t>Democrats and liberal groups are already preparing for</w:t>
      </w:r>
      <w:r w:rsidRPr="00FF7D68">
        <w:rPr>
          <w:u w:val="single"/>
        </w:rPr>
        <w:t xml:space="preserve"> a new </w:t>
      </w:r>
      <w:r w:rsidRPr="00E72372">
        <w:rPr>
          <w:highlight w:val="green"/>
          <w:u w:val="single"/>
        </w:rPr>
        <w:t>fight</w:t>
      </w:r>
      <w:r w:rsidRPr="00FF7D68">
        <w:rPr>
          <w:sz w:val="16"/>
        </w:rPr>
        <w:t xml:space="preserve"> when the actual trade deal comes to a vote. Going forward, </w:t>
      </w:r>
      <w:r w:rsidRPr="00FF7D68">
        <w:rPr>
          <w:u w:val="single"/>
        </w:rPr>
        <w:t xml:space="preserve">only the most contentious issues are left to negotiate, and </w:t>
      </w:r>
      <w:r w:rsidRPr="00E72372">
        <w:rPr>
          <w:highlight w:val="green"/>
          <w:u w:val="single"/>
        </w:rPr>
        <w:t>it remains to be seen how the Administration can effectively reach a deal</w:t>
      </w:r>
      <w:r w:rsidRPr="00FF7D68">
        <w:rPr>
          <w:sz w:val="16"/>
        </w:rPr>
        <w:t xml:space="preserve"> on issues such as intellectual property, labor, environmental protection, and investor-state arbitration.</w:t>
      </w:r>
      <w:r w:rsidRPr="00FF7D68">
        <w:rPr>
          <w:sz w:val="12"/>
        </w:rPr>
        <w:t>¶</w:t>
      </w:r>
      <w:r w:rsidRPr="00FF7D68">
        <w:rPr>
          <w:sz w:val="16"/>
        </w:rPr>
        <w:t xml:space="preserve"> </w:t>
      </w:r>
      <w:r w:rsidRPr="00E72372">
        <w:rPr>
          <w:highlight w:val="green"/>
          <w:u w:val="single"/>
        </w:rPr>
        <w:t>Swift action by Obama may prevent deadlock</w:t>
      </w:r>
      <w:r w:rsidRPr="00FF7D68">
        <w:rPr>
          <w:sz w:val="12"/>
        </w:rPr>
        <w:t>¶</w:t>
      </w:r>
      <w:r w:rsidRPr="00FF7D68">
        <w:rPr>
          <w:sz w:val="16"/>
        </w:rPr>
        <w:t xml:space="preserve"> Given how long it took to pass the TPA, </w:t>
      </w:r>
      <w:r w:rsidRPr="00E72372">
        <w:rPr>
          <w:highlight w:val="green"/>
          <w:u w:val="single"/>
        </w:rPr>
        <w:t>the administration will have to move quickly in finalizing the</w:t>
      </w:r>
      <w:r w:rsidRPr="00FF7D68">
        <w:rPr>
          <w:u w:val="single"/>
        </w:rPr>
        <w:t xml:space="preserve"> trade </w:t>
      </w:r>
      <w:r w:rsidRPr="00E72372">
        <w:rPr>
          <w:highlight w:val="green"/>
          <w:u w:val="single"/>
        </w:rPr>
        <w:t>agreement</w:t>
      </w:r>
      <w:r w:rsidRPr="00FF7D68">
        <w:rPr>
          <w:sz w:val="16"/>
        </w:rPr>
        <w:t xml:space="preserve"> with its 11 counterparts in order to accommodate the three-month review period mandated by the TPA bill, </w:t>
      </w:r>
      <w:r w:rsidRPr="00FF7D68">
        <w:rPr>
          <w:u w:val="single"/>
        </w:rPr>
        <w:t>and then proceed to get final ratification of the trade deal itself</w:t>
      </w:r>
      <w:r w:rsidRPr="00FF7D68">
        <w:rPr>
          <w:sz w:val="16"/>
        </w:rPr>
        <w:t>.</w:t>
      </w:r>
      <w:r w:rsidRPr="00FF7D68">
        <w:rPr>
          <w:sz w:val="12"/>
        </w:rPr>
        <w:t>¶</w:t>
      </w:r>
      <w:r w:rsidRPr="00FF7D68">
        <w:rPr>
          <w:sz w:val="16"/>
        </w:rPr>
        <w:t xml:space="preserve"> </w:t>
      </w:r>
      <w:r w:rsidRPr="00FF7D68">
        <w:rPr>
          <w:u w:val="single"/>
        </w:rPr>
        <w:t>The longer the final passage is drawn out</w:t>
      </w:r>
      <w:r w:rsidRPr="00FF7D68">
        <w:rPr>
          <w:sz w:val="16"/>
        </w:rPr>
        <w:t xml:space="preserve"> and the closer it gets to the 2016 elections, </w:t>
      </w:r>
      <w:r w:rsidRPr="00FF7D68">
        <w:rPr>
          <w:u w:val="single"/>
        </w:rPr>
        <w:t>the more burdensome a “yes” vote will be for the pro-trade Democrats</w:t>
      </w:r>
      <w:r w:rsidRPr="00FF7D68">
        <w:rPr>
          <w:sz w:val="16"/>
        </w:rPr>
        <w:t xml:space="preserve">. Meanwhile, </w:t>
      </w:r>
      <w:r w:rsidRPr="00FF7D68">
        <w:rPr>
          <w:u w:val="single"/>
        </w:rPr>
        <w:t xml:space="preserve">it’s safe to assume that </w:t>
      </w:r>
      <w:r w:rsidRPr="00E72372">
        <w:rPr>
          <w:highlight w:val="green"/>
          <w:u w:val="single"/>
        </w:rPr>
        <w:t>Democrats on the left will likely continue to work with Big Labor groups</w:t>
      </w:r>
      <w:r w:rsidRPr="00FF7D68">
        <w:rPr>
          <w:sz w:val="16"/>
        </w:rPr>
        <w:t xml:space="preserve"> such as the AFL-CIO </w:t>
      </w:r>
      <w:r w:rsidRPr="00FF7D68">
        <w:rPr>
          <w:u w:val="single"/>
        </w:rPr>
        <w:t>to persuade members to change their votes once final TPP legislation is brought to the floor</w:t>
      </w:r>
      <w:r w:rsidRPr="00FF7D68">
        <w:rPr>
          <w:sz w:val="16"/>
        </w:rPr>
        <w:t>.</w:t>
      </w:r>
      <w:r w:rsidRPr="00FF7D68">
        <w:rPr>
          <w:sz w:val="12"/>
        </w:rPr>
        <w:t>¶</w:t>
      </w:r>
      <w:r w:rsidRPr="00FF7D68">
        <w:rPr>
          <w:sz w:val="16"/>
        </w:rPr>
        <w:t xml:space="preserve"> On the other hand, </w:t>
      </w:r>
      <w:r w:rsidRPr="00E72372">
        <w:rPr>
          <w:highlight w:val="green"/>
          <w:u w:val="single"/>
        </w:rPr>
        <w:t>business interest groups such as</w:t>
      </w:r>
      <w:r w:rsidRPr="00FF7D68">
        <w:rPr>
          <w:u w:val="single"/>
        </w:rPr>
        <w:t xml:space="preserve"> </w:t>
      </w:r>
      <w:r w:rsidRPr="00E72372">
        <w:rPr>
          <w:highlight w:val="green"/>
          <w:u w:val="single"/>
        </w:rPr>
        <w:t>the</w:t>
      </w:r>
      <w:r w:rsidRPr="00FF7D68">
        <w:rPr>
          <w:sz w:val="16"/>
        </w:rPr>
        <w:t xml:space="preserve"> US </w:t>
      </w:r>
      <w:r w:rsidRPr="00E72372">
        <w:rPr>
          <w:highlight w:val="green"/>
          <w:u w:val="single"/>
        </w:rPr>
        <w:t>Chamber of Commerce</w:t>
      </w:r>
      <w:r w:rsidRPr="00FF7D68">
        <w:rPr>
          <w:u w:val="single"/>
        </w:rPr>
        <w:t xml:space="preserve"> and the Business Roundtable </w:t>
      </w:r>
      <w:r w:rsidRPr="00E72372">
        <w:rPr>
          <w:highlight w:val="green"/>
          <w:u w:val="single"/>
        </w:rPr>
        <w:t>will continue to the push the</w:t>
      </w:r>
      <w:r w:rsidRPr="00FF7D68">
        <w:rPr>
          <w:u w:val="single"/>
        </w:rPr>
        <w:t xml:space="preserve"> trade </w:t>
      </w:r>
      <w:r w:rsidRPr="00E72372">
        <w:rPr>
          <w:highlight w:val="green"/>
          <w:u w:val="single"/>
        </w:rPr>
        <w:t>agreement</w:t>
      </w:r>
      <w:r w:rsidRPr="00FF7D68">
        <w:rPr>
          <w:sz w:val="16"/>
        </w:rPr>
        <w:t>, which accounts for 60% of the global GDP and 50% of international trade.</w:t>
      </w:r>
      <w:r w:rsidRPr="00FF7D68">
        <w:rPr>
          <w:sz w:val="12"/>
        </w:rPr>
        <w:t>¶</w:t>
      </w:r>
      <w:r w:rsidRPr="00FF7D68">
        <w:rPr>
          <w:sz w:val="16"/>
        </w:rPr>
        <w:t xml:space="preserve"> </w:t>
      </w:r>
      <w:r w:rsidRPr="00E72372">
        <w:rPr>
          <w:highlight w:val="green"/>
          <w:u w:val="single"/>
        </w:rPr>
        <w:t>The stakes are high</w:t>
      </w:r>
      <w:r w:rsidRPr="00FF7D68">
        <w:rPr>
          <w:u w:val="single"/>
        </w:rPr>
        <w:t xml:space="preserve"> for the President, </w:t>
      </w:r>
      <w:r w:rsidRPr="00E72372">
        <w:rPr>
          <w:highlight w:val="green"/>
          <w:u w:val="single"/>
        </w:rPr>
        <w:t>as the TPP serves as the linchpin to his “pivot to Asia”</w:t>
      </w:r>
      <w:r w:rsidRPr="00FF7D68">
        <w:rPr>
          <w:u w:val="single"/>
        </w:rPr>
        <w:t xml:space="preserve"> and the cornerstone of his administration’s foreign policy.</w:t>
      </w:r>
      <w:r w:rsidRPr="00FF7D68">
        <w:rPr>
          <w:sz w:val="16"/>
        </w:rPr>
        <w:t xml:space="preserve"> </w:t>
      </w:r>
      <w:r w:rsidRPr="00E72372">
        <w:rPr>
          <w:highlight w:val="green"/>
          <w:u w:val="single"/>
        </w:rPr>
        <w:t>The President has gone as far as to mobilize his own cabinet members</w:t>
      </w:r>
      <w:r w:rsidRPr="00FF7D68">
        <w:rPr>
          <w:sz w:val="16"/>
        </w:rPr>
        <w:t xml:space="preserve">, from Secretary of Labor Tom Perez, to even the Chair of the Federal Reserve Janet Yellen, </w:t>
      </w:r>
      <w:r w:rsidRPr="00FF7D68">
        <w:rPr>
          <w:u w:val="single"/>
        </w:rPr>
        <w:t>in lobbying on behalf of the Administration’s trade deal</w:t>
      </w:r>
      <w:r w:rsidRPr="00FF7D68">
        <w:rPr>
          <w:sz w:val="16"/>
        </w:rPr>
        <w:t>.</w:t>
      </w:r>
      <w:r w:rsidRPr="00FF7D68">
        <w:rPr>
          <w:sz w:val="12"/>
        </w:rPr>
        <w:t>¶</w:t>
      </w:r>
      <w:r w:rsidRPr="00FF7D68">
        <w:rPr>
          <w:sz w:val="16"/>
        </w:rPr>
        <w:t xml:space="preserve"> Anti-TPP groups have already pledged to double their efforts to prevent the ratification of the TPP, having already initiated a slew of nasty ad campaigns against moderate-Democrats who supported TPA.</w:t>
      </w:r>
      <w:r w:rsidRPr="00FF7D68">
        <w:rPr>
          <w:sz w:val="12"/>
        </w:rPr>
        <w:t>¶</w:t>
      </w:r>
      <w:r w:rsidRPr="00FF7D68">
        <w:rPr>
          <w:sz w:val="16"/>
        </w:rPr>
        <w:t xml:space="preserve"> While many uncertainties remain with the final version of the Trans-Pacific Partnership, what remains certain is that </w:t>
      </w:r>
      <w:r w:rsidRPr="00FF7D68">
        <w:rPr>
          <w:u w:val="single"/>
        </w:rPr>
        <w:t>the deal won’t pass without a fight.</w:t>
      </w:r>
    </w:p>
    <w:p w:rsidR="00412169" w:rsidRDefault="00412169" w:rsidP="008A3780">
      <w:pPr>
        <w:pStyle w:val="Heading4"/>
      </w:pPr>
      <w:r>
        <w:t>[Insert Link]</w:t>
      </w:r>
    </w:p>
    <w:p w:rsidR="008A3780" w:rsidRPr="008A3780" w:rsidRDefault="008A3780" w:rsidP="008A3780"/>
    <w:p w:rsidR="00412169" w:rsidRPr="00973410" w:rsidRDefault="00412169" w:rsidP="00412169">
      <w:pPr>
        <w:pStyle w:val="Heading4"/>
      </w:pPr>
      <w:r>
        <w:t>TPP will determine the US’ rebalancing to Asia.</w:t>
      </w:r>
    </w:p>
    <w:p w:rsidR="00412169" w:rsidRPr="00973410" w:rsidRDefault="00412169" w:rsidP="00412169">
      <w:r>
        <w:t xml:space="preserve">Mireya </w:t>
      </w:r>
      <w:r w:rsidRPr="00973410">
        <w:rPr>
          <w:rStyle w:val="Style13ptBold"/>
        </w:rPr>
        <w:t>Solís 15</w:t>
      </w:r>
      <w:r>
        <w:t>, Philip Knight Chair in Japan Studies and senior fellow at the Brookings Center for East Asia Policy Studies, 3-13-15, “The geopolitical importance of the Trans-Pacific Partnership: At stake, a liberal economic order”, http://www.brookings.edu/blogs/order-from-chaos/posts/2015/03/13-geopolitical-importance-transpacific-partnership</w:t>
      </w:r>
    </w:p>
    <w:p w:rsidR="00412169" w:rsidRPr="00412169" w:rsidRDefault="00412169" w:rsidP="00412169">
      <w:pPr>
        <w:rPr>
          <w:sz w:val="16"/>
        </w:rPr>
      </w:pPr>
      <w:r w:rsidRPr="00973410">
        <w:rPr>
          <w:sz w:val="16"/>
        </w:rPr>
        <w:t xml:space="preserve">The rebalance to Asia will stall. </w:t>
      </w:r>
      <w:r w:rsidRPr="00E72372">
        <w:rPr>
          <w:highlight w:val="green"/>
          <w:u w:val="single"/>
        </w:rPr>
        <w:t>TPP</w:t>
      </w:r>
      <w:r w:rsidRPr="00973410">
        <w:rPr>
          <w:u w:val="single"/>
        </w:rPr>
        <w:t xml:space="preserve"> </w:t>
      </w:r>
      <w:r w:rsidRPr="00E72372">
        <w:rPr>
          <w:highlight w:val="green"/>
          <w:u w:val="single"/>
        </w:rPr>
        <w:t>is the second leg</w:t>
      </w:r>
      <w:r w:rsidRPr="00973410">
        <w:rPr>
          <w:sz w:val="16"/>
        </w:rPr>
        <w:t xml:space="preserve"> (after a reorientation of military resources) </w:t>
      </w:r>
      <w:r w:rsidRPr="00E72372">
        <w:rPr>
          <w:highlight w:val="green"/>
          <w:u w:val="single"/>
        </w:rPr>
        <w:t>of</w:t>
      </w:r>
      <w:r w:rsidRPr="00973410">
        <w:rPr>
          <w:u w:val="single"/>
        </w:rPr>
        <w:t xml:space="preserve"> the policy of </w:t>
      </w:r>
      <w:r w:rsidRPr="00E72372">
        <w:rPr>
          <w:highlight w:val="green"/>
          <w:u w:val="single"/>
        </w:rPr>
        <w:t>rebalancing to Asia</w:t>
      </w:r>
      <w:r w:rsidRPr="00973410">
        <w:rPr>
          <w:sz w:val="16"/>
        </w:rPr>
        <w:t xml:space="preserve">. As such, </w:t>
      </w:r>
      <w:r w:rsidRPr="00E72372">
        <w:rPr>
          <w:highlight w:val="green"/>
          <w:u w:val="single"/>
        </w:rPr>
        <w:t>it</w:t>
      </w:r>
      <w:r w:rsidRPr="00973410">
        <w:rPr>
          <w:u w:val="single"/>
        </w:rPr>
        <w:t xml:space="preserve">s fate </w:t>
      </w:r>
      <w:r w:rsidRPr="00E72372">
        <w:rPr>
          <w:highlight w:val="green"/>
          <w:u w:val="single"/>
        </w:rPr>
        <w:t>will determine whether this strategy advances or just limps along</w:t>
      </w:r>
      <w:r w:rsidRPr="00973410">
        <w:rPr>
          <w:u w:val="single"/>
        </w:rPr>
        <w:t>.</w:t>
      </w:r>
      <w:r w:rsidRPr="00973410">
        <w:rPr>
          <w:sz w:val="16"/>
        </w:rPr>
        <w:t xml:space="preserve"> </w:t>
      </w:r>
      <w:r w:rsidRPr="00E72372">
        <w:rPr>
          <w:highlight w:val="green"/>
          <w:u w:val="single"/>
        </w:rPr>
        <w:t>If TPP fails, doubts about the</w:t>
      </w:r>
      <w:r w:rsidRPr="00973410">
        <w:rPr>
          <w:u w:val="single"/>
        </w:rPr>
        <w:t xml:space="preserve"> staying power of the </w:t>
      </w:r>
      <w:r w:rsidRPr="00E72372">
        <w:rPr>
          <w:highlight w:val="green"/>
          <w:u w:val="single"/>
        </w:rPr>
        <w:t>U</w:t>
      </w:r>
      <w:r w:rsidRPr="00973410">
        <w:rPr>
          <w:sz w:val="16"/>
        </w:rPr>
        <w:t xml:space="preserve">nited </w:t>
      </w:r>
      <w:r w:rsidRPr="00E72372">
        <w:rPr>
          <w:highlight w:val="green"/>
          <w:u w:val="single"/>
        </w:rPr>
        <w:t>S</w:t>
      </w:r>
      <w:r w:rsidRPr="00973410">
        <w:rPr>
          <w:sz w:val="16"/>
        </w:rPr>
        <w:t xml:space="preserve">tates </w:t>
      </w:r>
      <w:r w:rsidRPr="00E72372">
        <w:rPr>
          <w:highlight w:val="green"/>
          <w:u w:val="single"/>
        </w:rPr>
        <w:t>will once again rear their</w:t>
      </w:r>
      <w:r w:rsidRPr="00973410">
        <w:rPr>
          <w:u w:val="single"/>
        </w:rPr>
        <w:t xml:space="preserve"> ugly </w:t>
      </w:r>
      <w:r w:rsidRPr="00E72372">
        <w:rPr>
          <w:highlight w:val="green"/>
          <w:u w:val="single"/>
        </w:rPr>
        <w:t>head</w:t>
      </w:r>
      <w:r w:rsidRPr="00973410">
        <w:rPr>
          <w:sz w:val="16"/>
        </w:rPr>
        <w:t xml:space="preserve">. </w:t>
      </w:r>
      <w:r w:rsidRPr="00E72372">
        <w:rPr>
          <w:highlight w:val="green"/>
          <w:u w:val="single"/>
        </w:rPr>
        <w:t>The</w:t>
      </w:r>
      <w:r w:rsidRPr="00973410">
        <w:rPr>
          <w:u w:val="single"/>
        </w:rPr>
        <w:t xml:space="preserve"> signature </w:t>
      </w:r>
      <w:r w:rsidRPr="00E72372">
        <w:rPr>
          <w:highlight w:val="green"/>
          <w:u w:val="single"/>
        </w:rPr>
        <w:t>U.S. policy to remain vitally connected to the world’s most dynamic economic region</w:t>
      </w:r>
      <w:r w:rsidRPr="00973410">
        <w:rPr>
          <w:u w:val="single"/>
        </w:rPr>
        <w:t xml:space="preserve"> </w:t>
      </w:r>
      <w:r w:rsidRPr="00E72372">
        <w:rPr>
          <w:highlight w:val="green"/>
          <w:u w:val="single"/>
        </w:rPr>
        <w:t>will come to naught</w:t>
      </w:r>
      <w:r w:rsidRPr="00973410">
        <w:rPr>
          <w:sz w:val="16"/>
        </w:rPr>
        <w:t xml:space="preserve">. Let’s not forget that </w:t>
      </w:r>
      <w:r w:rsidRPr="00E72372">
        <w:rPr>
          <w:highlight w:val="green"/>
          <w:u w:val="single"/>
        </w:rPr>
        <w:t>prior to</w:t>
      </w:r>
      <w:r w:rsidRPr="00973410">
        <w:rPr>
          <w:u w:val="single"/>
        </w:rPr>
        <w:t xml:space="preserve"> </w:t>
      </w:r>
      <w:r w:rsidRPr="00E72372">
        <w:rPr>
          <w:highlight w:val="green"/>
          <w:u w:val="single"/>
        </w:rPr>
        <w:t>the</w:t>
      </w:r>
      <w:r w:rsidRPr="00973410">
        <w:rPr>
          <w:u w:val="single"/>
        </w:rPr>
        <w:t xml:space="preserve"> advent of </w:t>
      </w:r>
      <w:r w:rsidRPr="00E72372">
        <w:rPr>
          <w:highlight w:val="green"/>
          <w:u w:val="single"/>
        </w:rPr>
        <w:t>TPP</w:t>
      </w:r>
      <w:r w:rsidRPr="00973410">
        <w:rPr>
          <w:u w:val="single"/>
        </w:rPr>
        <w:t xml:space="preserve">, </w:t>
      </w:r>
      <w:r w:rsidRPr="00E72372">
        <w:rPr>
          <w:highlight w:val="green"/>
          <w:u w:val="single"/>
        </w:rPr>
        <w:t>the U</w:t>
      </w:r>
      <w:r w:rsidRPr="00973410">
        <w:rPr>
          <w:u w:val="single"/>
        </w:rPr>
        <w:t xml:space="preserve">nited </w:t>
      </w:r>
      <w:r w:rsidRPr="00E72372">
        <w:rPr>
          <w:highlight w:val="green"/>
          <w:u w:val="single"/>
        </w:rPr>
        <w:t>S</w:t>
      </w:r>
      <w:r w:rsidRPr="00973410">
        <w:rPr>
          <w:u w:val="single"/>
        </w:rPr>
        <w:t xml:space="preserve">tates </w:t>
      </w:r>
      <w:r w:rsidRPr="00E72372">
        <w:rPr>
          <w:highlight w:val="green"/>
          <w:u w:val="single"/>
        </w:rPr>
        <w:t>appeared</w:t>
      </w:r>
      <w:r w:rsidRPr="00973410">
        <w:rPr>
          <w:u w:val="single"/>
        </w:rPr>
        <w:t xml:space="preserve"> poised </w:t>
      </w:r>
      <w:r w:rsidRPr="00E72372">
        <w:rPr>
          <w:highlight w:val="green"/>
          <w:u w:val="single"/>
        </w:rPr>
        <w:t>to be marginalized from</w:t>
      </w:r>
      <w:r w:rsidRPr="00973410">
        <w:rPr>
          <w:u w:val="single"/>
        </w:rPr>
        <w:t xml:space="preserve"> the process of regionalism in </w:t>
      </w:r>
      <w:r w:rsidRPr="00E72372">
        <w:rPr>
          <w:highlight w:val="green"/>
          <w:u w:val="single"/>
        </w:rPr>
        <w:t>Asia</w:t>
      </w:r>
      <w:r w:rsidRPr="00973410">
        <w:rPr>
          <w:sz w:val="16"/>
        </w:rPr>
        <w:t>.</w:t>
      </w:r>
      <w:r w:rsidRPr="00973410">
        <w:rPr>
          <w:sz w:val="12"/>
        </w:rPr>
        <w:t>¶</w:t>
      </w:r>
      <w:r w:rsidRPr="00973410">
        <w:rPr>
          <w:sz w:val="16"/>
        </w:rPr>
        <w:t xml:space="preserve"> </w:t>
      </w:r>
      <w:r w:rsidRPr="00973410">
        <w:rPr>
          <w:u w:val="single"/>
        </w:rPr>
        <w:t>The U.S.-Japan alliance will lose a critical pillar.</w:t>
      </w:r>
      <w:r w:rsidRPr="00973410">
        <w:rPr>
          <w:sz w:val="16"/>
        </w:rPr>
        <w:t xml:space="preserve"> </w:t>
      </w:r>
      <w:r w:rsidRPr="00973410">
        <w:rPr>
          <w:u w:val="single"/>
        </w:rPr>
        <w:t xml:space="preserve">Trade has in the past been a divisive issue for the two allies. </w:t>
      </w:r>
      <w:r w:rsidRPr="00E72372">
        <w:rPr>
          <w:highlight w:val="green"/>
          <w:u w:val="single"/>
        </w:rPr>
        <w:t>If TPP fails, it will demonstrate that the United States and Japan cannot move past frictions over market access</w:t>
      </w:r>
      <w:r w:rsidRPr="00973410">
        <w:rPr>
          <w:u w:val="single"/>
        </w:rPr>
        <w:t xml:space="preserve"> in agriculture and automobiles to work in areas</w:t>
      </w:r>
      <w:r w:rsidRPr="00973410">
        <w:rPr>
          <w:sz w:val="16"/>
        </w:rPr>
        <w:t xml:space="preserve"> such as internationalization of financial services, protection of intellectual property, and governance of the internet economy </w:t>
      </w:r>
      <w:r w:rsidRPr="00E72372">
        <w:rPr>
          <w:highlight w:val="green"/>
          <w:u w:val="single"/>
        </w:rPr>
        <w:t>that are central to the 21st century economy.</w:t>
      </w:r>
      <w:r w:rsidRPr="00973410">
        <w:rPr>
          <w:sz w:val="16"/>
        </w:rPr>
        <w:t xml:space="preserve"> </w:t>
      </w:r>
    </w:p>
    <w:p w:rsidR="00412169" w:rsidRDefault="00412169" w:rsidP="00412169">
      <w:pPr>
        <w:pStyle w:val="Heading4"/>
      </w:pPr>
      <w:r>
        <w:lastRenderedPageBreak/>
        <w:t xml:space="preserve">Pivot prevents nuclear war </w:t>
      </w:r>
    </w:p>
    <w:p w:rsidR="00412169" w:rsidRDefault="00412169" w:rsidP="00412169">
      <w:pPr>
        <w:rPr>
          <w:rFonts w:eastAsia="Calibri"/>
        </w:rPr>
      </w:pPr>
      <w:r w:rsidRPr="0075075C">
        <w:rPr>
          <w:rStyle w:val="Style13ptBold"/>
          <w:rFonts w:eastAsia="Calibri"/>
        </w:rPr>
        <w:t>Colby 11</w:t>
      </w:r>
      <w:r>
        <w:rPr>
          <w:rFonts w:eastAsia="Calibri"/>
        </w:rPr>
        <w:t xml:space="preserve"> – Elbridge Colby, research analyst at the Center for Naval Analyses, served as policy advisor to the Secretary of Defense’s Representative to the New START talks, expert advisor to the Congressional Strategic Posture Commission, August 10, 2011, “Why the U.S. Needs its Liberal Empire,” The Diplomat, online: http://the-diplomat.com/2011/08/10/why-us-needs-its-liberal-empire/2/?print=yes</w:t>
      </w:r>
    </w:p>
    <w:p w:rsidR="00412169" w:rsidRDefault="00412169" w:rsidP="00412169">
      <w:pPr>
        <w:rPr>
          <w:sz w:val="16"/>
        </w:rPr>
      </w:pPr>
      <w:r w:rsidRPr="007721E2">
        <w:rPr>
          <w:sz w:val="16"/>
        </w:rPr>
        <w:t xml:space="preserve">But the pendulum shouldn’t be allowed to swing too far toward an incautious retrenchment. For our problem hasn’t been overseas commitments and interventions as such, but the kinds of interventions. </w:t>
      </w:r>
      <w:r w:rsidRPr="00E72372">
        <w:rPr>
          <w:rStyle w:val="StyleUnderline"/>
          <w:rFonts w:eastAsia="Calibri"/>
          <w:highlight w:val="green"/>
        </w:rPr>
        <w:t>The US</w:t>
      </w:r>
      <w:r w:rsidRPr="007721E2">
        <w:rPr>
          <w:sz w:val="16"/>
        </w:rPr>
        <w:t xml:space="preserve"> alliance and partnership structure, what the late William Odom called the United States’ ‘</w:t>
      </w:r>
      <w:r w:rsidRPr="0014081A">
        <w:rPr>
          <w:rStyle w:val="StyleUnderline"/>
          <w:rFonts w:eastAsia="Calibri"/>
        </w:rPr>
        <w:t>liberal empire’</w:t>
      </w:r>
      <w:r w:rsidRPr="0044098C">
        <w:rPr>
          <w:rStyle w:val="StyleUnderline"/>
          <w:rFonts w:eastAsia="Calibri"/>
        </w:rPr>
        <w:t xml:space="preserve"> that includes</w:t>
      </w:r>
      <w:r w:rsidRPr="007721E2">
        <w:rPr>
          <w:sz w:val="16"/>
        </w:rPr>
        <w:t xml:space="preserve"> a substantial </w:t>
      </w:r>
      <w:r w:rsidRPr="00E72372">
        <w:rPr>
          <w:rStyle w:val="StyleUnderline"/>
          <w:rFonts w:eastAsia="Calibri"/>
          <w:highlight w:val="green"/>
        </w:rPr>
        <w:t>military presence</w:t>
      </w:r>
      <w:r w:rsidRPr="0044098C">
        <w:rPr>
          <w:rStyle w:val="StyleUnderline"/>
          <w:rFonts w:eastAsia="Calibri"/>
        </w:rPr>
        <w:t xml:space="preserve"> and a willingness to use it</w:t>
      </w:r>
      <w:r w:rsidRPr="007721E2">
        <w:rPr>
          <w:sz w:val="16"/>
        </w:rPr>
        <w:t xml:space="preserve"> in the defence of US and allied interests, </w:t>
      </w:r>
      <w:r w:rsidRPr="00E72372">
        <w:rPr>
          <w:rStyle w:val="StyleUnderline"/>
          <w:rFonts w:eastAsia="Calibri"/>
          <w:highlight w:val="green"/>
        </w:rPr>
        <w:t>remains a</w:t>
      </w:r>
      <w:r w:rsidRPr="00E72372">
        <w:rPr>
          <w:sz w:val="16"/>
          <w:highlight w:val="green"/>
        </w:rPr>
        <w:t xml:space="preserve"> </w:t>
      </w:r>
      <w:r w:rsidRPr="00E72372">
        <w:rPr>
          <w:rStyle w:val="Emphasis"/>
          <w:highlight w:val="green"/>
        </w:rPr>
        <w:t>vital component of</w:t>
      </w:r>
      <w:r w:rsidRPr="007721E2">
        <w:rPr>
          <w:sz w:val="16"/>
        </w:rPr>
        <w:t xml:space="preserve"> US security and </w:t>
      </w:r>
      <w:r w:rsidRPr="00E72372">
        <w:rPr>
          <w:rStyle w:val="Emphasis"/>
          <w:highlight w:val="green"/>
        </w:rPr>
        <w:t>global stability and prosperity</w:t>
      </w:r>
      <w:r w:rsidRPr="007721E2">
        <w:rPr>
          <w:sz w:val="16"/>
        </w:rPr>
        <w:t xml:space="preserve">. This system of voluntary and consensual cooperation under </w:t>
      </w:r>
      <w:r w:rsidRPr="00E72372">
        <w:rPr>
          <w:rStyle w:val="StyleUnderline"/>
          <w:highlight w:val="green"/>
        </w:rPr>
        <w:t>US leadership</w:t>
      </w:r>
      <w:r w:rsidRPr="007721E2">
        <w:rPr>
          <w:sz w:val="16"/>
        </w:rPr>
        <w:t xml:space="preserve">, particularly in the security realm, </w:t>
      </w:r>
      <w:r w:rsidRPr="00E72372">
        <w:rPr>
          <w:rStyle w:val="StyleUnderline"/>
          <w:rFonts w:eastAsia="Calibri"/>
          <w:highlight w:val="green"/>
        </w:rPr>
        <w:t xml:space="preserve">constitutes a formidable bloc </w:t>
      </w:r>
      <w:r w:rsidRPr="00E72372">
        <w:rPr>
          <w:rStyle w:val="Emphasis"/>
          <w:highlight w:val="green"/>
        </w:rPr>
        <w:t>defending the liberal international order</w:t>
      </w:r>
      <w:r w:rsidRPr="007721E2">
        <w:rPr>
          <w:sz w:val="16"/>
        </w:rPr>
        <w:t xml:space="preserve">.¶ But, in part due to poor decision-making in Washington, this system is under strain, particularly in East Asia, where the security situation has become tenser even as the region continues to become the centre of the global economy.¶ A nuclear North Korea’s violent behaviour threatens South Korea and Japan, as well as US forces on the peninsula; Pyongyang’s development of a road mobile Intercontinental Ballistic Missile, moreover, brings into sight the day when </w:t>
      </w:r>
      <w:r w:rsidRPr="00E72372">
        <w:rPr>
          <w:rStyle w:val="StyleUnderline"/>
          <w:rFonts w:eastAsia="Calibri"/>
          <w:highlight w:val="green"/>
        </w:rPr>
        <w:t>North Korea could threaten the U</w:t>
      </w:r>
      <w:r w:rsidRPr="007721E2">
        <w:rPr>
          <w:sz w:val="16"/>
        </w:rPr>
        <w:t xml:space="preserve">nited </w:t>
      </w:r>
      <w:r w:rsidRPr="00E72372">
        <w:rPr>
          <w:rStyle w:val="StyleUnderline"/>
          <w:rFonts w:eastAsia="Calibri"/>
          <w:highlight w:val="green"/>
        </w:rPr>
        <w:t>S</w:t>
      </w:r>
      <w:r w:rsidRPr="007721E2">
        <w:rPr>
          <w:sz w:val="16"/>
        </w:rPr>
        <w:t xml:space="preserve">tates itself </w:t>
      </w:r>
      <w:r w:rsidRPr="00E72372">
        <w:rPr>
          <w:rStyle w:val="StyleUnderline"/>
          <w:highlight w:val="green"/>
        </w:rPr>
        <w:t xml:space="preserve">with </w:t>
      </w:r>
      <w:r w:rsidRPr="00E72372">
        <w:rPr>
          <w:rStyle w:val="Emphasis"/>
          <w:highlight w:val="green"/>
        </w:rPr>
        <w:t>nuclear attack</w:t>
      </w:r>
      <w:r w:rsidRPr="002A0391">
        <w:rPr>
          <w:rStyle w:val="Emphasis"/>
        </w:rPr>
        <w:t>,</w:t>
      </w:r>
      <w:r w:rsidRPr="007721E2">
        <w:rPr>
          <w:sz w:val="16"/>
        </w:rPr>
        <w:t xml:space="preserve"> a prospect that will further imperil stability in the region.¶ More broadly, </w:t>
      </w:r>
      <w:r w:rsidRPr="00FA2156">
        <w:rPr>
          <w:rStyle w:val="StyleUnderline"/>
          <w:rFonts w:eastAsia="Calibri"/>
        </w:rPr>
        <w:t xml:space="preserve">the </w:t>
      </w:r>
      <w:r w:rsidRPr="00E72372">
        <w:rPr>
          <w:rStyle w:val="StyleUnderline"/>
          <w:rFonts w:eastAsia="Calibri"/>
          <w:highlight w:val="green"/>
        </w:rPr>
        <w:t>rise of China</w:t>
      </w:r>
      <w:r w:rsidRPr="007721E2">
        <w:rPr>
          <w:sz w:val="16"/>
        </w:rPr>
        <w:t xml:space="preserve"> – </w:t>
      </w:r>
      <w:r w:rsidRPr="00E72372">
        <w:rPr>
          <w:rStyle w:val="StyleUnderline"/>
          <w:highlight w:val="green"/>
        </w:rPr>
        <w:t>and</w:t>
      </w:r>
      <w:r w:rsidRPr="007721E2">
        <w:rPr>
          <w:sz w:val="16"/>
        </w:rPr>
        <w:t xml:space="preserve"> especially its </w:t>
      </w:r>
      <w:r w:rsidRPr="00E72372">
        <w:rPr>
          <w:rStyle w:val="Emphasis"/>
          <w:highlight w:val="green"/>
        </w:rPr>
        <w:t>rapid and opaque military build-up</w:t>
      </w:r>
      <w:r w:rsidRPr="007721E2">
        <w:rPr>
          <w:sz w:val="16"/>
        </w:rPr>
        <w:t xml:space="preserve"> – combined with its increasing assertiveness in regional disputes </w:t>
      </w:r>
      <w:r w:rsidRPr="00E72372">
        <w:rPr>
          <w:rStyle w:val="StyleUnderline"/>
          <w:rFonts w:eastAsia="Calibri"/>
          <w:highlight w:val="green"/>
        </w:rPr>
        <w:t>is troubling</w:t>
      </w:r>
      <w:r w:rsidRPr="007721E2">
        <w:rPr>
          <w:sz w:val="16"/>
        </w:rPr>
        <w:t xml:space="preserve"> to the United States and its allies and partners </w:t>
      </w:r>
      <w:r w:rsidRPr="00944E4D">
        <w:rPr>
          <w:rStyle w:val="StyleUnderline"/>
          <w:rFonts w:eastAsia="Calibri"/>
        </w:rPr>
        <w:t>across the region</w:t>
      </w:r>
      <w:r w:rsidRPr="007721E2">
        <w:rPr>
          <w:sz w:val="16"/>
        </w:rPr>
        <w:t xml:space="preserve">. Particularly relevant to the US military presence in the western Pacific is the development of Beijing’s anti-access and area denial capabilities, including the DF-21D anti-ship ballistic missile, more capable anti-ship cruise missiles, attack submarines, attack aircraft, smart mines, torpedoes, and other assets.¶ While Beijing remains a constructive contributor on a </w:t>
      </w:r>
      <w:r w:rsidRPr="002A0391">
        <w:rPr>
          <w:sz w:val="16"/>
        </w:rPr>
        <w:t xml:space="preserve">range of matters, these capabilities </w:t>
      </w:r>
      <w:r w:rsidRPr="002A0391">
        <w:rPr>
          <w:rStyle w:val="StyleUnderline"/>
          <w:rFonts w:eastAsia="Calibri"/>
        </w:rPr>
        <w:t>will</w:t>
      </w:r>
      <w:r w:rsidRPr="002A0391">
        <w:rPr>
          <w:sz w:val="16"/>
        </w:rPr>
        <w:t xml:space="preserve"> give China the growing power to deny the United States the ability to operate effectively in the western Pacific, and thus the potential to </w:t>
      </w:r>
      <w:r w:rsidRPr="002A0391">
        <w:rPr>
          <w:rStyle w:val="StyleUnderline"/>
          <w:rFonts w:eastAsia="Calibri"/>
        </w:rPr>
        <w:t>undermine the US-guaranteed security substructure</w:t>
      </w:r>
      <w:r w:rsidRPr="002A0391">
        <w:rPr>
          <w:sz w:val="16"/>
        </w:rPr>
        <w:t xml:space="preserve"> that has defined littoral East Asia since World War II. Even if China says today it won’t exploit this growing capability, who can tell what tomorrow</w:t>
      </w:r>
      <w:r w:rsidRPr="007721E2">
        <w:rPr>
          <w:sz w:val="16"/>
        </w:rPr>
        <w:t xml:space="preserve"> or the next day will bring?¶ Naturally, US efforts to build up forces in the western Pacific in response to future Chinese force improvements must be coupled with efforts to engage Beijing as a responsible stakeholder; indeed, a strengthened but appropriately restrained military posture will enable rather than detract from such engagement. ¶ In short, </w:t>
      </w:r>
      <w:r w:rsidRPr="00E72372">
        <w:rPr>
          <w:rStyle w:val="StyleUnderline"/>
          <w:rFonts w:eastAsia="Calibri"/>
          <w:highlight w:val="green"/>
        </w:rPr>
        <w:t>the U</w:t>
      </w:r>
      <w:r w:rsidRPr="007721E2">
        <w:rPr>
          <w:sz w:val="16"/>
        </w:rPr>
        <w:t xml:space="preserve">nited </w:t>
      </w:r>
      <w:r w:rsidRPr="00E72372">
        <w:rPr>
          <w:rStyle w:val="StyleUnderline"/>
          <w:rFonts w:eastAsia="Calibri"/>
          <w:highlight w:val="green"/>
        </w:rPr>
        <w:t>S</w:t>
      </w:r>
      <w:r w:rsidRPr="007721E2">
        <w:rPr>
          <w:sz w:val="16"/>
        </w:rPr>
        <w:t xml:space="preserve">tates </w:t>
      </w:r>
      <w:r w:rsidRPr="00E72372">
        <w:rPr>
          <w:rStyle w:val="StyleUnderline"/>
          <w:highlight w:val="green"/>
        </w:rPr>
        <w:t>must increase its involvement in</w:t>
      </w:r>
      <w:r w:rsidRPr="008856C2">
        <w:rPr>
          <w:rStyle w:val="StyleUnderline"/>
        </w:rPr>
        <w:t xml:space="preserve"> East </w:t>
      </w:r>
      <w:r w:rsidRPr="00E72372">
        <w:rPr>
          <w:rStyle w:val="StyleUnderline"/>
          <w:highlight w:val="green"/>
        </w:rPr>
        <w:t>Asia</w:t>
      </w:r>
      <w:r w:rsidRPr="00FA2156">
        <w:rPr>
          <w:rStyle w:val="StyleUnderline"/>
          <w:rFonts w:eastAsia="Calibri"/>
        </w:rPr>
        <w:t xml:space="preserve"> rather than decrease it</w:t>
      </w:r>
      <w:r w:rsidRPr="007721E2">
        <w:rPr>
          <w:sz w:val="16"/>
        </w:rPr>
        <w:t xml:space="preserve">. Simply </w:t>
      </w:r>
      <w:r w:rsidRPr="00E72372">
        <w:rPr>
          <w:rStyle w:val="StyleUnderline"/>
          <w:rFonts w:eastAsia="Calibri"/>
          <w:highlight w:val="green"/>
        </w:rPr>
        <w:t>maintaining the military balance</w:t>
      </w:r>
      <w:r w:rsidRPr="007C38DB">
        <w:rPr>
          <w:sz w:val="16"/>
        </w:rPr>
        <w:t xml:space="preserve"> in the western Pacific </w:t>
      </w:r>
      <w:r w:rsidRPr="00E72372">
        <w:rPr>
          <w:rStyle w:val="StyleUnderline"/>
          <w:rFonts w:eastAsia="Calibri"/>
          <w:highlight w:val="green"/>
        </w:rPr>
        <w:t>will</w:t>
      </w:r>
      <w:r w:rsidRPr="007C38DB">
        <w:rPr>
          <w:sz w:val="16"/>
        </w:rPr>
        <w:t xml:space="preserve">, however, </w:t>
      </w:r>
      <w:r w:rsidRPr="00E72372">
        <w:rPr>
          <w:rStyle w:val="StyleUnderline"/>
          <w:rFonts w:eastAsia="Calibri"/>
          <w:highlight w:val="green"/>
        </w:rPr>
        <w:t xml:space="preserve">involve </w:t>
      </w:r>
      <w:r w:rsidRPr="00E72372">
        <w:rPr>
          <w:rStyle w:val="Emphasis"/>
          <w:b w:val="0"/>
          <w:highlight w:val="green"/>
          <w:bdr w:val="single" w:sz="4" w:space="0" w:color="auto"/>
        </w:rPr>
        <w:t>substantial investments</w:t>
      </w:r>
      <w:r w:rsidRPr="007C38DB">
        <w:rPr>
          <w:sz w:val="16"/>
        </w:rPr>
        <w:t xml:space="preserve"> </w:t>
      </w:r>
      <w:r w:rsidRPr="007C38DB">
        <w:rPr>
          <w:rStyle w:val="StyleUnderline"/>
        </w:rPr>
        <w:t>to improve US capabilities</w:t>
      </w:r>
      <w:r w:rsidRPr="007C38DB">
        <w:rPr>
          <w:sz w:val="16"/>
        </w:rPr>
        <w:t xml:space="preserve">. It will also require augmented contributions to the common defence by US allies that have long enjoyed low defence budgets under the US security umbrella. </w:t>
      </w:r>
      <w:r w:rsidRPr="007C38DB">
        <w:rPr>
          <w:rStyle w:val="Emphasis"/>
          <w:b w:val="0"/>
          <w:bdr w:val="single" w:sz="4" w:space="0" w:color="auto"/>
        </w:rPr>
        <w:t>This won’t be cheap</w:t>
      </w:r>
      <w:r w:rsidRPr="007C38DB">
        <w:rPr>
          <w:sz w:val="16"/>
        </w:rPr>
        <w:t>, for these requirements can’t be met simply by incremental additions to the existing posture, but will have to include advances in air, naval, space, cyber, and other expensive high-tech capabilities.¶ Yet such</w:t>
      </w:r>
      <w:r w:rsidRPr="007721E2">
        <w:rPr>
          <w:sz w:val="16"/>
        </w:rPr>
        <w:t xml:space="preserve"> efforts are vital, for </w:t>
      </w:r>
      <w:r w:rsidRPr="00FA2156">
        <w:rPr>
          <w:rStyle w:val="StyleUnderline"/>
          <w:rFonts w:eastAsia="Calibri"/>
        </w:rPr>
        <w:t xml:space="preserve">East </w:t>
      </w:r>
      <w:r w:rsidRPr="00E72372">
        <w:rPr>
          <w:rStyle w:val="StyleUnderline"/>
          <w:rFonts w:eastAsia="Calibri"/>
          <w:highlight w:val="green"/>
        </w:rPr>
        <w:t>Asia</w:t>
      </w:r>
      <w:r w:rsidRPr="007C38DB">
        <w:rPr>
          <w:rStyle w:val="StyleUnderline"/>
          <w:rFonts w:eastAsia="Calibri"/>
        </w:rPr>
        <w:t xml:space="preserve"> represents the economic future, and its strategic</w:t>
      </w:r>
      <w:r w:rsidRPr="003D1EF3">
        <w:rPr>
          <w:rStyle w:val="StyleUnderline"/>
          <w:rFonts w:eastAsia="Calibri"/>
        </w:rPr>
        <w:t xml:space="preserve"> developments </w:t>
      </w:r>
      <w:r w:rsidRPr="00E72372">
        <w:rPr>
          <w:rStyle w:val="StyleUnderline"/>
          <w:rFonts w:eastAsia="Calibri"/>
          <w:highlight w:val="green"/>
        </w:rPr>
        <w:t>will</w:t>
      </w:r>
      <w:r w:rsidRPr="00E72372">
        <w:rPr>
          <w:sz w:val="16"/>
          <w:highlight w:val="green"/>
        </w:rPr>
        <w:t xml:space="preserve"> </w:t>
      </w:r>
      <w:r w:rsidRPr="00E72372">
        <w:rPr>
          <w:rStyle w:val="StyleUnderline"/>
          <w:highlight w:val="green"/>
        </w:rPr>
        <w:t>determine which country</w:t>
      </w:r>
      <w:r w:rsidRPr="007721E2">
        <w:rPr>
          <w:sz w:val="16"/>
        </w:rPr>
        <w:t xml:space="preserve"> or countries </w:t>
      </w:r>
      <w:r w:rsidRPr="00E72372">
        <w:rPr>
          <w:rStyle w:val="StyleUnderline"/>
          <w:highlight w:val="green"/>
        </w:rPr>
        <w:t>set the international rules</w:t>
      </w:r>
      <w:r w:rsidRPr="007721E2">
        <w:rPr>
          <w:sz w:val="16"/>
        </w:rPr>
        <w:t xml:space="preserve"> </w:t>
      </w:r>
      <w:r w:rsidRPr="00FA2156">
        <w:rPr>
          <w:rStyle w:val="StyleUnderline"/>
          <w:rFonts w:eastAsia="Calibri"/>
        </w:rPr>
        <w:t>that shape that economic future</w:t>
      </w:r>
      <w:r w:rsidRPr="007721E2">
        <w:rPr>
          <w:sz w:val="16"/>
        </w:rPr>
        <w:t xml:space="preserve">. Conversely, </w:t>
      </w:r>
      <w:r w:rsidRPr="003D1EF3">
        <w:rPr>
          <w:rStyle w:val="StyleUnderline"/>
          <w:rFonts w:eastAsia="Calibri"/>
        </w:rPr>
        <w:t>US interventions</w:t>
      </w:r>
      <w:r w:rsidRPr="007721E2">
        <w:rPr>
          <w:sz w:val="16"/>
        </w:rPr>
        <w:t xml:space="preserve"> </w:t>
      </w:r>
      <w:r w:rsidRPr="004C7101">
        <w:rPr>
          <w:rStyle w:val="StyleUnderline"/>
        </w:rPr>
        <w:t>in the Middle East</w:t>
      </w:r>
      <w:r w:rsidRPr="007721E2">
        <w:rPr>
          <w:sz w:val="16"/>
        </w:rPr>
        <w:t xml:space="preserve"> and, to a lesser degree, in south-eastern Europe </w:t>
      </w:r>
      <w:r w:rsidRPr="003D1EF3">
        <w:rPr>
          <w:rStyle w:val="StyleUnderline"/>
          <w:rFonts w:eastAsia="Calibri"/>
        </w:rPr>
        <w:t>have been driven by</w:t>
      </w:r>
      <w:r w:rsidRPr="007721E2">
        <w:rPr>
          <w:sz w:val="16"/>
        </w:rPr>
        <w:t xml:space="preserve"> far more ambitious and </w:t>
      </w:r>
      <w:r w:rsidRPr="003D1EF3">
        <w:rPr>
          <w:rStyle w:val="StyleUnderline"/>
          <w:rFonts w:eastAsia="Calibri"/>
        </w:rPr>
        <w:t>aspirational conceptions of the national interest</w:t>
      </w:r>
      <w:r w:rsidRPr="007721E2">
        <w:rPr>
          <w:sz w:val="16"/>
        </w:rPr>
        <w:t xml:space="preserve">, encompassing </w:t>
      </w:r>
      <w:r w:rsidRPr="003D1EF3">
        <w:rPr>
          <w:rStyle w:val="StyleUnderline"/>
          <w:rFonts w:eastAsia="Calibri"/>
        </w:rPr>
        <w:t>the proposition that</w:t>
      </w:r>
      <w:r w:rsidRPr="007721E2">
        <w:rPr>
          <w:sz w:val="16"/>
        </w:rPr>
        <w:t xml:space="preserve"> failing or </w:t>
      </w:r>
      <w:r w:rsidRPr="00E8771A">
        <w:rPr>
          <w:rStyle w:val="Emphasis"/>
          <w:b w:val="0"/>
          <w:bdr w:val="single" w:sz="4" w:space="0" w:color="auto"/>
        </w:rPr>
        <w:t>illiberally governed peripheral states</w:t>
      </w:r>
      <w:r w:rsidRPr="007721E2">
        <w:rPr>
          <w:sz w:val="16"/>
        </w:rPr>
        <w:t xml:space="preserve"> </w:t>
      </w:r>
      <w:r w:rsidRPr="003D1EF3">
        <w:rPr>
          <w:rStyle w:val="StyleUnderline"/>
          <w:rFonts w:eastAsia="Calibri"/>
        </w:rPr>
        <w:t>can contribute to an instability</w:t>
      </w:r>
      <w:r w:rsidRPr="007721E2">
        <w:rPr>
          <w:sz w:val="16"/>
        </w:rPr>
        <w:t xml:space="preserve"> that nurtures terrorism and impedes economic growth. Regardless of whether this proposition is true, </w:t>
      </w:r>
      <w:r w:rsidRPr="003D1EF3">
        <w:rPr>
          <w:rStyle w:val="StyleUnderline"/>
          <w:rFonts w:eastAsia="Calibri"/>
        </w:rPr>
        <w:t>the effort is</w:t>
      </w:r>
      <w:r w:rsidRPr="007721E2">
        <w:rPr>
          <w:sz w:val="16"/>
        </w:rPr>
        <w:t xml:space="preserve"> rightly seen by the new political tide </w:t>
      </w:r>
      <w:r w:rsidRPr="00E8771A">
        <w:rPr>
          <w:rStyle w:val="Emphasis"/>
          <w:b w:val="0"/>
          <w:bdr w:val="single" w:sz="4" w:space="0" w:color="auto"/>
        </w:rPr>
        <w:t xml:space="preserve">not </w:t>
      </w:r>
      <w:r w:rsidRPr="007721E2">
        <w:rPr>
          <w:sz w:val="16"/>
        </w:rPr>
        <w:t xml:space="preserve">to be </w:t>
      </w:r>
      <w:r w:rsidRPr="00E8771A">
        <w:rPr>
          <w:rStyle w:val="Emphasis"/>
          <w:b w:val="0"/>
          <w:bdr w:val="single" w:sz="4" w:space="0" w:color="auto"/>
        </w:rPr>
        <w:t>worth the benefits gained</w:t>
      </w:r>
      <w:r w:rsidRPr="007721E2">
        <w:rPr>
          <w:sz w:val="16"/>
        </w:rPr>
        <w:t>. Moreover, the United States can scale (and has scaled) back nation-building plans in Iraq, Afghanistan, and the Balkans without undermining its vital interests in ensuring the free flow of oil and in preventing terrorism.¶ The lesson to be drawn from recent years is not, then, that the United States should scale back or shun overseas commitments as such, but rather that we must be more discriminating in making and acting upon them. A total US unwillingness to intervene would pull the rug out from under the US-led structure, leaving the international system prey to disorder at the least, and at worst to chaos or dominance by others who could not be counted on to look out for US interests.</w:t>
      </w:r>
      <w:r w:rsidRPr="00F9383F">
        <w:rPr>
          <w:rStyle w:val="StyleUnderline"/>
          <w:rFonts w:eastAsia="Calibri"/>
          <w:sz w:val="12"/>
        </w:rPr>
        <w:t xml:space="preserve">¶ </w:t>
      </w:r>
      <w:r w:rsidRPr="00965EC2">
        <w:rPr>
          <w:rStyle w:val="StyleUnderline"/>
          <w:rFonts w:eastAsia="Calibri"/>
        </w:rPr>
        <w:t xml:space="preserve">We need to </w:t>
      </w:r>
      <w:r w:rsidRPr="003D1EF3">
        <w:rPr>
          <w:rStyle w:val="StyleUnderline"/>
          <w:rFonts w:eastAsia="Calibri"/>
        </w:rPr>
        <w:t>focus on</w:t>
      </w:r>
      <w:r w:rsidRPr="007721E2">
        <w:rPr>
          <w:sz w:val="16"/>
        </w:rPr>
        <w:t xml:space="preserve"> </w:t>
      </w:r>
      <w:r w:rsidRPr="004C7101">
        <w:rPr>
          <w:rStyle w:val="StyleUnderline"/>
        </w:rPr>
        <w:t>making the right interventions</w:t>
      </w:r>
      <w:r w:rsidRPr="007721E2">
        <w:rPr>
          <w:sz w:val="16"/>
        </w:rPr>
        <w:t xml:space="preserve">, not forswearing them completely. In practice, </w:t>
      </w:r>
      <w:r w:rsidRPr="003D1EF3">
        <w:rPr>
          <w:rStyle w:val="StyleUnderline"/>
          <w:rFonts w:eastAsia="Calibri"/>
        </w:rPr>
        <w:t>this means a</w:t>
      </w:r>
      <w:r w:rsidRPr="007721E2">
        <w:rPr>
          <w:sz w:val="16"/>
        </w:rPr>
        <w:t xml:space="preserve"> </w:t>
      </w:r>
      <w:r w:rsidRPr="004C7101">
        <w:rPr>
          <w:rStyle w:val="StyleUnderline"/>
        </w:rPr>
        <w:t>more substantial focus on East Asia</w:t>
      </w:r>
      <w:r w:rsidRPr="007721E2">
        <w:rPr>
          <w:sz w:val="16"/>
        </w:rPr>
        <w:t xml:space="preserve"> and the serious security challenges there, </w:t>
      </w:r>
      <w:r w:rsidRPr="003D1EF3">
        <w:rPr>
          <w:rStyle w:val="StyleUnderline"/>
          <w:rFonts w:eastAsia="Calibri"/>
        </w:rPr>
        <w:t>and</w:t>
      </w:r>
      <w:r w:rsidRPr="007721E2">
        <w:rPr>
          <w:sz w:val="16"/>
        </w:rPr>
        <w:t xml:space="preserve"> </w:t>
      </w:r>
      <w:r w:rsidRPr="004C7101">
        <w:rPr>
          <w:rStyle w:val="StyleUnderline"/>
        </w:rPr>
        <w:t>less emphasis on the Middle East</w:t>
      </w:r>
      <w:r w:rsidRPr="007721E2">
        <w:rPr>
          <w:sz w:val="16"/>
        </w:rPr>
        <w:t xml:space="preserve">. ¶ This isn’t to say that the United States should be unwilling to intervene in the Middle East. Rather, it is to say that our interventions there should be more tightly connected to concrete objectives such as </w:t>
      </w:r>
      <w:r w:rsidRPr="00E72372">
        <w:rPr>
          <w:rStyle w:val="StyleUnderline"/>
          <w:rFonts w:eastAsia="Calibri"/>
          <w:highlight w:val="green"/>
        </w:rPr>
        <w:t>protecting</w:t>
      </w:r>
      <w:r w:rsidRPr="007721E2">
        <w:rPr>
          <w:sz w:val="16"/>
        </w:rPr>
        <w:t xml:space="preserve"> the free flow of </w:t>
      </w:r>
      <w:r w:rsidRPr="00E72372">
        <w:rPr>
          <w:rStyle w:val="StyleUnderline"/>
          <w:rFonts w:eastAsia="Calibri"/>
          <w:highlight w:val="green"/>
        </w:rPr>
        <w:t>oil</w:t>
      </w:r>
      <w:r w:rsidRPr="007721E2">
        <w:rPr>
          <w:sz w:val="16"/>
        </w:rPr>
        <w:t xml:space="preserve"> from the region, </w:t>
      </w:r>
      <w:r w:rsidRPr="00E72372">
        <w:rPr>
          <w:rStyle w:val="StyleUnderline"/>
          <w:rFonts w:eastAsia="Calibri"/>
          <w:highlight w:val="green"/>
        </w:rPr>
        <w:t>preventing terrorist attacks</w:t>
      </w:r>
      <w:r w:rsidRPr="007721E2">
        <w:rPr>
          <w:sz w:val="16"/>
        </w:rPr>
        <w:t xml:space="preserve"> against the United States and its allies, and </w:t>
      </w:r>
      <w:r w:rsidRPr="00E72372">
        <w:rPr>
          <w:rStyle w:val="StyleUnderline"/>
          <w:rFonts w:eastAsia="Calibri"/>
          <w:highlight w:val="green"/>
        </w:rPr>
        <w:t>forestalling</w:t>
      </w:r>
      <w:r w:rsidRPr="007721E2">
        <w:rPr>
          <w:sz w:val="16"/>
        </w:rPr>
        <w:t xml:space="preserve"> or, if necessary, containing </w:t>
      </w:r>
      <w:r w:rsidRPr="00E72372">
        <w:rPr>
          <w:rStyle w:val="Emphasis"/>
          <w:b w:val="0"/>
          <w:highlight w:val="green"/>
          <w:bdr w:val="single" w:sz="4" w:space="0" w:color="auto"/>
        </w:rPr>
        <w:t>nuclear proliferation</w:t>
      </w:r>
      <w:r w:rsidRPr="007721E2">
        <w:rPr>
          <w:sz w:val="16"/>
        </w:rPr>
        <w:t xml:space="preserve"> as opposed to the more idealistic aspirations to transform the region’s societies. ¶ These more concrete objectives </w:t>
      </w:r>
      <w:r w:rsidRPr="00E72372">
        <w:rPr>
          <w:rStyle w:val="StyleUnderline"/>
          <w:rFonts w:eastAsia="Calibri"/>
          <w:highlight w:val="green"/>
        </w:rPr>
        <w:t>can be</w:t>
      </w:r>
      <w:r w:rsidRPr="00E72372">
        <w:rPr>
          <w:sz w:val="16"/>
          <w:highlight w:val="green"/>
        </w:rPr>
        <w:t xml:space="preserve"> </w:t>
      </w:r>
      <w:r w:rsidRPr="00E72372">
        <w:rPr>
          <w:rStyle w:val="Emphasis"/>
          <w:b w:val="0"/>
          <w:highlight w:val="green"/>
          <w:bdr w:val="single" w:sz="4" w:space="0" w:color="auto"/>
        </w:rPr>
        <w:t>better</w:t>
      </w:r>
      <w:r w:rsidRPr="00E72372">
        <w:rPr>
          <w:rStyle w:val="StyleUnderline"/>
          <w:rFonts w:eastAsia="Calibri"/>
          <w:highlight w:val="green"/>
        </w:rPr>
        <w:t xml:space="preserve"> met by</w:t>
      </w:r>
      <w:r w:rsidRPr="007721E2">
        <w:rPr>
          <w:sz w:val="16"/>
        </w:rPr>
        <w:t xml:space="preserve"> the </w:t>
      </w:r>
      <w:r w:rsidRPr="0014081A">
        <w:rPr>
          <w:rStyle w:val="StyleUnderline"/>
          <w:rFonts w:eastAsia="Calibri"/>
        </w:rPr>
        <w:t>more judicious and economical use of our military power</w:t>
      </w:r>
      <w:r w:rsidRPr="007721E2">
        <w:rPr>
          <w:sz w:val="16"/>
        </w:rPr>
        <w:t xml:space="preserve">. More broadly, however, </w:t>
      </w:r>
      <w:r w:rsidRPr="0014081A">
        <w:rPr>
          <w:rStyle w:val="StyleUnderline"/>
          <w:rFonts w:eastAsia="Calibri"/>
        </w:rPr>
        <w:t>it</w:t>
      </w:r>
      <w:r w:rsidRPr="007721E2">
        <w:rPr>
          <w:sz w:val="16"/>
        </w:rPr>
        <w:t xml:space="preserve"> </w:t>
      </w:r>
      <w:r w:rsidRPr="0014081A">
        <w:rPr>
          <w:rStyle w:val="StyleUnderline"/>
        </w:rPr>
        <w:t xml:space="preserve">means </w:t>
      </w:r>
      <w:r w:rsidRPr="00E72372">
        <w:rPr>
          <w:rStyle w:val="StyleUnderline"/>
          <w:highlight w:val="green"/>
        </w:rPr>
        <w:t>a shift in US emphasis</w:t>
      </w:r>
      <w:r w:rsidRPr="0014081A">
        <w:rPr>
          <w:rStyle w:val="StyleUnderline"/>
        </w:rPr>
        <w:t xml:space="preserve"> away from the</w:t>
      </w:r>
      <w:r w:rsidRPr="007721E2">
        <w:rPr>
          <w:sz w:val="16"/>
        </w:rPr>
        <w:t xml:space="preserve"> greater </w:t>
      </w:r>
      <w:r w:rsidRPr="0014081A">
        <w:rPr>
          <w:rStyle w:val="StyleUnderline"/>
        </w:rPr>
        <w:t xml:space="preserve">Middle East </w:t>
      </w:r>
      <w:r w:rsidRPr="00E72372">
        <w:rPr>
          <w:rStyle w:val="StyleUnderline"/>
          <w:highlight w:val="green"/>
        </w:rPr>
        <w:t>toward</w:t>
      </w:r>
      <w:r w:rsidRPr="008856C2">
        <w:rPr>
          <w:rStyle w:val="StyleUnderline"/>
        </w:rPr>
        <w:t xml:space="preserve"> the </w:t>
      </w:r>
      <w:r w:rsidRPr="00E72372">
        <w:rPr>
          <w:rStyle w:val="StyleUnderline"/>
          <w:highlight w:val="green"/>
        </w:rPr>
        <w:t>Asia</w:t>
      </w:r>
      <w:r w:rsidRPr="008856C2">
        <w:rPr>
          <w:rStyle w:val="StyleUnderline"/>
        </w:rPr>
        <w:t>-Pacific</w:t>
      </w:r>
      <w:r w:rsidRPr="007721E2">
        <w:rPr>
          <w:sz w:val="16"/>
        </w:rPr>
        <w:t xml:space="preserve"> region, </w:t>
      </w:r>
      <w:r w:rsidRPr="0014081A">
        <w:rPr>
          <w:rStyle w:val="StyleUnderline"/>
          <w:rFonts w:eastAsia="Calibri"/>
        </w:rPr>
        <w:t>which</w:t>
      </w:r>
      <w:r w:rsidRPr="007721E2">
        <w:rPr>
          <w:sz w:val="16"/>
        </w:rPr>
        <w:t xml:space="preserve"> </w:t>
      </w:r>
      <w:r w:rsidRPr="0014081A">
        <w:rPr>
          <w:rStyle w:val="StyleUnderline"/>
        </w:rPr>
        <w:t>dwarfs</w:t>
      </w:r>
      <w:r w:rsidRPr="007721E2">
        <w:rPr>
          <w:sz w:val="16"/>
        </w:rPr>
        <w:t xml:space="preserve"> </w:t>
      </w:r>
      <w:r w:rsidRPr="0014081A">
        <w:rPr>
          <w:rStyle w:val="StyleUnderline"/>
          <w:rFonts w:eastAsia="Calibri"/>
        </w:rPr>
        <w:t>the former in</w:t>
      </w:r>
      <w:r w:rsidRPr="007721E2">
        <w:rPr>
          <w:sz w:val="16"/>
        </w:rPr>
        <w:t xml:space="preserve"> </w:t>
      </w:r>
      <w:r w:rsidRPr="0014081A">
        <w:rPr>
          <w:rStyle w:val="StyleUnderline"/>
        </w:rPr>
        <w:t>economic and military potential</w:t>
      </w:r>
      <w:r w:rsidRPr="007721E2">
        <w:rPr>
          <w:sz w:val="16"/>
        </w:rPr>
        <w:t xml:space="preserve"> and in the dynamism of its societies. </w:t>
      </w:r>
      <w:r w:rsidRPr="00EF4D9D">
        <w:rPr>
          <w:rStyle w:val="StyleUnderline"/>
          <w:rFonts w:eastAsia="Calibri"/>
        </w:rPr>
        <w:t>The Asia-Pacific</w:t>
      </w:r>
      <w:r w:rsidRPr="007721E2">
        <w:rPr>
          <w:sz w:val="16"/>
        </w:rPr>
        <w:t xml:space="preserve"> region, with its hard-charging economies and growing presence on the global stage, </w:t>
      </w:r>
      <w:r w:rsidRPr="00965EC2">
        <w:rPr>
          <w:rStyle w:val="StyleUnderline"/>
          <w:rFonts w:eastAsia="Calibri"/>
        </w:rPr>
        <w:t>is where the future of the international security and economic system will be set</w:t>
      </w:r>
      <w:r w:rsidRPr="007721E2">
        <w:rPr>
          <w:sz w:val="16"/>
        </w:rPr>
        <w:t xml:space="preserve">, and it is there that Washington needs to focus its attention, especially in light of rising regional security challenges. </w:t>
      </w:r>
      <w:r w:rsidRPr="007C38DB">
        <w:rPr>
          <w:sz w:val="16"/>
        </w:rPr>
        <w:t xml:space="preserve">¶ </w:t>
      </w:r>
      <w:r w:rsidRPr="007C38DB">
        <w:rPr>
          <w:rStyle w:val="Emphasis"/>
          <w:b w:val="0"/>
          <w:bdr w:val="single" w:sz="4" w:space="0" w:color="auto"/>
        </w:rPr>
        <w:t>In light of US budgetary pressures</w:t>
      </w:r>
      <w:r w:rsidRPr="007C38DB">
        <w:rPr>
          <w:sz w:val="16"/>
        </w:rPr>
        <w:t>, including the hundreds</w:t>
      </w:r>
      <w:r w:rsidRPr="007721E2">
        <w:rPr>
          <w:sz w:val="16"/>
        </w:rPr>
        <w:t xml:space="preserve"> of billions in ‘</w:t>
      </w:r>
      <w:r w:rsidRPr="002A0391">
        <w:rPr>
          <w:sz w:val="16"/>
        </w:rPr>
        <w:t xml:space="preserve">security’ related money to be cut as part of the debt ceiling deal, </w:t>
      </w:r>
      <w:r w:rsidRPr="002A0391">
        <w:rPr>
          <w:rStyle w:val="StyleUnderline"/>
          <w:rFonts w:eastAsia="Calibri"/>
        </w:rPr>
        <w:t>it’s</w:t>
      </w:r>
      <w:r w:rsidRPr="002A0391">
        <w:rPr>
          <w:sz w:val="16"/>
        </w:rPr>
        <w:t xml:space="preserve"> doubly </w:t>
      </w:r>
      <w:r w:rsidRPr="002A0391">
        <w:rPr>
          <w:rStyle w:val="StyleUnderline"/>
          <w:rFonts w:eastAsia="Calibri"/>
        </w:rPr>
        <w:t>important</w:t>
      </w:r>
      <w:r w:rsidRPr="002A0391">
        <w:rPr>
          <w:sz w:val="16"/>
        </w:rPr>
        <w:t xml:space="preserve"> that </w:t>
      </w:r>
      <w:r w:rsidRPr="002A0391">
        <w:rPr>
          <w:rStyle w:val="StyleUnderline"/>
          <w:rFonts w:eastAsia="Calibri"/>
        </w:rPr>
        <w:t>US security dollars be allocated to the</w:t>
      </w:r>
      <w:r w:rsidRPr="002A0391">
        <w:rPr>
          <w:sz w:val="16"/>
        </w:rPr>
        <w:t xml:space="preserve"> </w:t>
      </w:r>
      <w:r w:rsidRPr="002A0391">
        <w:rPr>
          <w:rStyle w:val="StyleUnderline"/>
        </w:rPr>
        <w:t>most pressing tasks</w:t>
      </w:r>
      <w:r w:rsidRPr="002A0391">
        <w:rPr>
          <w:sz w:val="16"/>
        </w:rPr>
        <w:t xml:space="preserve"> – </w:t>
      </w:r>
      <w:r w:rsidRPr="002A0391">
        <w:rPr>
          <w:rStyle w:val="StyleUnderline"/>
          <w:rFonts w:eastAsia="Calibri"/>
        </w:rPr>
        <w:t>shoring up the US position in</w:t>
      </w:r>
      <w:r w:rsidRPr="002A0391">
        <w:rPr>
          <w:sz w:val="16"/>
        </w:rPr>
        <w:t xml:space="preserve"> the most important region of the world, </w:t>
      </w:r>
      <w:r w:rsidRPr="002A0391">
        <w:rPr>
          <w:rStyle w:val="StyleUnderline"/>
          <w:rFonts w:eastAsia="Calibri"/>
        </w:rPr>
        <w:t xml:space="preserve">the </w:t>
      </w:r>
      <w:r w:rsidRPr="002A0391">
        <w:rPr>
          <w:rStyle w:val="Emphasis"/>
        </w:rPr>
        <w:t>Asia-Pacific</w:t>
      </w:r>
      <w:r w:rsidRPr="002A0391">
        <w:rPr>
          <w:sz w:val="16"/>
        </w:rPr>
        <w:t xml:space="preserve">. It </w:t>
      </w:r>
      <w:r w:rsidRPr="002A0391">
        <w:rPr>
          <w:rStyle w:val="StyleUnderline"/>
          <w:rFonts w:eastAsia="Calibri"/>
        </w:rPr>
        <w:t>will</w:t>
      </w:r>
      <w:r w:rsidRPr="002A0391">
        <w:rPr>
          <w:sz w:val="16"/>
        </w:rPr>
        <w:t xml:space="preserve"> also </w:t>
      </w:r>
      <w:r w:rsidRPr="002A0391">
        <w:rPr>
          <w:rStyle w:val="Emphasis"/>
          <w:b w:val="0"/>
          <w:bdr w:val="single" w:sz="4" w:space="0" w:color="auto"/>
        </w:rPr>
        <w:t>require restraint</w:t>
      </w:r>
      <w:r w:rsidRPr="002A0391">
        <w:rPr>
          <w:rStyle w:val="StyleUnderline"/>
          <w:rFonts w:eastAsia="Calibri"/>
        </w:rPr>
        <w:t xml:space="preserve"> in expenditure on those challenges and </w:t>
      </w:r>
      <w:r w:rsidRPr="002A0391">
        <w:rPr>
          <w:rStyle w:val="StyleUnderline"/>
        </w:rPr>
        <w:t>regions</w:t>
      </w:r>
      <w:r w:rsidRPr="002A0391">
        <w:rPr>
          <w:rStyle w:val="StyleUnderline"/>
          <w:rFonts w:eastAsia="Calibri"/>
        </w:rPr>
        <w:t xml:space="preserve"> that don’t touch so directly on the future of US security and prosperity</w:t>
      </w:r>
      <w:r w:rsidRPr="002A0391">
        <w:rPr>
          <w:sz w:val="16"/>
        </w:rPr>
        <w:t>. ¶ As Americans debate the proper US global role in the wake of the 2008 financial crisis and Iraq and Afghanistan, they would do well to direct their ire not at overseas commitments and intervention as such, but rather at those not tied to core US interests and the sustainment and adaptation of the ‘liberal empire’ that we have constructed and maintained since World War II.¶ Defenders of our important overseas links and activities should clearly distinguish their cause</w:t>
      </w:r>
      <w:r w:rsidRPr="007C38DB">
        <w:rPr>
          <w:sz w:val="16"/>
        </w:rPr>
        <w:t xml:space="preserve"> from the hyperactive and barely restrained approach represented by those who, unsatisfied with seeing the United States tied down in three Middle Eastern countries, seek intervention in yet more, such as Syria. Indeed, </w:t>
      </w:r>
      <w:r w:rsidRPr="007C38DB">
        <w:rPr>
          <w:rStyle w:val="StyleUnderline"/>
          <w:rFonts w:eastAsia="Calibri"/>
        </w:rPr>
        <w:t>those who</w:t>
      </w:r>
      <w:r w:rsidRPr="007C38DB">
        <w:rPr>
          <w:sz w:val="16"/>
        </w:rPr>
        <w:t xml:space="preserve"> </w:t>
      </w:r>
      <w:r w:rsidRPr="007C38DB">
        <w:rPr>
          <w:rStyle w:val="StyleUnderline"/>
        </w:rPr>
        <w:t xml:space="preserve">refuse to scale back US interventions </w:t>
      </w:r>
      <w:r w:rsidRPr="007C38DB">
        <w:rPr>
          <w:rStyle w:val="StyleUnderline"/>
        </w:rPr>
        <w:lastRenderedPageBreak/>
        <w:t>in the Middle East</w:t>
      </w:r>
      <w:r w:rsidRPr="007C38DB">
        <w:rPr>
          <w:sz w:val="16"/>
        </w:rPr>
        <w:t xml:space="preserve"> </w:t>
      </w:r>
      <w:r w:rsidRPr="007C38DB">
        <w:rPr>
          <w:rStyle w:val="StyleUnderline"/>
          <w:rFonts w:eastAsia="Calibri"/>
        </w:rPr>
        <w:t>or call for still more are</w:t>
      </w:r>
      <w:r w:rsidRPr="007C38DB">
        <w:rPr>
          <w:sz w:val="16"/>
        </w:rPr>
        <w:t xml:space="preserve"> </w:t>
      </w:r>
      <w:r w:rsidRPr="007C38DB">
        <w:rPr>
          <w:rStyle w:val="StyleUnderline"/>
        </w:rPr>
        <w:t>directly contributing to the weakening of US commitments in East Asia</w:t>
      </w:r>
      <w:r w:rsidRPr="007C38DB">
        <w:rPr>
          <w:sz w:val="16"/>
        </w:rPr>
        <w:t xml:space="preserve">, </w:t>
      </w:r>
      <w:r w:rsidRPr="007C38DB">
        <w:rPr>
          <w:rStyle w:val="StyleUnderline"/>
          <w:rFonts w:eastAsia="Calibri"/>
        </w:rPr>
        <w:t>given strategic developments in the region and a</w:t>
      </w:r>
      <w:r w:rsidRPr="007C38DB">
        <w:rPr>
          <w:sz w:val="16"/>
        </w:rPr>
        <w:t xml:space="preserve"> </w:t>
      </w:r>
      <w:r w:rsidRPr="007C38DB">
        <w:rPr>
          <w:rStyle w:val="StyleUnderline"/>
        </w:rPr>
        <w:t>sharply constrained budgetary environment in Washington</w:t>
      </w:r>
      <w:r w:rsidRPr="007C38DB">
        <w:rPr>
          <w:sz w:val="16"/>
        </w:rPr>
        <w:t xml:space="preserve">.¶ </w:t>
      </w:r>
      <w:r w:rsidRPr="007C38DB">
        <w:rPr>
          <w:rStyle w:val="StyleUnderline"/>
          <w:rFonts w:eastAsia="Calibri"/>
        </w:rPr>
        <w:t>We can no longer afford</w:t>
      </w:r>
      <w:r w:rsidRPr="007C38DB">
        <w:rPr>
          <w:sz w:val="16"/>
        </w:rPr>
        <w:t xml:space="preserve">, either strategically or </w:t>
      </w:r>
      <w:r w:rsidRPr="007C38DB">
        <w:rPr>
          <w:rStyle w:val="StyleUnderline"/>
        </w:rPr>
        <w:t>financially, to</w:t>
      </w:r>
      <w:r w:rsidRPr="007C38DB">
        <w:rPr>
          <w:sz w:val="16"/>
        </w:rPr>
        <w:t xml:space="preserve"> </w:t>
      </w:r>
      <w:r w:rsidRPr="007C38DB">
        <w:rPr>
          <w:rStyle w:val="StyleUnderline"/>
        </w:rPr>
        <w:t>squander our power</w:t>
      </w:r>
      <w:r w:rsidRPr="007C38DB">
        <w:rPr>
          <w:sz w:val="16"/>
        </w:rPr>
        <w:t xml:space="preserve"> in unnecessary and ill-advised interventions and nation-building efforts. The ability and will to intervene is too important to be so wasted.</w:t>
      </w:r>
    </w:p>
    <w:p w:rsidR="00412169" w:rsidRDefault="00412169" w:rsidP="00412169">
      <w:pPr>
        <w:pStyle w:val="Heading2"/>
      </w:pPr>
      <w:r>
        <w:t>UQ</w:t>
      </w:r>
    </w:p>
    <w:p w:rsidR="00412169" w:rsidRDefault="00412169" w:rsidP="00412169">
      <w:pPr>
        <w:pStyle w:val="Heading3"/>
      </w:pPr>
      <w:r>
        <w:t>Will pass</w:t>
      </w:r>
    </w:p>
    <w:p w:rsidR="00412169" w:rsidRPr="00FF7D68" w:rsidRDefault="00412169" w:rsidP="00412169">
      <w:pPr>
        <w:pStyle w:val="Heading4"/>
      </w:pPr>
      <w:r>
        <w:t xml:space="preserve">TPA passage provides momentum for the TPP, but </w:t>
      </w:r>
      <w:r w:rsidRPr="0097601F">
        <w:rPr>
          <w:u w:val="single"/>
        </w:rPr>
        <w:t>renewed opposition</w:t>
      </w:r>
      <w:r>
        <w:t xml:space="preserve"> from democrats and republicans will make it close </w:t>
      </w:r>
    </w:p>
    <w:p w:rsidR="00412169" w:rsidRPr="00FF7D68" w:rsidRDefault="00412169" w:rsidP="00412169">
      <w:r>
        <w:t xml:space="preserve">George </w:t>
      </w:r>
      <w:r w:rsidRPr="00FF7D68">
        <w:rPr>
          <w:rStyle w:val="Style13ptBold"/>
        </w:rPr>
        <w:t>Zornick 6-23</w:t>
      </w:r>
      <w:r>
        <w:t xml:space="preserve">, Journalist for </w:t>
      </w:r>
      <w:r>
        <w:rPr>
          <w:i/>
        </w:rPr>
        <w:t>The Nation</w:t>
      </w:r>
      <w:r>
        <w:t>, 6-23-15, “</w:t>
      </w:r>
      <w:r>
        <w:rPr>
          <w:rFonts w:cs="Georgia"/>
        </w:rPr>
        <w:t>﻿</w:t>
      </w:r>
      <w:r>
        <w:t>The Fast-Track Fight Is Effectively Over: It’s Happening”, http://www.thenation.com/article/the-fast-track-fight-is-effectively-over-its-happening/</w:t>
      </w:r>
    </w:p>
    <w:p w:rsidR="00412169" w:rsidRDefault="00412169" w:rsidP="00412169">
      <w:pPr>
        <w:rPr>
          <w:sz w:val="16"/>
        </w:rPr>
      </w:pPr>
      <w:r w:rsidRPr="00FF7D68">
        <w:rPr>
          <w:rFonts w:cs="Georgia"/>
          <w:u w:val="single"/>
        </w:rPr>
        <w:t>﻿</w:t>
      </w:r>
      <w:r w:rsidRPr="00FF7D68">
        <w:rPr>
          <w:u w:val="single"/>
        </w:rPr>
        <w:t>Once fast track passes</w:t>
      </w:r>
      <w:r w:rsidRPr="00FF7D68">
        <w:rPr>
          <w:sz w:val="16"/>
        </w:rPr>
        <w:t xml:space="preserve"> tomorrow (there is only a 50-vote requirement post-cloture, which this bill will easily achieve) and Obama signs fast track, </w:t>
      </w:r>
      <w:r w:rsidRPr="00FF7D68">
        <w:rPr>
          <w:u w:val="single"/>
        </w:rPr>
        <w:t>the fight turns to the highly controversial Trans-Pacific Partnership</w:t>
      </w:r>
      <w:r w:rsidRPr="00FF7D68">
        <w:rPr>
          <w:sz w:val="16"/>
        </w:rPr>
        <w:t>.</w:t>
      </w:r>
      <w:r w:rsidRPr="00FF7D68">
        <w:rPr>
          <w:sz w:val="12"/>
        </w:rPr>
        <w:t>¶</w:t>
      </w:r>
      <w:r w:rsidRPr="00FF7D68">
        <w:rPr>
          <w:sz w:val="16"/>
        </w:rPr>
        <w:t xml:space="preserve"> Sometime in the late summer or early fall, the Obama administration will finally release the full TPP text, after the president signs it. After 90 days, Congress can vote on it.</w:t>
      </w:r>
      <w:r w:rsidRPr="00FF7D68">
        <w:rPr>
          <w:sz w:val="12"/>
        </w:rPr>
        <w:t>¶</w:t>
      </w:r>
      <w:r w:rsidRPr="00FF7D68">
        <w:rPr>
          <w:sz w:val="16"/>
        </w:rPr>
        <w:t xml:space="preserve"> Without question, </w:t>
      </w:r>
      <w:r w:rsidRPr="00E72372">
        <w:rPr>
          <w:highlight w:val="green"/>
          <w:u w:val="single"/>
        </w:rPr>
        <w:t>fast track makes the TPP</w:t>
      </w:r>
      <w:r w:rsidRPr="00FF7D68">
        <w:rPr>
          <w:sz w:val="16"/>
        </w:rPr>
        <w:t xml:space="preserve"> </w:t>
      </w:r>
      <w:r w:rsidRPr="00FF7D68">
        <w:rPr>
          <w:u w:val="single"/>
        </w:rPr>
        <w:t>much</w:t>
      </w:r>
      <w:r w:rsidRPr="00FF7D68">
        <w:rPr>
          <w:sz w:val="16"/>
        </w:rPr>
        <w:t xml:space="preserve"> </w:t>
      </w:r>
      <w:r w:rsidRPr="00E72372">
        <w:rPr>
          <w:highlight w:val="green"/>
          <w:u w:val="single"/>
        </w:rPr>
        <w:t>more likely to pass</w:t>
      </w:r>
      <w:r w:rsidRPr="00FF7D68">
        <w:rPr>
          <w:sz w:val="16"/>
        </w:rPr>
        <w:t xml:space="preserve">. No amendments can gum up the process or chase off support, and we already can easily see </w:t>
      </w:r>
      <w:r w:rsidRPr="00FF7D68">
        <w:rPr>
          <w:u w:val="single"/>
        </w:rPr>
        <w:t xml:space="preserve">there are 50 votes in the Senate based on the fast-track votes. </w:t>
      </w:r>
      <w:r w:rsidRPr="00E72372">
        <w:rPr>
          <w:highlight w:val="green"/>
          <w:u w:val="single"/>
        </w:rPr>
        <w:t>But the House remains no sure thing for the TPP</w:t>
      </w:r>
      <w:r w:rsidRPr="00FF7D68">
        <w:rPr>
          <w:sz w:val="16"/>
        </w:rPr>
        <w:t xml:space="preserve">. </w:t>
      </w:r>
      <w:r w:rsidRPr="00E72372">
        <w:rPr>
          <w:highlight w:val="green"/>
          <w:u w:val="single"/>
        </w:rPr>
        <w:t xml:space="preserve">Fast track </w:t>
      </w:r>
      <w:r w:rsidRPr="008A3780">
        <w:rPr>
          <w:u w:val="single"/>
        </w:rPr>
        <w:t xml:space="preserve">twice </w:t>
      </w:r>
      <w:r w:rsidRPr="00E72372">
        <w:rPr>
          <w:highlight w:val="green"/>
          <w:u w:val="single"/>
        </w:rPr>
        <w:t>passed by only two votes</w:t>
      </w:r>
      <w:r w:rsidRPr="00FF7D68">
        <w:rPr>
          <w:sz w:val="16"/>
        </w:rPr>
        <w:t>.</w:t>
      </w:r>
      <w:r w:rsidRPr="00FF7D68">
        <w:rPr>
          <w:sz w:val="12"/>
        </w:rPr>
        <w:t>¶</w:t>
      </w:r>
      <w:r w:rsidRPr="00FF7D68">
        <w:rPr>
          <w:sz w:val="16"/>
        </w:rPr>
        <w:t xml:space="preserve"> </w:t>
      </w:r>
      <w:r w:rsidRPr="00E72372">
        <w:rPr>
          <w:highlight w:val="green"/>
          <w:u w:val="single"/>
        </w:rPr>
        <w:t>When the TPP</w:t>
      </w:r>
      <w:r w:rsidRPr="00FF7D68">
        <w:rPr>
          <w:sz w:val="16"/>
        </w:rPr>
        <w:t xml:space="preserve"> actually </w:t>
      </w:r>
      <w:r w:rsidRPr="00E72372">
        <w:rPr>
          <w:highlight w:val="green"/>
          <w:u w:val="single"/>
        </w:rPr>
        <w:t>comes out</w:t>
      </w:r>
      <w:r w:rsidRPr="00E72372">
        <w:rPr>
          <w:sz w:val="16"/>
          <w:highlight w:val="green"/>
        </w:rPr>
        <w:t xml:space="preserve">, </w:t>
      </w:r>
      <w:r w:rsidRPr="00E72372">
        <w:rPr>
          <w:highlight w:val="green"/>
          <w:u w:val="single"/>
        </w:rPr>
        <w:t>there will be</w:t>
      </w:r>
      <w:r w:rsidRPr="00FF7D68">
        <w:rPr>
          <w:u w:val="single"/>
        </w:rPr>
        <w:t xml:space="preserve"> some</w:t>
      </w:r>
      <w:r w:rsidRPr="00FF7D68">
        <w:rPr>
          <w:sz w:val="16"/>
        </w:rPr>
        <w:t xml:space="preserve"> really ugly </w:t>
      </w:r>
      <w:r w:rsidRPr="00E72372">
        <w:rPr>
          <w:highlight w:val="green"/>
          <w:u w:val="single"/>
        </w:rPr>
        <w:t>details that are likely to enrage liberals and solidify opposition</w:t>
      </w:r>
      <w:r w:rsidRPr="00FF7D68">
        <w:rPr>
          <w:u w:val="single"/>
        </w:rPr>
        <w:t xml:space="preserve"> among Democrats</w:t>
      </w:r>
      <w:r w:rsidRPr="00FF7D68">
        <w:rPr>
          <w:sz w:val="16"/>
        </w:rPr>
        <w:t>. For months the White House has been dodging some criticisms of the TPP by stressing that the text isn’t final, but that will no longer be an option.</w:t>
      </w:r>
      <w:r w:rsidRPr="00FF7D68">
        <w:rPr>
          <w:sz w:val="12"/>
        </w:rPr>
        <w:t>¶</w:t>
      </w:r>
      <w:r w:rsidRPr="00FF7D68">
        <w:rPr>
          <w:sz w:val="16"/>
        </w:rPr>
        <w:t xml:space="preserve"> The unknown details of the TPP, incidentally, are what </w:t>
      </w:r>
      <w:r w:rsidRPr="00FF7D68">
        <w:rPr>
          <w:u w:val="single"/>
        </w:rPr>
        <w:t xml:space="preserve">Hillary </w:t>
      </w:r>
      <w:r w:rsidRPr="00E72372">
        <w:rPr>
          <w:highlight w:val="green"/>
          <w:u w:val="single"/>
        </w:rPr>
        <w:t>Clinton</w:t>
      </w:r>
      <w:r w:rsidRPr="00FF7D68">
        <w:rPr>
          <w:sz w:val="16"/>
        </w:rPr>
        <w:t xml:space="preserve"> cites for not yet having an official position on the trade deal. If the Democrat base gets truly riled up when the details do come out, she </w:t>
      </w:r>
      <w:r w:rsidRPr="00E72372">
        <w:rPr>
          <w:highlight w:val="green"/>
          <w:u w:val="single"/>
        </w:rPr>
        <w:t>may</w:t>
      </w:r>
      <w:r w:rsidRPr="00FF7D68">
        <w:rPr>
          <w:u w:val="single"/>
        </w:rPr>
        <w:t xml:space="preserve"> end up </w:t>
      </w:r>
      <w:r w:rsidRPr="00E72372">
        <w:rPr>
          <w:highlight w:val="green"/>
          <w:u w:val="single"/>
        </w:rPr>
        <w:t>oppos</w:t>
      </w:r>
      <w:r w:rsidRPr="00FF7D68">
        <w:rPr>
          <w:u w:val="single"/>
        </w:rPr>
        <w:t xml:space="preserve">ing </w:t>
      </w:r>
      <w:r w:rsidRPr="00E72372">
        <w:rPr>
          <w:highlight w:val="green"/>
          <w:u w:val="single"/>
        </w:rPr>
        <w:t>the deal</w:t>
      </w:r>
      <w:r w:rsidRPr="00FF7D68">
        <w:rPr>
          <w:u w:val="single"/>
        </w:rPr>
        <w:t xml:space="preserve">. </w:t>
      </w:r>
      <w:r w:rsidRPr="00E72372">
        <w:rPr>
          <w:highlight w:val="green"/>
          <w:u w:val="single"/>
        </w:rPr>
        <w:t>This would give cover for every</w:t>
      </w:r>
      <w:r w:rsidRPr="00FF7D68">
        <w:rPr>
          <w:u w:val="single"/>
        </w:rPr>
        <w:t xml:space="preserve"> congressional </w:t>
      </w:r>
      <w:r w:rsidRPr="00E72372">
        <w:rPr>
          <w:highlight w:val="green"/>
          <w:u w:val="single"/>
        </w:rPr>
        <w:t>Democrat to do the same</w:t>
      </w:r>
      <w:r w:rsidRPr="00FF7D68">
        <w:rPr>
          <w:sz w:val="16"/>
        </w:rPr>
        <w:t>.</w:t>
      </w:r>
      <w:r w:rsidRPr="00FF7D68">
        <w:rPr>
          <w:sz w:val="12"/>
        </w:rPr>
        <w:t>¶</w:t>
      </w:r>
      <w:r w:rsidRPr="00FF7D68">
        <w:rPr>
          <w:sz w:val="16"/>
        </w:rPr>
        <w:t xml:space="preserve"> Members of the House will also be in the thick of their reelection campaign this fall, and increased progressive activism and actual primary challengers will no doubt make a TPP vote even harder.</w:t>
      </w:r>
      <w:r w:rsidRPr="00FF7D68">
        <w:rPr>
          <w:sz w:val="12"/>
        </w:rPr>
        <w:t>¶</w:t>
      </w:r>
      <w:r w:rsidRPr="00FF7D68">
        <w:rPr>
          <w:sz w:val="16"/>
        </w:rPr>
        <w:t xml:space="preserve"> On the Republican side, </w:t>
      </w:r>
      <w:r w:rsidRPr="00E72372">
        <w:rPr>
          <w:highlight w:val="green"/>
          <w:u w:val="single"/>
        </w:rPr>
        <w:t>Boehner will</w:t>
      </w:r>
      <w:r w:rsidRPr="00FF7D68">
        <w:rPr>
          <w:u w:val="single"/>
        </w:rPr>
        <w:t xml:space="preserve"> almost surely </w:t>
      </w:r>
      <w:r w:rsidRPr="00E72372">
        <w:rPr>
          <w:highlight w:val="green"/>
          <w:u w:val="single"/>
        </w:rPr>
        <w:t>have a</w:t>
      </w:r>
      <w:r w:rsidRPr="00FF7D68">
        <w:rPr>
          <w:u w:val="single"/>
        </w:rPr>
        <w:t xml:space="preserve"> more </w:t>
      </w:r>
      <w:r w:rsidRPr="00E72372">
        <w:rPr>
          <w:highlight w:val="green"/>
          <w:u w:val="single"/>
        </w:rPr>
        <w:t>difficult time gathering Republican votes</w:t>
      </w:r>
      <w:r w:rsidRPr="00FF7D68">
        <w:rPr>
          <w:u w:val="single"/>
        </w:rPr>
        <w:t xml:space="preserve"> for the TPP than he did for fast track</w:t>
      </w:r>
      <w:r w:rsidRPr="00FF7D68">
        <w:rPr>
          <w:sz w:val="16"/>
        </w:rPr>
        <w:t xml:space="preserve">. </w:t>
      </w:r>
      <w:r w:rsidRPr="00FF7D68">
        <w:rPr>
          <w:u w:val="single"/>
        </w:rPr>
        <w:t>One argument frequently made by Republicans during the congressional fast-track debate was that it benefited the GOP, too</w:t>
      </w:r>
      <w:r w:rsidRPr="00FF7D68">
        <w:rPr>
          <w:sz w:val="16"/>
        </w:rPr>
        <w:t xml:space="preserve">—that it was also a vote to give a theoretical Republican president in 2017 immense power to shape trade deals without congressional meddling. </w:t>
      </w:r>
      <w:r w:rsidRPr="00FF7D68">
        <w:rPr>
          <w:u w:val="single"/>
        </w:rPr>
        <w:t>That has no application to the TPP debate</w:t>
      </w:r>
      <w:r w:rsidRPr="00FF7D68">
        <w:rPr>
          <w:sz w:val="16"/>
        </w:rPr>
        <w:t>.</w:t>
      </w:r>
      <w:r w:rsidRPr="00FF7D68">
        <w:rPr>
          <w:sz w:val="12"/>
        </w:rPr>
        <w:t>¶</w:t>
      </w:r>
      <w:r w:rsidRPr="00FF7D68">
        <w:rPr>
          <w:sz w:val="16"/>
        </w:rPr>
        <w:t xml:space="preserve"> And 2016 will no doubt have the same effect on the Republican side, as incumbents face challenges from opponents to their right who may decide to blast them for supporting Obama’s trade agenda. The presidential race provides more pressure, and we’re already seeing it: Only weeks ago, Ted Cruz voted to move fast track. Tuesday, he released an op-ed on Breitbart.com bashing “Obamatrade” and voted against cloture.</w:t>
      </w:r>
      <w:r w:rsidRPr="00FF7D68">
        <w:rPr>
          <w:sz w:val="12"/>
        </w:rPr>
        <w:t>¶</w:t>
      </w:r>
      <w:r w:rsidRPr="00FF7D68">
        <w:rPr>
          <w:sz w:val="16"/>
        </w:rPr>
        <w:t xml:space="preserve"> </w:t>
      </w:r>
      <w:r w:rsidRPr="00E72372">
        <w:rPr>
          <w:highlight w:val="green"/>
          <w:u w:val="single"/>
        </w:rPr>
        <w:t>So while progressives lost the fast-track battle, the trade debate isn’t quite over yet</w:t>
      </w:r>
      <w:r w:rsidRPr="00FF7D68">
        <w:rPr>
          <w:sz w:val="16"/>
        </w:rPr>
        <w:t>. “What [today’s vote] doesn’t mean is that Congress must pass [the TPP],” said Robert Weissman, president of Public Citizen. “When the inexcusable and anti-democratic veil of secrecy surrounding the TPP is finally lifted, and the American people see what is actually in the agreement, they are going to force their representatives in Washington to vote that deal down.”</w:t>
      </w:r>
    </w:p>
    <w:p w:rsidR="00412169" w:rsidRPr="0097601F" w:rsidRDefault="00412169" w:rsidP="00412169">
      <w:pPr>
        <w:pStyle w:val="Heading4"/>
      </w:pPr>
      <w:r>
        <w:t xml:space="preserve">Even with republican support – </w:t>
      </w:r>
      <w:r w:rsidRPr="0097601F">
        <w:rPr>
          <w:u w:val="single"/>
        </w:rPr>
        <w:t>skeptical democrats</w:t>
      </w:r>
      <w:r>
        <w:t xml:space="preserve"> and </w:t>
      </w:r>
      <w:r w:rsidRPr="0097601F">
        <w:rPr>
          <w:u w:val="single"/>
        </w:rPr>
        <w:t>unions</w:t>
      </w:r>
      <w:r>
        <w:t xml:space="preserve"> will make TPP a tough fight</w:t>
      </w:r>
    </w:p>
    <w:p w:rsidR="00412169" w:rsidRDefault="00412169" w:rsidP="00412169">
      <w:r>
        <w:t xml:space="preserve">Roberta </w:t>
      </w:r>
      <w:r w:rsidRPr="0097601F">
        <w:rPr>
          <w:rStyle w:val="Style13ptBold"/>
        </w:rPr>
        <w:t xml:space="preserve">Rampton and </w:t>
      </w:r>
      <w:r>
        <w:t xml:space="preserve">Lindsay </w:t>
      </w:r>
      <w:r w:rsidRPr="0097601F">
        <w:rPr>
          <w:rStyle w:val="Style13ptBold"/>
        </w:rPr>
        <w:t>Dunsmuir 6-29</w:t>
      </w:r>
      <w:r>
        <w:t xml:space="preserve">, both journalists for </w:t>
      </w:r>
      <w:r w:rsidRPr="0097601F">
        <w:rPr>
          <w:i/>
        </w:rPr>
        <w:t>Reuters</w:t>
      </w:r>
      <w:r>
        <w:rPr>
          <w:i/>
        </w:rPr>
        <w:t xml:space="preserve">, </w:t>
      </w:r>
      <w:r>
        <w:t>6-29-15, “Obama signs trade bills into law, says tough battle still ahead”, http://www.reuters.com/article/2015/06/29/us-usa-trade-obama-idUSKCN0P92GP20150629</w:t>
      </w:r>
    </w:p>
    <w:p w:rsidR="00412169" w:rsidRDefault="00412169" w:rsidP="00412169">
      <w:pPr>
        <w:rPr>
          <w:u w:val="single"/>
        </w:rPr>
      </w:pPr>
      <w:r w:rsidRPr="0097601F">
        <w:rPr>
          <w:sz w:val="16"/>
        </w:rPr>
        <w:t xml:space="preserve">U.S. President Barack </w:t>
      </w:r>
      <w:r w:rsidRPr="0097601F">
        <w:rPr>
          <w:u w:val="single"/>
        </w:rPr>
        <w:t>Obama</w:t>
      </w:r>
      <w:r w:rsidRPr="0097601F">
        <w:rPr>
          <w:sz w:val="16"/>
        </w:rPr>
        <w:t xml:space="preserve"> on Monday </w:t>
      </w:r>
      <w:r w:rsidRPr="0097601F">
        <w:rPr>
          <w:u w:val="single"/>
        </w:rPr>
        <w:t xml:space="preserve">signed </w:t>
      </w:r>
      <w:r w:rsidRPr="0097601F">
        <w:rPr>
          <w:sz w:val="16"/>
        </w:rPr>
        <w:t>into law legislation that gives him "</w:t>
      </w:r>
      <w:r w:rsidRPr="0097601F">
        <w:rPr>
          <w:u w:val="single"/>
        </w:rPr>
        <w:t>fast-track</w:t>
      </w:r>
      <w:r w:rsidRPr="0097601F">
        <w:rPr>
          <w:sz w:val="16"/>
        </w:rPr>
        <w:t xml:space="preserve">" power </w:t>
      </w:r>
      <w:r w:rsidRPr="0097601F">
        <w:rPr>
          <w:u w:val="single"/>
        </w:rPr>
        <w:t>to push ahead on a Pacific Rim trade deal</w:t>
      </w:r>
      <w:r w:rsidRPr="0097601F">
        <w:rPr>
          <w:sz w:val="16"/>
        </w:rPr>
        <w:t xml:space="preserve"> that has been the subject of intense debate in Congress and across the nation.</w:t>
      </w:r>
      <w:r w:rsidRPr="0097601F">
        <w:rPr>
          <w:sz w:val="12"/>
        </w:rPr>
        <w:t>¶</w:t>
      </w:r>
      <w:r w:rsidRPr="0097601F">
        <w:rPr>
          <w:sz w:val="16"/>
        </w:rPr>
        <w:t xml:space="preserve"> Flanked by some of the lawmakers who supported the bill through a six-week congressional battle, </w:t>
      </w:r>
      <w:r w:rsidRPr="00E72372">
        <w:rPr>
          <w:highlight w:val="green"/>
          <w:u w:val="single"/>
        </w:rPr>
        <w:t>Obama acknowledged that his fight to secure the</w:t>
      </w:r>
      <w:r w:rsidRPr="0097601F">
        <w:rPr>
          <w:sz w:val="16"/>
        </w:rPr>
        <w:t xml:space="preserve"> 12-nation </w:t>
      </w:r>
      <w:r w:rsidRPr="00E72372">
        <w:rPr>
          <w:highlight w:val="green"/>
          <w:u w:val="single"/>
        </w:rPr>
        <w:t>T</w:t>
      </w:r>
      <w:r w:rsidRPr="0097601F">
        <w:rPr>
          <w:u w:val="single"/>
        </w:rPr>
        <w:t>rans-</w:t>
      </w:r>
      <w:r w:rsidRPr="00E72372">
        <w:rPr>
          <w:highlight w:val="green"/>
          <w:u w:val="single"/>
        </w:rPr>
        <w:t>P</w:t>
      </w:r>
      <w:r w:rsidRPr="0097601F">
        <w:rPr>
          <w:u w:val="single"/>
        </w:rPr>
        <w:t xml:space="preserve">acific </w:t>
      </w:r>
      <w:r w:rsidRPr="00E72372">
        <w:rPr>
          <w:highlight w:val="green"/>
          <w:u w:val="single"/>
        </w:rPr>
        <w:t>P</w:t>
      </w:r>
      <w:r w:rsidRPr="0097601F">
        <w:rPr>
          <w:u w:val="single"/>
        </w:rPr>
        <w:t xml:space="preserve">artnership </w:t>
      </w:r>
      <w:r w:rsidRPr="00E72372">
        <w:rPr>
          <w:highlight w:val="green"/>
          <w:u w:val="single"/>
        </w:rPr>
        <w:t>was far from over</w:t>
      </w:r>
      <w:r w:rsidRPr="0097601F">
        <w:rPr>
          <w:sz w:val="16"/>
        </w:rPr>
        <w:t>.</w:t>
      </w:r>
      <w:r w:rsidRPr="0097601F">
        <w:rPr>
          <w:sz w:val="12"/>
        </w:rPr>
        <w:t>¶</w:t>
      </w:r>
      <w:r w:rsidRPr="0097601F">
        <w:rPr>
          <w:sz w:val="16"/>
        </w:rPr>
        <w:t xml:space="preserve"> "</w:t>
      </w:r>
      <w:r w:rsidRPr="00E72372">
        <w:rPr>
          <w:highlight w:val="green"/>
          <w:u w:val="single"/>
        </w:rPr>
        <w:t>We still have</w:t>
      </w:r>
      <w:r w:rsidRPr="0097601F">
        <w:rPr>
          <w:u w:val="single"/>
        </w:rPr>
        <w:t xml:space="preserve"> some </w:t>
      </w:r>
      <w:r w:rsidRPr="00E72372">
        <w:rPr>
          <w:highlight w:val="green"/>
          <w:u w:val="single"/>
        </w:rPr>
        <w:t>tough negotiations that are going to be taking place</w:t>
      </w:r>
      <w:r w:rsidRPr="0097601F">
        <w:rPr>
          <w:sz w:val="16"/>
        </w:rPr>
        <w:t xml:space="preserve">," Obama said at a signing ceremony. He noted that </w:t>
      </w:r>
      <w:r w:rsidRPr="00E72372">
        <w:rPr>
          <w:highlight w:val="green"/>
          <w:u w:val="single"/>
        </w:rPr>
        <w:t>lawmakers</w:t>
      </w:r>
      <w:r w:rsidRPr="0097601F">
        <w:rPr>
          <w:u w:val="single"/>
        </w:rPr>
        <w:t xml:space="preserve"> and the public </w:t>
      </w:r>
      <w:r w:rsidRPr="00E72372">
        <w:rPr>
          <w:highlight w:val="green"/>
          <w:u w:val="single"/>
        </w:rPr>
        <w:t>will be able to scrutinize the</w:t>
      </w:r>
      <w:r w:rsidRPr="0097601F">
        <w:rPr>
          <w:u w:val="single"/>
        </w:rPr>
        <w:t xml:space="preserve"> trade </w:t>
      </w:r>
      <w:r w:rsidRPr="00E72372">
        <w:rPr>
          <w:highlight w:val="green"/>
          <w:u w:val="single"/>
        </w:rPr>
        <w:t>deal before it is finalized. "The debate will not end with this bill signing,"</w:t>
      </w:r>
      <w:r w:rsidRPr="0097601F">
        <w:rPr>
          <w:sz w:val="16"/>
        </w:rPr>
        <w:t xml:space="preserve"> he said.</w:t>
      </w:r>
      <w:r w:rsidRPr="0097601F">
        <w:rPr>
          <w:sz w:val="12"/>
        </w:rPr>
        <w:t>¶</w:t>
      </w:r>
      <w:r w:rsidRPr="0097601F">
        <w:rPr>
          <w:sz w:val="16"/>
        </w:rPr>
        <w:t xml:space="preserve"> The package also included aid for workers who lose their jobs as a result of trade, and an Africa trade preferences bill.</w:t>
      </w:r>
      <w:r w:rsidRPr="0097601F">
        <w:rPr>
          <w:sz w:val="12"/>
        </w:rPr>
        <w:t>¶</w:t>
      </w:r>
      <w:r w:rsidRPr="0097601F">
        <w:rPr>
          <w:sz w:val="16"/>
        </w:rPr>
        <w:t xml:space="preserve"> Obama wants the trade deal to be a central part of his administration's foreign policy pivot to Asia and to help serve as a counterweight to the economic might of China. He also hopes to complete an ambitious trade deal with the European Union.</w:t>
      </w:r>
      <w:r w:rsidRPr="0097601F">
        <w:rPr>
          <w:sz w:val="12"/>
        </w:rPr>
        <w:t>¶</w:t>
      </w:r>
      <w:r w:rsidRPr="0097601F">
        <w:rPr>
          <w:sz w:val="16"/>
        </w:rPr>
        <w:t xml:space="preserve"> </w:t>
      </w:r>
      <w:r w:rsidRPr="00E72372">
        <w:rPr>
          <w:highlight w:val="green"/>
          <w:u w:val="single"/>
        </w:rPr>
        <w:t>Republicans</w:t>
      </w:r>
      <w:r w:rsidRPr="0097601F">
        <w:rPr>
          <w:sz w:val="16"/>
        </w:rPr>
        <w:t xml:space="preserve">, who traditionally support free trade deals, backed Obama and </w:t>
      </w:r>
      <w:r w:rsidRPr="00E72372">
        <w:rPr>
          <w:highlight w:val="green"/>
          <w:u w:val="single"/>
        </w:rPr>
        <w:t>helped get the legislation through</w:t>
      </w:r>
      <w:r w:rsidRPr="0097601F">
        <w:rPr>
          <w:u w:val="single"/>
        </w:rPr>
        <w:t xml:space="preserve"> Congress.</w:t>
      </w:r>
      <w:r w:rsidRPr="0097601F">
        <w:rPr>
          <w:sz w:val="16"/>
        </w:rPr>
        <w:t xml:space="preserve"> </w:t>
      </w:r>
      <w:r w:rsidRPr="00E72372">
        <w:rPr>
          <w:highlight w:val="green"/>
          <w:u w:val="single"/>
        </w:rPr>
        <w:t>But they faced obstacles from skeptical Democrats</w:t>
      </w:r>
      <w:r w:rsidRPr="00E72372">
        <w:rPr>
          <w:sz w:val="16"/>
          <w:highlight w:val="green"/>
        </w:rPr>
        <w:t>,</w:t>
      </w:r>
      <w:r w:rsidRPr="0097601F">
        <w:rPr>
          <w:sz w:val="16"/>
        </w:rPr>
        <w:t xml:space="preserve"> who worry the trade deal will hurt American jobs, </w:t>
      </w:r>
      <w:r w:rsidRPr="00E72372">
        <w:rPr>
          <w:highlight w:val="green"/>
          <w:u w:val="single"/>
        </w:rPr>
        <w:t>and</w:t>
      </w:r>
      <w:r w:rsidRPr="0097601F">
        <w:rPr>
          <w:u w:val="single"/>
        </w:rPr>
        <w:t xml:space="preserve"> were pressured by </w:t>
      </w:r>
      <w:r w:rsidRPr="00E72372">
        <w:rPr>
          <w:highlight w:val="green"/>
          <w:u w:val="single"/>
        </w:rPr>
        <w:t>unions</w:t>
      </w:r>
      <w:r w:rsidRPr="0097601F">
        <w:rPr>
          <w:u w:val="single"/>
        </w:rPr>
        <w:t xml:space="preserve"> to vote against the bills.</w:t>
      </w:r>
    </w:p>
    <w:p w:rsidR="00412169" w:rsidRPr="006F7855" w:rsidRDefault="00412169" w:rsidP="00412169">
      <w:pPr>
        <w:pStyle w:val="Heading4"/>
        <w:spacing w:line="276" w:lineRule="auto"/>
        <w:rPr>
          <w:rFonts w:ascii="Times" w:hAnsi="Times"/>
        </w:rPr>
      </w:pPr>
      <w:r w:rsidRPr="006F7855">
        <w:rPr>
          <w:rFonts w:ascii="Times" w:hAnsi="Times"/>
        </w:rPr>
        <w:lastRenderedPageBreak/>
        <w:t xml:space="preserve">TPP will pass, but it will be close- narrow TPA passing and democratic disapproval shows. </w:t>
      </w:r>
    </w:p>
    <w:p w:rsidR="00412169" w:rsidRPr="006F7855" w:rsidRDefault="00412169" w:rsidP="00412169">
      <w:pPr>
        <w:shd w:val="clear" w:color="auto" w:fill="FFFFFF"/>
        <w:spacing w:after="240" w:line="276" w:lineRule="auto"/>
        <w:rPr>
          <w:rStyle w:val="Style13ptBold"/>
          <w:rFonts w:ascii="Times" w:hAnsi="Times"/>
        </w:rPr>
      </w:pPr>
      <w:r w:rsidRPr="006F7855">
        <w:rPr>
          <w:rStyle w:val="Style13ptBold"/>
          <w:rFonts w:ascii="Times" w:hAnsi="Times"/>
        </w:rPr>
        <w:t>Jonathan Weisman 6/23, writer for the New York Times, 6/23/15, “Trade Accord, Once Blocked, Nears Passage” http://www.nytimes.com/2015/06/24/us/politics/senate-vote-on-trade-bill.html</w:t>
      </w:r>
    </w:p>
    <w:p w:rsidR="00412169" w:rsidRPr="00412169" w:rsidRDefault="00412169" w:rsidP="00412169">
      <w:pPr>
        <w:shd w:val="clear" w:color="auto" w:fill="FFFFFF"/>
        <w:spacing w:after="240" w:line="276" w:lineRule="auto"/>
        <w:rPr>
          <w:rStyle w:val="StyleUnderline"/>
        </w:rPr>
      </w:pPr>
      <w:r w:rsidRPr="00E72372">
        <w:rPr>
          <w:rStyle w:val="StyleUnderline"/>
          <w:highlight w:val="green"/>
        </w:rPr>
        <w:t>The Senate</w:t>
      </w:r>
      <w:r w:rsidRPr="00412169">
        <w:rPr>
          <w:rStyle w:val="StyleUnderline"/>
        </w:rPr>
        <w:t xml:space="preserve"> on Tuesday </w:t>
      </w:r>
      <w:r w:rsidRPr="00E72372">
        <w:rPr>
          <w:rStyle w:val="StyleUnderline"/>
          <w:highlight w:val="green"/>
        </w:rPr>
        <w:t>narrowly voted</w:t>
      </w:r>
      <w:r w:rsidRPr="00412169">
        <w:rPr>
          <w:rStyle w:val="StyleUnderline"/>
        </w:rPr>
        <w:t xml:space="preserve"> to end debate on legislation granting Mr. Obama enhanced negotiating powers to complete </w:t>
      </w:r>
      <w:r w:rsidRPr="00E72372">
        <w:rPr>
          <w:rStyle w:val="StyleUnderline"/>
          <w:highlight w:val="green"/>
        </w:rPr>
        <w:t>a</w:t>
      </w:r>
      <w:r w:rsidRPr="00412169">
        <w:rPr>
          <w:rStyle w:val="StyleUnderline"/>
        </w:rPr>
        <w:t xml:space="preserve"> </w:t>
      </w:r>
      <w:r w:rsidRPr="00E72372">
        <w:rPr>
          <w:rStyle w:val="StyleUnderline"/>
          <w:highlight w:val="green"/>
        </w:rPr>
        <w:t>major Pacific trade accord</w:t>
      </w:r>
      <w:r w:rsidRPr="00412169">
        <w:rPr>
          <w:rStyle w:val="StyleUnderline"/>
        </w:rPr>
        <w:t>, virtually assuring final passage Wednesday of Mr. Obama’s top legislative priority in his final years in office.</w:t>
      </w:r>
      <w:r w:rsidRPr="00412169">
        <w:rPr>
          <w:rStyle w:val="StyleUnderline"/>
          <w:sz w:val="12"/>
          <w:u w:val="none"/>
        </w:rPr>
        <w:t>¶</w:t>
      </w:r>
      <w:r w:rsidRPr="00412169">
        <w:rPr>
          <w:rStyle w:val="StyleUnderline"/>
          <w:sz w:val="12"/>
        </w:rPr>
        <w:t xml:space="preserve"> </w:t>
      </w:r>
      <w:r w:rsidRPr="00412169">
        <w:rPr>
          <w:rStyle w:val="StyleUnderline"/>
        </w:rPr>
        <w:t xml:space="preserve">The procedural vote of </w:t>
      </w:r>
      <w:r w:rsidRPr="00E72372">
        <w:rPr>
          <w:rStyle w:val="StyleUnderline"/>
          <w:highlight w:val="green"/>
        </w:rPr>
        <w:t>60 to 37</w:t>
      </w:r>
      <w:r w:rsidRPr="00412169">
        <w:rPr>
          <w:rStyle w:val="StyleUnderline"/>
        </w:rPr>
        <w:t xml:space="preserve"> just reached the minimum needed</w:t>
      </w:r>
      <w:r w:rsidRPr="00412169">
        <w:rPr>
          <w:sz w:val="16"/>
        </w:rPr>
        <w:t xml:space="preserve">, but final Senate passage will require only 51 votes. </w:t>
      </w:r>
      <w:hyperlink r:id="rId7" w:tooltip="Previous coverage in The Times." w:history="1">
        <w:r w:rsidRPr="00412169">
          <w:rPr>
            <w:sz w:val="24"/>
            <w:u w:val="single"/>
          </w:rPr>
          <w:t>The House approved</w:t>
        </w:r>
      </w:hyperlink>
      <w:r w:rsidRPr="00412169">
        <w:rPr>
          <w:sz w:val="16"/>
        </w:rPr>
        <w:t xml:space="preserve"> trade promotion authority last week.</w:t>
      </w:r>
      <w:r w:rsidRPr="00412169">
        <w:rPr>
          <w:sz w:val="12"/>
        </w:rPr>
        <w:t>¶</w:t>
      </w:r>
      <w:r w:rsidRPr="00412169">
        <w:rPr>
          <w:sz w:val="16"/>
        </w:rPr>
        <w:t xml:space="preserve"> </w:t>
      </w:r>
      <w:r w:rsidRPr="00E72372">
        <w:rPr>
          <w:rStyle w:val="StyleUnderline"/>
          <w:highlight w:val="green"/>
        </w:rPr>
        <w:t>With congressional support for “fast track</w:t>
      </w:r>
      <w:r w:rsidRPr="00412169">
        <w:rPr>
          <w:rStyle w:val="StyleUnderline"/>
        </w:rPr>
        <w:t xml:space="preserve">” authority, </w:t>
      </w:r>
      <w:r w:rsidRPr="00E72372">
        <w:rPr>
          <w:rStyle w:val="StyleUnderline"/>
          <w:highlight w:val="green"/>
        </w:rPr>
        <w:t>the pres</w:t>
      </w:r>
      <w:r w:rsidRPr="00412169">
        <w:rPr>
          <w:rStyle w:val="StyleUnderline"/>
        </w:rPr>
        <w:t xml:space="preserve">ident </w:t>
      </w:r>
      <w:r w:rsidRPr="00E72372">
        <w:rPr>
          <w:rStyle w:val="StyleUnderline"/>
          <w:highlight w:val="green"/>
        </w:rPr>
        <w:t>can press for final agreement on</w:t>
      </w:r>
      <w:r w:rsidRPr="00412169">
        <w:rPr>
          <w:rStyle w:val="StyleUnderline"/>
        </w:rPr>
        <w:t xml:space="preserve"> the </w:t>
      </w:r>
      <w:r w:rsidRPr="00E72372">
        <w:rPr>
          <w:rStyle w:val="StyleUnderline"/>
          <w:highlight w:val="green"/>
        </w:rPr>
        <w:t>T</w:t>
      </w:r>
      <w:r w:rsidRPr="00412169">
        <w:rPr>
          <w:rStyle w:val="StyleUnderline"/>
        </w:rPr>
        <w:t>rans-</w:t>
      </w:r>
      <w:r w:rsidRPr="00E72372">
        <w:rPr>
          <w:rStyle w:val="StyleUnderline"/>
          <w:highlight w:val="green"/>
        </w:rPr>
        <w:t>P</w:t>
      </w:r>
      <w:r w:rsidRPr="00412169">
        <w:rPr>
          <w:rStyle w:val="StyleUnderline"/>
        </w:rPr>
        <w:t xml:space="preserve">acific </w:t>
      </w:r>
      <w:r w:rsidRPr="00E72372">
        <w:rPr>
          <w:rStyle w:val="StyleUnderline"/>
          <w:highlight w:val="green"/>
        </w:rPr>
        <w:t>P</w:t>
      </w:r>
      <w:r w:rsidRPr="00412169">
        <w:rPr>
          <w:rStyle w:val="StyleUnderline"/>
        </w:rPr>
        <w:t xml:space="preserve">artnership, a legacy-defining accord </w:t>
      </w:r>
      <w:r w:rsidRPr="00E72372">
        <w:rPr>
          <w:rStyle w:val="StyleUnderline"/>
          <w:highlight w:val="green"/>
        </w:rPr>
        <w:t xml:space="preserve">linking </w:t>
      </w:r>
      <w:r w:rsidRPr="00E72372">
        <w:rPr>
          <w:rStyle w:val="Emphasis"/>
          <w:highlight w:val="green"/>
        </w:rPr>
        <w:t>40 percent</w:t>
      </w:r>
      <w:r w:rsidRPr="00E72372">
        <w:rPr>
          <w:rStyle w:val="StyleUnderline"/>
          <w:highlight w:val="green"/>
        </w:rPr>
        <w:t xml:space="preserve"> of the world’s economy</w:t>
      </w:r>
      <w:r w:rsidRPr="00412169">
        <w:rPr>
          <w:rStyle w:val="StyleUnderline"/>
        </w:rPr>
        <w:t xml:space="preserve"> — from Canada and Chile to Japan and Australia — in a web of rules governing Pacific commerce.</w:t>
      </w:r>
      <w:r w:rsidRPr="00412169">
        <w:rPr>
          <w:rFonts w:eastAsia="Times New Roman"/>
          <w:sz w:val="16"/>
          <w:shd w:val="clear" w:color="auto" w:fill="FFFFFF"/>
        </w:rPr>
        <w:t xml:space="preserve"> His administration can also bear down on a second agreement with Europe — known as the Transatlantic Trade and Investment Partnership — knowing that lawmakers will be able to vote for or against those agreements but will not be able to amend or </w:t>
      </w:r>
      <w:hyperlink r:id="rId8" w:tooltip="More articles about filibusters and debate curbs." w:history="1">
        <w:r w:rsidRPr="00412169">
          <w:rPr>
            <w:rFonts w:eastAsia="Times New Roman"/>
            <w:sz w:val="24"/>
            <w:u w:val="single"/>
            <w:shd w:val="clear" w:color="auto" w:fill="FFFFFF"/>
          </w:rPr>
          <w:t>filibuster</w:t>
        </w:r>
      </w:hyperlink>
      <w:r w:rsidRPr="00412169">
        <w:rPr>
          <w:rFonts w:eastAsia="Times New Roman"/>
          <w:sz w:val="16"/>
          <w:shd w:val="clear" w:color="auto" w:fill="FFFFFF"/>
        </w:rPr>
        <w:t xml:space="preserve"> them.</w:t>
      </w:r>
      <w:r w:rsidRPr="00412169">
        <w:rPr>
          <w:rFonts w:eastAsia="Times New Roman"/>
          <w:sz w:val="12"/>
          <w:shd w:val="clear" w:color="auto" w:fill="FFFFFF"/>
        </w:rPr>
        <w:t>¶</w:t>
      </w:r>
      <w:r w:rsidRPr="00412169">
        <w:rPr>
          <w:rFonts w:eastAsia="Times New Roman"/>
          <w:sz w:val="16"/>
          <w:shd w:val="clear" w:color="auto" w:fill="FFFFFF"/>
        </w:rPr>
        <w:t xml:space="preserve"> </w:t>
      </w:r>
      <w:r w:rsidRPr="00E72372">
        <w:rPr>
          <w:rStyle w:val="StyleUnderline"/>
          <w:highlight w:val="green"/>
        </w:rPr>
        <w:t>The Atlantic agreement is</w:t>
      </w:r>
      <w:r w:rsidRPr="00412169">
        <w:rPr>
          <w:rStyle w:val="StyleUnderline"/>
        </w:rPr>
        <w:t xml:space="preserve"> not </w:t>
      </w:r>
      <w:r w:rsidRPr="00E72372">
        <w:rPr>
          <w:rStyle w:val="StyleUnderline"/>
          <w:highlight w:val="green"/>
        </w:rPr>
        <w:t xml:space="preserve">expected to </w:t>
      </w:r>
      <w:r w:rsidRPr="00412169">
        <w:rPr>
          <w:rStyle w:val="StyleUnderline"/>
        </w:rPr>
        <w:t xml:space="preserve">be completed until the next administration is in office, but the trade negotiating powers would stretch for six years — well into the next presidency. Together those two accords would </w:t>
      </w:r>
      <w:r w:rsidRPr="00E72372">
        <w:rPr>
          <w:rStyle w:val="StyleUnderline"/>
          <w:highlight w:val="green"/>
        </w:rPr>
        <w:t xml:space="preserve">put much of the globe under the same trade rules, </w:t>
      </w:r>
      <w:r w:rsidRPr="00412169">
        <w:rPr>
          <w:rStyle w:val="StyleUnderline"/>
        </w:rPr>
        <w:t xml:space="preserve">not only </w:t>
      </w:r>
      <w:r w:rsidRPr="00E72372">
        <w:rPr>
          <w:rStyle w:val="StyleUnderline"/>
          <w:highlight w:val="green"/>
        </w:rPr>
        <w:t xml:space="preserve">lowering tariffs and other import barriers but also </w:t>
      </w:r>
      <w:r w:rsidRPr="00E72372">
        <w:rPr>
          <w:rStyle w:val="Emphasis"/>
          <w:highlight w:val="green"/>
        </w:rPr>
        <w:t>creating new standards</w:t>
      </w:r>
      <w:r w:rsidRPr="00E72372">
        <w:rPr>
          <w:rStyle w:val="StyleUnderline"/>
          <w:highlight w:val="green"/>
        </w:rPr>
        <w:t xml:space="preserve"> for Internet access, intellectual property and investor protections.</w:t>
      </w:r>
      <w:r w:rsidRPr="00412169">
        <w:rPr>
          <w:rStyle w:val="StyleUnderline"/>
          <w:sz w:val="12"/>
          <w:u w:val="none"/>
        </w:rPr>
        <w:t>¶</w:t>
      </w:r>
      <w:r w:rsidRPr="00412169">
        <w:rPr>
          <w:rStyle w:val="StyleUnderline"/>
          <w:sz w:val="12"/>
        </w:rPr>
        <w:t xml:space="preserve"> </w:t>
      </w:r>
      <w:r w:rsidRPr="00412169">
        <w:rPr>
          <w:sz w:val="16"/>
        </w:rPr>
        <w:t>“</w:t>
      </w:r>
      <w:r w:rsidRPr="00E72372">
        <w:rPr>
          <w:rStyle w:val="StyleUnderline"/>
          <w:highlight w:val="green"/>
        </w:rPr>
        <w:t xml:space="preserve">This is a very </w:t>
      </w:r>
      <w:r w:rsidRPr="00E72372">
        <w:rPr>
          <w:rStyle w:val="Emphasis"/>
          <w:highlight w:val="green"/>
        </w:rPr>
        <w:t>important</w:t>
      </w:r>
      <w:r w:rsidRPr="00E72372">
        <w:rPr>
          <w:rStyle w:val="StyleUnderline"/>
          <w:highlight w:val="green"/>
        </w:rPr>
        <w:t xml:space="preserve"> day for our country</w:t>
      </w:r>
      <w:r w:rsidRPr="00412169">
        <w:rPr>
          <w:rStyle w:val="StyleUnderline"/>
        </w:rPr>
        <w:t>,” said Senator Mitch McConnell, Republican of Kentucky and the majority leader, whose procedural maneuvering was largely responsible for the outcome. “</w:t>
      </w:r>
      <w:r w:rsidRPr="00E72372">
        <w:rPr>
          <w:rStyle w:val="StyleUnderline"/>
          <w:highlight w:val="green"/>
        </w:rPr>
        <w:t xml:space="preserve">America is </w:t>
      </w:r>
      <w:r w:rsidRPr="00E72372">
        <w:rPr>
          <w:rStyle w:val="Emphasis"/>
          <w:highlight w:val="green"/>
        </w:rPr>
        <w:t>back</w:t>
      </w:r>
      <w:r w:rsidRPr="00E72372">
        <w:rPr>
          <w:rStyle w:val="StyleUnderline"/>
          <w:highlight w:val="green"/>
        </w:rPr>
        <w:t xml:space="preserve"> in the trade business</w:t>
      </w:r>
      <w:r w:rsidRPr="00412169">
        <w:rPr>
          <w:rStyle w:val="StyleUnderline"/>
        </w:rPr>
        <w:t>.”</w:t>
      </w:r>
      <w:r w:rsidRPr="00412169">
        <w:rPr>
          <w:rStyle w:val="StyleUnderline"/>
          <w:sz w:val="12"/>
          <w:u w:val="none"/>
        </w:rPr>
        <w:t>¶</w:t>
      </w:r>
      <w:r w:rsidRPr="00412169">
        <w:rPr>
          <w:rStyle w:val="StyleUnderline"/>
          <w:sz w:val="12"/>
        </w:rPr>
        <w:t xml:space="preserve"> </w:t>
      </w:r>
      <w:r w:rsidRPr="00E72372">
        <w:rPr>
          <w:rStyle w:val="StyleUnderline"/>
          <w:highlight w:val="green"/>
        </w:rPr>
        <w:t>Most Democrats</w:t>
      </w:r>
      <w:r w:rsidRPr="00412169">
        <w:rPr>
          <w:rStyle w:val="StyleUnderline"/>
        </w:rPr>
        <w:t xml:space="preserve"> — along with labor unions, environmental groups and liberal activists — </w:t>
      </w:r>
      <w:r w:rsidRPr="00E72372">
        <w:rPr>
          <w:rStyle w:val="StyleUnderline"/>
          <w:highlight w:val="green"/>
        </w:rPr>
        <w:t>disagree</w:t>
      </w:r>
      <w:r w:rsidRPr="00412169">
        <w:rPr>
          <w:rStyle w:val="StyleUnderline"/>
        </w:rPr>
        <w:t>d</w:t>
      </w:r>
      <w:r w:rsidRPr="00E72372">
        <w:rPr>
          <w:rStyle w:val="StyleUnderline"/>
          <w:highlight w:val="green"/>
        </w:rPr>
        <w:t xml:space="preserve">, </w:t>
      </w:r>
      <w:r w:rsidRPr="00412169">
        <w:rPr>
          <w:rStyle w:val="StyleUnderline"/>
        </w:rPr>
        <w:t>saying that such trade agreements had resulted in lost manufacturing jobs and lower wages for American workers.</w:t>
      </w:r>
      <w:r w:rsidRPr="00412169">
        <w:rPr>
          <w:rStyle w:val="StyleUnderline"/>
          <w:sz w:val="12"/>
          <w:u w:val="none"/>
        </w:rPr>
        <w:t>¶</w:t>
      </w:r>
      <w:r w:rsidRPr="00412169">
        <w:rPr>
          <w:rStyle w:val="StyleUnderline"/>
          <w:sz w:val="12"/>
        </w:rPr>
        <w:t xml:space="preserve"> </w:t>
      </w:r>
      <w:r w:rsidRPr="00412169">
        <w:rPr>
          <w:sz w:val="16"/>
        </w:rPr>
        <w:t>“It is a great day for the big money interests, not a great day for working families,” said Senator Bernie Sanders, independent of Vermont, who is seeking the Democratic presidential nomination.</w:t>
      </w:r>
      <w:r w:rsidRPr="00412169">
        <w:rPr>
          <w:sz w:val="12"/>
        </w:rPr>
        <w:t>¶</w:t>
      </w:r>
      <w:r w:rsidRPr="00412169">
        <w:rPr>
          <w:sz w:val="16"/>
        </w:rPr>
        <w:t xml:space="preserve"> </w:t>
      </w:r>
      <w:r w:rsidRPr="00E72372">
        <w:rPr>
          <w:rStyle w:val="StyleUnderline"/>
          <w:highlight w:val="green"/>
        </w:rPr>
        <w:t>But</w:t>
      </w:r>
      <w:r w:rsidRPr="00412169">
        <w:rPr>
          <w:rStyle w:val="StyleUnderline"/>
        </w:rPr>
        <w:t xml:space="preserve"> 13 Democrats sided with Republicans to end the debate and get to a final vote on trade promotion authority.</w:t>
      </w:r>
      <w:r w:rsidRPr="00412169">
        <w:rPr>
          <w:rStyle w:val="StyleUnderline"/>
          <w:sz w:val="12"/>
          <w:u w:val="none"/>
        </w:rPr>
        <w:t>¶</w:t>
      </w:r>
      <w:r w:rsidRPr="00412169">
        <w:rPr>
          <w:rStyle w:val="StyleUnderline"/>
          <w:sz w:val="12"/>
        </w:rPr>
        <w:t xml:space="preserve"> </w:t>
      </w:r>
      <w:r w:rsidRPr="00412169">
        <w:rPr>
          <w:sz w:val="16"/>
        </w:rPr>
        <w:t xml:space="preserve">Tuesday’s vote was the second time the Senate had blocked a </w:t>
      </w:r>
      <w:hyperlink r:id="rId9" w:tooltip="More articles about filibusters and debate curbs." w:history="1">
        <w:r w:rsidRPr="00412169">
          <w:rPr>
            <w:sz w:val="24"/>
            <w:u w:val="single"/>
          </w:rPr>
          <w:t>filibuster</w:t>
        </w:r>
      </w:hyperlink>
      <w:r w:rsidRPr="00412169">
        <w:rPr>
          <w:sz w:val="16"/>
        </w:rPr>
        <w:t xml:space="preserve"> of fast-track authority, but this time the bill was shorn of a separate measure to offer enhanced retraining and educational assistance to workers displaced by international trade accords. That measure also faces a crucial vote on Wednesday.</w:t>
      </w:r>
      <w:r w:rsidRPr="00412169">
        <w:rPr>
          <w:sz w:val="12"/>
        </w:rPr>
        <w:t>¶</w:t>
      </w:r>
      <w:r w:rsidRPr="00412169">
        <w:rPr>
          <w:sz w:val="16"/>
        </w:rPr>
        <w:t xml:space="preserve"> </w:t>
      </w:r>
      <w:r w:rsidRPr="00E72372">
        <w:rPr>
          <w:rStyle w:val="StyleUnderline"/>
          <w:highlight w:val="green"/>
        </w:rPr>
        <w:t>Passage of a stand-alone trade promotion bill will put pressure on House Democrats, who</w:t>
      </w:r>
      <w:r w:rsidRPr="00412169">
        <w:rPr>
          <w:rStyle w:val="StyleUnderline"/>
        </w:rPr>
        <w:t xml:space="preserve"> just over a week ago </w:t>
      </w:r>
      <w:hyperlink r:id="rId10" w:tooltip="Previous coverage in The Times." w:history="1">
        <w:r w:rsidRPr="00E72372">
          <w:rPr>
            <w:rStyle w:val="StyleUnderline"/>
            <w:highlight w:val="green"/>
          </w:rPr>
          <w:t>brought down the worker aid provision</w:t>
        </w:r>
      </w:hyperlink>
      <w:r w:rsidRPr="00412169">
        <w:rPr>
          <w:rStyle w:val="StyleUnderline"/>
        </w:rPr>
        <w:t xml:space="preserve">, known as trade adjustment assistance, when it was linked to the fast-track legislation, </w:t>
      </w:r>
      <w:r w:rsidRPr="00E72372">
        <w:rPr>
          <w:rStyle w:val="StyleUnderline"/>
          <w:highlight w:val="green"/>
        </w:rPr>
        <w:t>in a strategic move they hoped would defeat the entire trade package</w:t>
      </w:r>
      <w:r w:rsidRPr="00412169">
        <w:rPr>
          <w:rStyle w:val="StyleUnderline"/>
        </w:rPr>
        <w:t>.</w:t>
      </w:r>
    </w:p>
    <w:p w:rsidR="00412169" w:rsidRDefault="00412169" w:rsidP="00412169">
      <w:pPr>
        <w:pStyle w:val="Heading3"/>
      </w:pPr>
      <w:r>
        <w:t>Top of Docket</w:t>
      </w:r>
    </w:p>
    <w:p w:rsidR="00412169" w:rsidRPr="006F7855" w:rsidRDefault="00412169" w:rsidP="00412169">
      <w:pPr>
        <w:pStyle w:val="Heading4"/>
        <w:spacing w:line="276" w:lineRule="auto"/>
        <w:rPr>
          <w:rFonts w:ascii="Times" w:hAnsi="Times"/>
        </w:rPr>
      </w:pPr>
      <w:r w:rsidRPr="006F7855">
        <w:rPr>
          <w:rFonts w:ascii="Times" w:hAnsi="Times"/>
        </w:rPr>
        <w:t>Obama Pushing For TPP hard despite disapproval by own party.</w:t>
      </w:r>
    </w:p>
    <w:p w:rsidR="00412169" w:rsidRPr="006F7855" w:rsidRDefault="00412169" w:rsidP="00412169">
      <w:pPr>
        <w:spacing w:line="276" w:lineRule="auto"/>
        <w:rPr>
          <w:rStyle w:val="Style13ptBold"/>
          <w:rFonts w:ascii="Times" w:hAnsi="Times"/>
        </w:rPr>
      </w:pPr>
      <w:r w:rsidRPr="006F7855">
        <w:rPr>
          <w:rStyle w:val="Style13ptBold"/>
          <w:rFonts w:ascii="Times" w:hAnsi="Times"/>
        </w:rPr>
        <w:t xml:space="preserve">Steven Greenhouse 5/11, former New York Times Reporter and now a reporter at The Guardian, 5/11/15, “Obama intensifies TPP push as critics worry trade deal will threaten US jobs”, </w:t>
      </w:r>
      <w:hyperlink r:id="rId11" w:history="1">
        <w:r w:rsidRPr="006F7855">
          <w:rPr>
            <w:rStyle w:val="Style13ptBold"/>
            <w:rFonts w:ascii="Times" w:hAnsi="Times"/>
          </w:rPr>
          <w:t>http://www.theguardian.com/us-news/2015/may/11/obama-trans-pacific-partnership-trade-push-critics-senate-vote</w:t>
        </w:r>
      </w:hyperlink>
      <w:r w:rsidRPr="006F7855">
        <w:rPr>
          <w:rStyle w:val="Style13ptBold"/>
          <w:rFonts w:ascii="Times" w:hAnsi="Times"/>
        </w:rPr>
        <w:t xml:space="preserve"> </w:t>
      </w:r>
    </w:p>
    <w:p w:rsidR="00412169" w:rsidRPr="00412169" w:rsidRDefault="00412169" w:rsidP="00412169">
      <w:pPr>
        <w:shd w:val="clear" w:color="auto" w:fill="FFFFFF"/>
        <w:spacing w:before="100" w:beforeAutospacing="1" w:after="100" w:afterAutospacing="1" w:line="276" w:lineRule="auto"/>
        <w:rPr>
          <w:rStyle w:val="StyleUnderline"/>
        </w:rPr>
      </w:pPr>
      <w:r w:rsidRPr="00412169">
        <w:rPr>
          <w:sz w:val="12"/>
        </w:rPr>
        <w:t>¶</w:t>
      </w:r>
      <w:r w:rsidRPr="00412169">
        <w:rPr>
          <w:sz w:val="10"/>
        </w:rPr>
        <w:t xml:space="preserve"> </w:t>
      </w:r>
      <w:r w:rsidRPr="00E72372">
        <w:rPr>
          <w:rStyle w:val="StyleUnderline"/>
          <w:highlight w:val="green"/>
        </w:rPr>
        <w:t>To</w:t>
      </w:r>
      <w:r>
        <w:rPr>
          <w:rStyle w:val="StyleUnderline"/>
        </w:rPr>
        <w:t xml:space="preserve"> </w:t>
      </w:r>
      <w:hyperlink r:id="rId12" w:history="1">
        <w:r w:rsidRPr="00E72372">
          <w:rPr>
            <w:rStyle w:val="StyleUnderline"/>
            <w:highlight w:val="green"/>
          </w:rPr>
          <w:t>Barack Obama</w:t>
        </w:r>
      </w:hyperlink>
      <w:r w:rsidRPr="00E72372">
        <w:rPr>
          <w:rStyle w:val="StyleUnderline"/>
          <w:highlight w:val="green"/>
        </w:rPr>
        <w:t>, the</w:t>
      </w:r>
      <w:r w:rsidRPr="00412169">
        <w:rPr>
          <w:rStyle w:val="StyleUnderline"/>
        </w:rPr>
        <w:t xml:space="preserve"> </w:t>
      </w:r>
      <w:r w:rsidRPr="00E72372">
        <w:rPr>
          <w:rStyle w:val="StyleUnderline"/>
          <w:highlight w:val="green"/>
        </w:rPr>
        <w:t>T</w:t>
      </w:r>
      <w:r w:rsidRPr="00412169">
        <w:rPr>
          <w:rStyle w:val="StyleUnderline"/>
        </w:rPr>
        <w:t>rans-</w:t>
      </w:r>
      <w:r w:rsidRPr="00E72372">
        <w:rPr>
          <w:rStyle w:val="StyleUnderline"/>
          <w:highlight w:val="green"/>
        </w:rPr>
        <w:t>P</w:t>
      </w:r>
      <w:r w:rsidRPr="00412169">
        <w:rPr>
          <w:rStyle w:val="StyleUnderline"/>
        </w:rPr>
        <w:t xml:space="preserve">acific </w:t>
      </w:r>
      <w:r w:rsidRPr="00E72372">
        <w:rPr>
          <w:rStyle w:val="StyleUnderline"/>
          <w:highlight w:val="green"/>
        </w:rPr>
        <w:t>p</w:t>
      </w:r>
      <w:r w:rsidRPr="00412169">
        <w:rPr>
          <w:rStyle w:val="StyleUnderline"/>
        </w:rPr>
        <w:t xml:space="preserve">act </w:t>
      </w:r>
      <w:r w:rsidRPr="00E72372">
        <w:rPr>
          <w:rStyle w:val="StyleUnderline"/>
          <w:highlight w:val="green"/>
        </w:rPr>
        <w:t>will increase trade, strengthen protections for Asia</w:t>
      </w:r>
      <w:r w:rsidRPr="00412169">
        <w:rPr>
          <w:rStyle w:val="StyleUnderline"/>
        </w:rPr>
        <w:t xml:space="preserve">n workers </w:t>
      </w:r>
      <w:r w:rsidRPr="00E72372">
        <w:rPr>
          <w:rStyle w:val="StyleUnderline"/>
          <w:highlight w:val="green"/>
        </w:rPr>
        <w:t>and aid international relations.</w:t>
      </w:r>
      <w:r w:rsidRPr="00412169">
        <w:rPr>
          <w:rStyle w:val="StyleUnderline"/>
          <w:sz w:val="12"/>
          <w:u w:val="none"/>
        </w:rPr>
        <w:t>¶</w:t>
      </w:r>
      <w:r w:rsidRPr="00412169">
        <w:rPr>
          <w:rStyle w:val="StyleUnderline"/>
          <w:sz w:val="12"/>
        </w:rPr>
        <w:t xml:space="preserve"> </w:t>
      </w:r>
      <w:r w:rsidRPr="00E72372">
        <w:rPr>
          <w:rStyle w:val="StyleUnderline"/>
          <w:highlight w:val="green"/>
        </w:rPr>
        <w:t>But opponents</w:t>
      </w:r>
      <w:r w:rsidRPr="00412169">
        <w:rPr>
          <w:rStyle w:val="StyleUnderline"/>
        </w:rPr>
        <w:t xml:space="preserve"> of the most important trade deal in a generation - </w:t>
      </w:r>
      <w:r w:rsidRPr="00E72372">
        <w:rPr>
          <w:rStyle w:val="StyleUnderline"/>
          <w:highlight w:val="green"/>
        </w:rPr>
        <w:t>including</w:t>
      </w:r>
      <w:r w:rsidRPr="00412169">
        <w:rPr>
          <w:rStyle w:val="StyleUnderline"/>
        </w:rPr>
        <w:t xml:space="preserve"> unions, but also left-leaning </w:t>
      </w:r>
      <w:r w:rsidRPr="00E72372">
        <w:rPr>
          <w:rStyle w:val="StyleUnderline"/>
          <w:highlight w:val="green"/>
        </w:rPr>
        <w:t>Democrats</w:t>
      </w:r>
      <w:r w:rsidRPr="00412169">
        <w:rPr>
          <w:rStyle w:val="StyleUnderline"/>
        </w:rPr>
        <w:t xml:space="preserve"> such as</w:t>
      </w:r>
      <w:r>
        <w:rPr>
          <w:rStyle w:val="StyleUnderline"/>
        </w:rPr>
        <w:t xml:space="preserve"> </w:t>
      </w:r>
      <w:hyperlink r:id="rId13" w:history="1">
        <w:r w:rsidRPr="00412169">
          <w:rPr>
            <w:rStyle w:val="StyleUnderline"/>
          </w:rPr>
          <w:t>Elizabeth Warren</w:t>
        </w:r>
      </w:hyperlink>
      <w:r>
        <w:rPr>
          <w:rStyle w:val="StyleUnderline"/>
        </w:rPr>
        <w:t xml:space="preserve"> </w:t>
      </w:r>
      <w:r w:rsidRPr="00412169">
        <w:rPr>
          <w:rStyle w:val="StyleUnderline"/>
        </w:rPr>
        <w:t xml:space="preserve">– </w:t>
      </w:r>
      <w:r w:rsidRPr="00E72372">
        <w:rPr>
          <w:rStyle w:val="StyleUnderline"/>
          <w:highlight w:val="green"/>
        </w:rPr>
        <w:t>are worried about the impact it will have</w:t>
      </w:r>
      <w:r w:rsidRPr="00412169">
        <w:rPr>
          <w:rStyle w:val="StyleUnderline"/>
        </w:rPr>
        <w:t xml:space="preserve"> on US jobs.</w:t>
      </w:r>
      <w:r w:rsidRPr="00412169">
        <w:rPr>
          <w:rStyle w:val="StyleUnderline"/>
          <w:sz w:val="12"/>
          <w:u w:val="none"/>
        </w:rPr>
        <w:t>¶</w:t>
      </w:r>
      <w:r w:rsidRPr="00412169">
        <w:rPr>
          <w:rStyle w:val="StyleUnderline"/>
          <w:sz w:val="12"/>
        </w:rPr>
        <w:t xml:space="preserve"> </w:t>
      </w:r>
      <w:r w:rsidRPr="00E72372">
        <w:rPr>
          <w:rStyle w:val="StyleUnderline"/>
          <w:highlight w:val="green"/>
        </w:rPr>
        <w:t>And on the right</w:t>
      </w:r>
      <w:r w:rsidRPr="00412169">
        <w:rPr>
          <w:rStyle w:val="StyleUnderline"/>
        </w:rPr>
        <w:t xml:space="preserve">, Republican presidential hopeful Carly Fiorina and </w:t>
      </w:r>
      <w:r w:rsidRPr="00E72372">
        <w:rPr>
          <w:rStyle w:val="StyleUnderline"/>
          <w:highlight w:val="green"/>
        </w:rPr>
        <w:t>others have attacked</w:t>
      </w:r>
      <w:r w:rsidRPr="00412169">
        <w:rPr>
          <w:rStyle w:val="StyleUnderline"/>
        </w:rPr>
        <w:t xml:space="preserve"> Trans-Pacific Partnership (</w:t>
      </w:r>
      <w:r w:rsidRPr="00E72372">
        <w:rPr>
          <w:rStyle w:val="StyleUnderline"/>
          <w:highlight w:val="green"/>
        </w:rPr>
        <w:t>TPP</w:t>
      </w:r>
      <w:r w:rsidRPr="00412169">
        <w:rPr>
          <w:rStyle w:val="StyleUnderline"/>
        </w:rPr>
        <w:t>’s) “secrecy” and the lack of transparency in a deal involving 12 nations accounting for 40% of the world economy.</w:t>
      </w:r>
      <w:r w:rsidRPr="00412169">
        <w:rPr>
          <w:rStyle w:val="StyleUnderline"/>
          <w:sz w:val="12"/>
          <w:u w:val="none"/>
        </w:rPr>
        <w:t>¶</w:t>
      </w:r>
      <w:r w:rsidRPr="00412169">
        <w:rPr>
          <w:rStyle w:val="StyleUnderline"/>
          <w:sz w:val="12"/>
        </w:rPr>
        <w:t xml:space="preserve"> </w:t>
      </w:r>
      <w:r w:rsidRPr="00412169">
        <w:rPr>
          <w:sz w:val="10"/>
          <w:szCs w:val="27"/>
        </w:rPr>
        <w:t>As a vote to speed adoption of the deal looms on Tuesday, Obama almost seems to be channeling rightwing anti-union firebrands such as Republican governor Scott Walker as he attacks critics of the Trans-Pacific trade pact that he so badly wants.</w:t>
      </w:r>
      <w:r w:rsidRPr="00412169">
        <w:rPr>
          <w:sz w:val="12"/>
          <w:szCs w:val="27"/>
        </w:rPr>
        <w:t>¶</w:t>
      </w:r>
      <w:r w:rsidRPr="00412169">
        <w:rPr>
          <w:sz w:val="10"/>
          <w:szCs w:val="27"/>
        </w:rPr>
        <w:t xml:space="preserve"> Irked by Warren’s criticisms of the deal </w:t>
      </w:r>
      <w:hyperlink r:id="rId14" w:history="1">
        <w:r w:rsidRPr="00412169">
          <w:rPr>
            <w:sz w:val="27"/>
            <w:szCs w:val="27"/>
            <w:u w:val="single"/>
          </w:rPr>
          <w:t>Obama chided</w:t>
        </w:r>
      </w:hyperlink>
      <w:r w:rsidRPr="00412169">
        <w:rPr>
          <w:sz w:val="10"/>
          <w:szCs w:val="27"/>
        </w:rPr>
        <w:t xml:space="preserve"> his long-time ally for being a “politician” who was making “arguments” that “don’t stand the test of fact and scrutiny”.</w:t>
      </w:r>
      <w:r w:rsidRPr="00412169">
        <w:rPr>
          <w:sz w:val="12"/>
          <w:szCs w:val="27"/>
        </w:rPr>
        <w:t>¶</w:t>
      </w:r>
      <w:r w:rsidRPr="00412169">
        <w:rPr>
          <w:sz w:val="10"/>
          <w:szCs w:val="27"/>
        </w:rPr>
        <w:t xml:space="preserve"> </w:t>
      </w:r>
      <w:r w:rsidRPr="00412169">
        <w:rPr>
          <w:rStyle w:val="StyleUnderline"/>
        </w:rPr>
        <w:t xml:space="preserve">He has called union leaders and other critics of the deal “dishonest” for saying the Pacific pact was “secret”. He also suggested union leaders were frozen in the past for likening the deal to the two-decade-old North American Free </w:t>
      </w:r>
      <w:r w:rsidRPr="00412169">
        <w:rPr>
          <w:rStyle w:val="StyleUnderline"/>
        </w:rPr>
        <w:lastRenderedPageBreak/>
        <w:t>Trade Agreement (Nafta), which labor insists was a disaster, costing hundreds of thousands of US manufacturing jobs.</w:t>
      </w:r>
      <w:r w:rsidRPr="00412169">
        <w:rPr>
          <w:rStyle w:val="StyleUnderline"/>
          <w:sz w:val="12"/>
          <w:u w:val="none"/>
        </w:rPr>
        <w:t>¶</w:t>
      </w:r>
      <w:r w:rsidRPr="00412169">
        <w:rPr>
          <w:rStyle w:val="StyleUnderline"/>
          <w:sz w:val="12"/>
        </w:rPr>
        <w:t xml:space="preserve"> </w:t>
      </w:r>
      <w:r w:rsidRPr="00E72372">
        <w:rPr>
          <w:rStyle w:val="StyleUnderline"/>
          <w:highlight w:val="green"/>
        </w:rPr>
        <w:t>Obama has adopted unusually sharp rhetoric as the Senate prepares to vote</w:t>
      </w:r>
      <w:r w:rsidRPr="00412169">
        <w:rPr>
          <w:rStyle w:val="StyleUnderline"/>
        </w:rPr>
        <w:t xml:space="preserve"> Tuesday on whether to approve trade promotion authority or “fast track”, which would speed up the president’s power to complete the pact by giving trade deals an up or down vote and ban amendments or filibusters. Such fast track authority would last six years and would also cover the trade deal - the Transatlantic Trade and Investment Partnership or TTIP - that Obama is seeking to negotiate with the European Union.</w:t>
      </w:r>
      <w:r w:rsidRPr="00412169">
        <w:rPr>
          <w:rStyle w:val="StyleUnderline"/>
          <w:sz w:val="12"/>
          <w:u w:val="none"/>
        </w:rPr>
        <w:t>¶</w:t>
      </w:r>
      <w:r w:rsidRPr="00412169">
        <w:rPr>
          <w:rStyle w:val="StyleUnderline"/>
          <w:sz w:val="12"/>
        </w:rPr>
        <w:t xml:space="preserve"> </w:t>
      </w:r>
      <w:r w:rsidRPr="00412169">
        <w:rPr>
          <w:rStyle w:val="StyleUnderline"/>
        </w:rPr>
        <w:t>Obama has never before attacked his labor allies so vigorously, and some union leaders ask why is he fighting so hard for a deal they say will be a boon to corporate America while doing little to help US workers. Unions have gone all-out to block the deal, warning that they might withhold endorsements from any lawmaker who votes for fast track. And some political analysts say whether Obama wins on fast track, a pivotal fight for him, is too close to call.</w:t>
      </w:r>
      <w:r w:rsidRPr="00412169">
        <w:rPr>
          <w:rStyle w:val="StyleUnderline"/>
          <w:sz w:val="12"/>
          <w:u w:val="none"/>
        </w:rPr>
        <w:t>¶</w:t>
      </w:r>
      <w:r w:rsidRPr="00412169">
        <w:rPr>
          <w:rStyle w:val="StyleUnderline"/>
          <w:sz w:val="12"/>
        </w:rPr>
        <w:t xml:space="preserve"> </w:t>
      </w:r>
      <w:r w:rsidRPr="00412169">
        <w:rPr>
          <w:sz w:val="10"/>
          <w:szCs w:val="27"/>
        </w:rPr>
        <w:t xml:space="preserve">In his </w:t>
      </w:r>
      <w:hyperlink r:id="rId15" w:history="1">
        <w:r w:rsidRPr="00412169">
          <w:rPr>
            <w:sz w:val="27"/>
            <w:szCs w:val="27"/>
            <w:u w:val="single"/>
          </w:rPr>
          <w:t>speech last Friday at Nike’s headquarters</w:t>
        </w:r>
      </w:hyperlink>
      <w:r w:rsidRPr="00412169">
        <w:rPr>
          <w:sz w:val="10"/>
          <w:szCs w:val="27"/>
        </w:rPr>
        <w:t xml:space="preserve"> in Oregon, Obama said unions have been “fellow travelers” with him on increasing the minimum wage and job training, but he added: “</w:t>
      </w:r>
      <w:r w:rsidRPr="00E72372">
        <w:rPr>
          <w:rStyle w:val="StyleUnderline"/>
          <w:highlight w:val="green"/>
        </w:rPr>
        <w:t xml:space="preserve">On trade, I </w:t>
      </w:r>
      <w:r w:rsidRPr="00412169">
        <w:rPr>
          <w:rStyle w:val="StyleUnderline"/>
        </w:rPr>
        <w:t xml:space="preserve">actually </w:t>
      </w:r>
      <w:r w:rsidRPr="00E72372">
        <w:rPr>
          <w:rStyle w:val="StyleUnderline"/>
          <w:highlight w:val="green"/>
        </w:rPr>
        <w:t xml:space="preserve">think some of my </w:t>
      </w:r>
      <w:r w:rsidRPr="00412169">
        <w:rPr>
          <w:rStyle w:val="StyleUnderline"/>
        </w:rPr>
        <w:t>dearest</w:t>
      </w:r>
      <w:r w:rsidRPr="00E72372">
        <w:rPr>
          <w:rStyle w:val="StyleUnderline"/>
          <w:highlight w:val="green"/>
        </w:rPr>
        <w:t xml:space="preserve"> friends are wrong. </w:t>
      </w:r>
      <w:r w:rsidRPr="00412169">
        <w:rPr>
          <w:rStyle w:val="StyleUnderline"/>
        </w:rPr>
        <w:t>They’re just wrong.”</w:t>
      </w:r>
      <w:r w:rsidRPr="00412169">
        <w:rPr>
          <w:rStyle w:val="StyleUnderline"/>
          <w:sz w:val="12"/>
          <w:u w:val="none"/>
        </w:rPr>
        <w:t>¶</w:t>
      </w:r>
      <w:r w:rsidRPr="00412169">
        <w:rPr>
          <w:rStyle w:val="StyleUnderline"/>
          <w:sz w:val="12"/>
        </w:rPr>
        <w:t xml:space="preserve"> </w:t>
      </w:r>
      <w:r w:rsidRPr="00412169">
        <w:rPr>
          <w:sz w:val="10"/>
          <w:szCs w:val="27"/>
        </w:rPr>
        <w:t xml:space="preserve">Later </w:t>
      </w:r>
      <w:r w:rsidRPr="00E72372">
        <w:rPr>
          <w:rStyle w:val="StyleUnderline"/>
          <w:highlight w:val="green"/>
        </w:rPr>
        <w:t xml:space="preserve">the president added: “If I didn’t think this was the right thing </w:t>
      </w:r>
      <w:r w:rsidRPr="00412169">
        <w:rPr>
          <w:rStyle w:val="StyleUnderline"/>
        </w:rPr>
        <w:t>to do for working families</w:t>
      </w:r>
      <w:r w:rsidRPr="00E72372">
        <w:rPr>
          <w:rStyle w:val="StyleUnderline"/>
          <w:highlight w:val="green"/>
        </w:rPr>
        <w:t>, I would not be fighting for it.”</w:t>
      </w:r>
      <w:r w:rsidRPr="00412169">
        <w:rPr>
          <w:rStyle w:val="StyleUnderline"/>
          <w:sz w:val="12"/>
          <w:u w:val="none"/>
        </w:rPr>
        <w:t>¶</w:t>
      </w:r>
      <w:r w:rsidRPr="00412169">
        <w:rPr>
          <w:rStyle w:val="StyleUnderline"/>
          <w:sz w:val="12"/>
        </w:rPr>
        <w:t xml:space="preserve"> </w:t>
      </w:r>
      <w:r w:rsidRPr="00412169">
        <w:rPr>
          <w:sz w:val="10"/>
          <w:szCs w:val="27"/>
        </w:rPr>
        <w:t xml:space="preserve">To labor, Obama’s choice of </w:t>
      </w:r>
      <w:hyperlink r:id="rId16" w:history="1">
        <w:r w:rsidRPr="00412169">
          <w:rPr>
            <w:sz w:val="27"/>
            <w:szCs w:val="27"/>
            <w:u w:val="single"/>
          </w:rPr>
          <w:t>Nike headquarters for a major address on trade was dismaying.</w:t>
        </w:r>
        <w:r>
          <w:rPr>
            <w:sz w:val="27"/>
            <w:szCs w:val="27"/>
            <w:u w:val="single"/>
          </w:rPr>
          <w:t xml:space="preserve"> </w:t>
        </w:r>
      </w:hyperlink>
      <w:r w:rsidRPr="00412169">
        <w:rPr>
          <w:sz w:val="10"/>
          <w:szCs w:val="27"/>
        </w:rPr>
        <w:t>Nike is often seen as a poster child for all that’s wrong on trade. Not only was Nike a leader in sending production overseas – making more than 90% of its footwear in Asia – but for years, its overseas factories faced revelations about low wages, long hours, dangerous chemicals and bullying bosses. Its factory conditions have improved, but some critics say not nearly enough. (In response to Obama’s Nike speech, labor launched a Twitter campaign against fast track, with the hashtag #JustDontDoIt.)</w:t>
      </w:r>
      <w:r w:rsidRPr="00412169">
        <w:rPr>
          <w:sz w:val="12"/>
          <w:szCs w:val="27"/>
        </w:rPr>
        <w:t>¶</w:t>
      </w:r>
      <w:r w:rsidRPr="00412169">
        <w:rPr>
          <w:sz w:val="10"/>
          <w:szCs w:val="27"/>
        </w:rPr>
        <w:t xml:space="preserve"> In his Nike address, </w:t>
      </w:r>
      <w:r w:rsidRPr="00E72372">
        <w:rPr>
          <w:rStyle w:val="StyleUnderline"/>
          <w:highlight w:val="green"/>
        </w:rPr>
        <w:t>Obama admitted</w:t>
      </w:r>
      <w:r w:rsidRPr="00412169">
        <w:rPr>
          <w:rStyle w:val="StyleUnderline"/>
        </w:rPr>
        <w:t xml:space="preserve"> that </w:t>
      </w:r>
      <w:r w:rsidRPr="00E72372">
        <w:rPr>
          <w:rStyle w:val="StyleUnderline"/>
          <w:highlight w:val="green"/>
        </w:rPr>
        <w:t>Nafta had led to</w:t>
      </w:r>
      <w:r w:rsidRPr="00412169">
        <w:rPr>
          <w:rStyle w:val="StyleUnderline"/>
        </w:rPr>
        <w:t xml:space="preserve"> an exodus of manufacturing jobs and “real displacement and real </w:t>
      </w:r>
      <w:r w:rsidRPr="00E72372">
        <w:rPr>
          <w:rStyle w:val="StyleUnderline"/>
          <w:highlight w:val="green"/>
        </w:rPr>
        <w:t>pain”. But he sought to assure</w:t>
      </w:r>
      <w:r w:rsidRPr="00412169">
        <w:rPr>
          <w:rStyle w:val="StyleUnderline"/>
        </w:rPr>
        <w:t xml:space="preserve"> labor – and all Americans – </w:t>
      </w:r>
      <w:r w:rsidRPr="00E72372">
        <w:rPr>
          <w:rStyle w:val="StyleUnderline"/>
          <w:highlight w:val="green"/>
        </w:rPr>
        <w:t>that the Pacific deal would be better</w:t>
      </w:r>
      <w:r w:rsidRPr="00412169">
        <w:rPr>
          <w:rStyle w:val="StyleUnderline"/>
        </w:rPr>
        <w:t>, that it would make Nafta’s largely unenforceable labor and environmental provisions “actually enforceable”. Defeating the Pacific pact, he said, would leave Nafta’s weaker, largely unenforceable provisions in place.</w:t>
      </w:r>
      <w:r w:rsidRPr="00412169">
        <w:rPr>
          <w:rStyle w:val="StyleUnderline"/>
          <w:sz w:val="12"/>
          <w:u w:val="none"/>
        </w:rPr>
        <w:t>¶</w:t>
      </w:r>
      <w:r w:rsidRPr="00412169">
        <w:rPr>
          <w:rStyle w:val="StyleUnderline"/>
          <w:sz w:val="12"/>
        </w:rPr>
        <w:t xml:space="preserve"> </w:t>
      </w:r>
      <w:r w:rsidRPr="00412169">
        <w:rPr>
          <w:sz w:val="10"/>
          <w:szCs w:val="27"/>
        </w:rPr>
        <w:t>Obama warned against torpedoing this trade agreement, saying that protectionism would undercut economies worldwide: “The lesson is not that we pull up the drawbridge and build a moat around ourselves.”</w:t>
      </w:r>
      <w:r w:rsidRPr="00412169">
        <w:rPr>
          <w:sz w:val="12"/>
          <w:szCs w:val="27"/>
        </w:rPr>
        <w:t>¶</w:t>
      </w:r>
      <w:r w:rsidRPr="00412169">
        <w:rPr>
          <w:sz w:val="10"/>
          <w:szCs w:val="27"/>
        </w:rPr>
        <w:t xml:space="preserve"> </w:t>
      </w:r>
      <w:r w:rsidRPr="00E72372">
        <w:rPr>
          <w:rStyle w:val="StyleUnderline"/>
          <w:highlight w:val="green"/>
        </w:rPr>
        <w:t xml:space="preserve">Obama argued TPP would not cost </w:t>
      </w:r>
      <w:r w:rsidRPr="00412169">
        <w:rPr>
          <w:rStyle w:val="StyleUnderline"/>
        </w:rPr>
        <w:t>manufacturing</w:t>
      </w:r>
      <w:r w:rsidRPr="00E72372">
        <w:rPr>
          <w:rStyle w:val="StyleUnderline"/>
          <w:highlight w:val="green"/>
        </w:rPr>
        <w:t xml:space="preserve"> jobs because </w:t>
      </w:r>
      <w:r w:rsidRPr="00412169">
        <w:rPr>
          <w:rStyle w:val="StyleUnderline"/>
        </w:rPr>
        <w:t xml:space="preserve">the low-wage </w:t>
      </w:r>
      <w:r w:rsidRPr="00E72372">
        <w:rPr>
          <w:rStyle w:val="StyleUnderline"/>
          <w:highlight w:val="green"/>
        </w:rPr>
        <w:t>jobs that would go to Asia already have gone there</w:t>
      </w:r>
      <w:r w:rsidRPr="00412169">
        <w:rPr>
          <w:rStyle w:val="StyleUnderline"/>
        </w:rPr>
        <w:t>. Indeed, Nike says that if a trade deal is reached, that would increase its sales and production, and as a result it would hire thousands more workers in the US for high-wage design and engineering jobs.</w:t>
      </w:r>
    </w:p>
    <w:p w:rsidR="00412169" w:rsidRPr="006F7855" w:rsidRDefault="00412169" w:rsidP="00412169">
      <w:pPr>
        <w:pStyle w:val="Heading4"/>
        <w:spacing w:line="276" w:lineRule="auto"/>
        <w:rPr>
          <w:rFonts w:ascii="Times" w:hAnsi="Times"/>
        </w:rPr>
      </w:pPr>
      <w:r w:rsidRPr="006F7855">
        <w:rPr>
          <w:rFonts w:ascii="Times" w:hAnsi="Times"/>
        </w:rPr>
        <w:t xml:space="preserve">Obama’s Lobbying For TPP Has Been One Of His Most Aggressive-shows the importance of the bill to him. </w:t>
      </w:r>
    </w:p>
    <w:p w:rsidR="00412169" w:rsidRPr="006F7855" w:rsidRDefault="00412169" w:rsidP="00412169">
      <w:pPr>
        <w:spacing w:line="276" w:lineRule="auto"/>
        <w:rPr>
          <w:rStyle w:val="Style13ptBold"/>
          <w:rFonts w:ascii="Times" w:hAnsi="Times"/>
        </w:rPr>
      </w:pPr>
      <w:r w:rsidRPr="006F7855">
        <w:rPr>
          <w:rStyle w:val="Style13ptBold"/>
          <w:rFonts w:ascii="Times" w:hAnsi="Times"/>
        </w:rPr>
        <w:t>JULIE HIRSCHFELD DAVIS 5/10, NY Times Reporter, and </w:t>
      </w:r>
      <w:hyperlink r:id="rId17" w:tooltip="More Articles by JONATHAN WEISMAN" w:history="1">
        <w:r w:rsidRPr="006F7855">
          <w:rPr>
            <w:rStyle w:val="Style13ptBold"/>
            <w:rFonts w:ascii="Times" w:hAnsi="Times"/>
          </w:rPr>
          <w:t>JONATHAN WEISMAN</w:t>
        </w:r>
      </w:hyperlink>
      <w:r w:rsidRPr="006F7855">
        <w:rPr>
          <w:rStyle w:val="Style13ptBold"/>
          <w:rFonts w:ascii="Times" w:hAnsi="Times"/>
        </w:rPr>
        <w:t xml:space="preserve"> 5/10,  5/10/15, “Obama’s Pacific Trade Push Faces a Senate Vote This Week”, </w:t>
      </w:r>
      <w:hyperlink r:id="rId18" w:history="1">
        <w:r w:rsidRPr="006F7855">
          <w:rPr>
            <w:rStyle w:val="Style13ptBold"/>
            <w:rFonts w:ascii="Times" w:hAnsi="Times"/>
          </w:rPr>
          <w:t>http://www.nytimes.com/2015/05/11/us/politics/obama-pushing-skeptical-legislators-hard-on-pacific-trade-deal.html</w:t>
        </w:r>
      </w:hyperlink>
      <w:r w:rsidRPr="006F7855">
        <w:rPr>
          <w:rStyle w:val="Style13ptBold"/>
          <w:rFonts w:ascii="Times" w:hAnsi="Times"/>
        </w:rPr>
        <w:t xml:space="preserve"> </w:t>
      </w:r>
    </w:p>
    <w:p w:rsidR="00412169" w:rsidRPr="006F7855" w:rsidRDefault="00412169" w:rsidP="00412169">
      <w:pPr>
        <w:spacing w:line="276" w:lineRule="auto"/>
        <w:rPr>
          <w:rFonts w:ascii="Times" w:hAnsi="Times"/>
        </w:rPr>
      </w:pPr>
    </w:p>
    <w:p w:rsidR="00412169" w:rsidRDefault="00B105E5" w:rsidP="00412169">
      <w:pPr>
        <w:shd w:val="clear" w:color="auto" w:fill="FFFFFF"/>
        <w:spacing w:after="240" w:line="276" w:lineRule="auto"/>
        <w:rPr>
          <w:rStyle w:val="StyleUnderline"/>
        </w:rPr>
      </w:pPr>
      <w:hyperlink r:id="rId19" w:tooltip="More articles about Barack Obama" w:history="1">
        <w:r w:rsidR="00412169" w:rsidRPr="00E72372">
          <w:rPr>
            <w:rStyle w:val="StyleUnderline"/>
            <w:highlight w:val="green"/>
          </w:rPr>
          <w:t>President Obama</w:t>
        </w:r>
      </w:hyperlink>
      <w:r w:rsidR="00412169" w:rsidRPr="00E72372">
        <w:rPr>
          <w:rStyle w:val="StyleUnderline"/>
          <w:highlight w:val="green"/>
        </w:rPr>
        <w:t>’s</w:t>
      </w:r>
      <w:r w:rsidR="00412169" w:rsidRPr="00412169">
        <w:rPr>
          <w:rStyle w:val="StyleUnderline"/>
        </w:rPr>
        <w:t xml:space="preserve"> </w:t>
      </w:r>
      <w:r w:rsidR="00412169" w:rsidRPr="00E72372">
        <w:rPr>
          <w:rStyle w:val="Emphasis"/>
          <w:highlight w:val="green"/>
        </w:rPr>
        <w:t>most aggressive and sustained</w:t>
      </w:r>
      <w:r w:rsidR="00412169" w:rsidRPr="00412169">
        <w:rPr>
          <w:rStyle w:val="StyleUnderline"/>
        </w:rPr>
        <w:t xml:space="preserve"> legislative </w:t>
      </w:r>
      <w:r w:rsidR="00412169" w:rsidRPr="00E72372">
        <w:rPr>
          <w:rStyle w:val="StyleUnderline"/>
          <w:highlight w:val="green"/>
        </w:rPr>
        <w:t>push</w:t>
      </w:r>
      <w:r w:rsidR="00412169" w:rsidRPr="00412169">
        <w:rPr>
          <w:rStyle w:val="StyleUnderline"/>
        </w:rPr>
        <w:t xml:space="preserve"> since the Affordable Care Act </w:t>
      </w:r>
      <w:r w:rsidR="00412169" w:rsidRPr="00E72372">
        <w:rPr>
          <w:rStyle w:val="StyleUnderline"/>
          <w:highlight w:val="green"/>
        </w:rPr>
        <w:t>faces a crucial</w:t>
      </w:r>
      <w:r w:rsidR="00412169" w:rsidRPr="00412169">
        <w:rPr>
          <w:rStyle w:val="StyleUnderline"/>
        </w:rPr>
        <w:t xml:space="preserve"> first </w:t>
      </w:r>
      <w:r w:rsidR="00412169" w:rsidRPr="00E72372">
        <w:rPr>
          <w:rStyle w:val="StyleUnderline"/>
          <w:highlight w:val="green"/>
        </w:rPr>
        <w:t>test</w:t>
      </w:r>
      <w:r w:rsidR="00412169" w:rsidRPr="00412169">
        <w:rPr>
          <w:rStyle w:val="StyleUnderline"/>
        </w:rPr>
        <w:t xml:space="preserve"> this week when a divided Senate considers a bill that would grant him accelerated power to complete a massive trade accord with 11 nations across the Pacific Rim.</w:t>
      </w:r>
      <w:r w:rsidR="00412169" w:rsidRPr="00412169">
        <w:rPr>
          <w:rStyle w:val="StyleUnderline"/>
          <w:sz w:val="12"/>
          <w:u w:val="none"/>
        </w:rPr>
        <w:t>¶</w:t>
      </w:r>
      <w:r w:rsidR="00412169" w:rsidRPr="00412169">
        <w:rPr>
          <w:rStyle w:val="StyleUnderline"/>
          <w:sz w:val="12"/>
        </w:rPr>
        <w:t xml:space="preserve"> </w:t>
      </w:r>
      <w:r w:rsidR="00412169" w:rsidRPr="00412169">
        <w:rPr>
          <w:sz w:val="16"/>
        </w:rPr>
        <w:t xml:space="preserve">But after lobbying members of Congress in a campaign that has included rides on </w:t>
      </w:r>
      <w:hyperlink r:id="rId20" w:tooltip="More articles about Air Force One." w:history="1">
        <w:r w:rsidR="00412169" w:rsidRPr="00412169">
          <w:rPr>
            <w:sz w:val="24"/>
            <w:u w:val="single"/>
          </w:rPr>
          <w:t>Air Force One</w:t>
        </w:r>
      </w:hyperlink>
      <w:r w:rsidR="00412169" w:rsidRPr="00412169">
        <w:rPr>
          <w:sz w:val="16"/>
        </w:rPr>
        <w:t>, meetings in the West Wing, private vows of political support and public attacks on critics in his own party, Mr. Obama’s top legislative priority remains at risk.</w:t>
      </w:r>
      <w:r w:rsidR="00412169" w:rsidRPr="00412169">
        <w:rPr>
          <w:sz w:val="12"/>
        </w:rPr>
        <w:t>¶</w:t>
      </w:r>
      <w:r w:rsidR="00412169" w:rsidRPr="00412169">
        <w:rPr>
          <w:sz w:val="16"/>
        </w:rPr>
        <w:t xml:space="preserve"> A vote scheduled for Tuesday on legislation that would grant him trade promotion authority, also known as “fast track,” has become mired in a procedural thicket, with Democrats — many of them loyal to labor unions bent on killing the bill — vowing to oppose it.</w:t>
      </w:r>
      <w:r w:rsidR="00412169" w:rsidRPr="00412169">
        <w:rPr>
          <w:sz w:val="12"/>
        </w:rPr>
        <w:t>¶</w:t>
      </w:r>
      <w:r w:rsidR="00412169" w:rsidRPr="00412169">
        <w:rPr>
          <w:sz w:val="16"/>
        </w:rPr>
        <w:t xml:space="preserve"> Once Congress grants a president trade promotion authority, lawmakers have the ability to vote up or down on a final trade agreement, but they forfeit the right to amend the deal or </w:t>
      </w:r>
      <w:hyperlink r:id="rId21" w:tooltip="More articles about filibusters and debate curbs." w:history="1">
        <w:r w:rsidR="00412169" w:rsidRPr="00412169">
          <w:rPr>
            <w:sz w:val="24"/>
            <w:u w:val="single"/>
          </w:rPr>
          <w:t>filibuster</w:t>
        </w:r>
      </w:hyperlink>
      <w:r w:rsidR="00412169" w:rsidRPr="00412169">
        <w:rPr>
          <w:sz w:val="16"/>
        </w:rPr>
        <w:t xml:space="preserve"> it. The bill before the Senate adds a new twist: If lawmakers decide a final trade accord falls short of their standards, Congress can vote to revoke the president’s authority and then try to amend the deal.</w:t>
      </w:r>
      <w:r w:rsidR="00412169" w:rsidRPr="00412169">
        <w:rPr>
          <w:sz w:val="12"/>
        </w:rPr>
        <w:t>¶</w:t>
      </w:r>
      <w:r w:rsidR="00412169" w:rsidRPr="00412169">
        <w:rPr>
          <w:sz w:val="16"/>
        </w:rPr>
        <w:t xml:space="preserve"> </w:t>
      </w:r>
      <w:r w:rsidR="00412169" w:rsidRPr="00E72372">
        <w:rPr>
          <w:rStyle w:val="StyleUnderline"/>
          <w:highlight w:val="green"/>
        </w:rPr>
        <w:t>It will get only more difficult for the</w:t>
      </w:r>
      <w:r w:rsidR="00412169" w:rsidRPr="00412169">
        <w:rPr>
          <w:rStyle w:val="StyleUnderline"/>
        </w:rPr>
        <w:t xml:space="preserve"> </w:t>
      </w:r>
      <w:r w:rsidR="00412169" w:rsidRPr="00E72372">
        <w:rPr>
          <w:rStyle w:val="StyleUnderline"/>
          <w:highlight w:val="green"/>
        </w:rPr>
        <w:t>pres</w:t>
      </w:r>
      <w:r w:rsidR="00412169" w:rsidRPr="00412169">
        <w:rPr>
          <w:rStyle w:val="StyleUnderline"/>
        </w:rPr>
        <w:t xml:space="preserve">ident </w:t>
      </w:r>
      <w:r w:rsidR="00412169" w:rsidRPr="00E72372">
        <w:rPr>
          <w:rStyle w:val="StyleUnderline"/>
          <w:highlight w:val="green"/>
        </w:rPr>
        <w:t>as the debate moves</w:t>
      </w:r>
      <w:r w:rsidR="00412169" w:rsidRPr="00412169">
        <w:rPr>
          <w:rStyle w:val="StyleUnderline"/>
        </w:rPr>
        <w:t xml:space="preserve"> from the Senate </w:t>
      </w:r>
      <w:r w:rsidR="00412169" w:rsidRPr="00E72372">
        <w:rPr>
          <w:rStyle w:val="StyleUnderline"/>
          <w:highlight w:val="green"/>
        </w:rPr>
        <w:t>to the House</w:t>
      </w:r>
      <w:r w:rsidR="00412169" w:rsidRPr="00412169">
        <w:rPr>
          <w:rStyle w:val="StyleUnderline"/>
        </w:rPr>
        <w:t xml:space="preserve">. Republicans on whom Mr. Obama is relying to provide the bulk of the votes for the trade measure are finding their colleagues — many aligned with the </w:t>
      </w:r>
      <w:hyperlink r:id="rId22" w:tooltip="More articles about the Tea Party movement." w:history="1">
        <w:r w:rsidR="00412169" w:rsidRPr="00412169">
          <w:rPr>
            <w:rStyle w:val="StyleUnderline"/>
          </w:rPr>
          <w:t>Tea Party</w:t>
        </w:r>
      </w:hyperlink>
      <w:r w:rsidR="00412169" w:rsidRPr="00412169">
        <w:rPr>
          <w:rStyle w:val="StyleUnderline"/>
        </w:rPr>
        <w:t xml:space="preserve"> — reluctant to hand the president a victory. Leaders have warned the White House that they may not be able to supply enough votes to compensate for balky members of the president’s own party.</w:t>
      </w:r>
      <w:r w:rsidR="00412169" w:rsidRPr="00412169">
        <w:rPr>
          <w:rStyle w:val="StyleUnderline"/>
          <w:sz w:val="12"/>
          <w:u w:val="none"/>
        </w:rPr>
        <w:t>¶</w:t>
      </w:r>
      <w:r w:rsidR="00412169" w:rsidRPr="00412169">
        <w:rPr>
          <w:rStyle w:val="StyleUnderline"/>
          <w:sz w:val="12"/>
        </w:rPr>
        <w:t xml:space="preserve"> </w:t>
      </w:r>
      <w:r w:rsidR="00412169" w:rsidRPr="00E72372">
        <w:rPr>
          <w:rStyle w:val="StyleUnderline"/>
          <w:highlight w:val="green"/>
        </w:rPr>
        <w:t>The</w:t>
      </w:r>
      <w:r w:rsidR="00412169" w:rsidRPr="00412169">
        <w:rPr>
          <w:rStyle w:val="StyleUnderline"/>
        </w:rPr>
        <w:t xml:space="preserve"> accord, the </w:t>
      </w:r>
      <w:r w:rsidR="00412169" w:rsidRPr="00E72372">
        <w:rPr>
          <w:rStyle w:val="StyleUnderline"/>
          <w:highlight w:val="green"/>
        </w:rPr>
        <w:t>T</w:t>
      </w:r>
      <w:r w:rsidR="00412169" w:rsidRPr="00412169">
        <w:rPr>
          <w:rStyle w:val="StyleUnderline"/>
        </w:rPr>
        <w:t>rans-</w:t>
      </w:r>
      <w:r w:rsidR="00412169" w:rsidRPr="00E72372">
        <w:rPr>
          <w:rStyle w:val="StyleUnderline"/>
          <w:highlight w:val="green"/>
        </w:rPr>
        <w:t>P</w:t>
      </w:r>
      <w:r w:rsidR="00412169" w:rsidRPr="00412169">
        <w:rPr>
          <w:rStyle w:val="StyleUnderline"/>
        </w:rPr>
        <w:t xml:space="preserve">acific </w:t>
      </w:r>
      <w:r w:rsidR="00412169" w:rsidRPr="00E72372">
        <w:rPr>
          <w:rStyle w:val="StyleUnderline"/>
          <w:highlight w:val="green"/>
        </w:rPr>
        <w:t>P</w:t>
      </w:r>
      <w:r w:rsidR="00412169" w:rsidRPr="00412169">
        <w:rPr>
          <w:rStyle w:val="StyleUnderline"/>
        </w:rPr>
        <w:t xml:space="preserve">artnership, </w:t>
      </w:r>
      <w:r w:rsidR="00412169" w:rsidRPr="00E72372">
        <w:rPr>
          <w:rStyle w:val="StyleUnderline"/>
          <w:highlight w:val="green"/>
        </w:rPr>
        <w:t>would reduce tariffs on a vast array</w:t>
      </w:r>
      <w:r w:rsidR="00412169" w:rsidRPr="00412169">
        <w:rPr>
          <w:rStyle w:val="StyleUnderline"/>
        </w:rPr>
        <w:t xml:space="preserve"> of goods and services, </w:t>
      </w:r>
      <w:r w:rsidR="00412169" w:rsidRPr="00E72372">
        <w:rPr>
          <w:rStyle w:val="StyleUnderline"/>
          <w:highlight w:val="green"/>
        </w:rPr>
        <w:t xml:space="preserve">reaching </w:t>
      </w:r>
      <w:r w:rsidR="00412169" w:rsidRPr="00E72372">
        <w:rPr>
          <w:rStyle w:val="Emphasis"/>
          <w:highlight w:val="green"/>
        </w:rPr>
        <w:t>40 percent of the global economy</w:t>
      </w:r>
      <w:r w:rsidR="00412169" w:rsidRPr="00E72372">
        <w:rPr>
          <w:rStyle w:val="StyleUnderline"/>
          <w:highlight w:val="green"/>
        </w:rPr>
        <w:t xml:space="preserve"> and affecting about </w:t>
      </w:r>
      <w:r w:rsidR="00412169" w:rsidRPr="00E72372">
        <w:rPr>
          <w:rStyle w:val="Emphasis"/>
          <w:highlight w:val="green"/>
        </w:rPr>
        <w:t>40 percent of America’s exports and imports</w:t>
      </w:r>
      <w:r w:rsidR="00412169" w:rsidRPr="00412169">
        <w:rPr>
          <w:rStyle w:val="StyleUnderline"/>
        </w:rPr>
        <w:t xml:space="preserve">. </w:t>
      </w:r>
      <w:r w:rsidR="00412169" w:rsidRPr="00412169">
        <w:rPr>
          <w:rStyle w:val="StyleUnderline"/>
        </w:rPr>
        <w:lastRenderedPageBreak/>
        <w:t xml:space="preserve">Mr. </w:t>
      </w:r>
      <w:r w:rsidR="00412169" w:rsidRPr="00E72372">
        <w:rPr>
          <w:rStyle w:val="StyleUnderline"/>
          <w:highlight w:val="green"/>
        </w:rPr>
        <w:t>Obama has seized on it as “</w:t>
      </w:r>
      <w:r w:rsidR="00412169" w:rsidRPr="00E72372">
        <w:rPr>
          <w:rStyle w:val="Emphasis"/>
          <w:highlight w:val="green"/>
        </w:rPr>
        <w:t>the most progressive trade agreement in history</w:t>
      </w:r>
      <w:r w:rsidR="00412169" w:rsidRPr="00E72372">
        <w:rPr>
          <w:rStyle w:val="StyleUnderline"/>
          <w:highlight w:val="green"/>
        </w:rPr>
        <w:t>,” with labor and environmental</w:t>
      </w:r>
      <w:r w:rsidR="00412169" w:rsidRPr="00412169">
        <w:rPr>
          <w:rStyle w:val="StyleUnderline"/>
        </w:rPr>
        <w:t xml:space="preserve"> </w:t>
      </w:r>
      <w:r w:rsidR="00412169" w:rsidRPr="00E72372">
        <w:rPr>
          <w:rStyle w:val="StyleUnderline"/>
          <w:highlight w:val="green"/>
        </w:rPr>
        <w:t xml:space="preserve">standards </w:t>
      </w:r>
      <w:r w:rsidR="00412169" w:rsidRPr="00412169">
        <w:rPr>
          <w:rStyle w:val="StyleUnderline"/>
        </w:rPr>
        <w:t xml:space="preserve">written into its text </w:t>
      </w:r>
      <w:r w:rsidR="00412169" w:rsidRPr="00E72372">
        <w:rPr>
          <w:rStyle w:val="StyleUnderline"/>
          <w:highlight w:val="green"/>
        </w:rPr>
        <w:t xml:space="preserve">and the potential to </w:t>
      </w:r>
      <w:r w:rsidR="00412169" w:rsidRPr="00E72372">
        <w:rPr>
          <w:rStyle w:val="Emphasis"/>
          <w:highlight w:val="green"/>
        </w:rPr>
        <w:t>right the wrongs</w:t>
      </w:r>
      <w:r w:rsidR="00412169" w:rsidRPr="00E72372">
        <w:rPr>
          <w:rStyle w:val="StyleUnderline"/>
          <w:highlight w:val="green"/>
        </w:rPr>
        <w:t xml:space="preserve"> of past trade deals.</w:t>
      </w:r>
      <w:r w:rsidR="00412169" w:rsidRPr="00412169">
        <w:rPr>
          <w:rStyle w:val="StyleUnderline"/>
          <w:sz w:val="12"/>
          <w:u w:val="none"/>
        </w:rPr>
        <w:t>¶</w:t>
      </w:r>
      <w:r w:rsidR="00412169" w:rsidRPr="00412169">
        <w:rPr>
          <w:rStyle w:val="StyleUnderline"/>
          <w:sz w:val="12"/>
        </w:rPr>
        <w:t xml:space="preserve"> </w:t>
      </w:r>
      <w:r w:rsidR="00412169" w:rsidRPr="00412169">
        <w:rPr>
          <w:sz w:val="16"/>
        </w:rPr>
        <w:t>But even senior members of the administration seem astonished at the difficulty the president is having in selling the deal.</w:t>
      </w:r>
      <w:r w:rsidR="00412169" w:rsidRPr="00412169">
        <w:rPr>
          <w:sz w:val="12"/>
        </w:rPr>
        <w:t>¶</w:t>
      </w:r>
      <w:r w:rsidR="00412169" w:rsidRPr="00412169">
        <w:rPr>
          <w:sz w:val="16"/>
        </w:rPr>
        <w:t xml:space="preserve"> “I’ve never participated in something like this,” said Penny Pritzker, the secretary of commerce, who has helped lead the lobbying campaign with other cabinet members and White House officials. “It’s an all-hands-on-deck approach,” she said, “and sometimes it’s in the hallway.”</w:t>
      </w:r>
      <w:r w:rsidR="00412169" w:rsidRPr="00412169">
        <w:rPr>
          <w:sz w:val="12"/>
        </w:rPr>
        <w:t>¶</w:t>
      </w:r>
      <w:r w:rsidR="00412169" w:rsidRPr="00412169">
        <w:rPr>
          <w:sz w:val="16"/>
        </w:rPr>
        <w:t xml:space="preserve"> Michael B. Froman, the trade representative, is known to prowl the tunnels underneath the Capitol to buttonhole skeptical Democrats. He has also lobbied them at dinner parties, at the airport and even on a crowded bus in India during a presidential visit there.</w:t>
      </w:r>
      <w:r w:rsidR="00412169" w:rsidRPr="00412169">
        <w:rPr>
          <w:sz w:val="12"/>
        </w:rPr>
        <w:t>¶</w:t>
      </w:r>
      <w:r w:rsidR="00412169" w:rsidRPr="00412169">
        <w:rPr>
          <w:sz w:val="16"/>
        </w:rPr>
        <w:t xml:space="preserve"> </w:t>
      </w:r>
      <w:r w:rsidR="00412169" w:rsidRPr="00412169">
        <w:rPr>
          <w:rStyle w:val="StyleUnderline"/>
        </w:rPr>
        <w:t xml:space="preserve">Mr. </w:t>
      </w:r>
      <w:r w:rsidR="00412169" w:rsidRPr="00E72372">
        <w:rPr>
          <w:rStyle w:val="StyleUnderline"/>
          <w:highlight w:val="green"/>
        </w:rPr>
        <w:t>Obama</w:t>
      </w:r>
      <w:r w:rsidR="00412169" w:rsidRPr="00412169">
        <w:rPr>
          <w:rStyle w:val="StyleUnderline"/>
        </w:rPr>
        <w:t xml:space="preserve">, who normally eschews legislative schmoozing, </w:t>
      </w:r>
      <w:r w:rsidR="00412169" w:rsidRPr="00E72372">
        <w:rPr>
          <w:rStyle w:val="StyleUnderline"/>
          <w:highlight w:val="green"/>
        </w:rPr>
        <w:t xml:space="preserve">has made his case in </w:t>
      </w:r>
      <w:r w:rsidR="00412169" w:rsidRPr="00412169">
        <w:rPr>
          <w:rStyle w:val="StyleUnderline"/>
        </w:rPr>
        <w:t>dozens of tele</w:t>
      </w:r>
      <w:r w:rsidR="00412169" w:rsidRPr="00E72372">
        <w:rPr>
          <w:rStyle w:val="StyleUnderline"/>
          <w:highlight w:val="green"/>
        </w:rPr>
        <w:t>phone</w:t>
      </w:r>
      <w:r w:rsidR="00412169" w:rsidRPr="00412169">
        <w:rPr>
          <w:rStyle w:val="StyleUnderline"/>
        </w:rPr>
        <w:t xml:space="preserve"> </w:t>
      </w:r>
      <w:r w:rsidR="00412169" w:rsidRPr="00E72372">
        <w:rPr>
          <w:rStyle w:val="StyleUnderline"/>
          <w:highlight w:val="green"/>
        </w:rPr>
        <w:t>calls and one-on-one or group meetings with lawmakers.</w:t>
      </w:r>
      <w:r w:rsidR="00412169" w:rsidRPr="00412169">
        <w:rPr>
          <w:rStyle w:val="StyleUnderline"/>
          <w:sz w:val="12"/>
          <w:u w:val="none"/>
        </w:rPr>
        <w:t>¶</w:t>
      </w:r>
      <w:r w:rsidR="00412169" w:rsidRPr="00412169">
        <w:rPr>
          <w:rStyle w:val="StyleUnderline"/>
          <w:sz w:val="12"/>
        </w:rPr>
        <w:t xml:space="preserve"> </w:t>
      </w:r>
      <w:r w:rsidR="00412169" w:rsidRPr="00E72372">
        <w:rPr>
          <w:rStyle w:val="StyleUnderline"/>
          <w:highlight w:val="green"/>
        </w:rPr>
        <w:t>He has also become</w:t>
      </w:r>
      <w:r w:rsidR="00412169" w:rsidRPr="00412169">
        <w:rPr>
          <w:rStyle w:val="StyleUnderline"/>
        </w:rPr>
        <w:t xml:space="preserve"> increasingly </w:t>
      </w:r>
      <w:r w:rsidR="00412169" w:rsidRPr="00E72372">
        <w:rPr>
          <w:rStyle w:val="StyleUnderline"/>
          <w:highlight w:val="green"/>
        </w:rPr>
        <w:t>aggressive in taking on critics in his own party</w:t>
      </w:r>
      <w:r w:rsidR="00412169" w:rsidRPr="00412169">
        <w:rPr>
          <w:rStyle w:val="StyleUnderline"/>
        </w:rPr>
        <w:t xml:space="preserve">, including Senator Elizabeth Warren of Massachusetts, a popular figure among the liberal base who has denounced the trade deal as a sellout to corporate interests. Mr. Obama has </w:t>
      </w:r>
      <w:hyperlink r:id="rId23" w:history="1">
        <w:r w:rsidR="00412169" w:rsidRPr="00412169">
          <w:rPr>
            <w:rStyle w:val="StyleUnderline"/>
          </w:rPr>
          <w:t>suggested</w:t>
        </w:r>
      </w:hyperlink>
      <w:r w:rsidR="00412169" w:rsidRPr="00412169">
        <w:rPr>
          <w:rStyle w:val="StyleUnderline"/>
        </w:rPr>
        <w:t xml:space="preserve"> that they are either intentionally misrepresenting the issue or being duped by misinformation about it.</w:t>
      </w:r>
      <w:r w:rsidR="00412169" w:rsidRPr="00412169">
        <w:rPr>
          <w:sz w:val="16"/>
        </w:rPr>
        <w:t xml:space="preserve"> That has put the president in the uncomfortable position of feuding openly with activists who have usually revered him.</w:t>
      </w:r>
      <w:r w:rsidR="00412169" w:rsidRPr="00412169">
        <w:rPr>
          <w:sz w:val="12"/>
        </w:rPr>
        <w:t>¶</w:t>
      </w:r>
      <w:r w:rsidR="00412169" w:rsidRPr="00412169">
        <w:rPr>
          <w:sz w:val="16"/>
        </w:rPr>
        <w:t xml:space="preserve"> </w:t>
      </w:r>
      <w:r w:rsidR="00412169" w:rsidRPr="00412169">
        <w:rPr>
          <w:rStyle w:val="StyleUnderline"/>
        </w:rPr>
        <w:t>“</w:t>
      </w:r>
      <w:r w:rsidR="00412169" w:rsidRPr="00E72372">
        <w:rPr>
          <w:rStyle w:val="StyleUnderline"/>
          <w:highlight w:val="green"/>
        </w:rPr>
        <w:t>He’s been very active making the case that this is a different</w:t>
      </w:r>
      <w:r w:rsidR="00412169" w:rsidRPr="00412169">
        <w:rPr>
          <w:rStyle w:val="StyleUnderline"/>
        </w:rPr>
        <w:t xml:space="preserve">-in-kind </w:t>
      </w:r>
      <w:r w:rsidR="00412169" w:rsidRPr="00E72372">
        <w:rPr>
          <w:rStyle w:val="StyleUnderline"/>
          <w:highlight w:val="green"/>
        </w:rPr>
        <w:t>trade agreement, the most progressive trade agreemen</w:t>
      </w:r>
      <w:r w:rsidR="00412169" w:rsidRPr="00412169">
        <w:rPr>
          <w:rStyle w:val="StyleUnderline"/>
        </w:rPr>
        <w:t>t,” said Jeffrey D. Zients, the director of Mr. Obama’s National Economic Council.</w:t>
      </w:r>
    </w:p>
    <w:p w:rsidR="00822BCB" w:rsidRDefault="00822BCB" w:rsidP="00822BCB">
      <w:pPr>
        <w:pStyle w:val="Heading3"/>
        <w:rPr>
          <w:rStyle w:val="StyleUnderline"/>
          <w:sz w:val="32"/>
          <w:szCs w:val="32"/>
        </w:rPr>
      </w:pPr>
      <w:r w:rsidRPr="00822BCB">
        <w:rPr>
          <w:rStyle w:val="StyleUnderline"/>
          <w:sz w:val="32"/>
          <w:szCs w:val="32"/>
        </w:rPr>
        <w:t xml:space="preserve">AT: Thumper </w:t>
      </w:r>
      <w:r>
        <w:rPr>
          <w:rStyle w:val="StyleUnderline"/>
          <w:sz w:val="32"/>
          <w:szCs w:val="32"/>
        </w:rPr>
        <w:t>–</w:t>
      </w:r>
      <w:r w:rsidRPr="00822BCB">
        <w:rPr>
          <w:rStyle w:val="StyleUnderline"/>
          <w:sz w:val="32"/>
          <w:szCs w:val="32"/>
        </w:rPr>
        <w:t xml:space="preserve"> General</w:t>
      </w:r>
    </w:p>
    <w:p w:rsidR="00822BCB" w:rsidRPr="003029E3" w:rsidRDefault="00822BCB" w:rsidP="00822BCB">
      <w:pPr>
        <w:pStyle w:val="Heading4"/>
      </w:pPr>
      <w:r>
        <w:t xml:space="preserve">Hold all of their link UQ to a </w:t>
      </w:r>
      <w:r w:rsidRPr="00035988">
        <w:t>very high threshold</w:t>
      </w:r>
      <w:r>
        <w:t>---issues don’t cost PC until they’re at the finish line</w:t>
      </w:r>
    </w:p>
    <w:p w:rsidR="00822BCB" w:rsidRDefault="00822BCB" w:rsidP="00822BCB">
      <w:r>
        <w:t xml:space="preserve">Kevin </w:t>
      </w:r>
      <w:r w:rsidRPr="00035988">
        <w:rPr>
          <w:rStyle w:val="Style13ptBold"/>
        </w:rPr>
        <w:t>Drum 10</w:t>
      </w:r>
      <w:r>
        <w:t xml:space="preserve"> is a political blogger for MOTHER JONES magazine. Prior to that he was a contributing writer for the WASHINGTON MONTHLY, “Immigration Coming Off the Back Burner?,” 3/10 http://motherjones.com/kevin-drum/2010/03/immigration-coming-back-burner</w:t>
      </w:r>
    </w:p>
    <w:p w:rsidR="00822BCB" w:rsidRPr="00822BCB" w:rsidRDefault="00822BCB" w:rsidP="00822BCB">
      <w:pPr>
        <w:pStyle w:val="cardtext"/>
        <w:rPr>
          <w:sz w:val="16"/>
        </w:rPr>
      </w:pPr>
      <w:r w:rsidRPr="003029E3">
        <w:rPr>
          <w:sz w:val="16"/>
        </w:rPr>
        <w:t xml:space="preserve">Not to pick on Ezra or anything, but </w:t>
      </w:r>
      <w:r w:rsidRPr="00AA1D23">
        <w:rPr>
          <w:rStyle w:val="StyleUnderline"/>
          <w:highlight w:val="yellow"/>
        </w:rPr>
        <w:t>this attitude betrays a</w:t>
      </w:r>
      <w:r w:rsidRPr="003029E3">
        <w:rPr>
          <w:rStyle w:val="StyleUnderline"/>
        </w:rPr>
        <w:t xml:space="preserve"> surprisingly </w:t>
      </w:r>
      <w:r w:rsidRPr="003029E3">
        <w:rPr>
          <w:rStyle w:val="Emphasis"/>
        </w:rPr>
        <w:t xml:space="preserve">common </w:t>
      </w:r>
      <w:r w:rsidRPr="00AA1D23">
        <w:rPr>
          <w:rStyle w:val="Emphasis"/>
          <w:highlight w:val="yellow"/>
        </w:rPr>
        <w:t>misconception about political issues</w:t>
      </w:r>
      <w:r w:rsidRPr="003029E3">
        <w:rPr>
          <w:sz w:val="16"/>
        </w:rPr>
        <w:t xml:space="preserve"> in general. The fact is that </w:t>
      </w:r>
      <w:r w:rsidRPr="00AA1D23">
        <w:rPr>
          <w:rStyle w:val="Emphasis"/>
          <w:highlight w:val="yellow"/>
        </w:rPr>
        <w:t xml:space="preserve">political dogs never bark until an issue becomes </w:t>
      </w:r>
      <w:r w:rsidRPr="003029E3">
        <w:rPr>
          <w:rStyle w:val="Emphasis"/>
        </w:rPr>
        <w:t xml:space="preserve">an </w:t>
      </w:r>
      <w:r w:rsidRPr="00AA1D23">
        <w:rPr>
          <w:rStyle w:val="Emphasis"/>
          <w:highlight w:val="yellow"/>
        </w:rPr>
        <w:t xml:space="preserve">active </w:t>
      </w:r>
      <w:r w:rsidRPr="003029E3">
        <w:rPr>
          <w:rStyle w:val="Emphasis"/>
        </w:rPr>
        <w:t>one</w:t>
      </w:r>
      <w:r w:rsidRPr="003029E3">
        <w:rPr>
          <w:sz w:val="16"/>
        </w:rPr>
        <w:t xml:space="preserve">. </w:t>
      </w:r>
      <w:r w:rsidRPr="00AA1D23">
        <w:rPr>
          <w:rStyle w:val="StyleUnderline"/>
          <w:highlight w:val="yellow"/>
        </w:rPr>
        <w:t>Opposition to Social Security</w:t>
      </w:r>
      <w:r w:rsidRPr="003029E3">
        <w:rPr>
          <w:rStyle w:val="StyleUnderline"/>
        </w:rPr>
        <w:t xml:space="preserve"> privatization </w:t>
      </w:r>
      <w:r w:rsidRPr="00AA1D23">
        <w:rPr>
          <w:rStyle w:val="StyleUnderline"/>
          <w:highlight w:val="yellow"/>
        </w:rPr>
        <w:t>was</w:t>
      </w:r>
      <w:r w:rsidRPr="003029E3">
        <w:rPr>
          <w:rStyle w:val="StyleUnderline"/>
        </w:rPr>
        <w:t xml:space="preserve"> pretty </w:t>
      </w:r>
      <w:r w:rsidRPr="00AA1D23">
        <w:rPr>
          <w:rStyle w:val="StyleUnderline"/>
          <w:highlight w:val="yellow"/>
        </w:rPr>
        <w:t>mild until</w:t>
      </w:r>
      <w:r w:rsidRPr="003029E3">
        <w:rPr>
          <w:rStyle w:val="StyleUnderline"/>
        </w:rPr>
        <w:t xml:space="preserve"> 2005, when</w:t>
      </w:r>
      <w:r w:rsidRPr="003029E3">
        <w:rPr>
          <w:sz w:val="16"/>
        </w:rPr>
        <w:t xml:space="preserve"> George </w:t>
      </w:r>
      <w:r w:rsidRPr="00AA1D23">
        <w:rPr>
          <w:rStyle w:val="StyleUnderline"/>
          <w:highlight w:val="yellow"/>
        </w:rPr>
        <w:t>Bush turned it</w:t>
      </w:r>
      <w:r w:rsidRPr="003029E3">
        <w:rPr>
          <w:rStyle w:val="StyleUnderline"/>
        </w:rPr>
        <w:t xml:space="preserve"> into an </w:t>
      </w:r>
      <w:r w:rsidRPr="00AA1D23">
        <w:rPr>
          <w:rStyle w:val="StyleUnderline"/>
          <w:highlight w:val="yellow"/>
        </w:rPr>
        <w:t>active</w:t>
      </w:r>
      <w:r w:rsidRPr="003029E3">
        <w:rPr>
          <w:rStyle w:val="StyleUnderline"/>
        </w:rPr>
        <w:t xml:space="preserve"> issue</w:t>
      </w:r>
      <w:r w:rsidRPr="003029E3">
        <w:rPr>
          <w:sz w:val="16"/>
        </w:rPr>
        <w:t xml:space="preserve">. Opposition to healthcare reform was mild until 2009, when Barack Obama turned it into an active issue. Etc.  I only bring this up because </w:t>
      </w:r>
      <w:r w:rsidRPr="00AA1D23">
        <w:rPr>
          <w:rStyle w:val="StyleUnderline"/>
          <w:highlight w:val="yellow"/>
        </w:rPr>
        <w:t>we</w:t>
      </w:r>
      <w:r w:rsidRPr="003029E3">
        <w:rPr>
          <w:rStyle w:val="StyleUnderline"/>
        </w:rPr>
        <w:t xml:space="preserve"> often take a look at polls and </w:t>
      </w:r>
      <w:r w:rsidRPr="00AA1D23">
        <w:rPr>
          <w:rStyle w:val="StyleUnderline"/>
          <w:highlight w:val="yellow"/>
        </w:rPr>
        <w:t>think they tell us</w:t>
      </w:r>
      <w:r w:rsidRPr="003029E3">
        <w:rPr>
          <w:rStyle w:val="StyleUnderline"/>
        </w:rPr>
        <w:t xml:space="preserve"> what the public thinks about </w:t>
      </w:r>
      <w:r w:rsidRPr="00AA1D23">
        <w:rPr>
          <w:rStyle w:val="StyleUnderline"/>
          <w:highlight w:val="yellow"/>
        </w:rPr>
        <w:t>something</w:t>
      </w:r>
      <w:r w:rsidRPr="00AA1D23">
        <w:rPr>
          <w:sz w:val="16"/>
          <w:highlight w:val="yellow"/>
        </w:rPr>
        <w:t>.</w:t>
      </w:r>
      <w:r w:rsidRPr="003029E3">
        <w:rPr>
          <w:sz w:val="16"/>
        </w:rPr>
        <w:t xml:space="preserve"> But for the most part, they don't.</w:t>
      </w:r>
      <w:r w:rsidRPr="003029E3">
        <w:rPr>
          <w:rStyle w:val="StyleUnderline"/>
        </w:rPr>
        <w:t xml:space="preserve">1 That is, </w:t>
      </w:r>
      <w:r w:rsidRPr="00AA1D23">
        <w:rPr>
          <w:rStyle w:val="StyleUnderline"/>
          <w:highlight w:val="yellow"/>
        </w:rPr>
        <w:t xml:space="preserve">they don't </w:t>
      </w:r>
      <w:r w:rsidRPr="00AA1D23">
        <w:rPr>
          <w:rStyle w:val="Emphasis"/>
          <w:highlight w:val="yellow"/>
        </w:rPr>
        <w:t xml:space="preserve">until the issue </w:t>
      </w:r>
      <w:r w:rsidRPr="003029E3">
        <w:rPr>
          <w:rStyle w:val="Emphasis"/>
        </w:rPr>
        <w:t xml:space="preserve">in question </w:t>
      </w:r>
      <w:r w:rsidRPr="00AA1D23">
        <w:rPr>
          <w:rStyle w:val="Emphasis"/>
          <w:highlight w:val="yellow"/>
        </w:rPr>
        <w:t>is squarely on the table</w:t>
      </w:r>
      <w:r w:rsidRPr="00AA1D23">
        <w:rPr>
          <w:rStyle w:val="StyleUnderline"/>
          <w:highlight w:val="yellow"/>
        </w:rPr>
        <w:t xml:space="preserve"> and </w:t>
      </w:r>
      <w:r w:rsidRPr="003029E3">
        <w:rPr>
          <w:rStyle w:val="StyleUnderline"/>
        </w:rPr>
        <w:t xml:space="preserve">both </w:t>
      </w:r>
      <w:r w:rsidRPr="00AA1D23">
        <w:rPr>
          <w:rStyle w:val="StyleUnderline"/>
          <w:highlight w:val="yellow"/>
        </w:rPr>
        <w:t>sides have spent</w:t>
      </w:r>
      <w:r w:rsidRPr="003029E3">
        <w:rPr>
          <w:rStyle w:val="StyleUnderline"/>
        </w:rPr>
        <w:t xml:space="preserve"> a couple of </w:t>
      </w:r>
      <w:r w:rsidRPr="00AA1D23">
        <w:rPr>
          <w:rStyle w:val="StyleUnderline"/>
          <w:highlight w:val="yellow"/>
        </w:rPr>
        <w:t>months filling the airwaves</w:t>
      </w:r>
      <w:r w:rsidRPr="003029E3">
        <w:rPr>
          <w:rStyle w:val="StyleUnderline"/>
        </w:rPr>
        <w:t xml:space="preserve"> with their best agitprop. Polling data about gays in the military, for example, hasn't changed</w:t>
      </w:r>
      <w:r w:rsidRPr="003029E3">
        <w:rPr>
          <w:sz w:val="16"/>
        </w:rPr>
        <w:t xml:space="preserve"> a lot </w:t>
      </w:r>
      <w:r w:rsidRPr="003029E3">
        <w:rPr>
          <w:rStyle w:val="StyleUnderline"/>
        </w:rPr>
        <w:t>over the past year or two, but once Congress takes up the issue in earnest and the Focus on the Family newsletters go out, the push polling starts, Rush Limbaugh picks it up, and Fox News creates an incendiary graphic to go with its saturation coverage</w:t>
      </w:r>
      <w:r w:rsidRPr="003029E3">
        <w:rPr>
          <w:sz w:val="16"/>
        </w:rPr>
        <w:t xml:space="preserve"> — well, that's when the polling will tell you something. And it will probably tell you something different from what it tells you now.  </w:t>
      </w:r>
      <w:r w:rsidRPr="00AA1D23">
        <w:rPr>
          <w:rStyle w:val="StyleUnderline"/>
          <w:highlight w:val="yellow"/>
        </w:rPr>
        <w:t>Immigration was bubbling along as</w:t>
      </w:r>
      <w:r w:rsidRPr="003029E3">
        <w:rPr>
          <w:rStyle w:val="StyleUnderline"/>
        </w:rPr>
        <w:t xml:space="preserve"> sort of </w:t>
      </w:r>
      <w:r w:rsidRPr="00AA1D23">
        <w:rPr>
          <w:rStyle w:val="Emphasis"/>
          <w:highlight w:val="yellow"/>
        </w:rPr>
        <w:t>a background issue</w:t>
      </w:r>
      <w:r w:rsidRPr="003029E3">
        <w:rPr>
          <w:rStyle w:val="StyleUnderline"/>
        </w:rPr>
        <w:t xml:space="preserve"> during the Bush administration too </w:t>
      </w:r>
      <w:r w:rsidRPr="00AA1D23">
        <w:rPr>
          <w:rStyle w:val="StyleUnderline"/>
          <w:highlight w:val="yellow"/>
        </w:rPr>
        <w:t>until</w:t>
      </w:r>
      <w:r w:rsidRPr="003029E3">
        <w:rPr>
          <w:rStyle w:val="StyleUnderline"/>
        </w:rPr>
        <w:t xml:space="preserve"> 2007, when </w:t>
      </w:r>
      <w:r w:rsidRPr="00AA1D23">
        <w:rPr>
          <w:rStyle w:val="StyleUnderline"/>
          <w:highlight w:val="yellow"/>
        </w:rPr>
        <w:t xml:space="preserve">he </w:t>
      </w:r>
      <w:r w:rsidRPr="00AA1D23">
        <w:rPr>
          <w:rStyle w:val="Emphasis"/>
          <w:highlight w:val="yellow"/>
        </w:rPr>
        <w:t>tried to move an actual bill</w:t>
      </w:r>
      <w:r w:rsidRPr="00AA1D23">
        <w:rPr>
          <w:rStyle w:val="StyleUnderline"/>
          <w:highlight w:val="yellow"/>
        </w:rPr>
        <w:t>. Then</w:t>
      </w:r>
      <w:r w:rsidRPr="003029E3">
        <w:rPr>
          <w:rStyle w:val="StyleUnderline"/>
        </w:rPr>
        <w:t xml:space="preserve"> all </w:t>
      </w:r>
      <w:r w:rsidRPr="00AA1D23">
        <w:rPr>
          <w:rStyle w:val="StyleUnderline"/>
          <w:highlight w:val="yellow"/>
        </w:rPr>
        <w:t>hell broke loose</w:t>
      </w:r>
      <w:r w:rsidRPr="00AA1D23">
        <w:rPr>
          <w:sz w:val="16"/>
          <w:highlight w:val="yellow"/>
        </w:rPr>
        <w:t>.</w:t>
      </w:r>
      <w:r w:rsidRPr="003029E3">
        <w:rPr>
          <w:sz w:val="16"/>
        </w:rPr>
        <w:t xml:space="preserve"> The same thing will happen this time, and without even a John McCain to act as a conservative point man for a moderate solution. The political environment is worse now than it was in 2007, and I'll be very surprised if it's possible to make any serious progress on immigration reform. "Love 'em or hate 'em," says Ezra, illegal immigrants "aren't at the forefront of people's minds." M</w:t>
      </w:r>
      <w:r>
        <w:rPr>
          <w:sz w:val="16"/>
        </w:rPr>
        <w:t>aybe not. But they will be soon</w:t>
      </w:r>
    </w:p>
    <w:p w:rsidR="00412169" w:rsidRDefault="00412169" w:rsidP="00412169">
      <w:pPr>
        <w:pStyle w:val="Heading3"/>
      </w:pPr>
      <w:r>
        <w:t>AT: South Carolina Thumper</w:t>
      </w:r>
    </w:p>
    <w:p w:rsidR="00412169" w:rsidRDefault="00412169" w:rsidP="00412169"/>
    <w:p w:rsidR="00412169" w:rsidRPr="00E971F0" w:rsidRDefault="00412169" w:rsidP="00412169">
      <w:pPr>
        <w:pStyle w:val="Heading4"/>
        <w:rPr>
          <w:i/>
          <w:u w:val="single"/>
        </w:rPr>
      </w:pPr>
      <w:r>
        <w:t xml:space="preserve">Obama’s speech on South Carolina doesn’t implicate our DA --- the thesis of political capital only applies to </w:t>
      </w:r>
      <w:r>
        <w:rPr>
          <w:i/>
          <w:u w:val="single"/>
        </w:rPr>
        <w:t>pushing legislation</w:t>
      </w:r>
    </w:p>
    <w:p w:rsidR="00412169" w:rsidRPr="00ED70A7" w:rsidRDefault="00412169" w:rsidP="00412169">
      <w:r w:rsidRPr="00ED70A7">
        <w:t xml:space="preserve">Matthew N. </w:t>
      </w:r>
      <w:r w:rsidRPr="00ED70A7">
        <w:rPr>
          <w:rStyle w:val="Style13ptBold"/>
        </w:rPr>
        <w:t>Beckmann and</w:t>
      </w:r>
      <w:r w:rsidRPr="00ED70A7">
        <w:t xml:space="preserve"> Vimal </w:t>
      </w:r>
      <w:r w:rsidRPr="00ED70A7">
        <w:rPr>
          <w:rStyle w:val="Style13ptBold"/>
        </w:rPr>
        <w:t>Kumar 11</w:t>
      </w:r>
      <w:r w:rsidRPr="00ED70A7">
        <w:t>, Profs Department of Political Science, @ University of California Irvine "How Presidents Push, When Presidents Win" Journal of Theoretical Politics 2011 23: 3 SAGE</w:t>
      </w:r>
    </w:p>
    <w:p w:rsidR="00412169" w:rsidRDefault="00412169" w:rsidP="00412169">
      <w:pPr>
        <w:pStyle w:val="card"/>
        <w:ind w:left="0"/>
        <w:rPr>
          <w:rStyle w:val="Emphasis"/>
        </w:rPr>
      </w:pPr>
      <w:r w:rsidRPr="00215E7F">
        <w:rPr>
          <w:rStyle w:val="underline"/>
          <w:rFonts w:eastAsia="Calibri"/>
        </w:rPr>
        <w:t xml:space="preserve">Speciﬁ- cally, </w:t>
      </w:r>
      <w:r w:rsidRPr="00E72372">
        <w:rPr>
          <w:rStyle w:val="underline"/>
          <w:rFonts w:eastAsia="Calibri"/>
          <w:highlight w:val="green"/>
        </w:rPr>
        <w:t>we deﬁne</w:t>
      </w:r>
      <w:r w:rsidRPr="00215E7F">
        <w:rPr>
          <w:rStyle w:val="underline"/>
          <w:rFonts w:eastAsia="Calibri"/>
        </w:rPr>
        <w:t xml:space="preserve"> presidents’ </w:t>
      </w:r>
      <w:r w:rsidRPr="00E72372">
        <w:rPr>
          <w:rStyle w:val="underline"/>
          <w:rFonts w:eastAsia="Calibri"/>
          <w:highlight w:val="green"/>
        </w:rPr>
        <w:t>political capital as the</w:t>
      </w:r>
      <w:r w:rsidRPr="00215E7F">
        <w:rPr>
          <w:rStyle w:val="underline"/>
          <w:rFonts w:eastAsia="Calibri"/>
        </w:rPr>
        <w:t xml:space="preserve"> class of </w:t>
      </w:r>
      <w:r w:rsidRPr="00E72372">
        <w:rPr>
          <w:rStyle w:val="underline"/>
          <w:rFonts w:eastAsia="Calibri"/>
          <w:highlight w:val="green"/>
        </w:rPr>
        <w:t>tactics</w:t>
      </w:r>
      <w:r w:rsidRPr="00215E7F">
        <w:rPr>
          <w:rStyle w:val="underline"/>
          <w:rFonts w:eastAsia="Calibri"/>
        </w:rPr>
        <w:t xml:space="preserve"> White House </w:t>
      </w:r>
      <w:r w:rsidRPr="00E72372">
        <w:rPr>
          <w:rStyle w:val="underline"/>
          <w:rFonts w:eastAsia="Calibri"/>
          <w:highlight w:val="green"/>
        </w:rPr>
        <w:t xml:space="preserve">ofﬁcials employ to </w:t>
      </w:r>
      <w:r w:rsidRPr="00E72372">
        <w:rPr>
          <w:rStyle w:val="Emphasis"/>
          <w:highlight w:val="green"/>
        </w:rPr>
        <w:t>induce changes in lawmakers’ behavior.</w:t>
      </w:r>
      <w:r>
        <w:rPr>
          <w:rStyle w:val="Emphasis"/>
        </w:rPr>
        <w:t xml:space="preserve"> </w:t>
      </w:r>
      <w:r w:rsidRPr="00215E7F">
        <w:rPr>
          <w:sz w:val="16"/>
        </w:rPr>
        <w:t xml:space="preserve">Importantly, </w:t>
      </w:r>
      <w:r w:rsidRPr="00E72372">
        <w:rPr>
          <w:rStyle w:val="underline"/>
          <w:rFonts w:eastAsia="Calibri"/>
          <w:highlight w:val="green"/>
        </w:rPr>
        <w:t>this</w:t>
      </w:r>
      <w:r w:rsidRPr="00215E7F">
        <w:rPr>
          <w:rStyle w:val="underline"/>
          <w:rFonts w:eastAsia="Calibri"/>
        </w:rPr>
        <w:t xml:space="preserve"> conception </w:t>
      </w:r>
      <w:r w:rsidRPr="00215E7F">
        <w:rPr>
          <w:sz w:val="16"/>
        </w:rPr>
        <w:t xml:space="preserve">of presidents’ positive power as persuasive bargaining </w:t>
      </w:r>
      <w:r w:rsidRPr="00E72372">
        <w:rPr>
          <w:rStyle w:val="underline"/>
          <w:rFonts w:eastAsia="Calibri"/>
          <w:highlight w:val="green"/>
        </w:rPr>
        <w:t>not only meshes with previous scholarship on lobbying</w:t>
      </w:r>
      <w:r w:rsidRPr="00215E7F">
        <w:rPr>
          <w:sz w:val="16"/>
        </w:rPr>
        <w:t xml:space="preserve"> (see, e.g., Austen-Smith and Wright (1994), Groseclose and Snyder (1996), Krehbiel (1998: ch. 7), and Snyder (1991)), </w:t>
      </w:r>
      <w:r w:rsidRPr="00E72372">
        <w:rPr>
          <w:rStyle w:val="underline"/>
          <w:rFonts w:eastAsia="Calibri"/>
          <w:highlight w:val="green"/>
        </w:rPr>
        <w:t>but also presidential practice</w:t>
      </w:r>
      <w:r w:rsidRPr="00215E7F">
        <w:rPr>
          <w:b/>
          <w:sz w:val="16"/>
        </w:rPr>
        <w:t>.</w:t>
      </w:r>
      <w:r w:rsidRPr="00215E7F">
        <w:rPr>
          <w:sz w:val="16"/>
        </w:rPr>
        <w:t xml:space="preserve"> For example, Goodwin recounts how President Lyndon Johnson routinely allocated ‘rewards’ to ‘cooperative’ members:</w:t>
      </w:r>
      <w:r>
        <w:t xml:space="preserve"> </w:t>
      </w:r>
      <w:r w:rsidRPr="00F86800">
        <w:rPr>
          <w:sz w:val="16"/>
        </w:rPr>
        <w:t xml:space="preserve">The rewards themselves (and the withholding of rewards) . . . might be something as unobtrusive as receiving an invitation to join the President in a walk around the White House grounds, knowing that pictures of the event would be sent to hometown newspapers . . . [or something as pointed as] public works projects, military bases, educational research grants, poverty projects, appointments of local men to national commissions, the granting of pardons, and more. (Goodwin, 1991: 237) Of course, </w:t>
      </w:r>
      <w:r w:rsidRPr="00612C63">
        <w:rPr>
          <w:rStyle w:val="underline"/>
          <w:rFonts w:eastAsia="Calibri"/>
        </w:rPr>
        <w:t xml:space="preserve">presidential </w:t>
      </w:r>
      <w:r w:rsidRPr="00E72372">
        <w:rPr>
          <w:rStyle w:val="underline"/>
          <w:rFonts w:eastAsia="Calibri"/>
          <w:highlight w:val="green"/>
        </w:rPr>
        <w:t xml:space="preserve">political capital is a </w:t>
      </w:r>
      <w:r w:rsidRPr="00E72372">
        <w:rPr>
          <w:rStyle w:val="Emphasis"/>
          <w:highlight w:val="green"/>
        </w:rPr>
        <w:t>scarce commodity</w:t>
      </w:r>
      <w:r w:rsidRPr="00E72372">
        <w:rPr>
          <w:rStyle w:val="underline"/>
          <w:rFonts w:eastAsia="Calibri"/>
          <w:highlight w:val="green"/>
        </w:rPr>
        <w:t xml:space="preserve"> with a </w:t>
      </w:r>
      <w:r w:rsidRPr="00E72372">
        <w:rPr>
          <w:rStyle w:val="Emphasis"/>
          <w:highlight w:val="green"/>
        </w:rPr>
        <w:t>ﬂoating value</w:t>
      </w:r>
      <w:r w:rsidRPr="00E72372">
        <w:rPr>
          <w:rStyle w:val="underline"/>
          <w:rFonts w:eastAsia="Calibri"/>
          <w:szCs w:val="24"/>
          <w:highlight w:val="green"/>
        </w:rPr>
        <w:t>.</w:t>
      </w:r>
      <w:r w:rsidRPr="00E72372">
        <w:rPr>
          <w:sz w:val="16"/>
          <w:highlight w:val="green"/>
        </w:rPr>
        <w:t xml:space="preserve"> </w:t>
      </w:r>
      <w:r w:rsidRPr="00E72372">
        <w:rPr>
          <w:rStyle w:val="underline"/>
          <w:rFonts w:eastAsia="Calibri"/>
          <w:highlight w:val="green"/>
        </w:rPr>
        <w:t xml:space="preserve">Even a </w:t>
      </w:r>
      <w:r w:rsidRPr="00E72372">
        <w:rPr>
          <w:rStyle w:val="underline"/>
          <w:rFonts w:eastAsia="Calibri"/>
          <w:highlight w:val="green"/>
        </w:rPr>
        <w:lastRenderedPageBreak/>
        <w:t xml:space="preserve">favorably situated president enjoys only a </w:t>
      </w:r>
      <w:r w:rsidRPr="00E72372">
        <w:rPr>
          <w:rStyle w:val="Emphasis"/>
          <w:highlight w:val="green"/>
        </w:rPr>
        <w:t>ﬁnite supply</w:t>
      </w:r>
      <w:r w:rsidRPr="00612C63">
        <w:rPr>
          <w:rStyle w:val="Emphasis"/>
        </w:rPr>
        <w:t xml:space="preserve"> of political capital</w:t>
      </w:r>
      <w:r w:rsidRPr="00612C63">
        <w:rPr>
          <w:sz w:val="24"/>
          <w:szCs w:val="24"/>
        </w:rPr>
        <w:t xml:space="preserve">; </w:t>
      </w:r>
      <w:r w:rsidRPr="00E72372">
        <w:rPr>
          <w:rStyle w:val="Emphasis"/>
          <w:highlight w:val="green"/>
        </w:rPr>
        <w:t>he can only promise or pressure so much</w:t>
      </w:r>
      <w:r w:rsidRPr="00F86800">
        <w:rPr>
          <w:sz w:val="16"/>
        </w:rPr>
        <w:t xml:space="preserve">. What is more, </w:t>
      </w:r>
      <w:r w:rsidRPr="00F86800">
        <w:rPr>
          <w:rStyle w:val="underline"/>
          <w:rFonts w:eastAsia="Calibri"/>
        </w:rPr>
        <w:t xml:space="preserve">this </w:t>
      </w:r>
      <w:r w:rsidRPr="00E72372">
        <w:rPr>
          <w:rStyle w:val="underline"/>
          <w:rFonts w:eastAsia="Calibri"/>
          <w:highlight w:val="green"/>
        </w:rPr>
        <w:t>capital ebbs and ﬂows as realities</w:t>
      </w:r>
      <w:r w:rsidRPr="00F86800">
        <w:rPr>
          <w:rStyle w:val="underline"/>
          <w:rFonts w:eastAsia="Calibri"/>
        </w:rPr>
        <w:t xml:space="preserve"> and/or perceptions </w:t>
      </w:r>
      <w:r w:rsidRPr="00E72372">
        <w:rPr>
          <w:rStyle w:val="underline"/>
          <w:rFonts w:eastAsia="Calibri"/>
          <w:highlight w:val="green"/>
        </w:rPr>
        <w:t>change</w:t>
      </w:r>
      <w:r w:rsidRPr="00F86800">
        <w:rPr>
          <w:sz w:val="16"/>
        </w:rPr>
        <w:t>. S</w:t>
      </w:r>
      <w:r w:rsidRPr="00612C63">
        <w:rPr>
          <w:sz w:val="16"/>
        </w:rPr>
        <w:t xml:space="preserve">o, similarly to Edwards (1989), we believe </w:t>
      </w:r>
      <w:r w:rsidRPr="00612C63">
        <w:rPr>
          <w:rStyle w:val="underline"/>
          <w:rFonts w:eastAsia="Calibri"/>
        </w:rPr>
        <w:t xml:space="preserve">presidents’ </w:t>
      </w:r>
      <w:r w:rsidRPr="00597564">
        <w:rPr>
          <w:rStyle w:val="underline"/>
          <w:rFonts w:eastAsia="Calibri"/>
        </w:rPr>
        <w:t>bargaining resources cannot fundamentally alter legislators’ predispositions, but rather operate ‘at the margins’ of</w:t>
      </w:r>
      <w:r w:rsidRPr="00612C63">
        <w:rPr>
          <w:rStyle w:val="underline"/>
          <w:rFonts w:eastAsia="Calibri"/>
        </w:rPr>
        <w:t xml:space="preserve"> US lawmaking, however important those margins may be</w:t>
      </w:r>
      <w:r w:rsidRPr="00612C63">
        <w:rPr>
          <w:sz w:val="16"/>
        </w:rPr>
        <w:t xml:space="preserve"> (see also</w:t>
      </w:r>
      <w:r w:rsidRPr="00F86800">
        <w:rPr>
          <w:sz w:val="16"/>
        </w:rPr>
        <w:t xml:space="preserve"> Bond and Fleisher (1990), Peterson (1990), Kingdon (1989), Jones (1994), and Rudalevige (2002)). Indeed, our aim is to explicate those margins and </w:t>
      </w:r>
      <w:r w:rsidRPr="00612C63">
        <w:rPr>
          <w:sz w:val="16"/>
        </w:rPr>
        <w:t xml:space="preserve">show how </w:t>
      </w:r>
      <w:r w:rsidRPr="00E72372">
        <w:rPr>
          <w:rStyle w:val="underline"/>
          <w:rFonts w:eastAsia="Calibri"/>
          <w:highlight w:val="green"/>
        </w:rPr>
        <w:t>presidents may</w:t>
      </w:r>
      <w:r w:rsidRPr="00612C63">
        <w:rPr>
          <w:rStyle w:val="underline"/>
          <w:rFonts w:eastAsia="Calibri"/>
        </w:rPr>
        <w:t xml:space="preserve"> </w:t>
      </w:r>
      <w:r w:rsidRPr="00612C63">
        <w:rPr>
          <w:rStyle w:val="Emphasis"/>
        </w:rPr>
        <w:t xml:space="preserve">systematically </w:t>
      </w:r>
      <w:r w:rsidRPr="00E72372">
        <w:rPr>
          <w:rStyle w:val="Emphasis"/>
          <w:highlight w:val="green"/>
        </w:rPr>
        <w:t>inﬂuence them.</w:t>
      </w:r>
    </w:p>
    <w:p w:rsidR="00412169" w:rsidRDefault="00412169" w:rsidP="00412169">
      <w:pPr>
        <w:pStyle w:val="card"/>
        <w:ind w:left="0"/>
        <w:rPr>
          <w:rStyle w:val="Emphasis"/>
        </w:rPr>
      </w:pPr>
    </w:p>
    <w:p w:rsidR="00412169" w:rsidRDefault="00412169" w:rsidP="00412169">
      <w:pPr>
        <w:pStyle w:val="Heading4"/>
      </w:pPr>
      <w:r w:rsidRPr="003237CC">
        <w:t xml:space="preserve">It’s only controversial on </w:t>
      </w:r>
      <w:r>
        <w:rPr>
          <w:i/>
          <w:u w:val="single"/>
        </w:rPr>
        <w:t>social media</w:t>
      </w:r>
      <w:r>
        <w:t xml:space="preserve"> --- no evidence Congress cares</w:t>
      </w:r>
    </w:p>
    <w:p w:rsidR="00412169" w:rsidRDefault="00412169" w:rsidP="00412169">
      <w:r>
        <w:t xml:space="preserve">David </w:t>
      </w:r>
      <w:r w:rsidRPr="003237CC">
        <w:rPr>
          <w:rStyle w:val="Style13ptBold"/>
        </w:rPr>
        <w:t>Jackson 6/23</w:t>
      </w:r>
      <w:r>
        <w:t>, writer @ USA Today, Obama uses 'n word' to make point about race relations, http://www.usatoday.com/story/news/nation/2015/06/22/obama-n-word-podcast-marc-maron/29115569/</w:t>
      </w:r>
    </w:p>
    <w:p w:rsidR="00412169" w:rsidRPr="003237CC" w:rsidRDefault="00412169" w:rsidP="00412169">
      <w:pPr>
        <w:rPr>
          <w:sz w:val="14"/>
        </w:rPr>
      </w:pPr>
      <w:r w:rsidRPr="003237CC">
        <w:rPr>
          <w:sz w:val="14"/>
        </w:rPr>
        <w:t xml:space="preserve">WASHINGTON — President </w:t>
      </w:r>
      <w:r w:rsidRPr="00E72372">
        <w:rPr>
          <w:rStyle w:val="StyleUnderline"/>
          <w:highlight w:val="green"/>
        </w:rPr>
        <w:t>Obama used a racial slur to underscore his point that</w:t>
      </w:r>
      <w:r w:rsidRPr="003237CC">
        <w:rPr>
          <w:rStyle w:val="StyleUnderline"/>
        </w:rPr>
        <w:t xml:space="preserve">, while the United States has made great progress on </w:t>
      </w:r>
      <w:r w:rsidRPr="00E72372">
        <w:rPr>
          <w:rStyle w:val="StyleUnderline"/>
          <w:highlight w:val="green"/>
        </w:rPr>
        <w:t>race relations</w:t>
      </w:r>
      <w:r w:rsidRPr="003237CC">
        <w:rPr>
          <w:rStyle w:val="StyleUnderline"/>
        </w:rPr>
        <w:t xml:space="preserve">, more </w:t>
      </w:r>
      <w:r w:rsidRPr="00E72372">
        <w:rPr>
          <w:rStyle w:val="StyleUnderline"/>
          <w:highlight w:val="green"/>
        </w:rPr>
        <w:t>work needs to be done,</w:t>
      </w:r>
      <w:r w:rsidRPr="003237CC">
        <w:rPr>
          <w:rStyle w:val="StyleUnderline"/>
        </w:rPr>
        <w:t xml:space="preserve"> his spokesman said</w:t>
      </w:r>
      <w:r w:rsidRPr="003237CC">
        <w:rPr>
          <w:sz w:val="14"/>
        </w:rPr>
        <w:t xml:space="preserve"> Monday.</w:t>
      </w:r>
      <w:r w:rsidRPr="003237CC">
        <w:rPr>
          <w:sz w:val="12"/>
        </w:rPr>
        <w:t>¶</w:t>
      </w:r>
      <w:r w:rsidRPr="003237CC">
        <w:rPr>
          <w:sz w:val="14"/>
        </w:rPr>
        <w:t xml:space="preserve"> During a podcast taped last week, just days after the mass killings at an African-American church in Charleston, S.C., Obama said the legacies of slavery and Jim Crow too often remain in the nation's DNA.</w:t>
      </w:r>
      <w:r w:rsidRPr="003237CC">
        <w:rPr>
          <w:sz w:val="12"/>
        </w:rPr>
        <w:t>¶</w:t>
      </w:r>
      <w:r w:rsidRPr="003237CC">
        <w:rPr>
          <w:sz w:val="14"/>
        </w:rPr>
        <w:t xml:space="preserve"> "Racism — we are not cured of it," he said at one point. "And it's not just a matter of it not being polite to say 'n-----r' in public."</w:t>
      </w:r>
      <w:r w:rsidRPr="003237CC">
        <w:rPr>
          <w:sz w:val="12"/>
        </w:rPr>
        <w:t>¶</w:t>
      </w:r>
      <w:r w:rsidRPr="003237CC">
        <w:rPr>
          <w:sz w:val="14"/>
        </w:rPr>
        <w:t xml:space="preserve"> He added: "That's not the measure of whether racism still exists or not," he said. "It's not just a matter of overt discrimination. Societies don't, overnight, completely erase everything that happened 200 to 300 years prior."</w:t>
      </w:r>
      <w:r w:rsidRPr="003237CC">
        <w:rPr>
          <w:sz w:val="12"/>
        </w:rPr>
        <w:t>¶</w:t>
      </w:r>
      <w:r w:rsidRPr="003237CC">
        <w:rPr>
          <w:rStyle w:val="StyleUnderline"/>
          <w:sz w:val="12"/>
        </w:rPr>
        <w:t xml:space="preserve"> </w:t>
      </w:r>
      <w:r w:rsidRPr="00E72372">
        <w:rPr>
          <w:rStyle w:val="StyleUnderline"/>
          <w:highlight w:val="green"/>
        </w:rPr>
        <w:t>The use of the so-called "n word" generated</w:t>
      </w:r>
      <w:r w:rsidRPr="003237CC">
        <w:rPr>
          <w:rStyle w:val="StyleUnderline"/>
        </w:rPr>
        <w:t xml:space="preserve"> intense </w:t>
      </w:r>
      <w:r w:rsidRPr="00E72372">
        <w:rPr>
          <w:rStyle w:val="StyleUnderline"/>
          <w:highlight w:val="green"/>
        </w:rPr>
        <w:t xml:space="preserve">debate on </w:t>
      </w:r>
      <w:r w:rsidRPr="00E72372">
        <w:rPr>
          <w:rStyle w:val="Emphasis"/>
          <w:highlight w:val="green"/>
        </w:rPr>
        <w:t>social media.</w:t>
      </w:r>
      <w:r w:rsidRPr="003237CC">
        <w:rPr>
          <w:rStyle w:val="Emphasis"/>
          <w:b w:val="0"/>
          <w:sz w:val="12"/>
          <w:u w:val="none"/>
        </w:rPr>
        <w:t>¶</w:t>
      </w:r>
      <w:r w:rsidRPr="003237CC">
        <w:rPr>
          <w:sz w:val="14"/>
        </w:rPr>
        <w:t xml:space="preserve"> </w:t>
      </w:r>
      <w:r w:rsidRPr="00E72372">
        <w:rPr>
          <w:rStyle w:val="StyleUnderline"/>
          <w:highlight w:val="green"/>
        </w:rPr>
        <w:t>White House spokesman</w:t>
      </w:r>
      <w:r w:rsidRPr="003237CC">
        <w:rPr>
          <w:rStyle w:val="StyleUnderline"/>
        </w:rPr>
        <w:t xml:space="preserve"> Josh </w:t>
      </w:r>
      <w:r w:rsidRPr="00E72372">
        <w:rPr>
          <w:rStyle w:val="StyleUnderline"/>
          <w:highlight w:val="green"/>
        </w:rPr>
        <w:t>Earnest said Obama does not regret use of the word</w:t>
      </w:r>
      <w:r w:rsidRPr="003237CC">
        <w:rPr>
          <w:rStyle w:val="StyleUnderline"/>
        </w:rPr>
        <w:t>,</w:t>
      </w:r>
      <w:r w:rsidRPr="003237CC">
        <w:rPr>
          <w:sz w:val="14"/>
        </w:rPr>
        <w:t xml:space="preserve"> and said "the reason that he used the word could not be more apparent from the context of his discussion on the podcast."</w:t>
      </w:r>
      <w:r w:rsidRPr="003237CC">
        <w:rPr>
          <w:sz w:val="12"/>
        </w:rPr>
        <w:t>¶</w:t>
      </w:r>
      <w:r w:rsidRPr="003237CC">
        <w:rPr>
          <w:sz w:val="14"/>
        </w:rPr>
        <w:t xml:space="preserve"> Earnest said Obama did not plan in advance to use the word, saying it resulted from the "free-flowing" nature of interview podcast conducted by Marc Maron. The spokesman also cited the "informal setting" of the interview (Maron's garage).</w:t>
      </w:r>
      <w:r w:rsidRPr="003237CC">
        <w:rPr>
          <w:sz w:val="12"/>
        </w:rPr>
        <w:t>¶</w:t>
      </w:r>
      <w:r w:rsidRPr="003237CC">
        <w:rPr>
          <w:sz w:val="14"/>
        </w:rPr>
        <w:t xml:space="preserve"> While Obama has not used the term publicly during his presidency, </w:t>
      </w:r>
      <w:r w:rsidRPr="00E72372">
        <w:rPr>
          <w:rStyle w:val="StyleUnderline"/>
          <w:highlight w:val="green"/>
        </w:rPr>
        <w:t xml:space="preserve">the young lawyer </w:t>
      </w:r>
      <w:r w:rsidRPr="003237CC">
        <w:rPr>
          <w:rStyle w:val="StyleUnderline"/>
        </w:rPr>
        <w:t xml:space="preserve">and community </w:t>
      </w:r>
      <w:r w:rsidRPr="00E72372">
        <w:rPr>
          <w:rStyle w:val="StyleUnderline"/>
          <w:highlight w:val="green"/>
        </w:rPr>
        <w:t>did use it in his 1995 memoir</w:t>
      </w:r>
      <w:r w:rsidRPr="003237CC">
        <w:rPr>
          <w:rStyle w:val="StyleUnderline"/>
        </w:rPr>
        <w:t xml:space="preserve"> Dreams From My Father — noting he was often the target of the term.</w:t>
      </w:r>
    </w:p>
    <w:p w:rsidR="00412169" w:rsidRDefault="00412169" w:rsidP="00412169">
      <w:pPr>
        <w:pStyle w:val="card"/>
        <w:ind w:left="0"/>
        <w:rPr>
          <w:rStyle w:val="Emphasis"/>
        </w:rPr>
      </w:pPr>
    </w:p>
    <w:p w:rsidR="00412169" w:rsidRPr="00412169" w:rsidRDefault="00412169" w:rsidP="00412169">
      <w:pPr>
        <w:pStyle w:val="Heading3"/>
      </w:pPr>
      <w:r>
        <w:t>AT: Budget Thumper</w:t>
      </w:r>
    </w:p>
    <w:p w:rsidR="00412169" w:rsidRPr="00BF3661" w:rsidRDefault="00412169" w:rsidP="00412169">
      <w:pPr>
        <w:pStyle w:val="Heading4"/>
      </w:pPr>
      <w:r>
        <w:t xml:space="preserve">Doesn’t thump our DA --- budget negotiations are between </w:t>
      </w:r>
      <w:r>
        <w:rPr>
          <w:i/>
          <w:u w:val="single"/>
        </w:rPr>
        <w:t>Pelosi</w:t>
      </w:r>
      <w:r>
        <w:t xml:space="preserve"> and </w:t>
      </w:r>
      <w:r>
        <w:rPr>
          <w:i/>
          <w:u w:val="single"/>
        </w:rPr>
        <w:t>Boehner</w:t>
      </w:r>
      <w:r>
        <w:t xml:space="preserve"> --- doesn’t involve Obama</w:t>
      </w:r>
    </w:p>
    <w:p w:rsidR="00412169" w:rsidRDefault="00412169" w:rsidP="00412169"/>
    <w:p w:rsidR="00412169" w:rsidRDefault="00412169" w:rsidP="00412169">
      <w:pPr>
        <w:pStyle w:val="Heading4"/>
        <w:rPr>
          <w:rStyle w:val="Style13ptBold"/>
          <w:b/>
          <w:i/>
          <w:u w:val="single"/>
        </w:rPr>
      </w:pPr>
      <w:r>
        <w:rPr>
          <w:rStyle w:val="Style13ptBold"/>
          <w:b/>
        </w:rPr>
        <w:t>Budget negotiations still haven’t begun yet --- TPA first</w:t>
      </w:r>
    </w:p>
    <w:p w:rsidR="00412169" w:rsidRPr="00BF3661" w:rsidRDefault="00412169" w:rsidP="00412169">
      <w:r w:rsidRPr="00BF3661">
        <w:t xml:space="preserve">Lauren </w:t>
      </w:r>
      <w:r w:rsidRPr="00BF3661">
        <w:rPr>
          <w:rStyle w:val="Style13ptBold"/>
        </w:rPr>
        <w:t>French 6/23</w:t>
      </w:r>
      <w:r w:rsidRPr="00BF3661">
        <w:t>, Politico, Dem leaders demand budget negotiations with GOP, http://www.politico.com/story/2015/06/government-shutdown-budget-negotiations-democrats-republicans-119327.html</w:t>
      </w:r>
    </w:p>
    <w:p w:rsidR="00412169" w:rsidRPr="00BF3661" w:rsidRDefault="00412169" w:rsidP="00412169">
      <w:pPr>
        <w:rPr>
          <w:rStyle w:val="Emphasis"/>
        </w:rPr>
      </w:pPr>
      <w:r w:rsidRPr="00BF3661">
        <w:rPr>
          <w:sz w:val="12"/>
        </w:rPr>
        <w:t xml:space="preserve">¶ </w:t>
      </w:r>
      <w:r w:rsidRPr="00E72372">
        <w:rPr>
          <w:rStyle w:val="StyleUnderline"/>
          <w:highlight w:val="green"/>
        </w:rPr>
        <w:t>House Dem</w:t>
      </w:r>
      <w:r>
        <w:t>o</w:t>
      </w:r>
      <w:r w:rsidRPr="00BF3661">
        <w:rPr>
          <w:rStyle w:val="StyleUnderline"/>
        </w:rPr>
        <w:t xml:space="preserve">cratic </w:t>
      </w:r>
      <w:r w:rsidRPr="00E72372">
        <w:rPr>
          <w:rStyle w:val="StyleUnderline"/>
          <w:highlight w:val="green"/>
        </w:rPr>
        <w:t>leaders warned Republicans</w:t>
      </w:r>
      <w:r w:rsidRPr="00BF3661">
        <w:rPr>
          <w:rStyle w:val="StyleUnderline"/>
        </w:rPr>
        <w:t xml:space="preserve"> on Tuesday </w:t>
      </w:r>
      <w:r w:rsidRPr="00E72372">
        <w:rPr>
          <w:rStyle w:val="StyleUnderline"/>
          <w:highlight w:val="green"/>
        </w:rPr>
        <w:t>that Congress is heading toward another</w:t>
      </w:r>
      <w:r w:rsidRPr="00BF3661">
        <w:rPr>
          <w:rStyle w:val="StyleUnderline"/>
        </w:rPr>
        <w:t xml:space="preserve"> government </w:t>
      </w:r>
      <w:r w:rsidRPr="00E72372">
        <w:rPr>
          <w:rStyle w:val="StyleUnderline"/>
          <w:highlight w:val="green"/>
        </w:rPr>
        <w:t>shutdown</w:t>
      </w:r>
      <w:r w:rsidRPr="00BF3661">
        <w:rPr>
          <w:rStyle w:val="StyleUnderline"/>
        </w:rPr>
        <w:t xml:space="preserve"> </w:t>
      </w:r>
      <w:r w:rsidRPr="00E72372">
        <w:rPr>
          <w:rStyle w:val="Emphasis"/>
          <w:highlight w:val="green"/>
        </w:rPr>
        <w:t>unless GOP leaders start negotiating now to avoid it</w:t>
      </w:r>
      <w:r w:rsidRPr="00BF3661">
        <w:rPr>
          <w:rStyle w:val="StyleUnderline"/>
        </w:rPr>
        <w:t>.</w:t>
      </w:r>
      <w:r w:rsidRPr="00BF3661">
        <w:rPr>
          <w:sz w:val="12"/>
        </w:rPr>
        <w:t xml:space="preserve">¶ </w:t>
      </w:r>
      <w:r w:rsidRPr="00E72372">
        <w:rPr>
          <w:rStyle w:val="StyleUnderline"/>
          <w:highlight w:val="green"/>
        </w:rPr>
        <w:t>In a letter to</w:t>
      </w:r>
      <w:r w:rsidRPr="00BF3661">
        <w:rPr>
          <w:rStyle w:val="StyleUnderline"/>
        </w:rPr>
        <w:t xml:space="preserve"> Speaker John </w:t>
      </w:r>
      <w:r w:rsidRPr="00E72372">
        <w:rPr>
          <w:rStyle w:val="StyleUnderline"/>
          <w:highlight w:val="green"/>
        </w:rPr>
        <w:t>Boehner</w:t>
      </w:r>
      <w:r>
        <w:t xml:space="preserve">, </w:t>
      </w:r>
      <w:r w:rsidRPr="00BF3661">
        <w:rPr>
          <w:rStyle w:val="StyleUnderline"/>
        </w:rPr>
        <w:t xml:space="preserve">the five top </w:t>
      </w:r>
      <w:r w:rsidRPr="00E72372">
        <w:rPr>
          <w:rStyle w:val="StyleUnderline"/>
          <w:highlight w:val="green"/>
        </w:rPr>
        <w:t>Democratic leaders</w:t>
      </w:r>
      <w:r w:rsidRPr="00BF3661">
        <w:rPr>
          <w:rStyle w:val="StyleUnderline"/>
        </w:rPr>
        <w:t xml:space="preserve"> in the House </w:t>
      </w:r>
      <w:r w:rsidRPr="00E72372">
        <w:rPr>
          <w:rStyle w:val="StyleUnderline"/>
          <w:highlight w:val="green"/>
        </w:rPr>
        <w:t>asked</w:t>
      </w:r>
      <w:r w:rsidRPr="00BF3661">
        <w:rPr>
          <w:rStyle w:val="StyleUnderline"/>
        </w:rPr>
        <w:t xml:space="preserve"> the Ohio Republican </w:t>
      </w:r>
      <w:r w:rsidRPr="00E72372">
        <w:rPr>
          <w:rStyle w:val="StyleUnderline"/>
          <w:highlight w:val="green"/>
        </w:rPr>
        <w:t>to</w:t>
      </w:r>
      <w:r>
        <w:t xml:space="preserve"> “immediately </w:t>
      </w:r>
      <w:r w:rsidRPr="00E72372">
        <w:rPr>
          <w:rStyle w:val="StyleUnderline"/>
          <w:highlight w:val="green"/>
        </w:rPr>
        <w:t>schedule</w:t>
      </w:r>
      <w:r w:rsidRPr="00BF3661">
        <w:rPr>
          <w:rStyle w:val="StyleUnderline"/>
        </w:rPr>
        <w:t xml:space="preserve">” budget </w:t>
      </w:r>
      <w:r w:rsidRPr="00E72372">
        <w:rPr>
          <w:rStyle w:val="StyleUnderline"/>
          <w:highlight w:val="green"/>
        </w:rPr>
        <w:t>negotiations</w:t>
      </w:r>
      <w:r>
        <w:t xml:space="preserve"> to avoid a government </w:t>
      </w:r>
      <w:r w:rsidRPr="00E72372">
        <w:rPr>
          <w:rStyle w:val="StyleUnderline"/>
          <w:highlight w:val="green"/>
        </w:rPr>
        <w:t>shutdown</w:t>
      </w:r>
      <w:r w:rsidRPr="00BF3661">
        <w:rPr>
          <w:rStyle w:val="StyleUnderline"/>
        </w:rPr>
        <w:t xml:space="preserve">, which </w:t>
      </w:r>
      <w:r w:rsidRPr="00E72372">
        <w:rPr>
          <w:rStyle w:val="StyleUnderline"/>
          <w:highlight w:val="green"/>
        </w:rPr>
        <w:t>would happen</w:t>
      </w:r>
      <w:r w:rsidRPr="00BF3661">
        <w:rPr>
          <w:rStyle w:val="StyleUnderline"/>
        </w:rPr>
        <w:t xml:space="preserve"> if all 12 appropriations bills aren’t passed by </w:t>
      </w:r>
      <w:r w:rsidRPr="00E72372">
        <w:rPr>
          <w:rStyle w:val="Emphasis"/>
          <w:highlight w:val="green"/>
        </w:rPr>
        <w:t>Oct. 1.</w:t>
      </w:r>
    </w:p>
    <w:p w:rsidR="00412169" w:rsidRDefault="00822BCB" w:rsidP="00822BCB">
      <w:pPr>
        <w:pStyle w:val="Heading3"/>
      </w:pPr>
      <w:r>
        <w:t>AT: Iran Thumper</w:t>
      </w:r>
    </w:p>
    <w:p w:rsidR="00822BCB" w:rsidRPr="00822BCB" w:rsidRDefault="00822BCB" w:rsidP="00822BCB">
      <w:pPr>
        <w:pStyle w:val="Heading4"/>
      </w:pPr>
      <w:r>
        <w:t>Iran doesn’t thump the DA – congress doesn’t vote until September.</w:t>
      </w:r>
    </w:p>
    <w:p w:rsidR="00822BCB" w:rsidRDefault="00822BCB" w:rsidP="00822BCB">
      <w:r w:rsidRPr="00822BCB">
        <w:rPr>
          <w:rStyle w:val="Style13ptBold"/>
        </w:rPr>
        <w:t>Fox News 7-17</w:t>
      </w:r>
      <w:r>
        <w:t>-15, News group covering a broad span of issues, 7/17/15, “Republicans fuming over UN voting on Iran deal before Congress”, http://www.foxnews.com/politics/2015/07/17/republicans-fuming-over-un-voting-on-iran-deal-before-congress/</w:t>
      </w:r>
    </w:p>
    <w:p w:rsidR="00822BCB" w:rsidRPr="00822BCB" w:rsidRDefault="00822BCB" w:rsidP="00822BCB">
      <w:pPr>
        <w:rPr>
          <w:sz w:val="16"/>
        </w:rPr>
      </w:pPr>
      <w:r w:rsidRPr="00822BCB">
        <w:rPr>
          <w:sz w:val="16"/>
        </w:rPr>
        <w:t xml:space="preserve">Under legislation agreed to earlier this year, </w:t>
      </w:r>
      <w:r w:rsidRPr="00822BCB">
        <w:rPr>
          <w:highlight w:val="green"/>
          <w:u w:val="single"/>
        </w:rPr>
        <w:t>Congress has a 60-day window to review the deal</w:t>
      </w:r>
      <w:r w:rsidRPr="00822BCB">
        <w:rPr>
          <w:sz w:val="16"/>
        </w:rPr>
        <w:t xml:space="preserve">, which curbs Iran's nuclear program in exchange for billions of dollars' worth of sanctions relief. </w:t>
      </w:r>
      <w:r w:rsidRPr="00822BCB">
        <w:rPr>
          <w:sz w:val="12"/>
        </w:rPr>
        <w:t>¶</w:t>
      </w:r>
      <w:r w:rsidRPr="00822BCB">
        <w:rPr>
          <w:sz w:val="16"/>
        </w:rPr>
        <w:t xml:space="preserve"> The White House is lobbying Congress hard, and faces an uphill battle trying to convince members of both parties to support the agreement. </w:t>
      </w:r>
      <w:r w:rsidRPr="00822BCB">
        <w:rPr>
          <w:sz w:val="12"/>
        </w:rPr>
        <w:t>¶</w:t>
      </w:r>
      <w:r w:rsidRPr="00822BCB">
        <w:rPr>
          <w:sz w:val="16"/>
        </w:rPr>
        <w:t xml:space="preserve"> Congress would have a direct say over the status of U.S. sanctions on Iran, not necessarily the rest of the deal. But </w:t>
      </w:r>
      <w:r w:rsidRPr="00822BCB">
        <w:rPr>
          <w:u w:val="single"/>
        </w:rPr>
        <w:t>Republicans claimed Capitol Hill was being sidelined by the U.N. Security Council plans, considering</w:t>
      </w:r>
      <w:r w:rsidRPr="00822BCB">
        <w:rPr>
          <w:highlight w:val="green"/>
          <w:u w:val="single"/>
        </w:rPr>
        <w:t xml:space="preserve"> they probably won't vote until September.</w:t>
      </w:r>
      <w:r w:rsidRPr="00822BCB">
        <w:rPr>
          <w:sz w:val="16"/>
        </w:rPr>
        <w:t xml:space="preserve"> </w:t>
      </w:r>
      <w:r w:rsidRPr="00822BCB">
        <w:rPr>
          <w:sz w:val="12"/>
        </w:rPr>
        <w:t>¶</w:t>
      </w:r>
      <w:r w:rsidRPr="00822BCB">
        <w:rPr>
          <w:sz w:val="16"/>
        </w:rPr>
        <w:t xml:space="preserve"> "</w:t>
      </w:r>
      <w:r w:rsidRPr="00822BCB">
        <w:rPr>
          <w:highlight w:val="green"/>
          <w:u w:val="single"/>
        </w:rPr>
        <w:t xml:space="preserve">The full 60 day review period and parliamentary procedures </w:t>
      </w:r>
      <w:r w:rsidRPr="00822BCB">
        <w:rPr>
          <w:u w:val="single"/>
        </w:rPr>
        <w:t xml:space="preserve">prescribed by the Iran Nuclear Agreement Review Act </w:t>
      </w:r>
      <w:r w:rsidRPr="00822BCB">
        <w:rPr>
          <w:highlight w:val="green"/>
          <w:u w:val="single"/>
        </w:rPr>
        <w:t>should be allowed to play out before action at the Security Council</w:t>
      </w:r>
      <w:r w:rsidRPr="00822BCB">
        <w:rPr>
          <w:sz w:val="16"/>
        </w:rPr>
        <w:t xml:space="preserve">," House Foreign Affairs Committee Chairman Ed Royce, R-Calif., and House Homeland Security Committee Chairman Michael McCaul, R-Texas, wrote in a letter to Obama. "... while we understand that you intend to veto any joint resolution of disapproval that Congress may send to your desk, it would be entirely inappropriate and divisive for your Administration to vote to lift UN-backed sanctions should Congress reject the final agreement and override a presidential veto to that effect." </w:t>
      </w:r>
      <w:r w:rsidRPr="00822BCB">
        <w:rPr>
          <w:sz w:val="12"/>
        </w:rPr>
        <w:t>¶</w:t>
      </w:r>
      <w:r w:rsidRPr="00822BCB">
        <w:rPr>
          <w:sz w:val="16"/>
        </w:rPr>
        <w:t xml:space="preserve"> The White House says the U.N. Security Council action, though, doesn't have an impact on U.S. sanctions that Congress has jurisdiction over. Further, White House Press Secretary Josh Earnest said Friday the process does "reflect significant deference to the United States Congress," as the U.N. as a whole would not adopt the deal for 90 days. </w:t>
      </w:r>
      <w:r w:rsidRPr="00822BCB">
        <w:rPr>
          <w:sz w:val="12"/>
        </w:rPr>
        <w:t>¶</w:t>
      </w:r>
      <w:r w:rsidRPr="00822BCB">
        <w:rPr>
          <w:sz w:val="16"/>
        </w:rPr>
        <w:t xml:space="preserve"> "And that means that </w:t>
      </w:r>
      <w:r w:rsidRPr="00822BCB">
        <w:rPr>
          <w:highlight w:val="green"/>
          <w:u w:val="single"/>
        </w:rPr>
        <w:t xml:space="preserve">Congress will have ample opportunity to [consider the agreement] </w:t>
      </w:r>
      <w:r w:rsidRPr="00822BCB">
        <w:rPr>
          <w:u w:val="single"/>
        </w:rPr>
        <w:t xml:space="preserve">within their 60-day window </w:t>
      </w:r>
      <w:r w:rsidRPr="00822BCB">
        <w:rPr>
          <w:highlight w:val="green"/>
          <w:u w:val="single"/>
        </w:rPr>
        <w:t xml:space="preserve">before this agreement is </w:t>
      </w:r>
      <w:r w:rsidRPr="00822BCB">
        <w:rPr>
          <w:u w:val="single"/>
        </w:rPr>
        <w:t xml:space="preserve">sort of </w:t>
      </w:r>
      <w:r w:rsidRPr="00822BCB">
        <w:rPr>
          <w:highlight w:val="green"/>
          <w:u w:val="single"/>
        </w:rPr>
        <w:t>formally adopted</w:t>
      </w:r>
      <w:r w:rsidRPr="00822BCB">
        <w:rPr>
          <w:sz w:val="16"/>
          <w:highlight w:val="green"/>
        </w:rPr>
        <w:t xml:space="preserve"> </w:t>
      </w:r>
      <w:r w:rsidRPr="00822BCB">
        <w:rPr>
          <w:sz w:val="16"/>
        </w:rPr>
        <w:t xml:space="preserve">after the U.N. Security Council vote," Earnest said. </w:t>
      </w:r>
    </w:p>
    <w:p w:rsidR="00412169" w:rsidRPr="00412169" w:rsidRDefault="00412169" w:rsidP="00412169"/>
    <w:p w:rsidR="00412169" w:rsidRDefault="00412169" w:rsidP="00412169">
      <w:pPr>
        <w:pStyle w:val="Heading2"/>
      </w:pPr>
      <w:r>
        <w:lastRenderedPageBreak/>
        <w:t>Link</w:t>
      </w:r>
    </w:p>
    <w:p w:rsidR="00052DDB" w:rsidRPr="00052DDB" w:rsidRDefault="00052DDB" w:rsidP="00052DDB">
      <w:pPr>
        <w:pStyle w:val="Heading4"/>
      </w:pPr>
      <w:r>
        <w:t>A lot of specific links are in the Iran file or in the AFF files themselves.</w:t>
      </w:r>
    </w:p>
    <w:p w:rsidR="00AD4221" w:rsidRDefault="00AD4221" w:rsidP="00AD4221">
      <w:pPr>
        <w:pStyle w:val="Heading3"/>
      </w:pPr>
      <w:r>
        <w:t>Obama push</w:t>
      </w:r>
    </w:p>
    <w:p w:rsidR="00AD4221" w:rsidRDefault="00AD4221" w:rsidP="00AD4221">
      <w:pPr>
        <w:pStyle w:val="Heading4"/>
      </w:pPr>
      <w:r>
        <w:t>Drains PC --- can’t pass without Obama push</w:t>
      </w:r>
    </w:p>
    <w:p w:rsidR="00AD4221" w:rsidRPr="00C24D3C" w:rsidRDefault="00AD4221" w:rsidP="00AD4221">
      <w:pPr>
        <w:rPr>
          <w:rStyle w:val="Style13ptBold"/>
          <w:b w:val="0"/>
        </w:rPr>
      </w:pPr>
      <w:r>
        <w:rPr>
          <w:rStyle w:val="Style13ptBold"/>
        </w:rPr>
        <w:t xml:space="preserve">Feaver 14 </w:t>
      </w:r>
      <w:r w:rsidRPr="00CD26D9">
        <w:rPr>
          <w:rStyle w:val="Style13ptBold"/>
          <w:b w:val="0"/>
          <w:sz w:val="16"/>
          <w:szCs w:val="16"/>
        </w:rPr>
        <w:t>(peter, Professor of Political Science and Public Policy @ Duke, Director, Triangle Institute for Security Studies and Director, Program in American Grand Strategy Foreign Policy, http://shadow.foreignpolicy.com/posts/2014/01/17/obama_finally_joins_the_debate_he_called_for</w:t>
      </w:r>
    </w:p>
    <w:p w:rsidR="00AD4221" w:rsidRDefault="00AD4221" w:rsidP="00AD4221">
      <w:pPr>
        <w:rPr>
          <w:sz w:val="16"/>
        </w:rPr>
      </w:pPr>
      <w:r w:rsidRPr="008B0464">
        <w:rPr>
          <w:sz w:val="16"/>
        </w:rPr>
        <w:t xml:space="preserve">Today President Barack </w:t>
      </w:r>
      <w:r w:rsidRPr="00E72372">
        <w:rPr>
          <w:rStyle w:val="StyleUnderline"/>
          <w:highlight w:val="green"/>
        </w:rPr>
        <w:t>Obama</w:t>
      </w:r>
      <w:r w:rsidRPr="008B0464">
        <w:rPr>
          <w:sz w:val="16"/>
        </w:rPr>
        <w:t xml:space="preserve"> finally </w:t>
      </w:r>
      <w:r w:rsidRPr="00E72372">
        <w:rPr>
          <w:rStyle w:val="StyleUnderline"/>
          <w:highlight w:val="green"/>
        </w:rPr>
        <w:t>joins the national debate</w:t>
      </w:r>
      <w:r w:rsidRPr="008B0464">
        <w:rPr>
          <w:sz w:val="16"/>
        </w:rPr>
        <w:t xml:space="preserve"> he called for a long time ago but then abandoned: the debate </w:t>
      </w:r>
      <w:r w:rsidRPr="00E72372">
        <w:rPr>
          <w:rStyle w:val="StyleUnderline"/>
          <w:highlight w:val="green"/>
        </w:rPr>
        <w:t>about how</w:t>
      </w:r>
      <w:r w:rsidRPr="00C24D3C">
        <w:rPr>
          <w:rStyle w:val="StyleUnderline"/>
        </w:rPr>
        <w:t xml:space="preserve"> best </w:t>
      </w:r>
      <w:r w:rsidRPr="00E72372">
        <w:rPr>
          <w:rStyle w:val="StyleUnderline"/>
          <w:highlight w:val="green"/>
        </w:rPr>
        <w:t>to balance</w:t>
      </w:r>
      <w:r w:rsidRPr="00C24D3C">
        <w:rPr>
          <w:rStyle w:val="StyleUnderline"/>
        </w:rPr>
        <w:t xml:space="preserve"> national </w:t>
      </w:r>
      <w:r w:rsidRPr="00E72372">
        <w:rPr>
          <w:rStyle w:val="StyleUnderline"/>
          <w:highlight w:val="green"/>
        </w:rPr>
        <w:t>security and</w:t>
      </w:r>
      <w:r w:rsidRPr="00C24D3C">
        <w:rPr>
          <w:rStyle w:val="StyleUnderline"/>
        </w:rPr>
        <w:t xml:space="preserve"> civil </w:t>
      </w:r>
      <w:r w:rsidRPr="00E72372">
        <w:rPr>
          <w:rStyle w:val="StyleUnderline"/>
          <w:highlight w:val="green"/>
        </w:rPr>
        <w:t>liberty</w:t>
      </w:r>
      <w:r w:rsidRPr="008B0464">
        <w:rPr>
          <w:sz w:val="16"/>
        </w:rPr>
        <w:t xml:space="preserve">. As I outlined in NPR's scene-setter this morning, </w:t>
      </w:r>
      <w:r w:rsidRPr="00C24D3C">
        <w:rPr>
          <w:rStyle w:val="StyleUnderline"/>
        </w:rPr>
        <w:t>this debate is a tricky one for a president who wants to lead from behind</w:t>
      </w:r>
      <w:r w:rsidRPr="008B0464">
        <w:rPr>
          <w:sz w:val="16"/>
        </w:rPr>
        <w:t xml:space="preserve">. The public's view shifts markedly in response to perceptions of the threat, so a political leader who is only following the public mood will crisscross himself repeatedly. Changing one's mind and shifting the policy is not inherently a bad thing to do. There is no absolute and timeless right answer, because this is about trading off different risks. The risk profile itself shifts in response to our actions. When security is improving and the terrorist threat is receding, one set of trade-offs is appropriate. When security is </w:t>
      </w:r>
      <w:r w:rsidRPr="00CD26D9">
        <w:rPr>
          <w:sz w:val="16"/>
        </w:rPr>
        <w:t xml:space="preserve">worsening and the terrorist threat is worsening, another might be. </w:t>
      </w:r>
      <w:r w:rsidRPr="00CD26D9">
        <w:rPr>
          <w:rStyle w:val="StyleUnderline"/>
        </w:rPr>
        <w:t>It is likely</w:t>
      </w:r>
      <w:r w:rsidRPr="00CD26D9">
        <w:rPr>
          <w:sz w:val="16"/>
        </w:rPr>
        <w:t xml:space="preserve">, however, </w:t>
      </w:r>
      <w:r w:rsidRPr="00CD26D9">
        <w:rPr>
          <w:rStyle w:val="StyleUnderline"/>
        </w:rPr>
        <w:t xml:space="preserve">that the </w:t>
      </w:r>
      <w:r w:rsidRPr="00CD26D9">
        <w:rPr>
          <w:rStyle w:val="Emphasis"/>
        </w:rPr>
        <w:t>optimal answer is not the one advocated by the most fringe position</w:t>
      </w:r>
      <w:r w:rsidRPr="00CD26D9">
        <w:rPr>
          <w:sz w:val="16"/>
        </w:rPr>
        <w:t>. A National Security Agency (</w:t>
      </w:r>
      <w:r w:rsidRPr="00CD26D9">
        <w:rPr>
          <w:rStyle w:val="StyleUnderline"/>
        </w:rPr>
        <w:t>NSA) hobbled</w:t>
      </w:r>
      <w:r w:rsidRPr="00CD26D9">
        <w:rPr>
          <w:sz w:val="16"/>
        </w:rPr>
        <w:t xml:space="preserve"> </w:t>
      </w:r>
      <w:r w:rsidRPr="00CD26D9">
        <w:rPr>
          <w:rStyle w:val="StyleUnderline"/>
        </w:rPr>
        <w:t>to the point that some on the</w:t>
      </w:r>
      <w:r w:rsidRPr="00CD26D9">
        <w:rPr>
          <w:sz w:val="16"/>
        </w:rPr>
        <w:t xml:space="preserve"> far </w:t>
      </w:r>
      <w:r w:rsidRPr="00CD26D9">
        <w:rPr>
          <w:rStyle w:val="StyleUnderline"/>
        </w:rPr>
        <w:t>left (and</w:t>
      </w:r>
      <w:r w:rsidRPr="00CD26D9">
        <w:rPr>
          <w:sz w:val="16"/>
        </w:rPr>
        <w:t xml:space="preserve">, it must be conceded, the libertarian </w:t>
      </w:r>
      <w:r w:rsidRPr="00CD26D9">
        <w:rPr>
          <w:rStyle w:val="StyleUnderline"/>
        </w:rPr>
        <w:t>right) are demanding</w:t>
      </w:r>
      <w:r w:rsidRPr="00CD26D9">
        <w:rPr>
          <w:sz w:val="16"/>
        </w:rPr>
        <w:t xml:space="preserve"> </w:t>
      </w:r>
      <w:r w:rsidRPr="00CD26D9">
        <w:rPr>
          <w:rStyle w:val="StyleUnderline"/>
        </w:rPr>
        <w:t>would be a mistake</w:t>
      </w:r>
      <w:r w:rsidRPr="00CD26D9">
        <w:rPr>
          <w:sz w:val="16"/>
        </w:rPr>
        <w:t xml:space="preserve"> that </w:t>
      </w:r>
      <w:r w:rsidRPr="00CD26D9">
        <w:rPr>
          <w:rStyle w:val="StyleUnderline"/>
        </w:rPr>
        <w:t>the country would regret every bit as much as we would regret an NSA without any</w:t>
      </w:r>
      <w:r w:rsidRPr="00CD26D9">
        <w:rPr>
          <w:sz w:val="16"/>
        </w:rPr>
        <w:t xml:space="preserve"> checks or balances or </w:t>
      </w:r>
      <w:r w:rsidRPr="00CD26D9">
        <w:rPr>
          <w:rStyle w:val="StyleUnderline"/>
        </w:rPr>
        <w:t xml:space="preserve">constraints. </w:t>
      </w:r>
      <w:r w:rsidRPr="00E72372">
        <w:rPr>
          <w:rStyle w:val="StyleUnderline"/>
          <w:highlight w:val="green"/>
        </w:rPr>
        <w:t xml:space="preserve">Getting this right will </w:t>
      </w:r>
      <w:r w:rsidRPr="00E72372">
        <w:rPr>
          <w:rStyle w:val="Emphasis"/>
          <w:highlight w:val="green"/>
        </w:rPr>
        <w:t>require</w:t>
      </w:r>
      <w:r w:rsidRPr="00C24D3C">
        <w:rPr>
          <w:rStyle w:val="Emphasis"/>
        </w:rPr>
        <w:t xml:space="preserve"> inspired and </w:t>
      </w:r>
      <w:r w:rsidRPr="00E72372">
        <w:rPr>
          <w:rStyle w:val="Emphasis"/>
          <w:highlight w:val="green"/>
        </w:rPr>
        <w:t>active political leadership.</w:t>
      </w:r>
      <w:r w:rsidRPr="008B0464">
        <w:rPr>
          <w:sz w:val="16"/>
        </w:rPr>
        <w:t xml:space="preserve"> To date, Obama has preferred to stay far removed from the debate swirling around the Snowden leaks. </w:t>
      </w:r>
      <w:r w:rsidRPr="00E72372">
        <w:rPr>
          <w:rStyle w:val="StyleUnderline"/>
          <w:highlight w:val="green"/>
        </w:rPr>
        <w:t xml:space="preserve">This president relishes opportunities to </w:t>
      </w:r>
      <w:r w:rsidRPr="00E72372">
        <w:rPr>
          <w:rStyle w:val="Emphasis"/>
          <w:highlight w:val="green"/>
        </w:rPr>
        <w:t>spend political capital</w:t>
      </w:r>
      <w:r w:rsidRPr="00C24D3C">
        <w:rPr>
          <w:rStyle w:val="StyleUnderline"/>
        </w:rPr>
        <w:t xml:space="preserve"> on behalf of policies that disturb Republicans</w:t>
      </w:r>
      <w:r w:rsidRPr="008B0464">
        <w:rPr>
          <w:sz w:val="16"/>
        </w:rPr>
        <w:t xml:space="preserve">, but, as former Defense Secretary Robert Gates's memoir details, Obama has been very reluctant to expend political capital on behalf of national security policies that disturb his base. </w:t>
      </w:r>
      <w:r w:rsidRPr="00C24D3C">
        <w:rPr>
          <w:rStyle w:val="StyleUnderline"/>
        </w:rPr>
        <w:t xml:space="preserve">Today </w:t>
      </w:r>
      <w:r w:rsidRPr="00E72372">
        <w:rPr>
          <w:rStyle w:val="StyleUnderline"/>
          <w:highlight w:val="green"/>
        </w:rPr>
        <w:t>Obama</w:t>
      </w:r>
      <w:r w:rsidRPr="00E72372">
        <w:rPr>
          <w:sz w:val="16"/>
          <w:highlight w:val="green"/>
        </w:rPr>
        <w:t xml:space="preserve"> </w:t>
      </w:r>
      <w:r w:rsidRPr="00E72372">
        <w:rPr>
          <w:rStyle w:val="StyleUnderline"/>
          <w:highlight w:val="green"/>
        </w:rPr>
        <w:t xml:space="preserve">is finally engaging. It will be interesting to see how he </w:t>
      </w:r>
      <w:r w:rsidRPr="00E72372">
        <w:rPr>
          <w:rStyle w:val="Emphasis"/>
          <w:highlight w:val="green"/>
        </w:rPr>
        <w:t>threads the political needle</w:t>
      </w:r>
      <w:r w:rsidRPr="00E72372">
        <w:rPr>
          <w:rStyle w:val="StyleUnderline"/>
          <w:highlight w:val="green"/>
        </w:rPr>
        <w:t xml:space="preserve"> and</w:t>
      </w:r>
      <w:r w:rsidRPr="00C24D3C">
        <w:rPr>
          <w:rStyle w:val="StyleUnderline"/>
        </w:rPr>
        <w:t xml:space="preserve">, just as importantly, </w:t>
      </w:r>
      <w:r w:rsidRPr="00E72372">
        <w:rPr>
          <w:rStyle w:val="Emphasis"/>
          <w:highlight w:val="green"/>
        </w:rPr>
        <w:t>how much political capital he is willing to spend</w:t>
      </w:r>
      <w:r w:rsidRPr="00C24D3C">
        <w:rPr>
          <w:rStyle w:val="StyleUnderline"/>
        </w:rPr>
        <w:t xml:space="preserve"> </w:t>
      </w:r>
      <w:r w:rsidRPr="008B0464">
        <w:rPr>
          <w:sz w:val="16"/>
        </w:rPr>
        <w:t xml:space="preserve">in the months ahead </w:t>
      </w:r>
      <w:r w:rsidRPr="00E72372">
        <w:rPr>
          <w:rStyle w:val="StyleUnderline"/>
          <w:highlight w:val="green"/>
        </w:rPr>
        <w:t>to defend his policies</w:t>
      </w:r>
      <w:r w:rsidRPr="008B0464">
        <w:rPr>
          <w:sz w:val="16"/>
        </w:rPr>
        <w:t>.</w:t>
      </w:r>
    </w:p>
    <w:p w:rsidR="00AD4221" w:rsidRPr="00412169" w:rsidRDefault="00AD4221" w:rsidP="00AD4221"/>
    <w:p w:rsidR="00412169" w:rsidRPr="00412169" w:rsidRDefault="00412169" w:rsidP="00412169">
      <w:pPr>
        <w:pStyle w:val="Heading3"/>
      </w:pPr>
      <w:r>
        <w:t>Generic Lnk</w:t>
      </w:r>
    </w:p>
    <w:p w:rsidR="00412169" w:rsidRPr="00177195" w:rsidRDefault="00412169" w:rsidP="00412169">
      <w:pPr>
        <w:pStyle w:val="Heading4"/>
      </w:pPr>
      <w:r>
        <w:t>Curtailing domestic surveillance costs political capital --- powerful interests oppose</w:t>
      </w:r>
    </w:p>
    <w:p w:rsidR="00412169" w:rsidRDefault="00412169" w:rsidP="00412169">
      <w:r>
        <w:t xml:space="preserve">Bob </w:t>
      </w:r>
      <w:r w:rsidRPr="003D6F30">
        <w:rPr>
          <w:rStyle w:val="Style13ptBold"/>
        </w:rPr>
        <w:t>Burnett 14</w:t>
      </w:r>
      <w:r>
        <w:t>, Berkeley writer, retired Silicon Valley executive, “Why Hasn't Obama Reined in NSA?” Huffington Post Politics, 1/10, http://www.huffingtonpost.com/bob-burnett/obama-nsa_b_4574910.html</w:t>
      </w:r>
    </w:p>
    <w:p w:rsidR="00412169" w:rsidRDefault="00412169" w:rsidP="00412169">
      <w:pPr>
        <w:rPr>
          <w:rStyle w:val="StyleUnderline"/>
        </w:rPr>
      </w:pPr>
      <w:r w:rsidRPr="00177195">
        <w:rPr>
          <w:rStyle w:val="StyleUnderline"/>
        </w:rPr>
        <w:t>After the 2008 election</w:t>
      </w:r>
      <w:r w:rsidRPr="00795459">
        <w:rPr>
          <w:sz w:val="16"/>
        </w:rPr>
        <w:t xml:space="preserve">, Barack </w:t>
      </w:r>
      <w:r w:rsidRPr="00E72372">
        <w:rPr>
          <w:rStyle w:val="StyleUnderline"/>
          <w:highlight w:val="green"/>
        </w:rPr>
        <w:t>Obama supporters</w:t>
      </w:r>
      <w:r w:rsidRPr="00795459">
        <w:rPr>
          <w:sz w:val="16"/>
        </w:rPr>
        <w:t xml:space="preserve"> had high expectations for his national-security policy. We thought he'd end U.S. involvement in Iraq and Afghanistan, and open talks with Iran. We </w:t>
      </w:r>
      <w:r w:rsidRPr="00E72372">
        <w:rPr>
          <w:rStyle w:val="StyleUnderline"/>
          <w:highlight w:val="green"/>
        </w:rPr>
        <w:t>expected he would</w:t>
      </w:r>
      <w:r w:rsidRPr="00795459">
        <w:rPr>
          <w:sz w:val="16"/>
        </w:rPr>
        <w:t xml:space="preserve"> close down Guantanamo and </w:t>
      </w:r>
      <w:r w:rsidRPr="00E72372">
        <w:rPr>
          <w:rStyle w:val="StyleUnderline"/>
          <w:highlight w:val="green"/>
        </w:rPr>
        <w:t>end</w:t>
      </w:r>
      <w:r w:rsidRPr="00E30E7F">
        <w:rPr>
          <w:rStyle w:val="StyleUnderline"/>
        </w:rPr>
        <w:t xml:space="preserve"> the National Security Agency's </w:t>
      </w:r>
      <w:r w:rsidRPr="00177195">
        <w:rPr>
          <w:rStyle w:val="StyleUnderline"/>
        </w:rPr>
        <w:t xml:space="preserve">(NSA) </w:t>
      </w:r>
      <w:r w:rsidRPr="00E72372">
        <w:rPr>
          <w:rStyle w:val="StyleUnderline"/>
          <w:highlight w:val="green"/>
        </w:rPr>
        <w:t>domestic surveillance</w:t>
      </w:r>
      <w:r w:rsidRPr="00E30E7F">
        <w:rPr>
          <w:rStyle w:val="StyleUnderline"/>
        </w:rPr>
        <w:t xml:space="preserve"> program that collects Americans' phone and email data.</w:t>
      </w:r>
      <w:r w:rsidRPr="00795459">
        <w:rPr>
          <w:sz w:val="16"/>
        </w:rPr>
        <w:t xml:space="preserve"> He's accomplished some of these objectives </w:t>
      </w:r>
      <w:r w:rsidRPr="00E72372">
        <w:rPr>
          <w:rStyle w:val="Emphasis"/>
          <w:highlight w:val="green"/>
        </w:rPr>
        <w:t>but he hasn't</w:t>
      </w:r>
      <w:r w:rsidRPr="00E30E7F">
        <w:rPr>
          <w:rStyle w:val="StyleUnderline"/>
        </w:rPr>
        <w:t xml:space="preserve"> reined in the NSA.</w:t>
      </w:r>
      <w:r w:rsidRPr="00795459">
        <w:rPr>
          <w:sz w:val="16"/>
        </w:rPr>
        <w:t xml:space="preserve"> Why not?</w:t>
      </w:r>
      <w:r w:rsidRPr="00795459">
        <w:rPr>
          <w:sz w:val="12"/>
        </w:rPr>
        <w:t>¶</w:t>
      </w:r>
      <w:r w:rsidRPr="00795459">
        <w:rPr>
          <w:sz w:val="16"/>
        </w:rPr>
        <w:t xml:space="preserve"> Writing in The New Yorker, Ryan Lizza observed that before becoming president, Obama was inconsistent on national security policy and the NSA. "In 2003, as a Senate candidate, he called the Patriot Act 'shoddy and dangerous.' And at the 2004 Democratic Convention... he took aim at the 'library records' provision of the law." Nonetheless, in in 2006 Obama voted for a renewal of the Patriot Act.</w:t>
      </w:r>
      <w:r w:rsidRPr="00795459">
        <w:rPr>
          <w:sz w:val="12"/>
        </w:rPr>
        <w:t>¶</w:t>
      </w:r>
      <w:r w:rsidRPr="00795459">
        <w:rPr>
          <w:sz w:val="16"/>
        </w:rPr>
        <w:t xml:space="preserve"> As a presidential candidate, Obama's attitude appeared to shift. In 2007 Obama criticized Bush, "This administration acts like violating civil liberties is the way to enhance civil liberties. It is not. There are no shortcuts to protecting America." In an August 2007, campaign speech Obama criticized, "unchecked presidential power" and vowed a change in national security policy: "that means no more illegal wiretapping of American citizens, no more national-security letters to spy on citizens who are not suspected of a crime... [and] no more ignoring the law when it is inconvenient."</w:t>
      </w:r>
      <w:r w:rsidRPr="00795459">
        <w:rPr>
          <w:sz w:val="12"/>
        </w:rPr>
        <w:t>¶</w:t>
      </w:r>
      <w:r w:rsidRPr="00795459">
        <w:rPr>
          <w:sz w:val="16"/>
        </w:rPr>
        <w:t xml:space="preserve"> Nonetheless, Obama's presidential record has been disappointing. Lizza noted:</w:t>
      </w:r>
      <w:r w:rsidRPr="00795459">
        <w:rPr>
          <w:sz w:val="12"/>
        </w:rPr>
        <w:t>¶</w:t>
      </w:r>
      <w:r w:rsidRPr="00795459">
        <w:rPr>
          <w:sz w:val="16"/>
        </w:rPr>
        <w:t xml:space="preserve"> It is evident from the Snowden leaks that Obama inherited [from George Bush] a regime of dragnet surveillance that often operated outside the law and raised serious constitutional questions. Instead of shutting down or scaling back the programs, Obama has worked to bring them into narrow compliance with rules--set forth by a court that operates in secret--that often contradict the views on surveillance that he strongly expressed when he was a senator and a Presidential candidate.</w:t>
      </w:r>
      <w:r w:rsidRPr="00795459">
        <w:rPr>
          <w:sz w:val="12"/>
        </w:rPr>
        <w:t>¶</w:t>
      </w:r>
      <w:r w:rsidRPr="00795459">
        <w:rPr>
          <w:sz w:val="16"/>
        </w:rPr>
        <w:t xml:space="preserve"> A recent New York Times editorial noted:</w:t>
      </w:r>
      <w:r w:rsidRPr="00795459">
        <w:rPr>
          <w:sz w:val="12"/>
        </w:rPr>
        <w:t>¶</w:t>
      </w:r>
      <w:r w:rsidRPr="00795459">
        <w:rPr>
          <w:sz w:val="16"/>
        </w:rPr>
        <w:t xml:space="preserve"> ■ The N.S.A. broke federal privacy laws, or exceeded its authority, thousands of times per year, according to the agency's own internal auditor.</w:t>
      </w:r>
      <w:r w:rsidRPr="00795459">
        <w:rPr>
          <w:sz w:val="12"/>
        </w:rPr>
        <w:t>¶</w:t>
      </w:r>
      <w:r w:rsidRPr="00795459">
        <w:rPr>
          <w:sz w:val="16"/>
        </w:rPr>
        <w:t xml:space="preserve"> ■ The agency broke into the communications links of major data centers around the world, allowing it to spy on hundreds of millions of user accounts and infuriating the Internet companies that own the centers. </w:t>
      </w:r>
      <w:r w:rsidRPr="00795459">
        <w:rPr>
          <w:sz w:val="12"/>
        </w:rPr>
        <w:t>¶</w:t>
      </w:r>
      <w:r w:rsidRPr="00795459">
        <w:rPr>
          <w:sz w:val="16"/>
        </w:rPr>
        <w:t xml:space="preserve"> ■ The N.S.A. systematically undermined the basic encryption systems of the Internet, making it impossible to know if sensitive banking or medical data is truly private, damaging businesses that depended on this trust.</w:t>
      </w:r>
      <w:r w:rsidRPr="00795459">
        <w:rPr>
          <w:sz w:val="12"/>
        </w:rPr>
        <w:t>¶</w:t>
      </w:r>
      <w:r w:rsidRPr="00795459">
        <w:rPr>
          <w:sz w:val="16"/>
        </w:rPr>
        <w:t xml:space="preserve"> There are three explanations for the president's weak NSA policy.</w:t>
      </w:r>
      <w:r w:rsidRPr="00795459">
        <w:rPr>
          <w:sz w:val="12"/>
        </w:rPr>
        <w:t>¶</w:t>
      </w:r>
      <w:r w:rsidRPr="00795459">
        <w:rPr>
          <w:sz w:val="16"/>
        </w:rPr>
        <w:t xml:space="preserve"> 1. </w:t>
      </w:r>
      <w:r w:rsidRPr="00E72372">
        <w:rPr>
          <w:rStyle w:val="Emphasis"/>
          <w:highlight w:val="green"/>
        </w:rPr>
        <w:t>Obama decided not to expend political capital changing it.</w:t>
      </w:r>
      <w:r w:rsidRPr="00E72372">
        <w:rPr>
          <w:rStyle w:val="StyleUnderline"/>
          <w:highlight w:val="green"/>
        </w:rPr>
        <w:t xml:space="preserve"> Given the</w:t>
      </w:r>
      <w:r w:rsidRPr="00795459">
        <w:rPr>
          <w:sz w:val="16"/>
        </w:rPr>
        <w:t xml:space="preserve"> economic problems he inherited from George Bush, plus the </w:t>
      </w:r>
      <w:r w:rsidRPr="00E72372">
        <w:rPr>
          <w:rStyle w:val="StyleUnderline"/>
          <w:highlight w:val="green"/>
        </w:rPr>
        <w:t xml:space="preserve">difficulty of working with a </w:t>
      </w:r>
      <w:r w:rsidRPr="00E72372">
        <w:rPr>
          <w:rStyle w:val="Emphasis"/>
          <w:highlight w:val="green"/>
        </w:rPr>
        <w:t>divided Congress</w:t>
      </w:r>
      <w:r w:rsidRPr="00E72372">
        <w:rPr>
          <w:rStyle w:val="StyleUnderline"/>
          <w:highlight w:val="green"/>
        </w:rPr>
        <w:t>, Obama</w:t>
      </w:r>
      <w:r w:rsidRPr="00E30E7F">
        <w:rPr>
          <w:rStyle w:val="StyleUnderline"/>
        </w:rPr>
        <w:t xml:space="preserve"> may have </w:t>
      </w:r>
      <w:r w:rsidRPr="00E72372">
        <w:rPr>
          <w:rStyle w:val="StyleUnderline"/>
          <w:highlight w:val="green"/>
        </w:rPr>
        <w:t xml:space="preserve">decided it was </w:t>
      </w:r>
      <w:r w:rsidRPr="00E72372">
        <w:rPr>
          <w:rStyle w:val="Emphasis"/>
          <w:highlight w:val="green"/>
        </w:rPr>
        <w:t>not worth the effort</w:t>
      </w:r>
      <w:r w:rsidRPr="00E72372">
        <w:rPr>
          <w:rStyle w:val="StyleUnderline"/>
          <w:highlight w:val="green"/>
        </w:rPr>
        <w:t xml:space="preserve"> to rein in the NSA.</w:t>
      </w:r>
      <w:r w:rsidRPr="00E30E7F">
        <w:rPr>
          <w:rStyle w:val="StyleUnderline"/>
        </w:rPr>
        <w:t xml:space="preserve"> That's been true of national security in general. </w:t>
      </w:r>
      <w:r w:rsidRPr="00076FDE">
        <w:rPr>
          <w:rStyle w:val="StyleUnderline"/>
        </w:rPr>
        <w:t xml:space="preserve">Obama had increased defense spending, </w:t>
      </w:r>
      <w:r w:rsidRPr="00076FDE">
        <w:rPr>
          <w:rStyle w:val="Emphasis"/>
        </w:rPr>
        <w:t>expanded the national-security state</w:t>
      </w:r>
      <w:r w:rsidRPr="00076FDE">
        <w:rPr>
          <w:rStyle w:val="StyleUnderline"/>
        </w:rPr>
        <w:t>, and maintained the hundreds of US military bases that</w:t>
      </w:r>
      <w:r w:rsidRPr="00E30E7F">
        <w:rPr>
          <w:rStyle w:val="StyleUnderline"/>
        </w:rPr>
        <w:t xml:space="preserve"> dot the globe. </w:t>
      </w:r>
      <w:r w:rsidRPr="00E72372">
        <w:rPr>
          <w:rStyle w:val="StyleUnderline"/>
          <w:highlight w:val="green"/>
        </w:rPr>
        <w:t xml:space="preserve">Obama tried to shut down Guantanamo but was </w:t>
      </w:r>
      <w:r w:rsidRPr="00E72372">
        <w:rPr>
          <w:rStyle w:val="Emphasis"/>
          <w:highlight w:val="green"/>
        </w:rPr>
        <w:t>thwarted by Congress.</w:t>
      </w:r>
      <w:r w:rsidRPr="00795459">
        <w:rPr>
          <w:sz w:val="12"/>
        </w:rPr>
        <w:t>¶</w:t>
      </w:r>
      <w:r w:rsidRPr="00795459">
        <w:rPr>
          <w:sz w:val="16"/>
        </w:rPr>
        <w:t xml:space="preserve"> 2. Since becoming President, Obama has been in a national security bubble. Writing in the New York Times, Peter Baker reported that "the evening before he was sworn into office, Barack Obama [was informed] of a major terrorist plot to attack his inauguration." (This turned out to be a false alarm.) In December of 2009, the President was shaken by the failed attack of Umar Farouk Abdulmutallab who tried to detonate </w:t>
      </w:r>
      <w:r w:rsidRPr="00795459">
        <w:rPr>
          <w:sz w:val="16"/>
        </w:rPr>
        <w:lastRenderedPageBreak/>
        <w:t>an underwear bomb as his plane landed in Detroit.</w:t>
      </w:r>
      <w:r w:rsidRPr="00795459">
        <w:rPr>
          <w:sz w:val="12"/>
        </w:rPr>
        <w:t>¶</w:t>
      </w:r>
      <w:r w:rsidRPr="00795459">
        <w:rPr>
          <w:sz w:val="16"/>
        </w:rPr>
        <w:t xml:space="preserve"> Over the past five years, the intelligence community has alerted Obama to dozens of potential attacks. That's affected him. This past June Obama defended NSA surveillance, saying, "We know of at least 50 threats that have been averted because of this information." (Pro Publica reports that the NSA has provided specifics on only four of these cases and there is little support for the president's contention that NSA surveillance actually "averted" these threats.)</w:t>
      </w:r>
      <w:r w:rsidRPr="00795459">
        <w:rPr>
          <w:sz w:val="12"/>
        </w:rPr>
        <w:t>¶</w:t>
      </w:r>
      <w:r w:rsidRPr="00795459">
        <w:rPr>
          <w:sz w:val="16"/>
        </w:rPr>
        <w:t xml:space="preserve"> 3. </w:t>
      </w:r>
      <w:r w:rsidRPr="00E72372">
        <w:rPr>
          <w:rStyle w:val="StyleUnderline"/>
          <w:highlight w:val="green"/>
        </w:rPr>
        <w:t xml:space="preserve">The National Security State is </w:t>
      </w:r>
      <w:r w:rsidRPr="00E72372">
        <w:rPr>
          <w:rStyle w:val="Emphasis"/>
          <w:highlight w:val="green"/>
        </w:rPr>
        <w:t>too powerful</w:t>
      </w:r>
      <w:r w:rsidRPr="00E72372">
        <w:rPr>
          <w:rStyle w:val="StyleUnderline"/>
          <w:highlight w:val="green"/>
        </w:rPr>
        <w:t xml:space="preserve"> to change</w:t>
      </w:r>
      <w:r w:rsidRPr="00E30E7F">
        <w:rPr>
          <w:rStyle w:val="StyleUnderline"/>
        </w:rPr>
        <w:t xml:space="preserve">. The president may have decided that it was impossible to make major changes to NSA, and the gargantuan national-security state, so he opted to "bring them into narrow compliance with rules." </w:t>
      </w:r>
      <w:r w:rsidRPr="00E72372">
        <w:rPr>
          <w:rStyle w:val="StyleUnderline"/>
          <w:highlight w:val="green"/>
        </w:rPr>
        <w:t xml:space="preserve">Obama inherited a </w:t>
      </w:r>
      <w:r w:rsidRPr="00E72372">
        <w:rPr>
          <w:rStyle w:val="Emphasis"/>
          <w:highlight w:val="green"/>
        </w:rPr>
        <w:t>pit bull</w:t>
      </w:r>
      <w:r w:rsidRPr="00177195">
        <w:rPr>
          <w:rStyle w:val="Emphasis"/>
        </w:rPr>
        <w:t xml:space="preserve"> </w:t>
      </w:r>
      <w:r w:rsidRPr="00E30E7F">
        <w:rPr>
          <w:rStyle w:val="StyleUnderline"/>
        </w:rPr>
        <w:t>and decided to handle it with extreme care.</w:t>
      </w:r>
    </w:p>
    <w:p w:rsidR="00412169" w:rsidRPr="00BA6A95" w:rsidRDefault="00412169" w:rsidP="00412169">
      <w:pPr>
        <w:pStyle w:val="Heading4"/>
        <w:rPr>
          <w:i/>
          <w:u w:val="single"/>
        </w:rPr>
      </w:pPr>
      <w:r>
        <w:t xml:space="preserve">Freedom Act passage means that </w:t>
      </w:r>
      <w:r>
        <w:rPr>
          <w:i/>
          <w:u w:val="single"/>
        </w:rPr>
        <w:t>any additional limitations</w:t>
      </w:r>
      <w:r>
        <w:t xml:space="preserve"> are </w:t>
      </w:r>
      <w:r>
        <w:rPr>
          <w:i/>
          <w:u w:val="single"/>
        </w:rPr>
        <w:t>politically infeasible</w:t>
      </w:r>
    </w:p>
    <w:p w:rsidR="00412169" w:rsidRPr="00637AB6" w:rsidRDefault="00412169" w:rsidP="00412169">
      <w:pPr>
        <w:rPr>
          <w:rStyle w:val="Style13ptBold"/>
          <w:b w:val="0"/>
        </w:rPr>
      </w:pPr>
      <w:r>
        <w:rPr>
          <w:rStyle w:val="Style13ptBold"/>
        </w:rPr>
        <w:t xml:space="preserve">Gross 6/5 </w:t>
      </w:r>
      <w:r w:rsidRPr="00BA6A95">
        <w:rPr>
          <w:rStyle w:val="Style13ptBold"/>
          <w:b w:val="0"/>
        </w:rPr>
        <w:t>–</w:t>
      </w:r>
      <w:r>
        <w:rPr>
          <w:rStyle w:val="Style13ptBold"/>
        </w:rPr>
        <w:t xml:space="preserve"> </w:t>
      </w:r>
      <w:r w:rsidRPr="00637AB6">
        <w:rPr>
          <w:rStyle w:val="Style13ptBold"/>
          <w:b w:val="0"/>
          <w:sz w:val="16"/>
          <w:szCs w:val="16"/>
        </w:rPr>
        <w:t>Grant, Grant Gross covers technology and telecom policy in the U.S. government for the IDG News Service, and is based in Washington, D.C., IDG News Service, PC World, 6/5/15, http://www.pcworld.com/article/2932337/dont-expect-major-changes-to-nsa-surveillance-from-congress.html</w:t>
      </w:r>
    </w:p>
    <w:p w:rsidR="00412169" w:rsidRDefault="00412169" w:rsidP="00412169">
      <w:pPr>
        <w:rPr>
          <w:rStyle w:val="Emphasis"/>
        </w:rPr>
      </w:pPr>
      <w:r w:rsidRPr="00E72372">
        <w:rPr>
          <w:rStyle w:val="Emphasis"/>
          <w:highlight w:val="green"/>
        </w:rPr>
        <w:t>Don't expect major changes</w:t>
      </w:r>
      <w:r w:rsidRPr="00E72372">
        <w:rPr>
          <w:rStyle w:val="StyleUnderline"/>
          <w:highlight w:val="green"/>
        </w:rPr>
        <w:t xml:space="preserve"> to</w:t>
      </w:r>
      <w:r w:rsidRPr="00637AB6">
        <w:rPr>
          <w:rStyle w:val="StyleUnderline"/>
        </w:rPr>
        <w:t xml:space="preserve"> NSA </w:t>
      </w:r>
      <w:r w:rsidRPr="00E72372">
        <w:rPr>
          <w:rStyle w:val="StyleUnderline"/>
          <w:highlight w:val="green"/>
        </w:rPr>
        <w:t>surveillance</w:t>
      </w:r>
      <w:r w:rsidRPr="00637AB6">
        <w:rPr>
          <w:rStyle w:val="StyleUnderline"/>
        </w:rPr>
        <w:t xml:space="preserve"> from Congress</w:t>
      </w:r>
      <w:r>
        <w:rPr>
          <w:rStyle w:val="StyleUnderline"/>
        </w:rPr>
        <w:t xml:space="preserve"> </w:t>
      </w:r>
      <w:r w:rsidRPr="00E72372">
        <w:rPr>
          <w:rStyle w:val="StyleUnderline"/>
          <w:highlight w:val="green"/>
        </w:rPr>
        <w:t>After</w:t>
      </w:r>
      <w:r w:rsidRPr="00873355">
        <w:rPr>
          <w:sz w:val="16"/>
        </w:rPr>
        <w:t xml:space="preserve"> the U.S. </w:t>
      </w:r>
      <w:r w:rsidRPr="00E72372">
        <w:rPr>
          <w:rStyle w:val="StyleUnderline"/>
          <w:highlight w:val="green"/>
        </w:rPr>
        <w:t>Congress approved</w:t>
      </w:r>
      <w:r w:rsidRPr="00873355">
        <w:rPr>
          <w:sz w:val="16"/>
        </w:rPr>
        <w:t xml:space="preserve"> what critics have called </w:t>
      </w:r>
      <w:r w:rsidRPr="00E72372">
        <w:rPr>
          <w:rStyle w:val="StyleUnderline"/>
          <w:highlight w:val="green"/>
        </w:rPr>
        <w:t>modest limits</w:t>
      </w:r>
      <w:r w:rsidRPr="00873355">
        <w:rPr>
          <w:sz w:val="16"/>
        </w:rPr>
        <w:t xml:space="preserve"> on the National Security Agency’s collection of domestic telephone records, </w:t>
      </w:r>
      <w:r w:rsidRPr="00E72372">
        <w:rPr>
          <w:rStyle w:val="Emphasis"/>
          <w:highlight w:val="green"/>
        </w:rPr>
        <w:t xml:space="preserve">many </w:t>
      </w:r>
      <w:r w:rsidRPr="00AF5DD2">
        <w:rPr>
          <w:rStyle w:val="Emphasis"/>
        </w:rPr>
        <w:t>lawmakers</w:t>
      </w:r>
      <w:r w:rsidRPr="00E72372">
        <w:rPr>
          <w:rStyle w:val="Emphasis"/>
          <w:highlight w:val="green"/>
        </w:rPr>
        <w:t xml:space="preserve"> may be</w:t>
      </w:r>
      <w:r w:rsidRPr="00E72372">
        <w:rPr>
          <w:rStyle w:val="StyleUnderline"/>
          <w:highlight w:val="green"/>
        </w:rPr>
        <w:t xml:space="preserve"> </w:t>
      </w:r>
      <w:r w:rsidRPr="00E72372">
        <w:rPr>
          <w:rStyle w:val="Emphasis"/>
          <w:highlight w:val="green"/>
        </w:rPr>
        <w:t>reluctant to further change</w:t>
      </w:r>
      <w:r w:rsidRPr="00637AB6">
        <w:rPr>
          <w:rStyle w:val="StyleUnderline"/>
        </w:rPr>
        <w:t xml:space="preserve"> the government’s surveillance programs.</w:t>
      </w:r>
      <w:r>
        <w:rPr>
          <w:rStyle w:val="StyleUnderline"/>
        </w:rPr>
        <w:t xml:space="preserve"> </w:t>
      </w:r>
      <w:r w:rsidRPr="00873355">
        <w:rPr>
          <w:sz w:val="16"/>
        </w:rPr>
        <w:t xml:space="preserve">The </w:t>
      </w:r>
      <w:r w:rsidRPr="00637AB6">
        <w:rPr>
          <w:rStyle w:val="StyleUnderline"/>
        </w:rPr>
        <w:t>Senate this week passed</w:t>
      </w:r>
      <w:r w:rsidRPr="00873355">
        <w:rPr>
          <w:sz w:val="16"/>
        </w:rPr>
        <w:t xml:space="preserve"> the USA </w:t>
      </w:r>
      <w:r w:rsidRPr="00637AB6">
        <w:rPr>
          <w:rStyle w:val="StyleUnderline"/>
        </w:rPr>
        <w:t>Freedom Act,</w:t>
      </w:r>
      <w:r w:rsidRPr="00873355">
        <w:rPr>
          <w:sz w:val="16"/>
        </w:rPr>
        <w:t xml:space="preserve"> which aims to end the NSA’s mass collection of domestic phone records, and President Barack Obama signed the bill hours later. </w:t>
      </w:r>
      <w:r w:rsidRPr="00E72372">
        <w:rPr>
          <w:rStyle w:val="Emphasis"/>
          <w:highlight w:val="green"/>
        </w:rPr>
        <w:t>After that action</w:t>
      </w:r>
      <w:r w:rsidRPr="00E72372">
        <w:rPr>
          <w:sz w:val="16"/>
          <w:highlight w:val="green"/>
        </w:rPr>
        <w:t xml:space="preserve">, </w:t>
      </w:r>
      <w:r w:rsidRPr="00E72372">
        <w:rPr>
          <w:rStyle w:val="StyleUnderline"/>
          <w:highlight w:val="green"/>
        </w:rPr>
        <w:t xml:space="preserve">expect Republican </w:t>
      </w:r>
      <w:r w:rsidRPr="00E72372">
        <w:rPr>
          <w:rStyle w:val="Emphasis"/>
          <w:highlight w:val="green"/>
        </w:rPr>
        <w:t xml:space="preserve">leaders </w:t>
      </w:r>
      <w:r w:rsidRPr="00E72372">
        <w:rPr>
          <w:rStyle w:val="StyleUnderline"/>
          <w:highlight w:val="green"/>
        </w:rPr>
        <w:t>in both</w:t>
      </w:r>
      <w:r w:rsidRPr="00637AB6">
        <w:rPr>
          <w:rStyle w:val="StyleUnderline"/>
        </w:rPr>
        <w:t xml:space="preserve"> the </w:t>
      </w:r>
      <w:r w:rsidRPr="00E72372">
        <w:rPr>
          <w:rStyle w:val="StyleUnderline"/>
          <w:highlight w:val="green"/>
        </w:rPr>
        <w:t>Senate and</w:t>
      </w:r>
      <w:r w:rsidRPr="00637AB6">
        <w:rPr>
          <w:rStyle w:val="StyleUnderline"/>
        </w:rPr>
        <w:t xml:space="preserve"> the </w:t>
      </w:r>
      <w:r w:rsidRPr="00E72372">
        <w:rPr>
          <w:rStyle w:val="StyleUnderline"/>
          <w:highlight w:val="green"/>
        </w:rPr>
        <w:t>House</w:t>
      </w:r>
      <w:r w:rsidRPr="00873355">
        <w:rPr>
          <w:sz w:val="16"/>
        </w:rPr>
        <w:t xml:space="preserve"> of Representatives </w:t>
      </w:r>
      <w:r w:rsidRPr="00E72372">
        <w:rPr>
          <w:rStyle w:val="StyleUnderline"/>
          <w:highlight w:val="green"/>
        </w:rPr>
        <w:t>to resist further calls</w:t>
      </w:r>
      <w:r w:rsidRPr="00637AB6">
        <w:rPr>
          <w:rStyle w:val="StyleUnderline"/>
        </w:rPr>
        <w:t xml:space="preserve"> for surveillance reform.</w:t>
      </w:r>
      <w:r w:rsidRPr="00873355">
        <w:rPr>
          <w:sz w:val="16"/>
        </w:rPr>
        <w:t xml:space="preserve"> </w:t>
      </w:r>
      <w:r w:rsidRPr="00637AB6">
        <w:rPr>
          <w:rStyle w:val="StyleUnderline"/>
        </w:rPr>
        <w:t>That resistance is at odds with many rank-and-file</w:t>
      </w:r>
      <w:r w:rsidRPr="00873355">
        <w:rPr>
          <w:sz w:val="16"/>
        </w:rPr>
        <w:t xml:space="preserve"> lawmakers, including many House Republicans, who want to further limit NSA programs brought to light by former agency contractor Edward Snowden. Civil liberties groups and privacy advocates also promise to push for more changes. </w:t>
      </w:r>
      <w:r w:rsidRPr="00E72372">
        <w:rPr>
          <w:rStyle w:val="StyleUnderline"/>
          <w:highlight w:val="green"/>
        </w:rPr>
        <w:t xml:space="preserve">It may be </w:t>
      </w:r>
      <w:r w:rsidRPr="00E72372">
        <w:rPr>
          <w:rStyle w:val="Emphasis"/>
          <w:highlight w:val="green"/>
        </w:rPr>
        <w:t>difficult</w:t>
      </w:r>
      <w:r w:rsidRPr="00E72372">
        <w:rPr>
          <w:rStyle w:val="StyleUnderline"/>
          <w:highlight w:val="green"/>
        </w:rPr>
        <w:t xml:space="preserve"> to get “broad</w:t>
      </w:r>
      <w:r w:rsidRPr="001B46A8">
        <w:rPr>
          <w:rStyle w:val="StyleUnderline"/>
        </w:rPr>
        <w:t xml:space="preserve">, sweeping </w:t>
      </w:r>
      <w:r w:rsidRPr="00E72372">
        <w:rPr>
          <w:rStyle w:val="StyleUnderline"/>
          <w:highlight w:val="green"/>
        </w:rPr>
        <w:t>reform” through Congress</w:t>
      </w:r>
      <w:r w:rsidRPr="00637AB6">
        <w:rPr>
          <w:rStyle w:val="StyleUnderline"/>
        </w:rPr>
        <w:t>,</w:t>
      </w:r>
      <w:r w:rsidRPr="00873355">
        <w:rPr>
          <w:sz w:val="16"/>
        </w:rPr>
        <w:t xml:space="preserve"> but many lawmakers seem ready to push for more changes, said Adam Eisgrau, managing director of the office of government relations for the American Library Association. The ALA has charged the NSA surveillance programs violate the Fourth Amendment of the U.S. Constitution, which prohibits unreasonable searches and seizures. “Congress is not allowed to be tired of surveillance reform unless it’s prepared to say it’s tired of the Fourth Amendment,” Eisgrau said. “The American public will not accept that.” Other </w:t>
      </w:r>
      <w:r w:rsidRPr="00E72372">
        <w:rPr>
          <w:rStyle w:val="StyleUnderline"/>
          <w:highlight w:val="green"/>
        </w:rPr>
        <w:t xml:space="preserve">activists are </w:t>
      </w:r>
      <w:r w:rsidRPr="00E72372">
        <w:rPr>
          <w:rStyle w:val="Emphasis"/>
          <w:highlight w:val="green"/>
        </w:rPr>
        <w:t>less optimistic about more congressional action</w:t>
      </w:r>
      <w:r w:rsidRPr="00637AB6">
        <w:rPr>
          <w:rStyle w:val="StyleUnderline"/>
        </w:rPr>
        <w:t>. “</w:t>
      </w:r>
      <w:r w:rsidRPr="00E72372">
        <w:rPr>
          <w:rStyle w:val="StyleUnderline"/>
          <w:highlight w:val="green"/>
        </w:rPr>
        <w:t xml:space="preserve">It will a </w:t>
      </w:r>
      <w:r w:rsidRPr="00E72372">
        <w:rPr>
          <w:rStyle w:val="Emphasis"/>
          <w:highlight w:val="green"/>
        </w:rPr>
        <w:t>long slog</w:t>
      </w:r>
      <w:r w:rsidRPr="00637AB6">
        <w:rPr>
          <w:rStyle w:val="StyleUnderline"/>
        </w:rPr>
        <w:t xml:space="preserve"> getting more restraints,” </w:t>
      </w:r>
      <w:r w:rsidRPr="00873355">
        <w:rPr>
          <w:sz w:val="16"/>
        </w:rPr>
        <w:t xml:space="preserve">J. Kirk Wiebe, a former NSA analyst and whistleblower said by email. ”The length of that journey will depend on public outcry—that is the one thing that is hard to gauge.” </w:t>
      </w:r>
      <w:r w:rsidRPr="00E72372">
        <w:rPr>
          <w:rStyle w:val="StyleUnderline"/>
          <w:highlight w:val="green"/>
        </w:rPr>
        <w:t>With</w:t>
      </w:r>
      <w:r w:rsidRPr="00637AB6">
        <w:rPr>
          <w:rStyle w:val="StyleUnderline"/>
        </w:rPr>
        <w:t xml:space="preserve"> the USA </w:t>
      </w:r>
      <w:r w:rsidRPr="00E72372">
        <w:rPr>
          <w:rStyle w:val="StyleUnderline"/>
          <w:highlight w:val="green"/>
        </w:rPr>
        <w:t>Freedom Act</w:t>
      </w:r>
      <w:r w:rsidRPr="00637AB6">
        <w:rPr>
          <w:rStyle w:val="StyleUnderline"/>
        </w:rPr>
        <w:t xml:space="preserve">, “elected </w:t>
      </w:r>
      <w:r w:rsidRPr="00E72372">
        <w:rPr>
          <w:rStyle w:val="StyleUnderline"/>
          <w:highlight w:val="green"/>
        </w:rPr>
        <w:t>officials</w:t>
      </w:r>
      <w:r w:rsidRPr="00637AB6">
        <w:rPr>
          <w:rStyle w:val="StyleUnderline"/>
        </w:rPr>
        <w:t xml:space="preserve"> have opted to </w:t>
      </w:r>
      <w:r w:rsidRPr="00E72372">
        <w:rPr>
          <w:rStyle w:val="StyleUnderline"/>
          <w:highlight w:val="green"/>
        </w:rPr>
        <w:t xml:space="preserve">reach </w:t>
      </w:r>
      <w:r w:rsidRPr="00E72372">
        <w:rPr>
          <w:rStyle w:val="Emphasis"/>
          <w:highlight w:val="green"/>
        </w:rPr>
        <w:t>for low-hanging fruit</w:t>
      </w:r>
      <w:r w:rsidRPr="00E72372">
        <w:rPr>
          <w:rStyle w:val="StyleUnderline"/>
          <w:highlight w:val="green"/>
        </w:rPr>
        <w:t>,</w:t>
      </w:r>
      <w:r w:rsidRPr="00637AB6">
        <w:rPr>
          <w:rStyle w:val="StyleUnderline"/>
        </w:rPr>
        <w:t>” said</w:t>
      </w:r>
      <w:r w:rsidRPr="00873355">
        <w:rPr>
          <w:sz w:val="16"/>
        </w:rPr>
        <w:t xml:space="preserve"> Bill </w:t>
      </w:r>
      <w:r w:rsidRPr="00637AB6">
        <w:rPr>
          <w:rStyle w:val="StyleUnderline"/>
        </w:rPr>
        <w:t>Blunden, a cybersecurity researcher and surveillance critic. “</w:t>
      </w:r>
      <w:r w:rsidRPr="00E72372">
        <w:rPr>
          <w:rStyle w:val="StyleUnderline"/>
          <w:highlight w:val="green"/>
        </w:rPr>
        <w:t>The theater</w:t>
      </w:r>
      <w:r w:rsidRPr="00637AB6">
        <w:rPr>
          <w:rStyle w:val="StyleUnderline"/>
        </w:rPr>
        <w:t xml:space="preserve"> we’ve just witnessed </w:t>
      </w:r>
      <w:r w:rsidRPr="00E72372">
        <w:rPr>
          <w:rStyle w:val="StyleUnderline"/>
          <w:highlight w:val="green"/>
        </w:rPr>
        <w:t>allows decision makers to boast to their constituents about reforming</w:t>
      </w:r>
      <w:r w:rsidRPr="00637AB6">
        <w:rPr>
          <w:rStyle w:val="StyleUnderline"/>
        </w:rPr>
        <w:t xml:space="preserve"> mass surveillance </w:t>
      </w:r>
      <w:r w:rsidRPr="00E72372">
        <w:rPr>
          <w:rStyle w:val="StyleUnderline"/>
          <w:highlight w:val="green"/>
        </w:rPr>
        <w:t>while</w:t>
      </w:r>
      <w:r w:rsidRPr="00637AB6">
        <w:rPr>
          <w:rStyle w:val="StyleUnderline"/>
        </w:rPr>
        <w:t xml:space="preserve"> spies understand that what’s actually transpired is hardly major change</w:t>
      </w:r>
      <w:r w:rsidRPr="00873355">
        <w:rPr>
          <w:sz w:val="16"/>
        </w:rPr>
        <w:t xml:space="preserve">.” </w:t>
      </w:r>
      <w:r w:rsidRPr="00E72372">
        <w:rPr>
          <w:rStyle w:val="StyleUnderline"/>
          <w:highlight w:val="green"/>
        </w:rPr>
        <w:t>The “actual</w:t>
      </w:r>
      <w:r w:rsidRPr="00637AB6">
        <w:rPr>
          <w:rStyle w:val="StyleUnderline"/>
        </w:rPr>
        <w:t xml:space="preserve"> physical </w:t>
      </w:r>
      <w:r w:rsidRPr="00E72372">
        <w:rPr>
          <w:rStyle w:val="StyleUnderline"/>
          <w:highlight w:val="green"/>
        </w:rPr>
        <w:t>mechanisms</w:t>
      </w:r>
      <w:r w:rsidRPr="00637AB6">
        <w:rPr>
          <w:rStyle w:val="StyleUnderline"/>
        </w:rPr>
        <w:t xml:space="preserve">” of surveillance programs </w:t>
      </w:r>
      <w:r w:rsidRPr="00E72372">
        <w:rPr>
          <w:rStyle w:val="StyleUnderline"/>
          <w:highlight w:val="green"/>
        </w:rPr>
        <w:t>remain</w:t>
      </w:r>
      <w:r w:rsidRPr="00637AB6">
        <w:rPr>
          <w:rStyle w:val="StyleUnderline"/>
        </w:rPr>
        <w:t xml:space="preserve"> largely intact.</w:t>
      </w:r>
      <w:r w:rsidRPr="00873355">
        <w:rPr>
          <w:sz w:val="16"/>
        </w:rPr>
        <w:t xml:space="preserve"> Blunden added by email. “</w:t>
      </w:r>
      <w:r w:rsidRPr="00E72372">
        <w:rPr>
          <w:rStyle w:val="StyleUnderline"/>
          <w:highlight w:val="green"/>
        </w:rPr>
        <w:t>Politicians</w:t>
      </w:r>
      <w:r w:rsidRPr="00873355">
        <w:rPr>
          <w:sz w:val="16"/>
        </w:rPr>
        <w:t xml:space="preserve"> may dither around the periphery but they </w:t>
      </w:r>
      <w:r w:rsidRPr="00E72372">
        <w:rPr>
          <w:rStyle w:val="StyleUnderline"/>
          <w:highlight w:val="green"/>
        </w:rPr>
        <w:t xml:space="preserve">are </w:t>
      </w:r>
      <w:r w:rsidRPr="00E72372">
        <w:rPr>
          <w:rStyle w:val="Emphasis"/>
          <w:highlight w:val="green"/>
        </w:rPr>
        <w:t>unlikely to institute fundamental changes</w:t>
      </w:r>
      <w:r w:rsidRPr="00637AB6">
        <w:rPr>
          <w:rStyle w:val="Emphasis"/>
        </w:rPr>
        <w:t>.”</w:t>
      </w:r>
    </w:p>
    <w:p w:rsidR="00412169" w:rsidRDefault="00412169" w:rsidP="00412169">
      <w:pPr>
        <w:pStyle w:val="Heading4"/>
      </w:pPr>
      <w:r>
        <w:t xml:space="preserve">Changes in surveillance policy </w:t>
      </w:r>
      <w:r>
        <w:rPr>
          <w:i/>
          <w:u w:val="single"/>
        </w:rPr>
        <w:t xml:space="preserve">inevitably </w:t>
      </w:r>
      <w:r>
        <w:t xml:space="preserve">drain political capital --- </w:t>
      </w:r>
      <w:r>
        <w:rPr>
          <w:i/>
          <w:u w:val="single"/>
        </w:rPr>
        <w:t xml:space="preserve">every </w:t>
      </w:r>
      <w:r>
        <w:t>decision triggers backlash and fights --- Obama takes the blame</w:t>
      </w:r>
    </w:p>
    <w:p w:rsidR="00412169" w:rsidRDefault="00412169" w:rsidP="00412169">
      <w:r>
        <w:rPr>
          <w:rStyle w:val="Style13ptBold"/>
        </w:rPr>
        <w:t>Page</w:t>
      </w:r>
      <w:r w:rsidRPr="00586D3D">
        <w:rPr>
          <w:rStyle w:val="Style13ptBold"/>
        </w:rPr>
        <w:t xml:space="preserve"> 13</w:t>
      </w:r>
      <w:r>
        <w:t xml:space="preserve"> (Susan Page, Washington Bureau Chief for USA Today, 12-30-2013, "Ex-NSA chief calls for Obama to reject recommendations", USA Today, http://www.usatoday.com/story/news/politics/2013/12/30/gen-michael-hayden-urges-obama-reject-nsa-commission-recommendations/4249983/, DA: 5-23-2015)</w:t>
      </w:r>
    </w:p>
    <w:p w:rsidR="00412169" w:rsidRDefault="00412169" w:rsidP="00412169">
      <w:pPr>
        <w:rPr>
          <w:sz w:val="16"/>
        </w:rPr>
      </w:pPr>
      <w:r w:rsidRPr="00586D3D">
        <w:rPr>
          <w:rStyle w:val="StyleUnderline"/>
        </w:rPr>
        <w:t>Snowden's revelations</w:t>
      </w:r>
      <w:r w:rsidRPr="00586D3D">
        <w:rPr>
          <w:sz w:val="16"/>
        </w:rPr>
        <w:t xml:space="preserve"> have </w:t>
      </w:r>
      <w:r w:rsidRPr="00586D3D">
        <w:rPr>
          <w:rStyle w:val="StyleUnderline"/>
        </w:rPr>
        <w:t>fueled objections</w:t>
      </w:r>
      <w:r w:rsidRPr="00586D3D">
        <w:rPr>
          <w:sz w:val="16"/>
        </w:rPr>
        <w:t xml:space="preserve"> by civil liberties advocates </w:t>
      </w:r>
      <w:r w:rsidRPr="00586D3D">
        <w:rPr>
          <w:rStyle w:val="StyleUnderline"/>
        </w:rPr>
        <w:t xml:space="preserve">that </w:t>
      </w:r>
      <w:r w:rsidRPr="00E72372">
        <w:rPr>
          <w:rStyle w:val="StyleUnderline"/>
          <w:highlight w:val="green"/>
        </w:rPr>
        <w:t>the NSA</w:t>
      </w:r>
      <w:r w:rsidRPr="00586D3D">
        <w:rPr>
          <w:rStyle w:val="StyleUnderline"/>
        </w:rPr>
        <w:t xml:space="preserve"> goes too </w:t>
      </w:r>
      <w:r w:rsidRPr="000C1577">
        <w:rPr>
          <w:rStyle w:val="StyleUnderline"/>
        </w:rPr>
        <w:t xml:space="preserve">far </w:t>
      </w:r>
      <w:r w:rsidRPr="00E72372">
        <w:rPr>
          <w:rStyle w:val="StyleUnderline"/>
          <w:highlight w:val="green"/>
        </w:rPr>
        <w:t>in collecting information</w:t>
      </w:r>
      <w:r w:rsidRPr="00586D3D">
        <w:rPr>
          <w:sz w:val="16"/>
        </w:rPr>
        <w:t xml:space="preserve"> about Americans not suspected of any wrongdoing. This month, a federal judge in Washington called the program "almost Orwellian," although a few days later, another federal judge in New York said it was legal. </w:t>
      </w:r>
      <w:r w:rsidRPr="00586D3D">
        <w:rPr>
          <w:rStyle w:val="StyleUnderline"/>
        </w:rPr>
        <w:t xml:space="preserve">Hayden's blunt warnings about the </w:t>
      </w:r>
      <w:r w:rsidRPr="00930462">
        <w:rPr>
          <w:rStyle w:val="StyleUnderline"/>
        </w:rPr>
        <w:t>risks</w:t>
      </w:r>
      <w:r w:rsidRPr="00586D3D">
        <w:rPr>
          <w:rStyle w:val="StyleUnderline"/>
        </w:rPr>
        <w:t xml:space="preserve"> he sees </w:t>
      </w:r>
      <w:r w:rsidRPr="00930462">
        <w:rPr>
          <w:rStyle w:val="StyleUnderline"/>
        </w:rPr>
        <w:t>in accepting</w:t>
      </w:r>
      <w:r w:rsidRPr="00586D3D">
        <w:rPr>
          <w:sz w:val="16"/>
        </w:rPr>
        <w:t xml:space="preserve"> </w:t>
      </w:r>
      <w:r w:rsidRPr="00586D3D">
        <w:rPr>
          <w:rStyle w:val="StyleUnderline"/>
        </w:rPr>
        <w:t xml:space="preserve">the commission's </w:t>
      </w:r>
      <w:r w:rsidRPr="00930462">
        <w:rPr>
          <w:rStyle w:val="StyleUnderline"/>
        </w:rPr>
        <w:t xml:space="preserve">recommendations </w:t>
      </w:r>
      <w:r w:rsidRPr="00E72372">
        <w:rPr>
          <w:rStyle w:val="StyleUnderline"/>
          <w:highlight w:val="green"/>
        </w:rPr>
        <w:t xml:space="preserve">underscore the </w:t>
      </w:r>
      <w:r w:rsidRPr="00E72372">
        <w:rPr>
          <w:rStyle w:val="Emphasis"/>
          <w:highlight w:val="green"/>
        </w:rPr>
        <w:t>difficult balancing act</w:t>
      </w:r>
      <w:r w:rsidRPr="00E72372">
        <w:rPr>
          <w:rStyle w:val="StyleUnderline"/>
          <w:highlight w:val="green"/>
        </w:rPr>
        <w:t xml:space="preserve"> Obama faces between</w:t>
      </w:r>
      <w:r w:rsidRPr="00586D3D">
        <w:rPr>
          <w:sz w:val="16"/>
        </w:rPr>
        <w:t xml:space="preserve"> ensuring the nation's </w:t>
      </w:r>
      <w:r w:rsidRPr="00E72372">
        <w:rPr>
          <w:rStyle w:val="StyleUnderline"/>
          <w:highlight w:val="green"/>
        </w:rPr>
        <w:t>security and</w:t>
      </w:r>
      <w:r w:rsidRPr="00586D3D">
        <w:rPr>
          <w:sz w:val="16"/>
        </w:rPr>
        <w:t xml:space="preserve"> respecting citizens' </w:t>
      </w:r>
      <w:r w:rsidRPr="00E72372">
        <w:rPr>
          <w:rStyle w:val="StyleUnderline"/>
          <w:highlight w:val="green"/>
        </w:rPr>
        <w:t>privacy.</w:t>
      </w:r>
      <w:r w:rsidRPr="00E72372">
        <w:rPr>
          <w:sz w:val="16"/>
          <w:highlight w:val="green"/>
        </w:rPr>
        <w:t xml:space="preserve"> </w:t>
      </w:r>
      <w:r w:rsidRPr="00E72372">
        <w:rPr>
          <w:rStyle w:val="Emphasis"/>
          <w:highlight w:val="green"/>
        </w:rPr>
        <w:t>No decision he makes is likely to avoid criticism</w:t>
      </w:r>
      <w:r w:rsidRPr="00586D3D">
        <w:rPr>
          <w:sz w:val="16"/>
        </w:rPr>
        <w:t xml:space="preserve">. "Here I think </w:t>
      </w:r>
      <w:r w:rsidRPr="00E72372">
        <w:rPr>
          <w:rStyle w:val="StyleUnderline"/>
          <w:highlight w:val="green"/>
        </w:rPr>
        <w:t>it's going to require</w:t>
      </w:r>
      <w:r w:rsidRPr="00930462">
        <w:rPr>
          <w:sz w:val="16"/>
        </w:rPr>
        <w:t xml:space="preserve"> some </w:t>
      </w:r>
      <w:r w:rsidRPr="00E72372">
        <w:rPr>
          <w:rStyle w:val="StyleUnderline"/>
          <w:highlight w:val="green"/>
        </w:rPr>
        <w:t>political courage," said Hayden</w:t>
      </w:r>
      <w:r w:rsidRPr="00586D3D">
        <w:rPr>
          <w:sz w:val="16"/>
        </w:rPr>
        <w:t xml:space="preserve">, 68, a retired Air Force general whose service in the nation's top intelligence posts gives him particular standing. "Frankly, </w:t>
      </w:r>
      <w:r w:rsidRPr="00E72372">
        <w:rPr>
          <w:rStyle w:val="StyleUnderline"/>
          <w:highlight w:val="green"/>
        </w:rPr>
        <w:t xml:space="preserve">the president is going to </w:t>
      </w:r>
      <w:r w:rsidRPr="00E72372">
        <w:rPr>
          <w:rStyle w:val="Emphasis"/>
          <w:highlight w:val="green"/>
        </w:rPr>
        <w:t>have to use</w:t>
      </w:r>
      <w:r w:rsidRPr="00E72372">
        <w:rPr>
          <w:rStyle w:val="StyleUnderline"/>
          <w:highlight w:val="green"/>
        </w:rPr>
        <w:t xml:space="preserve"> some of his</w:t>
      </w:r>
      <w:r w:rsidRPr="00586D3D">
        <w:rPr>
          <w:sz w:val="16"/>
        </w:rPr>
        <w:t xml:space="preserve"> personal and </w:t>
      </w:r>
      <w:r w:rsidRPr="00E72372">
        <w:rPr>
          <w:rStyle w:val="Emphasis"/>
          <w:highlight w:val="green"/>
        </w:rPr>
        <w:t>political capital</w:t>
      </w:r>
      <w:r w:rsidRPr="00E72372">
        <w:rPr>
          <w:sz w:val="16"/>
          <w:highlight w:val="green"/>
        </w:rPr>
        <w:t xml:space="preserve"> </w:t>
      </w:r>
      <w:r w:rsidRPr="00E72372">
        <w:rPr>
          <w:rStyle w:val="StyleUnderline"/>
          <w:highlight w:val="green"/>
        </w:rPr>
        <w:t>to keep doing these things</w:t>
      </w:r>
      <w:r w:rsidRPr="00586D3D">
        <w:rPr>
          <w:sz w:val="16"/>
        </w:rPr>
        <w:t>."</w:t>
      </w:r>
    </w:p>
    <w:p w:rsidR="00412169" w:rsidRDefault="00412169" w:rsidP="00412169">
      <w:pPr>
        <w:rPr>
          <w:sz w:val="16"/>
        </w:rPr>
      </w:pPr>
    </w:p>
    <w:p w:rsidR="00412169" w:rsidRPr="001E04F6" w:rsidRDefault="00412169" w:rsidP="00412169">
      <w:pPr>
        <w:pStyle w:val="Heading4"/>
        <w:rPr>
          <w:b w:val="0"/>
        </w:rPr>
      </w:pPr>
      <w:r w:rsidRPr="001E04F6">
        <w:t>Attempts to a repeal a</w:t>
      </w:r>
      <w:r>
        <w:t xml:space="preserve">re a </w:t>
      </w:r>
      <w:r>
        <w:rPr>
          <w:i/>
          <w:u w:val="single"/>
        </w:rPr>
        <w:t>political nightmare</w:t>
      </w:r>
      <w:r>
        <w:t xml:space="preserve"> --- politicians fear being blamed for future terrorist attacks</w:t>
      </w:r>
    </w:p>
    <w:p w:rsidR="00412169" w:rsidRDefault="00412169" w:rsidP="00412169">
      <w:pPr>
        <w:rPr>
          <w:rStyle w:val="Style13ptBold"/>
          <w:b w:val="0"/>
        </w:rPr>
      </w:pPr>
      <w:r>
        <w:rPr>
          <w:rStyle w:val="Style13ptBold"/>
        </w:rPr>
        <w:t xml:space="preserve">Givens 13 </w:t>
      </w:r>
      <w:r>
        <w:t>–</w:t>
      </w:r>
      <w:r>
        <w:rPr>
          <w:rStyle w:val="Style13ptBold"/>
          <w:b w:val="0"/>
        </w:rPr>
        <w:t xml:space="preserve"> </w:t>
      </w:r>
      <w:r w:rsidRPr="00671BC4">
        <w:rPr>
          <w:rStyle w:val="Style13ptBold"/>
          <w:b w:val="0"/>
          <w:sz w:val="16"/>
          <w:szCs w:val="16"/>
        </w:rPr>
        <w:t xml:space="preserve">Austen, Prof Cybersecurity @ Utica College, Harvard National Security Journal, July, </w:t>
      </w:r>
      <w:hyperlink r:id="rId24" w:history="1">
        <w:r w:rsidRPr="00671BC4">
          <w:rPr>
            <w:rStyle w:val="Hyperlink"/>
            <w:sz w:val="16"/>
            <w:szCs w:val="16"/>
          </w:rPr>
          <w:t>http://harvardnsj.org/2013/07/the-nsa-surveillance-controversy-how-the-ratchet-effect-can-impact-anti-terrorism-laws/</w:t>
        </w:r>
      </w:hyperlink>
    </w:p>
    <w:p w:rsidR="00412169" w:rsidRDefault="00412169" w:rsidP="00412169">
      <w:pPr>
        <w:rPr>
          <w:sz w:val="14"/>
        </w:rPr>
      </w:pPr>
      <w:r w:rsidRPr="008A7503">
        <w:rPr>
          <w:rStyle w:val="StyleUnderline"/>
        </w:rPr>
        <w:t xml:space="preserve">The ratchet effect can occur because </w:t>
      </w:r>
      <w:r w:rsidRPr="00E72372">
        <w:rPr>
          <w:rStyle w:val="Emphasis"/>
          <w:highlight w:val="green"/>
        </w:rPr>
        <w:t>elected officials do not want to risk repealing</w:t>
      </w:r>
      <w:r w:rsidRPr="00E72372">
        <w:rPr>
          <w:rStyle w:val="StyleUnderline"/>
          <w:highlight w:val="green"/>
        </w:rPr>
        <w:t xml:space="preserve"> anti-terrorism laws</w:t>
      </w:r>
      <w:r w:rsidRPr="00E72372">
        <w:rPr>
          <w:sz w:val="14"/>
          <w:highlight w:val="green"/>
        </w:rPr>
        <w:t xml:space="preserve">. </w:t>
      </w:r>
      <w:r w:rsidRPr="00E72372">
        <w:rPr>
          <w:rStyle w:val="StyleUnderline"/>
          <w:highlight w:val="green"/>
        </w:rPr>
        <w:t>Here is a political</w:t>
      </w:r>
      <w:r w:rsidRPr="00E72372">
        <w:rPr>
          <w:rStyle w:val="Emphasis"/>
          <w:highlight w:val="green"/>
        </w:rPr>
        <w:t xml:space="preserve"> nightmare</w:t>
      </w:r>
      <w:r w:rsidRPr="00187815">
        <w:rPr>
          <w:sz w:val="14"/>
        </w:rPr>
        <w:t xml:space="preserve">: for whatever </w:t>
      </w:r>
      <w:r w:rsidRPr="00187815">
        <w:rPr>
          <w:rStyle w:val="Style13ptBold"/>
          <w:sz w:val="14"/>
        </w:rPr>
        <w:t>reason</w:t>
      </w:r>
      <w:r w:rsidRPr="00187815">
        <w:rPr>
          <w:sz w:val="14"/>
        </w:rPr>
        <w:t xml:space="preserve">, </w:t>
      </w:r>
      <w:r w:rsidRPr="00E72372">
        <w:rPr>
          <w:rStyle w:val="StyleUnderline"/>
          <w:highlight w:val="green"/>
        </w:rPr>
        <w:t>a legislator or</w:t>
      </w:r>
      <w:r w:rsidRPr="008A7503">
        <w:rPr>
          <w:rStyle w:val="StyleUnderline"/>
        </w:rPr>
        <w:t xml:space="preserve"> government </w:t>
      </w:r>
      <w:r w:rsidRPr="00E72372">
        <w:rPr>
          <w:rStyle w:val="StyleUnderline"/>
          <w:highlight w:val="green"/>
        </w:rPr>
        <w:t>executive</w:t>
      </w:r>
      <w:r w:rsidRPr="00187815">
        <w:rPr>
          <w:sz w:val="14"/>
        </w:rPr>
        <w:t xml:space="preserve"> spearheads an effort to </w:t>
      </w:r>
      <w:r w:rsidRPr="00E72372">
        <w:rPr>
          <w:rStyle w:val="StyleUnderline"/>
          <w:highlight w:val="green"/>
        </w:rPr>
        <w:t>reverse</w:t>
      </w:r>
      <w:r w:rsidRPr="008A7503">
        <w:rPr>
          <w:rStyle w:val="StyleUnderline"/>
        </w:rPr>
        <w:t xml:space="preserve"> an anti-terrorism </w:t>
      </w:r>
      <w:r w:rsidRPr="00E72372">
        <w:rPr>
          <w:rStyle w:val="StyleUnderline"/>
          <w:highlight w:val="green"/>
        </w:rPr>
        <w:t>law</w:t>
      </w:r>
      <w:r w:rsidRPr="00187815">
        <w:rPr>
          <w:sz w:val="14"/>
        </w:rPr>
        <w:t xml:space="preserve">. The anti-terrorism law is repealed. Within a week, a terrorist </w:t>
      </w:r>
      <w:r w:rsidRPr="00E72372">
        <w:rPr>
          <w:rStyle w:val="StyleUnderline"/>
          <w:highlight w:val="green"/>
        </w:rPr>
        <w:t>attack occurs</w:t>
      </w:r>
      <w:r w:rsidRPr="008A7503">
        <w:rPr>
          <w:rStyle w:val="StyleUnderline"/>
        </w:rPr>
        <w:t xml:space="preserve">. </w:t>
      </w:r>
      <w:r w:rsidRPr="00E72372">
        <w:rPr>
          <w:rStyle w:val="StyleUnderline"/>
          <w:highlight w:val="green"/>
        </w:rPr>
        <w:t>Being wrong</w:t>
      </w:r>
      <w:r w:rsidRPr="008A7503">
        <w:rPr>
          <w:rStyle w:val="StyleUnderline"/>
        </w:rPr>
        <w:t xml:space="preserve"> about terrorism </w:t>
      </w:r>
      <w:r w:rsidRPr="00CE59CE">
        <w:rPr>
          <w:rStyle w:val="StyleUnderline"/>
        </w:rPr>
        <w:t xml:space="preserve">can </w:t>
      </w:r>
      <w:r w:rsidRPr="00E72372">
        <w:rPr>
          <w:rStyle w:val="StyleUnderline"/>
          <w:highlight w:val="green"/>
        </w:rPr>
        <w:t xml:space="preserve">carry </w:t>
      </w:r>
      <w:r w:rsidRPr="00E72372">
        <w:rPr>
          <w:rStyle w:val="Emphasis"/>
          <w:highlight w:val="green"/>
        </w:rPr>
        <w:t>devastating political consequences</w:t>
      </w:r>
      <w:r w:rsidRPr="00187815">
        <w:rPr>
          <w:sz w:val="14"/>
        </w:rPr>
        <w:t xml:space="preserve"> for incumbents. </w:t>
      </w:r>
      <w:r w:rsidRPr="00E72372">
        <w:rPr>
          <w:rStyle w:val="StyleUnderline"/>
          <w:highlight w:val="green"/>
        </w:rPr>
        <w:t>But being</w:t>
      </w:r>
      <w:r w:rsidRPr="00187815">
        <w:rPr>
          <w:sz w:val="14"/>
        </w:rPr>
        <w:t xml:space="preserve"> specifically </w:t>
      </w:r>
      <w:r w:rsidRPr="00E72372">
        <w:rPr>
          <w:rStyle w:val="Emphasis"/>
          <w:highlight w:val="green"/>
        </w:rPr>
        <w:t>identified as</w:t>
      </w:r>
      <w:r w:rsidRPr="00CE59CE">
        <w:rPr>
          <w:rStyle w:val="Emphasis"/>
        </w:rPr>
        <w:t xml:space="preserve"> the </w:t>
      </w:r>
      <w:r w:rsidRPr="00E72372">
        <w:rPr>
          <w:rStyle w:val="Emphasis"/>
          <w:highlight w:val="green"/>
        </w:rPr>
        <w:t>one who “turned off the alarm system</w:t>
      </w:r>
      <w:r w:rsidRPr="00E72372">
        <w:rPr>
          <w:rStyle w:val="StyleUnderline"/>
          <w:highlight w:val="green"/>
        </w:rPr>
        <w:t xml:space="preserve">” is a </w:t>
      </w:r>
      <w:r w:rsidRPr="00E72372">
        <w:rPr>
          <w:rStyle w:val="Emphasis"/>
          <w:highlight w:val="green"/>
        </w:rPr>
        <w:t>political death sentence</w:t>
      </w:r>
      <w:r w:rsidRPr="00187815">
        <w:rPr>
          <w:sz w:val="14"/>
        </w:rPr>
        <w:t xml:space="preserve">. Under this scenario, </w:t>
      </w:r>
      <w:r w:rsidRPr="00E72372">
        <w:rPr>
          <w:rStyle w:val="Emphasis"/>
          <w:highlight w:val="green"/>
        </w:rPr>
        <w:t>even if there is no direct</w:t>
      </w:r>
      <w:r w:rsidRPr="00CE59CE">
        <w:rPr>
          <w:rStyle w:val="Emphasis"/>
        </w:rPr>
        <w:t xml:space="preserve"> causal </w:t>
      </w:r>
      <w:r w:rsidRPr="00E72372">
        <w:rPr>
          <w:rStyle w:val="Emphasis"/>
          <w:highlight w:val="green"/>
        </w:rPr>
        <w:t>link</w:t>
      </w:r>
      <w:r w:rsidRPr="00187815">
        <w:rPr>
          <w:sz w:val="14"/>
        </w:rPr>
        <w:t xml:space="preserve"> between the law’s repeal and the attack, </w:t>
      </w:r>
      <w:r w:rsidRPr="00E72372">
        <w:rPr>
          <w:rStyle w:val="StyleUnderline"/>
          <w:highlight w:val="green"/>
        </w:rPr>
        <w:t xml:space="preserve">the two are </w:t>
      </w:r>
      <w:r w:rsidRPr="00E72372">
        <w:rPr>
          <w:rStyle w:val="Emphasis"/>
          <w:highlight w:val="green"/>
        </w:rPr>
        <w:t>easily correlated</w:t>
      </w:r>
      <w:r w:rsidRPr="008A7503">
        <w:rPr>
          <w:rStyle w:val="StyleUnderline"/>
        </w:rPr>
        <w:t xml:space="preserve"> because of their temporal proximity</w:t>
      </w:r>
      <w:r w:rsidRPr="00187815">
        <w:rPr>
          <w:sz w:val="14"/>
        </w:rPr>
        <w:t xml:space="preserve"> to each other. </w:t>
      </w:r>
      <w:r w:rsidRPr="00E72372">
        <w:rPr>
          <w:rStyle w:val="StyleUnderline"/>
          <w:highlight w:val="green"/>
        </w:rPr>
        <w:t xml:space="preserve">It </w:t>
      </w:r>
      <w:r w:rsidRPr="00E72372">
        <w:rPr>
          <w:rStyle w:val="Emphasis"/>
          <w:highlight w:val="green"/>
        </w:rPr>
        <w:t>makes no sense</w:t>
      </w:r>
      <w:r w:rsidRPr="00E72372">
        <w:rPr>
          <w:rStyle w:val="StyleUnderline"/>
          <w:highlight w:val="green"/>
        </w:rPr>
        <w:t xml:space="preserve"> for an elected official to open herself to the </w:t>
      </w:r>
      <w:r w:rsidRPr="00E72372">
        <w:rPr>
          <w:rStyle w:val="Emphasis"/>
          <w:highlight w:val="green"/>
        </w:rPr>
        <w:t>possibility</w:t>
      </w:r>
      <w:r w:rsidRPr="00E72372">
        <w:rPr>
          <w:rStyle w:val="StyleUnderline"/>
          <w:highlight w:val="green"/>
        </w:rPr>
        <w:t xml:space="preserve"> of this scenario</w:t>
      </w:r>
      <w:r w:rsidRPr="008A7503">
        <w:rPr>
          <w:rStyle w:val="StyleUnderline"/>
        </w:rPr>
        <w:t xml:space="preserve"> without a clear, compelling reason—and, </w:t>
      </w:r>
      <w:r w:rsidRPr="008A7503">
        <w:rPr>
          <w:rStyle w:val="Emphasis"/>
        </w:rPr>
        <w:t>even then</w:t>
      </w:r>
      <w:r w:rsidRPr="008A7503">
        <w:rPr>
          <w:rStyle w:val="StyleUnderline"/>
        </w:rPr>
        <w:t xml:space="preserve">, </w:t>
      </w:r>
      <w:r w:rsidRPr="00E72372">
        <w:rPr>
          <w:rStyle w:val="StyleUnderline"/>
          <w:highlight w:val="green"/>
        </w:rPr>
        <w:t>scaling back</w:t>
      </w:r>
      <w:r w:rsidRPr="008A7503">
        <w:rPr>
          <w:rStyle w:val="StyleUnderline"/>
        </w:rPr>
        <w:t xml:space="preserve"> </w:t>
      </w:r>
      <w:r w:rsidRPr="00CE59CE">
        <w:rPr>
          <w:rStyle w:val="StyleUnderline"/>
        </w:rPr>
        <w:t>an anti-</w:t>
      </w:r>
      <w:r w:rsidRPr="00CE59CE">
        <w:rPr>
          <w:rStyle w:val="StyleUnderline"/>
        </w:rPr>
        <w:lastRenderedPageBreak/>
        <w:t xml:space="preserve">terrorism law </w:t>
      </w:r>
      <w:r w:rsidRPr="00E72372">
        <w:rPr>
          <w:rStyle w:val="StyleUnderline"/>
          <w:highlight w:val="green"/>
        </w:rPr>
        <w:t xml:space="preserve">may still be </w:t>
      </w:r>
      <w:r w:rsidRPr="00E72372">
        <w:rPr>
          <w:rStyle w:val="Emphasis"/>
          <w:highlight w:val="green"/>
        </w:rPr>
        <w:t>too politically risky a proposition to entertain seriously</w:t>
      </w:r>
      <w:r w:rsidRPr="008A7503">
        <w:rPr>
          <w:rStyle w:val="StyleUnderline"/>
        </w:rPr>
        <w:t xml:space="preserve">. For these reasons, anti-terrorism laws can </w:t>
      </w:r>
      <w:r w:rsidRPr="008A7503">
        <w:rPr>
          <w:rStyle w:val="Emphasis"/>
        </w:rPr>
        <w:t>remain in effect</w:t>
      </w:r>
      <w:r w:rsidRPr="008A7503">
        <w:rPr>
          <w:rStyle w:val="StyleUnderline"/>
        </w:rPr>
        <w:t xml:space="preserve"> </w:t>
      </w:r>
      <w:r w:rsidRPr="00F04745">
        <w:rPr>
          <w:rStyle w:val="Emphasis"/>
        </w:rPr>
        <w:t>beyond the end of the crisis</w:t>
      </w:r>
      <w:r w:rsidRPr="008A7503">
        <w:rPr>
          <w:rStyle w:val="StyleUnderline"/>
        </w:rPr>
        <w:t xml:space="preserve"> that brought them into existence</w:t>
      </w:r>
      <w:r w:rsidRPr="00187815">
        <w:rPr>
          <w:sz w:val="14"/>
        </w:rPr>
        <w:t xml:space="preserve">. </w:t>
      </w:r>
    </w:p>
    <w:p w:rsidR="00412169" w:rsidRDefault="00412169" w:rsidP="00412169">
      <w:pPr>
        <w:rPr>
          <w:sz w:val="16"/>
        </w:rPr>
      </w:pPr>
    </w:p>
    <w:p w:rsidR="00412169" w:rsidRPr="00583EEE" w:rsidRDefault="00412169" w:rsidP="00412169">
      <w:pPr>
        <w:pStyle w:val="Heading4"/>
      </w:pPr>
      <w:r>
        <w:t xml:space="preserve">Surveillance policy is </w:t>
      </w:r>
      <w:r>
        <w:rPr>
          <w:i/>
          <w:u w:val="single"/>
        </w:rPr>
        <w:t>hugely divisive</w:t>
      </w:r>
      <w:r>
        <w:t xml:space="preserve"> and </w:t>
      </w:r>
      <w:r>
        <w:rPr>
          <w:i/>
          <w:u w:val="single"/>
        </w:rPr>
        <w:t>always a loser for Obama</w:t>
      </w:r>
      <w:r>
        <w:t xml:space="preserve"> --- derails the agenda</w:t>
      </w:r>
    </w:p>
    <w:p w:rsidR="00412169" w:rsidRDefault="00412169" w:rsidP="00412169">
      <w:r>
        <w:rPr>
          <w:rStyle w:val="Style13ptBold"/>
        </w:rPr>
        <w:t>Gerstein</w:t>
      </w:r>
      <w:r w:rsidRPr="001C58A9">
        <w:rPr>
          <w:rStyle w:val="Style13ptBold"/>
        </w:rPr>
        <w:t xml:space="preserve"> 14</w:t>
      </w:r>
      <w:r w:rsidRPr="001C58A9">
        <w:t xml:space="preserve"> </w:t>
      </w:r>
      <w:r>
        <w:t xml:space="preserve">– </w:t>
      </w:r>
      <w:r w:rsidRPr="001C58A9">
        <w:t>Gerstein, Politico, 1/13/14, The limits of President Obama’s power on NSA reform, dyn.politico.com/printstory.cfm?uuid=AF3F7F2A-0F6D-4EA3-BF97-39321F92AC1A</w:t>
      </w:r>
    </w:p>
    <w:p w:rsidR="00412169" w:rsidRDefault="00412169" w:rsidP="00412169">
      <w:pPr>
        <w:rPr>
          <w:sz w:val="16"/>
        </w:rPr>
      </w:pPr>
      <w:r>
        <w:rPr>
          <w:sz w:val="16"/>
        </w:rPr>
        <w:t xml:space="preserve">President Barack </w:t>
      </w:r>
      <w:r>
        <w:rPr>
          <w:rStyle w:val="StyleUnderline"/>
        </w:rPr>
        <w:t>Obama</w:t>
      </w:r>
      <w:r>
        <w:rPr>
          <w:sz w:val="16"/>
        </w:rPr>
        <w:t xml:space="preserve"> on Friday </w:t>
      </w:r>
      <w:r>
        <w:rPr>
          <w:rStyle w:val="StyleUnderline"/>
        </w:rPr>
        <w:t>will try to put the</w:t>
      </w:r>
      <w:r>
        <w:rPr>
          <w:sz w:val="16"/>
        </w:rPr>
        <w:t xml:space="preserve"> ongoing </w:t>
      </w:r>
      <w:r>
        <w:rPr>
          <w:rStyle w:val="StyleUnderline"/>
        </w:rPr>
        <w:t>surveillance controversy behind him, laying out reforms</w:t>
      </w:r>
      <w:r>
        <w:rPr>
          <w:sz w:val="16"/>
        </w:rPr>
        <w:t xml:space="preserve"> to U.S. intelligence-gathering activities aimed at reassuring Americans that his administration will right the balance between civil liberties and national security. But </w:t>
      </w:r>
      <w:r w:rsidRPr="00E72372">
        <w:rPr>
          <w:rStyle w:val="Emphasis"/>
          <w:highlight w:val="green"/>
        </w:rPr>
        <w:t>Obama’s powers have</w:t>
      </w:r>
      <w:r>
        <w:rPr>
          <w:rStyle w:val="Emphasis"/>
        </w:rPr>
        <w:t xml:space="preserve"> significant </w:t>
      </w:r>
      <w:r w:rsidRPr="00E72372">
        <w:rPr>
          <w:rStyle w:val="Emphasis"/>
          <w:highlight w:val="green"/>
        </w:rPr>
        <w:t>limits</w:t>
      </w:r>
      <w:r>
        <w:rPr>
          <w:sz w:val="16"/>
        </w:rPr>
        <w:t xml:space="preserve">. Many of the </w:t>
      </w:r>
      <w:r w:rsidRPr="00E72372">
        <w:rPr>
          <w:rStyle w:val="StyleUnderline"/>
          <w:highlight w:val="green"/>
        </w:rPr>
        <w:t>key reforms</w:t>
      </w:r>
      <w:r>
        <w:rPr>
          <w:sz w:val="16"/>
        </w:rPr>
        <w:t xml:space="preserve"> he’s expected to endorse — </w:t>
      </w:r>
      <w:r w:rsidRPr="00BC316F">
        <w:rPr>
          <w:sz w:val="16"/>
        </w:rPr>
        <w:t xml:space="preserve">including changes to the National Security Agency’s practice of gathering information on telephone calls made to, from or within the U.S. — </w:t>
      </w:r>
      <w:r w:rsidRPr="00BC316F">
        <w:rPr>
          <w:rStyle w:val="StyleUnderline"/>
        </w:rPr>
        <w:t xml:space="preserve">will </w:t>
      </w:r>
      <w:r w:rsidRPr="00E72372">
        <w:rPr>
          <w:rStyle w:val="StyleUnderline"/>
          <w:highlight w:val="green"/>
        </w:rPr>
        <w:t>require congressional action</w:t>
      </w:r>
      <w:r>
        <w:rPr>
          <w:sz w:val="16"/>
        </w:rPr>
        <w:t xml:space="preserve">. </w:t>
      </w:r>
      <w:r w:rsidRPr="00E72372">
        <w:rPr>
          <w:rStyle w:val="StyleUnderline"/>
          <w:highlight w:val="green"/>
        </w:rPr>
        <w:t>Like the public</w:t>
      </w:r>
      <w:r>
        <w:rPr>
          <w:sz w:val="16"/>
        </w:rPr>
        <w:t xml:space="preserve"> — and seemingly the president himself — </w:t>
      </w:r>
      <w:r w:rsidRPr="00E72372">
        <w:rPr>
          <w:rStyle w:val="StyleUnderline"/>
          <w:highlight w:val="green"/>
        </w:rPr>
        <w:t xml:space="preserve">lawmakers </w:t>
      </w:r>
      <w:r w:rsidRPr="00E72372">
        <w:rPr>
          <w:rStyle w:val="Emphasis"/>
          <w:highlight w:val="green"/>
        </w:rPr>
        <w:t xml:space="preserve">on both sides </w:t>
      </w:r>
      <w:r w:rsidRPr="00BC316F">
        <w:rPr>
          <w:rStyle w:val="Emphasis"/>
        </w:rPr>
        <w:t xml:space="preserve">of the aisle </w:t>
      </w:r>
      <w:r w:rsidRPr="00E72372">
        <w:rPr>
          <w:rStyle w:val="Emphasis"/>
          <w:highlight w:val="green"/>
        </w:rPr>
        <w:t>are divided</w:t>
      </w:r>
      <w:r w:rsidRPr="00E72372">
        <w:rPr>
          <w:rStyle w:val="StyleUnderline"/>
          <w:highlight w:val="green"/>
        </w:rPr>
        <w:t xml:space="preserve"> on what needs fixing and how </w:t>
      </w:r>
      <w:r w:rsidRPr="00BC316F">
        <w:rPr>
          <w:rStyle w:val="StyleUnderline"/>
        </w:rPr>
        <w:t>to do it.</w:t>
      </w:r>
      <w:r>
        <w:rPr>
          <w:sz w:val="16"/>
        </w:rPr>
        <w:t xml:space="preserve"> </w:t>
      </w:r>
      <w:r w:rsidRPr="00E72372">
        <w:rPr>
          <w:rStyle w:val="Emphasis"/>
          <w:highlight w:val="green"/>
        </w:rPr>
        <w:t xml:space="preserve">“If he punts </w:t>
      </w:r>
      <w:r w:rsidRPr="00BC316F">
        <w:rPr>
          <w:rStyle w:val="Emphasis"/>
        </w:rPr>
        <w:t>the ball</w:t>
      </w:r>
      <w:r w:rsidRPr="00BC316F">
        <w:rPr>
          <w:sz w:val="16"/>
        </w:rPr>
        <w:t xml:space="preserve"> 16 blocks</w:t>
      </w:r>
      <w:r>
        <w:rPr>
          <w:sz w:val="16"/>
        </w:rPr>
        <w:t xml:space="preserve">, </w:t>
      </w:r>
      <w:r w:rsidRPr="00E72372">
        <w:rPr>
          <w:rStyle w:val="Emphasis"/>
          <w:highlight w:val="green"/>
        </w:rPr>
        <w:t>all hell’s liable to break loose on the Hill</w:t>
      </w:r>
      <w:r>
        <w:rPr>
          <w:sz w:val="16"/>
        </w:rPr>
        <w:t xml:space="preserve">,” said former NSA Director Michael </w:t>
      </w:r>
      <w:r w:rsidRPr="00BC316F">
        <w:rPr>
          <w:sz w:val="16"/>
        </w:rPr>
        <w:t xml:space="preserve">Hayden. </w:t>
      </w:r>
      <w:r w:rsidRPr="00BC316F">
        <w:rPr>
          <w:rStyle w:val="StyleUnderline"/>
        </w:rPr>
        <w:t xml:space="preserve">“There will be </w:t>
      </w:r>
      <w:r w:rsidRPr="00E72372">
        <w:rPr>
          <w:rStyle w:val="StyleUnderline"/>
          <w:highlight w:val="green"/>
        </w:rPr>
        <w:t>people</w:t>
      </w:r>
      <w:r w:rsidRPr="00BC316F">
        <w:rPr>
          <w:rStyle w:val="StyleUnderline"/>
        </w:rPr>
        <w:t xml:space="preserve"> who </w:t>
      </w:r>
      <w:r w:rsidRPr="00E72372">
        <w:rPr>
          <w:rStyle w:val="StyleUnderline"/>
          <w:highlight w:val="green"/>
        </w:rPr>
        <w:t>will be voting against it because</w:t>
      </w:r>
      <w:r>
        <w:rPr>
          <w:sz w:val="16"/>
        </w:rPr>
        <w:t xml:space="preserve"> Obama’s </w:t>
      </w:r>
      <w:r w:rsidRPr="00E72372">
        <w:rPr>
          <w:rStyle w:val="StyleUnderline"/>
          <w:highlight w:val="green"/>
        </w:rPr>
        <w:t>reform</w:t>
      </w:r>
      <w:r>
        <w:rPr>
          <w:sz w:val="16"/>
        </w:rPr>
        <w:t xml:space="preserve"> plan </w:t>
      </w:r>
      <w:r w:rsidRPr="00E72372">
        <w:rPr>
          <w:rStyle w:val="StyleUnderline"/>
          <w:highlight w:val="green"/>
        </w:rPr>
        <w:t xml:space="preserve">doesn’t go far enough and </w:t>
      </w:r>
      <w:r w:rsidRPr="00BC316F">
        <w:rPr>
          <w:rStyle w:val="StyleUnderline"/>
        </w:rPr>
        <w:t xml:space="preserve">people voting against it </w:t>
      </w:r>
      <w:r w:rsidRPr="00E72372">
        <w:rPr>
          <w:rStyle w:val="StyleUnderline"/>
          <w:highlight w:val="green"/>
        </w:rPr>
        <w:t>because it doesn’t defend us enough</w:t>
      </w:r>
      <w:r>
        <w:rPr>
          <w:sz w:val="16"/>
        </w:rPr>
        <w:t xml:space="preserve"> </w:t>
      </w:r>
      <w:r w:rsidRPr="001C58A9">
        <w:rPr>
          <w:rStyle w:val="StyleUnderline"/>
        </w:rPr>
        <w:t>and other people voting against it because it outsources espionage</w:t>
      </w:r>
      <w:r>
        <w:rPr>
          <w:sz w:val="16"/>
        </w:rPr>
        <w:t xml:space="preserve">.” </w:t>
      </w:r>
      <w:r w:rsidRPr="00E72372">
        <w:rPr>
          <w:rStyle w:val="StyleUnderline"/>
          <w:highlight w:val="green"/>
        </w:rPr>
        <w:t xml:space="preserve">It’s another challenge for a White House </w:t>
      </w:r>
      <w:r w:rsidRPr="00E72372">
        <w:rPr>
          <w:rStyle w:val="Emphasis"/>
          <w:highlight w:val="green"/>
        </w:rPr>
        <w:t>eager to clear the decks for issues</w:t>
      </w:r>
      <w:r w:rsidRPr="00E72372">
        <w:rPr>
          <w:rStyle w:val="StyleUnderline"/>
          <w:highlight w:val="green"/>
        </w:rPr>
        <w:t xml:space="preserve"> that aides want to highlight</w:t>
      </w:r>
      <w:r w:rsidRPr="001C58A9">
        <w:rPr>
          <w:rStyle w:val="StyleUnderline"/>
        </w:rPr>
        <w:t xml:space="preserve"> </w:t>
      </w:r>
      <w:r>
        <w:rPr>
          <w:sz w:val="16"/>
        </w:rPr>
        <w:t xml:space="preserve">in Obama’s State of the Union address later this month, such as income inequality and </w:t>
      </w:r>
      <w:r w:rsidRPr="00BC316F">
        <w:rPr>
          <w:sz w:val="16"/>
        </w:rPr>
        <w:t xml:space="preserve">immigration. </w:t>
      </w:r>
      <w:r w:rsidRPr="00BC316F">
        <w:rPr>
          <w:rStyle w:val="StyleUnderline"/>
        </w:rPr>
        <w:t xml:space="preserve">The snooping saga has been </w:t>
      </w:r>
      <w:r w:rsidRPr="00E72372">
        <w:rPr>
          <w:rStyle w:val="Emphasis"/>
          <w:highlight w:val="green"/>
        </w:rPr>
        <w:t>a loser for Obama</w:t>
      </w:r>
      <w:r w:rsidRPr="00E72372">
        <w:rPr>
          <w:rStyle w:val="StyleUnderline"/>
          <w:highlight w:val="green"/>
        </w:rPr>
        <w:t xml:space="preserve"> in nearly every respect</w:t>
      </w:r>
      <w:r>
        <w:rPr>
          <w:sz w:val="16"/>
        </w:rPr>
        <w:t xml:space="preserve">. Edward Snowden, the former NSA contractor who leaked a trove of top-secret documents detailing the surveillance, is still camping out in Russia. The activities angered the international community. And disclosures that widespread and intrusive surveillance continued into Obama’s presidency undercut his reputation as a reformer who would end over-the-top anti-terrorism practices and civil liberties violations many liberals — including Obama and Vice President Joe Biden — denounced under President George W. Bush. </w:t>
      </w:r>
      <w:r>
        <w:rPr>
          <w:rStyle w:val="StyleUnderline"/>
        </w:rPr>
        <w:t>As commander in chief, Obama could abandon certain surveillance practices</w:t>
      </w:r>
      <w:r>
        <w:rPr>
          <w:sz w:val="16"/>
        </w:rPr>
        <w:t xml:space="preserve"> altogether. For instance, he could simply shut down the so-called 215 program to collect telephone data in the U.S. so it can be used to trace potential contacts of terrorism suspects. </w:t>
      </w:r>
      <w:r>
        <w:rPr>
          <w:rStyle w:val="StyleUnderline"/>
        </w:rPr>
        <w:t xml:space="preserve">But </w:t>
      </w:r>
      <w:r w:rsidRPr="00E72372">
        <w:rPr>
          <w:rStyle w:val="StyleUnderline"/>
          <w:highlight w:val="green"/>
        </w:rPr>
        <w:t>the</w:t>
      </w:r>
      <w:r>
        <w:rPr>
          <w:rStyle w:val="StyleUnderline"/>
        </w:rPr>
        <w:t xml:space="preserve"> </w:t>
      </w:r>
      <w:r w:rsidRPr="00E72372">
        <w:rPr>
          <w:rStyle w:val="StyleUnderline"/>
          <w:highlight w:val="green"/>
        </w:rPr>
        <w:t>president</w:t>
      </w:r>
      <w:r>
        <w:rPr>
          <w:rStyle w:val="StyleUnderline"/>
        </w:rPr>
        <w:t xml:space="preserve"> </w:t>
      </w:r>
      <w:r w:rsidRPr="00554E0F">
        <w:rPr>
          <w:rStyle w:val="StyleUnderline"/>
        </w:rPr>
        <w:t xml:space="preserve">has </w:t>
      </w:r>
      <w:r w:rsidRPr="00E72372">
        <w:rPr>
          <w:rStyle w:val="StyleUnderline"/>
          <w:highlight w:val="green"/>
        </w:rPr>
        <w:t>said</w:t>
      </w:r>
      <w:r>
        <w:rPr>
          <w:rStyle w:val="StyleUnderline"/>
        </w:rPr>
        <w:t xml:space="preserve"> </w:t>
      </w:r>
      <w:r w:rsidRPr="00E72372">
        <w:rPr>
          <w:rStyle w:val="StyleUnderline"/>
          <w:highlight w:val="green"/>
        </w:rPr>
        <w:t>he’s considering replacing that program</w:t>
      </w:r>
      <w:r>
        <w:rPr>
          <w:sz w:val="16"/>
        </w:rPr>
        <w:t xml:space="preserve"> with a private-sector-based arrangement that provides the government with similar information on a case-by-case basis. </w:t>
      </w:r>
      <w:r w:rsidRPr="00E72372">
        <w:rPr>
          <w:rStyle w:val="StyleUnderline"/>
          <w:highlight w:val="green"/>
        </w:rPr>
        <w:t xml:space="preserve">That would require Congress </w:t>
      </w:r>
      <w:r w:rsidRPr="00BC316F">
        <w:rPr>
          <w:rStyle w:val="StyleUnderline"/>
        </w:rPr>
        <w:t>to step in, officials said. There’s “going to</w:t>
      </w:r>
      <w:r w:rsidRPr="00BC316F">
        <w:rPr>
          <w:sz w:val="16"/>
        </w:rPr>
        <w:t xml:space="preserve"> probably </w:t>
      </w:r>
      <w:r w:rsidRPr="00BC316F">
        <w:rPr>
          <w:rStyle w:val="StyleUnderline"/>
        </w:rPr>
        <w:t>have to be</w:t>
      </w:r>
      <w:r>
        <w:rPr>
          <w:rStyle w:val="StyleUnderline"/>
        </w:rPr>
        <w:t xml:space="preserve"> some </w:t>
      </w:r>
      <w:r w:rsidRPr="00E72372">
        <w:rPr>
          <w:rStyle w:val="StyleUnderline"/>
          <w:highlight w:val="green"/>
        </w:rPr>
        <w:t>statutory</w:t>
      </w:r>
      <w:r>
        <w:rPr>
          <w:sz w:val="16"/>
        </w:rPr>
        <w:t xml:space="preserve"> — and very likely some court — </w:t>
      </w:r>
      <w:r w:rsidRPr="00E72372">
        <w:rPr>
          <w:rStyle w:val="StyleUnderline"/>
          <w:highlight w:val="green"/>
        </w:rPr>
        <w:t>involvement i</w:t>
      </w:r>
      <w:r>
        <w:rPr>
          <w:rStyle w:val="StyleUnderline"/>
        </w:rPr>
        <w:t xml:space="preserve">n </w:t>
      </w:r>
      <w:r w:rsidRPr="00BC316F">
        <w:rPr>
          <w:rStyle w:val="StyleUnderline"/>
        </w:rPr>
        <w:t>order to set up the legal framework to achieve that</w:t>
      </w:r>
      <w:r w:rsidRPr="00BC316F">
        <w:rPr>
          <w:sz w:val="16"/>
        </w:rPr>
        <w:t>,” outgoing NSA Deputy Director Chris Inglis told NPR News last week. “But that’s not abandoning the program. That’s implementing it a different way.” Obama does have unilateral authority to impose dramatic reforms overseas, since surveillance of foreigners abroad is essentially unconstrained by U.S. law. And the White House has signaled</w:t>
      </w:r>
      <w:r>
        <w:rPr>
          <w:sz w:val="16"/>
        </w:rPr>
        <w:t xml:space="preserve"> that much of Friday’s address will be aimed at the international audience. Obama has personally fielded the complaints of foreign leaders like German Chancellor Angela Merkel, who was livid over reports that the NSA had effectively tapped her personal mobile phone. Administration officials say Obama is likely to embrace many of the recommendations put forward last month by an outside panel he set up to dig into the issue: the President’s Review Group on Intelligence and Communications Technologies. The committee urged ending the NSA’s program that has collected information on billions, perhaps even trillions, of U.S. telephone calls. A federal judge ruled last month that the metadata program — aimed at running down leads about potential terrorist plots — was most likely unconstitutional, but other judges have concluded that the effort is lawful. The panel urged that much of the same data be stored at the phone companies and available to the government on a case-by-case basis with individual court warrants, </w:t>
      </w:r>
      <w:r w:rsidRPr="001C58A9">
        <w:rPr>
          <w:rStyle w:val="StyleUnderline"/>
        </w:rPr>
        <w:t>something likely to require Congress to impose new requirements</w:t>
      </w:r>
      <w:r>
        <w:rPr>
          <w:sz w:val="16"/>
        </w:rPr>
        <w:t xml:space="preserve"> on the firms. The review group also recommended assigning a public advocate to the secretive Foreign Intelligence Surveillance Court, so judges could hear from an attorney advocating for privacy rights and other constitutional protections for Americans whose data is swept up in surveillance programs. And the panel urged changing the way judges on the court are appointed, so the chief justice no longer has the sole power to </w:t>
      </w:r>
      <w:r w:rsidRPr="00BC316F">
        <w:rPr>
          <w:sz w:val="16"/>
        </w:rPr>
        <w:t>make such picks. Those changes, too, would need legislation. All five review group members are set to publicly promote their plans at a Senate Judiciary Committee hearing Tuesday. “</w:t>
      </w:r>
      <w:r w:rsidRPr="00BC316F">
        <w:rPr>
          <w:rStyle w:val="StyleUnderline"/>
        </w:rPr>
        <w:t>There are a few big things you really need Congress to do</w:t>
      </w:r>
      <w:r w:rsidRPr="00BC316F">
        <w:rPr>
          <w:sz w:val="16"/>
        </w:rPr>
        <w:t>. If you want</w:t>
      </w:r>
      <w:r>
        <w:rPr>
          <w:sz w:val="16"/>
        </w:rPr>
        <w:t xml:space="preserve"> to change the appointment mechanism for the [Foreign Intelligence Surveillance Court] or do any kind of structural reform of the FISC, you need it. </w:t>
      </w:r>
      <w:r w:rsidRPr="00E72372">
        <w:rPr>
          <w:rStyle w:val="StyleUnderline"/>
          <w:highlight w:val="green"/>
        </w:rPr>
        <w:t>If you want to continue the</w:t>
      </w:r>
      <w:r>
        <w:rPr>
          <w:rStyle w:val="StyleUnderline"/>
        </w:rPr>
        <w:t xml:space="preserve"> metadata </w:t>
      </w:r>
      <w:r w:rsidRPr="00E72372">
        <w:rPr>
          <w:rStyle w:val="StyleUnderline"/>
          <w:highlight w:val="green"/>
        </w:rPr>
        <w:t>program</w:t>
      </w:r>
      <w:r>
        <w:rPr>
          <w:rStyle w:val="StyleUnderline"/>
        </w:rPr>
        <w:t xml:space="preserve"> in some form, </w:t>
      </w:r>
      <w:r w:rsidRPr="00E72372">
        <w:rPr>
          <w:rStyle w:val="StyleUnderline"/>
          <w:highlight w:val="green"/>
        </w:rPr>
        <w:t>but reform it</w:t>
      </w:r>
      <w:r>
        <w:rPr>
          <w:rStyle w:val="StyleUnderline"/>
        </w:rPr>
        <w:t xml:space="preserve"> in any way, </w:t>
      </w:r>
      <w:r w:rsidRPr="00E72372">
        <w:rPr>
          <w:rStyle w:val="Emphasis"/>
          <w:highlight w:val="green"/>
        </w:rPr>
        <w:t>you need an act of Congress</w:t>
      </w:r>
      <w:r w:rsidRPr="00E72372">
        <w:rPr>
          <w:rStyle w:val="StyleUnderline"/>
          <w:highlight w:val="green"/>
        </w:rPr>
        <w:t>,” said</w:t>
      </w:r>
      <w:r>
        <w:rPr>
          <w:rStyle w:val="StyleUnderline"/>
        </w:rPr>
        <w:t xml:space="preserve"> </w:t>
      </w:r>
      <w:r>
        <w:rPr>
          <w:sz w:val="16"/>
        </w:rPr>
        <w:t xml:space="preserve">Ben </w:t>
      </w:r>
      <w:r w:rsidRPr="00E72372">
        <w:rPr>
          <w:rStyle w:val="StyleUnderline"/>
          <w:highlight w:val="green"/>
        </w:rPr>
        <w:t>Wittes</w:t>
      </w:r>
      <w:r>
        <w:rPr>
          <w:rStyle w:val="StyleUnderline"/>
        </w:rPr>
        <w:t xml:space="preserve"> of the Brookings Institution</w:t>
      </w:r>
      <w:r>
        <w:rPr>
          <w:sz w:val="16"/>
        </w:rPr>
        <w:t>.</w:t>
      </w:r>
    </w:p>
    <w:p w:rsidR="00412169" w:rsidRDefault="00412169" w:rsidP="00412169">
      <w:pPr>
        <w:rPr>
          <w:sz w:val="16"/>
        </w:rPr>
      </w:pPr>
    </w:p>
    <w:p w:rsidR="00412169" w:rsidRDefault="00412169" w:rsidP="00412169">
      <w:pPr>
        <w:pStyle w:val="Heading4"/>
      </w:pPr>
      <w:r>
        <w:t>Bipartisan opposition to surveillance reform – National Security State is too powerful</w:t>
      </w:r>
    </w:p>
    <w:p w:rsidR="00412169" w:rsidRPr="005E434F" w:rsidRDefault="00412169" w:rsidP="00412169">
      <w:pPr>
        <w:rPr>
          <w:b/>
          <w:bCs/>
          <w:sz w:val="26"/>
        </w:rPr>
      </w:pPr>
      <w:r>
        <w:rPr>
          <w:rStyle w:val="Style13ptBold"/>
        </w:rPr>
        <w:t xml:space="preserve">Hudson 14 </w:t>
      </w:r>
      <w:r>
        <w:t xml:space="preserve">– </w:t>
      </w:r>
      <w:r>
        <w:rPr>
          <w:rStyle w:val="Style13ptBold"/>
        </w:rPr>
        <w:t xml:space="preserve"> </w:t>
      </w:r>
      <w:r>
        <w:t>John Hudson, The Cable, Foreign Policy, 6/6/14, http://foreignpolicy.com/2014/06/06/hope-fades-for-aggressive-nsa-reform-in-congress/</w:t>
      </w:r>
    </w:p>
    <w:p w:rsidR="00412169" w:rsidRDefault="00412169" w:rsidP="00412169">
      <w:pPr>
        <w:rPr>
          <w:rStyle w:val="Emphasis"/>
        </w:rPr>
      </w:pPr>
      <w:r w:rsidRPr="00E72372">
        <w:rPr>
          <w:rStyle w:val="StyleUnderline"/>
          <w:highlight w:val="green"/>
        </w:rPr>
        <w:t>Hope Fades for</w:t>
      </w:r>
      <w:r w:rsidRPr="00A51585">
        <w:rPr>
          <w:rStyle w:val="StyleUnderline"/>
        </w:rPr>
        <w:t xml:space="preserve"> Aggressive </w:t>
      </w:r>
      <w:r w:rsidRPr="00E72372">
        <w:rPr>
          <w:rStyle w:val="StyleUnderline"/>
          <w:highlight w:val="green"/>
        </w:rPr>
        <w:t>NSA Reform</w:t>
      </w:r>
      <w:r w:rsidRPr="00A51585">
        <w:rPr>
          <w:rStyle w:val="StyleUnderline"/>
        </w:rPr>
        <w:t xml:space="preserve"> in Congress</w:t>
      </w:r>
      <w:r>
        <w:rPr>
          <w:rStyle w:val="StyleUnderline"/>
        </w:rPr>
        <w:t xml:space="preserve"> </w:t>
      </w:r>
      <w:r w:rsidRPr="005E434F">
        <w:rPr>
          <w:sz w:val="12"/>
        </w:rPr>
        <w:t xml:space="preserve">Edward Snowden's greatest fear may be coming true. Since disclosing government surveillance programs last year, the former National Security Agency (NSA) contractor has said the worst possible outcome would be that "nothing will change." But </w:t>
      </w:r>
      <w:r w:rsidRPr="00A51585">
        <w:rPr>
          <w:rStyle w:val="StyleUnderline"/>
        </w:rPr>
        <w:t>the odds</w:t>
      </w:r>
      <w:r w:rsidRPr="005E434F">
        <w:rPr>
          <w:sz w:val="12"/>
        </w:rPr>
        <w:t xml:space="preserve"> of that happening </w:t>
      </w:r>
      <w:r w:rsidRPr="00A51585">
        <w:rPr>
          <w:rStyle w:val="StyleUnderline"/>
        </w:rPr>
        <w:t>increase daily.</w:t>
      </w:r>
      <w:r>
        <w:rPr>
          <w:rStyle w:val="StyleUnderline"/>
        </w:rPr>
        <w:t xml:space="preserve"> </w:t>
      </w:r>
      <w:r w:rsidRPr="00A51585">
        <w:rPr>
          <w:rStyle w:val="StyleUnderline"/>
        </w:rPr>
        <w:t xml:space="preserve">This week, a </w:t>
      </w:r>
      <w:r w:rsidRPr="00E72372">
        <w:rPr>
          <w:rStyle w:val="Emphasis"/>
          <w:highlight w:val="green"/>
        </w:rPr>
        <w:t>bipartisan chorus</w:t>
      </w:r>
      <w:r w:rsidRPr="00E72372">
        <w:rPr>
          <w:rStyle w:val="StyleUnderline"/>
          <w:highlight w:val="green"/>
        </w:rPr>
        <w:t xml:space="preserve"> of senators </w:t>
      </w:r>
      <w:r w:rsidRPr="00E72372">
        <w:rPr>
          <w:rStyle w:val="Emphasis"/>
          <w:highlight w:val="green"/>
        </w:rPr>
        <w:t>poured cold water</w:t>
      </w:r>
      <w:r w:rsidRPr="00E72372">
        <w:rPr>
          <w:rStyle w:val="StyleUnderline"/>
          <w:highlight w:val="green"/>
        </w:rPr>
        <w:t xml:space="preserve"> on</w:t>
      </w:r>
      <w:r w:rsidRPr="00A51585">
        <w:rPr>
          <w:rStyle w:val="StyleUnderline"/>
        </w:rPr>
        <w:t xml:space="preserve"> the notion that America's surveillance activities need </w:t>
      </w:r>
      <w:r w:rsidRPr="00E72372">
        <w:rPr>
          <w:rStyle w:val="StyleUnderline"/>
          <w:highlight w:val="green"/>
        </w:rPr>
        <w:t>reforming and</w:t>
      </w:r>
      <w:r w:rsidRPr="00A51585">
        <w:rPr>
          <w:rStyle w:val="StyleUnderline"/>
        </w:rPr>
        <w:t xml:space="preserve"> even </w:t>
      </w:r>
      <w:r w:rsidRPr="00E72372">
        <w:rPr>
          <w:rStyle w:val="StyleUnderline"/>
          <w:highlight w:val="green"/>
        </w:rPr>
        <w:t>criticized</w:t>
      </w:r>
      <w:r w:rsidRPr="00A51585">
        <w:rPr>
          <w:rStyle w:val="StyleUnderline"/>
        </w:rPr>
        <w:t xml:space="preserve"> the </w:t>
      </w:r>
      <w:r w:rsidRPr="00E72372">
        <w:rPr>
          <w:rStyle w:val="StyleUnderline"/>
          <w:highlight w:val="green"/>
        </w:rPr>
        <w:t>modest NSA</w:t>
      </w:r>
      <w:r w:rsidRPr="00A51585">
        <w:rPr>
          <w:rStyle w:val="StyleUnderline"/>
        </w:rPr>
        <w:t xml:space="preserve"> </w:t>
      </w:r>
      <w:r w:rsidRPr="00E72372">
        <w:rPr>
          <w:rStyle w:val="StyleUnderline"/>
          <w:highlight w:val="green"/>
        </w:rPr>
        <w:t>reform</w:t>
      </w:r>
      <w:r w:rsidRPr="00A51585">
        <w:rPr>
          <w:rStyle w:val="StyleUnderline"/>
        </w:rPr>
        <w:t xml:space="preserve"> bill </w:t>
      </w:r>
      <w:r w:rsidRPr="00E72372">
        <w:rPr>
          <w:rStyle w:val="StyleUnderline"/>
          <w:highlight w:val="green"/>
        </w:rPr>
        <w:t>the House</w:t>
      </w:r>
      <w:r w:rsidRPr="00A51585">
        <w:rPr>
          <w:rStyle w:val="StyleUnderline"/>
        </w:rPr>
        <w:t xml:space="preserve"> passed</w:t>
      </w:r>
      <w:r w:rsidRPr="005E434F">
        <w:rPr>
          <w:sz w:val="12"/>
        </w:rPr>
        <w:t xml:space="preserve"> late last month </w:t>
      </w:r>
      <w:r w:rsidRPr="00A51585">
        <w:rPr>
          <w:rStyle w:val="StyleUnderline"/>
        </w:rPr>
        <w:t>that enjoys strong intelligence community support</w:t>
      </w:r>
      <w:r w:rsidRPr="005E434F">
        <w:rPr>
          <w:sz w:val="12"/>
        </w:rPr>
        <w:t xml:space="preserve">. </w:t>
      </w:r>
      <w:r w:rsidRPr="00A51585">
        <w:rPr>
          <w:rStyle w:val="StyleUnderline"/>
        </w:rPr>
        <w:t>Privacy advocates say the final version</w:t>
      </w:r>
      <w:r w:rsidRPr="005E434F">
        <w:rPr>
          <w:sz w:val="12"/>
        </w:rPr>
        <w:t xml:space="preserve"> of the USA Freedom Act </w:t>
      </w:r>
      <w:r w:rsidRPr="00A51585">
        <w:rPr>
          <w:rStyle w:val="StyleUnderline"/>
        </w:rPr>
        <w:t>was "</w:t>
      </w:r>
      <w:r w:rsidRPr="00E72372">
        <w:rPr>
          <w:rStyle w:val="StyleUnderline"/>
          <w:highlight w:val="green"/>
        </w:rPr>
        <w:t>watered down</w:t>
      </w:r>
      <w:r w:rsidRPr="005E434F">
        <w:rPr>
          <w:sz w:val="12"/>
        </w:rPr>
        <w:t xml:space="preserve">" just days before the House approved it, </w:t>
      </w:r>
      <w:r w:rsidRPr="00A51585">
        <w:rPr>
          <w:rStyle w:val="StyleUnderline"/>
        </w:rPr>
        <w:t xml:space="preserve">and they looked to </w:t>
      </w:r>
      <w:r w:rsidRPr="00E72372">
        <w:rPr>
          <w:rStyle w:val="StyleUnderline"/>
          <w:highlight w:val="green"/>
        </w:rPr>
        <w:t>the Senate</w:t>
      </w:r>
      <w:r w:rsidRPr="00A51585">
        <w:rPr>
          <w:rStyle w:val="StyleUnderline"/>
        </w:rPr>
        <w:t xml:space="preserve"> for more robust legislation.</w:t>
      </w:r>
      <w:r>
        <w:rPr>
          <w:rStyle w:val="StyleUnderline"/>
        </w:rPr>
        <w:t xml:space="preserve"> </w:t>
      </w:r>
      <w:r w:rsidRPr="005E434F">
        <w:rPr>
          <w:sz w:val="12"/>
        </w:rPr>
        <w:t xml:space="preserve">Now </w:t>
      </w:r>
      <w:r w:rsidRPr="00A51585">
        <w:rPr>
          <w:rStyle w:val="StyleUnderline"/>
        </w:rPr>
        <w:t xml:space="preserve">the upper chamber </w:t>
      </w:r>
      <w:r w:rsidRPr="00E72372">
        <w:rPr>
          <w:rStyle w:val="StyleUnderline"/>
          <w:highlight w:val="green"/>
        </w:rPr>
        <w:t xml:space="preserve">appears </w:t>
      </w:r>
      <w:r w:rsidRPr="00E72372">
        <w:rPr>
          <w:rStyle w:val="Emphasis"/>
          <w:highlight w:val="green"/>
        </w:rPr>
        <w:t xml:space="preserve">unlikely </w:t>
      </w:r>
      <w:r w:rsidRPr="00E72372">
        <w:rPr>
          <w:rStyle w:val="StyleUnderline"/>
          <w:highlight w:val="green"/>
        </w:rPr>
        <w:t>to deliver</w:t>
      </w:r>
      <w:r w:rsidRPr="00A51585">
        <w:rPr>
          <w:rStyle w:val="StyleUnderline"/>
        </w:rPr>
        <w:t xml:space="preserve"> </w:t>
      </w:r>
      <w:r w:rsidRPr="00E72372">
        <w:rPr>
          <w:rStyle w:val="StyleUnderline"/>
          <w:highlight w:val="green"/>
        </w:rPr>
        <w:t>for privacy advocates</w:t>
      </w:r>
      <w:r w:rsidRPr="00A51585">
        <w:rPr>
          <w:rStyle w:val="StyleUnderline"/>
        </w:rPr>
        <w:t xml:space="preserve"> when it considers the bill later this summer.</w:t>
      </w:r>
      <w:r>
        <w:rPr>
          <w:rStyle w:val="StyleUnderline"/>
        </w:rPr>
        <w:t xml:space="preserve"> </w:t>
      </w:r>
      <w:r w:rsidRPr="00A51585">
        <w:rPr>
          <w:rStyle w:val="StyleUnderline"/>
        </w:rPr>
        <w:t>"It seems</w:t>
      </w:r>
      <w:r w:rsidRPr="005E434F">
        <w:rPr>
          <w:sz w:val="12"/>
        </w:rPr>
        <w:t xml:space="preserve"> to me that </w:t>
      </w:r>
      <w:r w:rsidRPr="00A51585">
        <w:rPr>
          <w:rStyle w:val="StyleUnderline"/>
        </w:rPr>
        <w:t>this bill is fixing a lot of things that simply aren't broken</w:t>
      </w:r>
      <w:r w:rsidRPr="005E434F">
        <w:rPr>
          <w:sz w:val="12"/>
        </w:rPr>
        <w:t xml:space="preserve">," Sen. Saxby Chambliss of Georgia, </w:t>
      </w:r>
      <w:r w:rsidRPr="00E72372">
        <w:rPr>
          <w:rStyle w:val="StyleUnderline"/>
          <w:highlight w:val="green"/>
        </w:rPr>
        <w:t>the Senate Intel</w:t>
      </w:r>
      <w:r w:rsidRPr="00A51585">
        <w:rPr>
          <w:rStyle w:val="StyleUnderline"/>
        </w:rPr>
        <w:t xml:space="preserve">ligence </w:t>
      </w:r>
      <w:r w:rsidRPr="00E72372">
        <w:rPr>
          <w:rStyle w:val="StyleUnderline"/>
          <w:highlight w:val="green"/>
        </w:rPr>
        <w:t>Committee's top Republican, said</w:t>
      </w:r>
      <w:r w:rsidRPr="005E434F">
        <w:rPr>
          <w:sz w:val="12"/>
        </w:rPr>
        <w:t xml:space="preserve"> Thursday, June 5. "It seems to me that </w:t>
      </w:r>
      <w:r w:rsidRPr="00E72372">
        <w:rPr>
          <w:rStyle w:val="StyleUnderline"/>
          <w:highlight w:val="green"/>
        </w:rPr>
        <w:t>we're doing something unnecessary</w:t>
      </w:r>
      <w:r w:rsidRPr="00A51585">
        <w:rPr>
          <w:rStyle w:val="StyleUnderline"/>
        </w:rPr>
        <w:t>," added the committee's former chair</w:t>
      </w:r>
      <w:r w:rsidRPr="005E434F">
        <w:rPr>
          <w:sz w:val="12"/>
        </w:rPr>
        <w:t xml:space="preserve">man, West Virginia </w:t>
      </w:r>
      <w:r w:rsidRPr="00A51585">
        <w:rPr>
          <w:rStyle w:val="StyleUnderline"/>
        </w:rPr>
        <w:t xml:space="preserve">Democrat </w:t>
      </w:r>
      <w:r w:rsidRPr="005E434F">
        <w:rPr>
          <w:sz w:val="12"/>
        </w:rPr>
        <w:t xml:space="preserve">Jay </w:t>
      </w:r>
      <w:r w:rsidRPr="00A51585">
        <w:rPr>
          <w:rStyle w:val="StyleUnderline"/>
        </w:rPr>
        <w:t>Rockefeller</w:t>
      </w:r>
      <w:r w:rsidRPr="005E434F">
        <w:rPr>
          <w:sz w:val="12"/>
        </w:rPr>
        <w:t xml:space="preserve">. "We should not play to the siren song of a political response," Sen. Dan Coats (R-Ind.) chimed in at a hearing Thursday. The hearing offered the first public venue for senators to discuss the House bill together, which passed 303-121 on May 22. Broadly speaking, </w:t>
      </w:r>
      <w:r w:rsidRPr="00A51585">
        <w:rPr>
          <w:rStyle w:val="StyleUnderline"/>
        </w:rPr>
        <w:t xml:space="preserve">the bill </w:t>
      </w:r>
      <w:r w:rsidRPr="00A51585">
        <w:rPr>
          <w:rStyle w:val="StyleUnderline"/>
        </w:rPr>
        <w:lastRenderedPageBreak/>
        <w:t>would limit the NSA's ability to collect Americans' communications data en masse. It also would add transparency and oversight safeguards</w:t>
      </w:r>
      <w:r w:rsidRPr="005E434F">
        <w:rPr>
          <w:sz w:val="12"/>
        </w:rPr>
        <w:t xml:space="preserve"> </w:t>
      </w:r>
      <w:r w:rsidRPr="00A51585">
        <w:rPr>
          <w:rStyle w:val="StyleUnderline"/>
        </w:rPr>
        <w:t>to the F</w:t>
      </w:r>
      <w:r w:rsidRPr="005E434F">
        <w:rPr>
          <w:sz w:val="12"/>
        </w:rPr>
        <w:t xml:space="preserve">oreign </w:t>
      </w:r>
      <w:r w:rsidRPr="00A51585">
        <w:rPr>
          <w:rStyle w:val="StyleUnderline"/>
        </w:rPr>
        <w:t>I</w:t>
      </w:r>
      <w:r w:rsidRPr="005E434F">
        <w:rPr>
          <w:sz w:val="12"/>
        </w:rPr>
        <w:t xml:space="preserve">ntelligence </w:t>
      </w:r>
      <w:r w:rsidRPr="00A51585">
        <w:rPr>
          <w:rStyle w:val="StyleUnderline"/>
        </w:rPr>
        <w:t>S</w:t>
      </w:r>
      <w:r w:rsidRPr="005E434F">
        <w:rPr>
          <w:sz w:val="12"/>
        </w:rPr>
        <w:t xml:space="preserve">urveillance </w:t>
      </w:r>
      <w:r w:rsidRPr="00A51585">
        <w:rPr>
          <w:rStyle w:val="StyleUnderline"/>
        </w:rPr>
        <w:t>C</w:t>
      </w:r>
      <w:r w:rsidRPr="005E434F">
        <w:rPr>
          <w:sz w:val="12"/>
        </w:rPr>
        <w:t xml:space="preserve">ourt, the judicial body that oversees the NSA's surveillance activities. </w:t>
      </w:r>
      <w:r w:rsidRPr="00A51585">
        <w:rPr>
          <w:rStyle w:val="StyleUnderline"/>
        </w:rPr>
        <w:t>Privacy advocates</w:t>
      </w:r>
      <w:r w:rsidRPr="005E434F">
        <w:rPr>
          <w:sz w:val="12"/>
        </w:rPr>
        <w:t xml:space="preserve"> complain that the House bill lacks clarity about the types of requests the government can make to phone companies and the "selection terms," which traditionally are discrete items such as a name or phone number, that the government can use to search huge databases of records. Now they </w:t>
      </w:r>
      <w:r w:rsidRPr="00A51585">
        <w:rPr>
          <w:rStyle w:val="StyleUnderline"/>
        </w:rPr>
        <w:t xml:space="preserve">fear the Senate will </w:t>
      </w:r>
      <w:r w:rsidRPr="00C43F9E">
        <w:rPr>
          <w:rStyle w:val="Emphasis"/>
        </w:rPr>
        <w:t>follow the House's lead</w:t>
      </w:r>
      <w:r w:rsidRPr="00A51585">
        <w:rPr>
          <w:rStyle w:val="StyleUnderline"/>
        </w:rPr>
        <w:t xml:space="preserve"> </w:t>
      </w:r>
      <w:r w:rsidRPr="00BC316F">
        <w:rPr>
          <w:rStyle w:val="StyleUnderline"/>
        </w:rPr>
        <w:t>or water down the bill even further.</w:t>
      </w:r>
      <w:r>
        <w:rPr>
          <w:rStyle w:val="StyleUnderline"/>
        </w:rPr>
        <w:t xml:space="preserve"> </w:t>
      </w:r>
      <w:r w:rsidRPr="00A51585">
        <w:rPr>
          <w:rStyle w:val="StyleUnderline"/>
        </w:rPr>
        <w:t xml:space="preserve">"One after another, </w:t>
      </w:r>
      <w:r w:rsidRPr="00E72372">
        <w:rPr>
          <w:rStyle w:val="Emphasis"/>
          <w:highlight w:val="green"/>
        </w:rPr>
        <w:t>too many lawmakers</w:t>
      </w:r>
      <w:r w:rsidRPr="00E72372">
        <w:rPr>
          <w:rStyle w:val="StyleUnderline"/>
          <w:highlight w:val="green"/>
        </w:rPr>
        <w:t xml:space="preserve"> said</w:t>
      </w:r>
      <w:r w:rsidRPr="00A51585">
        <w:rPr>
          <w:rStyle w:val="StyleUnderline"/>
        </w:rPr>
        <w:t xml:space="preserve">, 'Yep, </w:t>
      </w:r>
      <w:r w:rsidRPr="00E72372">
        <w:rPr>
          <w:rStyle w:val="StyleUnderline"/>
          <w:highlight w:val="green"/>
        </w:rPr>
        <w:t>this is constitutional</w:t>
      </w:r>
      <w:r w:rsidRPr="005E434F">
        <w:rPr>
          <w:sz w:val="12"/>
        </w:rPr>
        <w:t xml:space="preserve">; yep, this is constitutional; yep, this is constitutional,'" </w:t>
      </w:r>
      <w:r w:rsidRPr="00A51585">
        <w:rPr>
          <w:rStyle w:val="StyleUnderline"/>
        </w:rPr>
        <w:t xml:space="preserve">said </w:t>
      </w:r>
      <w:r w:rsidRPr="005E434F">
        <w:rPr>
          <w:sz w:val="12"/>
        </w:rPr>
        <w:t xml:space="preserve">Jesselyn </w:t>
      </w:r>
      <w:r w:rsidRPr="00A51585">
        <w:rPr>
          <w:rStyle w:val="StyleUnderline"/>
        </w:rPr>
        <w:t>Radack</w:t>
      </w:r>
      <w:r w:rsidRPr="005E434F">
        <w:rPr>
          <w:sz w:val="12"/>
        </w:rPr>
        <w:t xml:space="preserve"> of the Government Accountability Project, referring to the NSA's bulk data collection program. "</w:t>
      </w:r>
      <w:r w:rsidRPr="00E72372">
        <w:rPr>
          <w:rStyle w:val="StyleUnderline"/>
          <w:highlight w:val="green"/>
        </w:rPr>
        <w:t xml:space="preserve">I </w:t>
      </w:r>
      <w:r w:rsidRPr="00E72372">
        <w:rPr>
          <w:rStyle w:val="Emphasis"/>
          <w:highlight w:val="green"/>
        </w:rPr>
        <w:t>didn't leave the hearing feeling that the bill was going to be strengthened.</w:t>
      </w:r>
      <w:r w:rsidRPr="00C43F9E">
        <w:rPr>
          <w:rStyle w:val="Emphasis"/>
        </w:rPr>
        <w:t>"</w:t>
      </w:r>
      <w:r>
        <w:rPr>
          <w:rStyle w:val="StyleUnderline"/>
        </w:rPr>
        <w:t xml:space="preserve"> </w:t>
      </w:r>
      <w:r w:rsidRPr="005E434F">
        <w:rPr>
          <w:sz w:val="12"/>
        </w:rPr>
        <w:t xml:space="preserve">Julian </w:t>
      </w:r>
      <w:r w:rsidRPr="00A51585">
        <w:rPr>
          <w:rStyle w:val="StyleUnderline"/>
        </w:rPr>
        <w:t>Sanchez, a privacy expert</w:t>
      </w:r>
      <w:r w:rsidRPr="005E434F">
        <w:rPr>
          <w:sz w:val="12"/>
        </w:rPr>
        <w:t xml:space="preserve"> at the libertarian Cato Institute, </w:t>
      </w:r>
      <w:r w:rsidRPr="00A51585">
        <w:rPr>
          <w:rStyle w:val="StyleUnderline"/>
        </w:rPr>
        <w:t>agreed. "</w:t>
      </w:r>
      <w:r w:rsidRPr="00E72372">
        <w:rPr>
          <w:rStyle w:val="StyleUnderline"/>
          <w:highlight w:val="green"/>
        </w:rPr>
        <w:t>Even this</w:t>
      </w:r>
      <w:r w:rsidRPr="005E434F">
        <w:rPr>
          <w:sz w:val="12"/>
        </w:rPr>
        <w:t xml:space="preserve"> now rather </w:t>
      </w:r>
      <w:r w:rsidRPr="005E434F">
        <w:rPr>
          <w:rStyle w:val="StyleUnderline"/>
        </w:rPr>
        <w:t>flaccid reform</w:t>
      </w:r>
      <w:r w:rsidRPr="005E434F">
        <w:rPr>
          <w:sz w:val="12"/>
        </w:rPr>
        <w:t xml:space="preserve"> </w:t>
      </w:r>
      <w:r w:rsidRPr="00E72372">
        <w:rPr>
          <w:rStyle w:val="StyleUnderline"/>
          <w:highlight w:val="green"/>
        </w:rPr>
        <w:t>is</w:t>
      </w:r>
      <w:r w:rsidRPr="00A51585">
        <w:rPr>
          <w:rStyle w:val="StyleUnderline"/>
        </w:rPr>
        <w:t xml:space="preserve"> still </w:t>
      </w:r>
      <w:r w:rsidRPr="00E72372">
        <w:rPr>
          <w:rStyle w:val="StyleUnderline"/>
          <w:highlight w:val="green"/>
        </w:rPr>
        <w:t>more than</w:t>
      </w:r>
      <w:r w:rsidRPr="00A51585">
        <w:rPr>
          <w:rStyle w:val="StyleUnderline"/>
        </w:rPr>
        <w:t xml:space="preserve"> some on </w:t>
      </w:r>
      <w:r w:rsidRPr="00E72372">
        <w:rPr>
          <w:rStyle w:val="StyleUnderline"/>
          <w:highlight w:val="green"/>
        </w:rPr>
        <w:t>the Senate</w:t>
      </w:r>
      <w:r w:rsidRPr="00A51585">
        <w:rPr>
          <w:rStyle w:val="StyleUnderline"/>
        </w:rPr>
        <w:t xml:space="preserve"> Intel Committee </w:t>
      </w:r>
      <w:r w:rsidRPr="00E72372">
        <w:rPr>
          <w:rStyle w:val="StyleUnderline"/>
          <w:highlight w:val="green"/>
        </w:rPr>
        <w:t>can handle</w:t>
      </w:r>
      <w:r w:rsidRPr="00E72372">
        <w:rPr>
          <w:sz w:val="12"/>
          <w:highlight w:val="green"/>
        </w:rPr>
        <w:t>,</w:t>
      </w:r>
      <w:r w:rsidRPr="005E434F">
        <w:rPr>
          <w:sz w:val="12"/>
        </w:rPr>
        <w:t>" he said. "</w:t>
      </w:r>
      <w:r w:rsidRPr="00E72372">
        <w:rPr>
          <w:rStyle w:val="StyleUnderline"/>
          <w:highlight w:val="green"/>
        </w:rPr>
        <w:t>You are still hearing</w:t>
      </w:r>
      <w:r w:rsidRPr="005E434F">
        <w:rPr>
          <w:rStyle w:val="StyleUnderline"/>
        </w:rPr>
        <w:t xml:space="preserve"> a Tourette syndrome-like tick that </w:t>
      </w:r>
      <w:r w:rsidRPr="00E72372">
        <w:rPr>
          <w:rStyle w:val="StyleUnderline"/>
          <w:highlight w:val="green"/>
        </w:rPr>
        <w:t>this is a lifesaving program</w:t>
      </w:r>
      <w:r w:rsidRPr="005E434F">
        <w:rPr>
          <w:sz w:val="12"/>
        </w:rPr>
        <w:t>, when every scintilla of public evidence says otherwise." Besides Democratic senators Ron Wyden of Oregon, Mark Udall of Colorado, and Martin Heinrich of New Mexico</w:t>
      </w:r>
      <w:r w:rsidRPr="00C43F9E">
        <w:rPr>
          <w:rStyle w:val="Emphasis"/>
        </w:rPr>
        <w:t xml:space="preserve">, </w:t>
      </w:r>
      <w:r w:rsidRPr="00E72372">
        <w:rPr>
          <w:rStyle w:val="Emphasis"/>
          <w:highlight w:val="green"/>
        </w:rPr>
        <w:t>few</w:t>
      </w:r>
      <w:r w:rsidRPr="00C43F9E">
        <w:rPr>
          <w:rStyle w:val="Emphasis"/>
        </w:rPr>
        <w:t xml:space="preserve"> of their committee colleagues </w:t>
      </w:r>
      <w:r w:rsidRPr="00E72372">
        <w:rPr>
          <w:rStyle w:val="Emphasis"/>
          <w:highlight w:val="green"/>
        </w:rPr>
        <w:t>appear eager</w:t>
      </w:r>
      <w:r w:rsidRPr="008C6C34">
        <w:rPr>
          <w:rStyle w:val="StyleUnderline"/>
        </w:rPr>
        <w:t xml:space="preserve"> to build in more privacy safeguards</w:t>
      </w:r>
      <w:r w:rsidRPr="005E434F">
        <w:rPr>
          <w:sz w:val="12"/>
        </w:rPr>
        <w:t xml:space="preserve">. </w:t>
      </w:r>
      <w:r w:rsidRPr="008C6C34">
        <w:rPr>
          <w:rStyle w:val="StyleUnderline"/>
        </w:rPr>
        <w:t xml:space="preserve">However, privacy advocates do have a friend in </w:t>
      </w:r>
      <w:r w:rsidRPr="005E434F">
        <w:rPr>
          <w:sz w:val="12"/>
        </w:rPr>
        <w:t xml:space="preserve">Sen. Patrick </w:t>
      </w:r>
      <w:r w:rsidRPr="008C6C34">
        <w:rPr>
          <w:rStyle w:val="StyleUnderline"/>
        </w:rPr>
        <w:t>Leahy, the Senate Judiciary Committee chairman</w:t>
      </w:r>
      <w:r w:rsidRPr="005E434F">
        <w:rPr>
          <w:sz w:val="12"/>
        </w:rPr>
        <w:t xml:space="preserve">. In a statement issued after the House vote, </w:t>
      </w:r>
      <w:r w:rsidRPr="008C6C34">
        <w:rPr>
          <w:rStyle w:val="StyleUnderline"/>
        </w:rPr>
        <w:t xml:space="preserve">Leahy vowed to </w:t>
      </w:r>
      <w:r w:rsidRPr="00D777AF">
        <w:rPr>
          <w:rStyle w:val="Emphasis"/>
        </w:rPr>
        <w:t>keep pressing</w:t>
      </w:r>
      <w:r w:rsidRPr="008C6C34">
        <w:rPr>
          <w:rStyle w:val="StyleUnderline"/>
        </w:rPr>
        <w:t xml:space="preserve"> for a tougher final bill</w:t>
      </w:r>
      <w:r w:rsidRPr="005E434F">
        <w:rPr>
          <w:sz w:val="12"/>
        </w:rPr>
        <w:t xml:space="preserve">. "The House took an important step last month by approving a modified version of our bill, but at this historic moment, we cannot stop there," he said. "All Senators should support real reform that bans bulk collection of data, provides greater accountability, and improves transparency." </w:t>
      </w:r>
      <w:r w:rsidRPr="00E72372">
        <w:rPr>
          <w:rStyle w:val="StyleUnderline"/>
          <w:highlight w:val="green"/>
        </w:rPr>
        <w:t>Whether Leahy can overcome</w:t>
      </w:r>
      <w:r w:rsidRPr="001A7D5A">
        <w:rPr>
          <w:rStyle w:val="StyleUnderline"/>
        </w:rPr>
        <w:t xml:space="preserve"> the </w:t>
      </w:r>
      <w:r w:rsidRPr="00E72372">
        <w:rPr>
          <w:rStyle w:val="Emphasis"/>
          <w:highlight w:val="green"/>
        </w:rPr>
        <w:t>powerful, bipartisan opposition</w:t>
      </w:r>
      <w:r w:rsidRPr="001A7D5A">
        <w:rPr>
          <w:rStyle w:val="Emphasis"/>
        </w:rPr>
        <w:t xml:space="preserve"> in the Senate</w:t>
      </w:r>
      <w:r w:rsidRPr="001A7D5A">
        <w:rPr>
          <w:rStyle w:val="StyleUnderline"/>
        </w:rPr>
        <w:t xml:space="preserve"> </w:t>
      </w:r>
      <w:r w:rsidRPr="00E72372">
        <w:rPr>
          <w:rStyle w:val="StyleUnderline"/>
          <w:highlight w:val="green"/>
        </w:rPr>
        <w:t>is unclear</w:t>
      </w:r>
      <w:r w:rsidRPr="001A7D5A">
        <w:rPr>
          <w:rStyle w:val="StyleUnderline"/>
        </w:rPr>
        <w:t>.</w:t>
      </w:r>
      <w:r w:rsidRPr="005E434F">
        <w:rPr>
          <w:sz w:val="12"/>
        </w:rPr>
        <w:t xml:space="preserve"> And not every privacy champion is ready to concede defeat. "The Senate needs to improve the proposed law to get to real reform," said the American Civil Liberties Union's Gabriel Rottman. "I'd say </w:t>
      </w:r>
      <w:r w:rsidRPr="00E72372">
        <w:rPr>
          <w:rStyle w:val="StyleUnderline"/>
          <w:highlight w:val="green"/>
        </w:rPr>
        <w:t>this is going to be the</w:t>
      </w:r>
      <w:r w:rsidRPr="00E72372">
        <w:rPr>
          <w:rStyle w:val="Emphasis"/>
          <w:highlight w:val="green"/>
        </w:rPr>
        <w:t xml:space="preserve"> fight</w:t>
      </w:r>
      <w:r w:rsidRPr="00D777AF">
        <w:rPr>
          <w:rStyle w:val="Emphasis"/>
        </w:rPr>
        <w:t xml:space="preserve"> </w:t>
      </w:r>
      <w:r w:rsidRPr="005E434F">
        <w:rPr>
          <w:sz w:val="12"/>
        </w:rPr>
        <w:t>of the summer."</w:t>
      </w:r>
    </w:p>
    <w:p w:rsidR="00412169" w:rsidRDefault="00412169" w:rsidP="00412169">
      <w:pPr>
        <w:rPr>
          <w:rStyle w:val="StyleUnderline"/>
        </w:rPr>
      </w:pPr>
    </w:p>
    <w:p w:rsidR="00412169" w:rsidRDefault="00412169" w:rsidP="00412169">
      <w:pPr>
        <w:pStyle w:val="Heading3"/>
      </w:pPr>
      <w:r>
        <w:t>Focus link</w:t>
      </w:r>
    </w:p>
    <w:p w:rsidR="00412169" w:rsidRPr="0095015A" w:rsidRDefault="00412169" w:rsidP="00412169">
      <w:pPr>
        <w:pStyle w:val="Heading4"/>
      </w:pPr>
      <w:r>
        <w:t>Looming elections coupled with a lengthy review process mean Obama will have little time to spare – any disruption would hold back TPP passage by years.</w:t>
      </w:r>
    </w:p>
    <w:p w:rsidR="00412169" w:rsidRPr="0095015A" w:rsidRDefault="00412169" w:rsidP="00412169">
      <w:r>
        <w:t xml:space="preserve">Susan </w:t>
      </w:r>
      <w:r w:rsidRPr="0095015A">
        <w:rPr>
          <w:rStyle w:val="Style13ptBold"/>
        </w:rPr>
        <w:t>Ferrechio 7-6</w:t>
      </w:r>
      <w:r>
        <w:t>-15, Journalist for the Washington Examiner, 7/6/15, “Opponents could still thwart looming trade deal”, http://www.washingtonexaminer.com/opponents-could-still-thwart-looming-trade-deal/article/2567302</w:t>
      </w:r>
    </w:p>
    <w:p w:rsidR="00412169" w:rsidRDefault="00412169" w:rsidP="00412169">
      <w:pPr>
        <w:rPr>
          <w:sz w:val="16"/>
        </w:rPr>
      </w:pPr>
      <w:r w:rsidRPr="0095015A">
        <w:rPr>
          <w:sz w:val="16"/>
        </w:rPr>
        <w:t>Now that Congress has approved Trade Promotion Authority legislation giving President Obama the power to negotiate trade agreements that can't be amended by Congress, a new pact between the United States and 11 Pacific Rim nations is expected to be completed in the coming months.</w:t>
      </w:r>
      <w:r w:rsidRPr="0095015A">
        <w:rPr>
          <w:sz w:val="12"/>
        </w:rPr>
        <w:t>¶</w:t>
      </w:r>
      <w:r w:rsidRPr="0095015A">
        <w:rPr>
          <w:sz w:val="16"/>
        </w:rPr>
        <w:t xml:space="preserve"> But </w:t>
      </w:r>
      <w:r w:rsidRPr="00E72372">
        <w:rPr>
          <w:highlight w:val="green"/>
          <w:u w:val="single"/>
        </w:rPr>
        <w:t>path for the T</w:t>
      </w:r>
      <w:r w:rsidRPr="0095015A">
        <w:rPr>
          <w:sz w:val="16"/>
        </w:rPr>
        <w:t>rans-</w:t>
      </w:r>
      <w:r w:rsidRPr="00E72372">
        <w:rPr>
          <w:highlight w:val="green"/>
          <w:u w:val="single"/>
        </w:rPr>
        <w:t>P</w:t>
      </w:r>
      <w:r w:rsidRPr="0095015A">
        <w:rPr>
          <w:sz w:val="16"/>
        </w:rPr>
        <w:t xml:space="preserve">acific </w:t>
      </w:r>
      <w:r w:rsidRPr="00E72372">
        <w:rPr>
          <w:highlight w:val="green"/>
          <w:u w:val="single"/>
        </w:rPr>
        <w:t>P</w:t>
      </w:r>
      <w:r w:rsidRPr="0095015A">
        <w:rPr>
          <w:sz w:val="16"/>
        </w:rPr>
        <w:t xml:space="preserve">artnership </w:t>
      </w:r>
      <w:r w:rsidRPr="0095015A">
        <w:rPr>
          <w:u w:val="single"/>
        </w:rPr>
        <w:t xml:space="preserve">to become law </w:t>
      </w:r>
      <w:r w:rsidRPr="00E72372">
        <w:rPr>
          <w:highlight w:val="green"/>
          <w:u w:val="single"/>
        </w:rPr>
        <w:t>could be just as bumpy as</w:t>
      </w:r>
      <w:r w:rsidRPr="0095015A">
        <w:rPr>
          <w:sz w:val="16"/>
        </w:rPr>
        <w:t xml:space="preserve"> passing </w:t>
      </w:r>
      <w:r w:rsidRPr="0095015A">
        <w:rPr>
          <w:u w:val="single"/>
        </w:rPr>
        <w:t xml:space="preserve">the </w:t>
      </w:r>
      <w:r w:rsidRPr="00E72372">
        <w:rPr>
          <w:highlight w:val="green"/>
          <w:u w:val="single"/>
        </w:rPr>
        <w:t>trade promotion</w:t>
      </w:r>
      <w:r w:rsidRPr="0095015A">
        <w:rPr>
          <w:u w:val="single"/>
        </w:rPr>
        <w:t xml:space="preserve"> bill</w:t>
      </w:r>
      <w:r w:rsidRPr="0095015A">
        <w:rPr>
          <w:sz w:val="16"/>
        </w:rPr>
        <w:t xml:space="preserve">, </w:t>
      </w:r>
      <w:r w:rsidRPr="00E72372">
        <w:rPr>
          <w:highlight w:val="green"/>
          <w:u w:val="single"/>
        </w:rPr>
        <w:t>thanks to a looming election year and opponents in Congress who aren't ready to abandon the fight</w:t>
      </w:r>
      <w:r w:rsidRPr="0095015A">
        <w:rPr>
          <w:sz w:val="16"/>
        </w:rPr>
        <w:t xml:space="preserve"> against new trade deals that they believe will damage the American economy.</w:t>
      </w:r>
      <w:r w:rsidRPr="0095015A">
        <w:rPr>
          <w:sz w:val="12"/>
        </w:rPr>
        <w:t>¶</w:t>
      </w:r>
      <w:r w:rsidRPr="0095015A">
        <w:rPr>
          <w:sz w:val="16"/>
        </w:rPr>
        <w:t xml:space="preserve"> House Minority Leader Nancy </w:t>
      </w:r>
      <w:r w:rsidRPr="00E72372">
        <w:rPr>
          <w:highlight w:val="green"/>
          <w:u w:val="single"/>
        </w:rPr>
        <w:t>Pelosi</w:t>
      </w:r>
      <w:r w:rsidRPr="0095015A">
        <w:rPr>
          <w:sz w:val="16"/>
        </w:rPr>
        <w:t xml:space="preserve">, D-Calif., who led her caucus in an effort to sink the trade promotion deal, </w:t>
      </w:r>
      <w:r w:rsidRPr="0095015A">
        <w:rPr>
          <w:u w:val="single"/>
        </w:rPr>
        <w:t xml:space="preserve">sent a signal in June that she's </w:t>
      </w:r>
      <w:r w:rsidRPr="00E72372">
        <w:rPr>
          <w:highlight w:val="green"/>
          <w:u w:val="single"/>
        </w:rPr>
        <w:t>not done fighting</w:t>
      </w:r>
      <w:r w:rsidRPr="0095015A">
        <w:rPr>
          <w:sz w:val="16"/>
        </w:rPr>
        <w:t xml:space="preserve"> and will not endorse a Pacific Rim trade pact that doesn't include certain provisions concerning worker rights and environmental protections.</w:t>
      </w:r>
      <w:r w:rsidRPr="0095015A">
        <w:rPr>
          <w:sz w:val="12"/>
        </w:rPr>
        <w:t>¶</w:t>
      </w:r>
      <w:r w:rsidRPr="0095015A">
        <w:rPr>
          <w:sz w:val="16"/>
        </w:rPr>
        <w:t xml:space="preserve"> "I think that </w:t>
      </w:r>
      <w:r w:rsidRPr="0095015A">
        <w:rPr>
          <w:u w:val="single"/>
        </w:rPr>
        <w:t>the more public support we have for our position</w:t>
      </w:r>
      <w:r w:rsidRPr="0095015A">
        <w:rPr>
          <w:sz w:val="16"/>
        </w:rPr>
        <w:t xml:space="preserve">, and the leverage we will have, </w:t>
      </w:r>
      <w:r w:rsidRPr="0095015A">
        <w:rPr>
          <w:u w:val="single"/>
        </w:rPr>
        <w:t>we will be taking it to the public</w:t>
      </w:r>
      <w:r w:rsidRPr="0095015A">
        <w:rPr>
          <w:sz w:val="16"/>
        </w:rPr>
        <w:t>," Pelosi said when asked about the looming deal.</w:t>
      </w:r>
      <w:r w:rsidRPr="0095015A">
        <w:rPr>
          <w:sz w:val="12"/>
        </w:rPr>
        <w:t>¶</w:t>
      </w:r>
      <w:r w:rsidRPr="0095015A">
        <w:rPr>
          <w:sz w:val="16"/>
        </w:rPr>
        <w:t xml:space="preserve"> The Trans-Pacific Partnership has been in the works for half a dozen years. It's a wide-ranging agreement that would slash prohibitive tariffs and set down a broad array of rules and regulations governing trade, including environmental standards and intellectual property enforcement. Its completion was dependent on the TPA deal, since U.S. trading partners tend not to agree to conclude deals until it's clear that Congress only has an up-or-down vote on these agreements.</w:t>
      </w:r>
      <w:r w:rsidRPr="0095015A">
        <w:rPr>
          <w:sz w:val="12"/>
        </w:rPr>
        <w:t>¶</w:t>
      </w:r>
      <w:r w:rsidRPr="0095015A">
        <w:rPr>
          <w:sz w:val="16"/>
        </w:rPr>
        <w:t xml:space="preserve"> </w:t>
      </w:r>
      <w:r w:rsidRPr="00E72372">
        <w:rPr>
          <w:highlight w:val="green"/>
          <w:u w:val="single"/>
        </w:rPr>
        <w:t>Many of the details of the deal are still unknown</w:t>
      </w:r>
      <w:r w:rsidRPr="0095015A">
        <w:rPr>
          <w:u w:val="single"/>
        </w:rPr>
        <w:t xml:space="preserve"> or are being kept secret in a Capitol room where lawmakers can read it</w:t>
      </w:r>
      <w:r w:rsidRPr="0095015A">
        <w:rPr>
          <w:sz w:val="16"/>
        </w:rPr>
        <w:t xml:space="preserve">, but can't remove copies or take notes on what is in the deal. Trade experts predict </w:t>
      </w:r>
      <w:r w:rsidRPr="00E72372">
        <w:rPr>
          <w:highlight w:val="green"/>
          <w:u w:val="single"/>
        </w:rPr>
        <w:t>a final deal could be months away</w:t>
      </w:r>
      <w:r w:rsidRPr="0095015A">
        <w:rPr>
          <w:sz w:val="16"/>
        </w:rPr>
        <w:t>, by Sept. 30 at the earliest and perhaps not until the end of the year.</w:t>
      </w:r>
      <w:r w:rsidRPr="0095015A">
        <w:rPr>
          <w:sz w:val="12"/>
        </w:rPr>
        <w:t>¶</w:t>
      </w:r>
      <w:r w:rsidRPr="0095015A">
        <w:rPr>
          <w:sz w:val="16"/>
        </w:rPr>
        <w:t xml:space="preserve"> </w:t>
      </w:r>
      <w:r w:rsidRPr="00E72372">
        <w:rPr>
          <w:highlight w:val="green"/>
          <w:u w:val="single"/>
        </w:rPr>
        <w:t>At that point,</w:t>
      </w:r>
      <w:r w:rsidRPr="00E72372">
        <w:rPr>
          <w:sz w:val="16"/>
          <w:highlight w:val="green"/>
        </w:rPr>
        <w:t xml:space="preserve"> </w:t>
      </w:r>
      <w:r w:rsidRPr="00E72372">
        <w:rPr>
          <w:highlight w:val="green"/>
          <w:u w:val="single"/>
        </w:rPr>
        <w:t>the deal mandates months of review by Congress and the I</w:t>
      </w:r>
      <w:r w:rsidRPr="0095015A">
        <w:rPr>
          <w:u w:val="single"/>
        </w:rPr>
        <w:t xml:space="preserve">nternational </w:t>
      </w:r>
      <w:r w:rsidRPr="00E72372">
        <w:rPr>
          <w:highlight w:val="green"/>
          <w:u w:val="single"/>
        </w:rPr>
        <w:t>T</w:t>
      </w:r>
      <w:r w:rsidRPr="0095015A">
        <w:rPr>
          <w:u w:val="single"/>
        </w:rPr>
        <w:t xml:space="preserve">rade </w:t>
      </w:r>
      <w:r w:rsidRPr="00E72372">
        <w:rPr>
          <w:highlight w:val="green"/>
          <w:u w:val="single"/>
        </w:rPr>
        <w:t>C</w:t>
      </w:r>
      <w:r w:rsidRPr="0095015A">
        <w:rPr>
          <w:u w:val="single"/>
        </w:rPr>
        <w:t xml:space="preserve">ommission, </w:t>
      </w:r>
      <w:r w:rsidRPr="00E72372">
        <w:rPr>
          <w:highlight w:val="green"/>
          <w:u w:val="single"/>
        </w:rPr>
        <w:t>which is required to issue a report on the deal's</w:t>
      </w:r>
      <w:r w:rsidRPr="0095015A">
        <w:rPr>
          <w:u w:val="single"/>
        </w:rPr>
        <w:t xml:space="preserve"> potential </w:t>
      </w:r>
      <w:r w:rsidRPr="00E72372">
        <w:rPr>
          <w:highlight w:val="green"/>
          <w:u w:val="single"/>
        </w:rPr>
        <w:t>economic impact.</w:t>
      </w:r>
      <w:r w:rsidRPr="00E72372">
        <w:rPr>
          <w:sz w:val="16"/>
          <w:highlight w:val="green"/>
        </w:rPr>
        <w:t xml:space="preserve"> </w:t>
      </w:r>
      <w:r w:rsidRPr="00E72372">
        <w:rPr>
          <w:highlight w:val="green"/>
          <w:u w:val="single"/>
        </w:rPr>
        <w:t>Only after the extensive review period will lawmakers</w:t>
      </w:r>
      <w:r w:rsidRPr="0095015A">
        <w:rPr>
          <w:sz w:val="16"/>
        </w:rPr>
        <w:t xml:space="preserve"> be able to </w:t>
      </w:r>
      <w:r w:rsidRPr="00E72372">
        <w:rPr>
          <w:highlight w:val="green"/>
          <w:u w:val="single"/>
        </w:rPr>
        <w:t>hold a</w:t>
      </w:r>
      <w:r w:rsidRPr="00E72372">
        <w:rPr>
          <w:sz w:val="16"/>
          <w:highlight w:val="green"/>
        </w:rPr>
        <w:t>n</w:t>
      </w:r>
      <w:r w:rsidRPr="0095015A">
        <w:rPr>
          <w:sz w:val="16"/>
        </w:rPr>
        <w:t xml:space="preserve"> up or down </w:t>
      </w:r>
      <w:r w:rsidRPr="00E72372">
        <w:rPr>
          <w:highlight w:val="green"/>
          <w:u w:val="single"/>
        </w:rPr>
        <w:t>vote</w:t>
      </w:r>
      <w:r w:rsidRPr="0095015A">
        <w:rPr>
          <w:u w:val="single"/>
        </w:rPr>
        <w:t xml:space="preserve"> on the agreement</w:t>
      </w:r>
      <w:r w:rsidRPr="0095015A">
        <w:rPr>
          <w:sz w:val="16"/>
        </w:rPr>
        <w:t>.</w:t>
      </w:r>
      <w:r w:rsidRPr="0095015A">
        <w:rPr>
          <w:sz w:val="12"/>
        </w:rPr>
        <w:t>¶</w:t>
      </w:r>
      <w:r w:rsidRPr="0095015A">
        <w:rPr>
          <w:sz w:val="16"/>
        </w:rPr>
        <w:t xml:space="preserve"> By some estimates, </w:t>
      </w:r>
      <w:r w:rsidRPr="00E72372">
        <w:rPr>
          <w:highlight w:val="green"/>
          <w:u w:val="single"/>
        </w:rPr>
        <w:t>if the T</w:t>
      </w:r>
      <w:r w:rsidRPr="0095015A">
        <w:rPr>
          <w:sz w:val="16"/>
        </w:rPr>
        <w:t>rans</w:t>
      </w:r>
      <w:r w:rsidRPr="00E72372">
        <w:rPr>
          <w:sz w:val="16"/>
          <w:highlight w:val="green"/>
        </w:rPr>
        <w:t>-</w:t>
      </w:r>
      <w:r w:rsidRPr="00E72372">
        <w:rPr>
          <w:highlight w:val="green"/>
          <w:u w:val="single"/>
        </w:rPr>
        <w:t>P</w:t>
      </w:r>
      <w:r w:rsidRPr="0095015A">
        <w:rPr>
          <w:sz w:val="16"/>
        </w:rPr>
        <w:t xml:space="preserve">acific </w:t>
      </w:r>
      <w:r w:rsidRPr="00E72372">
        <w:rPr>
          <w:highlight w:val="green"/>
          <w:u w:val="single"/>
        </w:rPr>
        <w:t>P</w:t>
      </w:r>
      <w:r w:rsidRPr="0095015A">
        <w:rPr>
          <w:sz w:val="16"/>
        </w:rPr>
        <w:t xml:space="preserve">artnership </w:t>
      </w:r>
      <w:r w:rsidRPr="00E72372">
        <w:rPr>
          <w:highlight w:val="green"/>
          <w:u w:val="single"/>
        </w:rPr>
        <w:t>isn't finalized until the end of the year</w:t>
      </w:r>
      <w:r w:rsidRPr="00E72372">
        <w:rPr>
          <w:sz w:val="16"/>
          <w:highlight w:val="green"/>
        </w:rPr>
        <w:t xml:space="preserve">, </w:t>
      </w:r>
      <w:r w:rsidRPr="00E72372">
        <w:rPr>
          <w:highlight w:val="green"/>
          <w:u w:val="single"/>
        </w:rPr>
        <w:t>the</w:t>
      </w:r>
      <w:r w:rsidRPr="0095015A">
        <w:rPr>
          <w:sz w:val="16"/>
        </w:rPr>
        <w:t xml:space="preserve"> months-long </w:t>
      </w:r>
      <w:r w:rsidRPr="00E72372">
        <w:rPr>
          <w:highlight w:val="green"/>
          <w:u w:val="single"/>
        </w:rPr>
        <w:t>review could delay its arrival in Congress until just before the</w:t>
      </w:r>
      <w:r w:rsidRPr="0095015A">
        <w:rPr>
          <w:sz w:val="16"/>
        </w:rPr>
        <w:t xml:space="preserve"> 2016 </w:t>
      </w:r>
      <w:r w:rsidRPr="00E72372">
        <w:rPr>
          <w:highlight w:val="green"/>
          <w:u w:val="single"/>
        </w:rPr>
        <w:t>elections</w:t>
      </w:r>
      <w:r w:rsidRPr="0095015A">
        <w:rPr>
          <w:sz w:val="16"/>
        </w:rPr>
        <w:t>.</w:t>
      </w:r>
      <w:r w:rsidRPr="0095015A">
        <w:rPr>
          <w:sz w:val="12"/>
        </w:rPr>
        <w:t>¶</w:t>
      </w:r>
      <w:r w:rsidRPr="0095015A">
        <w:rPr>
          <w:sz w:val="16"/>
        </w:rPr>
        <w:t xml:space="preserve"> </w:t>
      </w:r>
      <w:r w:rsidRPr="00E72372">
        <w:rPr>
          <w:sz w:val="16"/>
          <w:highlight w:val="green"/>
        </w:rPr>
        <w:t>"</w:t>
      </w:r>
      <w:r w:rsidRPr="00E72372">
        <w:rPr>
          <w:highlight w:val="green"/>
          <w:u w:val="single"/>
        </w:rPr>
        <w:t>Congress isn't going to vote for it then</w:t>
      </w:r>
      <w:r w:rsidRPr="0095015A">
        <w:rPr>
          <w:sz w:val="16"/>
        </w:rPr>
        <w:t xml:space="preserve">," Dan Ikenson, director of Cato's Herbert A. Stiefel Center for Trade Policy Studies, told the Washington Examiner, </w:t>
      </w:r>
      <w:r w:rsidRPr="0095015A">
        <w:rPr>
          <w:u w:val="single"/>
        </w:rPr>
        <w:t>citing election-year politics</w:t>
      </w:r>
      <w:r w:rsidRPr="0095015A">
        <w:rPr>
          <w:sz w:val="16"/>
        </w:rPr>
        <w:t>.</w:t>
      </w:r>
      <w:r w:rsidRPr="0095015A">
        <w:rPr>
          <w:sz w:val="12"/>
        </w:rPr>
        <w:t>¶</w:t>
      </w:r>
      <w:r w:rsidRPr="0095015A">
        <w:rPr>
          <w:sz w:val="16"/>
        </w:rPr>
        <w:t xml:space="preserve"> So </w:t>
      </w:r>
      <w:r w:rsidRPr="00E72372">
        <w:rPr>
          <w:highlight w:val="green"/>
          <w:u w:val="single"/>
        </w:rPr>
        <w:t>Congress would likely wait until the</w:t>
      </w:r>
      <w:r w:rsidRPr="0095015A">
        <w:rPr>
          <w:u w:val="single"/>
        </w:rPr>
        <w:t xml:space="preserve"> so-called </w:t>
      </w:r>
      <w:r w:rsidRPr="00E72372">
        <w:rPr>
          <w:highlight w:val="green"/>
          <w:u w:val="single"/>
        </w:rPr>
        <w:t>lame duck session</w:t>
      </w:r>
      <w:r w:rsidRPr="0095015A">
        <w:rPr>
          <w:u w:val="single"/>
        </w:rPr>
        <w:t xml:space="preserve"> that convenes in November</w:t>
      </w:r>
      <w:r w:rsidRPr="0095015A">
        <w:rPr>
          <w:sz w:val="16"/>
        </w:rPr>
        <w:t xml:space="preserve">, </w:t>
      </w:r>
      <w:r w:rsidRPr="00E72372">
        <w:rPr>
          <w:highlight w:val="green"/>
          <w:u w:val="single"/>
        </w:rPr>
        <w:t>after the election</w:t>
      </w:r>
      <w:r w:rsidRPr="0095015A">
        <w:rPr>
          <w:sz w:val="16"/>
        </w:rPr>
        <w:t xml:space="preserve">. And </w:t>
      </w:r>
      <w:r w:rsidRPr="00E72372">
        <w:rPr>
          <w:highlight w:val="green"/>
          <w:u w:val="single"/>
        </w:rPr>
        <w:t>if the trade deal misses that window</w:t>
      </w:r>
      <w:r w:rsidRPr="00E72372">
        <w:rPr>
          <w:sz w:val="16"/>
          <w:highlight w:val="green"/>
        </w:rPr>
        <w:t>,</w:t>
      </w:r>
      <w:r w:rsidRPr="0095015A">
        <w:rPr>
          <w:sz w:val="16"/>
        </w:rPr>
        <w:t xml:space="preserve"> Ikenson warned, "</w:t>
      </w:r>
      <w:r w:rsidRPr="00E72372">
        <w:rPr>
          <w:highlight w:val="green"/>
          <w:u w:val="single"/>
        </w:rPr>
        <w:t>Then it goes to the next president</w:t>
      </w:r>
      <w:r w:rsidRPr="0095015A">
        <w:rPr>
          <w:sz w:val="16"/>
        </w:rPr>
        <w:t>."</w:t>
      </w:r>
      <w:r w:rsidRPr="0095015A">
        <w:rPr>
          <w:sz w:val="12"/>
        </w:rPr>
        <w:t>¶</w:t>
      </w:r>
      <w:r w:rsidRPr="0095015A">
        <w:rPr>
          <w:sz w:val="16"/>
        </w:rPr>
        <w:t xml:space="preserve"> That's no problem if one of the leading Republican candidates wins the White House. But </w:t>
      </w:r>
      <w:r w:rsidRPr="0095015A">
        <w:rPr>
          <w:u w:val="single"/>
        </w:rPr>
        <w:t>Hillary Clinton</w:t>
      </w:r>
      <w:r w:rsidRPr="0095015A">
        <w:rPr>
          <w:sz w:val="16"/>
        </w:rPr>
        <w:t xml:space="preserve">, the leading Democratic presidential candidate, </w:t>
      </w:r>
      <w:r w:rsidRPr="0095015A">
        <w:rPr>
          <w:u w:val="single"/>
        </w:rPr>
        <w:t>has sided with Pelosi</w:t>
      </w:r>
      <w:r w:rsidRPr="0095015A">
        <w:rPr>
          <w:sz w:val="16"/>
        </w:rPr>
        <w:t xml:space="preserve"> in her skepticism of new trade deals.</w:t>
      </w:r>
      <w:r w:rsidRPr="0095015A">
        <w:rPr>
          <w:sz w:val="12"/>
        </w:rPr>
        <w:t>¶</w:t>
      </w:r>
      <w:r w:rsidRPr="0095015A">
        <w:rPr>
          <w:sz w:val="16"/>
        </w:rPr>
        <w:t xml:space="preserve"> </w:t>
      </w:r>
      <w:r w:rsidRPr="0095015A">
        <w:rPr>
          <w:u w:val="single"/>
        </w:rPr>
        <w:t>Clinton's trade perspective tracks her overall move to the Left</w:t>
      </w:r>
      <w:r w:rsidRPr="0095015A">
        <w:rPr>
          <w:sz w:val="16"/>
        </w:rPr>
        <w:t>, in part because of more liberal candidates like Sen. Bernie Sanders, I-Vt., who calls the TPP, "a disastrous trade agreement designed to protect the interests of the largest multinational corporations at the expense of workers, consumers, the environment and the foundations of American democracy."</w:t>
      </w:r>
      <w:r w:rsidRPr="0095015A">
        <w:rPr>
          <w:sz w:val="12"/>
        </w:rPr>
        <w:t>¶</w:t>
      </w:r>
      <w:r w:rsidRPr="0095015A">
        <w:rPr>
          <w:sz w:val="16"/>
        </w:rPr>
        <w:t xml:space="preserve"> "I suspect </w:t>
      </w:r>
      <w:r w:rsidRPr="0095015A">
        <w:rPr>
          <w:u w:val="single"/>
        </w:rPr>
        <w:t>she'll be campaigning against the trade agenda</w:t>
      </w:r>
      <w:r w:rsidRPr="0095015A">
        <w:rPr>
          <w:sz w:val="16"/>
        </w:rPr>
        <w:t>," Ikenson said of Clinton.</w:t>
      </w:r>
      <w:r w:rsidRPr="0095015A">
        <w:rPr>
          <w:sz w:val="12"/>
        </w:rPr>
        <w:t>¶</w:t>
      </w:r>
      <w:r w:rsidRPr="0095015A">
        <w:rPr>
          <w:sz w:val="16"/>
        </w:rPr>
        <w:t xml:space="preserve"> So </w:t>
      </w:r>
      <w:r w:rsidRPr="00E72372">
        <w:rPr>
          <w:highlight w:val="green"/>
          <w:u w:val="single"/>
        </w:rPr>
        <w:t>passage of the T</w:t>
      </w:r>
      <w:r w:rsidRPr="0095015A">
        <w:rPr>
          <w:sz w:val="16"/>
        </w:rPr>
        <w:t>rans-</w:t>
      </w:r>
      <w:r w:rsidRPr="00E72372">
        <w:rPr>
          <w:highlight w:val="green"/>
          <w:u w:val="single"/>
        </w:rPr>
        <w:t>P</w:t>
      </w:r>
      <w:r w:rsidRPr="0095015A">
        <w:rPr>
          <w:sz w:val="16"/>
        </w:rPr>
        <w:t xml:space="preserve">acific </w:t>
      </w:r>
      <w:r w:rsidRPr="00E72372">
        <w:rPr>
          <w:highlight w:val="green"/>
          <w:u w:val="single"/>
        </w:rPr>
        <w:t>P</w:t>
      </w:r>
      <w:r w:rsidRPr="0095015A">
        <w:rPr>
          <w:sz w:val="16"/>
        </w:rPr>
        <w:t xml:space="preserve">artnership, six years in the making, </w:t>
      </w:r>
      <w:r w:rsidRPr="0095015A">
        <w:rPr>
          <w:u w:val="single"/>
        </w:rPr>
        <w:t xml:space="preserve">may </w:t>
      </w:r>
      <w:r w:rsidRPr="00E72372">
        <w:rPr>
          <w:highlight w:val="green"/>
          <w:u w:val="single"/>
        </w:rPr>
        <w:t>hinge on what happens in the next few months</w:t>
      </w:r>
      <w:r w:rsidRPr="0095015A">
        <w:rPr>
          <w:u w:val="single"/>
        </w:rPr>
        <w:t>. "There's very little time to spare</w:t>
      </w:r>
      <w:r w:rsidRPr="0095015A">
        <w:rPr>
          <w:sz w:val="16"/>
        </w:rPr>
        <w:t xml:space="preserve"> if Obama wants this done on his watch," Ikenson said.</w:t>
      </w:r>
    </w:p>
    <w:p w:rsidR="00412169" w:rsidRDefault="00412169" w:rsidP="00412169">
      <w:pPr>
        <w:pStyle w:val="Heading4"/>
      </w:pPr>
      <w:r>
        <w:t>TPP is already unlikely to be voted on in 2015, increasing the probability it will be shot down during election season – any distraction now will permanently kill the trade pact.</w:t>
      </w:r>
    </w:p>
    <w:p w:rsidR="00412169" w:rsidRPr="004D0179" w:rsidRDefault="00412169" w:rsidP="00412169">
      <w:r>
        <w:t xml:space="preserve">Lori </w:t>
      </w:r>
      <w:r w:rsidRPr="004D0179">
        <w:rPr>
          <w:rStyle w:val="Style13ptBold"/>
        </w:rPr>
        <w:t>Wallach 7-24</w:t>
      </w:r>
      <w:r>
        <w:t xml:space="preserve">-15, online journalist for popular resistance on Washington issues, 7/24/15, “TPP Vote Unlikely In 2015”, </w:t>
      </w:r>
      <w:r w:rsidRPr="004D0179">
        <w:t>https://www.popularresistance.org/tpp-vote-unlikely-in-2015/</w:t>
      </w:r>
    </w:p>
    <w:p w:rsidR="00412169" w:rsidRDefault="00412169" w:rsidP="00412169">
      <w:pPr>
        <w:rPr>
          <w:u w:val="single"/>
        </w:rPr>
      </w:pPr>
      <w:r w:rsidRPr="004D0179">
        <w:rPr>
          <w:u w:val="single"/>
        </w:rPr>
        <w:lastRenderedPageBreak/>
        <w:t>TPP proponents are eager for Congress to vote on</w:t>
      </w:r>
      <w:r w:rsidRPr="004D0179">
        <w:rPr>
          <w:sz w:val="16"/>
        </w:rPr>
        <w:t xml:space="preserve"> a Trans-Pacific Partnership (</w:t>
      </w:r>
      <w:r w:rsidRPr="004D0179">
        <w:rPr>
          <w:u w:val="single"/>
        </w:rPr>
        <w:t>TPP</w:t>
      </w:r>
      <w:r w:rsidRPr="004D0179">
        <w:rPr>
          <w:sz w:val="16"/>
        </w:rPr>
        <w:t xml:space="preserve">) deal </w:t>
      </w:r>
      <w:r w:rsidRPr="004D0179">
        <w:rPr>
          <w:u w:val="single"/>
        </w:rPr>
        <w:t>in</w:t>
      </w:r>
      <w:r w:rsidRPr="004D0179">
        <w:rPr>
          <w:sz w:val="16"/>
        </w:rPr>
        <w:t xml:space="preserve"> late </w:t>
      </w:r>
      <w:r w:rsidRPr="004D0179">
        <w:rPr>
          <w:u w:val="single"/>
        </w:rPr>
        <w:t>2015</w:t>
      </w:r>
      <w:r w:rsidRPr="004D0179">
        <w:rPr>
          <w:sz w:val="16"/>
        </w:rPr>
        <w:t xml:space="preserve">. </w:t>
      </w:r>
      <w:r w:rsidRPr="004D0179">
        <w:rPr>
          <w:u w:val="single"/>
        </w:rPr>
        <w:t>But to do so</w:t>
      </w:r>
      <w:r w:rsidRPr="004D0179">
        <w:rPr>
          <w:sz w:val="16"/>
        </w:rPr>
        <w:t xml:space="preserve">, </w:t>
      </w:r>
      <w:r w:rsidRPr="00E72372">
        <w:rPr>
          <w:rStyle w:val="StyleUnderline"/>
          <w:highlight w:val="green"/>
        </w:rPr>
        <w:t>given</w:t>
      </w:r>
      <w:r w:rsidRPr="004D0179">
        <w:rPr>
          <w:sz w:val="16"/>
        </w:rPr>
        <w:t xml:space="preserve"> </w:t>
      </w:r>
      <w:r w:rsidRPr="00E72372">
        <w:rPr>
          <w:highlight w:val="green"/>
          <w:u w:val="single"/>
        </w:rPr>
        <w:t>Fast Track’s</w:t>
      </w:r>
      <w:r w:rsidRPr="004D0179">
        <w:rPr>
          <w:sz w:val="16"/>
        </w:rPr>
        <w:t xml:space="preserve"> statutorily-</w:t>
      </w:r>
      <w:r w:rsidRPr="00E72372">
        <w:rPr>
          <w:highlight w:val="green"/>
          <w:u w:val="single"/>
        </w:rPr>
        <w:t>required timeframe of notice periods and pre-vote reports, TPP negotiations must be completed</w:t>
      </w:r>
      <w:r w:rsidRPr="004D0179">
        <w:rPr>
          <w:sz w:val="16"/>
        </w:rPr>
        <w:t xml:space="preserve"> – and the TPP text itself – </w:t>
      </w:r>
      <w:r w:rsidRPr="00E72372">
        <w:rPr>
          <w:highlight w:val="green"/>
          <w:u w:val="single"/>
        </w:rPr>
        <w:t>by the end of July</w:t>
      </w:r>
      <w:r w:rsidRPr="004D0179">
        <w:rPr>
          <w:sz w:val="16"/>
        </w:rPr>
        <w:t xml:space="preserve">. </w:t>
      </w:r>
      <w:r w:rsidRPr="004D0179">
        <w:rPr>
          <w:u w:val="single"/>
        </w:rPr>
        <w:t>If notice to Congress</w:t>
      </w:r>
      <w:r w:rsidRPr="004D0179">
        <w:rPr>
          <w:sz w:val="16"/>
        </w:rPr>
        <w:t xml:space="preserve"> of intent to sign the TPP </w:t>
      </w:r>
      <w:r w:rsidRPr="004D0179">
        <w:rPr>
          <w:u w:val="single"/>
        </w:rPr>
        <w:t>were sent by August 1, a final TPP vote could be held the last week Congress is in session in December</w:t>
      </w:r>
      <w:r w:rsidRPr="004D0179">
        <w:rPr>
          <w:sz w:val="16"/>
        </w:rPr>
        <w:t>.</w:t>
      </w:r>
      <w:r w:rsidRPr="004D0179">
        <w:rPr>
          <w:sz w:val="12"/>
        </w:rPr>
        <w:t>¶</w:t>
      </w:r>
      <w:r w:rsidRPr="004D0179">
        <w:rPr>
          <w:sz w:val="16"/>
        </w:rPr>
        <w:t xml:space="preserve"> </w:t>
      </w:r>
      <w:r w:rsidRPr="00E72372">
        <w:rPr>
          <w:highlight w:val="green"/>
          <w:u w:val="single"/>
        </w:rPr>
        <w:t>Assuming the quickest timeline conceivable</w:t>
      </w:r>
      <w:r w:rsidRPr="004D0179">
        <w:rPr>
          <w:sz w:val="16"/>
        </w:rPr>
        <w:t xml:space="preserve"> under the Fast Track rules and that somehow a required International Trade Commission (ITC) report on TPP impacts could be completed </w:t>
      </w:r>
      <w:r w:rsidRPr="004D0179">
        <w:rPr>
          <w:u w:val="single"/>
        </w:rPr>
        <w:t>faster than has ever occurred for past pacts</w:t>
      </w:r>
      <w:r w:rsidRPr="004D0179">
        <w:rPr>
          <w:sz w:val="16"/>
        </w:rPr>
        <w:t xml:space="preserve">*, </w:t>
      </w:r>
      <w:r w:rsidRPr="00E72372">
        <w:rPr>
          <w:highlight w:val="green"/>
          <w:u w:val="single"/>
        </w:rPr>
        <w:t>a TPP vote could take place</w:t>
      </w:r>
      <w:r w:rsidRPr="004D0179">
        <w:rPr>
          <w:u w:val="single"/>
        </w:rPr>
        <w:t xml:space="preserve"> about </w:t>
      </w:r>
      <w:r w:rsidRPr="00E72372">
        <w:rPr>
          <w:highlight w:val="green"/>
          <w:u w:val="single"/>
        </w:rPr>
        <w:t>four and one half months after Congress is given notice</w:t>
      </w:r>
      <w:r w:rsidRPr="004D0179">
        <w:rPr>
          <w:u w:val="single"/>
        </w:rPr>
        <w:t xml:space="preserve"> of intent to sign a deal.</w:t>
      </w:r>
      <w:r w:rsidRPr="004D0179">
        <w:rPr>
          <w:sz w:val="16"/>
        </w:rPr>
        <w:t xml:space="preserve"> Thus, negotiations must conclude at the July 28-31 TPP ministerial and a text must be ready for notice of intent to sign by August 1. That text must be publicly posted on August 30. This would allow for a vote the week of December 14. After that, Congress goes on recess and a vote would roll to 2016.</w:t>
      </w:r>
      <w:r w:rsidRPr="004D0179">
        <w:rPr>
          <w:sz w:val="12"/>
        </w:rPr>
        <w:t>¶</w:t>
      </w:r>
      <w:r w:rsidRPr="004D0179">
        <w:rPr>
          <w:sz w:val="16"/>
        </w:rPr>
        <w:t xml:space="preserve"> </w:t>
      </w:r>
      <w:r w:rsidRPr="00E72372">
        <w:rPr>
          <w:highlight w:val="green"/>
          <w:u w:val="single"/>
        </w:rPr>
        <w:t>The political costs of an unpopular “yes” vote for the TPP will escalate if voting rolls into</w:t>
      </w:r>
      <w:r w:rsidRPr="004D0179">
        <w:rPr>
          <w:u w:val="single"/>
        </w:rPr>
        <w:t xml:space="preserve"> the </w:t>
      </w:r>
      <w:r w:rsidRPr="00E72372">
        <w:rPr>
          <w:highlight w:val="green"/>
          <w:u w:val="single"/>
        </w:rPr>
        <w:t>2016</w:t>
      </w:r>
      <w:r w:rsidRPr="004D0179">
        <w:rPr>
          <w:u w:val="single"/>
        </w:rPr>
        <w:t xml:space="preserve"> presidential election year.</w:t>
      </w:r>
      <w:r w:rsidRPr="004D0179">
        <w:rPr>
          <w:sz w:val="16"/>
        </w:rPr>
        <w:t xml:space="preserve"> </w:t>
      </w:r>
      <w:r w:rsidRPr="00E72372">
        <w:rPr>
          <w:highlight w:val="green"/>
          <w:u w:val="single"/>
        </w:rPr>
        <w:t>Already Democratic and GOP presidential candidates have begun attacking the TPP and their public criticism is generating public attention</w:t>
      </w:r>
      <w:r w:rsidRPr="004D0179">
        <w:rPr>
          <w:u w:val="single"/>
        </w:rPr>
        <w:t xml:space="preserve"> on the pact’s potential threats of job loss and more. </w:t>
      </w:r>
      <w:r w:rsidRPr="00E72372">
        <w:rPr>
          <w:highlight w:val="green"/>
          <w:u w:val="single"/>
        </w:rPr>
        <w:t>A 2016 TPP vote also would increase the risk that voters could punish those who vote “yes”</w:t>
      </w:r>
      <w:r w:rsidRPr="004D0179">
        <w:rPr>
          <w:u w:val="single"/>
        </w:rPr>
        <w:t xml:space="preserve"> on the TPP </w:t>
      </w:r>
      <w:r w:rsidRPr="00E72372">
        <w:rPr>
          <w:highlight w:val="green"/>
          <w:u w:val="single"/>
        </w:rPr>
        <w:t>during the November</w:t>
      </w:r>
      <w:r w:rsidRPr="004D0179">
        <w:rPr>
          <w:u w:val="single"/>
        </w:rPr>
        <w:t xml:space="preserve"> 2016 </w:t>
      </w:r>
      <w:r w:rsidRPr="00E72372">
        <w:rPr>
          <w:highlight w:val="green"/>
          <w:u w:val="single"/>
        </w:rPr>
        <w:t>congressional election.</w:t>
      </w:r>
    </w:p>
    <w:p w:rsidR="00AD4221" w:rsidRDefault="00AD4221" w:rsidP="00AD4221">
      <w:pPr>
        <w:pStyle w:val="Heading3"/>
      </w:pPr>
      <w:r>
        <w:t>Reform Link</w:t>
      </w:r>
    </w:p>
    <w:p w:rsidR="00AD4221" w:rsidRPr="00641196" w:rsidRDefault="00AD4221" w:rsidP="00AD4221">
      <w:pPr>
        <w:pStyle w:val="Heading4"/>
        <w:rPr>
          <w:i/>
          <w:u w:val="single"/>
        </w:rPr>
      </w:pPr>
      <w:r>
        <w:t xml:space="preserve">The link only goes one away --- the ratchet effect makes reforming surveillance </w:t>
      </w:r>
      <w:r>
        <w:rPr>
          <w:i/>
          <w:u w:val="single"/>
        </w:rPr>
        <w:t>structurally impossible</w:t>
      </w:r>
      <w:r>
        <w:t xml:space="preserve"> --- surveillance debates are </w:t>
      </w:r>
      <w:r>
        <w:rPr>
          <w:i/>
          <w:u w:val="single"/>
        </w:rPr>
        <w:t>particularly heated</w:t>
      </w:r>
    </w:p>
    <w:p w:rsidR="00AD4221" w:rsidRDefault="00AD4221" w:rsidP="00AD4221">
      <w:pPr>
        <w:rPr>
          <w:rStyle w:val="Style13ptBold"/>
          <w:b w:val="0"/>
        </w:rPr>
      </w:pPr>
      <w:r>
        <w:rPr>
          <w:rStyle w:val="Style13ptBold"/>
        </w:rPr>
        <w:t xml:space="preserve">Givens 13 </w:t>
      </w:r>
      <w:r>
        <w:t>–</w:t>
      </w:r>
      <w:r>
        <w:rPr>
          <w:rStyle w:val="Style13ptBold"/>
          <w:b w:val="0"/>
        </w:rPr>
        <w:t xml:space="preserve"> </w:t>
      </w:r>
      <w:r w:rsidRPr="00671BC4">
        <w:rPr>
          <w:rStyle w:val="Style13ptBold"/>
          <w:b w:val="0"/>
          <w:sz w:val="16"/>
          <w:szCs w:val="16"/>
        </w:rPr>
        <w:t xml:space="preserve">Austen, Prof Cybersecurity @ Utica College, Harvard National Security Journal, July, </w:t>
      </w:r>
      <w:hyperlink r:id="rId25" w:history="1">
        <w:r w:rsidRPr="00671BC4">
          <w:rPr>
            <w:rStyle w:val="Hyperlink"/>
            <w:sz w:val="16"/>
            <w:szCs w:val="16"/>
          </w:rPr>
          <w:t>http://harvardnsj.org/2013/07/the-nsa-surveillance-controversy-how-the-ratchet-effect-can-impact-anti-terrorism-laws/</w:t>
        </w:r>
      </w:hyperlink>
    </w:p>
    <w:p w:rsidR="00AD4221" w:rsidRDefault="00B105E5" w:rsidP="00AD4221">
      <w:pPr>
        <w:rPr>
          <w:rStyle w:val="Style13ptBold"/>
          <w:b w:val="0"/>
        </w:rPr>
      </w:pPr>
      <w:hyperlink r:id="rId26" w:history="1">
        <w:r w:rsidR="00AD4221" w:rsidRPr="00671BC4">
          <w:rPr>
            <w:rStyle w:val="Hyperlink"/>
            <w:sz w:val="16"/>
            <w:szCs w:val="16"/>
          </w:rPr>
          <w:t>http://harvardnsj.org/2013/07/the-nsa-surveillance-controversy-how-the-ratchet-effect-can-impact-anti-terrorism-laws/</w:t>
        </w:r>
      </w:hyperlink>
    </w:p>
    <w:p w:rsidR="00AD4221" w:rsidRPr="001E04F6" w:rsidRDefault="00AD4221" w:rsidP="00AD4221">
      <w:pPr>
        <w:rPr>
          <w:b/>
          <w:iCs/>
          <w:u w:val="single"/>
        </w:rPr>
      </w:pPr>
      <w:r w:rsidRPr="00671BC4">
        <w:rPr>
          <w:rStyle w:val="Style13ptBold"/>
          <w:b w:val="0"/>
          <w:sz w:val="16"/>
        </w:rPr>
        <w:t xml:space="preserve">The NSA </w:t>
      </w:r>
      <w:r w:rsidRPr="0097527F">
        <w:rPr>
          <w:rStyle w:val="Emphasis"/>
        </w:rPr>
        <w:t>Surveillance Controversy</w:t>
      </w:r>
      <w:r w:rsidRPr="00671BC4">
        <w:rPr>
          <w:rStyle w:val="Style13ptBold"/>
          <w:b w:val="0"/>
          <w:sz w:val="16"/>
        </w:rPr>
        <w:t xml:space="preserve">: How the </w:t>
      </w:r>
      <w:r w:rsidRPr="00671BC4">
        <w:rPr>
          <w:rStyle w:val="StyleUnderline"/>
        </w:rPr>
        <w:t>Ratchet Effect Can Impact Anti-Terrorism Laws</w:t>
      </w:r>
      <w:r w:rsidRPr="00671BC4">
        <w:rPr>
          <w:rStyle w:val="Style13ptBold"/>
          <w:b w:val="0"/>
          <w:sz w:val="16"/>
        </w:rPr>
        <w:t xml:space="preserve"> On June 5, 2013, the world learned that the National Security Agency (</w:t>
      </w:r>
      <w:r w:rsidRPr="00E72372">
        <w:rPr>
          <w:rStyle w:val="StyleUnderline"/>
          <w:highlight w:val="green"/>
        </w:rPr>
        <w:t>NSA</w:t>
      </w:r>
      <w:r w:rsidRPr="00752379">
        <w:rPr>
          <w:rStyle w:val="StyleUnderline"/>
        </w:rPr>
        <w:t>),</w:t>
      </w:r>
      <w:r w:rsidRPr="00671BC4">
        <w:rPr>
          <w:rStyle w:val="Style13ptBold"/>
          <w:b w:val="0"/>
          <w:sz w:val="16"/>
        </w:rPr>
        <w:t xml:space="preserve"> America’s largest intelligence-gathering organization, </w:t>
      </w:r>
      <w:r w:rsidRPr="00E72372">
        <w:rPr>
          <w:rStyle w:val="StyleUnderline"/>
          <w:highlight w:val="green"/>
        </w:rPr>
        <w:t>had been gathering</w:t>
      </w:r>
      <w:r w:rsidRPr="00671BC4">
        <w:rPr>
          <w:rStyle w:val="Style13ptBold"/>
          <w:b w:val="0"/>
          <w:sz w:val="16"/>
        </w:rPr>
        <w:t xml:space="preserve"> the </w:t>
      </w:r>
      <w:r w:rsidRPr="00E72372">
        <w:rPr>
          <w:rStyle w:val="StyleUnderline"/>
          <w:highlight w:val="green"/>
        </w:rPr>
        <w:t>metadata</w:t>
      </w:r>
      <w:r w:rsidRPr="00671BC4">
        <w:rPr>
          <w:rStyle w:val="Style13ptBold"/>
          <w:b w:val="0"/>
          <w:sz w:val="16"/>
        </w:rPr>
        <w:t xml:space="preserve"> of all the phone calls made by Verizon customers since early April 2013. The next day, two prominent newspapers reported that </w:t>
      </w:r>
      <w:r w:rsidRPr="00671BC4">
        <w:rPr>
          <w:rStyle w:val="StyleUnderline"/>
        </w:rPr>
        <w:t>PRISM,</w:t>
      </w:r>
      <w:r w:rsidRPr="00671BC4">
        <w:rPr>
          <w:rStyle w:val="Style13ptBold"/>
          <w:b w:val="0"/>
          <w:sz w:val="16"/>
        </w:rPr>
        <w:t xml:space="preserve"> a top secret NSA program, </w:t>
      </w:r>
      <w:r w:rsidRPr="00671BC4">
        <w:rPr>
          <w:rStyle w:val="StyleUnderline"/>
        </w:rPr>
        <w:t>had been vacuuming up customer data</w:t>
      </w:r>
      <w:r w:rsidRPr="00671BC4">
        <w:rPr>
          <w:rStyle w:val="Style13ptBold"/>
          <w:b w:val="0"/>
          <w:sz w:val="16"/>
        </w:rPr>
        <w:t xml:space="preserve"> from some of the world’s largest and best known information technology (IT) firms—including Google, Apple, Facebook, and Microsoft—directly from their servers. Director of National Intelligence James Clapper later clarified that specific requests for customer data from these IT firms were subject to tight legal controls and only targeted non-US citizens. But Clapper’s comments did little to calm frayed nerves. A </w:t>
      </w:r>
      <w:r w:rsidRPr="00E72372">
        <w:rPr>
          <w:rStyle w:val="StyleUnderline"/>
          <w:highlight w:val="green"/>
        </w:rPr>
        <w:t xml:space="preserve">public outcry ensued, with </w:t>
      </w:r>
      <w:r w:rsidRPr="00E72372">
        <w:rPr>
          <w:rStyle w:val="Emphasis"/>
          <w:highlight w:val="green"/>
        </w:rPr>
        <w:t>some loudly opposing</w:t>
      </w:r>
      <w:r w:rsidRPr="00856527">
        <w:rPr>
          <w:rStyle w:val="StyleUnderline"/>
        </w:rPr>
        <w:t xml:space="preserve"> the NSA’s surveillance programs </w:t>
      </w:r>
      <w:r w:rsidRPr="00E72372">
        <w:rPr>
          <w:rStyle w:val="StyleUnderline"/>
          <w:highlight w:val="green"/>
        </w:rPr>
        <w:t xml:space="preserve">and </w:t>
      </w:r>
      <w:r w:rsidRPr="00E72372">
        <w:rPr>
          <w:rStyle w:val="Emphasis"/>
          <w:highlight w:val="green"/>
        </w:rPr>
        <w:t>others forcefully defending</w:t>
      </w:r>
      <w:r w:rsidRPr="00E72372">
        <w:rPr>
          <w:rStyle w:val="StyleUnderline"/>
          <w:highlight w:val="green"/>
        </w:rPr>
        <w:t xml:space="preserve"> them</w:t>
      </w:r>
      <w:r w:rsidRPr="00671BC4">
        <w:rPr>
          <w:rStyle w:val="Style13ptBold"/>
          <w:b w:val="0"/>
          <w:sz w:val="16"/>
        </w:rPr>
        <w:t xml:space="preserve">. The New York Times condemned the NSA surveillance in an editorial and the American Civil Liberties Union (ACLU) filed a lawsuit against the NSA, challenging the constitutionality of the NSA telephone call metadata collection program. Former Vice President Al Gore called the surveillance “obscenely outrageous” on Twitter. But others came out in support of the NSA’s efforts. Senator Lindsay Graham said “I am a Verizon customer…it doesn’t bother me one bit for the NSA to have my phone number.” Max </w:t>
      </w:r>
      <w:r w:rsidRPr="00752379">
        <w:rPr>
          <w:rStyle w:val="StyleUnderline"/>
        </w:rPr>
        <w:t>Boot</w:t>
      </w:r>
      <w:r w:rsidRPr="00671BC4">
        <w:rPr>
          <w:rStyle w:val="Style13ptBold"/>
          <w:b w:val="0"/>
          <w:sz w:val="16"/>
        </w:rPr>
        <w:t xml:space="preserve">, a senior fellow with the think tank Council on Foreign Relations, </w:t>
      </w:r>
      <w:r w:rsidRPr="00752379">
        <w:rPr>
          <w:rStyle w:val="StyleUnderline"/>
        </w:rPr>
        <w:t>credited the NSA surveillance with helping to reduce the number of terrorist incidents</w:t>
      </w:r>
      <w:r w:rsidRPr="00671BC4">
        <w:rPr>
          <w:rStyle w:val="Style13ptBold"/>
          <w:b w:val="0"/>
          <w:sz w:val="16"/>
        </w:rPr>
        <w:t xml:space="preserve"> on US soil since the attacks of September 11, 2001. </w:t>
      </w:r>
      <w:r w:rsidRPr="00856527">
        <w:rPr>
          <w:rStyle w:val="StyleUnderline"/>
        </w:rPr>
        <w:t xml:space="preserve">A </w:t>
      </w:r>
      <w:r w:rsidRPr="00E72372">
        <w:rPr>
          <w:rStyle w:val="StyleUnderline"/>
          <w:highlight w:val="green"/>
        </w:rPr>
        <w:t>Pew</w:t>
      </w:r>
      <w:r w:rsidRPr="00856527">
        <w:rPr>
          <w:rStyle w:val="StyleUnderline"/>
        </w:rPr>
        <w:t xml:space="preserve"> Research Center poll </w:t>
      </w:r>
      <w:r w:rsidRPr="00E72372">
        <w:rPr>
          <w:rStyle w:val="StyleUnderline"/>
          <w:highlight w:val="green"/>
        </w:rPr>
        <w:t>suggested</w:t>
      </w:r>
      <w:r w:rsidRPr="00856527">
        <w:rPr>
          <w:rStyle w:val="StyleUnderline"/>
        </w:rPr>
        <w:t xml:space="preserve"> that </w:t>
      </w:r>
      <w:r w:rsidRPr="00E72372">
        <w:rPr>
          <w:rStyle w:val="StyleUnderline"/>
          <w:highlight w:val="green"/>
        </w:rPr>
        <w:t xml:space="preserve">there was </w:t>
      </w:r>
      <w:r w:rsidRPr="00E72372">
        <w:rPr>
          <w:rStyle w:val="Emphasis"/>
          <w:highlight w:val="green"/>
        </w:rPr>
        <w:t>significant support</w:t>
      </w:r>
      <w:r w:rsidRPr="00E72372">
        <w:rPr>
          <w:rStyle w:val="StyleUnderline"/>
          <w:highlight w:val="green"/>
        </w:rPr>
        <w:t xml:space="preserve"> among the</w:t>
      </w:r>
      <w:r w:rsidRPr="00856527">
        <w:rPr>
          <w:rStyle w:val="StyleUnderline"/>
        </w:rPr>
        <w:t xml:space="preserve"> American </w:t>
      </w:r>
      <w:r w:rsidRPr="00E72372">
        <w:rPr>
          <w:rStyle w:val="StyleUnderline"/>
          <w:highlight w:val="green"/>
        </w:rPr>
        <w:t>public for</w:t>
      </w:r>
      <w:r w:rsidRPr="00856527">
        <w:rPr>
          <w:rStyle w:val="StyleUnderline"/>
        </w:rPr>
        <w:t xml:space="preserve"> the</w:t>
      </w:r>
      <w:r w:rsidRPr="00671BC4">
        <w:rPr>
          <w:rStyle w:val="Style13ptBold"/>
          <w:b w:val="0"/>
          <w:sz w:val="16"/>
        </w:rPr>
        <w:t xml:space="preserve"> NSA’s </w:t>
      </w:r>
      <w:r w:rsidRPr="00E72372">
        <w:rPr>
          <w:rStyle w:val="StyleUnderline"/>
          <w:highlight w:val="green"/>
        </w:rPr>
        <w:t>surveillance</w:t>
      </w:r>
      <w:r w:rsidRPr="00752379">
        <w:rPr>
          <w:rStyle w:val="StyleUnderline"/>
        </w:rPr>
        <w:t xml:space="preserve"> efforts</w:t>
      </w:r>
      <w:r w:rsidRPr="00671BC4">
        <w:rPr>
          <w:rStyle w:val="Style13ptBold"/>
          <w:b w:val="0"/>
          <w:sz w:val="16"/>
        </w:rPr>
        <w:t xml:space="preserve">. </w:t>
      </w:r>
      <w:r w:rsidRPr="00E72372">
        <w:rPr>
          <w:rStyle w:val="Emphasis"/>
          <w:highlight w:val="green"/>
        </w:rPr>
        <w:t>Despite</w:t>
      </w:r>
      <w:r w:rsidRPr="00752379">
        <w:rPr>
          <w:rStyle w:val="Emphasis"/>
        </w:rPr>
        <w:t xml:space="preserve"> the </w:t>
      </w:r>
      <w:r w:rsidRPr="00E72372">
        <w:rPr>
          <w:rStyle w:val="Emphasis"/>
          <w:highlight w:val="green"/>
        </w:rPr>
        <w:t>heated rhetoric on both sides</w:t>
      </w:r>
      <w:r w:rsidRPr="00752379">
        <w:rPr>
          <w:rStyle w:val="StyleUnderline"/>
        </w:rPr>
        <w:t xml:space="preserve"> of the surveillance debate</w:t>
      </w:r>
      <w:r w:rsidRPr="00671BC4">
        <w:rPr>
          <w:rStyle w:val="Style13ptBold"/>
          <w:b w:val="0"/>
          <w:sz w:val="16"/>
        </w:rPr>
        <w:t xml:space="preserve">, the NSA’s collection of telephone call metadata appears to be legal based upon the Foreign Intelligence Surveillance Court’s (FISC) interpretation of section 215 of the USA PATRIOT Act. Perhaps the most interesting remarks about the NSA controversy thus far came from Representative Jim Sensenbrenner, one of the original authors of the USA PATRIOT Act. He wrote that when the Act was first drafted, one of the most controversial provisions concerned the process by which government agencies obtain business records for intelligence or law enforcement purposes. Sensenbrenner stated that particular provision of the Act requires government lawyers to prove to the FISC that a request for specific business records is linked to an “authorized investigation” and further stated that “targeting US citizens is prohibited” as part of the request. Sensenbrenner argued that the NSA telephone metadata collection is a bridge too far and falls well outside the original intended scope of the Act: “[t]he administration claims authority to sift through details of our private lives because the Patriot Act says that it can. I disagree. I authored the Patriot Act, and this [NSA surveillance] is an abuse of that law.” Acknowledging that Sensenbrenner’s statements may have been motivated in part by political interests, the perceived creeping expansion of the USA PATRIOT Act—the “abuse” that Sensenbrenner describes in the context of the NSA </w:t>
      </w:r>
      <w:r w:rsidRPr="00E72372">
        <w:rPr>
          <w:rStyle w:val="StyleUnderline"/>
          <w:highlight w:val="green"/>
        </w:rPr>
        <w:t>surveillance controversy—is consistent with</w:t>
      </w:r>
      <w:r w:rsidRPr="00671BC4">
        <w:rPr>
          <w:rStyle w:val="Style13ptBold"/>
          <w:b w:val="0"/>
          <w:sz w:val="16"/>
        </w:rPr>
        <w:t xml:space="preserve"> what is known as the “</w:t>
      </w:r>
      <w:r w:rsidRPr="00E72372">
        <w:rPr>
          <w:rStyle w:val="StyleUnderline"/>
          <w:highlight w:val="green"/>
        </w:rPr>
        <w:t>ratchet effect</w:t>
      </w:r>
      <w:r w:rsidRPr="00671BC4">
        <w:rPr>
          <w:rStyle w:val="Style13ptBold"/>
          <w:b w:val="0"/>
          <w:sz w:val="16"/>
        </w:rPr>
        <w:t xml:space="preserve">” in legal scholarship. </w:t>
      </w:r>
      <w:r w:rsidRPr="00E72372">
        <w:rPr>
          <w:rStyle w:val="StyleUnderline"/>
          <w:highlight w:val="green"/>
        </w:rPr>
        <w:t xml:space="preserve">The ratchet effect is a </w:t>
      </w:r>
      <w:r w:rsidRPr="00E72372">
        <w:rPr>
          <w:rStyle w:val="Emphasis"/>
          <w:highlight w:val="green"/>
        </w:rPr>
        <w:t>unidirectional change</w:t>
      </w:r>
      <w:r w:rsidRPr="00E72372">
        <w:rPr>
          <w:rStyle w:val="StyleUnderline"/>
          <w:highlight w:val="green"/>
        </w:rPr>
        <w:t xml:space="preserve"> in</w:t>
      </w:r>
      <w:r w:rsidRPr="00671BC4">
        <w:rPr>
          <w:rStyle w:val="Style13ptBold"/>
          <w:b w:val="0"/>
          <w:sz w:val="16"/>
        </w:rPr>
        <w:t xml:space="preserve"> some </w:t>
      </w:r>
      <w:r w:rsidRPr="00E72372">
        <w:rPr>
          <w:rStyle w:val="StyleUnderline"/>
          <w:highlight w:val="green"/>
        </w:rPr>
        <w:t>legal variable that</w:t>
      </w:r>
      <w:r w:rsidRPr="00671BC4">
        <w:rPr>
          <w:rStyle w:val="Style13ptBold"/>
          <w:b w:val="0"/>
          <w:sz w:val="16"/>
        </w:rPr>
        <w:t xml:space="preserve"> can </w:t>
      </w:r>
      <w:r w:rsidRPr="00E72372">
        <w:rPr>
          <w:rStyle w:val="StyleUnderline"/>
          <w:highlight w:val="green"/>
        </w:rPr>
        <w:t xml:space="preserve">become </w:t>
      </w:r>
      <w:r w:rsidRPr="00E72372">
        <w:rPr>
          <w:rStyle w:val="Emphasis"/>
          <w:highlight w:val="green"/>
        </w:rPr>
        <w:t>entrenched</w:t>
      </w:r>
      <w:r w:rsidRPr="00E72372">
        <w:rPr>
          <w:rStyle w:val="StyleUnderline"/>
          <w:highlight w:val="green"/>
        </w:rPr>
        <w:t xml:space="preserve"> over time,</w:t>
      </w:r>
      <w:r w:rsidRPr="00671BC4">
        <w:rPr>
          <w:rStyle w:val="StyleUnderline"/>
        </w:rPr>
        <w:t xml:space="preserve"> setting in motion a process that</w:t>
      </w:r>
      <w:r w:rsidRPr="00671BC4">
        <w:rPr>
          <w:rStyle w:val="Style13ptBold"/>
          <w:b w:val="0"/>
          <w:sz w:val="16"/>
        </w:rPr>
        <w:t xml:space="preserve"> can then </w:t>
      </w:r>
      <w:r w:rsidRPr="00671BC4">
        <w:rPr>
          <w:rStyle w:val="Emphasis"/>
        </w:rPr>
        <w:t>repeat itself indefinitely</w:t>
      </w:r>
      <w:r w:rsidRPr="00671BC4">
        <w:rPr>
          <w:rStyle w:val="Style13ptBold"/>
          <w:b w:val="0"/>
          <w:sz w:val="16"/>
        </w:rPr>
        <w:t xml:space="preserve">.[1] For example, some scholars argued that </w:t>
      </w:r>
      <w:r w:rsidRPr="00E72372">
        <w:rPr>
          <w:rStyle w:val="StyleUnderline"/>
          <w:highlight w:val="green"/>
        </w:rPr>
        <w:t>anti-terrorism laws</w:t>
      </w:r>
      <w:r w:rsidRPr="00671BC4">
        <w:rPr>
          <w:rStyle w:val="StyleUnderline"/>
        </w:rPr>
        <w:t xml:space="preserve"> tend to erod</w:t>
      </w:r>
      <w:r w:rsidRPr="00E72372">
        <w:rPr>
          <w:rStyle w:val="StyleUnderline"/>
          <w:highlight w:val="green"/>
        </w:rPr>
        <w:t xml:space="preserve">e civil liberties and establish a </w:t>
      </w:r>
      <w:r w:rsidRPr="00E72372">
        <w:rPr>
          <w:rStyle w:val="Emphasis"/>
          <w:highlight w:val="green"/>
        </w:rPr>
        <w:t>new baseline</w:t>
      </w:r>
      <w:r w:rsidRPr="00E72372">
        <w:rPr>
          <w:rStyle w:val="StyleUnderline"/>
          <w:highlight w:val="green"/>
        </w:rPr>
        <w:t xml:space="preserve"> of legal “normalcy”</w:t>
      </w:r>
      <w:r w:rsidRPr="00671BC4">
        <w:rPr>
          <w:rStyle w:val="StyleUnderline"/>
        </w:rPr>
        <w:t xml:space="preserve"> from which further extraordinary measures spring</w:t>
      </w:r>
      <w:r w:rsidRPr="00671BC4">
        <w:rPr>
          <w:rStyle w:val="Style13ptBold"/>
          <w:b w:val="0"/>
          <w:sz w:val="16"/>
        </w:rPr>
        <w:t xml:space="preserve"> in future crises.[2] This process is consistent with the ratchet effect, for </w:t>
      </w:r>
      <w:r w:rsidRPr="00E72372">
        <w:rPr>
          <w:rStyle w:val="StyleUnderline"/>
          <w:highlight w:val="green"/>
        </w:rPr>
        <w:t>it suggests a “</w:t>
      </w:r>
      <w:r w:rsidRPr="00E72372">
        <w:rPr>
          <w:rStyle w:val="Emphasis"/>
          <w:highlight w:val="green"/>
        </w:rPr>
        <w:t>stickiness”</w:t>
      </w:r>
      <w:r w:rsidRPr="00E72372">
        <w:rPr>
          <w:rStyle w:val="StyleUnderline"/>
          <w:highlight w:val="green"/>
        </w:rPr>
        <w:t xml:space="preserve"> in anti-terrorism laws that makes it </w:t>
      </w:r>
      <w:r w:rsidRPr="00E72372">
        <w:rPr>
          <w:rStyle w:val="Emphasis"/>
          <w:highlight w:val="green"/>
        </w:rPr>
        <w:t>harder to scale back or reverse</w:t>
      </w:r>
      <w:r w:rsidRPr="00E72372">
        <w:rPr>
          <w:rStyle w:val="StyleUnderline"/>
          <w:highlight w:val="green"/>
        </w:rPr>
        <w:t xml:space="preserve"> their provisions</w:t>
      </w:r>
      <w:r w:rsidRPr="00671BC4">
        <w:rPr>
          <w:rStyle w:val="Style13ptBold"/>
          <w:b w:val="0"/>
          <w:sz w:val="16"/>
        </w:rPr>
        <w:t xml:space="preserve">. </w:t>
      </w:r>
      <w:r w:rsidRPr="00671BC4">
        <w:rPr>
          <w:rStyle w:val="StyleUnderline"/>
        </w:rPr>
        <w:t>Each new baseline of legal normalcy represents a new launching pad for additional future anti-terrorism measures</w:t>
      </w:r>
      <w:r w:rsidRPr="00671BC4">
        <w:rPr>
          <w:rStyle w:val="Style13ptBold"/>
          <w:b w:val="0"/>
          <w:sz w:val="16"/>
        </w:rPr>
        <w:t xml:space="preserve">. There is not universal consensus on whether or not the ratchet effect is real, nor on how powerful it may be. Posner and Vermeule call ratchet effect explanations “methodologically suspect.”[3] They note that accounts of the ratchet effect often ring hollow, for they “fail to supply an explanation of such a process…and if there is such a mechanism [to cause the ratchet effect], it is not clear that the resulting ratchet process is bad.”[4] I argue that the </w:t>
      </w:r>
      <w:r w:rsidRPr="00671BC4">
        <w:rPr>
          <w:rStyle w:val="StyleUnderline"/>
        </w:rPr>
        <w:t xml:space="preserve">recent </w:t>
      </w:r>
      <w:r w:rsidRPr="00E72372">
        <w:rPr>
          <w:rStyle w:val="StyleUnderline"/>
          <w:highlight w:val="green"/>
        </w:rPr>
        <w:t>controversy surrounding the NSA’s</w:t>
      </w:r>
      <w:r w:rsidRPr="00671BC4">
        <w:rPr>
          <w:rStyle w:val="StyleUnderline"/>
        </w:rPr>
        <w:t xml:space="preserve"> intelligence </w:t>
      </w:r>
      <w:r w:rsidRPr="00E72372">
        <w:rPr>
          <w:rStyle w:val="StyleUnderline"/>
          <w:highlight w:val="green"/>
        </w:rPr>
        <w:t xml:space="preserve">collection </w:t>
      </w:r>
      <w:r w:rsidRPr="00754B89">
        <w:rPr>
          <w:rStyle w:val="StyleUnderline"/>
        </w:rPr>
        <w:t xml:space="preserve">efforts </w:t>
      </w:r>
      <w:r w:rsidRPr="00E72372">
        <w:rPr>
          <w:rStyle w:val="Emphasis"/>
          <w:highlight w:val="green"/>
        </w:rPr>
        <w:t>underscores the relevance</w:t>
      </w:r>
      <w:r w:rsidRPr="00E72372">
        <w:rPr>
          <w:rStyle w:val="StyleUnderline"/>
          <w:highlight w:val="green"/>
        </w:rPr>
        <w:t xml:space="preserve"> of the ratchet effect</w:t>
      </w:r>
      <w:r w:rsidRPr="00671BC4">
        <w:rPr>
          <w:rStyle w:val="StyleUnderline"/>
        </w:rPr>
        <w:t xml:space="preserve"> to</w:t>
      </w:r>
      <w:r w:rsidRPr="00671BC4">
        <w:rPr>
          <w:rStyle w:val="Style13ptBold"/>
          <w:b w:val="0"/>
          <w:sz w:val="16"/>
        </w:rPr>
        <w:t xml:space="preserve"> scholarly discussions of </w:t>
      </w:r>
      <w:r w:rsidRPr="00671BC4">
        <w:rPr>
          <w:rStyle w:val="StyleUnderline"/>
        </w:rPr>
        <w:t>anti-terrorism laws</w:t>
      </w:r>
      <w:r w:rsidRPr="00671BC4">
        <w:rPr>
          <w:rStyle w:val="Style13ptBold"/>
          <w:b w:val="0"/>
          <w:sz w:val="16"/>
        </w:rPr>
        <w:t xml:space="preserve">. I do not seek to prove or disprove that the recent NSA surveillance controversy illustrates the ratchet effect at work, nor do I debate the potential strength or weakness of the ratchet effect as an explanation for the staying power or growth of anti-terrorism laws. As Sensenbrenner’s recent comments make clear, part of the original intent of the USA PATRIOT Act appears to have been lost in interpretation. It is reasonable to suggest that </w:t>
      </w:r>
      <w:r w:rsidRPr="00671BC4">
        <w:rPr>
          <w:rStyle w:val="StyleUnderline"/>
        </w:rPr>
        <w:t xml:space="preserve">future anti-terrorism laws may suffer </w:t>
      </w:r>
      <w:r w:rsidRPr="00671BC4">
        <w:rPr>
          <w:rStyle w:val="StyleUnderline"/>
        </w:rPr>
        <w:lastRenderedPageBreak/>
        <w:t>a similar fate</w:t>
      </w:r>
      <w:r w:rsidRPr="00671BC4">
        <w:rPr>
          <w:rStyle w:val="Style13ptBold"/>
          <w:b w:val="0"/>
          <w:sz w:val="16"/>
        </w:rPr>
        <w:t xml:space="preserve">. Scholars can therefore benefit from </w:t>
      </w:r>
      <w:r w:rsidRPr="00671BC4">
        <w:rPr>
          <w:rStyle w:val="StyleUnderline"/>
        </w:rPr>
        <w:t>exploring</w:t>
      </w:r>
      <w:r w:rsidRPr="00671BC4">
        <w:rPr>
          <w:rStyle w:val="Style13ptBold"/>
          <w:b w:val="0"/>
          <w:sz w:val="16"/>
        </w:rPr>
        <w:t xml:space="preserve"> how the USA </w:t>
      </w:r>
      <w:r w:rsidRPr="00671BC4">
        <w:rPr>
          <w:rStyle w:val="StyleUnderline"/>
        </w:rPr>
        <w:t>PATRIOT Act</w:t>
      </w:r>
      <w:r w:rsidRPr="00671BC4">
        <w:rPr>
          <w:rStyle w:val="Style13ptBold"/>
          <w:b w:val="0"/>
          <w:sz w:val="16"/>
        </w:rPr>
        <w:t xml:space="preserve"> took shape and evolved, </w:t>
      </w:r>
      <w:r w:rsidRPr="00752379">
        <w:rPr>
          <w:rStyle w:val="StyleUnderline"/>
        </w:rPr>
        <w:t xml:space="preserve">and why </w:t>
      </w:r>
      <w:r w:rsidRPr="00E72372">
        <w:rPr>
          <w:rStyle w:val="StyleUnderline"/>
          <w:highlight w:val="green"/>
        </w:rPr>
        <w:t xml:space="preserve">anti-terrorism laws can be </w:t>
      </w:r>
      <w:r w:rsidRPr="00E72372">
        <w:rPr>
          <w:rStyle w:val="Emphasis"/>
          <w:highlight w:val="green"/>
        </w:rPr>
        <w:t>difficult to unwind.</w:t>
      </w:r>
    </w:p>
    <w:p w:rsidR="00AD4221" w:rsidRDefault="00AD4221" w:rsidP="00AD4221"/>
    <w:p w:rsidR="00AD4221" w:rsidRDefault="00AD4221" w:rsidP="00AD4221">
      <w:pPr>
        <w:pStyle w:val="Heading3"/>
      </w:pPr>
      <w:r>
        <w:t>No Link Turns</w:t>
      </w:r>
    </w:p>
    <w:p w:rsidR="00AD4221" w:rsidRDefault="00AD4221" w:rsidP="00AD4221"/>
    <w:p w:rsidR="00AD4221" w:rsidRDefault="00AD4221" w:rsidP="00AD4221">
      <w:pPr>
        <w:pStyle w:val="Heading4"/>
      </w:pPr>
      <w:r w:rsidRPr="00781E39">
        <w:t>Specific details</w:t>
      </w:r>
      <w:r>
        <w:t xml:space="preserve"> of reform </w:t>
      </w:r>
      <w:r w:rsidRPr="00BB3F4F">
        <w:rPr>
          <w:u w:val="single"/>
        </w:rPr>
        <w:t>ensure controversy</w:t>
      </w:r>
      <w:r>
        <w:t xml:space="preserve"> and </w:t>
      </w:r>
      <w:r w:rsidRPr="00BB3F4F">
        <w:rPr>
          <w:u w:val="single"/>
        </w:rPr>
        <w:t>outweigh</w:t>
      </w:r>
      <w:r>
        <w:t xml:space="preserve"> ideological support</w:t>
      </w:r>
    </w:p>
    <w:p w:rsidR="00AD4221" w:rsidRDefault="00AD4221" w:rsidP="00AD4221">
      <w:r w:rsidRPr="00781E39">
        <w:rPr>
          <w:rStyle w:val="Style13ptBold"/>
        </w:rPr>
        <w:t>Baker and Peters, 14</w:t>
      </w:r>
      <w:r>
        <w:t xml:space="preserve"> – cites Jane Harman, author of the last major surveillance law and now the president of the Woodrow Wilson International Center for Scholars (Peter Baker and Jeremy W. Peters, NYT congressional political writers, 1-18-2014, "With Plan to Overhaul Spying, the Divisiveness is in the Details", New York Times, http://www.nytimes.com/2014/01/19/us/politics/with-plan-to-overhaul-spying-the-divisiveness-is-in-the-details.html, DA: 5-30-2015)</w:t>
      </w:r>
    </w:p>
    <w:p w:rsidR="00AD4221" w:rsidRPr="004C5E49" w:rsidRDefault="00AD4221" w:rsidP="00AD4221">
      <w:pPr>
        <w:rPr>
          <w:sz w:val="16"/>
        </w:rPr>
      </w:pPr>
      <w:r w:rsidRPr="004C5E49">
        <w:rPr>
          <w:sz w:val="16"/>
        </w:rPr>
        <w:t xml:space="preserve">WASHINGTON — </w:t>
      </w:r>
      <w:r w:rsidRPr="00E72372">
        <w:rPr>
          <w:rStyle w:val="StyleUnderline"/>
          <w:highlight w:val="green"/>
        </w:rPr>
        <w:t xml:space="preserve">The </w:t>
      </w:r>
      <w:r w:rsidRPr="00E72372">
        <w:rPr>
          <w:rStyle w:val="Emphasis"/>
          <w:highlight w:val="green"/>
        </w:rPr>
        <w:t>roiling debate</w:t>
      </w:r>
      <w:r w:rsidRPr="00E72372">
        <w:rPr>
          <w:rStyle w:val="StyleUnderline"/>
          <w:highlight w:val="green"/>
        </w:rPr>
        <w:t xml:space="preserve"> over security and liberty</w:t>
      </w:r>
      <w:r w:rsidRPr="004C5E49">
        <w:rPr>
          <w:sz w:val="16"/>
        </w:rPr>
        <w:t xml:space="preserve"> did not end with President </w:t>
      </w:r>
      <w:r w:rsidRPr="004C5E49">
        <w:rPr>
          <w:rStyle w:val="StyleUnderline"/>
        </w:rPr>
        <w:t>Obama’s</w:t>
      </w:r>
      <w:r w:rsidRPr="004C5E49">
        <w:rPr>
          <w:sz w:val="16"/>
        </w:rPr>
        <w:t xml:space="preserve"> newly </w:t>
      </w:r>
      <w:r w:rsidRPr="004C5E49">
        <w:rPr>
          <w:rStyle w:val="StyleUnderline"/>
        </w:rPr>
        <w:t>announced overhaul of surveillance practices</w:t>
      </w:r>
      <w:r w:rsidRPr="004C5E49">
        <w:rPr>
          <w:sz w:val="16"/>
        </w:rPr>
        <w:t xml:space="preserve">. Rather, </w:t>
      </w:r>
      <w:r w:rsidRPr="004C5E49">
        <w:rPr>
          <w:rStyle w:val="StyleUnderline"/>
        </w:rPr>
        <w:t>it</w:t>
      </w:r>
      <w:r w:rsidRPr="004C5E49">
        <w:rPr>
          <w:sz w:val="16"/>
        </w:rPr>
        <w:t xml:space="preserve"> now </w:t>
      </w:r>
      <w:r w:rsidRPr="00E72372">
        <w:rPr>
          <w:rStyle w:val="StyleUnderline"/>
          <w:highlight w:val="green"/>
        </w:rPr>
        <w:t xml:space="preserve">enters a </w:t>
      </w:r>
      <w:r w:rsidRPr="00E72372">
        <w:rPr>
          <w:rStyle w:val="Emphasis"/>
          <w:highlight w:val="green"/>
        </w:rPr>
        <w:t>volatile</w:t>
      </w:r>
      <w:r w:rsidRPr="004C5E49">
        <w:rPr>
          <w:sz w:val="16"/>
        </w:rPr>
        <w:t xml:space="preserve"> next </w:t>
      </w:r>
      <w:r w:rsidRPr="00E72372">
        <w:rPr>
          <w:rStyle w:val="Emphasis"/>
          <w:highlight w:val="green"/>
        </w:rPr>
        <w:t>phase</w:t>
      </w:r>
      <w:r w:rsidRPr="00E72372">
        <w:rPr>
          <w:rStyle w:val="StyleUnderline"/>
          <w:highlight w:val="green"/>
        </w:rPr>
        <w:t xml:space="preserve"> as</w:t>
      </w:r>
      <w:r w:rsidRPr="004C5E49">
        <w:rPr>
          <w:sz w:val="16"/>
        </w:rPr>
        <w:t xml:space="preserve"> intelligence agencies </w:t>
      </w:r>
      <w:r w:rsidRPr="004A5C96">
        <w:rPr>
          <w:rStyle w:val="StyleUnderline"/>
        </w:rPr>
        <w:t xml:space="preserve">and </w:t>
      </w:r>
      <w:r w:rsidRPr="00E72372">
        <w:rPr>
          <w:rStyle w:val="StyleUnderline"/>
          <w:highlight w:val="green"/>
        </w:rPr>
        <w:t xml:space="preserve">a </w:t>
      </w:r>
      <w:r w:rsidRPr="00E72372">
        <w:rPr>
          <w:rStyle w:val="Emphasis"/>
          <w:highlight w:val="green"/>
        </w:rPr>
        <w:t>divided Congress</w:t>
      </w:r>
      <w:r w:rsidRPr="00E72372">
        <w:rPr>
          <w:rStyle w:val="StyleUnderline"/>
          <w:highlight w:val="green"/>
        </w:rPr>
        <w:t xml:space="preserve"> try to </w:t>
      </w:r>
      <w:r w:rsidRPr="00E72372">
        <w:rPr>
          <w:rStyle w:val="Emphasis"/>
          <w:highlight w:val="green"/>
        </w:rPr>
        <w:t>turn principles into policy</w:t>
      </w:r>
      <w:r w:rsidRPr="004C5E49">
        <w:rPr>
          <w:sz w:val="16"/>
        </w:rPr>
        <w:t xml:space="preserve">. In responding to months of uproar about government spying, Mr. </w:t>
      </w:r>
      <w:r w:rsidRPr="00E72372">
        <w:rPr>
          <w:rStyle w:val="StyleUnderline"/>
          <w:highlight w:val="green"/>
        </w:rPr>
        <w:t>Obama left to be decided</w:t>
      </w:r>
      <w:r w:rsidRPr="004A5C96">
        <w:rPr>
          <w:rStyle w:val="StyleUnderline"/>
        </w:rPr>
        <w:t xml:space="preserve"> the </w:t>
      </w:r>
      <w:r w:rsidRPr="00E72372">
        <w:rPr>
          <w:rStyle w:val="StyleUnderline"/>
          <w:highlight w:val="green"/>
        </w:rPr>
        <w:t>details</w:t>
      </w:r>
      <w:r w:rsidRPr="004A5C96">
        <w:rPr>
          <w:rStyle w:val="StyleUnderline"/>
        </w:rPr>
        <w:t xml:space="preserve"> that would determine</w:t>
      </w:r>
      <w:r w:rsidRPr="004C5E49">
        <w:rPr>
          <w:sz w:val="16"/>
        </w:rPr>
        <w:t xml:space="preserve"> just how meaningful the </w:t>
      </w:r>
      <w:r w:rsidRPr="004A5C96">
        <w:rPr>
          <w:rStyle w:val="StyleUnderline"/>
        </w:rPr>
        <w:t>change</w:t>
      </w:r>
      <w:r w:rsidRPr="004C5E49">
        <w:rPr>
          <w:sz w:val="16"/>
        </w:rPr>
        <w:t xml:space="preserve"> he promised would be. He asked security officials to develop ways to protect the privacy of foreigners. He asked Congress to help figure out how to store bulk telephone data. He invited other proposals to restructure a secret intelligence court. </w:t>
      </w:r>
      <w:r w:rsidRPr="004A5C96">
        <w:rPr>
          <w:rStyle w:val="StyleUnderline"/>
        </w:rPr>
        <w:t>All of which means</w:t>
      </w:r>
      <w:r w:rsidRPr="004C5E49">
        <w:rPr>
          <w:sz w:val="16"/>
        </w:rPr>
        <w:t xml:space="preserve"> that </w:t>
      </w:r>
      <w:r w:rsidRPr="004A5C96">
        <w:rPr>
          <w:rStyle w:val="StyleUnderline"/>
        </w:rPr>
        <w:t>the future shape of</w:t>
      </w:r>
      <w:r w:rsidRPr="004C5E49">
        <w:rPr>
          <w:sz w:val="16"/>
        </w:rPr>
        <w:t xml:space="preserve"> a </w:t>
      </w:r>
      <w:r w:rsidRPr="004A5C96">
        <w:rPr>
          <w:rStyle w:val="StyleUnderline"/>
        </w:rPr>
        <w:t>surveillance</w:t>
      </w:r>
      <w:r w:rsidRPr="004C5E49">
        <w:rPr>
          <w:sz w:val="16"/>
        </w:rPr>
        <w:t xml:space="preserve"> apparatus whose secrets have been uncomfortably exposed </w:t>
      </w:r>
      <w:r w:rsidRPr="004A5C96">
        <w:rPr>
          <w:rStyle w:val="StyleUnderline"/>
        </w:rPr>
        <w:t>remains far from certain</w:t>
      </w:r>
      <w:r w:rsidRPr="004C5E49">
        <w:rPr>
          <w:sz w:val="16"/>
        </w:rPr>
        <w:t xml:space="preserve">. The </w:t>
      </w:r>
      <w:r w:rsidRPr="00E72372">
        <w:rPr>
          <w:rStyle w:val="StyleUnderline"/>
          <w:highlight w:val="green"/>
        </w:rPr>
        <w:t>assurances</w:t>
      </w:r>
      <w:r w:rsidRPr="004C5E49">
        <w:rPr>
          <w:sz w:val="16"/>
        </w:rPr>
        <w:t xml:space="preserve"> Mr. </w:t>
      </w:r>
      <w:r w:rsidRPr="004A5C96">
        <w:rPr>
          <w:rStyle w:val="StyleUnderline"/>
        </w:rPr>
        <w:t xml:space="preserve">Obama offered his critics </w:t>
      </w:r>
      <w:r w:rsidRPr="00E72372">
        <w:rPr>
          <w:rStyle w:val="StyleUnderline"/>
          <w:highlight w:val="green"/>
        </w:rPr>
        <w:t xml:space="preserve">may be made </w:t>
      </w:r>
      <w:r w:rsidRPr="00E72372">
        <w:rPr>
          <w:rStyle w:val="Emphasis"/>
          <w:highlight w:val="green"/>
        </w:rPr>
        <w:t>more nebulous</w:t>
      </w:r>
      <w:r w:rsidRPr="00E72372">
        <w:rPr>
          <w:rStyle w:val="StyleUnderline"/>
          <w:highlight w:val="green"/>
        </w:rPr>
        <w:t xml:space="preserve"> by </w:t>
      </w:r>
      <w:r w:rsidRPr="00E72372">
        <w:rPr>
          <w:rStyle w:val="Emphasis"/>
          <w:highlight w:val="green"/>
        </w:rPr>
        <w:t>exceptions</w:t>
      </w:r>
      <w:r w:rsidRPr="004A5C96">
        <w:rPr>
          <w:rStyle w:val="StyleUnderline"/>
        </w:rPr>
        <w:t xml:space="preserve"> written into any new policies</w:t>
      </w:r>
      <w:r w:rsidRPr="004C5E49">
        <w:rPr>
          <w:sz w:val="16"/>
        </w:rPr>
        <w:t xml:space="preserve">. The question of what to do with a vast trove of data on everyday Americans may elude </w:t>
      </w:r>
      <w:r w:rsidRPr="00E72372">
        <w:rPr>
          <w:rStyle w:val="StyleUnderline"/>
          <w:highlight w:val="green"/>
        </w:rPr>
        <w:t>policy makers</w:t>
      </w:r>
      <w:r w:rsidRPr="004C5E49">
        <w:rPr>
          <w:sz w:val="16"/>
        </w:rPr>
        <w:t xml:space="preserve"> who </w:t>
      </w:r>
      <w:r w:rsidRPr="00E72372">
        <w:rPr>
          <w:rStyle w:val="Emphasis"/>
          <w:highlight w:val="green"/>
        </w:rPr>
        <w:t>cannot agree on much</w:t>
      </w:r>
      <w:r w:rsidRPr="004C5E49">
        <w:rPr>
          <w:sz w:val="16"/>
        </w:rPr>
        <w:t xml:space="preserve">. And yet legislators may find their usual politics scrambled by an issue that crosses party lines. </w:t>
      </w:r>
      <w:r w:rsidRPr="004A5C96">
        <w:rPr>
          <w:rStyle w:val="StyleUnderline"/>
        </w:rPr>
        <w:t>“</w:t>
      </w:r>
      <w:r w:rsidRPr="00E72372">
        <w:rPr>
          <w:rStyle w:val="StyleUnderline"/>
          <w:highlight w:val="green"/>
        </w:rPr>
        <w:t>It’s the beginning of a long process</w:t>
      </w:r>
      <w:r w:rsidRPr="004A5C96">
        <w:rPr>
          <w:rStyle w:val="StyleUnderline"/>
        </w:rPr>
        <w:t>, and the end on some of this is still unclear,” said former Representative</w:t>
      </w:r>
      <w:r w:rsidRPr="004C5E49">
        <w:rPr>
          <w:sz w:val="16"/>
        </w:rPr>
        <w:t xml:space="preserve"> Jane </w:t>
      </w:r>
      <w:r w:rsidRPr="004A5C96">
        <w:rPr>
          <w:rStyle w:val="StyleUnderline"/>
        </w:rPr>
        <w:t>Harman</w:t>
      </w:r>
      <w:r w:rsidRPr="004C5E49">
        <w:rPr>
          <w:sz w:val="16"/>
        </w:rPr>
        <w:t xml:space="preserve">, an author of the last major surveillance law and now the president of the Woodrow Wilson International Center for Scholars. “But the good news is now </w:t>
      </w:r>
      <w:r w:rsidRPr="00E72372">
        <w:rPr>
          <w:rStyle w:val="StyleUnderline"/>
          <w:highlight w:val="green"/>
        </w:rPr>
        <w:t xml:space="preserve">there’s a </w:t>
      </w:r>
      <w:r w:rsidRPr="00E72372">
        <w:rPr>
          <w:rStyle w:val="Emphasis"/>
          <w:highlight w:val="green"/>
        </w:rPr>
        <w:t>full debate</w:t>
      </w:r>
      <w:r w:rsidRPr="00E72372">
        <w:rPr>
          <w:rStyle w:val="StyleUnderline"/>
          <w:highlight w:val="green"/>
        </w:rPr>
        <w:t xml:space="preserve"> in</w:t>
      </w:r>
      <w:r w:rsidRPr="004C5E49">
        <w:rPr>
          <w:sz w:val="16"/>
        </w:rPr>
        <w:t xml:space="preserve"> the </w:t>
      </w:r>
      <w:r w:rsidRPr="00E72372">
        <w:rPr>
          <w:rStyle w:val="StyleUnderline"/>
          <w:highlight w:val="green"/>
        </w:rPr>
        <w:t>Congress</w:t>
      </w:r>
      <w:r w:rsidRPr="004C5E49">
        <w:rPr>
          <w:sz w:val="16"/>
        </w:rPr>
        <w:t xml:space="preserve"> and in the country </w:t>
      </w:r>
      <w:r w:rsidRPr="00E72372">
        <w:rPr>
          <w:rStyle w:val="StyleUnderline"/>
          <w:highlight w:val="green"/>
        </w:rPr>
        <w:t>about</w:t>
      </w:r>
      <w:r w:rsidRPr="004A5C96">
        <w:rPr>
          <w:rStyle w:val="StyleUnderline"/>
        </w:rPr>
        <w:t xml:space="preserve"> our values and </w:t>
      </w:r>
      <w:r w:rsidRPr="00E72372">
        <w:rPr>
          <w:rStyle w:val="StyleUnderline"/>
          <w:highlight w:val="green"/>
        </w:rPr>
        <w:t>how to address security and liberty</w:t>
      </w:r>
      <w:r w:rsidRPr="004C5E49">
        <w:rPr>
          <w:sz w:val="16"/>
        </w:rPr>
        <w:t xml:space="preserve"> at the same time.”</w:t>
      </w:r>
    </w:p>
    <w:p w:rsidR="00AD4221" w:rsidRDefault="00AD4221" w:rsidP="00AD4221"/>
    <w:p w:rsidR="00AD4221" w:rsidRDefault="00AD4221" w:rsidP="00AD4221">
      <w:pPr>
        <w:pStyle w:val="Heading3"/>
      </w:pPr>
      <w:r>
        <w:t>No Public Link Turns</w:t>
      </w:r>
    </w:p>
    <w:p w:rsidR="00AD4221" w:rsidRPr="002D135B" w:rsidRDefault="00AD4221" w:rsidP="00AD4221">
      <w:pPr>
        <w:pStyle w:val="Heading4"/>
      </w:pPr>
      <w:r>
        <w:t xml:space="preserve">Public support goes neg --- they </w:t>
      </w:r>
      <w:r>
        <w:rPr>
          <w:i/>
          <w:u w:val="single"/>
        </w:rPr>
        <w:t>strongly</w:t>
      </w:r>
      <w:r>
        <w:t xml:space="preserve"> support surveillance for national security reasons</w:t>
      </w:r>
    </w:p>
    <w:p w:rsidR="00AD4221" w:rsidRDefault="00AD4221" w:rsidP="00AD4221">
      <w:pPr>
        <w:rPr>
          <w:rStyle w:val="Style13ptBold"/>
          <w:b w:val="0"/>
        </w:rPr>
      </w:pPr>
      <w:r>
        <w:rPr>
          <w:rStyle w:val="Style13ptBold"/>
        </w:rPr>
        <w:t xml:space="preserve">Givens 13 </w:t>
      </w:r>
      <w:r>
        <w:t>–</w:t>
      </w:r>
      <w:r>
        <w:rPr>
          <w:rStyle w:val="Style13ptBold"/>
          <w:b w:val="0"/>
        </w:rPr>
        <w:t xml:space="preserve"> </w:t>
      </w:r>
      <w:r w:rsidRPr="00671BC4">
        <w:rPr>
          <w:rStyle w:val="Style13ptBold"/>
          <w:b w:val="0"/>
          <w:sz w:val="16"/>
          <w:szCs w:val="16"/>
        </w:rPr>
        <w:t xml:space="preserve">Austen, Prof Cybersecurity @ Utica College, Harvard National Security Journal, July, </w:t>
      </w:r>
      <w:hyperlink r:id="rId27" w:history="1">
        <w:r w:rsidRPr="00671BC4">
          <w:rPr>
            <w:rStyle w:val="Hyperlink"/>
            <w:sz w:val="16"/>
            <w:szCs w:val="16"/>
          </w:rPr>
          <w:t>http://harvardnsj.org/2013/07/the-nsa-surveillance-controversy-how-the-ratchet-effect-can-impact-anti-terrorism-laws/</w:t>
        </w:r>
      </w:hyperlink>
    </w:p>
    <w:p w:rsidR="00AD4221" w:rsidRDefault="00AD4221" w:rsidP="00AD4221">
      <w:pPr>
        <w:rPr>
          <w:sz w:val="12"/>
        </w:rPr>
      </w:pPr>
      <w:r w:rsidRPr="00F04745">
        <w:rPr>
          <w:rStyle w:val="StyleUnderline"/>
        </w:rPr>
        <w:t>The ratchet effect can occur because</w:t>
      </w:r>
      <w:r w:rsidRPr="008869AD">
        <w:rPr>
          <w:sz w:val="12"/>
        </w:rPr>
        <w:t xml:space="preserve"> </w:t>
      </w:r>
      <w:r w:rsidRPr="00E72372">
        <w:rPr>
          <w:rStyle w:val="StyleUnderline"/>
          <w:highlight w:val="green"/>
        </w:rPr>
        <w:t xml:space="preserve">there is increased </w:t>
      </w:r>
      <w:r w:rsidRPr="00E72372">
        <w:rPr>
          <w:rStyle w:val="Emphasis"/>
          <w:highlight w:val="green"/>
        </w:rPr>
        <w:t>public deference</w:t>
      </w:r>
      <w:r w:rsidRPr="008A7503">
        <w:rPr>
          <w:rStyle w:val="StyleUnderline"/>
        </w:rPr>
        <w:t xml:space="preserve"> to government</w:t>
      </w:r>
      <w:r w:rsidRPr="008869AD">
        <w:rPr>
          <w:sz w:val="12"/>
        </w:rPr>
        <w:t xml:space="preserve"> during crises. Legal scholars and political scientists have explored the effect of terrorism on public deference to democratic governments.[</w:t>
      </w:r>
      <w:r w:rsidRPr="008869AD">
        <w:rPr>
          <w:rStyle w:val="Style13ptBold"/>
          <w:sz w:val="12"/>
        </w:rPr>
        <w:t>10</w:t>
      </w:r>
      <w:r w:rsidRPr="008869AD">
        <w:rPr>
          <w:sz w:val="12"/>
        </w:rPr>
        <w:t xml:space="preserve">] While the specific reasons for this vary, the research overwhelmingly points toward increased trust in government authorities in the immediate wake of terrorist attacks, though this can wane over time. </w:t>
      </w:r>
      <w:r w:rsidRPr="00E72372">
        <w:rPr>
          <w:rStyle w:val="StyleUnderline"/>
          <w:highlight w:val="green"/>
        </w:rPr>
        <w:t>Popular support</w:t>
      </w:r>
      <w:r w:rsidRPr="008A7503">
        <w:rPr>
          <w:rStyle w:val="StyleUnderline"/>
        </w:rPr>
        <w:t xml:space="preserve"> can </w:t>
      </w:r>
      <w:r w:rsidRPr="00E72372">
        <w:rPr>
          <w:rStyle w:val="StyleUnderline"/>
          <w:highlight w:val="green"/>
        </w:rPr>
        <w:t>provide</w:t>
      </w:r>
      <w:r w:rsidRPr="008A7503">
        <w:rPr>
          <w:rStyle w:val="StyleUnderline"/>
        </w:rPr>
        <w:t xml:space="preserve"> the </w:t>
      </w:r>
      <w:r w:rsidRPr="00E72372">
        <w:rPr>
          <w:rStyle w:val="Emphasis"/>
          <w:highlight w:val="green"/>
        </w:rPr>
        <w:t>political capital</w:t>
      </w:r>
      <w:r w:rsidRPr="008A7503">
        <w:rPr>
          <w:rStyle w:val="StyleUnderline"/>
        </w:rPr>
        <w:t xml:space="preserve"> necessary for </w:t>
      </w:r>
      <w:r w:rsidRPr="00CE59CE">
        <w:rPr>
          <w:rStyle w:val="StyleUnderline"/>
        </w:rPr>
        <w:t xml:space="preserve">legislators and executives </w:t>
      </w:r>
      <w:r w:rsidRPr="00E72372">
        <w:rPr>
          <w:rStyle w:val="StyleUnderline"/>
          <w:highlight w:val="green"/>
        </w:rPr>
        <w:t>to</w:t>
      </w:r>
      <w:r w:rsidRPr="00CE59CE">
        <w:rPr>
          <w:rStyle w:val="StyleUnderline"/>
        </w:rPr>
        <w:t xml:space="preserve"> quickly craft and </w:t>
      </w:r>
      <w:r w:rsidRPr="00E72372">
        <w:rPr>
          <w:rStyle w:val="StyleUnderline"/>
          <w:highlight w:val="green"/>
        </w:rPr>
        <w:t>implement anti-terrorism laws.</w:t>
      </w:r>
      <w:r w:rsidRPr="00CE59CE">
        <w:rPr>
          <w:rStyle w:val="StyleUnderline"/>
        </w:rPr>
        <w:t xml:space="preserve"> Over time</w:t>
      </w:r>
      <w:r w:rsidRPr="008A7503">
        <w:rPr>
          <w:rStyle w:val="StyleUnderline"/>
        </w:rPr>
        <w:t xml:space="preserve">, </w:t>
      </w:r>
      <w:r w:rsidRPr="00E72372">
        <w:rPr>
          <w:rStyle w:val="Emphasis"/>
          <w:highlight w:val="green"/>
        </w:rPr>
        <w:t xml:space="preserve">despite </w:t>
      </w:r>
      <w:r w:rsidRPr="00CE59CE">
        <w:rPr>
          <w:rStyle w:val="Emphasis"/>
        </w:rPr>
        <w:t xml:space="preserve">some </w:t>
      </w:r>
      <w:r w:rsidRPr="00E72372">
        <w:rPr>
          <w:rStyle w:val="Emphasis"/>
          <w:highlight w:val="green"/>
        </w:rPr>
        <w:t>slippage</w:t>
      </w:r>
      <w:r w:rsidRPr="00E72372">
        <w:rPr>
          <w:rStyle w:val="StyleUnderline"/>
          <w:highlight w:val="green"/>
        </w:rPr>
        <w:t>, public approval</w:t>
      </w:r>
      <w:r w:rsidRPr="008A7503">
        <w:rPr>
          <w:rStyle w:val="StyleUnderline"/>
        </w:rPr>
        <w:t xml:space="preserve"> of these laws can </w:t>
      </w:r>
      <w:r w:rsidRPr="00E72372">
        <w:rPr>
          <w:rStyle w:val="StyleUnderline"/>
          <w:highlight w:val="green"/>
        </w:rPr>
        <w:t>continue</w:t>
      </w:r>
      <w:r w:rsidRPr="008869AD">
        <w:rPr>
          <w:sz w:val="12"/>
        </w:rPr>
        <w:t xml:space="preserve">—particularly when the crisis that prompted the laws’ creation continues. </w:t>
      </w:r>
      <w:r w:rsidRPr="008A7503">
        <w:rPr>
          <w:rStyle w:val="StyleUnderline"/>
        </w:rPr>
        <w:t xml:space="preserve">The </w:t>
      </w:r>
      <w:r w:rsidRPr="00E72372">
        <w:rPr>
          <w:rStyle w:val="StyleUnderline"/>
          <w:highlight w:val="green"/>
        </w:rPr>
        <w:t>ratchet effect</w:t>
      </w:r>
      <w:r w:rsidRPr="008A7503">
        <w:rPr>
          <w:rStyle w:val="StyleUnderline"/>
        </w:rPr>
        <w:t xml:space="preserve"> can </w:t>
      </w:r>
      <w:r w:rsidRPr="00E72372">
        <w:rPr>
          <w:rStyle w:val="StyleUnderline"/>
          <w:highlight w:val="green"/>
        </w:rPr>
        <w:t>occur because</w:t>
      </w:r>
      <w:r w:rsidRPr="008A7503">
        <w:rPr>
          <w:rStyle w:val="StyleUnderline"/>
        </w:rPr>
        <w:t xml:space="preserve"> </w:t>
      </w:r>
      <w:r w:rsidRPr="00CE59CE">
        <w:rPr>
          <w:rStyle w:val="StyleUnderline"/>
        </w:rPr>
        <w:t xml:space="preserve">anti-terrorism </w:t>
      </w:r>
      <w:r w:rsidRPr="00E72372">
        <w:rPr>
          <w:rStyle w:val="Emphasis"/>
          <w:highlight w:val="green"/>
        </w:rPr>
        <w:t>laws create a new security paradigm</w:t>
      </w:r>
      <w:r w:rsidRPr="008869AD">
        <w:rPr>
          <w:sz w:val="12"/>
        </w:rPr>
        <w:t xml:space="preserve">. An </w:t>
      </w:r>
      <w:r w:rsidRPr="00F04745">
        <w:rPr>
          <w:rStyle w:val="StyleUnderline"/>
        </w:rPr>
        <w:t>aggressive anti-terrorism law</w:t>
      </w:r>
      <w:r w:rsidRPr="008869AD">
        <w:rPr>
          <w:sz w:val="12"/>
        </w:rPr>
        <w:t xml:space="preserve"> can </w:t>
      </w:r>
      <w:r w:rsidRPr="00E72372">
        <w:rPr>
          <w:rStyle w:val="Emphasis"/>
          <w:highlight w:val="green"/>
        </w:rPr>
        <w:t>fundamentally alter</w:t>
      </w:r>
      <w:r w:rsidRPr="00E72372">
        <w:rPr>
          <w:rStyle w:val="StyleUnderline"/>
          <w:highlight w:val="green"/>
        </w:rPr>
        <w:t xml:space="preserve"> societal approaches</w:t>
      </w:r>
      <w:r w:rsidRPr="00F04745">
        <w:rPr>
          <w:rStyle w:val="StyleUnderline"/>
        </w:rPr>
        <w:t xml:space="preserve"> to terrorism</w:t>
      </w:r>
      <w:r w:rsidRPr="008A7503">
        <w:rPr>
          <w:rStyle w:val="StyleUnderline"/>
        </w:rPr>
        <w:t xml:space="preserve">. </w:t>
      </w:r>
      <w:r w:rsidRPr="00E72372">
        <w:rPr>
          <w:rStyle w:val="Emphasis"/>
          <w:highlight w:val="green"/>
        </w:rPr>
        <w:t>Surveillance may increase</w:t>
      </w:r>
      <w:r w:rsidRPr="008A7503">
        <w:rPr>
          <w:rStyle w:val="StyleUnderline"/>
        </w:rPr>
        <w:t xml:space="preserve">. </w:t>
      </w:r>
      <w:r w:rsidRPr="00E72372">
        <w:rPr>
          <w:rStyle w:val="StyleUnderline"/>
          <w:highlight w:val="green"/>
        </w:rPr>
        <w:t>Police powers</w:t>
      </w:r>
      <w:r w:rsidRPr="008A7503">
        <w:rPr>
          <w:rStyle w:val="StyleUnderline"/>
        </w:rPr>
        <w:t xml:space="preserve"> </w:t>
      </w:r>
      <w:r w:rsidRPr="00CE59CE">
        <w:rPr>
          <w:rStyle w:val="StyleUnderline"/>
        </w:rPr>
        <w:t xml:space="preserve">can </w:t>
      </w:r>
      <w:r w:rsidRPr="00E72372">
        <w:rPr>
          <w:rStyle w:val="StyleUnderline"/>
          <w:highlight w:val="green"/>
        </w:rPr>
        <w:t>expand. Intell</w:t>
      </w:r>
      <w:r w:rsidRPr="002D135B">
        <w:rPr>
          <w:rStyle w:val="StyleUnderline"/>
        </w:rPr>
        <w:t xml:space="preserve">igence </w:t>
      </w:r>
      <w:r w:rsidRPr="00E72372">
        <w:rPr>
          <w:rStyle w:val="StyleUnderline"/>
          <w:highlight w:val="green"/>
        </w:rPr>
        <w:t>efforts</w:t>
      </w:r>
      <w:r w:rsidRPr="008A7503">
        <w:rPr>
          <w:rStyle w:val="StyleUnderline"/>
        </w:rPr>
        <w:t xml:space="preserve"> </w:t>
      </w:r>
      <w:r w:rsidRPr="00CE59CE">
        <w:rPr>
          <w:rStyle w:val="StyleUnderline"/>
        </w:rPr>
        <w:t>may grow</w:t>
      </w:r>
      <w:r w:rsidRPr="00CE59CE">
        <w:rPr>
          <w:sz w:val="12"/>
        </w:rPr>
        <w:t xml:space="preserve">. </w:t>
      </w:r>
      <w:r w:rsidRPr="00CE59CE">
        <w:rPr>
          <w:rStyle w:val="StyleUnderline"/>
        </w:rPr>
        <w:t>Public expectations</w:t>
      </w:r>
      <w:r w:rsidRPr="00CE59CE">
        <w:rPr>
          <w:sz w:val="12"/>
        </w:rPr>
        <w:t xml:space="preserve"> of privacy can </w:t>
      </w:r>
      <w:r w:rsidRPr="00CE59CE">
        <w:rPr>
          <w:rStyle w:val="StyleUnderline"/>
        </w:rPr>
        <w:t>diminish.</w:t>
      </w:r>
      <w:r w:rsidRPr="00CE59CE">
        <w:rPr>
          <w:sz w:val="12"/>
        </w:rPr>
        <w:t xml:space="preserve"> In the aggregate, </w:t>
      </w:r>
      <w:r w:rsidRPr="00CE59CE">
        <w:rPr>
          <w:rStyle w:val="StyleUnderline"/>
        </w:rPr>
        <w:t>these types of changes</w:t>
      </w:r>
      <w:r w:rsidRPr="00CE59CE">
        <w:rPr>
          <w:sz w:val="12"/>
        </w:rPr>
        <w:t xml:space="preserve"> ca</w:t>
      </w:r>
      <w:r w:rsidRPr="008869AD">
        <w:rPr>
          <w:sz w:val="12"/>
        </w:rPr>
        <w:t xml:space="preserve">n </w:t>
      </w:r>
      <w:r w:rsidRPr="00E72372">
        <w:rPr>
          <w:rStyle w:val="Emphasis"/>
          <w:highlight w:val="green"/>
        </w:rPr>
        <w:t>represent a drastic change in a government’s approach to terrorism, and</w:t>
      </w:r>
      <w:r w:rsidRPr="008A7503">
        <w:rPr>
          <w:rStyle w:val="Emphasis"/>
        </w:rPr>
        <w:t xml:space="preserve"> effectively </w:t>
      </w:r>
      <w:r w:rsidRPr="00E72372">
        <w:rPr>
          <w:rStyle w:val="Emphasis"/>
          <w:highlight w:val="green"/>
        </w:rPr>
        <w:t>create a “new normal” level</w:t>
      </w:r>
      <w:r w:rsidRPr="008869AD">
        <w:rPr>
          <w:sz w:val="12"/>
        </w:rPr>
        <w:t xml:space="preserve"> of security</w:t>
      </w:r>
      <w:r w:rsidRPr="008A7503">
        <w:rPr>
          <w:rStyle w:val="StyleUnderline"/>
        </w:rPr>
        <w:t>. Because this “</w:t>
      </w:r>
      <w:r w:rsidRPr="00F04745">
        <w:rPr>
          <w:rStyle w:val="Emphasis"/>
        </w:rPr>
        <w:t>new normal</w:t>
      </w:r>
      <w:r w:rsidRPr="008A7503">
        <w:rPr>
          <w:rStyle w:val="StyleUnderline"/>
        </w:rPr>
        <w:t xml:space="preserve">” is </w:t>
      </w:r>
      <w:r w:rsidRPr="00E72372">
        <w:rPr>
          <w:rStyle w:val="Emphasis"/>
          <w:highlight w:val="green"/>
        </w:rPr>
        <w:t>linked to the law itself</w:t>
      </w:r>
      <w:r w:rsidRPr="008869AD">
        <w:rPr>
          <w:sz w:val="12"/>
        </w:rPr>
        <w:t xml:space="preserve">, </w:t>
      </w:r>
      <w:r w:rsidRPr="00E72372">
        <w:rPr>
          <w:rStyle w:val="StyleUnderline"/>
          <w:highlight w:val="green"/>
        </w:rPr>
        <w:t>reversing</w:t>
      </w:r>
      <w:r w:rsidRPr="00CE59CE">
        <w:rPr>
          <w:rStyle w:val="StyleUnderline"/>
        </w:rPr>
        <w:t xml:space="preserve"> the law </w:t>
      </w:r>
      <w:r w:rsidRPr="00E72372">
        <w:rPr>
          <w:rStyle w:val="StyleUnderline"/>
          <w:highlight w:val="green"/>
        </w:rPr>
        <w:t>begins to dismantle the</w:t>
      </w:r>
      <w:r w:rsidRPr="008A7503">
        <w:rPr>
          <w:rStyle w:val="StyleUnderline"/>
        </w:rPr>
        <w:t xml:space="preserve"> new </w:t>
      </w:r>
      <w:r w:rsidRPr="00E72372">
        <w:rPr>
          <w:rStyle w:val="StyleUnderline"/>
          <w:highlight w:val="green"/>
        </w:rPr>
        <w:t xml:space="preserve">security paradigm. From </w:t>
      </w:r>
      <w:r w:rsidRPr="00CE59CE">
        <w:rPr>
          <w:rStyle w:val="StyleUnderline"/>
        </w:rPr>
        <w:t xml:space="preserve">the </w:t>
      </w:r>
      <w:r w:rsidRPr="00E72372">
        <w:rPr>
          <w:rStyle w:val="StyleUnderline"/>
          <w:highlight w:val="green"/>
        </w:rPr>
        <w:t>public’s perspective, this might be</w:t>
      </w:r>
      <w:r w:rsidRPr="008A7503">
        <w:rPr>
          <w:rStyle w:val="StyleUnderline"/>
        </w:rPr>
        <w:t xml:space="preserve"> an </w:t>
      </w:r>
      <w:r w:rsidRPr="008A7503">
        <w:rPr>
          <w:rStyle w:val="Emphasis"/>
        </w:rPr>
        <w:t>u</w:t>
      </w:r>
      <w:r w:rsidRPr="00E72372">
        <w:rPr>
          <w:rStyle w:val="Emphasis"/>
          <w:highlight w:val="green"/>
        </w:rPr>
        <w:t>nacceptable</w:t>
      </w:r>
      <w:r w:rsidRPr="008A7503">
        <w:rPr>
          <w:rStyle w:val="Emphasis"/>
        </w:rPr>
        <w:t xml:space="preserve"> option</w:t>
      </w:r>
      <w:r w:rsidRPr="008869AD">
        <w:rPr>
          <w:sz w:val="12"/>
        </w:rPr>
        <w:t xml:space="preserve"> because it may increase societal vulnerability to terrorism. </w:t>
      </w:r>
      <w:r w:rsidRPr="008A7503">
        <w:rPr>
          <w:rStyle w:val="StyleUnderline"/>
        </w:rPr>
        <w:t xml:space="preserve">Government </w:t>
      </w:r>
      <w:r w:rsidRPr="00E72372">
        <w:rPr>
          <w:rStyle w:val="StyleUnderline"/>
          <w:highlight w:val="green"/>
        </w:rPr>
        <w:t>agencies</w:t>
      </w:r>
      <w:r w:rsidRPr="00CE59CE">
        <w:rPr>
          <w:rStyle w:val="StyleUnderline"/>
        </w:rPr>
        <w:t xml:space="preserve"> also </w:t>
      </w:r>
      <w:r w:rsidRPr="00E72372">
        <w:rPr>
          <w:rStyle w:val="Emphasis"/>
          <w:highlight w:val="green"/>
        </w:rPr>
        <w:t>risk losing resources</w:t>
      </w:r>
      <w:r w:rsidRPr="00E72372">
        <w:rPr>
          <w:rStyle w:val="StyleUnderline"/>
          <w:highlight w:val="green"/>
        </w:rPr>
        <w:t>—</w:t>
      </w:r>
      <w:r w:rsidRPr="00E72372">
        <w:rPr>
          <w:rStyle w:val="Emphasis"/>
          <w:highlight w:val="green"/>
        </w:rPr>
        <w:t>personnel, money, and political support</w:t>
      </w:r>
      <w:r w:rsidRPr="008A7503">
        <w:rPr>
          <w:rStyle w:val="StyleUnderline"/>
        </w:rPr>
        <w:t>—by returning to the status quo ante</w:t>
      </w:r>
      <w:r w:rsidRPr="008869AD">
        <w:rPr>
          <w:sz w:val="12"/>
        </w:rPr>
        <w:t>.</w:t>
      </w:r>
    </w:p>
    <w:p w:rsidR="00AD4221" w:rsidRDefault="00AD4221" w:rsidP="00AD4221">
      <w:pPr>
        <w:rPr>
          <w:sz w:val="12"/>
        </w:rPr>
      </w:pPr>
    </w:p>
    <w:p w:rsidR="00AD4221" w:rsidRDefault="00AD4221" w:rsidP="00AD4221"/>
    <w:p w:rsidR="00AD4221" w:rsidRPr="00E56C17" w:rsidRDefault="00AD4221" w:rsidP="00AD4221">
      <w:pPr>
        <w:pStyle w:val="Heading4"/>
      </w:pPr>
      <w:r>
        <w:t xml:space="preserve">Public support is </w:t>
      </w:r>
      <w:r w:rsidRPr="00067B48">
        <w:rPr>
          <w:u w:val="single"/>
        </w:rPr>
        <w:t>irrelevant</w:t>
      </w:r>
      <w:r>
        <w:t xml:space="preserve"> – doesn’t spill over to Congress and still creates fights</w:t>
      </w:r>
    </w:p>
    <w:p w:rsidR="00AD4221" w:rsidRDefault="00AD4221" w:rsidP="00AD4221">
      <w:r w:rsidRPr="00E56C17">
        <w:rPr>
          <w:rStyle w:val="Style13ptBold"/>
        </w:rPr>
        <w:t>Zakrzewski, 15</w:t>
      </w:r>
      <w:r>
        <w:t xml:space="preserve"> (Cat Zakrzewski, 5-18-2015, "Surveillance Reform Stalemate In Congress Doesn’t Reflect Public Opinion", TechCrunch, http://techcrunch.com/2015/05/18/surveillance-reform-stalemate-in-congress-doesnt-reflect-public-opinion/, DA: 6-2-2015)</w:t>
      </w:r>
    </w:p>
    <w:p w:rsidR="00AD4221" w:rsidRDefault="00AD4221" w:rsidP="00AD4221">
      <w:pPr>
        <w:rPr>
          <w:sz w:val="16"/>
        </w:rPr>
      </w:pPr>
      <w:r w:rsidRPr="00BB3F4F">
        <w:rPr>
          <w:sz w:val="16"/>
        </w:rPr>
        <w:t xml:space="preserve">The ACLU on Monday released </w:t>
      </w:r>
      <w:r w:rsidRPr="00E72372">
        <w:rPr>
          <w:rStyle w:val="StyleUnderline"/>
          <w:highlight w:val="green"/>
        </w:rPr>
        <w:t>a survey</w:t>
      </w:r>
      <w:r w:rsidRPr="00BB3F4F">
        <w:rPr>
          <w:sz w:val="16"/>
        </w:rPr>
        <w:t xml:space="preserve"> that </w:t>
      </w:r>
      <w:r w:rsidRPr="00E72372">
        <w:rPr>
          <w:rStyle w:val="StyleUnderline"/>
          <w:highlight w:val="green"/>
        </w:rPr>
        <w:t>found</w:t>
      </w:r>
      <w:r w:rsidRPr="00E56C17">
        <w:rPr>
          <w:rStyle w:val="StyleUnderline"/>
        </w:rPr>
        <w:t xml:space="preserve"> 60 percent of </w:t>
      </w:r>
      <w:r w:rsidRPr="00E72372">
        <w:rPr>
          <w:rStyle w:val="StyleUnderline"/>
          <w:highlight w:val="green"/>
        </w:rPr>
        <w:t>American voters want</w:t>
      </w:r>
      <w:r w:rsidRPr="00E56C17">
        <w:rPr>
          <w:rStyle w:val="StyleUnderline"/>
        </w:rPr>
        <w:t xml:space="preserve"> to see </w:t>
      </w:r>
      <w:r w:rsidRPr="00E72372">
        <w:rPr>
          <w:rStyle w:val="StyleUnderline"/>
          <w:highlight w:val="green"/>
        </w:rPr>
        <w:t>modifications to the PATRIOT Act</w:t>
      </w:r>
      <w:r w:rsidRPr="00BB3F4F">
        <w:rPr>
          <w:sz w:val="16"/>
        </w:rPr>
        <w:t xml:space="preserve">, the post 9/11 law that created the nation’s modern intelligence apparatus. The polling comes </w:t>
      </w:r>
      <w:r w:rsidRPr="00E72372">
        <w:rPr>
          <w:rStyle w:val="StyleUnderline"/>
          <w:highlight w:val="green"/>
        </w:rPr>
        <w:t>as</w:t>
      </w:r>
      <w:r w:rsidRPr="00BB3F4F">
        <w:rPr>
          <w:sz w:val="16"/>
        </w:rPr>
        <w:t xml:space="preserve"> the </w:t>
      </w:r>
      <w:r w:rsidRPr="00E72372">
        <w:rPr>
          <w:rStyle w:val="StyleUnderline"/>
          <w:highlight w:val="green"/>
        </w:rPr>
        <w:t>Republican leadership attempts to halt surveillance reform</w:t>
      </w:r>
      <w:r w:rsidRPr="00BB3F4F">
        <w:rPr>
          <w:sz w:val="16"/>
        </w:rPr>
        <w:t xml:space="preserve"> in the Senate. </w:t>
      </w:r>
      <w:r w:rsidRPr="00E72372">
        <w:rPr>
          <w:rStyle w:val="StyleUnderline"/>
          <w:highlight w:val="green"/>
        </w:rPr>
        <w:t xml:space="preserve">The debate is becoming </w:t>
      </w:r>
      <w:r w:rsidRPr="00E72372">
        <w:rPr>
          <w:rStyle w:val="Emphasis"/>
          <w:highlight w:val="green"/>
        </w:rPr>
        <w:t>increasingly politicized</w:t>
      </w:r>
      <w:r w:rsidRPr="00E56C17">
        <w:rPr>
          <w:rStyle w:val="StyleUnderline"/>
        </w:rPr>
        <w:t xml:space="preserve"> in Congress, as</w:t>
      </w:r>
      <w:r w:rsidRPr="00BB3F4F">
        <w:rPr>
          <w:sz w:val="16"/>
        </w:rPr>
        <w:t xml:space="preserve"> Senate Majority Leader Mitch </w:t>
      </w:r>
      <w:r w:rsidRPr="00E56C17">
        <w:rPr>
          <w:rStyle w:val="StyleUnderline"/>
        </w:rPr>
        <w:t>McConnell calls for</w:t>
      </w:r>
      <w:r w:rsidRPr="00BB3F4F">
        <w:rPr>
          <w:sz w:val="16"/>
        </w:rPr>
        <w:t xml:space="preserve"> clean </w:t>
      </w:r>
      <w:r w:rsidRPr="00E56C17">
        <w:rPr>
          <w:rStyle w:val="StyleUnderline"/>
        </w:rPr>
        <w:t>reauthorization</w:t>
      </w:r>
      <w:r w:rsidRPr="00BB3F4F">
        <w:rPr>
          <w:sz w:val="16"/>
        </w:rPr>
        <w:t xml:space="preserve"> of a PATRIOT Act provision set to expire on June 1, Section 215. This section provided the mandate for the controversial bulk collection of American phone records revealed by former </w:t>
      </w:r>
      <w:r w:rsidRPr="00BB3F4F">
        <w:rPr>
          <w:sz w:val="16"/>
        </w:rPr>
        <w:lastRenderedPageBreak/>
        <w:t xml:space="preserve">government contractor Edward Snowden almost two years ago. The House passed a bill that would reform parts of the Patriot Act last week, but a spokesperson for the ACLU criticized that portion for not going far enough. From Snowden’s revelations, we know the government uses other laws — notably Section 702 and Executive Order 1233 — to collect Americans’ communications. This reform would only affect the bulk collection occurring under the Patriot Act. As other </w:t>
      </w:r>
      <w:r w:rsidRPr="00E56C17">
        <w:rPr>
          <w:rStyle w:val="StyleUnderline"/>
        </w:rPr>
        <w:t>organizations like Pew have found</w:t>
      </w:r>
      <w:r w:rsidRPr="00BB3F4F">
        <w:rPr>
          <w:sz w:val="16"/>
        </w:rPr>
        <w:t xml:space="preserve">, the survey shows that </w:t>
      </w:r>
      <w:r w:rsidRPr="00E72372">
        <w:rPr>
          <w:rStyle w:val="StyleUnderline"/>
          <w:highlight w:val="green"/>
        </w:rPr>
        <w:t>calls for reform are bipartisan</w:t>
      </w:r>
      <w:r w:rsidRPr="00E56C17">
        <w:rPr>
          <w:rStyle w:val="StyleUnderline"/>
        </w:rPr>
        <w:t>. Fifty-nine percent of Democrats surveyed and 58 percent of Republicans surveyed strongly agreed with modifying the law</w:t>
      </w:r>
      <w:r w:rsidRPr="00BB3F4F">
        <w:rPr>
          <w:sz w:val="16"/>
        </w:rPr>
        <w:t xml:space="preserve">. That percentage only rose among independents, with 71 percent supporting reform efforts. In a media call, ACLU legislative counsel Neema Singh Guliani said </w:t>
      </w:r>
      <w:r w:rsidRPr="00E72372">
        <w:rPr>
          <w:rStyle w:val="StyleUnderline"/>
          <w:highlight w:val="green"/>
        </w:rPr>
        <w:t>these</w:t>
      </w:r>
      <w:r w:rsidRPr="00E56C17">
        <w:rPr>
          <w:rStyle w:val="StyleUnderline"/>
        </w:rPr>
        <w:t xml:space="preserve"> findings </w:t>
      </w:r>
      <w:r w:rsidRPr="00E72372">
        <w:rPr>
          <w:rStyle w:val="StyleUnderline"/>
          <w:highlight w:val="green"/>
        </w:rPr>
        <w:t xml:space="preserve">highlight the </w:t>
      </w:r>
      <w:r w:rsidRPr="00E72372">
        <w:rPr>
          <w:rStyle w:val="Emphasis"/>
          <w:highlight w:val="green"/>
        </w:rPr>
        <w:t>disconnect between lawmakers on the Hill and the American people</w:t>
      </w:r>
      <w:r w:rsidRPr="00BB3F4F">
        <w:rPr>
          <w:sz w:val="16"/>
        </w:rPr>
        <w:t xml:space="preserve">. “In order to be more reflective of public’s views on surveillance and the Patriot Act, members of Congress should more fully support reforms and can fully support more aggressive reforms,” she said. The ACLU also noted that surveillance reform could become a key issue during the primaries, especially because voters on the far right and far left are more likely than moderates to support reform efforts. The ACLU said that with the bipartisan support for reform and even greater support among independents, surveillance reform is an issue that could consistently help candidates appeal to voters no matter their political affiliation. As we’ve seen with past surveys, younger voters were more likely than older voters to support modifying the Patriot Act. Sixty-five percent of 18- to 39-year-olds support reform, as compared to only 59 percent of voters over the age of 45. </w:t>
      </w:r>
      <w:r w:rsidRPr="00E56C17">
        <w:rPr>
          <w:rStyle w:val="StyleUnderline"/>
        </w:rPr>
        <w:t>The overwhelming majority of respondents</w:t>
      </w:r>
      <w:r w:rsidRPr="00BB3F4F">
        <w:rPr>
          <w:sz w:val="16"/>
        </w:rPr>
        <w:t xml:space="preserve"> — 82 percent — </w:t>
      </w:r>
      <w:r w:rsidRPr="00E56C17">
        <w:rPr>
          <w:rStyle w:val="StyleUnderline"/>
        </w:rPr>
        <w:t>said they were concerned about the government collecting and storing their information</w:t>
      </w:r>
      <w:r w:rsidRPr="00BB3F4F">
        <w:rPr>
          <w:sz w:val="16"/>
        </w:rPr>
        <w:t xml:space="preserve">. When given specific examples of government surveillance, respondents were most likely to be concerned about the government accessing their personal records without a judge’s permission or collecting information without a warrant for purposes other than stopping terrorist attacks. </w:t>
      </w:r>
      <w:r w:rsidRPr="003323F4">
        <w:rPr>
          <w:rStyle w:val="StyleUnderline"/>
        </w:rPr>
        <w:t>This</w:t>
      </w:r>
      <w:r w:rsidRPr="00E56C17">
        <w:rPr>
          <w:rStyle w:val="StyleUnderline"/>
        </w:rPr>
        <w:t xml:space="preserve"> survey</w:t>
      </w:r>
      <w:r w:rsidRPr="00BB3F4F">
        <w:rPr>
          <w:sz w:val="16"/>
        </w:rPr>
        <w:t xml:space="preserve"> of about 1,000 likely American voters </w:t>
      </w:r>
      <w:r w:rsidRPr="00E56C17">
        <w:rPr>
          <w:rStyle w:val="StyleUnderline"/>
        </w:rPr>
        <w:t xml:space="preserve">comes as </w:t>
      </w:r>
      <w:r w:rsidRPr="00E72372">
        <w:rPr>
          <w:rStyle w:val="StyleUnderline"/>
          <w:highlight w:val="green"/>
        </w:rPr>
        <w:t xml:space="preserve">the future of surveillance reform remains </w:t>
      </w:r>
      <w:r w:rsidRPr="00E72372">
        <w:rPr>
          <w:rStyle w:val="Emphasis"/>
          <w:highlight w:val="green"/>
        </w:rPr>
        <w:t>uncertain</w:t>
      </w:r>
      <w:r w:rsidRPr="00E72372">
        <w:rPr>
          <w:rStyle w:val="StyleUnderline"/>
          <w:highlight w:val="green"/>
        </w:rPr>
        <w:t xml:space="preserve"> in Washington</w:t>
      </w:r>
      <w:r w:rsidRPr="00BB3F4F">
        <w:rPr>
          <w:sz w:val="16"/>
        </w:rPr>
        <w:t xml:space="preserve">. Although the reform bill sailed through with a large majority in the House, </w:t>
      </w:r>
      <w:r w:rsidRPr="00E56C17">
        <w:rPr>
          <w:rStyle w:val="StyleUnderline"/>
        </w:rPr>
        <w:t xml:space="preserve">Senate </w:t>
      </w:r>
      <w:r w:rsidRPr="00E72372">
        <w:rPr>
          <w:rStyle w:val="StyleUnderline"/>
          <w:highlight w:val="green"/>
        </w:rPr>
        <w:t>Republicans seem intent on lining up with McConnell</w:t>
      </w:r>
      <w:r w:rsidRPr="00BB3F4F">
        <w:rPr>
          <w:sz w:val="16"/>
        </w:rPr>
        <w:t xml:space="preserve"> and calling for a clean reauthorization. But privacy advocates on both sides of the aisle say they will filibuster any legislation that reauthorizes the program. With the clock ticking, lawmakers will have to break this stalemate quickly or risk letting the PATRIOT Act provision expire, and with it the most controversial of the NSA programs.</w:t>
      </w:r>
    </w:p>
    <w:p w:rsidR="00AD4221" w:rsidRDefault="00AD4221" w:rsidP="00412169">
      <w:pPr>
        <w:rPr>
          <w:u w:val="single"/>
        </w:rPr>
      </w:pPr>
    </w:p>
    <w:p w:rsidR="00412169" w:rsidRDefault="00412169" w:rsidP="00412169">
      <w:pPr>
        <w:pStyle w:val="Heading2"/>
      </w:pPr>
      <w:r>
        <w:t>Internal Link</w:t>
      </w:r>
    </w:p>
    <w:p w:rsidR="00412169" w:rsidRDefault="00412169" w:rsidP="00412169"/>
    <w:p w:rsidR="00412169" w:rsidRDefault="00412169" w:rsidP="00412169">
      <w:pPr>
        <w:pStyle w:val="Heading3"/>
      </w:pPr>
      <w:r>
        <w:t>TPP stops China rise</w:t>
      </w:r>
    </w:p>
    <w:p w:rsidR="00412169" w:rsidRPr="00D85DFB" w:rsidRDefault="00412169" w:rsidP="00412169">
      <w:pPr>
        <w:pStyle w:val="Heading4"/>
      </w:pPr>
      <w:r>
        <w:t>TPP allows the US to maintain economic supremacy in Asia – independently restraining Chinese aggressiveness in the region.</w:t>
      </w:r>
    </w:p>
    <w:p w:rsidR="00412169" w:rsidRPr="00D85DFB" w:rsidRDefault="00412169" w:rsidP="00412169">
      <w:r>
        <w:t xml:space="preserve">Ashley J. </w:t>
      </w:r>
      <w:r w:rsidRPr="008237FE">
        <w:rPr>
          <w:rStyle w:val="Style13ptBold"/>
        </w:rPr>
        <w:t>Tellis 15</w:t>
      </w:r>
      <w:r>
        <w:t>, senior associate at the Carnegie Endowment for International Peace specializing in international security, defense, and Asian strategic issues, 3/2/15, “The geopolitics of the TTIP and the TPP”, http://carnegieendowment.org/files/Tellis_Geopolitics_TTIP_TPP.pdf</w:t>
      </w:r>
    </w:p>
    <w:p w:rsidR="00412169" w:rsidRDefault="00412169" w:rsidP="00412169">
      <w:pPr>
        <w:rPr>
          <w:sz w:val="16"/>
        </w:rPr>
      </w:pPr>
      <w:r w:rsidRPr="00D85DFB">
        <w:rPr>
          <w:sz w:val="16"/>
        </w:rPr>
        <w:t>It is in this context that</w:t>
      </w:r>
      <w:r w:rsidRPr="00D85DFB">
        <w:rPr>
          <w:u w:val="single"/>
        </w:rPr>
        <w:t xml:space="preserve"> the strategy of </w:t>
      </w:r>
      <w:r w:rsidRPr="00E72372">
        <w:rPr>
          <w:highlight w:val="green"/>
          <w:u w:val="single"/>
        </w:rPr>
        <w:t>pursuing</w:t>
      </w:r>
      <w:r w:rsidRPr="00D85DFB">
        <w:rPr>
          <w:sz w:val="16"/>
        </w:rPr>
        <w:t xml:space="preserve"> less-than universal trading agreements such as the Transatlantic Trade and Investment Partnership (TTIP) and </w:t>
      </w:r>
      <w:r w:rsidRPr="00E72372">
        <w:rPr>
          <w:highlight w:val="green"/>
          <w:u w:val="single"/>
        </w:rPr>
        <w:t>the</w:t>
      </w:r>
      <w:r w:rsidRPr="00D85DFB">
        <w:rPr>
          <w:sz w:val="16"/>
        </w:rPr>
        <w:t xml:space="preserve"> Trans-Pacific Partnership (</w:t>
      </w:r>
      <w:r w:rsidRPr="00E72372">
        <w:rPr>
          <w:highlight w:val="green"/>
          <w:u w:val="single"/>
        </w:rPr>
        <w:t>TPP</w:t>
      </w:r>
      <w:r w:rsidRPr="00E72372">
        <w:rPr>
          <w:sz w:val="16"/>
          <w:highlight w:val="green"/>
        </w:rPr>
        <w:t xml:space="preserve">) </w:t>
      </w:r>
      <w:r w:rsidRPr="00E72372">
        <w:rPr>
          <w:highlight w:val="green"/>
          <w:u w:val="single"/>
        </w:rPr>
        <w:t>must be considered</w:t>
      </w:r>
      <w:r w:rsidRPr="00D85DFB">
        <w:rPr>
          <w:sz w:val="16"/>
        </w:rPr>
        <w:t xml:space="preserve">.17 </w:t>
      </w:r>
      <w:r w:rsidRPr="00E72372">
        <w:rPr>
          <w:highlight w:val="green"/>
          <w:u w:val="single"/>
        </w:rPr>
        <w:t>Neither agreement is intended to substitute for the current multilateral regime</w:t>
      </w:r>
      <w:r w:rsidRPr="00E72372">
        <w:rPr>
          <w:sz w:val="16"/>
          <w:highlight w:val="green"/>
        </w:rPr>
        <w:t>.</w:t>
      </w:r>
      <w:r w:rsidRPr="00D85DFB">
        <w:rPr>
          <w:sz w:val="16"/>
        </w:rPr>
        <w:t xml:space="preserve"> The efforts to expand the latter will continue apace, </w:t>
      </w:r>
      <w:r w:rsidRPr="00E72372">
        <w:rPr>
          <w:highlight w:val="green"/>
          <w:u w:val="single"/>
        </w:rPr>
        <w:t>but</w:t>
      </w:r>
      <w:r w:rsidRPr="00D85DFB">
        <w:rPr>
          <w:sz w:val="16"/>
        </w:rPr>
        <w:t xml:space="preserve"> </w:t>
      </w:r>
      <w:r w:rsidRPr="00D85DFB">
        <w:rPr>
          <w:u w:val="single"/>
        </w:rPr>
        <w:t>these will be supplemented by a superstructure of bilateral and regional trade agreements (</w:t>
      </w:r>
      <w:r w:rsidRPr="00D85DFB">
        <w:rPr>
          <w:sz w:val="16"/>
        </w:rPr>
        <w:t xml:space="preserve">RTAs) </w:t>
      </w:r>
      <w:r w:rsidRPr="00D85DFB">
        <w:rPr>
          <w:u w:val="single"/>
        </w:rPr>
        <w:t>that are intended not to contain China</w:t>
      </w:r>
      <w:r w:rsidRPr="00D85DFB">
        <w:rPr>
          <w:sz w:val="16"/>
        </w:rPr>
        <w:t xml:space="preserve"> – in the specific sense defined earlier – </w:t>
      </w:r>
      <w:r w:rsidRPr="00D85DFB">
        <w:rPr>
          <w:u w:val="single"/>
        </w:rPr>
        <w:t xml:space="preserve">but </w:t>
      </w:r>
      <w:r w:rsidRPr="00E72372">
        <w:rPr>
          <w:highlight w:val="green"/>
          <w:u w:val="single"/>
        </w:rPr>
        <w:t>rather</w:t>
      </w:r>
      <w:r w:rsidRPr="00D85DFB">
        <w:rPr>
          <w:u w:val="single"/>
        </w:rPr>
        <w:t xml:space="preserve"> to </w:t>
      </w:r>
      <w:r w:rsidRPr="00E72372">
        <w:rPr>
          <w:highlight w:val="green"/>
          <w:u w:val="single"/>
        </w:rPr>
        <w:t>enable the US and its partners to stay ahead of China in coming years</w:t>
      </w:r>
      <w:r w:rsidRPr="00D85DFB">
        <w:rPr>
          <w:u w:val="single"/>
        </w:rPr>
        <w:t>.</w:t>
      </w:r>
      <w:r w:rsidRPr="00D85DFB">
        <w:rPr>
          <w:sz w:val="16"/>
        </w:rPr>
        <w:t xml:space="preserve"> </w:t>
      </w:r>
      <w:r w:rsidRPr="00E72372">
        <w:rPr>
          <w:highlight w:val="green"/>
          <w:u w:val="single"/>
        </w:rPr>
        <w:t>Achieving this is critical for the survival of the liberal international order</w:t>
      </w:r>
      <w:r w:rsidRPr="00D85DFB">
        <w:rPr>
          <w:sz w:val="16"/>
        </w:rPr>
        <w:t xml:space="preserve"> inaugurated by America in the post-war period. </w:t>
      </w:r>
      <w:r w:rsidRPr="00E72372">
        <w:rPr>
          <w:highlight w:val="green"/>
          <w:u w:val="single"/>
        </w:rPr>
        <w:t>If American power weakens</w:t>
      </w:r>
      <w:r w:rsidRPr="00D85DFB">
        <w:rPr>
          <w:u w:val="single"/>
        </w:rPr>
        <w:t xml:space="preserve"> irretrievably</w:t>
      </w:r>
      <w:r w:rsidRPr="00D85DFB">
        <w:rPr>
          <w:sz w:val="16"/>
        </w:rPr>
        <w:t xml:space="preserve">, it is likely that </w:t>
      </w:r>
      <w:r w:rsidRPr="00E72372">
        <w:rPr>
          <w:highlight w:val="green"/>
          <w:u w:val="single"/>
        </w:rPr>
        <w:t>the current international regime,</w:t>
      </w:r>
      <w:r w:rsidRPr="00D85DFB">
        <w:rPr>
          <w:u w:val="single"/>
        </w:rPr>
        <w:t xml:space="preserve"> which has served many common interests</w:t>
      </w:r>
      <w:r w:rsidRPr="00D85DFB">
        <w:rPr>
          <w:sz w:val="16"/>
        </w:rPr>
        <w:t xml:space="preserve"> beyond unique American objectives, </w:t>
      </w:r>
      <w:r w:rsidRPr="00E72372">
        <w:rPr>
          <w:highlight w:val="green"/>
          <w:u w:val="single"/>
        </w:rPr>
        <w:t>could</w:t>
      </w:r>
      <w:r w:rsidRPr="00D85DFB">
        <w:rPr>
          <w:u w:val="single"/>
        </w:rPr>
        <w:t xml:space="preserve"> either </w:t>
      </w:r>
      <w:r w:rsidRPr="00E72372">
        <w:rPr>
          <w:highlight w:val="green"/>
          <w:u w:val="single"/>
        </w:rPr>
        <w:t>decay to the disadvantage of all or be replaced by some other Sino-centric alternative</w:t>
      </w:r>
      <w:r w:rsidRPr="00D85DFB">
        <w:rPr>
          <w:u w:val="single"/>
        </w:rPr>
        <w:t xml:space="preserve"> that is less beneficial to the US</w:t>
      </w:r>
      <w:r w:rsidRPr="00D85DFB">
        <w:rPr>
          <w:sz w:val="16"/>
        </w:rPr>
        <w:t xml:space="preserve"> specifically and to many others generally.</w:t>
      </w:r>
    </w:p>
    <w:p w:rsidR="00412169" w:rsidRDefault="00412169" w:rsidP="00412169">
      <w:pPr>
        <w:rPr>
          <w:sz w:val="16"/>
        </w:rPr>
      </w:pPr>
      <w:r w:rsidRPr="00D85DFB">
        <w:rPr>
          <w:sz w:val="16"/>
        </w:rPr>
        <w:t>system.</w:t>
      </w:r>
    </w:p>
    <w:p w:rsidR="00412169" w:rsidRPr="00D85DFB" w:rsidRDefault="00412169" w:rsidP="00412169">
      <w:pPr>
        <w:pStyle w:val="Heading4"/>
      </w:pPr>
      <w:r>
        <w:t>Excluding China from the TPP is key to contain its economic and military growth while allowing the US and its partners to be economically competitive.</w:t>
      </w:r>
    </w:p>
    <w:p w:rsidR="00412169" w:rsidRPr="006A6DEF" w:rsidRDefault="00412169" w:rsidP="00412169">
      <w:r>
        <w:t xml:space="preserve">Ashley J. </w:t>
      </w:r>
      <w:r w:rsidRPr="008237FE">
        <w:rPr>
          <w:rStyle w:val="Style13ptBold"/>
        </w:rPr>
        <w:t>Tellis 15</w:t>
      </w:r>
      <w:r>
        <w:t>, senior associate at the Carnegie Endowment for International Peace specializing in international security, defense, and Asian strategic issues, 3/2/15, “The geopolitics of the TTIP and the TPP”, http://carnegieendowment.org/files/Tellis_Geopolitics_TTIP_TPP.pdf</w:t>
      </w:r>
    </w:p>
    <w:p w:rsidR="00412169" w:rsidRDefault="00412169" w:rsidP="00412169">
      <w:pPr>
        <w:rPr>
          <w:sz w:val="16"/>
        </w:rPr>
      </w:pPr>
      <w:r w:rsidRPr="006A6DEF">
        <w:rPr>
          <w:u w:val="single"/>
        </w:rPr>
        <w:t xml:space="preserve">The </w:t>
      </w:r>
      <w:r w:rsidRPr="00E72372">
        <w:rPr>
          <w:highlight w:val="green"/>
          <w:u w:val="single"/>
        </w:rPr>
        <w:t>success</w:t>
      </w:r>
      <w:r w:rsidRPr="006A6DEF">
        <w:rPr>
          <w:u w:val="single"/>
        </w:rPr>
        <w:t xml:space="preserve"> of this approach,</w:t>
      </w:r>
      <w:r w:rsidRPr="006A6DEF">
        <w:rPr>
          <w:sz w:val="16"/>
        </w:rPr>
        <w:t xml:space="preserve"> however, </w:t>
      </w:r>
      <w:r w:rsidRPr="00E72372">
        <w:rPr>
          <w:highlight w:val="green"/>
          <w:u w:val="single"/>
        </w:rPr>
        <w:t>will hinge on keeping China out of</w:t>
      </w:r>
      <w:r w:rsidRPr="006A6DEF">
        <w:rPr>
          <w:u w:val="single"/>
        </w:rPr>
        <w:t xml:space="preserve"> these </w:t>
      </w:r>
      <w:r w:rsidRPr="00E72372">
        <w:rPr>
          <w:highlight w:val="green"/>
          <w:u w:val="single"/>
        </w:rPr>
        <w:t>regional agreements</w:t>
      </w:r>
      <w:r w:rsidRPr="006A6DEF">
        <w:rPr>
          <w:sz w:val="16"/>
        </w:rPr>
        <w:t xml:space="preserve"> for as long as possible, or at least until the US can ‘buy back’ the relative </w:t>
      </w:r>
      <w:r w:rsidRPr="006A6DEF">
        <w:rPr>
          <w:sz w:val="12"/>
        </w:rPr>
        <w:t>¶</w:t>
      </w:r>
      <w:r w:rsidRPr="006A6DEF">
        <w:rPr>
          <w:sz w:val="16"/>
        </w:rPr>
        <w:t xml:space="preserve"> gains it has lost as a result of China’s entry into the multilateral trading system. </w:t>
      </w:r>
      <w:r w:rsidRPr="006A6DEF">
        <w:rPr>
          <w:u w:val="single"/>
        </w:rPr>
        <w:t xml:space="preserve">If US </w:t>
      </w:r>
      <w:r w:rsidRPr="00E72372">
        <w:rPr>
          <w:highlight w:val="green"/>
          <w:u w:val="single"/>
        </w:rPr>
        <w:t>policymakers</w:t>
      </w:r>
      <w:r w:rsidRPr="006A6DEF">
        <w:rPr>
          <w:u w:val="single"/>
        </w:rPr>
        <w:t xml:space="preserve"> pursue the selective deepening of globalisation as a means of elevating future American growth in this way, they </w:t>
      </w:r>
      <w:r w:rsidRPr="00E72372">
        <w:rPr>
          <w:highlight w:val="green"/>
          <w:u w:val="single"/>
        </w:rPr>
        <w:t>will have to reject any present Chinese overtures about joining</w:t>
      </w:r>
      <w:r w:rsidRPr="006A6DEF">
        <w:rPr>
          <w:u w:val="single"/>
        </w:rPr>
        <w:t xml:space="preserve"> agreements such as </w:t>
      </w:r>
      <w:r w:rsidRPr="00E72372">
        <w:rPr>
          <w:highlight w:val="green"/>
          <w:u w:val="single"/>
        </w:rPr>
        <w:t>the TPP</w:t>
      </w:r>
      <w:r w:rsidRPr="006A6DEF">
        <w:rPr>
          <w:sz w:val="16"/>
        </w:rPr>
        <w:t xml:space="preserve">. To date, US officials have equivocated. Recently, National Security Advisor Susan Rice blandly stated, ‘We welcome any nation that is willing to live up to the high standards of this agreement to join and share in the benefits of the TPP, and that includes China.’28 </w:t>
      </w:r>
      <w:r w:rsidRPr="006A6DEF">
        <w:rPr>
          <w:u w:val="single"/>
        </w:rPr>
        <w:t xml:space="preserve">While the diplomatic necessity for appearing inclusive is understandable, </w:t>
      </w:r>
      <w:r w:rsidRPr="00E72372">
        <w:rPr>
          <w:highlight w:val="green"/>
          <w:u w:val="single"/>
        </w:rPr>
        <w:t>the strategic necessity for excluding China is overwhelming.</w:t>
      </w:r>
      <w:r w:rsidRPr="006A6DEF">
        <w:rPr>
          <w:sz w:val="16"/>
        </w:rPr>
        <w:t xml:space="preserve"> </w:t>
      </w:r>
      <w:r w:rsidRPr="006A6DEF">
        <w:rPr>
          <w:sz w:val="16"/>
        </w:rPr>
        <w:lastRenderedPageBreak/>
        <w:t xml:space="preserve">China’s own position on this issue is also not yet settled. </w:t>
      </w:r>
      <w:r w:rsidRPr="006A6DEF">
        <w:rPr>
          <w:u w:val="single"/>
        </w:rPr>
        <w:t>Beijing initially viewed the TPP with unambiguous anxiety, perceiving it</w:t>
      </w:r>
      <w:r w:rsidRPr="006A6DEF">
        <w:rPr>
          <w:sz w:val="16"/>
        </w:rPr>
        <w:t xml:space="preserve">, in Duke University professor Bai Gao’s description, </w:t>
      </w:r>
      <w:r w:rsidRPr="006A6DEF">
        <w:rPr>
          <w:u w:val="single"/>
        </w:rPr>
        <w:t>as a ‘securitisation of trade policy’ driven by the intention to contain China</w:t>
      </w:r>
      <w:r w:rsidRPr="006A6DEF">
        <w:rPr>
          <w:sz w:val="16"/>
        </w:rPr>
        <w:t xml:space="preserve">.29 </w:t>
      </w:r>
      <w:r w:rsidRPr="006A6DEF">
        <w:rPr>
          <w:u w:val="single"/>
        </w:rPr>
        <w:t xml:space="preserve">Since then, </w:t>
      </w:r>
      <w:r w:rsidRPr="00E72372">
        <w:rPr>
          <w:highlight w:val="green"/>
          <w:u w:val="single"/>
        </w:rPr>
        <w:t>Chinese attitudes have devolved into schizophrenia</w:t>
      </w:r>
      <w:r w:rsidRPr="006A6DEF">
        <w:rPr>
          <w:sz w:val="16"/>
        </w:rPr>
        <w:t xml:space="preserve">, alternately </w:t>
      </w:r>
      <w:r w:rsidRPr="00E72372">
        <w:rPr>
          <w:highlight w:val="green"/>
          <w:u w:val="single"/>
        </w:rPr>
        <w:t>judging the TPP as a thinly veiled instrument of containment</w:t>
      </w:r>
      <w:r w:rsidRPr="006A6DEF">
        <w:rPr>
          <w:sz w:val="16"/>
        </w:rPr>
        <w:t xml:space="preserve"> or as a beckoning cornucopia. </w:t>
      </w:r>
      <w:r w:rsidRPr="006A6DEF">
        <w:rPr>
          <w:u w:val="single"/>
        </w:rPr>
        <w:t xml:space="preserve">Despite this ambivalence, </w:t>
      </w:r>
      <w:r w:rsidRPr="00E72372">
        <w:rPr>
          <w:highlight w:val="green"/>
          <w:u w:val="single"/>
        </w:rPr>
        <w:t>Beijing</w:t>
      </w:r>
      <w:r w:rsidRPr="006A6DEF">
        <w:rPr>
          <w:u w:val="single"/>
        </w:rPr>
        <w:t xml:space="preserve"> now </w:t>
      </w:r>
      <w:r w:rsidRPr="00E72372">
        <w:rPr>
          <w:highlight w:val="green"/>
          <w:u w:val="single"/>
        </w:rPr>
        <w:t>appears to be steadily</w:t>
      </w:r>
      <w:r w:rsidRPr="006A6DEF">
        <w:rPr>
          <w:u w:val="single"/>
        </w:rPr>
        <w:t xml:space="preserve"> but quietly </w:t>
      </w:r>
      <w:r w:rsidRPr="00E72372">
        <w:rPr>
          <w:highlight w:val="green"/>
          <w:u w:val="single"/>
        </w:rPr>
        <w:t>gravitating towards the TPP</w:t>
      </w:r>
      <w:r w:rsidRPr="006A6DEF">
        <w:rPr>
          <w:sz w:val="16"/>
        </w:rPr>
        <w:t xml:space="preserve">. This is hardly surprising. </w:t>
      </w:r>
      <w:r w:rsidRPr="006A6DEF">
        <w:rPr>
          <w:u w:val="single"/>
        </w:rPr>
        <w:t xml:space="preserve">As one analysis demonstrated, </w:t>
      </w:r>
      <w:r w:rsidRPr="00E72372">
        <w:rPr>
          <w:highlight w:val="green"/>
          <w:u w:val="single"/>
        </w:rPr>
        <w:t>trade diversion would cost China more than US$100bn</w:t>
      </w:r>
      <w:r w:rsidRPr="006A6DEF">
        <w:rPr>
          <w:u w:val="single"/>
        </w:rPr>
        <w:t xml:space="preserve"> </w:t>
      </w:r>
      <w:r w:rsidRPr="00E72372">
        <w:rPr>
          <w:highlight w:val="green"/>
          <w:u w:val="single"/>
        </w:rPr>
        <w:t>in lost annual income</w:t>
      </w:r>
      <w:r w:rsidRPr="006A6DEF">
        <w:rPr>
          <w:u w:val="single"/>
        </w:rPr>
        <w:t xml:space="preserve"> and exports if it were excluded from the TPP</w:t>
      </w:r>
      <w:r w:rsidRPr="006A6DEF">
        <w:rPr>
          <w:sz w:val="16"/>
        </w:rPr>
        <w:t xml:space="preserve">. Moreover, </w:t>
      </w:r>
      <w:r w:rsidRPr="006A6DEF">
        <w:rPr>
          <w:u w:val="single"/>
        </w:rPr>
        <w:t>China could be shut out of a group that could ultimately form the basis of an American containment of China.</w:t>
      </w:r>
      <w:r w:rsidRPr="006A6DEF">
        <w:rPr>
          <w:sz w:val="16"/>
        </w:rPr>
        <w:t xml:space="preserve">30 The gains China would accumulate by joining the TPP are thus obvious, but the risks to Washington of including Beijing as a negotiating partner are also great. To begin with, the diversity of tariff and non-tariff barriers among the negotiating Asia-Pacific nations makes it extremely hard to conclude a truly high-quality agreement. </w:t>
      </w:r>
      <w:r w:rsidRPr="00E72372">
        <w:rPr>
          <w:highlight w:val="green"/>
          <w:u w:val="single"/>
        </w:rPr>
        <w:t>Including China as a negotiating partner</w:t>
      </w:r>
      <w:r w:rsidRPr="006A6DEF">
        <w:rPr>
          <w:u w:val="single"/>
        </w:rPr>
        <w:t>, considering its substantial structural protectionism</w:t>
      </w:r>
      <w:r w:rsidRPr="006A6DEF">
        <w:rPr>
          <w:sz w:val="16"/>
        </w:rPr>
        <w:t xml:space="preserve">, </w:t>
      </w:r>
      <w:r w:rsidRPr="006A6DEF">
        <w:rPr>
          <w:sz w:val="12"/>
        </w:rPr>
        <w:t>¶</w:t>
      </w:r>
      <w:r w:rsidRPr="006A6DEF">
        <w:rPr>
          <w:sz w:val="16"/>
        </w:rPr>
        <w:t xml:space="preserve"> </w:t>
      </w:r>
      <w:r w:rsidRPr="00E72372">
        <w:rPr>
          <w:highlight w:val="green"/>
          <w:u w:val="single"/>
        </w:rPr>
        <w:t>would likely lead to a ‘Swiss cheese’ agreement</w:t>
      </w:r>
      <w:r w:rsidRPr="006A6DEF">
        <w:rPr>
          <w:u w:val="single"/>
        </w:rPr>
        <w:t xml:space="preserve"> so </w:t>
      </w:r>
      <w:r w:rsidRPr="00E72372">
        <w:rPr>
          <w:highlight w:val="green"/>
          <w:u w:val="single"/>
        </w:rPr>
        <w:t>full of holes</w:t>
      </w:r>
      <w:r w:rsidRPr="006A6DEF">
        <w:rPr>
          <w:u w:val="single"/>
        </w:rPr>
        <w:t xml:space="preserve"> </w:t>
      </w:r>
      <w:r w:rsidRPr="00E72372">
        <w:rPr>
          <w:highlight w:val="green"/>
          <w:u w:val="single"/>
        </w:rPr>
        <w:t>as to deny the US the gains that could only arise from a</w:t>
      </w:r>
      <w:r w:rsidRPr="006A6DEF">
        <w:rPr>
          <w:u w:val="single"/>
        </w:rPr>
        <w:t xml:space="preserve"> genuinely </w:t>
      </w:r>
      <w:r w:rsidRPr="00E72372">
        <w:rPr>
          <w:highlight w:val="green"/>
          <w:u w:val="single"/>
        </w:rPr>
        <w:t>ambitious trade accord</w:t>
      </w:r>
      <w:r w:rsidRPr="006A6DEF">
        <w:rPr>
          <w:u w:val="single"/>
        </w:rPr>
        <w:t>.</w:t>
      </w:r>
      <w:r w:rsidRPr="006A6DEF">
        <w:rPr>
          <w:sz w:val="16"/>
        </w:rPr>
        <w:t xml:space="preserve"> Given this danger, </w:t>
      </w:r>
      <w:r w:rsidRPr="006A6DEF">
        <w:rPr>
          <w:u w:val="single"/>
        </w:rPr>
        <w:t>Washington should keep China out of all TPP negotiations</w:t>
      </w:r>
      <w:r w:rsidRPr="006A6DEF">
        <w:rPr>
          <w:sz w:val="16"/>
        </w:rPr>
        <w:t xml:space="preserve"> until an exemplary pact is negotiated. Irrespective of what China does at that point, the US will come out ahead. If China declines to participate on the grounds that it cannot acquiesce to an agreement that it was not involved in negotiating, </w:t>
      </w:r>
      <w:r w:rsidRPr="00E72372">
        <w:rPr>
          <w:highlight w:val="green"/>
          <w:u w:val="single"/>
        </w:rPr>
        <w:t>Washington would</w:t>
      </w:r>
      <w:r w:rsidRPr="006A6DEF">
        <w:rPr>
          <w:sz w:val="16"/>
        </w:rPr>
        <w:t xml:space="preserve"> still </w:t>
      </w:r>
      <w:r w:rsidRPr="00E72372">
        <w:rPr>
          <w:highlight w:val="green"/>
          <w:u w:val="single"/>
        </w:rPr>
        <w:t>enjoy enhanced</w:t>
      </w:r>
      <w:r w:rsidRPr="006A6DEF">
        <w:rPr>
          <w:u w:val="single"/>
        </w:rPr>
        <w:t xml:space="preserve"> relative </w:t>
      </w:r>
      <w:r w:rsidRPr="00E72372">
        <w:rPr>
          <w:highlight w:val="green"/>
          <w:u w:val="single"/>
        </w:rPr>
        <w:t>gains vis-à-vis Beijing because it would continue to profit from increased commerce with its closed set of friends</w:t>
      </w:r>
      <w:r w:rsidRPr="006A6DEF">
        <w:rPr>
          <w:sz w:val="16"/>
        </w:rPr>
        <w:t xml:space="preserve">. If China chooses to join a high-quality TPP that was concluded in its absence, Washington would likely obtain even greater relative gains, given that the trade liberalisation necessary for China to join the agreement would eliminate all of Beijing’s current asymmetrical advantages while giving the US enhanced access to a large market. In any event, </w:t>
      </w:r>
      <w:r w:rsidRPr="006A6DEF">
        <w:rPr>
          <w:u w:val="single"/>
        </w:rPr>
        <w:t>the US can continue to pursue exclusive trade policies without apology, since China has sought similar arrangements such as the China–Japan–South Korea agreement and the</w:t>
      </w:r>
      <w:r w:rsidRPr="006A6DEF">
        <w:rPr>
          <w:sz w:val="16"/>
        </w:rPr>
        <w:t xml:space="preserve"> Regional Comprehensive Economic Partnership (</w:t>
      </w:r>
      <w:r w:rsidRPr="006A6DEF">
        <w:rPr>
          <w:u w:val="single"/>
        </w:rPr>
        <w:t>RCEP</w:t>
      </w:r>
      <w:r w:rsidRPr="006A6DEF">
        <w:rPr>
          <w:sz w:val="16"/>
        </w:rPr>
        <w:t xml:space="preserve">).31 While there is no need for </w:t>
      </w:r>
      <w:r w:rsidRPr="006A6DEF">
        <w:rPr>
          <w:u w:val="single"/>
        </w:rPr>
        <w:t>US policymakers</w:t>
      </w:r>
      <w:r w:rsidRPr="006A6DEF">
        <w:rPr>
          <w:sz w:val="16"/>
        </w:rPr>
        <w:t xml:space="preserve"> to advertise any reluctance to admit China into TPP negotiations, they </w:t>
      </w:r>
      <w:r w:rsidRPr="006A6DEF">
        <w:rPr>
          <w:u w:val="single"/>
        </w:rPr>
        <w:t>should certainly desist from welcoming its participation until a final agreement is reached</w:t>
      </w:r>
      <w:r w:rsidRPr="006A6DEF">
        <w:rPr>
          <w:sz w:val="16"/>
        </w:rPr>
        <w:t xml:space="preserve">. Most importantly, </w:t>
      </w:r>
      <w:r w:rsidRPr="006A6DEF">
        <w:rPr>
          <w:u w:val="single"/>
        </w:rPr>
        <w:t>they ought to at least be clear in their own minds about why strategic logic demands Beijing’s current exclusion from these negotiations.</w:t>
      </w:r>
      <w:r w:rsidRPr="006A6DEF">
        <w:rPr>
          <w:sz w:val="16"/>
        </w:rPr>
        <w:t xml:space="preserve"> </w:t>
      </w:r>
    </w:p>
    <w:p w:rsidR="00412169" w:rsidRDefault="00412169" w:rsidP="00412169">
      <w:pPr>
        <w:pStyle w:val="Heading4"/>
      </w:pPr>
      <w:r>
        <w:t>All other strategies for limiting a rising China fail – only large trade agreements allow the US to maintain hegemony and economic supremacy.</w:t>
      </w:r>
    </w:p>
    <w:p w:rsidR="00412169" w:rsidRPr="006A6DEF" w:rsidRDefault="00412169" w:rsidP="00412169">
      <w:r>
        <w:t xml:space="preserve">Ashley J. </w:t>
      </w:r>
      <w:r w:rsidRPr="008237FE">
        <w:rPr>
          <w:rStyle w:val="Style13ptBold"/>
        </w:rPr>
        <w:t>Tellis 15</w:t>
      </w:r>
      <w:r>
        <w:t>, senior associate at the Carnegie Endowment for International Peace specializing in international security, defense, and Asian strategic issues, 3/2/15, “The geopolitics of the TTIP and the TPP”, http://carnegieendowment.org/files/Tellis_Geopolitics_TTIP_TPP.pdf</w:t>
      </w:r>
    </w:p>
    <w:p w:rsidR="00412169" w:rsidRPr="006A6DEF" w:rsidRDefault="00412169" w:rsidP="00412169">
      <w:pPr>
        <w:rPr>
          <w:sz w:val="16"/>
        </w:rPr>
      </w:pPr>
      <w:r w:rsidRPr="006A6DEF">
        <w:rPr>
          <w:u w:val="single"/>
        </w:rPr>
        <w:t>While China’s economic strategy of international integration is thus increasingly at odds with its geopolitical strategy of increasing its coercive capabilities</w:t>
      </w:r>
      <w:r w:rsidRPr="006A6DEF">
        <w:rPr>
          <w:sz w:val="16"/>
        </w:rPr>
        <w:t xml:space="preserve"> directed against its major trading partners, </w:t>
      </w:r>
      <w:r w:rsidRPr="00E72372">
        <w:rPr>
          <w:highlight w:val="green"/>
          <w:u w:val="single"/>
        </w:rPr>
        <w:t>Washington’s</w:t>
      </w:r>
      <w:r w:rsidRPr="006A6DEF">
        <w:rPr>
          <w:u w:val="single"/>
        </w:rPr>
        <w:t xml:space="preserve"> own post-Cold War </w:t>
      </w:r>
      <w:r w:rsidRPr="00E72372">
        <w:rPr>
          <w:highlight w:val="green"/>
          <w:u w:val="single"/>
        </w:rPr>
        <w:t>strategy is</w:t>
      </w:r>
      <w:r w:rsidRPr="006A6DEF">
        <w:rPr>
          <w:u w:val="single"/>
        </w:rPr>
        <w:t xml:space="preserve"> also </w:t>
      </w:r>
      <w:r w:rsidRPr="00E72372">
        <w:rPr>
          <w:highlight w:val="green"/>
          <w:u w:val="single"/>
        </w:rPr>
        <w:t>afflicted by the awkward contradiction of sustaining an international economic regime</w:t>
      </w:r>
      <w:r w:rsidRPr="006A6DEF">
        <w:rPr>
          <w:u w:val="single"/>
        </w:rPr>
        <w:t xml:space="preserve"> that produces great benefits for the US</w:t>
      </w:r>
      <w:r w:rsidRPr="006A6DEF">
        <w:rPr>
          <w:sz w:val="16"/>
        </w:rPr>
        <w:t xml:space="preserve"> and others </w:t>
      </w:r>
      <w:r w:rsidRPr="00E72372">
        <w:rPr>
          <w:highlight w:val="green"/>
          <w:u w:val="single"/>
        </w:rPr>
        <w:t>while simultaneously fuelling the growth of</w:t>
      </w:r>
      <w:r w:rsidRPr="006A6DEF">
        <w:rPr>
          <w:sz w:val="16"/>
        </w:rPr>
        <w:t xml:space="preserve"> what could be </w:t>
      </w:r>
      <w:r w:rsidRPr="00E72372">
        <w:rPr>
          <w:highlight w:val="green"/>
          <w:u w:val="single"/>
        </w:rPr>
        <w:t>its most significant rival</w:t>
      </w:r>
      <w:r w:rsidRPr="006A6DEF">
        <w:rPr>
          <w:sz w:val="16"/>
        </w:rPr>
        <w:t xml:space="preserve">. </w:t>
      </w:r>
      <w:r w:rsidRPr="00E72372">
        <w:rPr>
          <w:highlight w:val="green"/>
          <w:u w:val="single"/>
        </w:rPr>
        <w:t>Three of the four</w:t>
      </w:r>
      <w:r w:rsidRPr="006A6DEF">
        <w:rPr>
          <w:u w:val="single"/>
        </w:rPr>
        <w:t xml:space="preserve"> possible</w:t>
      </w:r>
      <w:r w:rsidRPr="006A6DEF">
        <w:rPr>
          <w:sz w:val="16"/>
        </w:rPr>
        <w:t xml:space="preserve"> grand </w:t>
      </w:r>
      <w:r w:rsidRPr="00E72372">
        <w:rPr>
          <w:highlight w:val="green"/>
          <w:u w:val="single"/>
        </w:rPr>
        <w:t>strategies aimed at mitigating this dilemma</w:t>
      </w:r>
      <w:r w:rsidRPr="006A6DEF">
        <w:rPr>
          <w:sz w:val="16"/>
        </w:rPr>
        <w:t xml:space="preserve"> – </w:t>
      </w:r>
      <w:r w:rsidRPr="006A6DEF">
        <w:rPr>
          <w:sz w:val="12"/>
        </w:rPr>
        <w:t>¶</w:t>
      </w:r>
      <w:r w:rsidRPr="006A6DEF">
        <w:rPr>
          <w:sz w:val="16"/>
        </w:rPr>
        <w:t xml:space="preserve"> </w:t>
      </w:r>
      <w:r w:rsidRPr="00E72372">
        <w:rPr>
          <w:highlight w:val="green"/>
          <w:u w:val="single"/>
        </w:rPr>
        <w:t>leaving China alone, making a duopolistic deal with Beijing and constraining Chinese success – all fail</w:t>
      </w:r>
      <w:r w:rsidRPr="006A6DEF">
        <w:rPr>
          <w:u w:val="single"/>
        </w:rPr>
        <w:t xml:space="preserve"> to limit the dangers posed by a rising China</w:t>
      </w:r>
      <w:r w:rsidRPr="006A6DEF">
        <w:rPr>
          <w:sz w:val="16"/>
        </w:rPr>
        <w:t xml:space="preserve"> to the US and its friends. </w:t>
      </w:r>
      <w:r w:rsidRPr="00E72372">
        <w:rPr>
          <w:highlight w:val="green"/>
          <w:u w:val="single"/>
        </w:rPr>
        <w:t>Only the fourth strategy, centred not on inhibiting China’s growth but on improving America’s strategic performance</w:t>
      </w:r>
      <w:r w:rsidRPr="00E72372">
        <w:rPr>
          <w:sz w:val="16"/>
          <w:highlight w:val="green"/>
        </w:rPr>
        <w:t xml:space="preserve">, </w:t>
      </w:r>
      <w:r w:rsidRPr="00E72372">
        <w:rPr>
          <w:highlight w:val="green"/>
          <w:u w:val="single"/>
        </w:rPr>
        <w:t>cuts the Gordian knot</w:t>
      </w:r>
      <w:r w:rsidRPr="00E72372">
        <w:rPr>
          <w:sz w:val="16"/>
          <w:highlight w:val="green"/>
        </w:rPr>
        <w:t xml:space="preserve"> </w:t>
      </w:r>
      <w:r w:rsidRPr="00E72372">
        <w:rPr>
          <w:highlight w:val="green"/>
          <w:u w:val="single"/>
        </w:rPr>
        <w:t>to enable the US to protect its global hegemony</w:t>
      </w:r>
      <w:r w:rsidRPr="006A6DEF">
        <w:rPr>
          <w:u w:val="single"/>
        </w:rPr>
        <w:t xml:space="preserve"> while continuing China’s integration into the liberal international order.</w:t>
      </w:r>
      <w:r w:rsidRPr="006A6DEF">
        <w:rPr>
          <w:sz w:val="16"/>
        </w:rPr>
        <w:t xml:space="preserve"> </w:t>
      </w:r>
      <w:r w:rsidRPr="00E72372">
        <w:rPr>
          <w:highlight w:val="green"/>
          <w:u w:val="single"/>
        </w:rPr>
        <w:t>The policy of incorporating RTAs</w:t>
      </w:r>
      <w:r w:rsidRPr="006A6DEF">
        <w:rPr>
          <w:sz w:val="16"/>
        </w:rPr>
        <w:t xml:space="preserve"> into the existing multilateral trading system accordingly </w:t>
      </w:r>
      <w:r w:rsidRPr="00E72372">
        <w:rPr>
          <w:highlight w:val="green"/>
          <w:u w:val="single"/>
        </w:rPr>
        <w:t>provides Washington with the opportunity to</w:t>
      </w:r>
      <w:r w:rsidRPr="006A6DEF">
        <w:rPr>
          <w:u w:val="single"/>
        </w:rPr>
        <w:t xml:space="preserve"> </w:t>
      </w:r>
      <w:r w:rsidRPr="00E72372">
        <w:rPr>
          <w:highlight w:val="green"/>
          <w:u w:val="single"/>
        </w:rPr>
        <w:t>secure</w:t>
      </w:r>
      <w:r w:rsidRPr="006A6DEF">
        <w:rPr>
          <w:u w:val="single"/>
        </w:rPr>
        <w:t xml:space="preserve"> both increased </w:t>
      </w:r>
      <w:r w:rsidRPr="00E72372">
        <w:rPr>
          <w:highlight w:val="green"/>
          <w:u w:val="single"/>
        </w:rPr>
        <w:t>absolute gains and increased</w:t>
      </w:r>
      <w:r w:rsidRPr="006A6DEF">
        <w:rPr>
          <w:u w:val="single"/>
        </w:rPr>
        <w:t xml:space="preserve"> relative </w:t>
      </w:r>
      <w:r w:rsidRPr="00E72372">
        <w:rPr>
          <w:highlight w:val="green"/>
          <w:u w:val="single"/>
        </w:rPr>
        <w:t>gains vis-à-vis China</w:t>
      </w:r>
      <w:r w:rsidRPr="006A6DEF">
        <w:rPr>
          <w:sz w:val="16"/>
        </w:rPr>
        <w:t xml:space="preserve">, thereby </w:t>
      </w:r>
      <w:r w:rsidRPr="00E72372">
        <w:rPr>
          <w:highlight w:val="green"/>
          <w:u w:val="single"/>
        </w:rPr>
        <w:t>protecting its international position</w:t>
      </w:r>
      <w:r w:rsidRPr="006A6DEF">
        <w:rPr>
          <w:sz w:val="16"/>
        </w:rPr>
        <w:t xml:space="preserve">. The US should not shrink from pursuing such self-interested modifications to the global trading order because, as its own history reveals, </w:t>
      </w:r>
      <w:r w:rsidRPr="006A6DEF">
        <w:rPr>
          <w:u w:val="single"/>
        </w:rPr>
        <w:t>American trade policy has always been shaped by political imperatives rather than the dogmas of neoclassical economics.</w:t>
      </w:r>
      <w:r w:rsidRPr="006A6DEF">
        <w:rPr>
          <w:sz w:val="16"/>
        </w:rPr>
        <w:t xml:space="preserve"> </w:t>
      </w:r>
      <w:r w:rsidRPr="00E72372">
        <w:rPr>
          <w:highlight w:val="green"/>
          <w:u w:val="single"/>
        </w:rPr>
        <w:t>In an era of rising Chinese ascendency, protecting American strategic interests through new</w:t>
      </w:r>
      <w:r w:rsidRPr="006A6DEF">
        <w:rPr>
          <w:sz w:val="16"/>
        </w:rPr>
        <w:t xml:space="preserve"> mega-</w:t>
      </w:r>
      <w:r w:rsidRPr="00E72372">
        <w:rPr>
          <w:highlight w:val="green"/>
          <w:u w:val="single"/>
        </w:rPr>
        <w:t>RTAs does not constitute</w:t>
      </w:r>
      <w:r w:rsidRPr="006A6DEF">
        <w:rPr>
          <w:sz w:val="16"/>
        </w:rPr>
        <w:t xml:space="preserve"> a </w:t>
      </w:r>
      <w:r w:rsidRPr="006A6DEF">
        <w:rPr>
          <w:u w:val="single"/>
        </w:rPr>
        <w:t xml:space="preserve">geo-economic </w:t>
      </w:r>
      <w:r w:rsidRPr="00E72372">
        <w:rPr>
          <w:highlight w:val="green"/>
          <w:u w:val="single"/>
        </w:rPr>
        <w:t>containment of China</w:t>
      </w:r>
      <w:r w:rsidRPr="006A6DEF">
        <w:rPr>
          <w:sz w:val="16"/>
        </w:rPr>
        <w:t xml:space="preserve"> – a losing proposition at its best. </w:t>
      </w:r>
      <w:r w:rsidRPr="00E72372">
        <w:rPr>
          <w:highlight w:val="green"/>
          <w:u w:val="single"/>
        </w:rPr>
        <w:t>Rather, it represents an effort to leapfrog Beijing in the race to success during</w:t>
      </w:r>
      <w:r w:rsidRPr="006A6DEF">
        <w:rPr>
          <w:u w:val="single"/>
        </w:rPr>
        <w:t xml:space="preserve"> yet </w:t>
      </w:r>
      <w:r w:rsidRPr="00E72372">
        <w:rPr>
          <w:highlight w:val="green"/>
          <w:u w:val="single"/>
        </w:rPr>
        <w:t>another</w:t>
      </w:r>
      <w:r w:rsidRPr="006A6DEF">
        <w:rPr>
          <w:u w:val="single"/>
        </w:rPr>
        <w:t xml:space="preserve"> long </w:t>
      </w:r>
      <w:r w:rsidRPr="00E72372">
        <w:rPr>
          <w:highlight w:val="green"/>
          <w:u w:val="single"/>
        </w:rPr>
        <w:t>cycle in world politics</w:t>
      </w:r>
      <w:r w:rsidRPr="006A6DEF">
        <w:rPr>
          <w:u w:val="single"/>
        </w:rPr>
        <w:t>.</w:t>
      </w:r>
      <w:r w:rsidRPr="006A6DEF">
        <w:rPr>
          <w:sz w:val="16"/>
        </w:rPr>
        <w:t xml:space="preserve"> </w:t>
      </w:r>
    </w:p>
    <w:p w:rsidR="00412169" w:rsidRDefault="00412169" w:rsidP="00412169">
      <w:pPr>
        <w:pStyle w:val="Heading3"/>
      </w:pPr>
      <w:r>
        <w:t>Asia pivot stops China war</w:t>
      </w:r>
    </w:p>
    <w:p w:rsidR="00412169" w:rsidRDefault="00412169" w:rsidP="00412169">
      <w:pPr>
        <w:pStyle w:val="Heading4"/>
      </w:pPr>
      <w:r>
        <w:t>The strategy of “leaving China alone” could be detrimental to American interests – states are selfish and self-fulfilling.</w:t>
      </w:r>
    </w:p>
    <w:p w:rsidR="00412169" w:rsidRPr="00D85DFB" w:rsidRDefault="00412169" w:rsidP="00412169">
      <w:r>
        <w:t xml:space="preserve">Ashley J. </w:t>
      </w:r>
      <w:r w:rsidRPr="008237FE">
        <w:rPr>
          <w:rStyle w:val="Style13ptBold"/>
        </w:rPr>
        <w:t>Tellis 15</w:t>
      </w:r>
      <w:r>
        <w:t>, senior associate at the Carnegie Endowment for International Peace specializing in international security, defense, and Asian strategic issues, 3/2/15, “The geopolitics of the TTIP and the TPP”, http://carnegieendowment.org/files/Tellis_Geopolitics_TTIP_TPP.pdf</w:t>
      </w:r>
    </w:p>
    <w:p w:rsidR="00412169" w:rsidRDefault="00412169" w:rsidP="00412169">
      <w:pPr>
        <w:rPr>
          <w:sz w:val="16"/>
        </w:rPr>
      </w:pPr>
      <w:r w:rsidRPr="00D85DFB">
        <w:rPr>
          <w:sz w:val="16"/>
        </w:rPr>
        <w:t xml:space="preserve">Although this </w:t>
      </w:r>
      <w:r w:rsidRPr="00E72372">
        <w:rPr>
          <w:highlight w:val="green"/>
          <w:u w:val="single"/>
        </w:rPr>
        <w:t>liberal vision of integrating China</w:t>
      </w:r>
      <w:r w:rsidRPr="00D85DFB">
        <w:rPr>
          <w:sz w:val="16"/>
        </w:rPr>
        <w:t xml:space="preserve"> peacefully is undoubtedly attractive, it </w:t>
      </w:r>
      <w:r w:rsidRPr="00E72372">
        <w:rPr>
          <w:highlight w:val="green"/>
          <w:u w:val="single"/>
        </w:rPr>
        <w:t>has limitations</w:t>
      </w:r>
      <w:r w:rsidRPr="00E72372">
        <w:rPr>
          <w:sz w:val="16"/>
          <w:highlight w:val="green"/>
        </w:rPr>
        <w:t xml:space="preserve">. </w:t>
      </w:r>
      <w:r w:rsidRPr="00E72372">
        <w:rPr>
          <w:highlight w:val="green"/>
          <w:u w:val="single"/>
        </w:rPr>
        <w:t>The chief weakness</w:t>
      </w:r>
      <w:r w:rsidRPr="00D85DFB">
        <w:rPr>
          <w:u w:val="single"/>
        </w:rPr>
        <w:t xml:space="preserve"> in this regard </w:t>
      </w:r>
      <w:r w:rsidRPr="00E72372">
        <w:rPr>
          <w:highlight w:val="green"/>
          <w:u w:val="single"/>
        </w:rPr>
        <w:t>is that it presumes a</w:t>
      </w:r>
      <w:r w:rsidRPr="00D85DFB">
        <w:rPr>
          <w:u w:val="single"/>
        </w:rPr>
        <w:t xml:space="preserve"> certain </w:t>
      </w:r>
      <w:r w:rsidRPr="00E72372">
        <w:rPr>
          <w:highlight w:val="green"/>
          <w:u w:val="single"/>
        </w:rPr>
        <w:t>pre-existing harmony</w:t>
      </w:r>
      <w:r w:rsidRPr="00D85DFB">
        <w:rPr>
          <w:sz w:val="16"/>
        </w:rPr>
        <w:t xml:space="preserve"> of interests, </w:t>
      </w:r>
      <w:r w:rsidRPr="00D85DFB">
        <w:rPr>
          <w:u w:val="single"/>
        </w:rPr>
        <w:t>such that even China’s</w:t>
      </w:r>
      <w:r w:rsidRPr="00D85DFB">
        <w:rPr>
          <w:sz w:val="16"/>
        </w:rPr>
        <w:t xml:space="preserve"> pursuit of parochial </w:t>
      </w:r>
      <w:r w:rsidRPr="00D85DFB">
        <w:rPr>
          <w:u w:val="single"/>
        </w:rPr>
        <w:t>interests will not disturb the international equilibrium</w:t>
      </w:r>
      <w:r w:rsidRPr="00D85DFB">
        <w:rPr>
          <w:sz w:val="16"/>
        </w:rPr>
        <w:t xml:space="preserve">. Moreover, </w:t>
      </w:r>
      <w:r w:rsidRPr="00E72372">
        <w:rPr>
          <w:highlight w:val="green"/>
          <w:u w:val="single"/>
        </w:rPr>
        <w:t>it assumes that China’s dependence on</w:t>
      </w:r>
      <w:r w:rsidRPr="00D85DFB">
        <w:rPr>
          <w:u w:val="single"/>
        </w:rPr>
        <w:t xml:space="preserve"> international </w:t>
      </w:r>
      <w:r w:rsidRPr="00E72372">
        <w:rPr>
          <w:highlight w:val="green"/>
          <w:u w:val="single"/>
        </w:rPr>
        <w:lastRenderedPageBreak/>
        <w:t>integration will always prevent it from pursuing policies that may undermine the interests of other states</w:t>
      </w:r>
      <w:r w:rsidRPr="00D85DFB">
        <w:rPr>
          <w:sz w:val="16"/>
        </w:rPr>
        <w:t xml:space="preserve">, given that the mutual search for absolute gains would be at risk if it did. </w:t>
      </w:r>
      <w:r w:rsidRPr="00D85DFB">
        <w:rPr>
          <w:u w:val="single"/>
        </w:rPr>
        <w:t>The history of i</w:t>
      </w:r>
      <w:r w:rsidRPr="00D85DFB">
        <w:rPr>
          <w:sz w:val="16"/>
        </w:rPr>
        <w:t xml:space="preserve">nternational </w:t>
      </w:r>
      <w:r w:rsidRPr="00D85DFB">
        <w:rPr>
          <w:u w:val="single"/>
        </w:rPr>
        <w:t>r</w:t>
      </w:r>
      <w:r w:rsidRPr="00D85DFB">
        <w:rPr>
          <w:sz w:val="16"/>
        </w:rPr>
        <w:t xml:space="preserve">elations, however, </w:t>
      </w:r>
      <w:r w:rsidRPr="00D85DFB">
        <w:rPr>
          <w:u w:val="single"/>
        </w:rPr>
        <w:t>does not support such optimism</w:t>
      </w:r>
      <w:r w:rsidRPr="00D85DFB">
        <w:rPr>
          <w:sz w:val="16"/>
        </w:rPr>
        <w:t xml:space="preserve"> and </w:t>
      </w:r>
      <w:r w:rsidRPr="00D85DFB">
        <w:rPr>
          <w:u w:val="single"/>
        </w:rPr>
        <w:t>the transition period from British to American hegemony confirms this point abundantly</w:t>
      </w:r>
      <w:r w:rsidRPr="00D85DFB">
        <w:rPr>
          <w:sz w:val="16"/>
        </w:rPr>
        <w:t xml:space="preserve">. Even though Great Britain and the US shared common values and even common adversaries, Washington pursued its interests in the early post-war period in a way that fundamentally undermined British objectives.10 Similarly, </w:t>
      </w:r>
      <w:r w:rsidRPr="00E72372">
        <w:rPr>
          <w:highlight w:val="green"/>
          <w:u w:val="single"/>
        </w:rPr>
        <w:t>China could well uphold the scaffolding of</w:t>
      </w:r>
      <w:r w:rsidRPr="00D85DFB">
        <w:rPr>
          <w:u w:val="single"/>
        </w:rPr>
        <w:t xml:space="preserve"> the </w:t>
      </w:r>
      <w:r w:rsidRPr="00E72372">
        <w:rPr>
          <w:highlight w:val="green"/>
          <w:u w:val="single"/>
        </w:rPr>
        <w:t>institutional arrangements</w:t>
      </w:r>
      <w:r w:rsidRPr="00D85DFB">
        <w:rPr>
          <w:u w:val="single"/>
        </w:rPr>
        <w:t xml:space="preserve"> it inherits from the US </w:t>
      </w:r>
      <w:r w:rsidRPr="00E72372">
        <w:rPr>
          <w:highlight w:val="green"/>
          <w:u w:val="single"/>
        </w:rPr>
        <w:t>but fundamentally transform their manner of functioning</w:t>
      </w:r>
      <w:r w:rsidRPr="00D85DFB">
        <w:rPr>
          <w:sz w:val="16"/>
        </w:rPr>
        <w:t xml:space="preserve">, </w:t>
      </w:r>
      <w:r w:rsidRPr="00D85DFB">
        <w:rPr>
          <w:u w:val="single"/>
        </w:rPr>
        <w:t>and their</w:t>
      </w:r>
      <w:r w:rsidRPr="00D85DFB">
        <w:rPr>
          <w:sz w:val="16"/>
        </w:rPr>
        <w:t xml:space="preserve"> specific </w:t>
      </w:r>
      <w:r w:rsidRPr="00D85DFB">
        <w:rPr>
          <w:u w:val="single"/>
        </w:rPr>
        <w:t>aims</w:t>
      </w:r>
      <w:r w:rsidRPr="00D85DFB">
        <w:rPr>
          <w:sz w:val="16"/>
        </w:rPr>
        <w:t xml:space="preserve">, </w:t>
      </w:r>
      <w:r w:rsidRPr="00E72372">
        <w:rPr>
          <w:highlight w:val="green"/>
          <w:u w:val="single"/>
        </w:rPr>
        <w:t>to Washington’s continuing detriment</w:t>
      </w:r>
      <w:r w:rsidRPr="00D85DFB">
        <w:rPr>
          <w:sz w:val="16"/>
        </w:rPr>
        <w:t xml:space="preserve">. Consequently, </w:t>
      </w:r>
      <w:r w:rsidRPr="00E72372">
        <w:rPr>
          <w:highlight w:val="green"/>
          <w:u w:val="single"/>
        </w:rPr>
        <w:t>the policy of leaving well alone</w:t>
      </w:r>
      <w:r w:rsidRPr="00D85DFB">
        <w:rPr>
          <w:sz w:val="16"/>
        </w:rPr>
        <w:t xml:space="preserve"> – or persistent integration simpliciter – </w:t>
      </w:r>
      <w:r w:rsidRPr="00E72372">
        <w:rPr>
          <w:highlight w:val="green"/>
          <w:u w:val="single"/>
        </w:rPr>
        <w:t>is unlikely to serve US interests</w:t>
      </w:r>
      <w:r w:rsidRPr="00D85DFB">
        <w:rPr>
          <w:u w:val="single"/>
        </w:rPr>
        <w:t xml:space="preserve"> in the manner imagined by its advocates.</w:t>
      </w:r>
      <w:r w:rsidRPr="00D85DFB">
        <w:rPr>
          <w:sz w:val="16"/>
        </w:rPr>
        <w:t xml:space="preserve"> Given that </w:t>
      </w:r>
      <w:r w:rsidRPr="00D85DFB">
        <w:rPr>
          <w:u w:val="single"/>
        </w:rPr>
        <w:t>the policy</w:t>
      </w:r>
      <w:r w:rsidRPr="00D85DFB">
        <w:rPr>
          <w:sz w:val="16"/>
        </w:rPr>
        <w:t xml:space="preserve"> of letting China be </w:t>
      </w:r>
      <w:r w:rsidRPr="00D85DFB">
        <w:rPr>
          <w:u w:val="single"/>
        </w:rPr>
        <w:t xml:space="preserve">fails to immunise the US against the risks that </w:t>
      </w:r>
      <w:r w:rsidRPr="00E72372">
        <w:rPr>
          <w:rStyle w:val="Emphasis"/>
          <w:highlight w:val="green"/>
        </w:rPr>
        <w:t>Beijing could use the growing</w:t>
      </w:r>
      <w:r w:rsidRPr="00D85DFB">
        <w:rPr>
          <w:sz w:val="16"/>
        </w:rPr>
        <w:t xml:space="preserve">, </w:t>
      </w:r>
      <w:r w:rsidRPr="00D85DFB">
        <w:rPr>
          <w:sz w:val="12"/>
        </w:rPr>
        <w:t>¶</w:t>
      </w:r>
      <w:r w:rsidRPr="00D85DFB">
        <w:rPr>
          <w:sz w:val="16"/>
        </w:rPr>
        <w:t xml:space="preserve"> and disproportionate, </w:t>
      </w:r>
      <w:r w:rsidRPr="00E72372">
        <w:rPr>
          <w:rStyle w:val="Emphasis"/>
          <w:highlight w:val="green"/>
        </w:rPr>
        <w:t>benefits of interdependence to advance its own interests at American expense</w:t>
      </w:r>
      <w:r w:rsidRPr="00D85DFB">
        <w:rPr>
          <w:rStyle w:val="Emphasis"/>
        </w:rPr>
        <w:t>,</w:t>
      </w:r>
      <w:r w:rsidRPr="00D85DFB">
        <w:rPr>
          <w:sz w:val="16"/>
        </w:rPr>
        <w:t xml:space="preserve"> even if only peacefully, Washington could pursue a second strategy that might be labelled, ‘Let’s Make a Deal’. The key characteristic of this second grand strategy would be that, instead of relying on China to uphold the inherited order mainly out of self-interest, the US would tacitly or explicitly negotiate a Chinese agreement to preserve that order in continuing collaboration with Washington.</w:t>
      </w:r>
    </w:p>
    <w:p w:rsidR="00412169" w:rsidRDefault="00412169" w:rsidP="00412169">
      <w:pPr>
        <w:pStyle w:val="Heading2"/>
      </w:pPr>
      <w:r>
        <w:t>Impact</w:t>
      </w:r>
    </w:p>
    <w:p w:rsidR="00412169" w:rsidRDefault="00412169" w:rsidP="00412169">
      <w:pPr>
        <w:pStyle w:val="Heading3"/>
      </w:pPr>
      <w:r>
        <w:t>TPP k2 pivot</w:t>
      </w:r>
    </w:p>
    <w:p w:rsidR="00412169" w:rsidRDefault="00412169" w:rsidP="00412169">
      <w:pPr>
        <w:pStyle w:val="Heading4"/>
      </w:pPr>
      <w:r>
        <w:t>TPP is key to the Asia pivot</w:t>
      </w:r>
    </w:p>
    <w:p w:rsidR="00412169" w:rsidRPr="009267F2" w:rsidRDefault="00412169" w:rsidP="00412169">
      <w:r>
        <w:t xml:space="preserve">Scott </w:t>
      </w:r>
      <w:r w:rsidRPr="009267F2">
        <w:rPr>
          <w:rStyle w:val="Style13ptBold"/>
        </w:rPr>
        <w:t>Miller 14</w:t>
      </w:r>
      <w:r>
        <w:t>, Scholl Chair in International Business at CSIS, and Paul Nadeau, program manager and research associate with the Scholl Chair at CSIS, “TPP Is More than a Trade Agreement,” Jan 31 2014, http://csis.org/publication/tpp-more-trade-agreement</w:t>
      </w:r>
    </w:p>
    <w:p w:rsidR="00412169" w:rsidRPr="00412169" w:rsidRDefault="00412169" w:rsidP="00412169">
      <w:pPr>
        <w:pStyle w:val="NoSpacing"/>
        <w:rPr>
          <w:sz w:val="12"/>
        </w:rPr>
      </w:pPr>
      <w:r w:rsidRPr="00412169">
        <w:rPr>
          <w:sz w:val="12"/>
        </w:rPr>
        <w:t xml:space="preserve">Senate Majority Leader Harry Reid made news this week when he said that “everyone would be well advised not to push (Trade Promotion Authority, TPA) right now.” Because </w:t>
      </w:r>
      <w:r w:rsidRPr="00DE28F7">
        <w:rPr>
          <w:rStyle w:val="StyleUnderline"/>
        </w:rPr>
        <w:t>trade agreements</w:t>
      </w:r>
      <w:r w:rsidRPr="00EE63A2">
        <w:rPr>
          <w:rStyle w:val="StyleUnderline"/>
        </w:rPr>
        <w:t xml:space="preserve"> negotiated by the United States</w:t>
      </w:r>
      <w:r w:rsidRPr="00412169">
        <w:rPr>
          <w:sz w:val="12"/>
        </w:rPr>
        <w:t xml:space="preserve"> practically </w:t>
      </w:r>
      <w:r w:rsidRPr="00DE28F7">
        <w:rPr>
          <w:rStyle w:val="Emphasis"/>
        </w:rPr>
        <w:t>require TPA to be concluded</w:t>
      </w:r>
      <w:r w:rsidRPr="00412169">
        <w:rPr>
          <w:sz w:val="12"/>
        </w:rPr>
        <w:t xml:space="preserve">, Senator Reid’s comments were described as “putting the brakes” on the President’s trade agenda until after the midterm elections in November.¶ Senator Reid’s comments should not have been surprising or even troubling. When asked if he would bring TPA to the Senate floor, Reid replied with “We’ll see,” leaving the possibility on the table. That trade critics are pleased with Senator Reid’s comments and that business groups are not isn’t news. President Obama expressed support for trade agreements during the State of the Union address, but not much more than a name-check and not enough to provide political cover to Democrats who might consider supporting TPA. With Senate Minority Leader Mitch McConnell and other Republicans openly advocating TPA, the issue was probably due to get some push-back from Democrats. Tactically, this makes sense because no Democrat in a contested seat (and Senator Reid has many to protect) for the November elections stands to gain from TPA or the deals that it would accelerate, chiefly the Trans-Pacific Partnership (TPP).¶ Who gains the most now from TPA and the resulting TPP agreement? The White House. This isn’t because of the immediate economic benefits to the United States, or because it provides a template for future large-scale, comprehensive trade agreements, or because the President has advanced the most ambitious trade agenda since the early 1990s.¶ The White House needs TPA </w:t>
      </w:r>
      <w:r w:rsidRPr="00412169">
        <w:rPr>
          <w:rStyle w:val="StyleUnderline"/>
          <w:sz w:val="12"/>
          <w:u w:val="none"/>
        </w:rPr>
        <w:t>because</w:t>
      </w:r>
      <w:r w:rsidRPr="00412169">
        <w:rPr>
          <w:sz w:val="12"/>
        </w:rPr>
        <w:t xml:space="preserve"> </w:t>
      </w:r>
      <w:r w:rsidRPr="00E72372">
        <w:rPr>
          <w:rStyle w:val="Emphasis"/>
          <w:highlight w:val="green"/>
        </w:rPr>
        <w:t>the TPP is the “pivot to Asia.”</w:t>
      </w:r>
      <w:r w:rsidRPr="00412169">
        <w:rPr>
          <w:sz w:val="12"/>
        </w:rPr>
        <w:t xml:space="preserve"> The military realignment is important, but the repositioning is mostly relative, driven by drawdowns in Iraq and Afghanistan. </w:t>
      </w:r>
      <w:r w:rsidRPr="00E72372">
        <w:rPr>
          <w:rStyle w:val="StyleUnderline"/>
          <w:highlight w:val="green"/>
        </w:rPr>
        <w:t>The Pivot is a political and economic realignment</w:t>
      </w:r>
      <w:r w:rsidRPr="00EE63A2">
        <w:rPr>
          <w:rStyle w:val="StyleUnderline"/>
        </w:rPr>
        <w:t xml:space="preserve"> that aims </w:t>
      </w:r>
      <w:r w:rsidRPr="00E72372">
        <w:rPr>
          <w:rStyle w:val="StyleUnderline"/>
          <w:highlight w:val="green"/>
        </w:rPr>
        <w:t xml:space="preserve">to improve </w:t>
      </w:r>
      <w:r w:rsidRPr="00DE28F7">
        <w:rPr>
          <w:rStyle w:val="StyleUnderline"/>
        </w:rPr>
        <w:t xml:space="preserve">cooperation and </w:t>
      </w:r>
      <w:r w:rsidRPr="00E72372">
        <w:rPr>
          <w:rStyle w:val="StyleUnderline"/>
          <w:highlight w:val="green"/>
        </w:rPr>
        <w:t>integration among the</w:t>
      </w:r>
      <w:r w:rsidRPr="00EE63A2">
        <w:rPr>
          <w:rStyle w:val="StyleUnderline"/>
        </w:rPr>
        <w:t xml:space="preserve"> </w:t>
      </w:r>
      <w:r w:rsidRPr="00E72372">
        <w:rPr>
          <w:rStyle w:val="Emphasis"/>
          <w:highlight w:val="green"/>
        </w:rPr>
        <w:t>U</w:t>
      </w:r>
      <w:r w:rsidRPr="00EE63A2">
        <w:rPr>
          <w:rStyle w:val="StyleUnderline"/>
        </w:rPr>
        <w:t xml:space="preserve">nited </w:t>
      </w:r>
      <w:r w:rsidRPr="00E72372">
        <w:rPr>
          <w:rStyle w:val="Emphasis"/>
          <w:highlight w:val="green"/>
        </w:rPr>
        <w:t>S</w:t>
      </w:r>
      <w:r w:rsidRPr="00EE63A2">
        <w:rPr>
          <w:rStyle w:val="StyleUnderline"/>
        </w:rPr>
        <w:t xml:space="preserve">tates </w:t>
      </w:r>
      <w:r w:rsidRPr="00E72372">
        <w:rPr>
          <w:rStyle w:val="StyleUnderline"/>
          <w:highlight w:val="green"/>
        </w:rPr>
        <w:t>and East Asia</w:t>
      </w:r>
      <w:r w:rsidRPr="00412169">
        <w:rPr>
          <w:sz w:val="12"/>
        </w:rPr>
        <w:t xml:space="preserve">. Then-secretary of state Hillary Clinton said this explicitly in her Foreign Policy article, “America’s Pacific Century,” when she wrote “[O]pen markets in Asia provide the United States with unprecedented opportunities for investment, trade, and access to cutting-edge technology. Our economic recovery at home will depend on exports and the ability of American firms to tap into the vast and growing consumer base of Asia.” Military presence was only one out of the six courses of action that Secretary Clinton used to define the Asia Pivot, while </w:t>
      </w:r>
      <w:r w:rsidRPr="00EE63A2">
        <w:rPr>
          <w:rStyle w:val="StyleUnderline"/>
        </w:rPr>
        <w:t xml:space="preserve">the </w:t>
      </w:r>
      <w:r w:rsidRPr="00E72372">
        <w:rPr>
          <w:rStyle w:val="StyleUnderline"/>
          <w:highlight w:val="green"/>
        </w:rPr>
        <w:t>TPP is</w:t>
      </w:r>
      <w:r w:rsidRPr="00EE63A2">
        <w:rPr>
          <w:rStyle w:val="StyleUnderline"/>
        </w:rPr>
        <w:t xml:space="preserve"> </w:t>
      </w:r>
      <w:r w:rsidRPr="00412169">
        <w:rPr>
          <w:sz w:val="12"/>
        </w:rPr>
        <w:t>arguably</w:t>
      </w:r>
      <w:r w:rsidRPr="00EE63A2">
        <w:rPr>
          <w:rStyle w:val="StyleUnderline"/>
        </w:rPr>
        <w:t xml:space="preserve"> the </w:t>
      </w:r>
      <w:r w:rsidRPr="00E72372">
        <w:rPr>
          <w:rStyle w:val="Emphasis"/>
          <w:highlight w:val="green"/>
        </w:rPr>
        <w:t>key ingredient</w:t>
      </w:r>
      <w:r w:rsidRPr="00E72372">
        <w:rPr>
          <w:rStyle w:val="StyleUnderline"/>
          <w:highlight w:val="green"/>
        </w:rPr>
        <w:t xml:space="preserve"> </w:t>
      </w:r>
      <w:r w:rsidRPr="009267F2">
        <w:rPr>
          <w:rStyle w:val="StyleUnderline"/>
        </w:rPr>
        <w:t>of</w:t>
      </w:r>
      <w:r w:rsidRPr="00412169">
        <w:rPr>
          <w:sz w:val="12"/>
        </w:rPr>
        <w:t xml:space="preserve"> three (</w:t>
      </w:r>
      <w:r w:rsidRPr="00E72372">
        <w:rPr>
          <w:rStyle w:val="StyleUnderline"/>
          <w:highlight w:val="green"/>
        </w:rPr>
        <w:t>deepening America's relationships</w:t>
      </w:r>
      <w:r w:rsidRPr="00EE63A2">
        <w:rPr>
          <w:rStyle w:val="StyleUnderline"/>
        </w:rPr>
        <w:t xml:space="preserve"> with rising powers</w:t>
      </w:r>
      <w:r w:rsidRPr="00412169">
        <w:rPr>
          <w:sz w:val="12"/>
        </w:rPr>
        <w:t xml:space="preserve">, including China; </w:t>
      </w:r>
      <w:r w:rsidRPr="00E72372">
        <w:rPr>
          <w:rStyle w:val="StyleUnderline"/>
          <w:highlight w:val="green"/>
        </w:rPr>
        <w:t>engaging</w:t>
      </w:r>
      <w:r w:rsidRPr="00EE63A2">
        <w:rPr>
          <w:rStyle w:val="StyleUnderline"/>
        </w:rPr>
        <w:t xml:space="preserve"> with </w:t>
      </w:r>
      <w:r w:rsidRPr="00E72372">
        <w:rPr>
          <w:rStyle w:val="StyleUnderline"/>
          <w:highlight w:val="green"/>
        </w:rPr>
        <w:t>regional</w:t>
      </w:r>
      <w:r w:rsidRPr="00EE63A2">
        <w:rPr>
          <w:rStyle w:val="StyleUnderline"/>
        </w:rPr>
        <w:t xml:space="preserve"> multilateral </w:t>
      </w:r>
      <w:r w:rsidRPr="00E72372">
        <w:rPr>
          <w:rStyle w:val="StyleUnderline"/>
          <w:highlight w:val="green"/>
        </w:rPr>
        <w:t>institutions; expanding trade</w:t>
      </w:r>
      <w:r w:rsidRPr="00412169">
        <w:rPr>
          <w:sz w:val="12"/>
        </w:rPr>
        <w:t xml:space="preserve"> and investment). If solving the financial crisis and passing health care reform were President Obama’s key domestic policy victories, then the Asia Pivot is primed to be the area where he beneficially changes the course of U.S. foreign policy (the discussions with Iran are still too nascent to determine how far reaching they will become).¶ Today, </w:t>
      </w:r>
      <w:r w:rsidRPr="00E72372">
        <w:rPr>
          <w:rStyle w:val="StyleUnderline"/>
          <w:highlight w:val="green"/>
        </w:rPr>
        <w:t xml:space="preserve">there are tensions among Asia’s </w:t>
      </w:r>
      <w:r w:rsidRPr="009267F2">
        <w:rPr>
          <w:rStyle w:val="StyleUnderline"/>
        </w:rPr>
        <w:t xml:space="preserve">large </w:t>
      </w:r>
      <w:r w:rsidRPr="00E72372">
        <w:rPr>
          <w:rStyle w:val="StyleUnderline"/>
          <w:highlight w:val="green"/>
        </w:rPr>
        <w:t>powers, and the</w:t>
      </w:r>
      <w:r w:rsidRPr="00EE63A2">
        <w:rPr>
          <w:rStyle w:val="StyleUnderline"/>
        </w:rPr>
        <w:t xml:space="preserve"> </w:t>
      </w:r>
      <w:r w:rsidRPr="00E72372">
        <w:rPr>
          <w:rStyle w:val="Emphasis"/>
          <w:highlight w:val="green"/>
        </w:rPr>
        <w:t>U</w:t>
      </w:r>
      <w:r w:rsidRPr="00EE63A2">
        <w:rPr>
          <w:rStyle w:val="StyleUnderline"/>
        </w:rPr>
        <w:t xml:space="preserve">nited </w:t>
      </w:r>
      <w:r w:rsidRPr="00E72372">
        <w:rPr>
          <w:rStyle w:val="Emphasis"/>
          <w:highlight w:val="green"/>
        </w:rPr>
        <w:t>S</w:t>
      </w:r>
      <w:r w:rsidRPr="00EE63A2">
        <w:rPr>
          <w:rStyle w:val="StyleUnderline"/>
        </w:rPr>
        <w:t xml:space="preserve">tates </w:t>
      </w:r>
      <w:r w:rsidRPr="00E72372">
        <w:rPr>
          <w:rStyle w:val="StyleUnderline"/>
          <w:highlight w:val="green"/>
        </w:rPr>
        <w:t>is</w:t>
      </w:r>
      <w:r w:rsidRPr="00EE63A2">
        <w:rPr>
          <w:rStyle w:val="StyleUnderline"/>
        </w:rPr>
        <w:t xml:space="preserve"> likely </w:t>
      </w:r>
      <w:r w:rsidRPr="00E72372">
        <w:rPr>
          <w:rStyle w:val="Emphasis"/>
          <w:highlight w:val="green"/>
        </w:rPr>
        <w:t>the single entity</w:t>
      </w:r>
      <w:r w:rsidRPr="00E72372">
        <w:rPr>
          <w:rStyle w:val="StyleUnderline"/>
          <w:highlight w:val="green"/>
        </w:rPr>
        <w:t xml:space="preserve"> that can influence </w:t>
      </w:r>
      <w:r w:rsidRPr="009267F2">
        <w:rPr>
          <w:rStyle w:val="StyleUnderline"/>
        </w:rPr>
        <w:t>the situation</w:t>
      </w:r>
      <w:r w:rsidRPr="00EE63A2">
        <w:rPr>
          <w:rStyle w:val="StyleUnderline"/>
        </w:rPr>
        <w:t xml:space="preserve">. The </w:t>
      </w:r>
      <w:r w:rsidRPr="00DE28F7">
        <w:rPr>
          <w:rStyle w:val="Emphasis"/>
        </w:rPr>
        <w:t>U</w:t>
      </w:r>
      <w:r w:rsidRPr="00EE63A2">
        <w:rPr>
          <w:rStyle w:val="StyleUnderline"/>
        </w:rPr>
        <w:t xml:space="preserve">nited </w:t>
      </w:r>
      <w:r w:rsidRPr="00DE28F7">
        <w:rPr>
          <w:rStyle w:val="Emphasis"/>
        </w:rPr>
        <w:t>S</w:t>
      </w:r>
      <w:r w:rsidRPr="00EE63A2">
        <w:rPr>
          <w:rStyle w:val="StyleUnderline"/>
        </w:rPr>
        <w:t xml:space="preserve">tates </w:t>
      </w:r>
      <w:r w:rsidRPr="00DE28F7">
        <w:rPr>
          <w:rStyle w:val="StyleUnderline"/>
        </w:rPr>
        <w:t xml:space="preserve">and Asia need each other </w:t>
      </w:r>
      <w:r w:rsidRPr="009267F2">
        <w:rPr>
          <w:rStyle w:val="StyleUnderline"/>
        </w:rPr>
        <w:t xml:space="preserve">and </w:t>
      </w:r>
      <w:r w:rsidRPr="00DE28F7">
        <w:rPr>
          <w:rStyle w:val="StyleUnderline"/>
        </w:rPr>
        <w:t>TPP</w:t>
      </w:r>
      <w:r w:rsidRPr="00EE63A2">
        <w:rPr>
          <w:rStyle w:val="StyleUnderline"/>
        </w:rPr>
        <w:t xml:space="preserve"> is the vehicle that </w:t>
      </w:r>
      <w:r w:rsidRPr="00DE28F7">
        <w:rPr>
          <w:rStyle w:val="StyleUnderline"/>
        </w:rPr>
        <w:t xml:space="preserve">can </w:t>
      </w:r>
      <w:r w:rsidRPr="00DE28F7">
        <w:rPr>
          <w:rStyle w:val="Emphasis"/>
        </w:rPr>
        <w:t>functionally, economically, and politically help bind them together</w:t>
      </w:r>
      <w:r w:rsidRPr="00412169">
        <w:rPr>
          <w:sz w:val="12"/>
        </w:rPr>
        <w:t xml:space="preserve">. The Members of Congress and staff that have drafted the TPA bill have put admirable effort into legislation. Trade negotiators working on TPP have been equally tireless. But TPP, and Asia, cannot wait forever. </w:t>
      </w:r>
      <w:r w:rsidRPr="00E72372">
        <w:rPr>
          <w:rStyle w:val="StyleUnderline"/>
          <w:highlight w:val="green"/>
        </w:rPr>
        <w:t xml:space="preserve">Many </w:t>
      </w:r>
      <w:r w:rsidRPr="009267F2">
        <w:rPr>
          <w:rStyle w:val="StyleUnderline"/>
        </w:rPr>
        <w:t xml:space="preserve">in Asia </w:t>
      </w:r>
      <w:r w:rsidRPr="00E72372">
        <w:rPr>
          <w:rStyle w:val="StyleUnderline"/>
          <w:highlight w:val="green"/>
        </w:rPr>
        <w:t>are</w:t>
      </w:r>
      <w:r w:rsidRPr="00EE63A2">
        <w:rPr>
          <w:rStyle w:val="StyleUnderline"/>
        </w:rPr>
        <w:t xml:space="preserve"> already </w:t>
      </w:r>
      <w:r w:rsidRPr="00E72372">
        <w:rPr>
          <w:rStyle w:val="StyleUnderline"/>
          <w:highlight w:val="green"/>
        </w:rPr>
        <w:t>concerned</w:t>
      </w:r>
      <w:r w:rsidRPr="00EE63A2">
        <w:rPr>
          <w:rStyle w:val="StyleUnderline"/>
        </w:rPr>
        <w:t xml:space="preserve"> that </w:t>
      </w:r>
      <w:r w:rsidRPr="00E72372">
        <w:rPr>
          <w:rStyle w:val="StyleUnderline"/>
          <w:highlight w:val="green"/>
        </w:rPr>
        <w:t>the Pivot was only superficial</w:t>
      </w:r>
      <w:r w:rsidRPr="00EE63A2">
        <w:rPr>
          <w:rStyle w:val="StyleUnderline"/>
        </w:rPr>
        <w:t xml:space="preserve"> and that United States is</w:t>
      </w:r>
      <w:r w:rsidRPr="00412169">
        <w:rPr>
          <w:sz w:val="12"/>
        </w:rPr>
        <w:t xml:space="preserve"> already </w:t>
      </w:r>
      <w:r w:rsidRPr="00EE63A2">
        <w:rPr>
          <w:rStyle w:val="StyleUnderline"/>
        </w:rPr>
        <w:t>moving on.</w:t>
      </w:r>
      <w:r w:rsidRPr="00412169">
        <w:rPr>
          <w:sz w:val="12"/>
        </w:rPr>
        <w:t xml:space="preserve"> If TPA and TPP remain framed as a trade issue, with all of the political baggage that comes with that, the Administration risks putting TPP on ice for 2014.¶ Alternatively, the Administration can influence perceptions by framing the </w:t>
      </w:r>
      <w:r w:rsidRPr="00E72372">
        <w:rPr>
          <w:rStyle w:val="StyleUnderline"/>
          <w:highlight w:val="green"/>
        </w:rPr>
        <w:t>TPP</w:t>
      </w:r>
      <w:r w:rsidRPr="00412169">
        <w:rPr>
          <w:sz w:val="12"/>
        </w:rPr>
        <w:t xml:space="preserve"> as a strategic goal that will be the cornerstone of the Asia Pivot. This </w:t>
      </w:r>
      <w:r w:rsidRPr="00E72372">
        <w:rPr>
          <w:rStyle w:val="StyleUnderline"/>
          <w:highlight w:val="green"/>
        </w:rPr>
        <w:t xml:space="preserve">would </w:t>
      </w:r>
      <w:r w:rsidRPr="00E72372">
        <w:rPr>
          <w:rStyle w:val="Emphasis"/>
          <w:highlight w:val="green"/>
        </w:rPr>
        <w:t>reassure U.S. partners in Asia</w:t>
      </w:r>
      <w:r w:rsidRPr="00412169">
        <w:rPr>
          <w:sz w:val="12"/>
        </w:rPr>
        <w:t xml:space="preserve"> and answer domestic critics who argue that the Pivot lacks substance. Moreover, it would give the President an achievable goal in advance of his April trip to Asia.</w:t>
      </w:r>
    </w:p>
    <w:p w:rsidR="00412169" w:rsidRPr="00941E0D" w:rsidRDefault="00412169" w:rsidP="00412169"/>
    <w:p w:rsidR="00412169" w:rsidRPr="00E47A49" w:rsidRDefault="00412169" w:rsidP="00412169">
      <w:pPr>
        <w:pStyle w:val="Heading4"/>
      </w:pPr>
      <w:r>
        <w:t>TPP solves multiple scenarios for conflict throughout asia and east asia – impact D and thumpers don’t apply</w:t>
      </w:r>
      <w:r>
        <w:rPr>
          <w:b w:val="0"/>
          <w:sz w:val="20"/>
          <w:szCs w:val="20"/>
        </w:rPr>
        <w:t xml:space="preserve"> </w:t>
      </w:r>
      <w:r w:rsidRPr="00C402D0">
        <w:rPr>
          <w:b w:val="0"/>
          <w:sz w:val="20"/>
          <w:szCs w:val="20"/>
        </w:rPr>
        <w:t xml:space="preserve"> trumps every alt cause, thumper, and impact d - -  it’s the necessary and sufficient condition for every internal link</w:t>
      </w:r>
    </w:p>
    <w:p w:rsidR="00412169" w:rsidRPr="00C402D0" w:rsidRDefault="00412169" w:rsidP="00412169">
      <w:r w:rsidRPr="00C402D0">
        <w:rPr>
          <w:rStyle w:val="Style13ptBold"/>
        </w:rPr>
        <w:t>Economist</w:t>
      </w:r>
      <w:r>
        <w:rPr>
          <w:rStyle w:val="Style13ptBold"/>
        </w:rPr>
        <w:t xml:space="preserve"> 14. </w:t>
      </w:r>
      <w:r w:rsidRPr="00C402D0">
        <w:t>[11-15-14 --- http://www.economist.com/news/special-report/21631797-america-needs-push-free-trade-pact-pacific-more-vigorously-americas-big-bet]</w:t>
      </w:r>
    </w:p>
    <w:p w:rsidR="00412169" w:rsidRDefault="00412169" w:rsidP="00412169">
      <w:pPr>
        <w:pStyle w:val="NoSpacing"/>
        <w:rPr>
          <w:sz w:val="14"/>
        </w:rPr>
      </w:pPr>
      <w:r w:rsidRPr="00412169">
        <w:rPr>
          <w:sz w:val="14"/>
        </w:rPr>
        <w:t xml:space="preserve">In September, </w:t>
      </w:r>
      <w:r w:rsidRPr="00D86861">
        <w:rPr>
          <w:rStyle w:val="StyleUnderline"/>
        </w:rPr>
        <w:t>just days after</w:t>
      </w:r>
      <w:r w:rsidRPr="00412169">
        <w:rPr>
          <w:sz w:val="14"/>
        </w:rPr>
        <w:t xml:space="preserve"> Mr Abe r</w:t>
      </w:r>
      <w:r w:rsidRPr="00D86861">
        <w:rPr>
          <w:rStyle w:val="StyleUnderline"/>
        </w:rPr>
        <w:t xml:space="preserve">eiterated </w:t>
      </w:r>
      <w:r w:rsidRPr="00412169">
        <w:rPr>
          <w:sz w:val="14"/>
        </w:rPr>
        <w:t xml:space="preserve">in America that </w:t>
      </w:r>
      <w:r w:rsidRPr="00D86861">
        <w:rPr>
          <w:rStyle w:val="StyleUnderline"/>
        </w:rPr>
        <w:t>TPP was crucial</w:t>
      </w:r>
      <w:r w:rsidRPr="00412169">
        <w:rPr>
          <w:sz w:val="14"/>
        </w:rPr>
        <w:t xml:space="preserve"> for raising Japan’s agricultural competitiveness and helping it adjust to an ageing society, TPP </w:t>
      </w:r>
      <w:r w:rsidRPr="00D86861">
        <w:rPr>
          <w:rStyle w:val="StyleUnderline"/>
        </w:rPr>
        <w:t xml:space="preserve">talks </w:t>
      </w:r>
      <w:r w:rsidRPr="00412169">
        <w:rPr>
          <w:sz w:val="14"/>
        </w:rPr>
        <w:t xml:space="preserve">between the two countries abruptly </w:t>
      </w:r>
      <w:r w:rsidRPr="00D86861">
        <w:rPr>
          <w:rStyle w:val="StyleUnderline"/>
        </w:rPr>
        <w:t>broke down.</w:t>
      </w:r>
      <w:r w:rsidRPr="00412169">
        <w:rPr>
          <w:sz w:val="14"/>
        </w:rPr>
        <w:t xml:space="preserve"> Each side blamed the other, though Americans continue to suspect that the problem is not Mr Abe’s own commitment but the weight the farmers carry with his bureaucrats. </w:t>
      </w:r>
      <w:r w:rsidRPr="00D86861">
        <w:rPr>
          <w:rStyle w:val="StyleUnderline"/>
        </w:rPr>
        <w:t>The Japanese</w:t>
      </w:r>
      <w:r w:rsidRPr="00412169">
        <w:rPr>
          <w:sz w:val="14"/>
        </w:rPr>
        <w:t xml:space="preserve">, for </w:t>
      </w:r>
      <w:r w:rsidRPr="00412169">
        <w:rPr>
          <w:sz w:val="14"/>
        </w:rPr>
        <w:lastRenderedPageBreak/>
        <w:t xml:space="preserve">their part, </w:t>
      </w:r>
      <w:r w:rsidRPr="00D86861">
        <w:rPr>
          <w:rStyle w:val="StyleUnderline"/>
        </w:rPr>
        <w:t>realise</w:t>
      </w:r>
      <w:r w:rsidRPr="00412169">
        <w:rPr>
          <w:sz w:val="14"/>
        </w:rPr>
        <w:t xml:space="preserve"> that </w:t>
      </w:r>
      <w:r w:rsidRPr="00D86861">
        <w:rPr>
          <w:rStyle w:val="StyleUnderline"/>
        </w:rPr>
        <w:t xml:space="preserve">their best offer may never be good enough for Congress, </w:t>
      </w:r>
      <w:r w:rsidRPr="00412169">
        <w:rPr>
          <w:sz w:val="14"/>
        </w:rPr>
        <w:t>so without TPA there is unlikely</w:t>
      </w:r>
      <w:r w:rsidRPr="00D86861">
        <w:rPr>
          <w:rStyle w:val="Emphasis"/>
        </w:rPr>
        <w:t xml:space="preserve"> to be </w:t>
      </w:r>
      <w:r w:rsidRPr="00E72372">
        <w:rPr>
          <w:rStyle w:val="Emphasis"/>
          <w:highlight w:val="green"/>
        </w:rPr>
        <w:t>TPP</w:t>
      </w:r>
      <w:r w:rsidRPr="00D86861">
        <w:rPr>
          <w:rStyle w:val="Emphasis"/>
        </w:rPr>
        <w:t>.</w:t>
      </w:r>
      <w:r w:rsidRPr="00D86861">
        <w:rPr>
          <w:rStyle w:val="StyleUnderline"/>
        </w:rPr>
        <w:t xml:space="preserve"> </w:t>
      </w:r>
      <w:r w:rsidRPr="00412169">
        <w:rPr>
          <w:sz w:val="14"/>
        </w:rPr>
        <w:t xml:space="preserve">Mr Froman, the trade tsar, </w:t>
      </w:r>
      <w:r w:rsidRPr="00D86861">
        <w:rPr>
          <w:rStyle w:val="StyleUnderline"/>
        </w:rPr>
        <w:t>puts TPP into a dauntingly ambitious context</w:t>
      </w:r>
      <w:r w:rsidRPr="00412169">
        <w:rPr>
          <w:sz w:val="14"/>
        </w:rPr>
        <w:t xml:space="preserve">. He calls it </w:t>
      </w:r>
      <w:r w:rsidRPr="00E72372">
        <w:rPr>
          <w:rStyle w:val="Emphasis"/>
          <w:highlight w:val="green"/>
        </w:rPr>
        <w:t>central to</w:t>
      </w:r>
      <w:r w:rsidRPr="00D86861">
        <w:rPr>
          <w:rStyle w:val="Emphasis"/>
        </w:rPr>
        <w:t xml:space="preserve"> America’s </w:t>
      </w:r>
      <w:r w:rsidRPr="00E72372">
        <w:rPr>
          <w:rStyle w:val="Emphasis"/>
          <w:highlight w:val="green"/>
        </w:rPr>
        <w:t>pivot to Asia</w:t>
      </w:r>
      <w:r w:rsidRPr="00412169">
        <w:rPr>
          <w:sz w:val="14"/>
        </w:rPr>
        <w:t xml:space="preserve">, </w:t>
      </w:r>
      <w:r w:rsidRPr="00D86861">
        <w:rPr>
          <w:rStyle w:val="StyleUnderline"/>
        </w:rPr>
        <w:t xml:space="preserve">a chance to </w:t>
      </w:r>
      <w:r w:rsidRPr="00D86861">
        <w:rPr>
          <w:rStyle w:val="Emphasis"/>
        </w:rPr>
        <w:t>show the country’s commitment</w:t>
      </w:r>
      <w:r w:rsidRPr="00D86861">
        <w:rPr>
          <w:rStyle w:val="StyleUnderline"/>
        </w:rPr>
        <w:t xml:space="preserve"> to </w:t>
      </w:r>
      <w:r w:rsidRPr="00E72372">
        <w:rPr>
          <w:rStyle w:val="Emphasis"/>
          <w:highlight w:val="green"/>
        </w:rPr>
        <w:t>creating institutions</w:t>
      </w:r>
      <w:r w:rsidRPr="00E72372">
        <w:rPr>
          <w:rStyle w:val="StyleUnderline"/>
          <w:highlight w:val="green"/>
        </w:rPr>
        <w:t xml:space="preserve"> that </w:t>
      </w:r>
      <w:r w:rsidRPr="00E72372">
        <w:rPr>
          <w:rStyle w:val="Emphasis"/>
          <w:highlight w:val="green"/>
        </w:rPr>
        <w:t>moderate territorial disputes</w:t>
      </w:r>
      <w:r w:rsidRPr="00D86861">
        <w:rPr>
          <w:rStyle w:val="StyleUnderline"/>
        </w:rPr>
        <w:t xml:space="preserve">, </w:t>
      </w:r>
      <w:r w:rsidRPr="00E72372">
        <w:rPr>
          <w:rStyle w:val="StyleUnderline"/>
          <w:highlight w:val="green"/>
        </w:rPr>
        <w:t>and</w:t>
      </w:r>
      <w:r w:rsidRPr="00D86861">
        <w:rPr>
          <w:rStyle w:val="StyleUnderline"/>
        </w:rPr>
        <w:t xml:space="preserve"> an opportunity to </w:t>
      </w:r>
      <w:r w:rsidRPr="00E72372">
        <w:rPr>
          <w:rStyle w:val="StyleUnderline"/>
          <w:highlight w:val="green"/>
        </w:rPr>
        <w:t>show emerging economies</w:t>
      </w:r>
      <w:r w:rsidRPr="00D86861">
        <w:rPr>
          <w:rStyle w:val="StyleUnderline"/>
        </w:rPr>
        <w:t xml:space="preserve"> (meaning China) </w:t>
      </w:r>
      <w:r w:rsidRPr="00E72372">
        <w:rPr>
          <w:rStyle w:val="StyleUnderline"/>
          <w:highlight w:val="green"/>
        </w:rPr>
        <w:t>what</w:t>
      </w:r>
      <w:r w:rsidRPr="00D86861">
        <w:rPr>
          <w:rStyle w:val="StyleUnderline"/>
        </w:rPr>
        <w:t xml:space="preserve"> economic </w:t>
      </w:r>
      <w:r w:rsidRPr="00E72372">
        <w:rPr>
          <w:rStyle w:val="Emphasis"/>
          <w:highlight w:val="green"/>
        </w:rPr>
        <w:t>rules the glob</w:t>
      </w:r>
      <w:r w:rsidRPr="00D86861">
        <w:rPr>
          <w:rStyle w:val="Emphasis"/>
        </w:rPr>
        <w:t xml:space="preserve">al economy </w:t>
      </w:r>
      <w:r w:rsidRPr="00E72372">
        <w:rPr>
          <w:rStyle w:val="Emphasis"/>
          <w:highlight w:val="green"/>
        </w:rPr>
        <w:t>should follow</w:t>
      </w:r>
      <w:r w:rsidRPr="00412169">
        <w:rPr>
          <w:sz w:val="14"/>
        </w:rPr>
        <w:t>. “</w:t>
      </w:r>
      <w:r w:rsidRPr="00D86861">
        <w:rPr>
          <w:rStyle w:val="StyleUnderline"/>
        </w:rPr>
        <w:t xml:space="preserve">At a time when </w:t>
      </w:r>
      <w:r w:rsidRPr="00E72372">
        <w:rPr>
          <w:rStyle w:val="StyleUnderline"/>
          <w:highlight w:val="green"/>
        </w:rPr>
        <w:t xml:space="preserve">there is </w:t>
      </w:r>
      <w:r w:rsidRPr="00E72372">
        <w:rPr>
          <w:rStyle w:val="Emphasis"/>
          <w:highlight w:val="green"/>
        </w:rPr>
        <w:t>uncertainty about</w:t>
      </w:r>
      <w:r w:rsidRPr="00D86861">
        <w:rPr>
          <w:rStyle w:val="Emphasis"/>
        </w:rPr>
        <w:t xml:space="preserve"> the direction of the </w:t>
      </w:r>
      <w:r w:rsidRPr="00E72372">
        <w:rPr>
          <w:rStyle w:val="Emphasis"/>
          <w:highlight w:val="green"/>
        </w:rPr>
        <w:t>global trad</w:t>
      </w:r>
      <w:r w:rsidRPr="00D86861">
        <w:rPr>
          <w:rStyle w:val="Emphasis"/>
        </w:rPr>
        <w:t>ing system</w:t>
      </w:r>
      <w:r w:rsidRPr="00D86861">
        <w:rPr>
          <w:rStyle w:val="StyleUnderline"/>
        </w:rPr>
        <w:t xml:space="preserve">, </w:t>
      </w:r>
      <w:r w:rsidRPr="00E72372">
        <w:rPr>
          <w:rStyle w:val="StyleUnderline"/>
          <w:highlight w:val="green"/>
        </w:rPr>
        <w:t xml:space="preserve">TPP can play a </w:t>
      </w:r>
      <w:r w:rsidRPr="00E72372">
        <w:rPr>
          <w:rStyle w:val="Emphasis"/>
          <w:highlight w:val="green"/>
        </w:rPr>
        <w:t>central role</w:t>
      </w:r>
      <w:r w:rsidRPr="00D86861">
        <w:rPr>
          <w:rStyle w:val="Emphasis"/>
        </w:rPr>
        <w:t xml:space="preserve"> in setting rules of the road</w:t>
      </w:r>
      <w:r w:rsidRPr="00D86861">
        <w:rPr>
          <w:rStyle w:val="StyleUnderline"/>
        </w:rPr>
        <w:t xml:space="preserve"> </w:t>
      </w:r>
      <w:r w:rsidRPr="00E72372">
        <w:rPr>
          <w:rStyle w:val="StyleUnderline"/>
          <w:highlight w:val="green"/>
        </w:rPr>
        <w:t xml:space="preserve">for a </w:t>
      </w:r>
      <w:r w:rsidRPr="00E72372">
        <w:rPr>
          <w:rStyle w:val="Emphasis"/>
          <w:highlight w:val="green"/>
        </w:rPr>
        <w:t>critical region</w:t>
      </w:r>
      <w:r w:rsidRPr="00E72372">
        <w:rPr>
          <w:rStyle w:val="StyleUnderline"/>
          <w:highlight w:val="green"/>
        </w:rPr>
        <w:t xml:space="preserve"> in flux</w:t>
      </w:r>
      <w:r w:rsidRPr="00D86861">
        <w:rPr>
          <w:rStyle w:val="StyleUnderline"/>
        </w:rPr>
        <w:t>,”</w:t>
      </w:r>
      <w:r w:rsidRPr="00412169">
        <w:rPr>
          <w:sz w:val="14"/>
        </w:rPr>
        <w:t xml:space="preserve"> he says. </w:t>
      </w:r>
      <w:r w:rsidRPr="00D86861">
        <w:rPr>
          <w:rStyle w:val="StyleUnderline"/>
        </w:rPr>
        <w:t xml:space="preserve">The flipside </w:t>
      </w:r>
      <w:r w:rsidRPr="00412169">
        <w:rPr>
          <w:sz w:val="14"/>
        </w:rPr>
        <w:t xml:space="preserve">of this </w:t>
      </w:r>
      <w:r w:rsidRPr="00D86861">
        <w:rPr>
          <w:rStyle w:val="StyleUnderline"/>
        </w:rPr>
        <w:t xml:space="preserve">is that </w:t>
      </w:r>
      <w:r w:rsidRPr="00E72372">
        <w:rPr>
          <w:rStyle w:val="Emphasis"/>
          <w:highlight w:val="green"/>
        </w:rPr>
        <w:t>failure becomes an even bigger risk</w:t>
      </w:r>
      <w:r w:rsidRPr="00412169">
        <w:rPr>
          <w:sz w:val="14"/>
        </w:rPr>
        <w:t xml:space="preserve">, which Mr Froman acknowledges. Perhaps in an effort to prod a somnolent, introspective Congress into action, he makes the dramatic claim that failure could mean </w:t>
      </w:r>
      <w:r w:rsidRPr="00D86861">
        <w:rPr>
          <w:rStyle w:val="Emphasis"/>
        </w:rPr>
        <w:t>America “</w:t>
      </w:r>
      <w:r w:rsidRPr="00E72372">
        <w:rPr>
          <w:rStyle w:val="Emphasis"/>
          <w:highlight w:val="green"/>
        </w:rPr>
        <w:t>would forfeit</w:t>
      </w:r>
      <w:r w:rsidRPr="00D86861">
        <w:rPr>
          <w:rStyle w:val="Emphasis"/>
        </w:rPr>
        <w:t xml:space="preserve"> its </w:t>
      </w:r>
      <w:r w:rsidRPr="00E72372">
        <w:rPr>
          <w:rStyle w:val="Emphasis"/>
          <w:highlight w:val="green"/>
        </w:rPr>
        <w:t>seat at</w:t>
      </w:r>
      <w:r w:rsidRPr="00D86861">
        <w:rPr>
          <w:rStyle w:val="Emphasis"/>
        </w:rPr>
        <w:t xml:space="preserve"> the </w:t>
      </w:r>
      <w:r w:rsidRPr="00E72372">
        <w:rPr>
          <w:rStyle w:val="Emphasis"/>
          <w:highlight w:val="green"/>
        </w:rPr>
        <w:t>centre of</w:t>
      </w:r>
      <w:r w:rsidRPr="00D86861">
        <w:rPr>
          <w:rStyle w:val="Emphasis"/>
        </w:rPr>
        <w:t xml:space="preserve"> the </w:t>
      </w:r>
      <w:r w:rsidRPr="00E72372">
        <w:rPr>
          <w:rStyle w:val="Emphasis"/>
          <w:highlight w:val="green"/>
        </w:rPr>
        <w:t>global economy</w:t>
      </w:r>
      <w:r w:rsidRPr="00D86861">
        <w:rPr>
          <w:rStyle w:val="Emphasis"/>
        </w:rPr>
        <w:t xml:space="preserve">”. </w:t>
      </w:r>
      <w:r w:rsidRPr="00D86861">
        <w:rPr>
          <w:rStyle w:val="StyleUnderline"/>
        </w:rPr>
        <w:t xml:space="preserve">Many </w:t>
      </w:r>
      <w:r w:rsidRPr="00412169">
        <w:rPr>
          <w:sz w:val="14"/>
        </w:rPr>
        <w:t xml:space="preserve">pundits in Washington </w:t>
      </w:r>
      <w:r w:rsidRPr="00D86861">
        <w:rPr>
          <w:rStyle w:val="StyleUnderline"/>
        </w:rPr>
        <w:t xml:space="preserve">agree that </w:t>
      </w:r>
      <w:r w:rsidRPr="00D86861">
        <w:rPr>
          <w:rStyle w:val="Emphasis"/>
        </w:rPr>
        <w:t xml:space="preserve">American </w:t>
      </w:r>
      <w:r w:rsidRPr="00E72372">
        <w:rPr>
          <w:rStyle w:val="Emphasis"/>
          <w:highlight w:val="green"/>
        </w:rPr>
        <w:t>leadership in Asia</w:t>
      </w:r>
      <w:r w:rsidRPr="00D86861">
        <w:rPr>
          <w:rStyle w:val="Emphasis"/>
        </w:rPr>
        <w:t xml:space="preserve"> is on the table</w:t>
      </w:r>
      <w:r w:rsidRPr="00412169">
        <w:rPr>
          <w:sz w:val="14"/>
        </w:rPr>
        <w:t xml:space="preserve">. Michael </w:t>
      </w:r>
      <w:r w:rsidRPr="00D86861">
        <w:rPr>
          <w:rStyle w:val="StyleUnderline"/>
        </w:rPr>
        <w:t>Green of</w:t>
      </w:r>
      <w:r w:rsidRPr="00412169">
        <w:rPr>
          <w:sz w:val="14"/>
        </w:rPr>
        <w:t xml:space="preserve"> the </w:t>
      </w:r>
      <w:r w:rsidRPr="00D86861">
        <w:rPr>
          <w:rStyle w:val="StyleUnderline"/>
        </w:rPr>
        <w:t>C</w:t>
      </w:r>
      <w:r w:rsidRPr="00412169">
        <w:rPr>
          <w:sz w:val="14"/>
        </w:rPr>
        <w:t xml:space="preserve">entre for </w:t>
      </w:r>
      <w:r w:rsidRPr="00D86861">
        <w:rPr>
          <w:rStyle w:val="StyleUnderline"/>
        </w:rPr>
        <w:t>S</w:t>
      </w:r>
      <w:r w:rsidRPr="00412169">
        <w:rPr>
          <w:sz w:val="14"/>
        </w:rPr>
        <w:t xml:space="preserve">trategic and </w:t>
      </w:r>
      <w:r w:rsidRPr="00D86861">
        <w:rPr>
          <w:rStyle w:val="StyleUnderline"/>
        </w:rPr>
        <w:t>I</w:t>
      </w:r>
      <w:r w:rsidRPr="00412169">
        <w:rPr>
          <w:sz w:val="14"/>
        </w:rPr>
        <w:t xml:space="preserve">nternational </w:t>
      </w:r>
      <w:r w:rsidRPr="00D86861">
        <w:rPr>
          <w:rStyle w:val="StyleUnderline"/>
        </w:rPr>
        <w:t>S</w:t>
      </w:r>
      <w:r w:rsidRPr="00412169">
        <w:rPr>
          <w:sz w:val="14"/>
        </w:rPr>
        <w:t xml:space="preserve">tudies </w:t>
      </w:r>
      <w:r w:rsidRPr="00D86861">
        <w:rPr>
          <w:rStyle w:val="StyleUnderline"/>
        </w:rPr>
        <w:t xml:space="preserve">says </w:t>
      </w:r>
      <w:r w:rsidRPr="00E72372">
        <w:rPr>
          <w:rStyle w:val="StyleUnderline"/>
          <w:highlight w:val="green"/>
        </w:rPr>
        <w:t>TPP failure would</w:t>
      </w:r>
      <w:r w:rsidRPr="00D86861">
        <w:rPr>
          <w:rStyle w:val="StyleUnderline"/>
        </w:rPr>
        <w:t xml:space="preserve"> “</w:t>
      </w:r>
      <w:r w:rsidRPr="00D86861">
        <w:rPr>
          <w:rStyle w:val="Emphasis"/>
        </w:rPr>
        <w:t xml:space="preserve">undermine the </w:t>
      </w:r>
      <w:r w:rsidRPr="00E72372">
        <w:rPr>
          <w:rStyle w:val="Emphasis"/>
          <w:highlight w:val="green"/>
        </w:rPr>
        <w:t>impression of</w:t>
      </w:r>
      <w:r w:rsidRPr="00D86861">
        <w:rPr>
          <w:rStyle w:val="Emphasis"/>
        </w:rPr>
        <w:t xml:space="preserve"> the United States as a </w:t>
      </w:r>
      <w:r w:rsidRPr="00E72372">
        <w:rPr>
          <w:rStyle w:val="Emphasis"/>
          <w:highlight w:val="green"/>
        </w:rPr>
        <w:t>Pacific power</w:t>
      </w:r>
      <w:r w:rsidRPr="00D86861">
        <w:rPr>
          <w:rStyle w:val="Emphasis"/>
        </w:rPr>
        <w:t xml:space="preserve"> and </w:t>
      </w:r>
      <w:r w:rsidRPr="00E72372">
        <w:rPr>
          <w:rStyle w:val="Emphasis"/>
          <w:highlight w:val="green"/>
        </w:rPr>
        <w:t>look like</w:t>
      </w:r>
      <w:r w:rsidRPr="00D86861">
        <w:rPr>
          <w:rStyle w:val="Emphasis"/>
        </w:rPr>
        <w:t xml:space="preserve"> an </w:t>
      </w:r>
      <w:r w:rsidRPr="00E72372">
        <w:rPr>
          <w:rStyle w:val="Emphasis"/>
          <w:highlight w:val="green"/>
        </w:rPr>
        <w:t>abdicat</w:t>
      </w:r>
      <w:r w:rsidRPr="0068337B">
        <w:rPr>
          <w:rStyle w:val="Emphasis"/>
        </w:rPr>
        <w:t xml:space="preserve">ion of </w:t>
      </w:r>
      <w:r w:rsidRPr="00E72372">
        <w:rPr>
          <w:rStyle w:val="Emphasis"/>
          <w:highlight w:val="green"/>
        </w:rPr>
        <w:t>leadership</w:t>
      </w:r>
      <w:r w:rsidRPr="00D86861">
        <w:rPr>
          <w:rStyle w:val="StyleUnderline"/>
        </w:rPr>
        <w:t xml:space="preserve">”. It would also </w:t>
      </w:r>
      <w:r w:rsidRPr="00E72372">
        <w:rPr>
          <w:rStyle w:val="StyleUnderline"/>
          <w:highlight w:val="green"/>
        </w:rPr>
        <w:t>take pressure off Japan and China to reform</w:t>
      </w:r>
      <w:r w:rsidRPr="00D86861">
        <w:rPr>
          <w:rStyle w:val="StyleUnderline"/>
        </w:rPr>
        <w:t xml:space="preserve"> their economies</w:t>
      </w:r>
      <w:r w:rsidRPr="00412169">
        <w:rPr>
          <w:sz w:val="14"/>
        </w:rPr>
        <w:t xml:space="preserve">. Mireya </w:t>
      </w:r>
      <w:r w:rsidRPr="00D86861">
        <w:rPr>
          <w:rStyle w:val="StyleUnderline"/>
        </w:rPr>
        <w:t>Solís, a Japan expert at</w:t>
      </w:r>
      <w:r w:rsidRPr="00412169">
        <w:rPr>
          <w:sz w:val="14"/>
        </w:rPr>
        <w:t xml:space="preserve"> the </w:t>
      </w:r>
      <w:r w:rsidRPr="00D86861">
        <w:rPr>
          <w:rStyle w:val="StyleUnderline"/>
        </w:rPr>
        <w:t xml:space="preserve">Brookings </w:t>
      </w:r>
      <w:r w:rsidRPr="00412169">
        <w:rPr>
          <w:sz w:val="14"/>
        </w:rPr>
        <w:t xml:space="preserve">Institution, </w:t>
      </w:r>
      <w:r w:rsidRPr="00D86861">
        <w:rPr>
          <w:rStyle w:val="StyleUnderline"/>
        </w:rPr>
        <w:t xml:space="preserve">says it would </w:t>
      </w:r>
      <w:r w:rsidRPr="00E72372">
        <w:rPr>
          <w:rStyle w:val="StyleUnderline"/>
          <w:highlight w:val="green"/>
        </w:rPr>
        <w:t>be a “</w:t>
      </w:r>
      <w:r w:rsidRPr="00E72372">
        <w:rPr>
          <w:rStyle w:val="Emphasis"/>
          <w:highlight w:val="green"/>
        </w:rPr>
        <w:t>devastating blow to</w:t>
      </w:r>
      <w:r w:rsidRPr="00D86861">
        <w:rPr>
          <w:rStyle w:val="Emphasis"/>
        </w:rPr>
        <w:t xml:space="preserve"> the </w:t>
      </w:r>
      <w:r w:rsidRPr="00E72372">
        <w:rPr>
          <w:rStyle w:val="Emphasis"/>
          <w:highlight w:val="green"/>
        </w:rPr>
        <w:t>U</w:t>
      </w:r>
      <w:r w:rsidRPr="00D86861">
        <w:rPr>
          <w:rStyle w:val="Emphasis"/>
        </w:rPr>
        <w:t xml:space="preserve">nited </w:t>
      </w:r>
      <w:r w:rsidRPr="00E72372">
        <w:rPr>
          <w:rStyle w:val="Emphasis"/>
          <w:highlight w:val="green"/>
        </w:rPr>
        <w:t>S</w:t>
      </w:r>
      <w:r w:rsidRPr="00D86861">
        <w:rPr>
          <w:rStyle w:val="Emphasis"/>
        </w:rPr>
        <w:t xml:space="preserve">tates’ </w:t>
      </w:r>
      <w:r w:rsidRPr="00E72372">
        <w:rPr>
          <w:rStyle w:val="Emphasis"/>
          <w:highlight w:val="green"/>
        </w:rPr>
        <w:t>cred</w:t>
      </w:r>
      <w:r w:rsidRPr="00D86861">
        <w:rPr>
          <w:rStyle w:val="Emphasis"/>
        </w:rPr>
        <w:t>ibility</w:t>
      </w:r>
      <w:r w:rsidRPr="00412169">
        <w:rPr>
          <w:sz w:val="14"/>
        </w:rPr>
        <w:t xml:space="preserve">”. </w:t>
      </w:r>
      <w:r w:rsidRPr="00D86861">
        <w:rPr>
          <w:rStyle w:val="StyleUnderline"/>
        </w:rPr>
        <w:t xml:space="preserve">Those views are echoed </w:t>
      </w:r>
      <w:r w:rsidRPr="00E72372">
        <w:rPr>
          <w:rStyle w:val="StyleUnderline"/>
          <w:highlight w:val="green"/>
        </w:rPr>
        <w:t>in East Asia</w:t>
      </w:r>
      <w:r w:rsidRPr="00412169">
        <w:rPr>
          <w:sz w:val="14"/>
        </w:rPr>
        <w:t xml:space="preserve">. Mr Tay in Singapore says </w:t>
      </w:r>
      <w:r w:rsidRPr="00D86861">
        <w:rPr>
          <w:rStyle w:val="StyleUnderline"/>
        </w:rPr>
        <w:t xml:space="preserve">TPP </w:t>
      </w:r>
      <w:r w:rsidRPr="00D86861">
        <w:rPr>
          <w:rStyle w:val="Emphasis"/>
        </w:rPr>
        <w:t>failure would be a disaster:</w:t>
      </w:r>
      <w:r w:rsidRPr="00D86861">
        <w:rPr>
          <w:rStyle w:val="StyleUnderline"/>
        </w:rPr>
        <w:t xml:space="preserve"> “</w:t>
      </w:r>
      <w:r w:rsidRPr="00E72372">
        <w:rPr>
          <w:rStyle w:val="StyleUnderline"/>
          <w:highlight w:val="green"/>
        </w:rPr>
        <w:t>If the</w:t>
      </w:r>
      <w:r w:rsidRPr="006622D6">
        <w:rPr>
          <w:rStyle w:val="StyleUnderline"/>
        </w:rPr>
        <w:t xml:space="preserve"> domestic i</w:t>
      </w:r>
      <w:r w:rsidRPr="00E72372">
        <w:rPr>
          <w:rStyle w:val="StyleUnderline"/>
          <w:highlight w:val="green"/>
        </w:rPr>
        <w:t>ssues</w:t>
      </w:r>
      <w:r w:rsidRPr="006622D6">
        <w:rPr>
          <w:rStyle w:val="StyleUnderline"/>
        </w:rPr>
        <w:t xml:space="preserve"> of these two</w:t>
      </w:r>
      <w:r w:rsidRPr="00D86861">
        <w:rPr>
          <w:rStyle w:val="StyleUnderline"/>
        </w:rPr>
        <w:t xml:space="preserve"> countries </w:t>
      </w:r>
      <w:r w:rsidRPr="00E72372">
        <w:rPr>
          <w:rStyle w:val="StyleUnderline"/>
          <w:highlight w:val="green"/>
        </w:rPr>
        <w:t xml:space="preserve">cannot be resolved, there is </w:t>
      </w:r>
      <w:r w:rsidRPr="00E72372">
        <w:rPr>
          <w:rStyle w:val="Emphasis"/>
          <w:highlight w:val="green"/>
        </w:rPr>
        <w:t>no sense</w:t>
      </w:r>
      <w:r w:rsidRPr="00D86861">
        <w:rPr>
          <w:rStyle w:val="Emphasis"/>
        </w:rPr>
        <w:t xml:space="preserve"> that </w:t>
      </w:r>
      <w:r w:rsidRPr="00E72372">
        <w:rPr>
          <w:rStyle w:val="Emphasis"/>
          <w:highlight w:val="green"/>
        </w:rPr>
        <w:t>the</w:t>
      </w:r>
      <w:r w:rsidRPr="00D86861">
        <w:rPr>
          <w:rStyle w:val="Emphasis"/>
        </w:rPr>
        <w:t xml:space="preserve"> US-</w:t>
      </w:r>
      <w:r w:rsidRPr="00E72372">
        <w:rPr>
          <w:rStyle w:val="Emphasis"/>
          <w:highlight w:val="green"/>
        </w:rPr>
        <w:t>Japan alliance can provide</w:t>
      </w:r>
      <w:r w:rsidRPr="00D86861">
        <w:rPr>
          <w:rStyle w:val="Emphasis"/>
        </w:rPr>
        <w:t xml:space="preserve"> </w:t>
      </w:r>
      <w:r w:rsidRPr="006622D6">
        <w:rPr>
          <w:rStyle w:val="Emphasis"/>
        </w:rPr>
        <w:t xml:space="preserve">any kind of steerage </w:t>
      </w:r>
      <w:r w:rsidRPr="00E72372">
        <w:rPr>
          <w:rStyle w:val="Emphasis"/>
          <w:highlight w:val="green"/>
        </w:rPr>
        <w:t>for the region</w:t>
      </w:r>
      <w:r w:rsidRPr="00D86861">
        <w:rPr>
          <w:rStyle w:val="Emphasis"/>
        </w:rPr>
        <w:t>.”</w:t>
      </w:r>
      <w:r w:rsidRPr="00412169">
        <w:rPr>
          <w:sz w:val="14"/>
        </w:rPr>
        <w:t xml:space="preserve"> Deborah Elms, head of the Singapore-based Asian Trade Centre, suggests that so far the American pivot has manifested itself mainly as an extra 1,000 marines stationed in Australia. “</w:t>
      </w:r>
      <w:r w:rsidRPr="00E72372">
        <w:rPr>
          <w:rStyle w:val="Emphasis"/>
          <w:highlight w:val="green"/>
        </w:rPr>
        <w:t>Without TPP</w:t>
      </w:r>
      <w:r w:rsidRPr="00D86861">
        <w:rPr>
          <w:rStyle w:val="Emphasis"/>
        </w:rPr>
        <w:t xml:space="preserve">, all the </w:t>
      </w:r>
      <w:r w:rsidRPr="00E72372">
        <w:rPr>
          <w:rStyle w:val="Emphasis"/>
          <w:highlight w:val="green"/>
        </w:rPr>
        <w:t>pivot amounts to</w:t>
      </w:r>
      <w:r w:rsidRPr="00D86861">
        <w:rPr>
          <w:rStyle w:val="Emphasis"/>
        </w:rPr>
        <w:t xml:space="preserve"> is a few extra </w:t>
      </w:r>
      <w:r w:rsidRPr="00E72372">
        <w:rPr>
          <w:rStyle w:val="Emphasis"/>
          <w:highlight w:val="green"/>
        </w:rPr>
        <w:t>boots on the ground</w:t>
      </w:r>
      <w:r w:rsidRPr="00412169">
        <w:rPr>
          <w:sz w:val="14"/>
        </w:rPr>
        <w:t xml:space="preserve"> in Darwin,” she says. </w:t>
      </w:r>
      <w:r w:rsidRPr="00D86861">
        <w:rPr>
          <w:rStyle w:val="StyleUnderline"/>
        </w:rPr>
        <w:t xml:space="preserve">Even </w:t>
      </w:r>
      <w:r w:rsidRPr="00412169">
        <w:rPr>
          <w:sz w:val="14"/>
        </w:rPr>
        <w:t xml:space="preserve">members of </w:t>
      </w:r>
      <w:r w:rsidRPr="00D86861">
        <w:rPr>
          <w:rStyle w:val="StyleUnderline"/>
        </w:rPr>
        <w:t xml:space="preserve">America’s </w:t>
      </w:r>
      <w:r w:rsidRPr="00E72372">
        <w:rPr>
          <w:rStyle w:val="Emphasis"/>
          <w:highlight w:val="green"/>
        </w:rPr>
        <w:t>armed forces are worried</w:t>
      </w:r>
      <w:r w:rsidRPr="00D86861">
        <w:rPr>
          <w:rStyle w:val="StyleUnderline"/>
        </w:rPr>
        <w:t>.</w:t>
      </w:r>
      <w:r w:rsidRPr="00412169">
        <w:rPr>
          <w:sz w:val="14"/>
        </w:rPr>
        <w:t xml:space="preserve"> </w:t>
      </w:r>
      <w:r w:rsidRPr="00D86861">
        <w:rPr>
          <w:rStyle w:val="StyleUnderline"/>
        </w:rPr>
        <w:t>A</w:t>
      </w:r>
      <w:r w:rsidRPr="00412169">
        <w:rPr>
          <w:sz w:val="14"/>
        </w:rPr>
        <w:t xml:space="preserve">s one </w:t>
      </w:r>
      <w:r w:rsidRPr="00D86861">
        <w:rPr>
          <w:rStyle w:val="StyleUnderline"/>
        </w:rPr>
        <w:t xml:space="preserve">senior </w:t>
      </w:r>
      <w:r w:rsidRPr="00412169">
        <w:rPr>
          <w:sz w:val="14"/>
        </w:rPr>
        <w:t xml:space="preserve">serving </w:t>
      </w:r>
      <w:r w:rsidRPr="00D86861">
        <w:rPr>
          <w:rStyle w:val="StyleUnderline"/>
        </w:rPr>
        <w:t xml:space="preserve">officer in the Pacific puts it, “the </w:t>
      </w:r>
      <w:r w:rsidRPr="00E72372">
        <w:rPr>
          <w:rStyle w:val="StyleUnderline"/>
          <w:highlight w:val="green"/>
        </w:rPr>
        <w:t xml:space="preserve">TPP </w:t>
      </w:r>
      <w:r w:rsidRPr="00E72372">
        <w:rPr>
          <w:rStyle w:val="Emphasis"/>
          <w:highlight w:val="green"/>
        </w:rPr>
        <w:t>unites countries</w:t>
      </w:r>
      <w:r w:rsidRPr="00D86861">
        <w:rPr>
          <w:rStyle w:val="StyleUnderline"/>
        </w:rPr>
        <w:t xml:space="preserve"> that are </w:t>
      </w:r>
      <w:r w:rsidRPr="00E72372">
        <w:rPr>
          <w:rStyle w:val="Emphasis"/>
          <w:highlight w:val="green"/>
        </w:rPr>
        <w:t>committed to a trade</w:t>
      </w:r>
      <w:r w:rsidRPr="00D86861">
        <w:rPr>
          <w:rStyle w:val="Emphasis"/>
        </w:rPr>
        <w:t>-based future</w:t>
      </w:r>
      <w:r w:rsidRPr="00E82A43">
        <w:rPr>
          <w:rStyle w:val="Emphasis"/>
        </w:rPr>
        <w:t xml:space="preserve">, </w:t>
      </w:r>
      <w:r w:rsidRPr="00E72372">
        <w:rPr>
          <w:rStyle w:val="Emphasis"/>
          <w:highlight w:val="green"/>
        </w:rPr>
        <w:t>transparency and the rule of law</w:t>
      </w:r>
      <w:r w:rsidRPr="00E82A43">
        <w:rPr>
          <w:rStyle w:val="Emphasis"/>
        </w:rPr>
        <w:t>.</w:t>
      </w:r>
      <w:r w:rsidRPr="00D86861">
        <w:rPr>
          <w:rStyle w:val="StyleUnderline"/>
        </w:rPr>
        <w:t xml:space="preserve"> It is the </w:t>
      </w:r>
      <w:r w:rsidRPr="00D86861">
        <w:rPr>
          <w:rStyle w:val="Emphasis"/>
        </w:rPr>
        <w:t xml:space="preserve">model </w:t>
      </w:r>
      <w:r w:rsidRPr="00D86861">
        <w:rPr>
          <w:rStyle w:val="StyleUnderline"/>
        </w:rPr>
        <w:t>that the United States and Europe have advanced versus</w:t>
      </w:r>
      <w:r w:rsidRPr="00412169">
        <w:rPr>
          <w:sz w:val="14"/>
        </w:rPr>
        <w:t xml:space="preserve"> that advanced by </w:t>
      </w:r>
      <w:r w:rsidRPr="00D86861">
        <w:rPr>
          <w:rStyle w:val="StyleUnderline"/>
        </w:rPr>
        <w:t xml:space="preserve">China. It is an opportunity to </w:t>
      </w:r>
      <w:r w:rsidRPr="00D86861">
        <w:rPr>
          <w:rStyle w:val="Emphasis"/>
        </w:rPr>
        <w:t>move the arc of Chinese development,</w:t>
      </w:r>
      <w:r w:rsidRPr="00D86861">
        <w:rPr>
          <w:rStyle w:val="StyleUnderline"/>
        </w:rPr>
        <w:t xml:space="preserve"> or identify it as a non-participant.” </w:t>
      </w:r>
      <w:r w:rsidRPr="00412169">
        <w:rPr>
          <w:sz w:val="14"/>
        </w:rPr>
        <w:t xml:space="preserve">Yet when Mr Obama mentions TPP, he talks mostly about protecting American jobs rather than safeguarding America’s place in the world. </w:t>
      </w:r>
      <w:r w:rsidRPr="00D86861">
        <w:rPr>
          <w:rStyle w:val="StyleUnderline"/>
        </w:rPr>
        <w:t xml:space="preserve">The president has never fully </w:t>
      </w:r>
      <w:r w:rsidRPr="00D86861">
        <w:rPr>
          <w:rStyle w:val="Emphasis"/>
        </w:rPr>
        <w:t>put his back into forcing a congressional vote on TPA</w:t>
      </w:r>
      <w:r w:rsidRPr="00D86861">
        <w:rPr>
          <w:rStyle w:val="StyleUnderline"/>
        </w:rPr>
        <w:t xml:space="preserve">. There is </w:t>
      </w:r>
      <w:r w:rsidRPr="00D86861">
        <w:rPr>
          <w:rStyle w:val="Emphasis"/>
        </w:rPr>
        <w:t>still time</w:t>
      </w:r>
      <w:r w:rsidRPr="00D86861">
        <w:rPr>
          <w:rStyle w:val="StyleUnderline"/>
        </w:rPr>
        <w:t xml:space="preserve"> for him</w:t>
      </w:r>
      <w:r w:rsidRPr="00412169">
        <w:rPr>
          <w:sz w:val="14"/>
        </w:rPr>
        <w:t xml:space="preserve"> and Mr Abe to rescue the trade talks. </w:t>
      </w:r>
      <w:r w:rsidRPr="00D86861">
        <w:rPr>
          <w:rStyle w:val="StyleUnderline"/>
        </w:rPr>
        <w:t xml:space="preserve">But </w:t>
      </w:r>
      <w:r w:rsidRPr="00D86861">
        <w:rPr>
          <w:rStyle w:val="Emphasis"/>
        </w:rPr>
        <w:t>unless Mr Obama leads from the front, America’s own leadership in the Pacific will seem less convincing</w:t>
      </w:r>
      <w:r w:rsidRPr="00412169">
        <w:rPr>
          <w:sz w:val="14"/>
        </w:rPr>
        <w:t xml:space="preserve"> than he has repeatedly promised.</w:t>
      </w:r>
    </w:p>
    <w:p w:rsidR="00AD4221" w:rsidRPr="00412169" w:rsidRDefault="00AD4221" w:rsidP="00412169">
      <w:pPr>
        <w:pStyle w:val="NoSpacing"/>
        <w:rPr>
          <w:sz w:val="14"/>
        </w:rPr>
      </w:pPr>
    </w:p>
    <w:p w:rsidR="00AD4221" w:rsidRDefault="00AD4221" w:rsidP="00AD4221">
      <w:pPr>
        <w:pStyle w:val="Heading4"/>
      </w:pPr>
      <w:r w:rsidRPr="00CB3973">
        <w:t xml:space="preserve">Trade agreements are vital to the pivot---now is key and the risk of conflict is high </w:t>
      </w:r>
    </w:p>
    <w:p w:rsidR="00AD4221" w:rsidRPr="00CB3973" w:rsidRDefault="00AD4221" w:rsidP="00AD4221">
      <w:r>
        <w:t xml:space="preserve">Claude </w:t>
      </w:r>
      <w:r w:rsidRPr="00CB3973">
        <w:rPr>
          <w:rStyle w:val="Style13ptBold"/>
        </w:rPr>
        <w:t>Barfield 10/30</w:t>
      </w:r>
      <w:r>
        <w:t>/14, resident scholar at AEI, a former consultant to the office of the U.S. Trade Representative, researches international trade policy (including trade policy in China and East Asia), the World Trade Organization (WTO), intellectual property, and science and technology policy, “The Trans-Pacific Partnership and America’s Strategic Role in Asia,” http://www.insideronline.org/summary.cfm?id=23243</w:t>
      </w:r>
    </w:p>
    <w:p w:rsidR="00AD4221" w:rsidRPr="0085606B" w:rsidRDefault="00AD4221" w:rsidP="00AD4221">
      <w:pPr>
        <w:rPr>
          <w:b/>
          <w:u w:val="single"/>
        </w:rPr>
      </w:pPr>
      <w:r w:rsidRPr="00CB3973">
        <w:rPr>
          <w:sz w:val="16"/>
        </w:rPr>
        <w:t xml:space="preserve">Over the past several years, </w:t>
      </w:r>
      <w:r w:rsidRPr="00E72372">
        <w:rPr>
          <w:rStyle w:val="StyleUnderline"/>
          <w:highlight w:val="green"/>
        </w:rPr>
        <w:t>even as TPP</w:t>
      </w:r>
      <w:r w:rsidRPr="001E1324">
        <w:rPr>
          <w:rStyle w:val="StyleUnderline"/>
        </w:rPr>
        <w:t xml:space="preserve"> negotiations have deepened and </w:t>
      </w:r>
      <w:r w:rsidRPr="00E72372">
        <w:rPr>
          <w:rStyle w:val="StyleUnderline"/>
          <w:highlight w:val="green"/>
        </w:rPr>
        <w:t>moved toward an endpoint</w:t>
      </w:r>
      <w:r w:rsidRPr="00CB3973">
        <w:rPr>
          <w:sz w:val="16"/>
        </w:rPr>
        <w:t xml:space="preserve"> (whether successful or not), </w:t>
      </w:r>
      <w:r w:rsidRPr="00E72372">
        <w:rPr>
          <w:rStyle w:val="StyleUnderline"/>
          <w:highlight w:val="green"/>
        </w:rPr>
        <w:t>the</w:t>
      </w:r>
      <w:r w:rsidRPr="001E1324">
        <w:rPr>
          <w:rStyle w:val="StyleUnderline"/>
        </w:rPr>
        <w:t xml:space="preserve"> strategic and </w:t>
      </w:r>
      <w:r w:rsidRPr="00E72372">
        <w:rPr>
          <w:rStyle w:val="StyleUnderline"/>
          <w:highlight w:val="green"/>
        </w:rPr>
        <w:t>security situation in East Asia has become</w:t>
      </w:r>
      <w:r w:rsidRPr="001E1324">
        <w:rPr>
          <w:rStyle w:val="StyleUnderline"/>
        </w:rPr>
        <w:t xml:space="preserve"> ever </w:t>
      </w:r>
      <w:r w:rsidRPr="00E72372">
        <w:rPr>
          <w:rStyle w:val="StyleUnderline"/>
          <w:highlight w:val="green"/>
        </w:rPr>
        <w:t>more fraught</w:t>
      </w:r>
      <w:r w:rsidRPr="001E1324">
        <w:rPr>
          <w:rStyle w:val="StyleUnderline"/>
        </w:rPr>
        <w:t>.</w:t>
      </w:r>
      <w:r w:rsidRPr="00CB3973">
        <w:rPr>
          <w:sz w:val="16"/>
        </w:rPr>
        <w:t xml:space="preserve"> Further, as new challenges have arisen, </w:t>
      </w:r>
      <w:r w:rsidRPr="00E72372">
        <w:rPr>
          <w:rStyle w:val="StyleUnderline"/>
          <w:highlight w:val="green"/>
        </w:rPr>
        <w:t xml:space="preserve">there have been </w:t>
      </w:r>
      <w:r w:rsidRPr="00E72372">
        <w:rPr>
          <w:rStyle w:val="Emphasis"/>
          <w:highlight w:val="green"/>
        </w:rPr>
        <w:t>growing concerns</w:t>
      </w:r>
      <w:r w:rsidRPr="00E72372">
        <w:rPr>
          <w:rStyle w:val="StyleUnderline"/>
          <w:highlight w:val="green"/>
        </w:rPr>
        <w:t xml:space="preserve"> among allies</w:t>
      </w:r>
      <w:r w:rsidRPr="001E1324">
        <w:rPr>
          <w:rStyle w:val="StyleUnderline"/>
        </w:rPr>
        <w:t xml:space="preserve"> and trading partners </w:t>
      </w:r>
      <w:r w:rsidRPr="00E72372">
        <w:rPr>
          <w:rStyle w:val="StyleUnderline"/>
          <w:highlight w:val="green"/>
        </w:rPr>
        <w:t>regarding US</w:t>
      </w:r>
      <w:r w:rsidRPr="001E1324">
        <w:rPr>
          <w:rStyle w:val="StyleUnderline"/>
        </w:rPr>
        <w:t xml:space="preserve"> steadfastness and </w:t>
      </w:r>
      <w:r w:rsidRPr="00E72372">
        <w:rPr>
          <w:rStyle w:val="StyleUnderline"/>
          <w:highlight w:val="green"/>
        </w:rPr>
        <w:t>staying power in the region</w:t>
      </w:r>
      <w:r w:rsidRPr="001E1324">
        <w:rPr>
          <w:rStyle w:val="StyleUnderline"/>
        </w:rPr>
        <w:t>.</w:t>
      </w:r>
      <w:r>
        <w:rPr>
          <w:rStyle w:val="StyleUnderline"/>
        </w:rPr>
        <w:t xml:space="preserve"> </w:t>
      </w:r>
      <w:r w:rsidRPr="001E1324">
        <w:rPr>
          <w:rStyle w:val="StyleUnderline"/>
        </w:rPr>
        <w:t>These fears have stemmed from disparate sources.</w:t>
      </w:r>
      <w:r w:rsidRPr="00CB3973">
        <w:rPr>
          <w:sz w:val="16"/>
        </w:rPr>
        <w:t xml:space="preserve"> Despite the vow to “rebalance” US security forces toward the Asia Pacific, with 60 percent of US naval assets in the Pacific by 2020, </w:t>
      </w:r>
      <w:r w:rsidRPr="001E1324">
        <w:rPr>
          <w:rStyle w:val="StyleUnderline"/>
        </w:rPr>
        <w:t xml:space="preserve">Asian </w:t>
      </w:r>
      <w:r w:rsidRPr="00E72372">
        <w:rPr>
          <w:rStyle w:val="StyleUnderline"/>
          <w:highlight w:val="green"/>
        </w:rPr>
        <w:t>leaders are fully cognizant that this is 60 percent of a declining</w:t>
      </w:r>
      <w:r w:rsidRPr="001E1324">
        <w:rPr>
          <w:rStyle w:val="StyleUnderline"/>
        </w:rPr>
        <w:t xml:space="preserve"> US </w:t>
      </w:r>
      <w:r w:rsidRPr="00E72372">
        <w:rPr>
          <w:rStyle w:val="StyleUnderline"/>
          <w:highlight w:val="green"/>
        </w:rPr>
        <w:t>defense budget</w:t>
      </w:r>
      <w:r w:rsidRPr="001E1324">
        <w:rPr>
          <w:rStyle w:val="StyleUnderline"/>
        </w:rPr>
        <w:t>.</w:t>
      </w:r>
      <w:r w:rsidRPr="00CB3973">
        <w:rPr>
          <w:sz w:val="16"/>
        </w:rPr>
        <w:t xml:space="preserve"> They are also aware of the political stalemate that has often produced a paralysis in domestic policymaking. Beyond this reality, </w:t>
      </w:r>
      <w:r w:rsidRPr="001E1324">
        <w:rPr>
          <w:rStyle w:val="StyleUnderline"/>
        </w:rPr>
        <w:t>over the past yea</w:t>
      </w:r>
      <w:r w:rsidRPr="00CB3973">
        <w:rPr>
          <w:sz w:val="16"/>
        </w:rPr>
        <w:t xml:space="preserve">r—and certainly over the past few weeks and months, </w:t>
      </w:r>
      <w:r w:rsidRPr="00E72372">
        <w:rPr>
          <w:rStyle w:val="StyleUnderline"/>
          <w:highlight w:val="green"/>
        </w:rPr>
        <w:t>distractions</w:t>
      </w:r>
      <w:r w:rsidRPr="001E1324">
        <w:rPr>
          <w:rStyle w:val="StyleUnderline"/>
        </w:rPr>
        <w:t xml:space="preserve"> and crisis </w:t>
      </w:r>
      <w:r w:rsidRPr="00E72372">
        <w:rPr>
          <w:rStyle w:val="StyleUnderline"/>
          <w:highlight w:val="green"/>
        </w:rPr>
        <w:t>in other regions of the world</w:t>
      </w:r>
      <w:r w:rsidRPr="00CB3973">
        <w:rPr>
          <w:sz w:val="16"/>
        </w:rPr>
        <w:t>—the Ukraine and Russia, and at this writing direct military actions to counter ISIS in Iraq and Syria—</w:t>
      </w:r>
      <w:r w:rsidRPr="00E72372">
        <w:rPr>
          <w:rStyle w:val="StyleUnderline"/>
          <w:highlight w:val="green"/>
        </w:rPr>
        <w:t>have driven home the fact that US worldwide obligations can overwhelm its strategic regional goals in East Asia</w:t>
      </w:r>
      <w:r w:rsidRPr="001E1324">
        <w:rPr>
          <w:rStyle w:val="StyleUnderline"/>
        </w:rPr>
        <w:t>.</w:t>
      </w:r>
      <w:r>
        <w:rPr>
          <w:rStyle w:val="StyleUnderline"/>
        </w:rPr>
        <w:t xml:space="preserve"> </w:t>
      </w:r>
      <w:r w:rsidRPr="001E1324">
        <w:rPr>
          <w:rStyle w:val="StyleUnderline"/>
        </w:rPr>
        <w:t xml:space="preserve">Meanwhile, in East Asia itself recent, </w:t>
      </w:r>
      <w:r w:rsidRPr="00E72372">
        <w:rPr>
          <w:rStyle w:val="StyleUnderline"/>
          <w:highlight w:val="green"/>
        </w:rPr>
        <w:t>China’s challenges</w:t>
      </w:r>
      <w:r w:rsidRPr="001E1324">
        <w:rPr>
          <w:rStyle w:val="StyleUnderline"/>
        </w:rPr>
        <w:t xml:space="preserve"> to the existing order </w:t>
      </w:r>
      <w:r w:rsidRPr="00E72372">
        <w:rPr>
          <w:rStyle w:val="StyleUnderline"/>
          <w:highlight w:val="green"/>
        </w:rPr>
        <w:t>have risen sharply. Seemingly unconcerned about its political image and the contradictions to its</w:t>
      </w:r>
      <w:r w:rsidRPr="001E1324">
        <w:rPr>
          <w:rStyle w:val="StyleUnderline"/>
        </w:rPr>
        <w:t xml:space="preserve"> often proclaimed </w:t>
      </w:r>
      <w:r w:rsidRPr="00E72372">
        <w:rPr>
          <w:rStyle w:val="StyleUnderline"/>
          <w:highlight w:val="green"/>
        </w:rPr>
        <w:t>“peaceful rise,” Beijing has</w:t>
      </w:r>
      <w:r w:rsidRPr="001E1324">
        <w:rPr>
          <w:rStyle w:val="StyleUnderline"/>
        </w:rPr>
        <w:t xml:space="preserve"> picked or </w:t>
      </w:r>
      <w:r w:rsidRPr="00E72372">
        <w:rPr>
          <w:rStyle w:val="StyleUnderline"/>
          <w:highlight w:val="green"/>
        </w:rPr>
        <w:t>exacerbated quarrels with</w:t>
      </w:r>
      <w:r w:rsidRPr="001E1324">
        <w:rPr>
          <w:rStyle w:val="StyleUnderline"/>
        </w:rPr>
        <w:t xml:space="preserve"> a number of its East Asian </w:t>
      </w:r>
      <w:r w:rsidRPr="00E72372">
        <w:rPr>
          <w:rStyle w:val="StyleUnderline"/>
          <w:highlight w:val="green"/>
        </w:rPr>
        <w:t>neighbors</w:t>
      </w:r>
      <w:r w:rsidRPr="001E1324">
        <w:rPr>
          <w:rStyle w:val="StyleUnderline"/>
        </w:rPr>
        <w:t>.</w:t>
      </w:r>
      <w:r>
        <w:rPr>
          <w:rStyle w:val="StyleUnderline"/>
        </w:rPr>
        <w:t xml:space="preserve"> </w:t>
      </w:r>
      <w:r w:rsidRPr="001E1324">
        <w:rPr>
          <w:rStyle w:val="StyleUnderline"/>
        </w:rPr>
        <w:t>Many of these controversies</w:t>
      </w:r>
      <w:r w:rsidRPr="00CB3973">
        <w:rPr>
          <w:sz w:val="16"/>
        </w:rPr>
        <w:t xml:space="preserve">, with accompanying Chinese bullying tactics, </w:t>
      </w:r>
      <w:r w:rsidRPr="001E1324">
        <w:rPr>
          <w:rStyle w:val="StyleUnderline"/>
        </w:rPr>
        <w:t xml:space="preserve">have centered on disputed maritime borders and jurisdiction, including </w:t>
      </w:r>
      <w:r w:rsidRPr="00CB3973">
        <w:rPr>
          <w:sz w:val="16"/>
        </w:rPr>
        <w:t xml:space="preserve">jousting with Japan over </w:t>
      </w:r>
      <w:r w:rsidRPr="001E1324">
        <w:rPr>
          <w:rStyle w:val="StyleUnderline"/>
        </w:rPr>
        <w:t>the Senkakyu</w:t>
      </w:r>
      <w:r w:rsidRPr="00CB3973">
        <w:rPr>
          <w:sz w:val="16"/>
        </w:rPr>
        <w:t xml:space="preserve"> Islands in the East China Sea; with Vietnam over the Paracel Islands in the South China Sea; with the Philippines, Vietnam, </w:t>
      </w:r>
      <w:r w:rsidRPr="001E1324">
        <w:rPr>
          <w:rStyle w:val="StyleUnderline"/>
        </w:rPr>
        <w:t>and</w:t>
      </w:r>
      <w:r w:rsidRPr="00CB3973">
        <w:rPr>
          <w:sz w:val="16"/>
        </w:rPr>
        <w:t xml:space="preserve"> Malaysia over the </w:t>
      </w:r>
      <w:r w:rsidRPr="001E1324">
        <w:rPr>
          <w:rStyle w:val="StyleUnderline"/>
        </w:rPr>
        <w:t>Spratly Islands</w:t>
      </w:r>
      <w:r w:rsidRPr="00CB3973">
        <w:rPr>
          <w:sz w:val="16"/>
        </w:rPr>
        <w:t xml:space="preserve">; and with the Philippines over the Scarborough Shoal. In recent months, China has upped the ante by sending a semi-permanent oil rig into waters around the Paracel Islands. Throughout the period, </w:t>
      </w:r>
      <w:r w:rsidRPr="00CB3973">
        <w:rPr>
          <w:rStyle w:val="StyleUnderline"/>
        </w:rPr>
        <w:t xml:space="preserve">Beijing has adamantly refused to call a halt to development of the disputed maritime territories or to seriously enter into negotiations for a code of conduct or some form of joint development </w:t>
      </w:r>
      <w:r w:rsidRPr="00CB3973">
        <w:rPr>
          <w:sz w:val="16"/>
        </w:rPr>
        <w:t xml:space="preserve">of the disputed areas. Finally, </w:t>
      </w:r>
      <w:r w:rsidRPr="00E72372">
        <w:rPr>
          <w:rStyle w:val="StyleUnderline"/>
          <w:highlight w:val="green"/>
        </w:rPr>
        <w:t>with the unilateral declaration of an Air Defense</w:t>
      </w:r>
      <w:r w:rsidRPr="00CB3973">
        <w:rPr>
          <w:rStyle w:val="StyleUnderline"/>
        </w:rPr>
        <w:t xml:space="preserve"> Identification </w:t>
      </w:r>
      <w:r w:rsidRPr="00E72372">
        <w:rPr>
          <w:rStyle w:val="StyleUnderline"/>
          <w:highlight w:val="green"/>
        </w:rPr>
        <w:t>Zone</w:t>
      </w:r>
      <w:r w:rsidRPr="00CB3973">
        <w:rPr>
          <w:rStyle w:val="StyleUnderline"/>
        </w:rPr>
        <w:t xml:space="preserve"> in the East China Sea, </w:t>
      </w:r>
      <w:r w:rsidRPr="00E72372">
        <w:rPr>
          <w:rStyle w:val="Emphasis"/>
          <w:highlight w:val="green"/>
        </w:rPr>
        <w:t>the PRC has directly thrown down the gauntlet not only to its neighbors in Asia but also to the U</w:t>
      </w:r>
      <w:r w:rsidRPr="00CB3973">
        <w:rPr>
          <w:rStyle w:val="Emphasis"/>
        </w:rPr>
        <w:t xml:space="preserve">nited </w:t>
      </w:r>
      <w:r w:rsidRPr="00E72372">
        <w:rPr>
          <w:rStyle w:val="Emphasis"/>
          <w:highlight w:val="green"/>
        </w:rPr>
        <w:t>S</w:t>
      </w:r>
      <w:r w:rsidRPr="003F6877">
        <w:rPr>
          <w:rStyle w:val="Emphasis"/>
        </w:rPr>
        <w:t>t</w:t>
      </w:r>
      <w:r w:rsidRPr="00CB3973">
        <w:rPr>
          <w:rStyle w:val="Emphasis"/>
        </w:rPr>
        <w:t>ates</w:t>
      </w:r>
      <w:r w:rsidRPr="00CB3973">
        <w:rPr>
          <w:rStyle w:val="StyleUnderline"/>
        </w:rPr>
        <w:t xml:space="preserve"> and its long-standing defense of the doctrine of the freedom of the seas.</w:t>
      </w:r>
      <w:r w:rsidRPr="00CB3973">
        <w:rPr>
          <w:sz w:val="16"/>
        </w:rPr>
        <w:t xml:space="preserve"> The US has refused to recognize the Chinese ADZ and declined to notify Beijing of flights across the disputed area. The point of this brief diplomatic and security rundown is to underscore that, </w:t>
      </w:r>
      <w:r w:rsidRPr="00E72372">
        <w:rPr>
          <w:rStyle w:val="StyleUnderline"/>
          <w:highlight w:val="green"/>
        </w:rPr>
        <w:t>with the TPP as a</w:t>
      </w:r>
      <w:r w:rsidRPr="00CB3973">
        <w:rPr>
          <w:rStyle w:val="StyleUnderline"/>
        </w:rPr>
        <w:t xml:space="preserve"> central and most </w:t>
      </w:r>
      <w:r w:rsidRPr="00E72372">
        <w:rPr>
          <w:rStyle w:val="StyleUnderline"/>
          <w:highlight w:val="green"/>
        </w:rPr>
        <w:t xml:space="preserve">concrete symbol of the US “pivot” to Asia, </w:t>
      </w:r>
      <w:r w:rsidRPr="00E72372">
        <w:rPr>
          <w:rStyle w:val="Emphasis"/>
          <w:highlight w:val="green"/>
        </w:rPr>
        <w:t>the repercussions of a failure to carry the trade agreement to a successful juncture will ripple out well beyond economic consequences</w:t>
      </w:r>
      <w:r w:rsidRPr="00CB3973">
        <w:rPr>
          <w:rStyle w:val="Emphasis"/>
        </w:rPr>
        <w:t>.</w:t>
      </w:r>
      <w:r>
        <w:rPr>
          <w:rStyle w:val="Emphasis"/>
        </w:rPr>
        <w:t xml:space="preserve"> </w:t>
      </w:r>
      <w:r w:rsidRPr="00CB3973">
        <w:rPr>
          <w:rStyle w:val="StyleUnderline"/>
        </w:rPr>
        <w:t>Singapore and its leaders</w:t>
      </w:r>
      <w:r w:rsidRPr="00CB3973">
        <w:rPr>
          <w:sz w:val="16"/>
        </w:rPr>
        <w:t xml:space="preserve">, going back to Lee Kuan Yew, </w:t>
      </w:r>
      <w:r w:rsidRPr="00CB3973">
        <w:rPr>
          <w:rStyle w:val="StyleUnderline"/>
        </w:rPr>
        <w:t>have</w:t>
      </w:r>
      <w:r w:rsidRPr="00CB3973">
        <w:rPr>
          <w:sz w:val="16"/>
        </w:rPr>
        <w:t xml:space="preserve"> always </w:t>
      </w:r>
      <w:r w:rsidRPr="00CB3973">
        <w:rPr>
          <w:rStyle w:val="StyleUnderline"/>
        </w:rPr>
        <w:t>exhibited the most savvy and sophisticated understanding</w:t>
      </w:r>
      <w:r>
        <w:rPr>
          <w:rStyle w:val="StyleUnderline"/>
        </w:rPr>
        <w:t xml:space="preserve"> </w:t>
      </w:r>
      <w:r w:rsidRPr="00CB3973">
        <w:rPr>
          <w:rStyle w:val="StyleUnderline"/>
        </w:rPr>
        <w:t>of the US leadership role and the symbolic and concrete importance of the TPP in the East Asian firmament and order.</w:t>
      </w:r>
      <w:r w:rsidRPr="00CB3973">
        <w:rPr>
          <w:sz w:val="16"/>
        </w:rPr>
        <w:t xml:space="preserve"> This tradition was carried on several weeks ago, when Singapore Prime Minister Lee Hsien Loong, </w:t>
      </w:r>
      <w:r w:rsidRPr="00CB3973">
        <w:rPr>
          <w:sz w:val="16"/>
        </w:rPr>
        <w:lastRenderedPageBreak/>
        <w:t>warned of the consequences of TPP failure. He stated: “</w:t>
      </w:r>
      <w:r w:rsidRPr="00E72372">
        <w:rPr>
          <w:rStyle w:val="StyleUnderline"/>
          <w:highlight w:val="green"/>
        </w:rPr>
        <w:t>We have promised to conclude</w:t>
      </w:r>
      <w:r w:rsidRPr="00CB3973">
        <w:rPr>
          <w:rStyle w:val="StyleUnderline"/>
        </w:rPr>
        <w:t xml:space="preserve">…three years in a row, I think </w:t>
      </w:r>
      <w:r w:rsidRPr="00E72372">
        <w:rPr>
          <w:rStyle w:val="Emphasis"/>
          <w:highlight w:val="green"/>
        </w:rPr>
        <w:t>this is our last chance to fulfill our promise</w:t>
      </w:r>
      <w:r w:rsidRPr="00CB3973">
        <w:rPr>
          <w:rStyle w:val="StyleUnderline"/>
        </w:rPr>
        <w:t>…(or) face further delays of an indefinite nature</w:t>
      </w:r>
      <w:r w:rsidRPr="00CB3973">
        <w:rPr>
          <w:sz w:val="16"/>
        </w:rPr>
        <w:t xml:space="preserve">.” He further stressed that </w:t>
      </w:r>
      <w:r w:rsidRPr="00E72372">
        <w:rPr>
          <w:rStyle w:val="StyleUnderline"/>
          <w:highlight w:val="green"/>
        </w:rPr>
        <w:t>the</w:t>
      </w:r>
      <w:r w:rsidRPr="00CB3973">
        <w:rPr>
          <w:rStyle w:val="StyleUnderline"/>
        </w:rPr>
        <w:t xml:space="preserve"> US Asian </w:t>
      </w:r>
      <w:r w:rsidRPr="00E72372">
        <w:rPr>
          <w:rStyle w:val="StyleUnderline"/>
          <w:highlight w:val="green"/>
        </w:rPr>
        <w:t>pivot must have an economic</w:t>
      </w:r>
      <w:r w:rsidRPr="00CB3973">
        <w:rPr>
          <w:rStyle w:val="StyleUnderline"/>
        </w:rPr>
        <w:t xml:space="preserve"> as well as military component: “</w:t>
      </w:r>
      <w:r w:rsidRPr="00E72372">
        <w:rPr>
          <w:rStyle w:val="Emphasis"/>
          <w:highlight w:val="green"/>
        </w:rPr>
        <w:t>If you don’t finish TPP you just giving the game away (to China</w:t>
      </w:r>
      <w:r w:rsidRPr="00CB3973">
        <w:rPr>
          <w:rStyle w:val="Emphasis"/>
        </w:rPr>
        <w:t>)</w:t>
      </w:r>
      <w:r w:rsidRPr="00CB3973">
        <w:rPr>
          <w:rStyle w:val="StyleUnderline"/>
        </w:rPr>
        <w:t>…If you don’t promote trade what are you promoting?</w:t>
      </w:r>
      <w:r>
        <w:rPr>
          <w:rStyle w:val="StyleUnderline"/>
        </w:rPr>
        <w:t xml:space="preserve"> </w:t>
      </w:r>
      <w:r w:rsidRPr="00CB3973">
        <w:rPr>
          <w:rStyle w:val="StyleUnderline"/>
        </w:rPr>
        <w:t>What does it mean when you say you are a Pacific power?  That just does not make sense.”</w:t>
      </w:r>
    </w:p>
    <w:p w:rsidR="00AD4221" w:rsidRDefault="00AD4221" w:rsidP="00AD4221">
      <w:pPr>
        <w:pStyle w:val="Heading3"/>
      </w:pPr>
      <w:r>
        <w:t>Asia War Impact Calculus</w:t>
      </w:r>
    </w:p>
    <w:p w:rsidR="00AD4221" w:rsidRPr="003B0F6A" w:rsidRDefault="00AD4221" w:rsidP="00AD4221">
      <w:pPr>
        <w:pStyle w:val="Heading4"/>
      </w:pPr>
      <w:r>
        <w:t xml:space="preserve">Asia war is </w:t>
      </w:r>
      <w:r w:rsidR="00D61A90">
        <w:rPr>
          <w:u w:val="single"/>
        </w:rPr>
        <w:t>most probable</w:t>
      </w:r>
      <w:r>
        <w:t xml:space="preserve"> and </w:t>
      </w:r>
      <w:r>
        <w:rPr>
          <w:u w:val="single"/>
        </w:rPr>
        <w:t>population counts</w:t>
      </w:r>
      <w:r>
        <w:t xml:space="preserve"> make it the biggest impact</w:t>
      </w:r>
    </w:p>
    <w:p w:rsidR="00AD4221" w:rsidRDefault="00AD4221" w:rsidP="00AD4221">
      <w:r w:rsidRPr="00A23207">
        <w:rPr>
          <w:rStyle w:val="Style13ptBold"/>
        </w:rPr>
        <w:t>Mead 14</w:t>
      </w:r>
      <w:r>
        <w:t xml:space="preserve"> – Walter Russell Mead, Professor of Foreign Affairs and the Humanities at Bard College, “Obama in Asia”, The American Interest, 11-9, http://www.the-american-interest.com/2010/11/09/obama-in-asia/</w:t>
      </w:r>
    </w:p>
    <w:p w:rsidR="00AD4221" w:rsidRPr="00024B21" w:rsidRDefault="00AD4221" w:rsidP="00AD4221">
      <w:pPr>
        <w:rPr>
          <w:sz w:val="14"/>
        </w:rPr>
      </w:pPr>
      <w:r w:rsidRPr="00024B21">
        <w:rPr>
          <w:sz w:val="14"/>
        </w:rPr>
        <w:t xml:space="preserve">The decision to go to Asia is one that all thinking Americans can and should support regardless of either party or ideological affiliation. East and South </w:t>
      </w:r>
      <w:r w:rsidRPr="00E72372">
        <w:rPr>
          <w:rStyle w:val="StyleUnderline"/>
          <w:highlight w:val="green"/>
        </w:rPr>
        <w:t>Asia are</w:t>
      </w:r>
      <w:r w:rsidRPr="00A23207">
        <w:rPr>
          <w:rStyle w:val="StyleUnderline"/>
        </w:rPr>
        <w:t xml:space="preserve"> the places </w:t>
      </w:r>
      <w:r w:rsidRPr="00E72372">
        <w:rPr>
          <w:rStyle w:val="StyleUnderline"/>
          <w:highlight w:val="green"/>
        </w:rPr>
        <w:t>where the</w:t>
      </w:r>
      <w:r w:rsidRPr="00A23207">
        <w:rPr>
          <w:rStyle w:val="StyleUnderline"/>
        </w:rPr>
        <w:t xml:space="preserve"> 21st </w:t>
      </w:r>
      <w:r w:rsidRPr="00E72372">
        <w:rPr>
          <w:rStyle w:val="StyleUnderline"/>
          <w:highlight w:val="green"/>
        </w:rPr>
        <w:t>century</w:t>
      </w:r>
      <w:r w:rsidRPr="00024B21">
        <w:rPr>
          <w:sz w:val="14"/>
        </w:rPr>
        <w:t xml:space="preserve">, for better or for worse, </w:t>
      </w:r>
      <w:r w:rsidRPr="00E72372">
        <w:rPr>
          <w:rStyle w:val="StyleUnderline"/>
          <w:highlight w:val="green"/>
        </w:rPr>
        <w:t>will</w:t>
      </w:r>
      <w:r w:rsidRPr="00A23207">
        <w:rPr>
          <w:rStyle w:val="StyleUnderline"/>
        </w:rPr>
        <w:t xml:space="preserve"> most likely </w:t>
      </w:r>
      <w:r w:rsidRPr="00E72372">
        <w:rPr>
          <w:rStyle w:val="StyleUnderline"/>
          <w:highlight w:val="green"/>
        </w:rPr>
        <w:t>be shaped;</w:t>
      </w:r>
      <w:r w:rsidRPr="00A23207">
        <w:rPr>
          <w:rStyle w:val="StyleUnderline"/>
        </w:rPr>
        <w:t xml:space="preserve"> </w:t>
      </w:r>
      <w:r w:rsidRPr="00A23207">
        <w:rPr>
          <w:rStyle w:val="Emphasis"/>
        </w:rPr>
        <w:t xml:space="preserve">economic </w:t>
      </w:r>
      <w:r w:rsidRPr="00E72372">
        <w:rPr>
          <w:rStyle w:val="Emphasis"/>
          <w:highlight w:val="green"/>
        </w:rPr>
        <w:t>growth</w:t>
      </w:r>
      <w:r w:rsidRPr="00E72372">
        <w:rPr>
          <w:rStyle w:val="StyleUnderline"/>
          <w:highlight w:val="green"/>
        </w:rPr>
        <w:t xml:space="preserve">, </w:t>
      </w:r>
      <w:r w:rsidRPr="00E72372">
        <w:rPr>
          <w:rStyle w:val="Emphasis"/>
          <w:highlight w:val="green"/>
        </w:rPr>
        <w:t>environment</w:t>
      </w:r>
      <w:r w:rsidRPr="00A23207">
        <w:rPr>
          <w:rStyle w:val="Emphasis"/>
        </w:rPr>
        <w:t>al progress</w:t>
      </w:r>
      <w:r w:rsidRPr="00A23207">
        <w:rPr>
          <w:rStyle w:val="StyleUnderline"/>
        </w:rPr>
        <w:t xml:space="preserve">, the destiny of </w:t>
      </w:r>
      <w:r w:rsidRPr="00E72372">
        <w:rPr>
          <w:rStyle w:val="Emphasis"/>
          <w:highlight w:val="green"/>
        </w:rPr>
        <w:t>democracy</w:t>
      </w:r>
      <w:r w:rsidRPr="00E72372">
        <w:rPr>
          <w:rStyle w:val="StyleUnderline"/>
          <w:highlight w:val="green"/>
        </w:rPr>
        <w:t xml:space="preserve"> and</w:t>
      </w:r>
      <w:r w:rsidRPr="00A23207">
        <w:rPr>
          <w:rStyle w:val="StyleUnderline"/>
        </w:rPr>
        <w:t xml:space="preserve"> success against </w:t>
      </w:r>
      <w:r w:rsidRPr="00E72372">
        <w:rPr>
          <w:rStyle w:val="Emphasis"/>
          <w:highlight w:val="green"/>
        </w:rPr>
        <w:t>terror</w:t>
      </w:r>
      <w:r w:rsidRPr="00A23207">
        <w:rPr>
          <w:rStyle w:val="StyleUnderline"/>
        </w:rPr>
        <w:t xml:space="preserve"> are all at stake here</w:t>
      </w:r>
      <w:r w:rsidRPr="00024B21">
        <w:rPr>
          <w:sz w:val="14"/>
        </w:rPr>
        <w:t xml:space="preserve">. American objectives in this region are clear. While convincing China that its best interests are not served by a rash, Kaiser Wilhelm-like dash for supremacy in the region, the US does not want either to isolate or contain China. We want a strong, rich, open and free China in an Asia that is also strong, rich, open and free. Our destiny is inextricably linked with Asia’s; </w:t>
      </w:r>
      <w:r w:rsidRPr="00A23207">
        <w:rPr>
          <w:rStyle w:val="StyleUnderline"/>
        </w:rPr>
        <w:t>Asian success will make America stronger, richer and more secure.</w:t>
      </w:r>
      <w:r>
        <w:rPr>
          <w:rStyle w:val="StyleUnderline"/>
        </w:rPr>
        <w:t xml:space="preserve"> </w:t>
      </w:r>
      <w:r w:rsidRPr="00E72372">
        <w:rPr>
          <w:rStyle w:val="StyleUnderline"/>
          <w:highlight w:val="green"/>
        </w:rPr>
        <w:t>Asia’s failures</w:t>
      </w:r>
      <w:r w:rsidRPr="00A23207">
        <w:rPr>
          <w:rStyle w:val="StyleUnderline"/>
        </w:rPr>
        <w:t xml:space="preserve"> will </w:t>
      </w:r>
      <w:r w:rsidRPr="00E72372">
        <w:rPr>
          <w:rStyle w:val="StyleUnderline"/>
          <w:highlight w:val="green"/>
        </w:rPr>
        <w:t>reverberate</w:t>
      </w:r>
      <w:r w:rsidRPr="00A23207">
        <w:rPr>
          <w:rStyle w:val="StyleUnderline"/>
        </w:rPr>
        <w:t xml:space="preserve"> over here, </w:t>
      </w:r>
      <w:r w:rsidRPr="00E72372">
        <w:rPr>
          <w:rStyle w:val="Emphasis"/>
          <w:highlight w:val="green"/>
        </w:rPr>
        <w:t>threatening</w:t>
      </w:r>
      <w:r w:rsidRPr="00024B21">
        <w:rPr>
          <w:sz w:val="14"/>
        </w:rPr>
        <w:t xml:space="preserve"> our prosperity, our security and perhaps even our </w:t>
      </w:r>
      <w:r w:rsidRPr="00E72372">
        <w:rPr>
          <w:rStyle w:val="Emphasis"/>
          <w:highlight w:val="green"/>
        </w:rPr>
        <w:t>survival</w:t>
      </w:r>
      <w:r w:rsidRPr="00024B21">
        <w:rPr>
          <w:sz w:val="14"/>
        </w:rPr>
        <w:t xml:space="preserve">. </w:t>
      </w:r>
      <w:r w:rsidRPr="00E72372">
        <w:rPr>
          <w:rStyle w:val="StyleUnderline"/>
          <w:highlight w:val="green"/>
        </w:rPr>
        <w:t>The</w:t>
      </w:r>
      <w:r w:rsidRPr="00A23207">
        <w:rPr>
          <w:rStyle w:val="StyleUnderline"/>
        </w:rPr>
        <w:t xml:space="preserve"> world’s two </w:t>
      </w:r>
      <w:r w:rsidRPr="00E72372">
        <w:rPr>
          <w:rStyle w:val="Emphasis"/>
          <w:highlight w:val="green"/>
        </w:rPr>
        <w:t>most</w:t>
      </w:r>
      <w:r w:rsidRPr="00A23207">
        <w:rPr>
          <w:rStyle w:val="Emphasis"/>
        </w:rPr>
        <w:t xml:space="preserve"> mutually </w:t>
      </w:r>
      <w:r w:rsidRPr="00E72372">
        <w:rPr>
          <w:rStyle w:val="Emphasis"/>
          <w:highlight w:val="green"/>
        </w:rPr>
        <w:t>hostile nuclear states</w:t>
      </w:r>
      <w:r w:rsidRPr="00E72372">
        <w:rPr>
          <w:rStyle w:val="StyleUnderline"/>
          <w:highlight w:val="green"/>
        </w:rPr>
        <w:t>, India</w:t>
      </w:r>
      <w:r w:rsidRPr="00A23207">
        <w:rPr>
          <w:rStyle w:val="StyleUnderline"/>
        </w:rPr>
        <w:t xml:space="preserve"> and </w:t>
      </w:r>
      <w:r w:rsidRPr="00E72372">
        <w:rPr>
          <w:rStyle w:val="StyleUnderline"/>
          <w:highlight w:val="green"/>
        </w:rPr>
        <w:t>Pakistan</w:t>
      </w:r>
      <w:r w:rsidRPr="00A23207">
        <w:rPr>
          <w:rStyle w:val="StyleUnderline"/>
        </w:rPr>
        <w:t>, are in Asia.</w:t>
      </w:r>
      <w:r>
        <w:rPr>
          <w:rStyle w:val="StyleUnderline"/>
        </w:rPr>
        <w:t xml:space="preserve"> </w:t>
      </w:r>
      <w:r w:rsidRPr="00A23207">
        <w:rPr>
          <w:rStyle w:val="StyleUnderline"/>
        </w:rPr>
        <w:t xml:space="preserve">The two states most likely to </w:t>
      </w:r>
      <w:r w:rsidRPr="00A23207">
        <w:rPr>
          <w:rStyle w:val="Emphasis"/>
        </w:rPr>
        <w:t>threaten others with nukes</w:t>
      </w:r>
      <w:r w:rsidRPr="00A23207">
        <w:rPr>
          <w:rStyle w:val="StyleUnderline"/>
        </w:rPr>
        <w:t xml:space="preserve">, </w:t>
      </w:r>
      <w:r w:rsidRPr="00E72372">
        <w:rPr>
          <w:rStyle w:val="Emphasis"/>
          <w:highlight w:val="green"/>
        </w:rPr>
        <w:t>North Korea</w:t>
      </w:r>
      <w:r w:rsidRPr="00E72372">
        <w:rPr>
          <w:rStyle w:val="StyleUnderline"/>
          <w:highlight w:val="green"/>
        </w:rPr>
        <w:t xml:space="preserve"> and</w:t>
      </w:r>
      <w:r w:rsidRPr="00A23207">
        <w:rPr>
          <w:rStyle w:val="StyleUnderline"/>
        </w:rPr>
        <w:t xml:space="preserve"> aspiring rogue nuclear power </w:t>
      </w:r>
      <w:r w:rsidRPr="00E72372">
        <w:rPr>
          <w:rStyle w:val="Emphasis"/>
          <w:highlight w:val="green"/>
        </w:rPr>
        <w:t>Iran</w:t>
      </w:r>
      <w:r w:rsidRPr="00A23207">
        <w:rPr>
          <w:rStyle w:val="StyleUnderline"/>
        </w:rPr>
        <w:t>, are there.</w:t>
      </w:r>
      <w:r>
        <w:rPr>
          <w:rStyle w:val="StyleUnderline"/>
        </w:rPr>
        <w:t xml:space="preserve"> </w:t>
      </w:r>
      <w:r w:rsidRPr="00A23207">
        <w:rPr>
          <w:rStyle w:val="StyleUnderline"/>
        </w:rPr>
        <w:t xml:space="preserve">The two </w:t>
      </w:r>
      <w:r w:rsidRPr="00E72372">
        <w:rPr>
          <w:rStyle w:val="StyleUnderline"/>
          <w:highlight w:val="green"/>
        </w:rPr>
        <w:t xml:space="preserve">superpowers with a </w:t>
      </w:r>
      <w:r w:rsidRPr="00E72372">
        <w:rPr>
          <w:rStyle w:val="Emphasis"/>
          <w:highlight w:val="green"/>
        </w:rPr>
        <w:t>billion</w:t>
      </w:r>
      <w:r w:rsidRPr="00A23207">
        <w:rPr>
          <w:rStyle w:val="Emphasis"/>
        </w:rPr>
        <w:t xml:space="preserve"> plus </w:t>
      </w:r>
      <w:r w:rsidRPr="00E72372">
        <w:rPr>
          <w:rStyle w:val="Emphasis"/>
          <w:highlight w:val="green"/>
        </w:rPr>
        <w:t>people</w:t>
      </w:r>
      <w:r w:rsidRPr="00A23207">
        <w:rPr>
          <w:rStyle w:val="StyleUnderline"/>
        </w:rPr>
        <w:t xml:space="preserve"> are in Asia as well.</w:t>
      </w:r>
      <w:r>
        <w:rPr>
          <w:rStyle w:val="StyleUnderline"/>
        </w:rPr>
        <w:t xml:space="preserve"> </w:t>
      </w:r>
      <w:r w:rsidRPr="00A23207">
        <w:rPr>
          <w:rStyle w:val="StyleUnderline"/>
        </w:rPr>
        <w:t>This is where the world’s fastest growing economies are.</w:t>
      </w:r>
      <w:r>
        <w:rPr>
          <w:rStyle w:val="StyleUnderline"/>
        </w:rPr>
        <w:t xml:space="preserve"> </w:t>
      </w:r>
      <w:r w:rsidRPr="00A23207">
        <w:rPr>
          <w:rStyle w:val="StyleUnderline"/>
        </w:rPr>
        <w:t>It is where the worst environmental problems exist</w:t>
      </w:r>
      <w:r w:rsidRPr="00024B21">
        <w:rPr>
          <w:sz w:val="14"/>
        </w:rPr>
        <w:t xml:space="preserve">. It is the home of the world’s largest democracy, the world’s most populous Islamic country (Indonesia — which is also among the most democratic and pluralistic of Islamic countries), and the world’s most rapidly rising non-democratic power as well. </w:t>
      </w:r>
      <w:r w:rsidRPr="00A23207">
        <w:rPr>
          <w:rStyle w:val="StyleUnderline"/>
        </w:rPr>
        <w:t xml:space="preserve">Asia holds more oil resources than any other continent; the world’s </w:t>
      </w:r>
      <w:r w:rsidRPr="00E72372">
        <w:rPr>
          <w:rStyle w:val="Emphasis"/>
          <w:highlight w:val="green"/>
        </w:rPr>
        <w:t>most important and</w:t>
      </w:r>
      <w:r w:rsidRPr="00A23207">
        <w:rPr>
          <w:rStyle w:val="Emphasis"/>
        </w:rPr>
        <w:t xml:space="preserve"> most </w:t>
      </w:r>
      <w:r w:rsidRPr="00E72372">
        <w:rPr>
          <w:rStyle w:val="Emphasis"/>
          <w:highlight w:val="green"/>
        </w:rPr>
        <w:t>threatened trade routes</w:t>
      </w:r>
      <w:r w:rsidRPr="00A23207">
        <w:rPr>
          <w:rStyle w:val="StyleUnderline"/>
        </w:rPr>
        <w:t xml:space="preserve"> lie off its shores.</w:t>
      </w:r>
      <w:r>
        <w:rPr>
          <w:rStyle w:val="StyleUnderline"/>
        </w:rPr>
        <w:t xml:space="preserve"> </w:t>
      </w:r>
      <w:r w:rsidRPr="00A23207">
        <w:rPr>
          <w:rStyle w:val="StyleUnderline"/>
        </w:rPr>
        <w:t>East</w:t>
      </w:r>
      <w:r w:rsidRPr="00024B21">
        <w:rPr>
          <w:sz w:val="14"/>
        </w:rPr>
        <w:t xml:space="preserve"> Asia, </w:t>
      </w:r>
      <w:r w:rsidRPr="00A23207">
        <w:rPr>
          <w:rStyle w:val="StyleUnderline"/>
        </w:rPr>
        <w:t>South</w:t>
      </w:r>
      <w:r w:rsidRPr="00024B21">
        <w:rPr>
          <w:sz w:val="14"/>
        </w:rPr>
        <w:t xml:space="preserve"> Asia, </w:t>
      </w:r>
      <w:r w:rsidRPr="00A23207">
        <w:rPr>
          <w:rStyle w:val="StyleUnderline"/>
        </w:rPr>
        <w:t>Central</w:t>
      </w:r>
      <w:r w:rsidRPr="00024B21">
        <w:rPr>
          <w:sz w:val="14"/>
        </w:rPr>
        <w:t xml:space="preserve"> Asia (where American and NATO forces are fighting the Taliban) </w:t>
      </w:r>
      <w:r w:rsidRPr="00A23207">
        <w:rPr>
          <w:rStyle w:val="StyleUnderline"/>
        </w:rPr>
        <w:t>and West Asia</w:t>
      </w:r>
      <w:r w:rsidRPr="00024B21">
        <w:rPr>
          <w:sz w:val="14"/>
        </w:rPr>
        <w:t xml:space="preserve"> (home among others to Saudi Arabia, Israel, Turkey and Iraq) </w:t>
      </w:r>
      <w:r w:rsidRPr="00A23207">
        <w:rPr>
          <w:rStyle w:val="StyleUnderline"/>
        </w:rPr>
        <w:t>are the theaters in the world today that most directly engage America’s vital interests and where our armed forces are most directly involved.</w:t>
      </w:r>
      <w:r>
        <w:rPr>
          <w:rStyle w:val="StyleUnderline"/>
        </w:rPr>
        <w:t xml:space="preserve"> </w:t>
      </w:r>
      <w:r w:rsidRPr="00A23207">
        <w:rPr>
          <w:rStyle w:val="StyleUnderline"/>
        </w:rPr>
        <w:t xml:space="preserve">The world’s </w:t>
      </w:r>
      <w:r w:rsidRPr="00E72372">
        <w:rPr>
          <w:rStyle w:val="Emphasis"/>
          <w:highlight w:val="green"/>
        </w:rPr>
        <w:t>most explosive territorial disputes</w:t>
      </w:r>
      <w:r w:rsidRPr="00E72372">
        <w:rPr>
          <w:rStyle w:val="StyleUnderline"/>
          <w:highlight w:val="green"/>
        </w:rPr>
        <w:t xml:space="preserve"> are in Asia</w:t>
      </w:r>
      <w:r w:rsidRPr="00A23207">
        <w:rPr>
          <w:rStyle w:val="StyleUnderline"/>
        </w:rPr>
        <w:t xml:space="preserve"> as well, with islands</w:t>
      </w:r>
      <w:r w:rsidRPr="00024B21">
        <w:rPr>
          <w:sz w:val="14"/>
        </w:rPr>
        <w:t xml:space="preserve"> (and the surrounding mineral and fishery resources) b</w:t>
      </w:r>
      <w:r w:rsidRPr="00A23207">
        <w:rPr>
          <w:rStyle w:val="StyleUnderline"/>
        </w:rPr>
        <w:t>itterly disputed between countries like Russia, the two Koreas, Japan, China</w:t>
      </w:r>
      <w:r w:rsidRPr="00024B21">
        <w:rPr>
          <w:sz w:val="14"/>
        </w:rPr>
        <w:t xml:space="preserve"> (both from Beijing and Taipei), </w:t>
      </w:r>
      <w:r w:rsidRPr="00A23207">
        <w:rPr>
          <w:rStyle w:val="StyleUnderline"/>
        </w:rPr>
        <w:t>and Vietnam</w:t>
      </w:r>
      <w:r w:rsidRPr="00024B21">
        <w:rPr>
          <w:sz w:val="14"/>
        </w:rPr>
        <w:t xml:space="preserve">. From the streets of Jerusalem to the beaches of Taiwan the world’s most intractable political problems are found on the Asian landmass and its surrounding seas. Whether you view the world </w:t>
      </w:r>
      <w:r w:rsidRPr="00E72372">
        <w:rPr>
          <w:rStyle w:val="StyleUnderline"/>
          <w:highlight w:val="green"/>
        </w:rPr>
        <w:t xml:space="preserve">in terms of </w:t>
      </w:r>
      <w:r w:rsidRPr="00E72372">
        <w:rPr>
          <w:rStyle w:val="Emphasis"/>
          <w:highlight w:val="green"/>
        </w:rPr>
        <w:t>geopolitical security</w:t>
      </w:r>
      <w:r w:rsidRPr="00024B21">
        <w:rPr>
          <w:sz w:val="14"/>
        </w:rPr>
        <w:t xml:space="preserve">, environmental sustainability, economic growth or the march of democracy, </w:t>
      </w:r>
      <w:r w:rsidRPr="00E72372">
        <w:rPr>
          <w:rStyle w:val="StyleUnderline"/>
          <w:highlight w:val="green"/>
        </w:rPr>
        <w:t>Asia is</w:t>
      </w:r>
      <w:r w:rsidRPr="002578CD">
        <w:rPr>
          <w:rStyle w:val="StyleUnderline"/>
        </w:rPr>
        <w:t xml:space="preserve"> at </w:t>
      </w:r>
      <w:r w:rsidRPr="00E72372">
        <w:rPr>
          <w:rStyle w:val="StyleUnderline"/>
          <w:highlight w:val="green"/>
        </w:rPr>
        <w:t xml:space="preserve">the </w:t>
      </w:r>
      <w:r w:rsidRPr="00E72372">
        <w:rPr>
          <w:rStyle w:val="Emphasis"/>
          <w:highlight w:val="green"/>
        </w:rPr>
        <w:t>center of</w:t>
      </w:r>
      <w:r w:rsidRPr="00A23207">
        <w:rPr>
          <w:rStyle w:val="Emphasis"/>
        </w:rPr>
        <w:t xml:space="preserve"> your </w:t>
      </w:r>
      <w:r w:rsidRPr="00E72372">
        <w:rPr>
          <w:rStyle w:val="Emphasis"/>
          <w:highlight w:val="green"/>
        </w:rPr>
        <w:t>concerns</w:t>
      </w:r>
      <w:r w:rsidRPr="00024B21">
        <w:rPr>
          <w:sz w:val="14"/>
        </w:rPr>
        <w:t>.  That is the overwhelming reality of world politics today, and that reality is what President Obama’s trip is intended to address.</w:t>
      </w:r>
    </w:p>
    <w:p w:rsidR="00AD4221" w:rsidRPr="005271FD" w:rsidRDefault="00AD4221" w:rsidP="00AD4221">
      <w:pPr>
        <w:pStyle w:val="Heading4"/>
      </w:pPr>
      <w:r w:rsidRPr="005271FD">
        <w:t xml:space="preserve">U.S. </w:t>
      </w:r>
      <w:r>
        <w:t>heg in Asia prevents a massive great power nuclear war</w:t>
      </w:r>
    </w:p>
    <w:p w:rsidR="00AD4221" w:rsidRPr="00337325" w:rsidRDefault="00AD4221" w:rsidP="00AD4221">
      <w:r w:rsidRPr="00D20B47">
        <w:rPr>
          <w:rStyle w:val="Style13ptBold"/>
        </w:rPr>
        <w:t>Walton 7</w:t>
      </w:r>
      <w:r>
        <w:t xml:space="preserve"> – </w:t>
      </w:r>
      <w:r w:rsidRPr="00337325">
        <w:t>C. Dale Walton, Lecturer in International Relations and Strategic Studies at the University of Reading, 2007, Geopolitics and the Great Powers in the 21st Century, p. 49</w:t>
      </w:r>
    </w:p>
    <w:p w:rsidR="00AD4221" w:rsidRPr="00D20B47" w:rsidRDefault="00AD4221" w:rsidP="00AD4221">
      <w:pPr>
        <w:pStyle w:val="card"/>
        <w:ind w:left="0"/>
        <w:rPr>
          <w:sz w:val="14"/>
        </w:rPr>
      </w:pPr>
      <w:r w:rsidRPr="00D20B47">
        <w:rPr>
          <w:sz w:val="14"/>
        </w:rPr>
        <w:t xml:space="preserve">Obviously, </w:t>
      </w:r>
      <w:r w:rsidRPr="00E72372">
        <w:rPr>
          <w:highlight w:val="green"/>
          <w:u w:val="single"/>
        </w:rPr>
        <w:t>it is of vital importance</w:t>
      </w:r>
      <w:r w:rsidRPr="00D20B47">
        <w:rPr>
          <w:u w:val="single"/>
        </w:rPr>
        <w:t xml:space="preserve"> to the U</w:t>
      </w:r>
      <w:r w:rsidRPr="00D20B47">
        <w:rPr>
          <w:sz w:val="14"/>
        </w:rPr>
        <w:t xml:space="preserve">nited </w:t>
      </w:r>
      <w:r w:rsidRPr="00D20B47">
        <w:rPr>
          <w:u w:val="single"/>
        </w:rPr>
        <w:t>S</w:t>
      </w:r>
      <w:r w:rsidRPr="00D20B47">
        <w:rPr>
          <w:sz w:val="14"/>
        </w:rPr>
        <w:t xml:space="preserve">tates </w:t>
      </w:r>
      <w:r w:rsidRPr="00E72372">
        <w:rPr>
          <w:highlight w:val="green"/>
          <w:u w:val="single"/>
        </w:rPr>
        <w:t>that the PRC does not become the hegemon of Eastern Eurasia</w:t>
      </w:r>
      <w:r w:rsidRPr="00D20B47">
        <w:rPr>
          <w:sz w:val="14"/>
        </w:rPr>
        <w:t xml:space="preserve">. As noted above, however, regardless of what Washington does, China's success in such an endeavor is not as easily attainable as pessimists might assume. The PRC appears to be on track to be a very great power indeed, but geopolitical conditions are not favorable for any Chinese effort to establish sole hegemony; a robust multipolar system should suffice to keep China in check, even with only minimal American intervention in local squabbles. </w:t>
      </w:r>
      <w:r w:rsidRPr="00B9015C">
        <w:rPr>
          <w:u w:val="single"/>
        </w:rPr>
        <w:t>The</w:t>
      </w:r>
      <w:r w:rsidRPr="00D20B47">
        <w:rPr>
          <w:sz w:val="14"/>
        </w:rPr>
        <w:t xml:space="preserve"> more worrisome </w:t>
      </w:r>
      <w:r w:rsidRPr="00B9015C">
        <w:rPr>
          <w:u w:val="single"/>
        </w:rPr>
        <w:t xml:space="preserve">danger is that </w:t>
      </w:r>
      <w:r w:rsidRPr="00E72372">
        <w:rPr>
          <w:highlight w:val="green"/>
          <w:u w:val="single"/>
        </w:rPr>
        <w:t>Beijing will cooperate with a great power partner</w:t>
      </w:r>
      <w:r w:rsidRPr="00B9015C">
        <w:rPr>
          <w:u w:val="single"/>
        </w:rPr>
        <w:t xml:space="preserve">, establishing </w:t>
      </w:r>
      <w:r w:rsidRPr="00E72372">
        <w:rPr>
          <w:highlight w:val="green"/>
          <w:u w:val="single"/>
        </w:rPr>
        <w:t>a</w:t>
      </w:r>
      <w:r w:rsidRPr="00D20B47">
        <w:rPr>
          <w:u w:val="single"/>
        </w:rPr>
        <w:t xml:space="preserve"> very </w:t>
      </w:r>
      <w:r w:rsidRPr="00E72372">
        <w:rPr>
          <w:highlight w:val="green"/>
          <w:u w:val="single"/>
        </w:rPr>
        <w:t xml:space="preserve">muscular axis. </w:t>
      </w:r>
      <w:r w:rsidRPr="00B9015C">
        <w:rPr>
          <w:u w:val="single"/>
        </w:rPr>
        <w:t>Such</w:t>
      </w:r>
      <w:r w:rsidRPr="00D20B47">
        <w:rPr>
          <w:u w:val="single"/>
        </w:rPr>
        <w:t xml:space="preserve"> an entity </w:t>
      </w:r>
      <w:r w:rsidRPr="00E72372">
        <w:rPr>
          <w:highlight w:val="green"/>
          <w:u w:val="single"/>
        </w:rPr>
        <w:t xml:space="preserve">would present a critical </w:t>
      </w:r>
      <w:r w:rsidRPr="00B9015C">
        <w:rPr>
          <w:u w:val="single"/>
        </w:rPr>
        <w:t>danger to the balance of power</w:t>
      </w:r>
      <w:r w:rsidRPr="00D20B47">
        <w:rPr>
          <w:sz w:val="14"/>
        </w:rPr>
        <w:t xml:space="preserve">, thus both </w:t>
      </w:r>
      <w:r w:rsidRPr="00E72372">
        <w:rPr>
          <w:highlight w:val="green"/>
          <w:u w:val="single"/>
        </w:rPr>
        <w:t>necessitating</w:t>
      </w:r>
      <w:r w:rsidRPr="00D20B47">
        <w:rPr>
          <w:u w:val="single"/>
        </w:rPr>
        <w:t xml:space="preserve"> very </w:t>
      </w:r>
      <w:r w:rsidRPr="00E72372">
        <w:rPr>
          <w:b/>
          <w:highlight w:val="green"/>
          <w:u w:val="single"/>
        </w:rPr>
        <w:t>active American intervention</w:t>
      </w:r>
      <w:r w:rsidRPr="00D20B47">
        <w:rPr>
          <w:u w:val="single"/>
        </w:rPr>
        <w:t xml:space="preserve"> in Eastern Eurasia </w:t>
      </w:r>
      <w:r w:rsidRPr="00E72372">
        <w:rPr>
          <w:highlight w:val="green"/>
          <w:u w:val="single"/>
        </w:rPr>
        <w:t xml:space="preserve">and </w:t>
      </w:r>
      <w:r w:rsidRPr="00E72372">
        <w:rPr>
          <w:b/>
          <w:highlight w:val="green"/>
          <w:u w:val="single"/>
        </w:rPr>
        <w:t>creating the</w:t>
      </w:r>
      <w:r w:rsidRPr="00D20B47">
        <w:rPr>
          <w:sz w:val="14"/>
        </w:rPr>
        <w:t xml:space="preserve"> underlying </w:t>
      </w:r>
      <w:r w:rsidRPr="00E72372">
        <w:rPr>
          <w:b/>
          <w:highlight w:val="green"/>
          <w:u w:val="single"/>
        </w:rPr>
        <w:t>conditions for a massive</w:t>
      </w:r>
      <w:r w:rsidRPr="00D20B47">
        <w:rPr>
          <w:sz w:val="14"/>
        </w:rPr>
        <w:t xml:space="preserve">, and probably </w:t>
      </w:r>
      <w:r w:rsidRPr="00E72372">
        <w:rPr>
          <w:b/>
          <w:highlight w:val="green"/>
          <w:u w:val="single"/>
        </w:rPr>
        <w:t>nuclear, great power war</w:t>
      </w:r>
      <w:r w:rsidRPr="00D20B47">
        <w:rPr>
          <w:sz w:val="14"/>
        </w:rPr>
        <w:t>. Absent such a "super-threat," however, the demands on American leaders will be far more subtle: creating the conditions for Washington's gentle decline from playing the role of unipolar quasi-hegemon to being "merely" the greatest of the world's powers, while aiding in the creation of a healthy multipolar system that is not marked by close great power alliances.</w:t>
      </w:r>
    </w:p>
    <w:p w:rsidR="00AD4221" w:rsidRPr="00743717" w:rsidRDefault="00AD4221" w:rsidP="00AD4221">
      <w:pPr>
        <w:pStyle w:val="Heading4"/>
      </w:pPr>
      <w:r>
        <w:t xml:space="preserve">Loss of Asian regional hegemony is the </w:t>
      </w:r>
      <w:r>
        <w:rPr>
          <w:u w:val="single"/>
        </w:rPr>
        <w:t>only</w:t>
      </w:r>
      <w:r>
        <w:t xml:space="preserve"> existential risk---their wars pale in comparison  </w:t>
      </w:r>
    </w:p>
    <w:p w:rsidR="00AD4221" w:rsidRDefault="00AD4221" w:rsidP="00AD4221">
      <w:r w:rsidRPr="006E67E6">
        <w:rPr>
          <w:rStyle w:val="Style13ptBold"/>
        </w:rPr>
        <w:t>Layne 7</w:t>
      </w:r>
      <w:r>
        <w:t xml:space="preserve"> – Christopher Layne, associate professor of International Affairs at the Bush School of Government and Public Service at Texas A&amp;M University, Fall 2007, “Who Lost Iraq and Why It Matters: The Case for Offshore Balancing,” online: http://www.worldpolicy.org/blog/who-lost-iraq-and-why-it-matters-case-offshore-balancing</w:t>
      </w:r>
    </w:p>
    <w:p w:rsidR="00AD4221" w:rsidRDefault="00AD4221" w:rsidP="00AD4221">
      <w:pPr>
        <w:pStyle w:val="cardtext"/>
        <w:ind w:left="0"/>
        <w:rPr>
          <w:sz w:val="16"/>
        </w:rPr>
      </w:pPr>
      <w:r w:rsidRPr="00266DA2">
        <w:rPr>
          <w:sz w:val="16"/>
        </w:rPr>
        <w:t xml:space="preserve">The war’s ideological supporters are wrong. The United States is not failing in Iraq because “mistakes were made.” Rather, the decision to go to war was itself mistaken. From its inception, the invasion of Iraq was fated to be mission impossible, not mission accomplished, because the strategy was based on faulty assumptions and its objectives exceeded America’s grasp. The U.S. failure in Iraq should be a strong warning against provoking a military conflict with Iran, and the catalyst for a new regional strategy: offshore balancing.1 </w:t>
      </w:r>
      <w:r w:rsidRPr="006E67E6">
        <w:rPr>
          <w:rStyle w:val="StyleUnderline"/>
        </w:rPr>
        <w:t>The key assumption underlying offshore balancing is</w:t>
      </w:r>
      <w:r w:rsidRPr="00266DA2">
        <w:rPr>
          <w:sz w:val="16"/>
        </w:rPr>
        <w:t xml:space="preserve"> that </w:t>
      </w:r>
      <w:r w:rsidRPr="00E72372">
        <w:rPr>
          <w:rStyle w:val="StyleUnderline"/>
          <w:highlight w:val="green"/>
        </w:rPr>
        <w:t>the</w:t>
      </w:r>
      <w:r w:rsidRPr="00E72372">
        <w:rPr>
          <w:sz w:val="16"/>
          <w:highlight w:val="green"/>
        </w:rPr>
        <w:t xml:space="preserve"> </w:t>
      </w:r>
      <w:r w:rsidRPr="00E72372">
        <w:rPr>
          <w:rStyle w:val="Emphasis"/>
          <w:highlight w:val="green"/>
        </w:rPr>
        <w:t>most vital U.S. interests</w:t>
      </w:r>
      <w:r w:rsidRPr="00E72372">
        <w:rPr>
          <w:sz w:val="16"/>
          <w:highlight w:val="green"/>
        </w:rPr>
        <w:t xml:space="preserve"> </w:t>
      </w:r>
      <w:r w:rsidRPr="00E72372">
        <w:rPr>
          <w:rStyle w:val="StyleUnderline"/>
          <w:highlight w:val="green"/>
        </w:rPr>
        <w:t>are</w:t>
      </w:r>
      <w:r w:rsidRPr="00E72372">
        <w:rPr>
          <w:sz w:val="16"/>
          <w:highlight w:val="green"/>
        </w:rPr>
        <w:t xml:space="preserve"> </w:t>
      </w:r>
      <w:r w:rsidRPr="00E72372">
        <w:rPr>
          <w:rStyle w:val="StyleUnderline"/>
          <w:highlight w:val="green"/>
        </w:rPr>
        <w:t>preventing</w:t>
      </w:r>
      <w:r w:rsidRPr="006E67E6">
        <w:rPr>
          <w:rStyle w:val="StyleUnderline"/>
        </w:rPr>
        <w:t xml:space="preserve"> the </w:t>
      </w:r>
      <w:r w:rsidRPr="00E72372">
        <w:rPr>
          <w:rStyle w:val="StyleUnderline"/>
          <w:highlight w:val="green"/>
        </w:rPr>
        <w:t>emergence of an dominant power in</w:t>
      </w:r>
      <w:r w:rsidRPr="00266DA2">
        <w:rPr>
          <w:sz w:val="16"/>
        </w:rPr>
        <w:t xml:space="preserve"> Europe and </w:t>
      </w:r>
      <w:r w:rsidRPr="00E72372">
        <w:rPr>
          <w:rStyle w:val="StyleUnderline"/>
          <w:highlight w:val="green"/>
        </w:rPr>
        <w:t>East Asia</w:t>
      </w:r>
      <w:r w:rsidRPr="006E67E6">
        <w:rPr>
          <w:rStyle w:val="StyleUnderline"/>
        </w:rPr>
        <w:t>—a “Eurasian hegemon</w:t>
      </w:r>
      <w:r w:rsidRPr="00266DA2">
        <w:rPr>
          <w:sz w:val="16"/>
        </w:rPr>
        <w:t xml:space="preserve">”—and forestalling the emergence of a regional (“oil”) hegemon in the Middle East. </w:t>
      </w:r>
      <w:r w:rsidRPr="00E72372">
        <w:rPr>
          <w:rStyle w:val="Emphasis"/>
          <w:highlight w:val="green"/>
        </w:rPr>
        <w:t>Only a Eurasian hegemon could pose an existential threat</w:t>
      </w:r>
      <w:r w:rsidRPr="00E72372">
        <w:rPr>
          <w:sz w:val="16"/>
          <w:highlight w:val="green"/>
        </w:rPr>
        <w:t xml:space="preserve"> </w:t>
      </w:r>
      <w:r w:rsidRPr="00E72372">
        <w:rPr>
          <w:rStyle w:val="Emphasis"/>
          <w:highlight w:val="green"/>
        </w:rPr>
        <w:t>to the U</w:t>
      </w:r>
      <w:r w:rsidRPr="00266DA2">
        <w:rPr>
          <w:sz w:val="16"/>
        </w:rPr>
        <w:t xml:space="preserve">nited </w:t>
      </w:r>
      <w:r w:rsidRPr="00E72372">
        <w:rPr>
          <w:rStyle w:val="Emphasis"/>
          <w:highlight w:val="green"/>
        </w:rPr>
        <w:t>S</w:t>
      </w:r>
      <w:r w:rsidRPr="00266DA2">
        <w:rPr>
          <w:sz w:val="16"/>
        </w:rPr>
        <w:t xml:space="preserve">tates. A regional hegemon in the Middle East could imperil the flow of oil upon which the U.S. economy and the economies of the advanced industrial states depend. </w:t>
      </w:r>
      <w:r w:rsidRPr="00E72372">
        <w:rPr>
          <w:rStyle w:val="StyleUnderline"/>
          <w:highlight w:val="green"/>
        </w:rPr>
        <w:t>As an offshore balancer, the U.S. would rely on</w:t>
      </w:r>
      <w:r w:rsidRPr="00266DA2">
        <w:rPr>
          <w:sz w:val="16"/>
        </w:rPr>
        <w:t xml:space="preserve"> the dynamics of </w:t>
      </w:r>
      <w:r w:rsidRPr="00E72372">
        <w:rPr>
          <w:rStyle w:val="StyleUnderline"/>
          <w:highlight w:val="green"/>
        </w:rPr>
        <w:t xml:space="preserve">the balance of power to thwart any states </w:t>
      </w:r>
      <w:r w:rsidRPr="00E72372">
        <w:rPr>
          <w:rStyle w:val="StyleUnderline"/>
          <w:highlight w:val="green"/>
        </w:rPr>
        <w:lastRenderedPageBreak/>
        <w:t>with hegemonic ambitions</w:t>
      </w:r>
      <w:r w:rsidRPr="00266DA2">
        <w:rPr>
          <w:sz w:val="16"/>
        </w:rPr>
        <w:t xml:space="preserve">. An </w:t>
      </w:r>
      <w:r w:rsidRPr="00E72372">
        <w:rPr>
          <w:rStyle w:val="StyleUnderline"/>
          <w:highlight w:val="green"/>
        </w:rPr>
        <w:t>offshore balancing</w:t>
      </w:r>
      <w:r w:rsidRPr="00266DA2">
        <w:rPr>
          <w:sz w:val="16"/>
        </w:rPr>
        <w:t xml:space="preserve"> strategy </w:t>
      </w:r>
      <w:r w:rsidRPr="00E72372">
        <w:rPr>
          <w:rStyle w:val="StyleUnderline"/>
          <w:highlight w:val="green"/>
        </w:rPr>
        <w:t>would</w:t>
      </w:r>
      <w:r w:rsidRPr="00E72372">
        <w:rPr>
          <w:sz w:val="16"/>
          <w:highlight w:val="green"/>
        </w:rPr>
        <w:t xml:space="preserve"> </w:t>
      </w:r>
      <w:r w:rsidRPr="00E72372">
        <w:rPr>
          <w:rStyle w:val="StyleUnderline"/>
          <w:highlight w:val="green"/>
        </w:rPr>
        <w:t>permit the U</w:t>
      </w:r>
      <w:r w:rsidRPr="00266DA2">
        <w:rPr>
          <w:sz w:val="16"/>
        </w:rPr>
        <w:t xml:space="preserve">nited </w:t>
      </w:r>
      <w:r w:rsidRPr="00E72372">
        <w:rPr>
          <w:rStyle w:val="StyleUnderline"/>
          <w:highlight w:val="green"/>
        </w:rPr>
        <w:t>S</w:t>
      </w:r>
      <w:r w:rsidRPr="00266DA2">
        <w:rPr>
          <w:sz w:val="16"/>
        </w:rPr>
        <w:t xml:space="preserve">tates </w:t>
      </w:r>
      <w:r w:rsidRPr="00E72372">
        <w:rPr>
          <w:rStyle w:val="StyleUnderline"/>
          <w:highlight w:val="green"/>
        </w:rPr>
        <w:t>to</w:t>
      </w:r>
      <w:r w:rsidRPr="00E72372">
        <w:rPr>
          <w:sz w:val="16"/>
          <w:highlight w:val="green"/>
        </w:rPr>
        <w:t xml:space="preserve"> </w:t>
      </w:r>
      <w:r w:rsidRPr="00E72372">
        <w:rPr>
          <w:rStyle w:val="StyleUnderline"/>
          <w:highlight w:val="green"/>
        </w:rPr>
        <w:t>withdraw</w:t>
      </w:r>
      <w:r w:rsidRPr="006E67E6">
        <w:rPr>
          <w:rStyle w:val="StyleUnderline"/>
        </w:rPr>
        <w:t xml:space="preserve"> its ground forces </w:t>
      </w:r>
      <w:r w:rsidRPr="00E72372">
        <w:rPr>
          <w:rStyle w:val="StyleUnderline"/>
          <w:highlight w:val="green"/>
        </w:rPr>
        <w:t>from</w:t>
      </w:r>
      <w:r w:rsidRPr="00266DA2">
        <w:rPr>
          <w:sz w:val="16"/>
        </w:rPr>
        <w:t xml:space="preserve"> Eurasia (including </w:t>
      </w:r>
      <w:r w:rsidRPr="00E72372">
        <w:rPr>
          <w:rStyle w:val="StyleUnderline"/>
          <w:highlight w:val="green"/>
        </w:rPr>
        <w:t>the Middle East</w:t>
      </w:r>
      <w:r w:rsidRPr="006E67E6">
        <w:rPr>
          <w:rStyle w:val="StyleUnderline"/>
        </w:rPr>
        <w:t>) and</w:t>
      </w:r>
      <w:r w:rsidRPr="00266DA2">
        <w:rPr>
          <w:sz w:val="16"/>
        </w:rPr>
        <w:t xml:space="preserve"> </w:t>
      </w:r>
      <w:r w:rsidRPr="006E67E6">
        <w:rPr>
          <w:rStyle w:val="StyleUnderline"/>
        </w:rPr>
        <w:t>assume an over-the-horizon military posture</w:t>
      </w:r>
      <w:r w:rsidRPr="00266DA2">
        <w:rPr>
          <w:sz w:val="16"/>
        </w:rPr>
        <w:t>. If—and only if—regional power balances crumbled would the United States re-insert its troops into Eurasia.</w:t>
      </w:r>
    </w:p>
    <w:p w:rsidR="00AD4221" w:rsidRDefault="00AD4221" w:rsidP="00AD4221">
      <w:pPr>
        <w:pStyle w:val="Heading3"/>
      </w:pPr>
      <w:r>
        <w:t xml:space="preserve">TPP Impact – SCS </w:t>
      </w:r>
    </w:p>
    <w:p w:rsidR="00AD4221" w:rsidRDefault="00AD4221" w:rsidP="00AD4221"/>
    <w:p w:rsidR="00AD4221" w:rsidRDefault="00AD4221" w:rsidP="00AD4221">
      <w:pPr>
        <w:pStyle w:val="Heading4"/>
      </w:pPr>
      <w:r>
        <w:t>TPP’s key to solidifying a mutually advantageous US-Sino economic relationship --- solves SCS conflicts</w:t>
      </w:r>
    </w:p>
    <w:p w:rsidR="00AD4221" w:rsidRDefault="00AD4221" w:rsidP="00AD4221">
      <w:r>
        <w:t xml:space="preserve">Patrick </w:t>
      </w:r>
      <w:r w:rsidRPr="00ED3128">
        <w:rPr>
          <w:rStyle w:val="Heading4Char"/>
        </w:rPr>
        <w:t>Mendis 13</w:t>
      </w:r>
      <w:r>
        <w:t>, Senior Fellow and Affiliate Professor at the School of Public Policy, George Mason University., March 13th, 2013, How Washington’s Asia pivot and the TPP can benefit Sino–American relations, http://www.eastasiaforum.org/2013/03/06/how-washingtons-asia-pivot-and-the-tpp-can-benefit-sino-american-relations/</w:t>
      </w:r>
    </w:p>
    <w:p w:rsidR="00AD4221" w:rsidRPr="00893072" w:rsidRDefault="00AD4221" w:rsidP="00AD4221">
      <w:pPr>
        <w:pStyle w:val="CardText0"/>
        <w:ind w:left="0"/>
        <w:rPr>
          <w:sz w:val="16"/>
        </w:rPr>
      </w:pPr>
      <w:r w:rsidRPr="00893072">
        <w:rPr>
          <w:sz w:val="16"/>
        </w:rPr>
        <w:t xml:space="preserve">But </w:t>
      </w:r>
      <w:r w:rsidRPr="00E72372">
        <w:rPr>
          <w:rStyle w:val="StyleUnderline"/>
          <w:highlight w:val="green"/>
        </w:rPr>
        <w:t xml:space="preserve">Washington’s pivot </w:t>
      </w:r>
      <w:r w:rsidRPr="00B9015C">
        <w:rPr>
          <w:rStyle w:val="StyleUnderline"/>
        </w:rPr>
        <w:t xml:space="preserve">strategy </w:t>
      </w:r>
      <w:r w:rsidRPr="00E72372">
        <w:rPr>
          <w:rStyle w:val="StyleUnderline"/>
          <w:highlight w:val="green"/>
        </w:rPr>
        <w:t xml:space="preserve">is </w:t>
      </w:r>
      <w:r w:rsidRPr="00B9015C">
        <w:rPr>
          <w:rStyle w:val="StyleUnderline"/>
        </w:rPr>
        <w:t xml:space="preserve">better understood within </w:t>
      </w:r>
      <w:r w:rsidRPr="00E72372">
        <w:rPr>
          <w:rStyle w:val="StyleUnderline"/>
          <w:highlight w:val="green"/>
        </w:rPr>
        <w:t xml:space="preserve">a </w:t>
      </w:r>
      <w:r w:rsidRPr="00B9015C">
        <w:rPr>
          <w:rStyle w:val="StyleUnderline"/>
        </w:rPr>
        <w:t xml:space="preserve">new </w:t>
      </w:r>
      <w:r w:rsidRPr="00E72372">
        <w:rPr>
          <w:rStyle w:val="StyleUnderline"/>
          <w:highlight w:val="green"/>
        </w:rPr>
        <w:t>framework of mutually assured prosperity</w:t>
      </w:r>
      <w:r w:rsidRPr="00893072">
        <w:rPr>
          <w:sz w:val="16"/>
        </w:rPr>
        <w:t xml:space="preserve"> (MAP) — a twist on the Cold War containment practices backed by a doctrine of mutually assured destruction (MAD).</w:t>
      </w:r>
      <w:r w:rsidRPr="00893072">
        <w:rPr>
          <w:sz w:val="12"/>
        </w:rPr>
        <w:t>¶</w:t>
      </w:r>
      <w:r w:rsidRPr="00893072">
        <w:rPr>
          <w:sz w:val="16"/>
        </w:rPr>
        <w:t xml:space="preserve"> First, at present, </w:t>
      </w:r>
      <w:r w:rsidRPr="00B9015C">
        <w:rPr>
          <w:rStyle w:val="StyleUnderline"/>
        </w:rPr>
        <w:t>strong interdependent economic relations exist</w:t>
      </w:r>
      <w:r w:rsidRPr="00893072">
        <w:rPr>
          <w:sz w:val="16"/>
        </w:rPr>
        <w:t xml:space="preserve"> as importer–exporter, debtor–creditor and consumer–producer </w:t>
      </w:r>
      <w:r w:rsidRPr="00CA5DB9">
        <w:rPr>
          <w:rStyle w:val="StyleUnderline"/>
        </w:rPr>
        <w:t>between the U</w:t>
      </w:r>
      <w:r w:rsidRPr="00893072">
        <w:rPr>
          <w:sz w:val="16"/>
        </w:rPr>
        <w:t xml:space="preserve">nited </w:t>
      </w:r>
      <w:r w:rsidRPr="00CA5DB9">
        <w:rPr>
          <w:rStyle w:val="StyleUnderline"/>
        </w:rPr>
        <w:t>S</w:t>
      </w:r>
      <w:r w:rsidRPr="00893072">
        <w:rPr>
          <w:sz w:val="16"/>
        </w:rPr>
        <w:t xml:space="preserve">tates </w:t>
      </w:r>
      <w:r w:rsidRPr="00CA5DB9">
        <w:rPr>
          <w:rStyle w:val="StyleUnderline"/>
        </w:rPr>
        <w:t>and China</w:t>
      </w:r>
      <w:r w:rsidRPr="00893072">
        <w:rPr>
          <w:sz w:val="16"/>
        </w:rPr>
        <w:t xml:space="preserve">. </w:t>
      </w:r>
      <w:r w:rsidRPr="00B9015C">
        <w:rPr>
          <w:rStyle w:val="StyleUnderline"/>
        </w:rPr>
        <w:t>This</w:t>
      </w:r>
      <w:r w:rsidRPr="00893072">
        <w:rPr>
          <w:sz w:val="16"/>
        </w:rPr>
        <w:t xml:space="preserve"> already </w:t>
      </w:r>
      <w:r w:rsidRPr="00B9015C">
        <w:rPr>
          <w:rStyle w:val="StyleUnderline"/>
        </w:rPr>
        <w:t>forces</w:t>
      </w:r>
      <w:r w:rsidRPr="00893072">
        <w:rPr>
          <w:sz w:val="16"/>
        </w:rPr>
        <w:t xml:space="preserve"> the two countries to </w:t>
      </w:r>
      <w:r w:rsidRPr="00B9015C">
        <w:rPr>
          <w:rStyle w:val="StyleUnderline"/>
        </w:rPr>
        <w:t>caution</w:t>
      </w:r>
      <w:r w:rsidRPr="00B9015C">
        <w:rPr>
          <w:sz w:val="16"/>
        </w:rPr>
        <w:t xml:space="preserve"> </w:t>
      </w:r>
      <w:r w:rsidRPr="00B9015C">
        <w:rPr>
          <w:rStyle w:val="StyleUnderline"/>
        </w:rPr>
        <w:t>and</w:t>
      </w:r>
      <w:r w:rsidRPr="00893072">
        <w:rPr>
          <w:sz w:val="16"/>
        </w:rPr>
        <w:t xml:space="preserve"> resort to trade </w:t>
      </w:r>
      <w:r w:rsidRPr="00B9015C">
        <w:rPr>
          <w:rStyle w:val="StyleUnderline"/>
        </w:rPr>
        <w:t>diplomacy</w:t>
      </w:r>
      <w:r w:rsidRPr="00893072">
        <w:rPr>
          <w:sz w:val="16"/>
        </w:rPr>
        <w:t xml:space="preserve"> within the WTO framework, </w:t>
      </w:r>
      <w:r w:rsidRPr="00B9015C">
        <w:rPr>
          <w:rStyle w:val="StyleUnderline"/>
        </w:rPr>
        <w:t>rather than retaliatory competition or military threats</w:t>
      </w:r>
      <w:r w:rsidRPr="00CA5DB9">
        <w:rPr>
          <w:rStyle w:val="StyleUnderline"/>
        </w:rPr>
        <w:t xml:space="preserve"> to resolve differences.</w:t>
      </w:r>
      <w:r w:rsidRPr="00893072">
        <w:rPr>
          <w:sz w:val="12"/>
        </w:rPr>
        <w:t>¶</w:t>
      </w:r>
      <w:r w:rsidRPr="00893072">
        <w:rPr>
          <w:sz w:val="16"/>
        </w:rPr>
        <w:t xml:space="preserve"> Second, Sino–American trade and commercial history suggests that </w:t>
      </w:r>
      <w:r w:rsidRPr="00B9015C">
        <w:rPr>
          <w:rStyle w:val="StyleUnderline"/>
        </w:rPr>
        <w:t>convergence between the two largest economies</w:t>
      </w:r>
      <w:r w:rsidRPr="00CA5DB9">
        <w:rPr>
          <w:rStyle w:val="StyleUnderline"/>
        </w:rPr>
        <w:t xml:space="preserve"> — intensifying indirectly and multilaterally through the TPP</w:t>
      </w:r>
      <w:r w:rsidRPr="00893072">
        <w:rPr>
          <w:sz w:val="16"/>
        </w:rPr>
        <w:t xml:space="preserve"> — </w:t>
      </w:r>
      <w:r w:rsidRPr="00B9015C">
        <w:rPr>
          <w:rStyle w:val="StyleUnderline"/>
        </w:rPr>
        <w:t>may</w:t>
      </w:r>
      <w:r w:rsidRPr="00893072">
        <w:rPr>
          <w:sz w:val="16"/>
        </w:rPr>
        <w:t xml:space="preserve"> instead </w:t>
      </w:r>
      <w:r w:rsidRPr="00B9015C">
        <w:rPr>
          <w:rStyle w:val="StyleUnderline"/>
        </w:rPr>
        <w:t>solidify this existing symbiotic economic relationship</w:t>
      </w:r>
      <w:r w:rsidRPr="00893072">
        <w:rPr>
          <w:sz w:val="16"/>
        </w:rPr>
        <w:t>. Since America’s founding, commerce has been the uniting factor among states and with foreign nations. To achieve Thomas Jefferson’s vision of an ‘Empire of Liberty,’ Alexander Hamilton devised an ingenious strategy that entailed a strong manufacturing base, a national banking system, the centralised federal government and an export-led economic and trade scheme protected by the US Navy. Similarly, Deng Xiaoping’s export-led liberalisation of Chinese economic policy also implicitly recognised the role of trade and commerce as a unifier of peoples.</w:t>
      </w:r>
      <w:r w:rsidRPr="00893072">
        <w:rPr>
          <w:sz w:val="12"/>
        </w:rPr>
        <w:t>¶</w:t>
      </w:r>
      <w:r w:rsidRPr="00893072">
        <w:rPr>
          <w:sz w:val="16"/>
        </w:rPr>
        <w:t xml:space="preserve"> There are three dimensions to the new MAP framework — geopolitics, geo-economics and geo-security — intertwined to the extent that the lines of distinction between each are blurred. Geopolitically, Washington’s re-engagement with the Asia Pacific after a decade of distraction is not so much a paradigm shift as the revival of a traditional and historic role. Since the Cold War, the United States has underwritten the regional security architecture through bilateral ties with allies such as Australia, Japan, South Korea, the Philippines and Thailand. </w:t>
      </w:r>
      <w:r w:rsidRPr="00CA5DB9">
        <w:rPr>
          <w:rStyle w:val="StyleUnderline"/>
        </w:rPr>
        <w:t>In recent years as S</w:t>
      </w:r>
      <w:r w:rsidRPr="00893072">
        <w:rPr>
          <w:sz w:val="16"/>
        </w:rPr>
        <w:t xml:space="preserve">outh </w:t>
      </w:r>
      <w:r w:rsidRPr="00CA5DB9">
        <w:rPr>
          <w:rStyle w:val="StyleUnderline"/>
        </w:rPr>
        <w:t>C</w:t>
      </w:r>
      <w:r w:rsidRPr="00893072">
        <w:rPr>
          <w:sz w:val="16"/>
        </w:rPr>
        <w:t xml:space="preserve">hina </w:t>
      </w:r>
      <w:r w:rsidRPr="00CA5DB9">
        <w:rPr>
          <w:rStyle w:val="StyleUnderline"/>
        </w:rPr>
        <w:t>S</w:t>
      </w:r>
      <w:r w:rsidRPr="00893072">
        <w:rPr>
          <w:sz w:val="16"/>
        </w:rPr>
        <w:t xml:space="preserve">ea </w:t>
      </w:r>
      <w:r w:rsidRPr="00CA5DB9">
        <w:rPr>
          <w:rStyle w:val="StyleUnderline"/>
        </w:rPr>
        <w:t>tensions</w:t>
      </w:r>
      <w:r w:rsidRPr="00893072">
        <w:rPr>
          <w:sz w:val="16"/>
        </w:rPr>
        <w:t xml:space="preserve"> have </w:t>
      </w:r>
      <w:r w:rsidRPr="00CA5DB9">
        <w:rPr>
          <w:rStyle w:val="StyleUnderline"/>
        </w:rPr>
        <w:t>intensified</w:t>
      </w:r>
      <w:r w:rsidRPr="00893072">
        <w:rPr>
          <w:sz w:val="16"/>
        </w:rPr>
        <w:t xml:space="preserve">, </w:t>
      </w:r>
      <w:r w:rsidRPr="00CA5DB9">
        <w:rPr>
          <w:rStyle w:val="StyleUnderline"/>
        </w:rPr>
        <w:t xml:space="preserve">Beijing’s perceived use of force in its own neighborhood causes weaker states to question </w:t>
      </w:r>
      <w:r w:rsidRPr="00893072">
        <w:rPr>
          <w:sz w:val="16"/>
        </w:rPr>
        <w:t xml:space="preserve">the necessity of </w:t>
      </w:r>
      <w:r w:rsidRPr="00CA5DB9">
        <w:rPr>
          <w:rStyle w:val="StyleUnderline"/>
        </w:rPr>
        <w:t>its current status as a regional hegemon, and to look for a balancer. America’s return</w:t>
      </w:r>
      <w:r w:rsidRPr="00893072">
        <w:rPr>
          <w:sz w:val="16"/>
        </w:rPr>
        <w:t xml:space="preserve"> to the Asian region </w:t>
      </w:r>
      <w:r w:rsidRPr="00CA5DB9">
        <w:rPr>
          <w:rStyle w:val="StyleUnderline"/>
        </w:rPr>
        <w:t>reassures stakeholders that China will not overwhelm its neighbors</w:t>
      </w:r>
      <w:r w:rsidRPr="00893072">
        <w:rPr>
          <w:sz w:val="16"/>
        </w:rPr>
        <w:t>.</w:t>
      </w:r>
      <w:r w:rsidRPr="00893072">
        <w:rPr>
          <w:sz w:val="12"/>
        </w:rPr>
        <w:t>¶</w:t>
      </w:r>
      <w:r w:rsidRPr="00893072">
        <w:rPr>
          <w:sz w:val="16"/>
        </w:rPr>
        <w:t xml:space="preserve"> </w:t>
      </w:r>
      <w:r w:rsidRPr="00CA5DB9">
        <w:rPr>
          <w:rStyle w:val="StyleUnderline"/>
        </w:rPr>
        <w:t xml:space="preserve">Economically, </w:t>
      </w:r>
      <w:r w:rsidRPr="00E72372">
        <w:rPr>
          <w:rStyle w:val="StyleUnderline"/>
          <w:highlight w:val="green"/>
        </w:rPr>
        <w:t>through</w:t>
      </w:r>
      <w:r w:rsidRPr="00893072">
        <w:rPr>
          <w:sz w:val="16"/>
        </w:rPr>
        <w:t xml:space="preserve"> trade engagement and transparency via the </w:t>
      </w:r>
      <w:r w:rsidRPr="00E72372">
        <w:rPr>
          <w:rStyle w:val="StyleUnderline"/>
          <w:highlight w:val="green"/>
        </w:rPr>
        <w:t xml:space="preserve">TPP, Washington affords smaller countries the opportunity to </w:t>
      </w:r>
      <w:r w:rsidRPr="00B9015C">
        <w:rPr>
          <w:rStyle w:val="StyleUnderline"/>
        </w:rPr>
        <w:t>collectively</w:t>
      </w:r>
      <w:r w:rsidRPr="00E72372">
        <w:rPr>
          <w:rStyle w:val="StyleUnderline"/>
          <w:highlight w:val="green"/>
        </w:rPr>
        <w:t xml:space="preserve"> rebalance asymmetries in </w:t>
      </w:r>
      <w:r w:rsidRPr="00B9015C">
        <w:rPr>
          <w:rStyle w:val="StyleUnderline"/>
        </w:rPr>
        <w:t>bilateral</w:t>
      </w:r>
      <w:r w:rsidRPr="00E72372">
        <w:rPr>
          <w:rStyle w:val="StyleUnderline"/>
          <w:highlight w:val="green"/>
        </w:rPr>
        <w:t xml:space="preserve"> trade with China without undermining China as a valued </w:t>
      </w:r>
      <w:r w:rsidRPr="00B9015C">
        <w:rPr>
          <w:rStyle w:val="StyleUnderline"/>
        </w:rPr>
        <w:t xml:space="preserve">and vital </w:t>
      </w:r>
      <w:r w:rsidRPr="00E72372">
        <w:rPr>
          <w:rStyle w:val="StyleUnderline"/>
          <w:highlight w:val="green"/>
        </w:rPr>
        <w:t>trade partner. This</w:t>
      </w:r>
      <w:r w:rsidRPr="00CA5DB9">
        <w:rPr>
          <w:rStyle w:val="StyleUnderline"/>
        </w:rPr>
        <w:t xml:space="preserve"> </w:t>
      </w:r>
      <w:r w:rsidRPr="00893072">
        <w:rPr>
          <w:sz w:val="16"/>
        </w:rPr>
        <w:t xml:space="preserve">simultaneously </w:t>
      </w:r>
      <w:r w:rsidRPr="00E72372">
        <w:rPr>
          <w:rStyle w:val="StyleUnderline"/>
          <w:highlight w:val="green"/>
        </w:rPr>
        <w:t>eliminates the need for naval competition</w:t>
      </w:r>
      <w:r w:rsidRPr="00E72372">
        <w:rPr>
          <w:rStyle w:val="Emphasis"/>
          <w:highlight w:val="green"/>
        </w:rPr>
        <w:t>, reducing the likelihood of hostile engagement over S</w:t>
      </w:r>
      <w:r w:rsidRPr="00893072">
        <w:rPr>
          <w:sz w:val="16"/>
        </w:rPr>
        <w:t xml:space="preserve">outh </w:t>
      </w:r>
      <w:r w:rsidRPr="00E72372">
        <w:rPr>
          <w:rStyle w:val="Emphasis"/>
          <w:highlight w:val="green"/>
        </w:rPr>
        <w:t>C</w:t>
      </w:r>
      <w:r w:rsidRPr="00893072">
        <w:rPr>
          <w:sz w:val="16"/>
        </w:rPr>
        <w:t xml:space="preserve">hina </w:t>
      </w:r>
      <w:r w:rsidRPr="00E72372">
        <w:rPr>
          <w:rStyle w:val="Emphasis"/>
          <w:highlight w:val="green"/>
        </w:rPr>
        <w:t>S</w:t>
      </w:r>
      <w:r w:rsidRPr="00893072">
        <w:rPr>
          <w:sz w:val="16"/>
        </w:rPr>
        <w:t xml:space="preserve">ea </w:t>
      </w:r>
      <w:r w:rsidRPr="00B9015C">
        <w:rPr>
          <w:rStyle w:val="Emphasis"/>
        </w:rPr>
        <w:t>disputes</w:t>
      </w:r>
      <w:r w:rsidRPr="00893072">
        <w:rPr>
          <w:sz w:val="16"/>
        </w:rPr>
        <w:t xml:space="preserve"> of the so-called gunboat diplomacy sort — a term often applied to Washington’s historically preferred method of advancing foreign trade policy objectives in Asia.</w:t>
      </w:r>
      <w:r w:rsidRPr="00893072">
        <w:rPr>
          <w:sz w:val="12"/>
        </w:rPr>
        <w:t>¶</w:t>
      </w:r>
      <w:r w:rsidRPr="00893072">
        <w:rPr>
          <w:sz w:val="16"/>
        </w:rPr>
        <w:t xml:space="preserve"> Meanwhile, </w:t>
      </w:r>
      <w:r w:rsidRPr="00CA5DB9">
        <w:rPr>
          <w:rStyle w:val="StyleUnderline"/>
        </w:rPr>
        <w:t>from a security perspective, China will be able to continue to prosper from regional stability</w:t>
      </w:r>
      <w:r w:rsidRPr="00893072">
        <w:rPr>
          <w:sz w:val="16"/>
        </w:rPr>
        <w:t>. The expansion of Chinese military capabilities and the establishment of ports of call for PLA Navy ships will seem less threatening if the US Navy is engaged in the region in a cooperative, multilateral fashion, avoiding direct confrontation but implicitly projecting the show of force without war to restrain the adversarial behaviour. This may give China the space to ease into its role as the dominant — but not domineering — regional power in a way that will best serve its own economic growth and national security interests. It is also the finest insurance policy for China that holds over $1 trillion worth of American treasury securities.</w:t>
      </w:r>
      <w:r w:rsidRPr="00893072">
        <w:rPr>
          <w:sz w:val="12"/>
        </w:rPr>
        <w:t>¶</w:t>
      </w:r>
      <w:r w:rsidRPr="00893072">
        <w:rPr>
          <w:sz w:val="16"/>
        </w:rPr>
        <w:t xml:space="preserve"> Ultimately, </w:t>
      </w:r>
      <w:r w:rsidRPr="00E72372">
        <w:rPr>
          <w:rStyle w:val="StyleUnderline"/>
          <w:highlight w:val="green"/>
        </w:rPr>
        <w:t>a regional TPP-led free trade zone is the best ‘pacifying’ security architecture for long-term stability between the two economic superpowers in the Pacific Ocean</w:t>
      </w:r>
      <w:r w:rsidRPr="00E72372">
        <w:rPr>
          <w:sz w:val="16"/>
          <w:highlight w:val="green"/>
        </w:rPr>
        <w:t>.</w:t>
      </w:r>
      <w:r w:rsidRPr="00893072">
        <w:rPr>
          <w:rStyle w:val="StyleUnderline"/>
        </w:rPr>
        <w:t>The TPP will deliver benefits for individual restraint between the two power centres, and may advance regional development, encourage the integration of the Chinese economy, and allow surrounding nations to hedge their bets on (and therefore contribute to) China’s ‘Peaceful Rise</w:t>
      </w:r>
      <w:r w:rsidRPr="00893072">
        <w:rPr>
          <w:sz w:val="16"/>
        </w:rPr>
        <w:t>.’ In the Asian century, alliances are complex, and multilateralism and flexibility are the new currency. This era of Sino–American relations will require measured diplomacy.</w:t>
      </w:r>
    </w:p>
    <w:p w:rsidR="00AD4221" w:rsidRPr="00445A20" w:rsidRDefault="00AD4221" w:rsidP="00AD4221">
      <w:pPr>
        <w:keepNext/>
        <w:keepLines/>
        <w:spacing w:before="200"/>
        <w:outlineLvl w:val="3"/>
        <w:rPr>
          <w:rStyle w:val="Style13ptBold"/>
        </w:rPr>
      </w:pPr>
      <w:r w:rsidRPr="00445A20">
        <w:rPr>
          <w:rStyle w:val="Style13ptBold"/>
        </w:rPr>
        <w:t>Extinction</w:t>
      </w:r>
    </w:p>
    <w:p w:rsidR="00AD4221" w:rsidRPr="00445A20" w:rsidRDefault="00AD4221" w:rsidP="00AD4221">
      <w:r w:rsidRPr="00445A20">
        <w:rPr>
          <w:rStyle w:val="Style13ptBold"/>
        </w:rPr>
        <w:t>Wittner 11</w:t>
      </w:r>
      <w:r w:rsidRPr="00445A20">
        <w:t xml:space="preserve"> (Lawrence S. Wittner, Emeritus Professor of History at the State University of New York/Albany, Wittner is the author of eight books, the editor or co-editor of another four, and the author of over 250 published articles and book reviews. From 1984 to 1987, he edited Peace &amp; Change, a journal of peace research., 11/28/2011, "Is a Nuclear War With China Possible?",  www.huntingtonnews.net/14446)</w:t>
      </w:r>
    </w:p>
    <w:p w:rsidR="00AD4221" w:rsidRPr="008A4E83" w:rsidRDefault="00AD4221" w:rsidP="00AD4221">
      <w:pPr>
        <w:rPr>
          <w:rStyle w:val="Emphasis"/>
        </w:rPr>
      </w:pPr>
      <w:r w:rsidRPr="0045517A">
        <w:rPr>
          <w:bCs/>
          <w:u w:val="single"/>
        </w:rPr>
        <w:t>While nuclear weapons exist, there remains a danger that they will be used</w:t>
      </w:r>
      <w:r w:rsidRPr="0045517A">
        <w:rPr>
          <w:sz w:val="16"/>
        </w:rPr>
        <w:t xml:space="preserve">. After all, </w:t>
      </w:r>
      <w:r w:rsidRPr="0045517A">
        <w:rPr>
          <w:bCs/>
          <w:u w:val="single"/>
        </w:rPr>
        <w:t>for centuries national conflicts have led to wars, with nations employing their deadliest weapons</w:t>
      </w:r>
      <w:r w:rsidRPr="0045517A">
        <w:rPr>
          <w:sz w:val="16"/>
        </w:rPr>
        <w:t xml:space="preserve">. </w:t>
      </w:r>
      <w:r w:rsidRPr="0045517A">
        <w:t>The current deterioration of U.S. relations with China might end up providing us with yet another example of this phenomenon</w:t>
      </w:r>
      <w:r w:rsidRPr="0045517A">
        <w:rPr>
          <w:sz w:val="16"/>
        </w:rPr>
        <w:t xml:space="preserve">. </w:t>
      </w:r>
      <w:r w:rsidRPr="0045517A">
        <w:rPr>
          <w:bCs/>
          <w:u w:val="single"/>
        </w:rPr>
        <w:t xml:space="preserve">The </w:t>
      </w:r>
      <w:r w:rsidRPr="00E72372">
        <w:rPr>
          <w:rStyle w:val="StyleUnderline"/>
          <w:highlight w:val="green"/>
        </w:rPr>
        <w:t>gathering</w:t>
      </w:r>
      <w:r w:rsidRPr="00E72372">
        <w:rPr>
          <w:highlight w:val="green"/>
        </w:rPr>
        <w:t xml:space="preserve"> </w:t>
      </w:r>
      <w:r w:rsidRPr="00E72372">
        <w:rPr>
          <w:rStyle w:val="StyleUnderline"/>
          <w:highlight w:val="green"/>
        </w:rPr>
        <w:t xml:space="preserve">tension </w:t>
      </w:r>
      <w:r w:rsidRPr="00B9015C">
        <w:rPr>
          <w:rStyle w:val="StyleUnderline"/>
        </w:rPr>
        <w:t xml:space="preserve">between the </w:t>
      </w:r>
      <w:r w:rsidRPr="00B9015C">
        <w:rPr>
          <w:rStyle w:val="Emphasis"/>
        </w:rPr>
        <w:t>U</w:t>
      </w:r>
      <w:r w:rsidRPr="0045517A">
        <w:rPr>
          <w:bCs/>
          <w:u w:val="single"/>
        </w:rPr>
        <w:t xml:space="preserve">nited </w:t>
      </w:r>
      <w:r w:rsidRPr="00B9015C">
        <w:rPr>
          <w:rStyle w:val="Emphasis"/>
        </w:rPr>
        <w:t>S</w:t>
      </w:r>
      <w:r w:rsidRPr="0045517A">
        <w:rPr>
          <w:bCs/>
          <w:u w:val="single"/>
        </w:rPr>
        <w:t xml:space="preserve">tates </w:t>
      </w:r>
      <w:r w:rsidRPr="00B9015C">
        <w:rPr>
          <w:rStyle w:val="StyleUnderline"/>
        </w:rPr>
        <w:t xml:space="preserve">and China </w:t>
      </w:r>
      <w:r w:rsidRPr="00E72372">
        <w:rPr>
          <w:rStyle w:val="StyleUnderline"/>
          <w:highlight w:val="green"/>
        </w:rPr>
        <w:t>is clear</w:t>
      </w:r>
      <w:r w:rsidRPr="0045517A">
        <w:rPr>
          <w:bCs/>
          <w:u w:val="single"/>
        </w:rPr>
        <w:t xml:space="preserve"> </w:t>
      </w:r>
      <w:r w:rsidRPr="0045517A">
        <w:rPr>
          <w:sz w:val="16"/>
        </w:rPr>
        <w:t xml:space="preserve">enough. Disturbed by China’s growing economic and military strength, </w:t>
      </w:r>
      <w:r w:rsidRPr="00E72372">
        <w:rPr>
          <w:rStyle w:val="StyleUnderline"/>
          <w:highlight w:val="green"/>
        </w:rPr>
        <w:t>the U.S.</w:t>
      </w:r>
      <w:r w:rsidRPr="00742336">
        <w:rPr>
          <w:rStyle w:val="StyleUnderline"/>
        </w:rPr>
        <w:t xml:space="preserve"> </w:t>
      </w:r>
      <w:r w:rsidRPr="0045517A">
        <w:rPr>
          <w:bCs/>
          <w:u w:val="single"/>
        </w:rPr>
        <w:t xml:space="preserve">government </w:t>
      </w:r>
      <w:r w:rsidRPr="00E72372">
        <w:rPr>
          <w:rStyle w:val="StyleUnderline"/>
          <w:highlight w:val="green"/>
        </w:rPr>
        <w:t>recently challenged China’s claims in the South China Sea</w:t>
      </w:r>
      <w:r w:rsidRPr="0045517A">
        <w:t>,</w:t>
      </w:r>
      <w:r w:rsidRPr="0045517A">
        <w:rPr>
          <w:sz w:val="16"/>
        </w:rPr>
        <w:t xml:space="preserve"> </w:t>
      </w:r>
      <w:r w:rsidRPr="0045517A">
        <w:rPr>
          <w:bCs/>
          <w:u w:val="single"/>
        </w:rPr>
        <w:t>increased</w:t>
      </w:r>
      <w:r w:rsidRPr="0045517A">
        <w:rPr>
          <w:sz w:val="16"/>
        </w:rPr>
        <w:t xml:space="preserve"> the U.S. </w:t>
      </w:r>
      <w:r w:rsidRPr="0045517A">
        <w:rPr>
          <w:bCs/>
          <w:u w:val="single"/>
        </w:rPr>
        <w:t>military presence</w:t>
      </w:r>
      <w:r w:rsidRPr="0045517A">
        <w:rPr>
          <w:sz w:val="16"/>
        </w:rPr>
        <w:t xml:space="preserve"> in Australia, </w:t>
      </w:r>
      <w:r w:rsidRPr="0045517A">
        <w:rPr>
          <w:bCs/>
          <w:u w:val="single"/>
        </w:rPr>
        <w:t>and deepened U.S. military ties with other nations in the Pacific region</w:t>
      </w:r>
      <w:r w:rsidRPr="0045517A">
        <w:rPr>
          <w:sz w:val="16"/>
        </w:rPr>
        <w:t xml:space="preserve">. According to Secretary of State Hillary Clinton, the United </w:t>
      </w:r>
      <w:r w:rsidRPr="0045517A">
        <w:rPr>
          <w:sz w:val="16"/>
        </w:rPr>
        <w:lastRenderedPageBreak/>
        <w:t xml:space="preserve">States was “asserting our own position as a Pacific power.” But </w:t>
      </w:r>
      <w:r w:rsidRPr="00E72372">
        <w:rPr>
          <w:rStyle w:val="StyleUnderline"/>
          <w:highlight w:val="green"/>
        </w:rPr>
        <w:t>need this lead to nuclear war</w:t>
      </w:r>
      <w:r w:rsidRPr="0045517A">
        <w:rPr>
          <w:sz w:val="16"/>
        </w:rPr>
        <w:t xml:space="preserve">? </w:t>
      </w:r>
      <w:r w:rsidRPr="00AD5A6D">
        <w:rPr>
          <w:u w:val="single"/>
        </w:rPr>
        <w:t>Not necessarily</w:t>
      </w:r>
      <w:r w:rsidRPr="0045517A">
        <w:rPr>
          <w:sz w:val="16"/>
        </w:rPr>
        <w:t xml:space="preserve">. And </w:t>
      </w:r>
      <w:r w:rsidRPr="0045517A">
        <w:rPr>
          <w:bCs/>
          <w:u w:val="single"/>
        </w:rPr>
        <w:t>yet</w:t>
      </w:r>
      <w:r w:rsidRPr="0045517A">
        <w:rPr>
          <w:sz w:val="16"/>
        </w:rPr>
        <w:t xml:space="preserve">, </w:t>
      </w:r>
      <w:r w:rsidRPr="00AD5A6D">
        <w:rPr>
          <w:rStyle w:val="Emphasis"/>
        </w:rPr>
        <w:t>there are signs</w:t>
      </w:r>
      <w:r w:rsidRPr="008A4E83">
        <w:rPr>
          <w:rStyle w:val="Emphasis"/>
        </w:rPr>
        <w:t xml:space="preserve"> that </w:t>
      </w:r>
      <w:r w:rsidRPr="00AD5A6D">
        <w:rPr>
          <w:rStyle w:val="Emphasis"/>
        </w:rPr>
        <w:t>it could</w:t>
      </w:r>
      <w:r w:rsidRPr="008A4E83">
        <w:rPr>
          <w:rStyle w:val="Emphasis"/>
        </w:rPr>
        <w:t>.</w:t>
      </w:r>
      <w:r w:rsidRPr="0045517A">
        <w:rPr>
          <w:sz w:val="16"/>
        </w:rPr>
        <w:t xml:space="preserve"> After all, </w:t>
      </w:r>
      <w:r w:rsidRPr="0045517A">
        <w:t xml:space="preserve">both the United States and China possess </w:t>
      </w:r>
      <w:r w:rsidRPr="008A4E83">
        <w:rPr>
          <w:rStyle w:val="Emphasis"/>
        </w:rPr>
        <w:t>large numbers of nuclear weapons.</w:t>
      </w:r>
      <w:r w:rsidRPr="0045517A">
        <w:rPr>
          <w:sz w:val="16"/>
        </w:rPr>
        <w:t xml:space="preserve"> </w:t>
      </w:r>
      <w:r w:rsidRPr="0045517A">
        <w:rPr>
          <w:bCs/>
          <w:u w:val="single"/>
        </w:rPr>
        <w:t>The U.S. government threatened to attack China with nuclear weapons during the Korean War and, later, during the conflict over the future of China’s offshore islands, Quemoy and Matsu</w:t>
      </w:r>
      <w:r w:rsidRPr="0045517A">
        <w:rPr>
          <w:sz w:val="16"/>
        </w:rPr>
        <w:t xml:space="preserve">.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r w:rsidRPr="0045517A">
        <w:rPr>
          <w:bCs/>
          <w:u w:val="single"/>
        </w:rPr>
        <w:t>Some pundits argue that nuclear weapons prevent wars between nuclear-armed nations</w:t>
      </w:r>
      <w:r w:rsidRPr="0045517A">
        <w:rPr>
          <w:sz w:val="16"/>
        </w:rPr>
        <w:t xml:space="preserve">; and, admittedly, there haven’t been very many—at least not yet. </w:t>
      </w:r>
      <w:r w:rsidRPr="0045517A">
        <w:rPr>
          <w:bCs/>
          <w:u w:val="single"/>
        </w:rPr>
        <w:t xml:space="preserve">But </w:t>
      </w:r>
      <w:r w:rsidRPr="00E72372">
        <w:rPr>
          <w:bCs/>
          <w:highlight w:val="green"/>
          <w:u w:val="single"/>
        </w:rPr>
        <w:t>the Kargil War</w:t>
      </w:r>
      <w:r w:rsidRPr="0045517A">
        <w:rPr>
          <w:sz w:val="16"/>
        </w:rPr>
        <w:t xml:space="preserve"> of 1999, </w:t>
      </w:r>
      <w:r w:rsidRPr="00E72372">
        <w:rPr>
          <w:bCs/>
          <w:highlight w:val="green"/>
          <w:u w:val="single"/>
        </w:rPr>
        <w:t>between</w:t>
      </w:r>
      <w:r w:rsidRPr="0045517A">
        <w:rPr>
          <w:sz w:val="16"/>
        </w:rPr>
        <w:t xml:space="preserve"> nuclear-armed </w:t>
      </w:r>
      <w:r w:rsidRPr="00E72372">
        <w:rPr>
          <w:bCs/>
          <w:highlight w:val="green"/>
          <w:u w:val="single"/>
        </w:rPr>
        <w:t>India and</w:t>
      </w:r>
      <w:r w:rsidRPr="0045517A">
        <w:rPr>
          <w:sz w:val="16"/>
        </w:rPr>
        <w:t xml:space="preserve"> nuclear-armed </w:t>
      </w:r>
      <w:r w:rsidRPr="00E72372">
        <w:rPr>
          <w:bCs/>
          <w:highlight w:val="green"/>
          <w:u w:val="single"/>
        </w:rPr>
        <w:t>Pakistan</w:t>
      </w:r>
      <w:r w:rsidRPr="00E72372">
        <w:rPr>
          <w:sz w:val="16"/>
          <w:highlight w:val="green"/>
        </w:rPr>
        <w:t xml:space="preserve">, </w:t>
      </w:r>
      <w:r w:rsidRPr="00E72372">
        <w:rPr>
          <w:bCs/>
          <w:highlight w:val="green"/>
          <w:u w:val="single"/>
        </w:rPr>
        <w:t>should convince us</w:t>
      </w:r>
      <w:r w:rsidRPr="0045517A">
        <w:rPr>
          <w:bCs/>
          <w:u w:val="single"/>
        </w:rPr>
        <w:t xml:space="preserve"> that </w:t>
      </w:r>
      <w:r w:rsidRPr="00E72372">
        <w:rPr>
          <w:bCs/>
          <w:highlight w:val="green"/>
          <w:u w:val="single"/>
        </w:rPr>
        <w:t>such wars can occur</w:t>
      </w:r>
      <w:r w:rsidRPr="0045517A">
        <w:rPr>
          <w:sz w:val="16"/>
        </w:rPr>
        <w:t xml:space="preserve">. Indeed, </w:t>
      </w:r>
      <w:r w:rsidRPr="0045517A">
        <w:rPr>
          <w:bCs/>
          <w:u w:val="single"/>
        </w:rPr>
        <w:t xml:space="preserve">in </w:t>
      </w:r>
      <w:r w:rsidRPr="00E72372">
        <w:rPr>
          <w:bCs/>
          <w:highlight w:val="green"/>
          <w:u w:val="single"/>
        </w:rPr>
        <w:t>that</w:t>
      </w:r>
      <w:r w:rsidRPr="0045517A">
        <w:rPr>
          <w:bCs/>
          <w:u w:val="single"/>
        </w:rPr>
        <w:t xml:space="preserve"> case, the </w:t>
      </w:r>
      <w:r w:rsidRPr="00E72372">
        <w:rPr>
          <w:bCs/>
          <w:highlight w:val="green"/>
          <w:u w:val="single"/>
        </w:rPr>
        <w:t>conflict almost slipped into a nuclear war</w:t>
      </w:r>
      <w:r w:rsidRPr="0045517A">
        <w:rPr>
          <w:bCs/>
          <w:u w:val="single"/>
        </w:rPr>
        <w:t>.</w:t>
      </w:r>
      <w:r w:rsidRPr="0045517A">
        <w:rPr>
          <w:sz w:val="16"/>
        </w:rPr>
        <w:t xml:space="preserve">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w:t>
      </w:r>
      <w:r w:rsidRPr="0045517A">
        <w:rPr>
          <w:bCs/>
          <w:u w:val="single"/>
        </w:rPr>
        <w:t>don’t nuclear weapons deter a nuclear attack</w:t>
      </w:r>
      <w:r w:rsidRPr="0045517A">
        <w:rPr>
          <w:sz w:val="16"/>
        </w:rPr>
        <w:t xml:space="preserve">? Do they? </w:t>
      </w:r>
      <w:r w:rsidRPr="0045517A">
        <w:rPr>
          <w:bCs/>
          <w:u w:val="single"/>
        </w:rPr>
        <w:t>Obviously</w:t>
      </w:r>
      <w:r w:rsidRPr="0045517A">
        <w:rPr>
          <w:sz w:val="16"/>
        </w:rPr>
        <w:t xml:space="preserve">, </w:t>
      </w:r>
      <w:r w:rsidRPr="0045517A">
        <w:rPr>
          <w:bCs/>
          <w:u w:val="single"/>
        </w:rPr>
        <w:t>NATO leaders didn’t feel deterred</w:t>
      </w:r>
      <w:r w:rsidRPr="0045517A">
        <w:rPr>
          <w:sz w:val="16"/>
        </w:rPr>
        <w:t xml:space="preserve">, for, </w:t>
      </w:r>
      <w:r w:rsidRPr="0045517A">
        <w:rPr>
          <w:bCs/>
          <w:u w:val="single"/>
        </w:rPr>
        <w:t>throughout the Cold War, NATO’s strategy was to respond to a Soviet conventional military attack on Western Europe by launching a Western nuclear attack on the nuclear-armed Soviet Union</w:t>
      </w:r>
      <w:r w:rsidRPr="0045517A">
        <w:rPr>
          <w:sz w:val="16"/>
        </w:rPr>
        <w:t xml:space="preserve">. Furthermore, </w:t>
      </w:r>
      <w:r w:rsidRPr="0045517A">
        <w:rPr>
          <w:bCs/>
          <w:u w:val="single"/>
        </w:rPr>
        <w:t>if U.S. government officials really believed that nuclear deterrence worked, they would not have resorted to championing “Star Wars</w:t>
      </w:r>
      <w:r w:rsidRPr="0045517A">
        <w:rPr>
          <w:sz w:val="16"/>
        </w:rPr>
        <w:t xml:space="preserve">” and its modern variant, national missile defense. </w:t>
      </w:r>
      <w:r w:rsidRPr="0045517A">
        <w:rPr>
          <w:bCs/>
          <w:u w:val="single"/>
        </w:rPr>
        <w:t>Why are these vastly expensive</w:t>
      </w:r>
      <w:r w:rsidRPr="0045517A">
        <w:rPr>
          <w:sz w:val="16"/>
        </w:rPr>
        <w:t>—and probably unworkable—</w:t>
      </w:r>
      <w:r w:rsidRPr="0045517A">
        <w:rPr>
          <w:bCs/>
          <w:u w:val="single"/>
        </w:rPr>
        <w:t>military defense systems needed if other nuclear powers are deterred from attacking by U.S. nuclear might</w:t>
      </w:r>
      <w:r w:rsidRPr="0045517A">
        <w:rPr>
          <w:sz w:val="16"/>
        </w:rPr>
        <w:t xml:space="preserve">? Of course, </w:t>
      </w:r>
      <w:r w:rsidRPr="0045517A">
        <w:rPr>
          <w:bCs/>
          <w:u w:val="single"/>
        </w:rPr>
        <w:t>the bottom line for those Americans convinced that nuclear weapons safeguard them from a Chinese nuclear attack might be that the U.S. nuclear arsenal is far greater than its Chinese counterpart.</w:t>
      </w:r>
      <w:r w:rsidRPr="0045517A">
        <w:rPr>
          <w:sz w:val="16"/>
        </w:rPr>
        <w:t xml:space="preserve">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 </w:t>
      </w:r>
      <w:r w:rsidRPr="0045517A">
        <w:rPr>
          <w:bCs/>
          <w:u w:val="single"/>
        </w:rPr>
        <w:t xml:space="preserve">A </w:t>
      </w:r>
      <w:r w:rsidRPr="00E72372">
        <w:rPr>
          <w:bCs/>
          <w:highlight w:val="green"/>
          <w:u w:val="single"/>
        </w:rPr>
        <w:t>nuclear attack by China would immediately slaughter</w:t>
      </w:r>
      <w:r w:rsidRPr="0045517A">
        <w:rPr>
          <w:bCs/>
          <w:u w:val="single"/>
        </w:rPr>
        <w:t xml:space="preserve"> at least </w:t>
      </w:r>
      <w:r w:rsidRPr="00E72372">
        <w:rPr>
          <w:bCs/>
          <w:highlight w:val="green"/>
          <w:u w:val="single"/>
        </w:rPr>
        <w:t>10 million</w:t>
      </w:r>
      <w:r w:rsidRPr="0045517A">
        <w:rPr>
          <w:bCs/>
          <w:u w:val="single"/>
        </w:rPr>
        <w:t xml:space="preserve"> Americans </w:t>
      </w:r>
      <w:r w:rsidRPr="0045517A">
        <w:rPr>
          <w:sz w:val="16"/>
        </w:rPr>
        <w:t xml:space="preserve">in a great storm of blast and fire, while leaving many more dying horribly of sickness and radiation poisoning. </w:t>
      </w:r>
      <w:r w:rsidRPr="00AD5A6D">
        <w:rPr>
          <w:u w:val="single"/>
        </w:rPr>
        <w:t>The Chinese death toll</w:t>
      </w:r>
      <w:r w:rsidRPr="0045517A">
        <w:rPr>
          <w:bCs/>
          <w:u w:val="single"/>
        </w:rPr>
        <w:t xml:space="preserve"> in a nuclear war </w:t>
      </w:r>
      <w:r w:rsidRPr="00AD5A6D">
        <w:rPr>
          <w:u w:val="single"/>
        </w:rPr>
        <w:t xml:space="preserve">would be far </w:t>
      </w:r>
      <w:r w:rsidRPr="00AD5A6D">
        <w:rPr>
          <w:rStyle w:val="StyleUnderline"/>
        </w:rPr>
        <w:t>higher</w:t>
      </w:r>
      <w:r w:rsidRPr="00E72372">
        <w:rPr>
          <w:rStyle w:val="StyleUnderline"/>
          <w:highlight w:val="green"/>
        </w:rPr>
        <w:t>. Both nations would be reduced to</w:t>
      </w:r>
      <w:r w:rsidRPr="0045517A">
        <w:t xml:space="preserve"> smoldering, </w:t>
      </w:r>
      <w:r w:rsidRPr="00E72372">
        <w:rPr>
          <w:rStyle w:val="StyleUnderline"/>
          <w:highlight w:val="green"/>
        </w:rPr>
        <w:t>radioactive wastelands</w:t>
      </w:r>
      <w:r w:rsidRPr="0045517A">
        <w:rPr>
          <w:sz w:val="16"/>
        </w:rPr>
        <w:t xml:space="preserve">. Also, </w:t>
      </w:r>
      <w:r w:rsidRPr="0045517A">
        <w:t xml:space="preserve">radioactive </w:t>
      </w:r>
      <w:r w:rsidRPr="00E72372">
        <w:rPr>
          <w:rStyle w:val="StyleUnderline"/>
          <w:highlight w:val="green"/>
        </w:rPr>
        <w:t>debris sent aloft</w:t>
      </w:r>
      <w:r w:rsidRPr="0045517A">
        <w:t xml:space="preserve"> by the nuclear explosions </w:t>
      </w:r>
      <w:r w:rsidRPr="00E72372">
        <w:rPr>
          <w:rStyle w:val="StyleUnderline"/>
          <w:highlight w:val="green"/>
        </w:rPr>
        <w:t>would blot out the sun and bring on</w:t>
      </w:r>
      <w:r w:rsidRPr="0045517A">
        <w:t xml:space="preserve"> a </w:t>
      </w:r>
      <w:r w:rsidRPr="008A4E83">
        <w:rPr>
          <w:rStyle w:val="Emphasis"/>
        </w:rPr>
        <w:t>“</w:t>
      </w:r>
      <w:r w:rsidRPr="00E72372">
        <w:rPr>
          <w:rStyle w:val="Emphasis"/>
          <w:highlight w:val="green"/>
        </w:rPr>
        <w:t xml:space="preserve">nuclear winter” </w:t>
      </w:r>
      <w:r w:rsidRPr="00AD5A6D">
        <w:rPr>
          <w:rStyle w:val="Emphasis"/>
        </w:rPr>
        <w:t>around the globe</w:t>
      </w:r>
      <w:r w:rsidRPr="008A4E83">
        <w:rPr>
          <w:rStyle w:val="Emphasis"/>
        </w:rPr>
        <w:t>—</w:t>
      </w:r>
      <w:r w:rsidRPr="00E72372">
        <w:rPr>
          <w:rStyle w:val="Emphasis"/>
          <w:highlight w:val="green"/>
        </w:rPr>
        <w:t>destroying agriculture</w:t>
      </w:r>
      <w:r w:rsidRPr="008A4E83">
        <w:rPr>
          <w:rStyle w:val="Emphasis"/>
        </w:rPr>
        <w:t xml:space="preserve">, creating worldwide famine, </w:t>
      </w:r>
      <w:r w:rsidRPr="00E72372">
        <w:rPr>
          <w:rStyle w:val="Emphasis"/>
          <w:highlight w:val="green"/>
        </w:rPr>
        <w:t>and generating</w:t>
      </w:r>
      <w:r w:rsidRPr="008A4E83">
        <w:rPr>
          <w:rStyle w:val="Emphasis"/>
        </w:rPr>
        <w:t xml:space="preserve"> chaos and </w:t>
      </w:r>
      <w:r w:rsidRPr="00E72372">
        <w:rPr>
          <w:rStyle w:val="Emphasis"/>
          <w:highlight w:val="green"/>
        </w:rPr>
        <w:t>destruction.</w:t>
      </w:r>
      <w:r w:rsidRPr="008A4E83">
        <w:rPr>
          <w:rStyle w:val="Emphasis"/>
        </w:rPr>
        <w:t xml:space="preserve"> </w:t>
      </w:r>
    </w:p>
    <w:p w:rsidR="00AD4221" w:rsidRDefault="00AD4221" w:rsidP="00AD4221"/>
    <w:p w:rsidR="00AD4221" w:rsidRDefault="00AD4221" w:rsidP="00AD4221">
      <w:pPr>
        <w:pStyle w:val="Heading3"/>
      </w:pPr>
      <w:r>
        <w:t>TPP Impact – Japan Economy</w:t>
      </w:r>
    </w:p>
    <w:p w:rsidR="00AD4221" w:rsidRDefault="00AD4221" w:rsidP="00AD4221"/>
    <w:p w:rsidR="00AD4221" w:rsidRPr="006A594D" w:rsidRDefault="00AD4221" w:rsidP="00AD4221">
      <w:pPr>
        <w:pStyle w:val="Heading4"/>
        <w:rPr>
          <w:u w:val="single"/>
        </w:rPr>
      </w:pPr>
      <w:r>
        <w:t>TPP boosts Japan’s economic growth</w:t>
      </w:r>
    </w:p>
    <w:p w:rsidR="00AD4221" w:rsidRPr="007C1EF3" w:rsidRDefault="00AD4221" w:rsidP="00AD4221">
      <w:r>
        <w:t xml:space="preserve">Dr. Rajaram </w:t>
      </w:r>
      <w:r w:rsidRPr="006A594D">
        <w:rPr>
          <w:rStyle w:val="Heading4Char"/>
        </w:rPr>
        <w:t>Panda 13</w:t>
      </w:r>
      <w:r>
        <w:t xml:space="preserve">, a leading expert on Japan and East Asia from India, is Visiting Faculty at the Centre for Japanese, Korean and Northeast Asian Studies, Jawaharlal Nehru University, New Delhi., “Japan’s Stance On The Trans-Pacific Partnership – Analysis,” 3-26-13, </w:t>
      </w:r>
      <w:hyperlink r:id="rId28" w:history="1">
        <w:r w:rsidRPr="003303B2">
          <w:rPr>
            <w:rStyle w:val="Hyperlink"/>
          </w:rPr>
          <w:t>http://www.eurasiareview.com/26032013-japans-stance-on-the-trans-pacific-partnership-analysis/</w:t>
        </w:r>
      </w:hyperlink>
    </w:p>
    <w:p w:rsidR="00AD4221" w:rsidRPr="00831956" w:rsidRDefault="00AD4221" w:rsidP="00AD4221">
      <w:pPr>
        <w:pStyle w:val="CardText0"/>
        <w:ind w:left="0"/>
        <w:rPr>
          <w:sz w:val="16"/>
        </w:rPr>
      </w:pPr>
      <w:r w:rsidRPr="000F4FE6">
        <w:rPr>
          <w:sz w:val="16"/>
        </w:rPr>
        <w:t xml:space="preserve">Abe has realized that </w:t>
      </w:r>
      <w:r w:rsidRPr="00E72372">
        <w:rPr>
          <w:rStyle w:val="StyleUnderline"/>
          <w:highlight w:val="green"/>
        </w:rPr>
        <w:t>unless Japan participate the TPP process, the country will miss a “golden opportunity” in the integration process, necessary to lift the economy from prolonged recession</w:t>
      </w:r>
      <w:r w:rsidRPr="000F4FE6">
        <w:rPr>
          <w:b/>
          <w:sz w:val="16"/>
        </w:rPr>
        <w:t>.</w:t>
      </w:r>
      <w:r w:rsidRPr="000F4FE6">
        <w:rPr>
          <w:sz w:val="16"/>
        </w:rPr>
        <w:t xml:space="preserve"> What Abe should do is to outline a single comprehensive integration strategy. He needs to tackle the political imponderables, such as the farming lobbies’ financial and voting influence that have led to the maintenance of high tariffs on key agricultural products such as rice and raw sugar. This factor has acted as a major impediment to Japan’s attempts to pursue regional integration. The electorate was disillusioned with the DPJ’s style of governance, which left much to be desired and therefore reposed faith in the LDP. During his second term, Abe is not afraid of taking hard decisions. In particular, </w:t>
      </w:r>
      <w:r w:rsidRPr="000F4FE6">
        <w:rPr>
          <w:rStyle w:val="StyleUnderline"/>
        </w:rPr>
        <w:t xml:space="preserve">his decision to promote </w:t>
      </w:r>
      <w:r w:rsidRPr="00E72372">
        <w:rPr>
          <w:rStyle w:val="StyleUnderline"/>
          <w:highlight w:val="green"/>
        </w:rPr>
        <w:t>monetary easing schemes</w:t>
      </w:r>
      <w:r w:rsidRPr="000F4FE6">
        <w:rPr>
          <w:rStyle w:val="StyleUnderline"/>
        </w:rPr>
        <w:t xml:space="preserve"> as a tool to help Japan overcome deflation</w:t>
      </w:r>
      <w:r w:rsidRPr="000F4FE6">
        <w:rPr>
          <w:sz w:val="16"/>
        </w:rPr>
        <w:t xml:space="preserve">, which has </w:t>
      </w:r>
      <w:r w:rsidRPr="00E72372">
        <w:rPr>
          <w:rStyle w:val="StyleUnderline"/>
          <w:highlight w:val="green"/>
        </w:rPr>
        <w:t>stalled the Japanese economy</w:t>
      </w:r>
      <w:r w:rsidRPr="000F4FE6">
        <w:rPr>
          <w:sz w:val="16"/>
        </w:rPr>
        <w:t xml:space="preserve"> for many years, contributed to his high degree of public support. Election to the upper house is due in July 2013 and politicians from the rural constituencies will need Abe’s support to win elections. </w:t>
      </w:r>
      <w:r w:rsidRPr="00E72372">
        <w:rPr>
          <w:rStyle w:val="StyleUnderline"/>
          <w:highlight w:val="green"/>
        </w:rPr>
        <w:t>By announcing</w:t>
      </w:r>
      <w:r w:rsidRPr="000F4FE6">
        <w:rPr>
          <w:rStyle w:val="StyleUnderline"/>
        </w:rPr>
        <w:t xml:space="preserve"> to participate in </w:t>
      </w:r>
      <w:r w:rsidRPr="00E72372">
        <w:rPr>
          <w:rStyle w:val="StyleUnderline"/>
          <w:highlight w:val="green"/>
        </w:rPr>
        <w:t>TPP</w:t>
      </w:r>
      <w:r w:rsidRPr="000F4FE6">
        <w:rPr>
          <w:sz w:val="16"/>
        </w:rPr>
        <w:t xml:space="preserve"> negotiations, </w:t>
      </w:r>
      <w:r w:rsidRPr="00E72372">
        <w:rPr>
          <w:rStyle w:val="StyleUnderline"/>
          <w:highlight w:val="green"/>
        </w:rPr>
        <w:t xml:space="preserve">Abe has seized the opportunity to </w:t>
      </w:r>
      <w:r w:rsidRPr="00E72372">
        <w:rPr>
          <w:rStyle w:val="Emphasis"/>
          <w:highlight w:val="green"/>
        </w:rPr>
        <w:t>resuscitate the economy from</w:t>
      </w:r>
      <w:r w:rsidRPr="000F4FE6">
        <w:rPr>
          <w:rStyle w:val="Emphasis"/>
        </w:rPr>
        <w:t xml:space="preserve"> its prolonged </w:t>
      </w:r>
      <w:r w:rsidRPr="00E72372">
        <w:rPr>
          <w:rStyle w:val="Emphasis"/>
          <w:highlight w:val="green"/>
        </w:rPr>
        <w:t>recession</w:t>
      </w:r>
      <w:r w:rsidRPr="000F4FE6">
        <w:rPr>
          <w:rStyle w:val="StyleUnderline"/>
        </w:rPr>
        <w:t xml:space="preserve"> and </w:t>
      </w:r>
      <w:r w:rsidRPr="000F4FE6">
        <w:rPr>
          <w:rStyle w:val="Emphasis"/>
        </w:rPr>
        <w:t>reap the economic rent</w:t>
      </w:r>
      <w:r w:rsidRPr="000F4FE6">
        <w:rPr>
          <w:rStyle w:val="StyleUnderline"/>
        </w:rPr>
        <w:t xml:space="preserve"> that would accrue from elimination of tariffs and many more favourable conditions</w:t>
      </w:r>
      <w:r w:rsidRPr="000F4FE6">
        <w:rPr>
          <w:sz w:val="16"/>
        </w:rPr>
        <w:t>.</w:t>
      </w:r>
    </w:p>
    <w:p w:rsidR="00AD4221" w:rsidRPr="00831956" w:rsidRDefault="00AD4221" w:rsidP="00AD4221">
      <w:pPr>
        <w:pStyle w:val="Heading4"/>
      </w:pPr>
      <w:r>
        <w:t>Nuclear war</w:t>
      </w:r>
    </w:p>
    <w:p w:rsidR="00AD4221" w:rsidRPr="00E72372" w:rsidRDefault="00AD4221" w:rsidP="00AD4221">
      <w:pPr>
        <w:rPr>
          <w:highlight w:val="green"/>
        </w:rPr>
      </w:pPr>
      <w:r w:rsidRPr="00F37573">
        <w:rPr>
          <w:rStyle w:val="Style13ptBold"/>
        </w:rPr>
        <w:t>Auslin 9</w:t>
      </w:r>
      <w:r w:rsidRPr="00F37573">
        <w:t xml:space="preserve"> (Michael, resident scholar at the American Enterprise Institute. http://online.wsj.com/article/SB123483257056995903.html)</w:t>
      </w:r>
    </w:p>
    <w:p w:rsidR="00AD4221" w:rsidRDefault="00AD4221" w:rsidP="00AD4221">
      <w:pPr>
        <w:rPr>
          <w:rStyle w:val="underline"/>
        </w:rPr>
      </w:pPr>
      <w:r w:rsidRPr="00E72372">
        <w:rPr>
          <w:rStyle w:val="underline"/>
          <w:highlight w:val="green"/>
        </w:rPr>
        <w:t>If Japan's economy collapses</w:t>
      </w:r>
      <w:r w:rsidRPr="00AF2199">
        <w:rPr>
          <w:rStyle w:val="underline"/>
        </w:rPr>
        <w:t xml:space="preserve">, supply chains across the globe will be affected and </w:t>
      </w:r>
      <w:r w:rsidRPr="00E72372">
        <w:rPr>
          <w:rStyle w:val="underline"/>
          <w:highlight w:val="green"/>
        </w:rPr>
        <w:t>numerous economies will face severe disruptions</w:t>
      </w:r>
      <w:r w:rsidRPr="00AF2199">
        <w:rPr>
          <w:rStyle w:val="underline"/>
        </w:rPr>
        <w:t>, most notably China's.</w:t>
      </w:r>
      <w:r w:rsidRPr="00324D34">
        <w:rPr>
          <w:sz w:val="16"/>
        </w:rPr>
        <w:t xml:space="preserve"> China is currently Japan's largest import provider, and the Japanese slowdown is creating tremendous pressure on Chinese factories. Just last week, the Chinese government announced that 20 million rural migrants had lost their jobs.  Closer to home, Japan may also start running out of surplus cash, which it has used to purchase U.S. securities for years. For the first time in a generation, Tokyo is running trade deficits -- five months in a row so far.  </w:t>
      </w:r>
      <w:r w:rsidRPr="00E72372">
        <w:rPr>
          <w:rStyle w:val="underline"/>
          <w:highlight w:val="green"/>
        </w:rPr>
        <w:t>The political</w:t>
      </w:r>
      <w:r w:rsidRPr="00324D34">
        <w:rPr>
          <w:sz w:val="16"/>
        </w:rPr>
        <w:t xml:space="preserve"> and social</w:t>
      </w:r>
      <w:r w:rsidRPr="00AF2199">
        <w:rPr>
          <w:rStyle w:val="underline"/>
        </w:rPr>
        <w:t xml:space="preserve"> </w:t>
      </w:r>
      <w:r w:rsidRPr="00E72372">
        <w:rPr>
          <w:rStyle w:val="underline"/>
          <w:highlight w:val="green"/>
        </w:rPr>
        <w:t>fallout from a Japanese depression</w:t>
      </w:r>
      <w:r w:rsidRPr="00324D34">
        <w:rPr>
          <w:sz w:val="16"/>
        </w:rPr>
        <w:t xml:space="preserve"> </w:t>
      </w:r>
      <w:r w:rsidRPr="00324D34">
        <w:rPr>
          <w:sz w:val="16"/>
        </w:rPr>
        <w:lastRenderedPageBreak/>
        <w:t xml:space="preserve">also </w:t>
      </w:r>
      <w:r w:rsidRPr="00E72372">
        <w:rPr>
          <w:rStyle w:val="underline"/>
          <w:highlight w:val="green"/>
        </w:rPr>
        <w:t>would be devastating</w:t>
      </w:r>
      <w:r w:rsidRPr="00AF2199">
        <w:rPr>
          <w:rStyle w:val="underline"/>
        </w:rPr>
        <w:t>.</w:t>
      </w:r>
      <w:r w:rsidRPr="00324D34">
        <w:rPr>
          <w:sz w:val="16"/>
        </w:rPr>
        <w:t xml:space="preserve"> In the face of economic instability, </w:t>
      </w:r>
      <w:r w:rsidRPr="00AF2199">
        <w:rPr>
          <w:rStyle w:val="underline"/>
        </w:rPr>
        <w:t xml:space="preserve">other </w:t>
      </w:r>
      <w:r w:rsidRPr="00E72372">
        <w:rPr>
          <w:rStyle w:val="underline"/>
          <w:highlight w:val="green"/>
        </w:rPr>
        <w:t>Asian nations may feel forced to turn to</w:t>
      </w:r>
      <w:r w:rsidRPr="00AF2199">
        <w:rPr>
          <w:rStyle w:val="underline"/>
        </w:rPr>
        <w:t xml:space="preserve"> </w:t>
      </w:r>
      <w:r w:rsidRPr="00324D34">
        <w:rPr>
          <w:sz w:val="16"/>
        </w:rPr>
        <w:t>more centralized -- even</w:t>
      </w:r>
      <w:r w:rsidRPr="00AF2199">
        <w:rPr>
          <w:rStyle w:val="underline"/>
        </w:rPr>
        <w:t xml:space="preserve"> </w:t>
      </w:r>
      <w:r w:rsidRPr="00E72372">
        <w:rPr>
          <w:rStyle w:val="underline"/>
          <w:highlight w:val="green"/>
        </w:rPr>
        <w:t>authoritarian -- contro</w:t>
      </w:r>
      <w:r w:rsidRPr="00E72372">
        <w:rPr>
          <w:b/>
          <w:highlight w:val="green"/>
          <w:u w:val="single"/>
        </w:rPr>
        <w:t>l</w:t>
      </w:r>
      <w:r w:rsidRPr="00324D34">
        <w:rPr>
          <w:sz w:val="16"/>
        </w:rPr>
        <w:t xml:space="preserve"> to try to limit the damage. Free-trade agreements may be rolled back and political freedom curtailed. Social stability in emerging, middle-class societies will be severely tested, and </w:t>
      </w:r>
      <w:r w:rsidRPr="00E72372">
        <w:rPr>
          <w:rStyle w:val="underline"/>
          <w:highlight w:val="green"/>
        </w:rPr>
        <w:t>newly democratized states may find it impossible to maintain power</w:t>
      </w:r>
      <w:r w:rsidRPr="00AF2199">
        <w:rPr>
          <w:rStyle w:val="underline"/>
        </w:rPr>
        <w:t>. Progress</w:t>
      </w:r>
      <w:r w:rsidRPr="00324D34">
        <w:rPr>
          <w:sz w:val="16"/>
        </w:rPr>
        <w:t xml:space="preserve"> toward a more open, integrated Asia</w:t>
      </w:r>
      <w:r w:rsidRPr="00AF2199">
        <w:rPr>
          <w:rStyle w:val="underline"/>
        </w:rPr>
        <w:t xml:space="preserve"> is at risk, </w:t>
      </w:r>
      <w:r w:rsidRPr="00E72372">
        <w:rPr>
          <w:rStyle w:val="underline"/>
          <w:highlight w:val="green"/>
        </w:rPr>
        <w:t xml:space="preserve">with the potential for increased political tension in the world's most </w:t>
      </w:r>
      <w:r w:rsidRPr="00E72372">
        <w:rPr>
          <w:rStyle w:val="Emphasis"/>
          <w:highlight w:val="green"/>
        </w:rPr>
        <w:t>heavily armed region</w:t>
      </w:r>
      <w:r w:rsidRPr="00E72372">
        <w:rPr>
          <w:rStyle w:val="underline"/>
          <w:highlight w:val="green"/>
        </w:rPr>
        <w:t>.</w:t>
      </w:r>
      <w:r w:rsidRPr="00AF2199">
        <w:rPr>
          <w:rStyle w:val="underline"/>
        </w:rPr>
        <w:t xml:space="preserve"> </w:t>
      </w:r>
      <w:r w:rsidRPr="00324D34">
        <w:rPr>
          <w:sz w:val="16"/>
        </w:rPr>
        <w:t xml:space="preserve"> This is the backdrop upon which the U.S. government is set to expand the national debt by a trillion dollars or more. </w:t>
      </w:r>
      <w:r w:rsidRPr="00324D34">
        <w:rPr>
          <w:rStyle w:val="underline"/>
          <w:sz w:val="16"/>
        </w:rPr>
        <w:t>Without massive debt purchases by Japan and China, the U.S. may not be able to finance the cost of the stimulus package, creating a trapdoor under the U.S. economy.</w:t>
      </w:r>
      <w:r w:rsidRPr="00AF2199">
        <w:rPr>
          <w:rStyle w:val="underline"/>
        </w:rPr>
        <w:t xml:space="preserve"> </w:t>
      </w:r>
    </w:p>
    <w:p w:rsidR="00AD4221" w:rsidRDefault="00AD4221" w:rsidP="00AD4221">
      <w:pPr>
        <w:pStyle w:val="Heading3"/>
      </w:pPr>
      <w:r>
        <w:t>Trade Impact Module</w:t>
      </w:r>
    </w:p>
    <w:p w:rsidR="00AD4221" w:rsidRPr="00086ED8" w:rsidRDefault="00AD4221" w:rsidP="00AD4221">
      <w:pPr>
        <w:pStyle w:val="Heading4"/>
      </w:pPr>
      <w:r>
        <w:t>TPA solves global trade collapse</w:t>
      </w:r>
    </w:p>
    <w:p w:rsidR="00AD4221" w:rsidRPr="000534FA" w:rsidRDefault="00AD4221" w:rsidP="00AD4221">
      <w:r>
        <w:t xml:space="preserve">Kati </w:t>
      </w:r>
      <w:r w:rsidRPr="001F6B08">
        <w:rPr>
          <w:rStyle w:val="Style13ptBold"/>
        </w:rPr>
        <w:t>Suominen 14</w:t>
      </w:r>
      <w:r>
        <w:t>, Visiting Assistant Adjunct Professor at UCLA Anderson School of Management, Adjunct Fellow at CSIS, Ph.D. Political Economy from UC San Diego, Aug 4 2014, “Coming Apart: WTO fiasco highlights urgency for the U.S. to lead the global trading system,” katisuominen.wordpress.com/2014/08/04/coming-apart</w:t>
      </w:r>
    </w:p>
    <w:p w:rsidR="00AD4221" w:rsidRPr="000534FA" w:rsidRDefault="00AD4221" w:rsidP="00AD4221">
      <w:pPr>
        <w:rPr>
          <w:sz w:val="8"/>
        </w:rPr>
      </w:pPr>
      <w:r w:rsidRPr="000534FA">
        <w:rPr>
          <w:sz w:val="8"/>
        </w:rPr>
        <w:t xml:space="preserve">Two </w:t>
      </w:r>
      <w:r w:rsidRPr="008856C2">
        <w:rPr>
          <w:rStyle w:val="StyleUnderline"/>
        </w:rPr>
        <w:t>threats are</w:t>
      </w:r>
      <w:r w:rsidRPr="000534FA">
        <w:rPr>
          <w:sz w:val="8"/>
        </w:rPr>
        <w:t xml:space="preserve"> emerging. The first is </w:t>
      </w:r>
      <w:r w:rsidRPr="00E8771A">
        <w:rPr>
          <w:rStyle w:val="Emphasis"/>
          <w:b w:val="0"/>
          <w:bdr w:val="single" w:sz="4" w:space="0" w:color="auto"/>
        </w:rPr>
        <w:t>disintegration of the trading system</w:t>
      </w:r>
      <w:r w:rsidRPr="000534FA">
        <w:rPr>
          <w:sz w:val="8"/>
        </w:rPr>
        <w:t xml:space="preserve">. The core of the system until the mid-1990s, </w:t>
      </w:r>
      <w:r w:rsidRPr="00E72372">
        <w:rPr>
          <w:rStyle w:val="StyleUnderline"/>
          <w:highlight w:val="green"/>
        </w:rPr>
        <w:t>the WTO is</w:t>
      </w:r>
      <w:r w:rsidRPr="00C9504F">
        <w:rPr>
          <w:rStyle w:val="StyleUnderline"/>
        </w:rPr>
        <w:t xml:space="preserve"> utterly </w:t>
      </w:r>
      <w:r w:rsidRPr="00E72372">
        <w:rPr>
          <w:rStyle w:val="StyleUnderline"/>
          <w:highlight w:val="green"/>
        </w:rPr>
        <w:t>dysfunctional</w:t>
      </w:r>
      <w:r w:rsidRPr="00C9504F">
        <w:rPr>
          <w:rStyle w:val="StyleUnderline"/>
        </w:rPr>
        <w:t>: deals require unanimity</w:t>
      </w:r>
      <w:r w:rsidRPr="000534FA">
        <w:rPr>
          <w:sz w:val="8"/>
        </w:rPr>
        <w:t xml:space="preserve"> among 160 members, </w:t>
      </w:r>
      <w:r w:rsidRPr="00C9504F">
        <w:rPr>
          <w:rStyle w:val="StyleUnderline"/>
        </w:rPr>
        <w:t>making any</w:t>
      </w:r>
      <w:r w:rsidRPr="000534FA">
        <w:rPr>
          <w:sz w:val="8"/>
        </w:rPr>
        <w:t xml:space="preserve"> cantankerous </w:t>
      </w:r>
      <w:r w:rsidRPr="00C9504F">
        <w:rPr>
          <w:rStyle w:val="StyleUnderline"/>
        </w:rPr>
        <w:t>player</w:t>
      </w:r>
      <w:r w:rsidRPr="000534FA">
        <w:rPr>
          <w:sz w:val="8"/>
        </w:rPr>
        <w:t xml:space="preserve"> like India </w:t>
      </w:r>
      <w:r w:rsidRPr="00C9504F">
        <w:rPr>
          <w:rStyle w:val="StyleUnderline"/>
        </w:rPr>
        <w:t>a veto.</w:t>
      </w:r>
      <w:r w:rsidRPr="000534FA">
        <w:rPr>
          <w:sz w:val="8"/>
        </w:rPr>
        <w:t xml:space="preserve"> Aligning interests has been impossible, turning all action in global trade policymaking to free trade agreements (FTAs), first kicked off by the North American Free Trade Agreement (NAFTA) in 1994. By now, 400 FTAs are in place or under negotiation. FTAs have been good cholesterol for trade, but the overlapping deals and rules also complicate life for U.S. companies doing global business. One single deal among all countries would be much preferable to the “spaghetti bowl” of FTAs, but it is but a pie in the sky. So is deeper liberalization by protectionist countries like India.</w:t>
      </w:r>
      <w:r w:rsidRPr="000534FA">
        <w:rPr>
          <w:sz w:val="12"/>
        </w:rPr>
        <w:t>¶</w:t>
      </w:r>
      <w:r w:rsidRPr="000534FA">
        <w:rPr>
          <w:sz w:val="8"/>
        </w:rPr>
        <w:t xml:space="preserve"> </w:t>
      </w:r>
      <w:r w:rsidRPr="000534FA">
        <w:rPr>
          <w:rStyle w:val="StyleUnderline"/>
        </w:rPr>
        <w:t xml:space="preserve">The </w:t>
      </w:r>
      <w:r w:rsidRPr="00E72372">
        <w:rPr>
          <w:rStyle w:val="StyleUnderline"/>
          <w:highlight w:val="green"/>
        </w:rPr>
        <w:t>U.S.-led talks for</w:t>
      </w:r>
      <w:r w:rsidRPr="000534FA">
        <w:rPr>
          <w:rStyle w:val="StyleUnderline"/>
        </w:rPr>
        <w:t xml:space="preserve"> “mega-regional” agreements</w:t>
      </w:r>
      <w:r w:rsidRPr="000534FA">
        <w:rPr>
          <w:sz w:val="8"/>
        </w:rPr>
        <w:t xml:space="preserve"> with Europe and Asia-Pacific nations, the Trans-Atlantic Trade and Investment Partnership (</w:t>
      </w:r>
      <w:r w:rsidRPr="00E72372">
        <w:rPr>
          <w:rStyle w:val="StyleUnderline"/>
          <w:highlight w:val="green"/>
        </w:rPr>
        <w:t>TTIP) and</w:t>
      </w:r>
      <w:r w:rsidRPr="000534FA">
        <w:rPr>
          <w:sz w:val="8"/>
        </w:rPr>
        <w:t xml:space="preserve"> Trans-Pacific Partnership (</w:t>
      </w:r>
      <w:r w:rsidRPr="00E72372">
        <w:rPr>
          <w:rStyle w:val="StyleUnderline"/>
          <w:highlight w:val="green"/>
        </w:rPr>
        <w:t xml:space="preserve">TPP), are the </w:t>
      </w:r>
      <w:r w:rsidRPr="00E72372">
        <w:rPr>
          <w:rStyle w:val="Emphasis"/>
          <w:b w:val="0"/>
          <w:highlight w:val="green"/>
          <w:bdr w:val="single" w:sz="4" w:space="0" w:color="auto"/>
        </w:rPr>
        <w:t>best solution</w:t>
      </w:r>
      <w:r w:rsidRPr="00E8771A">
        <w:rPr>
          <w:rStyle w:val="Emphasis"/>
          <w:b w:val="0"/>
          <w:bdr w:val="single" w:sz="4" w:space="0" w:color="auto"/>
        </w:rPr>
        <w:t xml:space="preserve"> yet to these problems</w:t>
      </w:r>
      <w:r w:rsidRPr="000534FA">
        <w:rPr>
          <w:rStyle w:val="StyleUnderline"/>
        </w:rPr>
        <w:t xml:space="preserve">. </w:t>
      </w:r>
      <w:r w:rsidRPr="00E72372">
        <w:rPr>
          <w:rStyle w:val="StyleUnderline"/>
          <w:highlight w:val="green"/>
        </w:rPr>
        <w:t>They free trade</w:t>
      </w:r>
      <w:r w:rsidRPr="000534FA">
        <w:rPr>
          <w:rStyle w:val="StyleUnderline"/>
        </w:rPr>
        <w:t xml:space="preserve"> and create uniform rules </w:t>
      </w:r>
      <w:r w:rsidRPr="00E72372">
        <w:rPr>
          <w:rStyle w:val="StyleUnderline"/>
          <w:highlight w:val="green"/>
        </w:rPr>
        <w:t>among</w:t>
      </w:r>
      <w:r w:rsidRPr="000534FA">
        <w:rPr>
          <w:sz w:val="8"/>
        </w:rPr>
        <w:t xml:space="preserve"> countries making up </w:t>
      </w:r>
      <w:r w:rsidRPr="00E72372">
        <w:rPr>
          <w:rStyle w:val="Emphasis"/>
          <w:b w:val="0"/>
          <w:highlight w:val="green"/>
          <w:bdr w:val="single" w:sz="4" w:space="0" w:color="auto"/>
        </w:rPr>
        <w:t>two-thirds of the world economy</w:t>
      </w:r>
      <w:r w:rsidRPr="000534FA">
        <w:rPr>
          <w:sz w:val="8"/>
        </w:rPr>
        <w:t xml:space="preserve">. Incidentally, they would create a million jobs in America. Yet </w:t>
      </w:r>
      <w:r w:rsidRPr="008856C2">
        <w:rPr>
          <w:rStyle w:val="StyleUnderline"/>
        </w:rPr>
        <w:t xml:space="preserve">both hang in balance </w:t>
      </w:r>
      <w:r w:rsidRPr="000534FA">
        <w:rPr>
          <w:rStyle w:val="StyleUnderline"/>
        </w:rPr>
        <w:t xml:space="preserve">thanks to </w:t>
      </w:r>
      <w:r w:rsidRPr="00E8771A">
        <w:rPr>
          <w:rStyle w:val="Emphasis"/>
          <w:b w:val="0"/>
          <w:bdr w:val="single" w:sz="4" w:space="0" w:color="auto"/>
        </w:rPr>
        <w:t>inaction on Capitol Hill to pass</w:t>
      </w:r>
      <w:r w:rsidRPr="000534FA">
        <w:rPr>
          <w:sz w:val="8"/>
        </w:rPr>
        <w:t xml:space="preserve"> the Trade Promotion Authority (</w:t>
      </w:r>
      <w:r w:rsidRPr="00E8771A">
        <w:rPr>
          <w:rStyle w:val="Emphasis"/>
          <w:b w:val="0"/>
          <w:bdr w:val="single" w:sz="4" w:space="0" w:color="auto"/>
        </w:rPr>
        <w:t>TPA</w:t>
      </w:r>
      <w:r w:rsidRPr="000534FA">
        <w:rPr>
          <w:sz w:val="8"/>
        </w:rPr>
        <w:t xml:space="preserve">), the key piece of legislation for approving the mega-deals, now stuck in a bitter political fight as several Democrats and Tea Party line up in opposition. </w:t>
      </w:r>
      <w:r w:rsidRPr="00E72372">
        <w:rPr>
          <w:rStyle w:val="Emphasis"/>
          <w:b w:val="0"/>
          <w:highlight w:val="green"/>
          <w:bdr w:val="single" w:sz="4" w:space="0" w:color="auto"/>
        </w:rPr>
        <w:t>TPA is key</w:t>
      </w:r>
      <w:r w:rsidRPr="00E8771A">
        <w:rPr>
          <w:rStyle w:val="Emphasis"/>
          <w:b w:val="0"/>
          <w:bdr w:val="single" w:sz="4" w:space="0" w:color="auto"/>
        </w:rPr>
        <w:t xml:space="preserve"> for the Obama administration </w:t>
      </w:r>
      <w:r w:rsidRPr="00E72372">
        <w:rPr>
          <w:rStyle w:val="Emphasis"/>
          <w:b w:val="0"/>
          <w:highlight w:val="green"/>
          <w:bdr w:val="single" w:sz="4" w:space="0" w:color="auto"/>
        </w:rPr>
        <w:t>to conclude</w:t>
      </w:r>
      <w:r w:rsidRPr="00E8771A">
        <w:rPr>
          <w:rStyle w:val="Emphasis"/>
          <w:b w:val="0"/>
          <w:bdr w:val="single" w:sz="4" w:space="0" w:color="auto"/>
        </w:rPr>
        <w:t xml:space="preserve"> TPP and TTIP </w:t>
      </w:r>
      <w:r w:rsidRPr="00E72372">
        <w:rPr>
          <w:rStyle w:val="Emphasis"/>
          <w:b w:val="0"/>
          <w:highlight w:val="green"/>
          <w:bdr w:val="single" w:sz="4" w:space="0" w:color="auto"/>
        </w:rPr>
        <w:t>talks</w:t>
      </w:r>
      <w:r w:rsidRPr="000534FA">
        <w:rPr>
          <w:sz w:val="8"/>
        </w:rPr>
        <w:t xml:space="preserve">: </w:t>
      </w:r>
      <w:r w:rsidRPr="00E72372">
        <w:rPr>
          <w:rStyle w:val="StyleUnderline"/>
          <w:highlight w:val="green"/>
        </w:rPr>
        <w:t xml:space="preserve">Europeans and Asians are </w:t>
      </w:r>
      <w:r w:rsidRPr="00E72372">
        <w:rPr>
          <w:rStyle w:val="Emphasis"/>
          <w:b w:val="0"/>
          <w:highlight w:val="green"/>
          <w:bdr w:val="single" w:sz="4" w:space="0" w:color="auto"/>
        </w:rPr>
        <w:t>unwilling to negotiate</w:t>
      </w:r>
      <w:r w:rsidRPr="00E8771A">
        <w:rPr>
          <w:rStyle w:val="Emphasis"/>
          <w:b w:val="0"/>
          <w:bdr w:val="single" w:sz="4" w:space="0" w:color="auto"/>
        </w:rPr>
        <w:t xml:space="preserve"> the thorniest topics</w:t>
      </w:r>
      <w:r w:rsidRPr="000534FA">
        <w:rPr>
          <w:rStyle w:val="StyleUnderline"/>
        </w:rPr>
        <w:t xml:space="preserve"> </w:t>
      </w:r>
      <w:r w:rsidRPr="00E72372">
        <w:rPr>
          <w:rStyle w:val="StyleUnderline"/>
          <w:highlight w:val="green"/>
        </w:rPr>
        <w:t>before</w:t>
      </w:r>
      <w:r w:rsidRPr="000534FA">
        <w:rPr>
          <w:rStyle w:val="StyleUnderline"/>
        </w:rPr>
        <w:t xml:space="preserve"> they know </w:t>
      </w:r>
      <w:r w:rsidRPr="00E72372">
        <w:rPr>
          <w:rStyle w:val="StyleUnderline"/>
          <w:highlight w:val="green"/>
        </w:rPr>
        <w:t>TPA is in place</w:t>
      </w:r>
      <w:r w:rsidRPr="000534FA">
        <w:rPr>
          <w:sz w:val="8"/>
        </w:rPr>
        <w:t xml:space="preserve"> to constrain U.S. Congress to voting up or down on these deals, rather than amending freshly negotiated texts.</w:t>
      </w:r>
      <w:r w:rsidRPr="000534FA">
        <w:rPr>
          <w:sz w:val="12"/>
        </w:rPr>
        <w:t>¶</w:t>
      </w:r>
      <w:r w:rsidRPr="000534FA">
        <w:rPr>
          <w:sz w:val="8"/>
        </w:rPr>
        <w:t xml:space="preserve"> The second threat in world trade is the absence of common rules of the game for the 21st century global digital economy. As 3D printing, Internet of Things, and cross-border ecommerce, and other disruptive technologies expand trade in digital goods and services, intellectual property will be fair game – why couldn’t a company around the world simply replicate 3D printable products and designs Made in the USA? Another problem is </w:t>
      </w:r>
      <w:r w:rsidRPr="00E72372">
        <w:rPr>
          <w:rStyle w:val="StyleUnderline"/>
          <w:highlight w:val="green"/>
        </w:rPr>
        <w:t>data protectionism</w:t>
      </w:r>
      <w:r w:rsidRPr="000534FA">
        <w:rPr>
          <w:sz w:val="8"/>
        </w:rPr>
        <w:t xml:space="preserve"> – rules on access and transport of data across borders. Europeans are imposing limits on companies’ access to consumer data, complicating U.S. businesses’ customer service and marketing; emerging markets such as Brazil and Vietnam are forcing foreign IT companies to locate servers and build data centers as a condition for market access, measure that costs companies millions in inefficiencies. A growing number of countries claim limits on access to data on the grounds of “national security” and “public safety”, familiar code words for protectionism.</w:t>
      </w:r>
      <w:r w:rsidRPr="000534FA">
        <w:rPr>
          <w:sz w:val="12"/>
        </w:rPr>
        <w:t>¶</w:t>
      </w:r>
      <w:r w:rsidRPr="000534FA">
        <w:rPr>
          <w:sz w:val="8"/>
        </w:rPr>
        <w:t xml:space="preserve"> </w:t>
      </w:r>
      <w:r w:rsidRPr="000534FA">
        <w:rPr>
          <w:rStyle w:val="StyleUnderline"/>
        </w:rPr>
        <w:t xml:space="preserve">Digital protectionism </w:t>
      </w:r>
      <w:r w:rsidRPr="00E72372">
        <w:rPr>
          <w:rStyle w:val="StyleUnderline"/>
          <w:highlight w:val="green"/>
        </w:rPr>
        <w:t xml:space="preserve">risks </w:t>
      </w:r>
      <w:r w:rsidRPr="00E72372">
        <w:rPr>
          <w:rStyle w:val="Emphasis"/>
          <w:b w:val="0"/>
          <w:highlight w:val="green"/>
          <w:bdr w:val="single" w:sz="4" w:space="0" w:color="auto"/>
        </w:rPr>
        <w:t>balkanizing the global virtual economy</w:t>
      </w:r>
      <w:r w:rsidRPr="000534FA">
        <w:rPr>
          <w:sz w:val="8"/>
        </w:rPr>
        <w:t xml:space="preserve"> just as tariffs siloed national markets in the 19th century when countries set out to collect revenue and promote infant industries – a self-defeating approach that took well over a century to undo, and is still alive and well in countries like India. The biggest losers of </w:t>
      </w:r>
      <w:r w:rsidRPr="00E72372">
        <w:rPr>
          <w:rStyle w:val="StyleUnderline"/>
          <w:highlight w:val="green"/>
        </w:rPr>
        <w:t>digital</w:t>
      </w:r>
      <w:r w:rsidRPr="000534FA">
        <w:rPr>
          <w:sz w:val="8"/>
        </w:rPr>
        <w:t xml:space="preserve"> protectionism are American small businesses and consumers leveraging their laptops, iPads and smart phones to buy and sell goods and services around the planet. </w:t>
      </w:r>
      <w:r w:rsidRPr="000534FA">
        <w:rPr>
          <w:rStyle w:val="StyleUnderline"/>
        </w:rPr>
        <w:t>Trade policymakers</w:t>
      </w:r>
      <w:r w:rsidRPr="000534FA">
        <w:rPr>
          <w:sz w:val="8"/>
        </w:rPr>
        <w:t xml:space="preserve"> however </w:t>
      </w:r>
      <w:r w:rsidRPr="000534FA">
        <w:rPr>
          <w:rStyle w:val="StyleUnderline"/>
        </w:rPr>
        <w:t xml:space="preserve">lag far behind today’s </w:t>
      </w:r>
      <w:r w:rsidRPr="00E72372">
        <w:rPr>
          <w:rStyle w:val="StyleUnderline"/>
          <w:highlight w:val="green"/>
        </w:rPr>
        <w:t>trade</w:t>
      </w:r>
      <w:r w:rsidRPr="000534FA">
        <w:rPr>
          <w:rStyle w:val="StyleUnderline"/>
        </w:rPr>
        <w:t xml:space="preserve">, which </w:t>
      </w:r>
      <w:r w:rsidRPr="00E72372">
        <w:rPr>
          <w:rStyle w:val="StyleUnderline"/>
          <w:highlight w:val="green"/>
        </w:rPr>
        <w:t xml:space="preserve">requires </w:t>
      </w:r>
      <w:r w:rsidRPr="00E72372">
        <w:rPr>
          <w:rStyle w:val="Emphasis"/>
          <w:b w:val="0"/>
          <w:highlight w:val="green"/>
          <w:bdr w:val="single" w:sz="4" w:space="0" w:color="auto"/>
        </w:rPr>
        <w:t>sophisticated rules</w:t>
      </w:r>
      <w:r w:rsidRPr="000534FA">
        <w:rPr>
          <w:sz w:val="8"/>
        </w:rPr>
        <w:t xml:space="preserve"> on IP, piracy, copyrights, patents and trademarks, ecommerce, data flows, virtual currencies, and dispute settlement. </w:t>
      </w:r>
      <w:r w:rsidRPr="000534FA">
        <w:rPr>
          <w:rStyle w:val="StyleUnderline"/>
        </w:rPr>
        <w:t xml:space="preserve">The </w:t>
      </w:r>
      <w:r w:rsidRPr="00E72372">
        <w:rPr>
          <w:rStyle w:val="StyleUnderline"/>
          <w:highlight w:val="green"/>
        </w:rPr>
        <w:t>mega-regionals</w:t>
      </w:r>
      <w:r w:rsidRPr="000534FA">
        <w:rPr>
          <w:rStyle w:val="StyleUnderline"/>
        </w:rPr>
        <w:t xml:space="preserve">, especially the TTIP, </w:t>
      </w:r>
      <w:r w:rsidRPr="00E72372">
        <w:rPr>
          <w:rStyle w:val="StyleUnderline"/>
          <w:highlight w:val="green"/>
        </w:rPr>
        <w:t>are</w:t>
      </w:r>
      <w:r w:rsidRPr="000534FA">
        <w:rPr>
          <w:rStyle w:val="StyleUnderline"/>
        </w:rPr>
        <w:t xml:space="preserve"> a </w:t>
      </w:r>
      <w:r w:rsidRPr="00E72372">
        <w:rPr>
          <w:rStyle w:val="StyleUnderline"/>
          <w:highlight w:val="green"/>
        </w:rPr>
        <w:t>perfect</w:t>
      </w:r>
      <w:r w:rsidRPr="000534FA">
        <w:rPr>
          <w:sz w:val="8"/>
        </w:rPr>
        <w:t xml:space="preserve"> venue </w:t>
      </w:r>
      <w:r w:rsidRPr="00E72372">
        <w:rPr>
          <w:rStyle w:val="StyleUnderline"/>
          <w:highlight w:val="green"/>
        </w:rPr>
        <w:t>to start this</w:t>
      </w:r>
      <w:r w:rsidRPr="000534FA">
        <w:rPr>
          <w:sz w:val="8"/>
        </w:rPr>
        <w:t xml:space="preserve"> process</w:t>
      </w:r>
      <w:r w:rsidRPr="000534FA">
        <w:rPr>
          <w:rStyle w:val="StyleUnderline"/>
        </w:rPr>
        <w:t>.</w:t>
      </w:r>
      <w:r w:rsidRPr="000534FA">
        <w:rPr>
          <w:rStyle w:val="StyleUnderline"/>
          <w:sz w:val="12"/>
        </w:rPr>
        <w:t xml:space="preserve">¶ </w:t>
      </w:r>
      <w:r w:rsidRPr="00E72372">
        <w:rPr>
          <w:rStyle w:val="Emphasis"/>
          <w:b w:val="0"/>
          <w:highlight w:val="green"/>
          <w:bdr w:val="single" w:sz="4" w:space="0" w:color="auto"/>
        </w:rPr>
        <w:t>Disintegration of trade</w:t>
      </w:r>
      <w:r w:rsidRPr="000534FA">
        <w:rPr>
          <w:rStyle w:val="StyleUnderline"/>
        </w:rPr>
        <w:t xml:space="preserve"> policies </w:t>
      </w:r>
      <w:r w:rsidRPr="00E72372">
        <w:rPr>
          <w:rStyle w:val="StyleUnderline"/>
          <w:highlight w:val="green"/>
        </w:rPr>
        <w:t xml:space="preserve">risk </w:t>
      </w:r>
      <w:r w:rsidRPr="00E72372">
        <w:rPr>
          <w:rStyle w:val="Emphasis"/>
          <w:b w:val="0"/>
          <w:highlight w:val="green"/>
          <w:bdr w:val="single" w:sz="4" w:space="0" w:color="auto"/>
        </w:rPr>
        <w:t>disintegrating world markets</w:t>
      </w:r>
      <w:r w:rsidRPr="000534FA">
        <w:rPr>
          <w:sz w:val="8"/>
        </w:rPr>
        <w:t xml:space="preserve">. Just as after World War II, </w:t>
      </w:r>
      <w:r w:rsidRPr="00E8771A">
        <w:rPr>
          <w:rStyle w:val="Emphasis"/>
          <w:b w:val="0"/>
          <w:bdr w:val="single" w:sz="4" w:space="0" w:color="auto"/>
        </w:rPr>
        <w:t>the global trading system rests in America’s hands</w:t>
      </w:r>
      <w:r w:rsidRPr="000534FA">
        <w:rPr>
          <w:sz w:val="8"/>
        </w:rPr>
        <w:t>. Three things are needed.</w:t>
      </w:r>
      <w:r w:rsidRPr="000534FA">
        <w:rPr>
          <w:sz w:val="12"/>
        </w:rPr>
        <w:t>¶</w:t>
      </w:r>
      <w:r w:rsidRPr="000534FA">
        <w:rPr>
          <w:sz w:val="8"/>
        </w:rPr>
        <w:t xml:space="preserve"> The first is the </w:t>
      </w:r>
      <w:r w:rsidRPr="008856C2">
        <w:rPr>
          <w:rStyle w:val="StyleUnderline"/>
        </w:rPr>
        <w:t>approval of TPA</w:t>
      </w:r>
      <w:r w:rsidRPr="000534FA">
        <w:rPr>
          <w:sz w:val="8"/>
        </w:rPr>
        <w:t xml:space="preserve">, which </w:t>
      </w:r>
      <w:r w:rsidRPr="008856C2">
        <w:rPr>
          <w:rStyle w:val="StyleUnderline"/>
        </w:rPr>
        <w:t>unshackles U.S. negotiators to finalize TPP and TTIP</w:t>
      </w:r>
      <w:r w:rsidRPr="000534FA">
        <w:rPr>
          <w:sz w:val="8"/>
        </w:rPr>
        <w:t xml:space="preserve">. Most interesting for U.S. exporters, TPP and TTIP almost de facto merge into a superdeal: the United States and EU already have bilateral FTAs with several common partners belonging in TPP – Peru, Colombia, Chile, Australia, Singapore, Canada, and Mexico to name a few. What’s more, gatekeepers to markets with two-thirds of global spending power, </w:t>
      </w:r>
      <w:r w:rsidRPr="000534FA">
        <w:rPr>
          <w:rStyle w:val="StyleUnderline"/>
        </w:rPr>
        <w:t>TPP and TTIP will be giant magnetic docking stations to outsiders; China and Brazil</w:t>
      </w:r>
      <w:r w:rsidRPr="000534FA">
        <w:rPr>
          <w:sz w:val="8"/>
        </w:rPr>
        <w:t xml:space="preserve">, aiming to revive sagging growth, </w:t>
      </w:r>
      <w:r w:rsidRPr="000534FA">
        <w:rPr>
          <w:rStyle w:val="StyleUnderline"/>
        </w:rPr>
        <w:t>are interested</w:t>
      </w:r>
      <w:r w:rsidRPr="000534FA">
        <w:rPr>
          <w:sz w:val="8"/>
        </w:rPr>
        <w:t xml:space="preserve">. Once this happens, </w:t>
      </w:r>
      <w:r w:rsidRPr="00E72372">
        <w:rPr>
          <w:rStyle w:val="StyleUnderline"/>
          <w:highlight w:val="green"/>
        </w:rPr>
        <w:t>the</w:t>
      </w:r>
      <w:r w:rsidRPr="000534FA">
        <w:rPr>
          <w:rStyle w:val="StyleUnderline"/>
        </w:rPr>
        <w:t xml:space="preserve"> TTIP-TPP </w:t>
      </w:r>
      <w:r w:rsidRPr="00E72372">
        <w:rPr>
          <w:rStyle w:val="StyleUnderline"/>
          <w:highlight w:val="green"/>
        </w:rPr>
        <w:t>superdeal will</w:t>
      </w:r>
      <w:r w:rsidRPr="000534FA">
        <w:rPr>
          <w:rStyle w:val="StyleUnderline"/>
        </w:rPr>
        <w:t xml:space="preserve"> </w:t>
      </w:r>
      <w:r w:rsidRPr="00E72372">
        <w:rPr>
          <w:rStyle w:val="StyleUnderline"/>
          <w:highlight w:val="green"/>
        </w:rPr>
        <w:t>cover 80 percent of</w:t>
      </w:r>
      <w:r w:rsidRPr="000534FA">
        <w:rPr>
          <w:rStyle w:val="StyleUnderline"/>
        </w:rPr>
        <w:t xml:space="preserve"> world’s </w:t>
      </w:r>
      <w:r w:rsidRPr="00E72372">
        <w:rPr>
          <w:rStyle w:val="StyleUnderline"/>
          <w:highlight w:val="green"/>
        </w:rPr>
        <w:t xml:space="preserve">output </w:t>
      </w:r>
      <w:r w:rsidRPr="00086ED8">
        <w:rPr>
          <w:rStyle w:val="StyleUnderline"/>
        </w:rPr>
        <w:t xml:space="preserve">and </w:t>
      </w:r>
      <w:r w:rsidRPr="00E8771A">
        <w:rPr>
          <w:rStyle w:val="Emphasis"/>
          <w:b w:val="0"/>
          <w:bdr w:val="single" w:sz="4" w:space="0" w:color="auto"/>
        </w:rPr>
        <w:t>approximate a multilateral agreement</w:t>
      </w:r>
      <w:r w:rsidRPr="000534FA">
        <w:rPr>
          <w:sz w:val="8"/>
        </w:rPr>
        <w:t xml:space="preserve"> – and have cutting-edge common trade rules that could never be agreed in one Big Bang at the WTO. </w:t>
      </w:r>
    </w:p>
    <w:p w:rsidR="00AD4221" w:rsidRDefault="00AD4221" w:rsidP="00AD4221">
      <w:pPr>
        <w:pStyle w:val="Heading4"/>
      </w:pPr>
      <w:r>
        <w:t>Causes global hotspot escalation---trade is key to solve war</w:t>
      </w:r>
    </w:p>
    <w:p w:rsidR="00AD4221" w:rsidRDefault="00AD4221" w:rsidP="00AD4221">
      <w:r>
        <w:t xml:space="preserve">Miriam </w:t>
      </w:r>
      <w:r w:rsidRPr="001351C0">
        <w:rPr>
          <w:rStyle w:val="Style13ptBold"/>
        </w:rPr>
        <w:t>Sapiro 14</w:t>
      </w:r>
      <w:r>
        <w:t>, Visiting Fellow in the Global Economy and Development program at Brookings, former Deputy US Trade Representative, former Director of European Affairs at the National Security Council, “Why Trade Matters,” September 2014, http://www.brookings.edu/~/media/research/files/papers/2014/09/why%20trade%20matters/trade%20global%20views_final.pdf</w:t>
      </w:r>
    </w:p>
    <w:p w:rsidR="00AD4221" w:rsidRDefault="00AD4221" w:rsidP="00AD4221">
      <w:pPr>
        <w:rPr>
          <w:sz w:val="10"/>
        </w:rPr>
      </w:pPr>
      <w:r w:rsidRPr="001351C0">
        <w:rPr>
          <w:sz w:val="10"/>
        </w:rPr>
        <w:t xml:space="preserve">This policy brief explores the economic rationale and strategic imperative of an ambitious domestic and global trade agenda from the perspective of the United States. International trade is often viewed through the relatively narrow prism of trade-offs that might be made among domestic sectors or between trading partners, but it is important to consider also the impact that increased trade has on global growth, development and security. </w:t>
      </w:r>
      <w:r w:rsidRPr="00E72372">
        <w:rPr>
          <w:rStyle w:val="StyleUnderline"/>
          <w:highlight w:val="green"/>
        </w:rPr>
        <w:t>With</w:t>
      </w:r>
      <w:r w:rsidRPr="001351C0">
        <w:rPr>
          <w:sz w:val="10"/>
        </w:rPr>
        <w:t xml:space="preserve"> that context in mind, this paper assesses the </w:t>
      </w:r>
      <w:r w:rsidRPr="001351C0">
        <w:rPr>
          <w:rStyle w:val="StyleUnderline"/>
        </w:rPr>
        <w:t xml:space="preserve">implications of </w:t>
      </w:r>
      <w:r w:rsidRPr="00E71ABC">
        <w:rPr>
          <w:rStyle w:val="StyleUnderline"/>
        </w:rPr>
        <w:t>the Asia-</w:t>
      </w:r>
      <w:r w:rsidRPr="00E72372">
        <w:rPr>
          <w:rStyle w:val="StyleUnderline"/>
          <w:highlight w:val="green"/>
        </w:rPr>
        <w:t>Pacific and European trade negotiations underway</w:t>
      </w:r>
      <w:r w:rsidRPr="001351C0">
        <w:rPr>
          <w:sz w:val="10"/>
        </w:rPr>
        <w:t>, including for countries that are not participating but aspire to join. It outlines some of the challenges that stand in the way of completion and ways in which they can be addressed. It examines whether the focus on “mega-regional” trade agreements comes at the expense of broader liberalization or acts as a catalyst to develop higher standards than might otherwise be possible. It concludes with policy recommendations for action by governments, legislators and stakeholders to address concerns that have been raised and create greater domestic support.</w:t>
      </w:r>
      <w:r w:rsidRPr="001351C0">
        <w:rPr>
          <w:sz w:val="12"/>
        </w:rPr>
        <w:t>¶</w:t>
      </w:r>
      <w:r w:rsidRPr="001351C0">
        <w:rPr>
          <w:sz w:val="10"/>
        </w:rPr>
        <w:t xml:space="preserve"> It is fair to ask whether we should be concerned about the future of international trade policy when </w:t>
      </w:r>
      <w:r w:rsidRPr="00E72372">
        <w:rPr>
          <w:rStyle w:val="Emphasis"/>
          <w:b w:val="0"/>
          <w:highlight w:val="green"/>
          <w:bdr w:val="single" w:sz="4" w:space="0" w:color="auto"/>
        </w:rPr>
        <w:t>dire developments are threatening</w:t>
      </w:r>
      <w:r w:rsidRPr="001351C0">
        <w:rPr>
          <w:sz w:val="10"/>
        </w:rPr>
        <w:t xml:space="preserve"> the </w:t>
      </w:r>
      <w:r w:rsidRPr="00E72372">
        <w:rPr>
          <w:rStyle w:val="StyleUnderline"/>
          <w:highlight w:val="green"/>
        </w:rPr>
        <w:t>security</w:t>
      </w:r>
      <w:r w:rsidRPr="001351C0">
        <w:rPr>
          <w:sz w:val="10"/>
        </w:rPr>
        <w:t xml:space="preserve"> interests of the United States and its partners in the Middle East, Asia, Africa and Europe. </w:t>
      </w:r>
      <w:r w:rsidRPr="001351C0">
        <w:rPr>
          <w:rStyle w:val="StyleUnderline"/>
        </w:rPr>
        <w:t>In the Middle East</w:t>
      </w:r>
      <w:r w:rsidRPr="001351C0">
        <w:rPr>
          <w:sz w:val="10"/>
        </w:rPr>
        <w:t xml:space="preserve">, significant </w:t>
      </w:r>
      <w:r w:rsidRPr="00E71ABC">
        <w:rPr>
          <w:rStyle w:val="StyleUnderline"/>
        </w:rPr>
        <w:t xml:space="preserve">areas of </w:t>
      </w:r>
      <w:r w:rsidRPr="00E72372">
        <w:rPr>
          <w:rStyle w:val="StyleUnderline"/>
          <w:highlight w:val="green"/>
        </w:rPr>
        <w:t>Iraq have been overrun</w:t>
      </w:r>
      <w:r w:rsidRPr="001351C0">
        <w:rPr>
          <w:sz w:val="10"/>
        </w:rPr>
        <w:t xml:space="preserve"> by a toxic offshoot of Al-Qaeda, </w:t>
      </w:r>
      <w:r w:rsidRPr="00E71ABC">
        <w:rPr>
          <w:rStyle w:val="StyleUnderline"/>
        </w:rPr>
        <w:t xml:space="preserve">civil </w:t>
      </w:r>
      <w:r w:rsidRPr="00E72372">
        <w:rPr>
          <w:rStyle w:val="StyleUnderline"/>
          <w:highlight w:val="green"/>
        </w:rPr>
        <w:t>war in Syria rages</w:t>
      </w:r>
      <w:r w:rsidRPr="001351C0">
        <w:rPr>
          <w:sz w:val="10"/>
        </w:rPr>
        <w:t xml:space="preserve"> with no end in sight, and the </w:t>
      </w:r>
      <w:r w:rsidRPr="00E72372">
        <w:rPr>
          <w:rStyle w:val="StyleUnderline"/>
          <w:highlight w:val="green"/>
        </w:rPr>
        <w:t>Israeli-Palestinian peace</w:t>
      </w:r>
      <w:r w:rsidRPr="001351C0">
        <w:rPr>
          <w:rStyle w:val="StyleUnderline"/>
        </w:rPr>
        <w:t xml:space="preserve"> process </w:t>
      </w:r>
      <w:r w:rsidRPr="00E72372">
        <w:rPr>
          <w:rStyle w:val="StyleUnderline"/>
          <w:highlight w:val="green"/>
        </w:rPr>
        <w:t>is in tatters</w:t>
      </w:r>
      <w:r w:rsidRPr="001351C0">
        <w:rPr>
          <w:rStyle w:val="StyleUnderline"/>
        </w:rPr>
        <w:t>.</w:t>
      </w:r>
      <w:r w:rsidRPr="001351C0">
        <w:rPr>
          <w:sz w:val="10"/>
        </w:rPr>
        <w:t xml:space="preserve"> </w:t>
      </w:r>
      <w:r w:rsidRPr="00E72372">
        <w:rPr>
          <w:rStyle w:val="Emphasis"/>
          <w:b w:val="0"/>
          <w:highlight w:val="green"/>
          <w:bdr w:val="single" w:sz="4" w:space="0" w:color="auto"/>
        </w:rPr>
        <w:t>Nuclear negotiations</w:t>
      </w:r>
      <w:r w:rsidRPr="001351C0">
        <w:rPr>
          <w:sz w:val="10"/>
        </w:rPr>
        <w:t xml:space="preserve"> </w:t>
      </w:r>
      <w:r w:rsidRPr="00E72372">
        <w:rPr>
          <w:rStyle w:val="StyleUnderline"/>
          <w:highlight w:val="green"/>
        </w:rPr>
        <w:t>with Iran have run into trouble</w:t>
      </w:r>
      <w:r w:rsidRPr="001351C0">
        <w:rPr>
          <w:sz w:val="10"/>
        </w:rPr>
        <w:t xml:space="preserve">, while Libya and Egypt face continuing instability and domestic challenges. </w:t>
      </w:r>
      <w:r w:rsidRPr="00E71ABC">
        <w:rPr>
          <w:rStyle w:val="StyleUnderline"/>
        </w:rPr>
        <w:t>In Asia</w:t>
      </w:r>
      <w:r w:rsidRPr="001351C0">
        <w:rPr>
          <w:sz w:val="10"/>
        </w:rPr>
        <w:t xml:space="preserve">, historic rivalries and </w:t>
      </w:r>
      <w:r w:rsidRPr="00E72372">
        <w:rPr>
          <w:rStyle w:val="StyleUnderline"/>
          <w:highlight w:val="green"/>
        </w:rPr>
        <w:t>disputes</w:t>
      </w:r>
      <w:r w:rsidRPr="001351C0">
        <w:rPr>
          <w:rStyle w:val="StyleUnderline"/>
        </w:rPr>
        <w:t xml:space="preserve"> over territory</w:t>
      </w:r>
      <w:r w:rsidRPr="001351C0">
        <w:rPr>
          <w:sz w:val="10"/>
        </w:rPr>
        <w:t xml:space="preserve"> have </w:t>
      </w:r>
      <w:r w:rsidRPr="00E72372">
        <w:rPr>
          <w:rStyle w:val="Emphasis"/>
          <w:b w:val="0"/>
          <w:highlight w:val="green"/>
          <w:bdr w:val="single" w:sz="4" w:space="0" w:color="auto"/>
        </w:rPr>
        <w:t>heightened tensions</w:t>
      </w:r>
      <w:r w:rsidRPr="001351C0">
        <w:rPr>
          <w:sz w:val="10"/>
        </w:rPr>
        <w:t xml:space="preserve"> across the region, most acutely </w:t>
      </w:r>
      <w:r w:rsidRPr="001351C0">
        <w:rPr>
          <w:rStyle w:val="StyleUnderline"/>
        </w:rPr>
        <w:t>by China’s</w:t>
      </w:r>
      <w:r w:rsidRPr="001351C0">
        <w:rPr>
          <w:sz w:val="10"/>
        </w:rPr>
        <w:t xml:space="preserve"> aggressive </w:t>
      </w:r>
      <w:r w:rsidRPr="001351C0">
        <w:rPr>
          <w:rStyle w:val="StyleUnderline"/>
        </w:rPr>
        <w:t xml:space="preserve">moves </w:t>
      </w:r>
      <w:r w:rsidRPr="00E72372">
        <w:rPr>
          <w:rStyle w:val="StyleUnderline"/>
          <w:highlight w:val="green"/>
        </w:rPr>
        <w:t>in the</w:t>
      </w:r>
      <w:r w:rsidRPr="001351C0">
        <w:rPr>
          <w:rStyle w:val="StyleUnderline"/>
        </w:rPr>
        <w:t xml:space="preserve"> </w:t>
      </w:r>
      <w:r w:rsidRPr="00E72372">
        <w:rPr>
          <w:rStyle w:val="Emphasis"/>
          <w:b w:val="0"/>
          <w:highlight w:val="green"/>
          <w:bdr w:val="single" w:sz="4" w:space="0" w:color="auto"/>
        </w:rPr>
        <w:t>S</w:t>
      </w:r>
      <w:r w:rsidRPr="001351C0">
        <w:rPr>
          <w:rStyle w:val="StyleUnderline"/>
        </w:rPr>
        <w:t xml:space="preserve">outh </w:t>
      </w:r>
      <w:r w:rsidRPr="00E72372">
        <w:rPr>
          <w:rStyle w:val="Emphasis"/>
          <w:b w:val="0"/>
          <w:highlight w:val="green"/>
          <w:bdr w:val="single" w:sz="4" w:space="0" w:color="auto"/>
        </w:rPr>
        <w:t>C</w:t>
      </w:r>
      <w:r w:rsidRPr="001351C0">
        <w:rPr>
          <w:rStyle w:val="StyleUnderline"/>
        </w:rPr>
        <w:t xml:space="preserve">hina </w:t>
      </w:r>
      <w:r w:rsidRPr="00E72372">
        <w:rPr>
          <w:rStyle w:val="Emphasis"/>
          <w:b w:val="0"/>
          <w:highlight w:val="green"/>
          <w:bdr w:val="single" w:sz="4" w:space="0" w:color="auto"/>
        </w:rPr>
        <w:t>S</w:t>
      </w:r>
      <w:r w:rsidRPr="001351C0">
        <w:rPr>
          <w:rStyle w:val="StyleUnderline"/>
        </w:rPr>
        <w:t>ea</w:t>
      </w:r>
      <w:r w:rsidRPr="001351C0">
        <w:rPr>
          <w:sz w:val="10"/>
        </w:rPr>
        <w:t xml:space="preserve"> towards Vietnam, Japan and the Philippines. </w:t>
      </w:r>
      <w:r w:rsidRPr="00E72372">
        <w:rPr>
          <w:rStyle w:val="Emphasis"/>
          <w:b w:val="0"/>
          <w:highlight w:val="green"/>
          <w:bdr w:val="single" w:sz="4" w:space="0" w:color="auto"/>
        </w:rPr>
        <w:t>Nuclear-armed North Korea</w:t>
      </w:r>
      <w:r w:rsidRPr="001351C0">
        <w:rPr>
          <w:sz w:val="10"/>
        </w:rPr>
        <w:t xml:space="preserve"> </w:t>
      </w:r>
      <w:r w:rsidRPr="00E72372">
        <w:rPr>
          <w:rStyle w:val="StyleUnderline"/>
          <w:highlight w:val="green"/>
        </w:rPr>
        <w:t>remains</w:t>
      </w:r>
      <w:r w:rsidRPr="001351C0">
        <w:rPr>
          <w:sz w:val="10"/>
        </w:rPr>
        <w:t xml:space="preserve"> isolated, reckless and </w:t>
      </w:r>
      <w:r w:rsidRPr="00E72372">
        <w:rPr>
          <w:rStyle w:val="StyleUnderline"/>
          <w:highlight w:val="green"/>
        </w:rPr>
        <w:t>unpredictable</w:t>
      </w:r>
      <w:r w:rsidRPr="001351C0">
        <w:rPr>
          <w:sz w:val="10"/>
        </w:rPr>
        <w:t xml:space="preserve">. In Africa, countries are struggling with rising terrorism, violence and corruption. In Europe, </w:t>
      </w:r>
      <w:r w:rsidRPr="00E72372">
        <w:rPr>
          <w:rStyle w:val="StyleUnderline"/>
          <w:highlight w:val="green"/>
        </w:rPr>
        <w:t xml:space="preserve">Russia </w:t>
      </w:r>
      <w:r w:rsidRPr="001351C0">
        <w:rPr>
          <w:rStyle w:val="StyleUnderline"/>
        </w:rPr>
        <w:t xml:space="preserve">continues to </w:t>
      </w:r>
      <w:r w:rsidRPr="00E72372">
        <w:rPr>
          <w:rStyle w:val="StyleUnderline"/>
          <w:highlight w:val="green"/>
        </w:rPr>
        <w:t>foment instability</w:t>
      </w:r>
      <w:r w:rsidRPr="001351C0">
        <w:rPr>
          <w:sz w:val="10"/>
        </w:rPr>
        <w:t xml:space="preserve"> and destruction </w:t>
      </w:r>
      <w:r w:rsidRPr="00E72372">
        <w:rPr>
          <w:rStyle w:val="StyleUnderline"/>
          <w:highlight w:val="green"/>
        </w:rPr>
        <w:t>in</w:t>
      </w:r>
      <w:r w:rsidRPr="001351C0">
        <w:rPr>
          <w:sz w:val="10"/>
        </w:rPr>
        <w:t xml:space="preserve"> eastern </w:t>
      </w:r>
      <w:r w:rsidRPr="00E72372">
        <w:rPr>
          <w:rStyle w:val="StyleUnderline"/>
          <w:highlight w:val="green"/>
        </w:rPr>
        <w:t>Ukraine</w:t>
      </w:r>
      <w:r w:rsidRPr="001351C0">
        <w:rPr>
          <w:sz w:val="10"/>
        </w:rPr>
        <w:t>. And within the European Union, lagging economic recovery and the surge in support for extremist parties have left people fearful of increasing violence against immigrants and minority groups and skeptical of further integration.</w:t>
      </w:r>
      <w:r w:rsidRPr="001351C0">
        <w:rPr>
          <w:sz w:val="12"/>
        </w:rPr>
        <w:t>¶</w:t>
      </w:r>
      <w:r w:rsidRPr="001351C0">
        <w:rPr>
          <w:sz w:val="10"/>
        </w:rPr>
        <w:t xml:space="preserve"> It is tempting to focus solely on these pressing problems and defer less urgent issues—such as forging new disciplines for international trade—to another day, especially when such issues pose challenges of their own. But that would be a mistake. A key motivation in building greater domestic and international consensus for </w:t>
      </w:r>
      <w:r w:rsidRPr="00E72372">
        <w:rPr>
          <w:rStyle w:val="Emphasis"/>
          <w:b w:val="0"/>
          <w:highlight w:val="green"/>
          <w:bdr w:val="single" w:sz="4" w:space="0" w:color="auto"/>
        </w:rPr>
        <w:t>advancing trade liberalization</w:t>
      </w:r>
      <w:r w:rsidRPr="001351C0">
        <w:rPr>
          <w:sz w:val="10"/>
        </w:rPr>
        <w:t xml:space="preserve"> now is precisely the role that greater economic integration can play in opening up new avenues of opportunity for promoting development and increasing economic prosperity. Such initiatives </w:t>
      </w:r>
      <w:r w:rsidRPr="00E72372">
        <w:rPr>
          <w:rStyle w:val="StyleUnderline"/>
          <w:highlight w:val="green"/>
        </w:rPr>
        <w:t>can</w:t>
      </w:r>
      <w:r w:rsidRPr="001351C0">
        <w:rPr>
          <w:sz w:val="10"/>
        </w:rPr>
        <w:t xml:space="preserve"> help </w:t>
      </w:r>
      <w:r w:rsidRPr="00E72372">
        <w:rPr>
          <w:rStyle w:val="Emphasis"/>
          <w:b w:val="0"/>
          <w:highlight w:val="green"/>
          <w:bdr w:val="single" w:sz="4" w:space="0" w:color="auto"/>
        </w:rPr>
        <w:lastRenderedPageBreak/>
        <w:t>stabilize key regions</w:t>
      </w:r>
      <w:r w:rsidRPr="00E72372">
        <w:rPr>
          <w:sz w:val="10"/>
          <w:highlight w:val="green"/>
        </w:rPr>
        <w:t xml:space="preserve"> </w:t>
      </w:r>
      <w:r w:rsidRPr="00E72372">
        <w:rPr>
          <w:rStyle w:val="StyleUnderline"/>
          <w:highlight w:val="green"/>
        </w:rPr>
        <w:t>and</w:t>
      </w:r>
      <w:r w:rsidRPr="00E72372">
        <w:rPr>
          <w:sz w:val="10"/>
          <w:highlight w:val="green"/>
        </w:rPr>
        <w:t xml:space="preserve"> </w:t>
      </w:r>
      <w:r w:rsidRPr="00E72372">
        <w:rPr>
          <w:rStyle w:val="Emphasis"/>
          <w:b w:val="0"/>
          <w:highlight w:val="green"/>
          <w:bdr w:val="single" w:sz="4" w:space="0" w:color="auto"/>
        </w:rPr>
        <w:t>strengthen</w:t>
      </w:r>
      <w:r w:rsidRPr="001351C0">
        <w:rPr>
          <w:sz w:val="10"/>
        </w:rPr>
        <w:t xml:space="preserve"> the </w:t>
      </w:r>
      <w:r w:rsidRPr="00E72372">
        <w:rPr>
          <w:rStyle w:val="Emphasis"/>
          <w:b w:val="0"/>
          <w:highlight w:val="green"/>
          <w:bdr w:val="single" w:sz="4" w:space="0" w:color="auto"/>
        </w:rPr>
        <w:t>security</w:t>
      </w:r>
      <w:r w:rsidRPr="001351C0">
        <w:rPr>
          <w:sz w:val="10"/>
        </w:rPr>
        <w:t xml:space="preserve"> of the United States and its partners.</w:t>
      </w:r>
      <w:r w:rsidRPr="001351C0">
        <w:rPr>
          <w:sz w:val="12"/>
        </w:rPr>
        <w:t>¶</w:t>
      </w:r>
      <w:r w:rsidRPr="001351C0">
        <w:rPr>
          <w:sz w:val="10"/>
        </w:rPr>
        <w:t xml:space="preserve"> The last century provides a powerful example of how </w:t>
      </w:r>
      <w:r w:rsidRPr="001351C0">
        <w:rPr>
          <w:rStyle w:val="StyleUnderline"/>
        </w:rPr>
        <w:t>expanding trade relations can</w:t>
      </w:r>
      <w:r w:rsidRPr="001351C0">
        <w:rPr>
          <w:sz w:val="10"/>
        </w:rPr>
        <w:t xml:space="preserve"> help </w:t>
      </w:r>
      <w:r w:rsidRPr="00E8771A">
        <w:rPr>
          <w:rStyle w:val="Emphasis"/>
          <w:b w:val="0"/>
          <w:bdr w:val="single" w:sz="4" w:space="0" w:color="auto"/>
        </w:rPr>
        <w:t>reduce global tensions</w:t>
      </w:r>
      <w:r w:rsidRPr="001351C0">
        <w:rPr>
          <w:sz w:val="10"/>
        </w:rPr>
        <w:t xml:space="preserve"> and raise living standards. </w:t>
      </w:r>
      <w:r w:rsidRPr="00E72372">
        <w:rPr>
          <w:rStyle w:val="StyleUnderline"/>
          <w:highlight w:val="green"/>
        </w:rPr>
        <w:t>Following World War II</w:t>
      </w:r>
      <w:r w:rsidRPr="001351C0">
        <w:rPr>
          <w:sz w:val="10"/>
        </w:rPr>
        <w:t xml:space="preserve">, building stronger economic cooperation was a centerpiece of allied efforts to erase battle scars and embrace former enemies. In defeat, the economies of Germany, Italy and Japan faced ruin and people were on the verge of starvation. The United States led efforts to rebuild Europe and to repair Japan’s economy. </w:t>
      </w:r>
      <w:r w:rsidRPr="00E72372">
        <w:rPr>
          <w:rStyle w:val="Emphasis"/>
          <w:b w:val="0"/>
          <w:highlight w:val="green"/>
          <w:bdr w:val="single" w:sz="4" w:space="0" w:color="auto"/>
        </w:rPr>
        <w:t>A key element</w:t>
      </w:r>
      <w:r w:rsidRPr="001351C0">
        <w:rPr>
          <w:sz w:val="10"/>
        </w:rPr>
        <w:t xml:space="preserve"> of the Marshall Plan, which established the foundation for unprecedented growth and the level of European integration that exists today, </w:t>
      </w:r>
      <w:r w:rsidRPr="00E72372">
        <w:rPr>
          <w:rStyle w:val="StyleUnderline"/>
          <w:highlight w:val="green"/>
        </w:rPr>
        <w:t>was to revive trade</w:t>
      </w:r>
      <w:r w:rsidRPr="001351C0">
        <w:rPr>
          <w:sz w:val="10"/>
        </w:rPr>
        <w:t xml:space="preserve"> by reducing tariffs.1 Russia, and the eastern part of Europe that it controlled, refused to participate or receive such assistance. Decades later, as the Cold War ended, the United States and Western Europe sought to make up for lost time by providing significant technical and financial assistance to help integrate central and eastern European countries with the rest of Europe and the global economy. </w:t>
      </w:r>
      <w:r w:rsidRPr="001351C0">
        <w:rPr>
          <w:sz w:val="12"/>
        </w:rPr>
        <w:t>¶</w:t>
      </w:r>
      <w:r w:rsidRPr="001351C0">
        <w:rPr>
          <w:sz w:val="10"/>
        </w:rPr>
        <w:t xml:space="preserve"> There have been subsequent calls for a “Marshall Plan” for other parts of the world,2 although the confluence of dedicated resources, coordinated support and existing capacity has been difficult to replicate. Nonetheless, important lessons have been learned about the valuable role </w:t>
      </w:r>
      <w:r w:rsidRPr="001351C0">
        <w:rPr>
          <w:rStyle w:val="StyleUnderline"/>
        </w:rPr>
        <w:t>economic development can</w:t>
      </w:r>
      <w:r w:rsidRPr="001351C0">
        <w:rPr>
          <w:sz w:val="10"/>
        </w:rPr>
        <w:t xml:space="preserve"> play in </w:t>
      </w:r>
      <w:r w:rsidRPr="00E72372">
        <w:rPr>
          <w:rStyle w:val="Emphasis"/>
          <w:b w:val="0"/>
          <w:highlight w:val="green"/>
          <w:bdr w:val="single" w:sz="4" w:space="0" w:color="auto"/>
        </w:rPr>
        <w:t>defusing tensions</w:t>
      </w:r>
      <w:r w:rsidRPr="001351C0">
        <w:rPr>
          <w:sz w:val="10"/>
        </w:rPr>
        <w:t>, and how opening markets can hasten growth. There is again a growing recognition that economic security and national security are two sides of the same coin. General Carter Ham, who stepped down as head of U.S. Africa Command last year, observed the close connection between increasing prosperity and bolstering stability. During his time in Africa he had seen that “security and stability in many ways depends a lot more on economic growth and opportunity than it does on military strength.”3 Where people have opportunities for themselves and their children, he found, the result was better governance, increased respect for human rights and lower levels of conflict.</w:t>
      </w:r>
      <w:r w:rsidRPr="001351C0">
        <w:rPr>
          <w:sz w:val="12"/>
        </w:rPr>
        <w:t>¶</w:t>
      </w:r>
      <w:r w:rsidRPr="001351C0">
        <w:rPr>
          <w:sz w:val="10"/>
        </w:rPr>
        <w:t xml:space="preserve"> During his confirmation hearing last year, Secretary John Kerry stressed the link between economic and national security in the context of the competitiveness of the United States but the point also has broader application. Our nation cannot be strong abroad, he argued, if it is not strong at home, including by putting its own fiscal house in order. He asserted—rightly so—that “more than ever foreign policy is economic policy,” particularly in light of increasing competition for global resources and markets. </w:t>
      </w:r>
      <w:r w:rsidRPr="00E72372">
        <w:rPr>
          <w:rStyle w:val="StyleUnderline"/>
          <w:highlight w:val="green"/>
        </w:rPr>
        <w:t>Every day</w:t>
      </w:r>
      <w:r w:rsidRPr="001351C0">
        <w:rPr>
          <w:sz w:val="10"/>
        </w:rPr>
        <w:t>, he said, “</w:t>
      </w:r>
      <w:r w:rsidRPr="001351C0">
        <w:rPr>
          <w:rStyle w:val="StyleUnderline"/>
        </w:rPr>
        <w:t xml:space="preserve">that goes by where </w:t>
      </w:r>
      <w:r w:rsidRPr="00E72372">
        <w:rPr>
          <w:rStyle w:val="StyleUnderline"/>
          <w:highlight w:val="green"/>
        </w:rPr>
        <w:t>America is</w:t>
      </w:r>
      <w:r w:rsidRPr="001351C0">
        <w:rPr>
          <w:sz w:val="10"/>
        </w:rPr>
        <w:t xml:space="preserve"> uncertain about engaging in that arena, or unwilling to put our best foot forward and win, </w:t>
      </w:r>
      <w:r w:rsidRPr="00E72372">
        <w:rPr>
          <w:rStyle w:val="Emphasis"/>
          <w:b w:val="0"/>
          <w:highlight w:val="green"/>
          <w:bdr w:val="single" w:sz="4" w:space="0" w:color="auto"/>
        </w:rPr>
        <w:t>unwilling to demonstrate</w:t>
      </w:r>
      <w:r w:rsidRPr="00E8771A">
        <w:rPr>
          <w:rStyle w:val="Emphasis"/>
          <w:b w:val="0"/>
          <w:bdr w:val="single" w:sz="4" w:space="0" w:color="auto"/>
        </w:rPr>
        <w:t xml:space="preserve"> our </w:t>
      </w:r>
      <w:r w:rsidRPr="00E72372">
        <w:rPr>
          <w:rStyle w:val="Emphasis"/>
          <w:b w:val="0"/>
          <w:highlight w:val="green"/>
          <w:bdr w:val="single" w:sz="4" w:space="0" w:color="auto"/>
        </w:rPr>
        <w:t>resolve to lead</w:t>
      </w:r>
      <w:r w:rsidRPr="001351C0">
        <w:rPr>
          <w:sz w:val="10"/>
        </w:rPr>
        <w:t xml:space="preserve">, is a day in which we </w:t>
      </w:r>
      <w:r w:rsidRPr="00E72372">
        <w:rPr>
          <w:rStyle w:val="StyleUnderline"/>
          <w:highlight w:val="green"/>
        </w:rPr>
        <w:t>weaken our nation</w:t>
      </w:r>
      <w:r w:rsidRPr="001351C0">
        <w:rPr>
          <w:sz w:val="10"/>
        </w:rPr>
        <w:t xml:space="preserve"> itself.”4</w:t>
      </w:r>
      <w:r w:rsidRPr="001351C0">
        <w:rPr>
          <w:sz w:val="12"/>
        </w:rPr>
        <w:t>¶</w:t>
      </w:r>
      <w:r w:rsidRPr="001351C0">
        <w:rPr>
          <w:sz w:val="10"/>
        </w:rPr>
        <w:t xml:space="preserve"> </w:t>
      </w:r>
      <w:r w:rsidRPr="00E72372">
        <w:rPr>
          <w:rStyle w:val="StyleUnderline"/>
          <w:highlight w:val="green"/>
        </w:rPr>
        <w:t xml:space="preserve">Strengthening </w:t>
      </w:r>
      <w:r w:rsidRPr="001351C0">
        <w:rPr>
          <w:rStyle w:val="StyleUnderline"/>
        </w:rPr>
        <w:t>America’s</w:t>
      </w:r>
      <w:r w:rsidRPr="001351C0">
        <w:rPr>
          <w:sz w:val="10"/>
        </w:rPr>
        <w:t xml:space="preserve"> economic </w:t>
      </w:r>
      <w:r w:rsidRPr="00E72372">
        <w:rPr>
          <w:rStyle w:val="StyleUnderline"/>
          <w:highlight w:val="green"/>
        </w:rPr>
        <w:t>security by</w:t>
      </w:r>
      <w:r w:rsidRPr="00E72372">
        <w:rPr>
          <w:sz w:val="10"/>
          <w:highlight w:val="green"/>
        </w:rPr>
        <w:t xml:space="preserve"> </w:t>
      </w:r>
      <w:r w:rsidRPr="00E72372">
        <w:rPr>
          <w:rStyle w:val="Emphasis"/>
          <w:b w:val="0"/>
          <w:highlight w:val="green"/>
          <w:bdr w:val="single" w:sz="4" w:space="0" w:color="auto"/>
        </w:rPr>
        <w:t>cementing</w:t>
      </w:r>
      <w:r w:rsidRPr="001351C0">
        <w:rPr>
          <w:sz w:val="10"/>
        </w:rPr>
        <w:t xml:space="preserve"> its </w:t>
      </w:r>
      <w:r w:rsidRPr="00E72372">
        <w:rPr>
          <w:rStyle w:val="Emphasis"/>
          <w:b w:val="0"/>
          <w:highlight w:val="green"/>
          <w:bdr w:val="single" w:sz="4" w:space="0" w:color="auto"/>
        </w:rPr>
        <w:t>economic alliances</w:t>
      </w:r>
      <w:r w:rsidRPr="00E72372">
        <w:rPr>
          <w:sz w:val="10"/>
          <w:highlight w:val="green"/>
        </w:rPr>
        <w:t xml:space="preserve"> </w:t>
      </w:r>
      <w:r w:rsidRPr="00E72372">
        <w:rPr>
          <w:rStyle w:val="StyleUnderline"/>
          <w:highlight w:val="green"/>
        </w:rPr>
        <w:t>is</w:t>
      </w:r>
      <w:r w:rsidRPr="001351C0">
        <w:rPr>
          <w:sz w:val="10"/>
        </w:rPr>
        <w:t xml:space="preserve"> not simply an option, but an </w:t>
      </w:r>
      <w:r w:rsidRPr="00E72372">
        <w:rPr>
          <w:rStyle w:val="Emphasis"/>
          <w:b w:val="0"/>
          <w:highlight w:val="green"/>
          <w:bdr w:val="single" w:sz="4" w:space="0" w:color="auto"/>
        </w:rPr>
        <w:t>imperative</w:t>
      </w:r>
      <w:r w:rsidRPr="001351C0">
        <w:rPr>
          <w:sz w:val="10"/>
        </w:rPr>
        <w:t xml:space="preserve">. A strong nation needs a strong economy that can generate growth, spur innovation and create jobs. This is true, of course, not only for the United States but also for its key partners and the rest of the global trading system. Much as the United States led the way in forging strong military alliances after World War II to discourage a resurgence of militant nationalism in Europe or Asia, now is the time to place equal emphasis on shoring up our collective economic security. A </w:t>
      </w:r>
      <w:r w:rsidRPr="00E72372">
        <w:rPr>
          <w:rStyle w:val="StyleUnderline"/>
          <w:highlight w:val="green"/>
        </w:rPr>
        <w:t>failure to act</w:t>
      </w:r>
      <w:r w:rsidRPr="001351C0">
        <w:rPr>
          <w:sz w:val="10"/>
        </w:rPr>
        <w:t xml:space="preserve"> now </w:t>
      </w:r>
      <w:r w:rsidRPr="00E72372">
        <w:rPr>
          <w:rStyle w:val="StyleUnderline"/>
          <w:highlight w:val="green"/>
        </w:rPr>
        <w:t xml:space="preserve">could </w:t>
      </w:r>
      <w:r w:rsidRPr="00E72372">
        <w:rPr>
          <w:rStyle w:val="Emphasis"/>
          <w:b w:val="0"/>
          <w:highlight w:val="green"/>
          <w:bdr w:val="single" w:sz="4" w:space="0" w:color="auto"/>
        </w:rPr>
        <w:t>undermine</w:t>
      </w:r>
      <w:r w:rsidRPr="001351C0">
        <w:rPr>
          <w:sz w:val="10"/>
        </w:rPr>
        <w:t xml:space="preserve"> international security and place </w:t>
      </w:r>
      <w:r w:rsidRPr="00E72372">
        <w:rPr>
          <w:rStyle w:val="Emphasis"/>
          <w:b w:val="0"/>
          <w:highlight w:val="green"/>
          <w:bdr w:val="single" w:sz="4" w:space="0" w:color="auto"/>
        </w:rPr>
        <w:t>stability in key regions</w:t>
      </w:r>
      <w:r>
        <w:rPr>
          <w:sz w:val="10"/>
        </w:rPr>
        <w:t xml:space="preserve"> in further jeopardy.</w:t>
      </w:r>
    </w:p>
    <w:p w:rsidR="00AD4221" w:rsidRDefault="00AD4221" w:rsidP="00AD4221">
      <w:pPr>
        <w:pStyle w:val="Heading3"/>
      </w:pPr>
      <w:r>
        <w:t>Turns war</w:t>
      </w:r>
    </w:p>
    <w:p w:rsidR="00AD4221" w:rsidRDefault="00AD4221" w:rsidP="00AD4221">
      <w:pPr>
        <w:pStyle w:val="Heading4"/>
      </w:pPr>
      <w:r>
        <w:t xml:space="preserve">We control uniqueness---conflict is </w:t>
      </w:r>
      <w:r>
        <w:rPr>
          <w:u w:val="single"/>
        </w:rPr>
        <w:t>declining globally</w:t>
      </w:r>
      <w:r>
        <w:t>---trade is the reason</w:t>
      </w:r>
    </w:p>
    <w:p w:rsidR="00AD4221" w:rsidRDefault="00AD4221" w:rsidP="00AD4221">
      <w:r>
        <w:t xml:space="preserve">Daniel T. </w:t>
      </w:r>
      <w:r w:rsidRPr="00337085">
        <w:rPr>
          <w:rStyle w:val="Style13ptBold"/>
        </w:rPr>
        <w:t>Griswold 7</w:t>
      </w:r>
      <w:r>
        <w:t>, Associate director of the Cato Institute’s Center for Trade Policy Studies, Trade, Democracy and Peace: The Virtuous Cycle, Peace through Trade Conference, April 20, http://www.freetrade.org/node/681</w:t>
      </w:r>
    </w:p>
    <w:p w:rsidR="00AD4221" w:rsidRPr="00D71269" w:rsidRDefault="00AD4221" w:rsidP="00AD4221">
      <w:pPr>
        <w:rPr>
          <w:sz w:val="10"/>
        </w:rPr>
      </w:pPr>
      <w:r w:rsidRPr="00337085">
        <w:rPr>
          <w:sz w:val="10"/>
        </w:rPr>
        <w:t xml:space="preserve">A little-noticed headline on an Associated Press story a while back reported, "War declining worldwide, studies say." In 2006, a survey by the Stockholm International Peace Research Institute found that </w:t>
      </w:r>
      <w:r w:rsidRPr="00337085">
        <w:rPr>
          <w:rStyle w:val="StyleUnderline"/>
        </w:rPr>
        <w:t xml:space="preserve">the number of </w:t>
      </w:r>
      <w:r w:rsidRPr="00E72372">
        <w:rPr>
          <w:rStyle w:val="StyleUnderline"/>
          <w:highlight w:val="green"/>
        </w:rPr>
        <w:t>armed conflicts around the world</w:t>
      </w:r>
      <w:r w:rsidRPr="00337085">
        <w:rPr>
          <w:rStyle w:val="StyleUnderline"/>
        </w:rPr>
        <w:t xml:space="preserve"> has been in </w:t>
      </w:r>
      <w:r w:rsidRPr="00E72372">
        <w:rPr>
          <w:rStyle w:val="StyleUnderline"/>
          <w:highlight w:val="green"/>
        </w:rPr>
        <w:t xml:space="preserve">decline for the </w:t>
      </w:r>
      <w:r w:rsidRPr="00E72372">
        <w:rPr>
          <w:rStyle w:val="Emphasis"/>
          <w:highlight w:val="green"/>
        </w:rPr>
        <w:t>past half-century</w:t>
      </w:r>
      <w:r w:rsidRPr="00337085">
        <w:rPr>
          <w:sz w:val="10"/>
        </w:rPr>
        <w:t xml:space="preserve">. Since the early 1990s, ongoing conflicts have dropped from 33 to 17, with all of them now civil conflicts within countries. The Institute's latest report found that 2005 marked the second year in a row that no two nations were at war with one another. What a remarkable and wonderful fact. The </w:t>
      </w:r>
      <w:r w:rsidRPr="00E72372">
        <w:rPr>
          <w:rStyle w:val="StyleUnderline"/>
          <w:highlight w:val="green"/>
        </w:rPr>
        <w:t>death toll</w:t>
      </w:r>
      <w:r w:rsidRPr="00337085">
        <w:rPr>
          <w:rStyle w:val="StyleUnderline"/>
        </w:rPr>
        <w:t xml:space="preserve"> from war </w:t>
      </w:r>
      <w:r w:rsidRPr="00E72372">
        <w:rPr>
          <w:rStyle w:val="StyleUnderline"/>
          <w:highlight w:val="green"/>
        </w:rPr>
        <w:t>has</w:t>
      </w:r>
      <w:r w:rsidRPr="00337085">
        <w:rPr>
          <w:sz w:val="10"/>
        </w:rPr>
        <w:t xml:space="preserve"> also </w:t>
      </w:r>
      <w:r w:rsidRPr="00E72372">
        <w:rPr>
          <w:rStyle w:val="StyleUnderline"/>
          <w:highlight w:val="green"/>
        </w:rPr>
        <w:t>been falling</w:t>
      </w:r>
      <w:r w:rsidRPr="00337085">
        <w:rPr>
          <w:sz w:val="10"/>
        </w:rPr>
        <w:t>. According to the Associated Press report, "The number killed in battle has fallen to its lowest point in the post-World War II period, dipping below 20,000 a year by one measure. Peacemaking missions, meanwhile, are growing in number." Current estimates of people killed by war are down sharply from annual tolls ranging from 40,000 to 100,000 in the 1990s, and from a peak of 700,000 in 1951 during the Korean War.</w:t>
      </w:r>
      <w:r w:rsidRPr="00337085">
        <w:rPr>
          <w:sz w:val="10"/>
        </w:rPr>
        <w:tab/>
        <w:t xml:space="preserve"> Many causes lie behind the good news--the end of the Cold War and the spread of democracy, among them--but </w:t>
      </w:r>
      <w:r w:rsidRPr="00337085">
        <w:rPr>
          <w:rStyle w:val="StyleUnderline"/>
        </w:rPr>
        <w:t xml:space="preserve">expanding </w:t>
      </w:r>
      <w:r w:rsidRPr="00E72372">
        <w:rPr>
          <w:rStyle w:val="StyleUnderline"/>
          <w:highlight w:val="green"/>
        </w:rPr>
        <w:t>trade</w:t>
      </w:r>
      <w:r w:rsidRPr="00337085">
        <w:rPr>
          <w:sz w:val="10"/>
        </w:rPr>
        <w:t xml:space="preserve"> and globalization appear to be </w:t>
      </w:r>
      <w:r w:rsidRPr="00337085">
        <w:rPr>
          <w:rStyle w:val="StyleUnderline"/>
        </w:rPr>
        <w:t>play</w:t>
      </w:r>
      <w:r w:rsidRPr="00337085">
        <w:rPr>
          <w:sz w:val="10"/>
        </w:rPr>
        <w:t xml:space="preserve">ing </w:t>
      </w:r>
      <w:r w:rsidRPr="00337085">
        <w:rPr>
          <w:rStyle w:val="StyleUnderline"/>
        </w:rPr>
        <w:t xml:space="preserve">a </w:t>
      </w:r>
      <w:r w:rsidRPr="00337085">
        <w:rPr>
          <w:rStyle w:val="Emphasis"/>
        </w:rPr>
        <w:t>major role</w:t>
      </w:r>
      <w:r w:rsidRPr="00337085">
        <w:rPr>
          <w:sz w:val="10"/>
        </w:rPr>
        <w:t xml:space="preserve"> </w:t>
      </w:r>
      <w:r w:rsidRPr="00337085">
        <w:rPr>
          <w:rStyle w:val="StyleUnderline"/>
        </w:rPr>
        <w:t>in promoting world peace</w:t>
      </w:r>
      <w:r w:rsidRPr="00337085">
        <w:rPr>
          <w:sz w:val="10"/>
        </w:rPr>
        <w:t xml:space="preserve">. Far from stoking a "World on Fire," as one misguided American author argued in a forgettable book, </w:t>
      </w:r>
      <w:r w:rsidRPr="00337085">
        <w:rPr>
          <w:rStyle w:val="StyleUnderline"/>
        </w:rPr>
        <w:t>growing commercial ties</w:t>
      </w:r>
      <w:r w:rsidRPr="00337085">
        <w:rPr>
          <w:sz w:val="10"/>
        </w:rPr>
        <w:t xml:space="preserve"> between nations </w:t>
      </w:r>
      <w:r w:rsidRPr="00E72372">
        <w:rPr>
          <w:rStyle w:val="StyleUnderline"/>
          <w:highlight w:val="green"/>
        </w:rPr>
        <w:t>have</w:t>
      </w:r>
      <w:r w:rsidRPr="00337085">
        <w:rPr>
          <w:sz w:val="10"/>
        </w:rPr>
        <w:t xml:space="preserve"> had </w:t>
      </w:r>
      <w:r w:rsidRPr="00E72372">
        <w:rPr>
          <w:rStyle w:val="StyleUnderline"/>
          <w:highlight w:val="green"/>
        </w:rPr>
        <w:t xml:space="preserve">a </w:t>
      </w:r>
      <w:r w:rsidRPr="00E72372">
        <w:rPr>
          <w:rStyle w:val="Emphasis"/>
          <w:highlight w:val="green"/>
        </w:rPr>
        <w:t>dampening effect</w:t>
      </w:r>
      <w:r w:rsidRPr="00E72372">
        <w:rPr>
          <w:rStyle w:val="StyleUnderline"/>
          <w:highlight w:val="green"/>
        </w:rPr>
        <w:t xml:space="preserve"> on</w:t>
      </w:r>
      <w:r w:rsidRPr="00337085">
        <w:rPr>
          <w:sz w:val="10"/>
        </w:rPr>
        <w:t xml:space="preserve"> armed conflict and </w:t>
      </w:r>
      <w:r w:rsidRPr="00E72372">
        <w:rPr>
          <w:rStyle w:val="StyleUnderline"/>
          <w:highlight w:val="green"/>
        </w:rPr>
        <w:t>war</w:t>
      </w:r>
      <w:r w:rsidRPr="00337085">
        <w:rPr>
          <w:sz w:val="10"/>
        </w:rPr>
        <w:t xml:space="preserve">. I would argue that free trade and globalization have promoted peace in three main ways.  First, as I argued a moment ago, </w:t>
      </w:r>
      <w:r w:rsidRPr="00E72372">
        <w:rPr>
          <w:rStyle w:val="StyleUnderline"/>
          <w:highlight w:val="green"/>
        </w:rPr>
        <w:t>trade</w:t>
      </w:r>
      <w:r w:rsidRPr="00337085">
        <w:rPr>
          <w:sz w:val="10"/>
        </w:rPr>
        <w:t xml:space="preserve"> and globalization have </w:t>
      </w:r>
      <w:r w:rsidRPr="00E72372">
        <w:rPr>
          <w:rStyle w:val="StyleUnderline"/>
          <w:highlight w:val="green"/>
        </w:rPr>
        <w:t>reinforced</w:t>
      </w:r>
      <w:r w:rsidRPr="00337085">
        <w:rPr>
          <w:sz w:val="10"/>
        </w:rPr>
        <w:t xml:space="preserve"> the trend toward </w:t>
      </w:r>
      <w:r w:rsidRPr="00E72372">
        <w:rPr>
          <w:rStyle w:val="StyleUnderline"/>
          <w:highlight w:val="green"/>
        </w:rPr>
        <w:t>democracy, and democracies tend not to</w:t>
      </w:r>
      <w:r w:rsidRPr="00337085">
        <w:rPr>
          <w:sz w:val="10"/>
        </w:rPr>
        <w:t xml:space="preserve"> pick </w:t>
      </w:r>
      <w:r w:rsidRPr="00E72372">
        <w:rPr>
          <w:rStyle w:val="StyleUnderline"/>
          <w:highlight w:val="green"/>
        </w:rPr>
        <w:t>fight</w:t>
      </w:r>
      <w:r w:rsidRPr="00E72372">
        <w:rPr>
          <w:sz w:val="10"/>
          <w:highlight w:val="green"/>
        </w:rPr>
        <w:t>s</w:t>
      </w:r>
      <w:r w:rsidRPr="00337085">
        <w:rPr>
          <w:sz w:val="10"/>
        </w:rPr>
        <w:t xml:space="preserve"> with each other. Thanks in part to globalization, almost two thirds of the world's countries today are democracies--a record high. Some studies have cast doubt on the idea that democracies are less likely to fight wars. While it's true that democracies rarely if ever war with each other, it is not such a rare occurrence for democracies to engage in wars with non-democracies. We can still hope that has more countries turn to democracy, there will be fewer provocations for war by non-democracies.  A second and even more potent way that trade has promoted peace is </w:t>
      </w:r>
      <w:r w:rsidRPr="00337085">
        <w:rPr>
          <w:rStyle w:val="StyleUnderline"/>
        </w:rPr>
        <w:t>by promoting more economic integration</w:t>
      </w:r>
      <w:r w:rsidRPr="00337085">
        <w:rPr>
          <w:sz w:val="10"/>
        </w:rPr>
        <w:t xml:space="preserve">. As national economies become more intertwined with each other, those </w:t>
      </w:r>
      <w:r w:rsidRPr="00E72372">
        <w:rPr>
          <w:rStyle w:val="StyleUnderline"/>
          <w:highlight w:val="green"/>
        </w:rPr>
        <w:t xml:space="preserve">nations </w:t>
      </w:r>
      <w:r w:rsidRPr="00E72372">
        <w:rPr>
          <w:rStyle w:val="Emphasis"/>
          <w:highlight w:val="green"/>
        </w:rPr>
        <w:t>have more to lose should war break out</w:t>
      </w:r>
      <w:r w:rsidRPr="00337085">
        <w:rPr>
          <w:rStyle w:val="Emphasis"/>
        </w:rPr>
        <w:t>.</w:t>
      </w:r>
      <w:r w:rsidRPr="00337085">
        <w:rPr>
          <w:sz w:val="10"/>
        </w:rPr>
        <w:t xml:space="preserve"> War in a globalized world not only means human casualties and bigger government, but also ruptured trade and investment ties that impose lasting damage on the economy. In short, </w:t>
      </w:r>
      <w:r w:rsidRPr="00337085">
        <w:rPr>
          <w:rStyle w:val="StyleUnderline"/>
        </w:rPr>
        <w:t>globalization</w:t>
      </w:r>
      <w:r w:rsidRPr="00337085">
        <w:rPr>
          <w:sz w:val="10"/>
        </w:rPr>
        <w:t xml:space="preserve"> has </w:t>
      </w:r>
      <w:r w:rsidRPr="00337085">
        <w:rPr>
          <w:rStyle w:val="StyleUnderline"/>
        </w:rPr>
        <w:t xml:space="preserve">dramatically raised the </w:t>
      </w:r>
      <w:r w:rsidRPr="00337085">
        <w:rPr>
          <w:rStyle w:val="Emphasis"/>
        </w:rPr>
        <w:t>economic cost of war</w:t>
      </w:r>
      <w:r w:rsidRPr="00337085">
        <w:rPr>
          <w:sz w:val="10"/>
        </w:rPr>
        <w:t xml:space="preserve">.  The 2005 Economic Freedom of the World Report contains an insightful chapter on "Economic Freedom and Peace" by Dr. Erik Gartzke, </w:t>
      </w:r>
      <w:r w:rsidRPr="00337085">
        <w:rPr>
          <w:rStyle w:val="StyleUnderline"/>
        </w:rPr>
        <w:t xml:space="preserve">a </w:t>
      </w:r>
      <w:r w:rsidRPr="00E72372">
        <w:rPr>
          <w:rStyle w:val="StyleUnderline"/>
          <w:highlight w:val="green"/>
        </w:rPr>
        <w:t>prof</w:t>
      </w:r>
      <w:r w:rsidRPr="00337085">
        <w:rPr>
          <w:rStyle w:val="StyleUnderline"/>
        </w:rPr>
        <w:t xml:space="preserve">essor </w:t>
      </w:r>
      <w:r w:rsidRPr="00E72372">
        <w:rPr>
          <w:rStyle w:val="StyleUnderline"/>
          <w:highlight w:val="green"/>
        </w:rPr>
        <w:t>of</w:t>
      </w:r>
      <w:r w:rsidRPr="00337085">
        <w:rPr>
          <w:rStyle w:val="StyleUnderline"/>
        </w:rPr>
        <w:t xml:space="preserve"> </w:t>
      </w:r>
      <w:r w:rsidRPr="00E72372">
        <w:rPr>
          <w:rStyle w:val="StyleUnderline"/>
          <w:highlight w:val="green"/>
        </w:rPr>
        <w:t>poli</w:t>
      </w:r>
      <w:r w:rsidRPr="00337085">
        <w:rPr>
          <w:rStyle w:val="StyleUnderline"/>
        </w:rPr>
        <w:t xml:space="preserve">tical </w:t>
      </w:r>
      <w:r w:rsidRPr="00E72372">
        <w:rPr>
          <w:rStyle w:val="StyleUnderline"/>
          <w:highlight w:val="green"/>
        </w:rPr>
        <w:t>sci</w:t>
      </w:r>
      <w:r w:rsidRPr="00337085">
        <w:rPr>
          <w:rStyle w:val="StyleUnderline"/>
        </w:rPr>
        <w:t>ence</w:t>
      </w:r>
      <w:r w:rsidRPr="00337085">
        <w:rPr>
          <w:sz w:val="10"/>
        </w:rPr>
        <w:t xml:space="preserve"> at Columbia University. Dr. Gartzke compares the propensity of countries to engage in wars and their level of economic freedom and </w:t>
      </w:r>
      <w:r w:rsidRPr="00E72372">
        <w:rPr>
          <w:rStyle w:val="StyleUnderline"/>
          <w:highlight w:val="green"/>
        </w:rPr>
        <w:t>concludes</w:t>
      </w:r>
      <w:r w:rsidRPr="00337085">
        <w:rPr>
          <w:sz w:val="10"/>
        </w:rPr>
        <w:t xml:space="preserve"> that economic freedom, including the </w:t>
      </w:r>
      <w:r w:rsidRPr="00337085">
        <w:rPr>
          <w:rStyle w:val="StyleUnderline"/>
        </w:rPr>
        <w:t xml:space="preserve">freedom to </w:t>
      </w:r>
      <w:r w:rsidRPr="00E72372">
        <w:rPr>
          <w:rStyle w:val="StyleUnderline"/>
          <w:highlight w:val="green"/>
        </w:rPr>
        <w:t xml:space="preserve">trade, </w:t>
      </w:r>
      <w:r w:rsidRPr="00E72372">
        <w:rPr>
          <w:rStyle w:val="Emphasis"/>
          <w:highlight w:val="green"/>
        </w:rPr>
        <w:t>significantly decreases</w:t>
      </w:r>
      <w:r w:rsidRPr="00337085">
        <w:rPr>
          <w:rStyle w:val="StyleUnderline"/>
        </w:rPr>
        <w:t xml:space="preserve"> the probability that a country will experience a military dispute with another country</w:t>
      </w:r>
      <w:r w:rsidRPr="00337085">
        <w:rPr>
          <w:sz w:val="10"/>
        </w:rPr>
        <w:t xml:space="preserve">. Through econometric analysis, he found that, "Making economies freer translates into making countries more peaceful. At the extremes, the least free states are about 14 times as </w:t>
      </w:r>
      <w:r w:rsidRPr="00E72372">
        <w:rPr>
          <w:rStyle w:val="StyleUnderline"/>
          <w:highlight w:val="green"/>
        </w:rPr>
        <w:t>conflict</w:t>
      </w:r>
      <w:r w:rsidRPr="00337085">
        <w:rPr>
          <w:sz w:val="10"/>
        </w:rPr>
        <w:t xml:space="preserve"> prone as the most free."  By the way, Dr. Gartzke's analysis found that economic freedom was a far more important variable in determining a countries propensity to go to war than democracy.  A third reason why free </w:t>
      </w:r>
      <w:r w:rsidRPr="00337085">
        <w:rPr>
          <w:rStyle w:val="StyleUnderline"/>
        </w:rPr>
        <w:t>trade</w:t>
      </w:r>
      <w:r w:rsidRPr="00337085">
        <w:rPr>
          <w:sz w:val="10"/>
        </w:rPr>
        <w:t xml:space="preserve"> promotes peace is because it </w:t>
      </w:r>
      <w:r w:rsidRPr="00337085">
        <w:rPr>
          <w:rStyle w:val="StyleUnderline"/>
        </w:rPr>
        <w:t>allows nations to acquire wealth through</w:t>
      </w:r>
      <w:r w:rsidRPr="00337085">
        <w:rPr>
          <w:sz w:val="10"/>
        </w:rPr>
        <w:t xml:space="preserve"> production and </w:t>
      </w:r>
      <w:r w:rsidRPr="00337085">
        <w:rPr>
          <w:rStyle w:val="Emphasis"/>
        </w:rPr>
        <w:t>exchange rather than conquest</w:t>
      </w:r>
      <w:r w:rsidRPr="00337085">
        <w:rPr>
          <w:sz w:val="10"/>
        </w:rPr>
        <w:t xml:space="preserve"> of territory and resources. As economies develop, wealth is increasingly measured in terms of intellectual property, financial assets, and human capital. Such assets cannot be easily seized by armies. In contrast, hard assets such as minerals and farmland are becoming relatively less important in a high-tech, service economy. If people need resources outside their national borders, say oil or timber or farm products, they can acquire them peacefully by trading away what they can produce best at home. In short, globalization and the development it has spurred have rendered t</w:t>
      </w:r>
      <w:r>
        <w:rPr>
          <w:sz w:val="10"/>
        </w:rPr>
        <w:t>he spoils of war less valuable.</w:t>
      </w:r>
    </w:p>
    <w:p w:rsidR="00412169" w:rsidRPr="00412169" w:rsidRDefault="00412169" w:rsidP="00412169"/>
    <w:p w:rsidR="00412169" w:rsidRDefault="00412169" w:rsidP="00412169">
      <w:pPr>
        <w:pStyle w:val="Heading3"/>
      </w:pPr>
      <w:r>
        <w:t>Turns heg</w:t>
      </w:r>
    </w:p>
    <w:p w:rsidR="00412169" w:rsidRPr="008237FE" w:rsidRDefault="00412169" w:rsidP="00412169">
      <w:pPr>
        <w:pStyle w:val="Heading4"/>
      </w:pPr>
      <w:r>
        <w:t>Sustained economic growth and military expansion magnified by structural antagonisms give China the ability to challenge the existing security order</w:t>
      </w:r>
    </w:p>
    <w:p w:rsidR="00412169" w:rsidRPr="008237FE" w:rsidRDefault="00412169" w:rsidP="00412169">
      <w:r>
        <w:t xml:space="preserve">Ashley J. </w:t>
      </w:r>
      <w:r w:rsidRPr="008237FE">
        <w:rPr>
          <w:rStyle w:val="Style13ptBold"/>
        </w:rPr>
        <w:t>Tellis 15</w:t>
      </w:r>
      <w:r>
        <w:t>, senior associate at the Carnegie Endowment for International Peace specializing in international security, defense, and Asian strategic issues, 3/2/15, “The geopolitics of the TTIP and the TPP”, http://carnegieendowment.org/files/Tellis_Geopolitics_TTIP_TPP.pdf</w:t>
      </w:r>
    </w:p>
    <w:p w:rsidR="00412169" w:rsidRDefault="00412169" w:rsidP="00412169">
      <w:pPr>
        <w:rPr>
          <w:sz w:val="16"/>
        </w:rPr>
      </w:pPr>
      <w:r w:rsidRPr="008237FE">
        <w:rPr>
          <w:sz w:val="16"/>
        </w:rPr>
        <w:t xml:space="preserve">Yet </w:t>
      </w:r>
      <w:r w:rsidRPr="00F60008">
        <w:rPr>
          <w:u w:val="single"/>
        </w:rPr>
        <w:t xml:space="preserve">the likelihood of </w:t>
      </w:r>
      <w:r w:rsidRPr="00E72372">
        <w:rPr>
          <w:highlight w:val="green"/>
          <w:u w:val="single"/>
        </w:rPr>
        <w:t>strategic rivalry between Beijing and Washington is high</w:t>
      </w:r>
      <w:r w:rsidRPr="008237FE">
        <w:rPr>
          <w:sz w:val="16"/>
        </w:rPr>
        <w:t xml:space="preserve">. </w:t>
      </w:r>
      <w:r w:rsidRPr="00E72372">
        <w:rPr>
          <w:highlight w:val="green"/>
          <w:u w:val="single"/>
        </w:rPr>
        <w:t>Sustained</w:t>
      </w:r>
      <w:r w:rsidRPr="00F60008">
        <w:rPr>
          <w:u w:val="single"/>
        </w:rPr>
        <w:t xml:space="preserve"> economic </w:t>
      </w:r>
      <w:r w:rsidRPr="00E72372">
        <w:rPr>
          <w:highlight w:val="green"/>
          <w:u w:val="single"/>
        </w:rPr>
        <w:t>growth rates have made China the most likely competitor capable of dominating</w:t>
      </w:r>
      <w:r w:rsidRPr="008237FE">
        <w:rPr>
          <w:sz w:val="16"/>
        </w:rPr>
        <w:t xml:space="preserve"> at least the </w:t>
      </w:r>
      <w:r w:rsidRPr="00E72372">
        <w:rPr>
          <w:highlight w:val="green"/>
          <w:u w:val="single"/>
        </w:rPr>
        <w:t>Asia</w:t>
      </w:r>
      <w:r w:rsidRPr="008237FE">
        <w:rPr>
          <w:sz w:val="16"/>
        </w:rPr>
        <w:t xml:space="preserve">n segment of the Eurasian space. </w:t>
      </w:r>
      <w:r w:rsidRPr="00E72372">
        <w:rPr>
          <w:highlight w:val="green"/>
          <w:u w:val="single"/>
        </w:rPr>
        <w:t>As China’s</w:t>
      </w:r>
      <w:r w:rsidRPr="008237FE">
        <w:rPr>
          <w:sz w:val="16"/>
        </w:rPr>
        <w:t xml:space="preserve"> growing </w:t>
      </w:r>
      <w:r w:rsidRPr="00E72372">
        <w:rPr>
          <w:highlight w:val="green"/>
          <w:u w:val="single"/>
        </w:rPr>
        <w:t>power</w:t>
      </w:r>
      <w:r w:rsidRPr="00E72372">
        <w:rPr>
          <w:sz w:val="16"/>
          <w:highlight w:val="green"/>
        </w:rPr>
        <w:t xml:space="preserve"> </w:t>
      </w:r>
      <w:r w:rsidRPr="00E72372">
        <w:rPr>
          <w:highlight w:val="green"/>
          <w:u w:val="single"/>
        </w:rPr>
        <w:t>spawns expanded interests</w:t>
      </w:r>
      <w:r w:rsidRPr="00E72372">
        <w:rPr>
          <w:sz w:val="16"/>
          <w:highlight w:val="green"/>
        </w:rPr>
        <w:t xml:space="preserve">, </w:t>
      </w:r>
      <w:r w:rsidRPr="00E72372">
        <w:rPr>
          <w:highlight w:val="green"/>
          <w:u w:val="single"/>
        </w:rPr>
        <w:t>these are likely to scrape against the existing security order</w:t>
      </w:r>
      <w:r w:rsidRPr="00E72372">
        <w:rPr>
          <w:sz w:val="16"/>
          <w:highlight w:val="green"/>
        </w:rPr>
        <w:t>,</w:t>
      </w:r>
      <w:r w:rsidRPr="008237FE">
        <w:rPr>
          <w:sz w:val="16"/>
        </w:rPr>
        <w:t xml:space="preserve"> </w:t>
      </w:r>
      <w:r w:rsidRPr="00F60008">
        <w:rPr>
          <w:u w:val="single"/>
        </w:rPr>
        <w:t>whose guarantees are founded upon American primacy</w:t>
      </w:r>
      <w:r w:rsidRPr="008237FE">
        <w:rPr>
          <w:sz w:val="16"/>
        </w:rPr>
        <w:t xml:space="preserve">. </w:t>
      </w:r>
      <w:r w:rsidRPr="00E72372">
        <w:rPr>
          <w:highlight w:val="green"/>
          <w:u w:val="single"/>
        </w:rPr>
        <w:t>Beijing’s quest to recover its pre-colonial political centrality</w:t>
      </w:r>
      <w:r w:rsidRPr="008237FE">
        <w:rPr>
          <w:sz w:val="16"/>
        </w:rPr>
        <w:t xml:space="preserve"> in Asia </w:t>
      </w:r>
      <w:r w:rsidRPr="00E72372">
        <w:rPr>
          <w:highlight w:val="green"/>
          <w:u w:val="single"/>
        </w:rPr>
        <w:t>and</w:t>
      </w:r>
      <w:r w:rsidRPr="008237FE">
        <w:rPr>
          <w:sz w:val="16"/>
        </w:rPr>
        <w:t xml:space="preserve"> its determination to </w:t>
      </w:r>
      <w:r w:rsidRPr="00F60008">
        <w:rPr>
          <w:u w:val="single"/>
        </w:rPr>
        <w:t xml:space="preserve">undo </w:t>
      </w:r>
      <w:r w:rsidRPr="00E72372">
        <w:rPr>
          <w:highlight w:val="green"/>
          <w:u w:val="single"/>
        </w:rPr>
        <w:t>the ‘century of national humiliation’ only intensify the chances of antagonism</w:t>
      </w:r>
      <w:r w:rsidRPr="00F60008">
        <w:rPr>
          <w:u w:val="single"/>
        </w:rPr>
        <w:t>.</w:t>
      </w:r>
      <w:r w:rsidRPr="008237FE">
        <w:rPr>
          <w:sz w:val="16"/>
        </w:rPr>
        <w:t xml:space="preserve"> Whether </w:t>
      </w:r>
      <w:r w:rsidRPr="008237FE">
        <w:rPr>
          <w:sz w:val="16"/>
        </w:rPr>
        <w:lastRenderedPageBreak/>
        <w:t xml:space="preserve">Beijing intends it or not, therefore, </w:t>
      </w:r>
      <w:r w:rsidRPr="00E72372">
        <w:rPr>
          <w:highlight w:val="green"/>
          <w:u w:val="single"/>
        </w:rPr>
        <w:t xml:space="preserve">China’s </w:t>
      </w:r>
      <w:r w:rsidRPr="00190690">
        <w:rPr>
          <w:u w:val="single"/>
        </w:rPr>
        <w:t>growing</w:t>
      </w:r>
      <w:r w:rsidRPr="00F60008">
        <w:rPr>
          <w:u w:val="single"/>
        </w:rPr>
        <w:t xml:space="preserve"> </w:t>
      </w:r>
      <w:r w:rsidRPr="00E72372">
        <w:rPr>
          <w:highlight w:val="green"/>
          <w:u w:val="single"/>
        </w:rPr>
        <w:t>strength will position it as a strategic adversary</w:t>
      </w:r>
      <w:r w:rsidRPr="00F60008">
        <w:rPr>
          <w:u w:val="single"/>
        </w:rPr>
        <w:t xml:space="preserve"> of the US</w:t>
      </w:r>
      <w:r w:rsidRPr="008237FE">
        <w:rPr>
          <w:sz w:val="16"/>
        </w:rPr>
        <w:t xml:space="preserve">, </w:t>
      </w:r>
      <w:r w:rsidRPr="00F60008">
        <w:rPr>
          <w:u w:val="single"/>
        </w:rPr>
        <w:t>a prospect made even more consequential given the importance of the Indo-Pacific region</w:t>
      </w:r>
      <w:r w:rsidRPr="008237FE">
        <w:rPr>
          <w:sz w:val="16"/>
        </w:rPr>
        <w:t xml:space="preserve"> as a motor for future global growth.1 </w:t>
      </w:r>
      <w:r w:rsidRPr="00F60008">
        <w:rPr>
          <w:u w:val="single"/>
        </w:rPr>
        <w:t>Since China’s continued economic expansion and military modernisation are likely to remain the most important factors</w:t>
      </w:r>
      <w:r w:rsidRPr="008237FE">
        <w:rPr>
          <w:sz w:val="16"/>
        </w:rPr>
        <w:t xml:space="preserve"> disturbing the regional and global security balance, </w:t>
      </w:r>
      <w:r w:rsidRPr="00E72372">
        <w:rPr>
          <w:highlight w:val="green"/>
          <w:u w:val="single"/>
        </w:rPr>
        <w:t>coping with the rise of Chinese power is likely to become the single most significant geopolitical challenge facing the US</w:t>
      </w:r>
      <w:r w:rsidRPr="008237FE">
        <w:rPr>
          <w:u w:val="single"/>
        </w:rPr>
        <w:t xml:space="preserve"> since</w:t>
      </w:r>
      <w:r w:rsidRPr="008237FE">
        <w:rPr>
          <w:sz w:val="16"/>
        </w:rPr>
        <w:t xml:space="preserve"> its confrontation with </w:t>
      </w:r>
      <w:r w:rsidRPr="008237FE">
        <w:rPr>
          <w:u w:val="single"/>
        </w:rPr>
        <w:t>the Soviet Union</w:t>
      </w:r>
      <w:r w:rsidRPr="008237FE">
        <w:rPr>
          <w:sz w:val="16"/>
        </w:rPr>
        <w:t xml:space="preserve">. </w:t>
      </w:r>
      <w:r w:rsidRPr="00E72372">
        <w:rPr>
          <w:highlight w:val="green"/>
          <w:u w:val="single"/>
        </w:rPr>
        <w:t>Washington cannot afford to take lightly the risks accompanying a Chinese eclipse of its status</w:t>
      </w:r>
      <w:r w:rsidRPr="008237FE">
        <w:rPr>
          <w:u w:val="single"/>
        </w:rPr>
        <w:t xml:space="preserve"> as the premier global power</w:t>
      </w:r>
      <w:r w:rsidRPr="008237FE">
        <w:rPr>
          <w:sz w:val="16"/>
        </w:rPr>
        <w:t xml:space="preserve"> and the resulting constrictions on American strategic autonomy. Since 1945, the US has used its pre-eminent power to structure a rules-based global order based on American preferences, which has enabled a tremendous increase in the wealth and standard of living of its citizens and of individuals around the world. Because Beijing cannot be counted on to maintain this system, much less enhance it, </w:t>
      </w:r>
      <w:r w:rsidRPr="008237FE">
        <w:rPr>
          <w:u w:val="single"/>
        </w:rPr>
        <w:t>Washington must now adopt a corrective strategy designed to attenuate the risks of China’s continued rise</w:t>
      </w:r>
      <w:r w:rsidRPr="008237FE">
        <w:rPr>
          <w:sz w:val="16"/>
        </w:rPr>
        <w:t>.2</w:t>
      </w:r>
    </w:p>
    <w:p w:rsidR="00412169" w:rsidRDefault="00412169" w:rsidP="00412169">
      <w:pPr>
        <w:pStyle w:val="Heading4"/>
      </w:pPr>
      <w:r>
        <w:t>Huge growth rates have allowed china to sustain a large defense budget that could strain US forces in Asia – the Asia pivot is necessary in increasing US military power in the region.</w:t>
      </w:r>
    </w:p>
    <w:p w:rsidR="00412169" w:rsidRPr="00514625" w:rsidRDefault="00412169" w:rsidP="00412169">
      <w:r>
        <w:t xml:space="preserve">Ashley J. </w:t>
      </w:r>
      <w:r w:rsidRPr="008237FE">
        <w:rPr>
          <w:rStyle w:val="Style13ptBold"/>
        </w:rPr>
        <w:t>Tellis 15</w:t>
      </w:r>
      <w:r>
        <w:t>, senior associate at the Carnegie Endowment for International Peace specializing in international security, defense, and Asian strategic issues, 3/2/15, “The geopolitics of the TTIP and the TPP”, http://carnegieendowment.org/files/Tellis_Geopolitics_TTIP_TPP.pdf</w:t>
      </w:r>
    </w:p>
    <w:p w:rsidR="00412169" w:rsidRDefault="00412169" w:rsidP="00412169">
      <w:pPr>
        <w:rPr>
          <w:sz w:val="16"/>
        </w:rPr>
      </w:pPr>
      <w:r w:rsidRPr="00E72372">
        <w:rPr>
          <w:highlight w:val="green"/>
          <w:u w:val="single"/>
        </w:rPr>
        <w:t>Thanks to</w:t>
      </w:r>
      <w:r w:rsidRPr="00514625">
        <w:rPr>
          <w:sz w:val="16"/>
        </w:rPr>
        <w:t xml:space="preserve"> </w:t>
      </w:r>
      <w:r w:rsidRPr="00136064">
        <w:rPr>
          <w:u w:val="single"/>
        </w:rPr>
        <w:t>elevated</w:t>
      </w:r>
      <w:r w:rsidRPr="00514625">
        <w:rPr>
          <w:sz w:val="16"/>
        </w:rPr>
        <w:t xml:space="preserve"> relative </w:t>
      </w:r>
      <w:r w:rsidRPr="00136064">
        <w:rPr>
          <w:u w:val="single"/>
        </w:rPr>
        <w:t>gains</w:t>
      </w:r>
      <w:r w:rsidRPr="00514625">
        <w:rPr>
          <w:sz w:val="16"/>
        </w:rPr>
        <w:t xml:space="preserve">, </w:t>
      </w:r>
      <w:r w:rsidRPr="00136064">
        <w:rPr>
          <w:u w:val="single"/>
        </w:rPr>
        <w:t>produced by</w:t>
      </w:r>
      <w:r w:rsidRPr="00514625">
        <w:rPr>
          <w:sz w:val="16"/>
        </w:rPr>
        <w:t xml:space="preserve"> both </w:t>
      </w:r>
      <w:r w:rsidRPr="00136064">
        <w:rPr>
          <w:u w:val="single"/>
        </w:rPr>
        <w:t>its comparative advantages</w:t>
      </w:r>
      <w:r w:rsidRPr="00514625">
        <w:rPr>
          <w:sz w:val="16"/>
        </w:rPr>
        <w:t xml:space="preserve"> </w:t>
      </w:r>
      <w:r w:rsidRPr="00136064">
        <w:rPr>
          <w:u w:val="single"/>
        </w:rPr>
        <w:t>as well as</w:t>
      </w:r>
      <w:r w:rsidRPr="00514625">
        <w:rPr>
          <w:sz w:val="16"/>
        </w:rPr>
        <w:t xml:space="preserve"> its </w:t>
      </w:r>
      <w:r w:rsidRPr="00E72372">
        <w:rPr>
          <w:highlight w:val="green"/>
          <w:u w:val="single"/>
        </w:rPr>
        <w:t>statist</w:t>
      </w:r>
      <w:r w:rsidRPr="00136064">
        <w:rPr>
          <w:u w:val="single"/>
        </w:rPr>
        <w:t xml:space="preserve"> </w:t>
      </w:r>
      <w:r w:rsidRPr="00E72372">
        <w:rPr>
          <w:rStyle w:val="StyleUnderline"/>
          <w:highlight w:val="green"/>
        </w:rPr>
        <w:t>policies</w:t>
      </w:r>
      <w:r w:rsidRPr="00514625">
        <w:rPr>
          <w:sz w:val="16"/>
        </w:rPr>
        <w:t xml:space="preserve"> </w:t>
      </w:r>
      <w:r w:rsidRPr="00E72372">
        <w:rPr>
          <w:highlight w:val="green"/>
          <w:u w:val="single"/>
        </w:rPr>
        <w:t>and</w:t>
      </w:r>
      <w:r w:rsidRPr="00514625">
        <w:rPr>
          <w:sz w:val="16"/>
        </w:rPr>
        <w:t xml:space="preserve"> controversial </w:t>
      </w:r>
      <w:r w:rsidRPr="00E72372">
        <w:rPr>
          <w:highlight w:val="green"/>
          <w:u w:val="single"/>
        </w:rPr>
        <w:t>trade practices</w:t>
      </w:r>
      <w:r w:rsidRPr="00E72372">
        <w:rPr>
          <w:sz w:val="16"/>
          <w:highlight w:val="green"/>
        </w:rPr>
        <w:t xml:space="preserve">, </w:t>
      </w:r>
      <w:r w:rsidRPr="00E72372">
        <w:rPr>
          <w:highlight w:val="green"/>
          <w:u w:val="single"/>
        </w:rPr>
        <w:t>China has experienced meteoric growth rates</w:t>
      </w:r>
      <w:r w:rsidRPr="00514625">
        <w:rPr>
          <w:sz w:val="16"/>
        </w:rPr>
        <w:t xml:space="preserve"> </w:t>
      </w:r>
      <w:r w:rsidRPr="00136064">
        <w:rPr>
          <w:u w:val="single"/>
        </w:rPr>
        <w:t>that have</w:t>
      </w:r>
      <w:r w:rsidRPr="00514625">
        <w:rPr>
          <w:sz w:val="16"/>
        </w:rPr>
        <w:t xml:space="preserve"> made it the world’s second-largest economy and </w:t>
      </w:r>
      <w:r w:rsidRPr="00136064">
        <w:rPr>
          <w:u w:val="single"/>
        </w:rPr>
        <w:t>positioned it to one day possibly overtake the gross national product of the US</w:t>
      </w:r>
      <w:r w:rsidRPr="00514625">
        <w:rPr>
          <w:sz w:val="16"/>
        </w:rPr>
        <w:t xml:space="preserve">. </w:t>
      </w:r>
      <w:r w:rsidRPr="00E72372">
        <w:rPr>
          <w:highlight w:val="green"/>
          <w:u w:val="single"/>
        </w:rPr>
        <w:t>Such performance has</w:t>
      </w:r>
      <w:r w:rsidRPr="00514625">
        <w:rPr>
          <w:sz w:val="16"/>
        </w:rPr>
        <w:t xml:space="preserve"> also </w:t>
      </w:r>
      <w:r w:rsidRPr="00E72372">
        <w:rPr>
          <w:highlight w:val="green"/>
          <w:u w:val="single"/>
        </w:rPr>
        <w:t>enabled China to sustain a defence budget that will rival Washington</w:t>
      </w:r>
      <w:r w:rsidRPr="00514625">
        <w:rPr>
          <w:u w:val="single"/>
        </w:rPr>
        <w:t>’s within another decade</w:t>
      </w:r>
      <w:r w:rsidRPr="00514625">
        <w:rPr>
          <w:sz w:val="16"/>
        </w:rPr>
        <w:t xml:space="preserve">, while </w:t>
      </w:r>
      <w:r w:rsidRPr="00E72372">
        <w:rPr>
          <w:highlight w:val="green"/>
          <w:u w:val="single"/>
        </w:rPr>
        <w:t>already permitting it to levy serious threats on</w:t>
      </w:r>
      <w:r w:rsidRPr="00514625">
        <w:rPr>
          <w:sz w:val="16"/>
        </w:rPr>
        <w:t xml:space="preserve"> forward-based and forward-operating </w:t>
      </w:r>
      <w:r w:rsidRPr="00E72372">
        <w:rPr>
          <w:highlight w:val="green"/>
          <w:u w:val="single"/>
        </w:rPr>
        <w:t>American forces</w:t>
      </w:r>
      <w:r w:rsidRPr="00514625">
        <w:rPr>
          <w:sz w:val="16"/>
        </w:rPr>
        <w:t xml:space="preserve"> in and </w:t>
      </w:r>
      <w:r w:rsidRPr="00E72372">
        <w:rPr>
          <w:highlight w:val="green"/>
          <w:u w:val="single"/>
        </w:rPr>
        <w:t>near Asia</w:t>
      </w:r>
      <w:r w:rsidRPr="00514625">
        <w:rPr>
          <w:sz w:val="16"/>
        </w:rPr>
        <w:t xml:space="preserve">.8 If these trends continue, </w:t>
      </w:r>
      <w:r w:rsidRPr="00514625">
        <w:rPr>
          <w:sz w:val="12"/>
        </w:rPr>
        <w:t>¶</w:t>
      </w:r>
      <w:r w:rsidRPr="00514625">
        <w:rPr>
          <w:sz w:val="16"/>
        </w:rPr>
        <w:t xml:space="preserve"> </w:t>
      </w:r>
      <w:r w:rsidRPr="00514625">
        <w:rPr>
          <w:u w:val="single"/>
        </w:rPr>
        <w:t>even despite the expected slowing of the Chinese economy</w:t>
      </w:r>
      <w:r w:rsidRPr="00514625">
        <w:rPr>
          <w:sz w:val="16"/>
        </w:rPr>
        <w:t xml:space="preserve">, </w:t>
      </w:r>
      <w:r w:rsidRPr="00E72372">
        <w:rPr>
          <w:highlight w:val="green"/>
          <w:u w:val="single"/>
        </w:rPr>
        <w:t>a peculiar power transition is possible in the future</w:t>
      </w:r>
      <w:r w:rsidRPr="00514625">
        <w:rPr>
          <w:sz w:val="16"/>
        </w:rPr>
        <w:t xml:space="preserve">. Because this prospect poses a serious threat to the American-led international system, </w:t>
      </w:r>
      <w:r w:rsidRPr="00514625">
        <w:rPr>
          <w:u w:val="single"/>
        </w:rPr>
        <w:t>Washington has little choice but to take China’s rise more seriously than it ever has</w:t>
      </w:r>
      <w:r w:rsidRPr="00514625">
        <w:rPr>
          <w:sz w:val="16"/>
        </w:rPr>
        <w:t>.</w:t>
      </w:r>
    </w:p>
    <w:p w:rsidR="00412169" w:rsidRPr="00361E64" w:rsidRDefault="00412169" w:rsidP="00412169">
      <w:pPr>
        <w:pStyle w:val="Heading4"/>
      </w:pPr>
      <w:r>
        <w:t>Turns heg</w:t>
      </w:r>
    </w:p>
    <w:p w:rsidR="00412169" w:rsidRDefault="00412169" w:rsidP="00412169">
      <w:r>
        <w:t xml:space="preserve">Michael </w:t>
      </w:r>
      <w:r w:rsidRPr="00361E64">
        <w:rPr>
          <w:rStyle w:val="Style13ptBold"/>
        </w:rPr>
        <w:t>Hirsh 3</w:t>
      </w:r>
      <w:r>
        <w:t>, editor at Newsweek, At War With Ourselves, p. 137</w:t>
      </w:r>
    </w:p>
    <w:p w:rsidR="00412169" w:rsidRPr="00361E64" w:rsidRDefault="00412169" w:rsidP="00412169">
      <w:pPr>
        <w:rPr>
          <w:sz w:val="14"/>
        </w:rPr>
      </w:pPr>
      <w:r w:rsidRPr="00361E64">
        <w:rPr>
          <w:sz w:val="14"/>
        </w:rPr>
        <w:t xml:space="preserve">That's one challenge. Another is to recognize that </w:t>
      </w:r>
      <w:r w:rsidRPr="00E72372">
        <w:rPr>
          <w:rStyle w:val="StyleUnderline"/>
          <w:highlight w:val="green"/>
        </w:rPr>
        <w:t>the industrial base that will</w:t>
      </w:r>
      <w:r w:rsidRPr="00361E64">
        <w:rPr>
          <w:sz w:val="14"/>
        </w:rPr>
        <w:t xml:space="preserve"> produce this system—and </w:t>
      </w:r>
      <w:r w:rsidRPr="00E72372">
        <w:rPr>
          <w:rStyle w:val="Emphasis"/>
          <w:highlight w:val="green"/>
        </w:rPr>
        <w:t>keep America on top</w:t>
      </w:r>
      <w:r w:rsidRPr="00E72372">
        <w:rPr>
          <w:sz w:val="14"/>
          <w:highlight w:val="green"/>
        </w:rPr>
        <w:t>—</w:t>
      </w:r>
      <w:r w:rsidRPr="00E72372">
        <w:rPr>
          <w:rStyle w:val="StyleUnderline"/>
          <w:highlight w:val="green"/>
        </w:rPr>
        <w:t>is</w:t>
      </w:r>
      <w:r w:rsidRPr="00361E64">
        <w:rPr>
          <w:sz w:val="14"/>
        </w:rPr>
        <w:t xml:space="preserve"> today </w:t>
      </w:r>
      <w:r w:rsidRPr="00E72372">
        <w:rPr>
          <w:rStyle w:val="StyleUnderline"/>
          <w:highlight w:val="green"/>
        </w:rPr>
        <w:t>fully globalized</w:t>
      </w:r>
      <w:r w:rsidRPr="00361E64">
        <w:rPr>
          <w:sz w:val="14"/>
        </w:rPr>
        <w:t xml:space="preserve">, and to understand the implications of that. The companies that constitute this vibrant industrial base are those same transborder corporations that, to recall Pascal Zachary's comment in the last chapter, are redefining national identity. Most of </w:t>
      </w:r>
      <w:r w:rsidRPr="00337085">
        <w:rPr>
          <w:rStyle w:val="StyleUnderline"/>
        </w:rPr>
        <w:t xml:space="preserve">these </w:t>
      </w:r>
      <w:r w:rsidRPr="00E72372">
        <w:rPr>
          <w:rStyle w:val="StyleUnderline"/>
          <w:highlight w:val="green"/>
        </w:rPr>
        <w:t>companies</w:t>
      </w:r>
      <w:r w:rsidRPr="00361E64">
        <w:rPr>
          <w:sz w:val="14"/>
        </w:rPr>
        <w:t xml:space="preserve">, in other words, </w:t>
      </w:r>
      <w:r w:rsidRPr="00E72372">
        <w:rPr>
          <w:rStyle w:val="StyleUnderline"/>
          <w:highlight w:val="green"/>
        </w:rPr>
        <w:t>get substantial portions of</w:t>
      </w:r>
      <w:r w:rsidRPr="00337085">
        <w:rPr>
          <w:rStyle w:val="StyleUnderline"/>
        </w:rPr>
        <w:t xml:space="preserve"> their </w:t>
      </w:r>
      <w:r w:rsidRPr="00E72372">
        <w:rPr>
          <w:rStyle w:val="StyleUnderline"/>
          <w:highlight w:val="green"/>
        </w:rPr>
        <w:t>revenues</w:t>
      </w:r>
      <w:r w:rsidRPr="00337085">
        <w:rPr>
          <w:rStyle w:val="StyleUnderline"/>
        </w:rPr>
        <w:t xml:space="preserve"> from </w:t>
      </w:r>
      <w:r w:rsidRPr="00E72372">
        <w:rPr>
          <w:rStyle w:val="StyleUnderline"/>
          <w:highlight w:val="green"/>
        </w:rPr>
        <w:t>overseas</w:t>
      </w:r>
      <w:r w:rsidRPr="00337085">
        <w:rPr>
          <w:rStyle w:val="StyleUnderline"/>
        </w:rPr>
        <w:t xml:space="preserve"> sales</w:t>
      </w:r>
      <w:r w:rsidRPr="00361E64">
        <w:rPr>
          <w:sz w:val="14"/>
        </w:rPr>
        <w:t xml:space="preserve">, and </w:t>
      </w:r>
      <w:r w:rsidRPr="00E72372">
        <w:rPr>
          <w:rStyle w:val="StyleUnderline"/>
          <w:highlight w:val="green"/>
        </w:rPr>
        <w:t>to stay ahead of</w:t>
      </w:r>
      <w:r w:rsidRPr="00361E64">
        <w:rPr>
          <w:sz w:val="14"/>
        </w:rPr>
        <w:t xml:space="preserve"> their </w:t>
      </w:r>
      <w:r w:rsidRPr="00E72372">
        <w:rPr>
          <w:rStyle w:val="Emphasis"/>
          <w:highlight w:val="green"/>
        </w:rPr>
        <w:t>foreign rivals</w:t>
      </w:r>
      <w:r w:rsidRPr="00E72372">
        <w:rPr>
          <w:sz w:val="14"/>
          <w:highlight w:val="green"/>
        </w:rPr>
        <w:t xml:space="preserve"> </w:t>
      </w:r>
      <w:r w:rsidRPr="00E72372">
        <w:rPr>
          <w:rStyle w:val="StyleUnderline"/>
          <w:highlight w:val="green"/>
        </w:rPr>
        <w:t xml:space="preserve">they must </w:t>
      </w:r>
      <w:r w:rsidRPr="00E72372">
        <w:rPr>
          <w:rStyle w:val="Emphasis"/>
          <w:highlight w:val="green"/>
        </w:rPr>
        <w:t>compete freely</w:t>
      </w:r>
      <w:r w:rsidRPr="00361E64">
        <w:rPr>
          <w:sz w:val="14"/>
        </w:rPr>
        <w:t xml:space="preserve"> and in a stable, expanding marketplace. Supercomputers, for example, are necessary to twenty-first-century warfare—determining everything from Hayden's success at surveillance to warhead design to weather patterns in the event of an air strike—and every U.S. supercomputer company now gets at least half of its revenues from sales abroad. </w:t>
      </w:r>
      <w:r w:rsidRPr="00E72372">
        <w:rPr>
          <w:rStyle w:val="StyleUnderline"/>
          <w:highlight w:val="green"/>
        </w:rPr>
        <w:t>In a world defined by</w:t>
      </w:r>
      <w:r w:rsidRPr="00361E64">
        <w:rPr>
          <w:sz w:val="14"/>
        </w:rPr>
        <w:t xml:space="preserve"> generally </w:t>
      </w:r>
      <w:r w:rsidRPr="00E72372">
        <w:rPr>
          <w:rStyle w:val="Emphasis"/>
          <w:highlight w:val="green"/>
        </w:rPr>
        <w:t>open markets</w:t>
      </w:r>
      <w:r w:rsidRPr="00361E64">
        <w:rPr>
          <w:sz w:val="14"/>
        </w:rPr>
        <w:t xml:space="preserve"> </w:t>
      </w:r>
      <w:r w:rsidRPr="00361E64">
        <w:rPr>
          <w:rStyle w:val="StyleUnderline"/>
        </w:rPr>
        <w:t>and</w:t>
      </w:r>
      <w:r w:rsidRPr="00361E64">
        <w:rPr>
          <w:sz w:val="14"/>
        </w:rPr>
        <w:t xml:space="preserve"> </w:t>
      </w:r>
      <w:r w:rsidRPr="00361E64">
        <w:rPr>
          <w:rStyle w:val="Emphasis"/>
        </w:rPr>
        <w:t>comparative advantage</w:t>
      </w:r>
      <w:r w:rsidRPr="00361E64">
        <w:rPr>
          <w:sz w:val="14"/>
        </w:rPr>
        <w:t xml:space="preserve">—the idea that every economy manufactures and sells what it is best at—it is often these "dual-use" goods (high-tech products with both commercial and military uses) that America is most proficient at making and which underpin our economic health. What that means is that </w:t>
      </w:r>
      <w:r w:rsidRPr="00E72372">
        <w:rPr>
          <w:rStyle w:val="StyleUnderline"/>
          <w:highlight w:val="green"/>
        </w:rPr>
        <w:t>maintaining</w:t>
      </w:r>
      <w:r w:rsidRPr="00361E64">
        <w:rPr>
          <w:rStyle w:val="StyleUnderline"/>
        </w:rPr>
        <w:t xml:space="preserve"> America’s </w:t>
      </w:r>
      <w:r w:rsidRPr="00E72372">
        <w:rPr>
          <w:rStyle w:val="StyleUnderline"/>
          <w:highlight w:val="green"/>
        </w:rPr>
        <w:t xml:space="preserve">hard power </w:t>
      </w:r>
      <w:r w:rsidRPr="00E72372">
        <w:rPr>
          <w:rStyle w:val="Emphasis"/>
          <w:highlight w:val="green"/>
        </w:rPr>
        <w:t>depends</w:t>
      </w:r>
      <w:r w:rsidRPr="00361E64">
        <w:rPr>
          <w:sz w:val="14"/>
        </w:rPr>
        <w:t xml:space="preserve">, as never before, </w:t>
      </w:r>
      <w:r w:rsidRPr="00E72372">
        <w:rPr>
          <w:rStyle w:val="StyleUnderline"/>
          <w:highlight w:val="green"/>
        </w:rPr>
        <w:t>on</w:t>
      </w:r>
      <w:r w:rsidRPr="00361E64">
        <w:rPr>
          <w:sz w:val="14"/>
        </w:rPr>
        <w:t xml:space="preserve"> a stable and </w:t>
      </w:r>
      <w:r w:rsidRPr="00E72372">
        <w:rPr>
          <w:rStyle w:val="Emphasis"/>
          <w:highlight w:val="green"/>
        </w:rPr>
        <w:t>open international system</w:t>
      </w:r>
      <w:r w:rsidRPr="00361E64">
        <w:rPr>
          <w:sz w:val="14"/>
        </w:rPr>
        <w:t>. "You have to confront the fact that America's defense industrial base is now global," said John Hamre, a former deputy defense secretary under Clinton. Or as Major General Robert Scales, a key mover behind the Army's modernization program, called "Army After Next," puts it: "Like it or not, the advantage we are going to gain in the future over a potential major competitor is going to come from the commercial sector.... We ought to just step back, relax and be prepared to exploit it."</w:t>
      </w:r>
    </w:p>
    <w:p w:rsidR="00412169" w:rsidRDefault="00412169" w:rsidP="00412169">
      <w:pPr>
        <w:rPr>
          <w:sz w:val="16"/>
        </w:rPr>
      </w:pPr>
    </w:p>
    <w:p w:rsidR="00412169" w:rsidRDefault="00412169" w:rsidP="00412169">
      <w:pPr>
        <w:pStyle w:val="Heading3"/>
      </w:pPr>
      <w:r>
        <w:t>Turns internet freedom (fragmentation + cloud computing)</w:t>
      </w:r>
    </w:p>
    <w:p w:rsidR="00412169" w:rsidRDefault="00412169" w:rsidP="00412169">
      <w:pPr>
        <w:pStyle w:val="Heading4"/>
      </w:pPr>
      <w:r>
        <w:t>TPP is key to maintaining internet freedom.</w:t>
      </w:r>
    </w:p>
    <w:p w:rsidR="00412169" w:rsidRDefault="00412169" w:rsidP="00412169">
      <w:r>
        <w:t xml:space="preserve">Ron </w:t>
      </w:r>
      <w:r w:rsidRPr="00973410">
        <w:rPr>
          <w:rStyle w:val="Style13ptBold"/>
        </w:rPr>
        <w:t>Wyden 15</w:t>
      </w:r>
      <w:r>
        <w:t xml:space="preserve">, Senator in congress, 4-22-15, “Senator Ron Wyden: The Free Internet is a Global Priority,” http://www.wired.com/2015/04/senator-ron-wyden-free-internet-trade/ </w:t>
      </w:r>
    </w:p>
    <w:p w:rsidR="00412169" w:rsidRPr="00973410" w:rsidRDefault="00412169" w:rsidP="00412169">
      <w:pPr>
        <w:rPr>
          <w:sz w:val="16"/>
        </w:rPr>
      </w:pPr>
      <w:r w:rsidRPr="00973410">
        <w:rPr>
          <w:sz w:val="16"/>
        </w:rPr>
        <w:t>In recent weeks, some of my allies in the internet community have asked why I am working on the Bipartisan Congressional Trade Priorities and Accountability Act, which they see as harmful to the internet. Many of these activists have stood shoulder-to-shoulder with me in the past as I fought against powerful special interests. I appreciate their views and their work to keep the internet open and free.</w:t>
      </w:r>
      <w:r w:rsidRPr="00973410">
        <w:rPr>
          <w:sz w:val="12"/>
        </w:rPr>
        <w:t>¶</w:t>
      </w:r>
      <w:r w:rsidRPr="00973410">
        <w:rPr>
          <w:sz w:val="16"/>
        </w:rPr>
        <w:t xml:space="preserve"> Let me explain my position clearly.</w:t>
      </w:r>
      <w:r w:rsidRPr="00973410">
        <w:rPr>
          <w:sz w:val="12"/>
        </w:rPr>
        <w:t>¶</w:t>
      </w:r>
      <w:r w:rsidRPr="00973410">
        <w:rPr>
          <w:sz w:val="16"/>
        </w:rPr>
        <w:t xml:space="preserve"> In my view, the trade promotion authority bill I introduced last week, along with </w:t>
      </w:r>
      <w:r w:rsidRPr="00E72372">
        <w:rPr>
          <w:highlight w:val="green"/>
          <w:u w:val="single"/>
        </w:rPr>
        <w:t>the T</w:t>
      </w:r>
      <w:r w:rsidRPr="00973410">
        <w:rPr>
          <w:u w:val="single"/>
        </w:rPr>
        <w:t xml:space="preserve">rans </w:t>
      </w:r>
      <w:r w:rsidRPr="00E72372">
        <w:rPr>
          <w:highlight w:val="green"/>
          <w:u w:val="single"/>
        </w:rPr>
        <w:t>P</w:t>
      </w:r>
      <w:r w:rsidRPr="00973410">
        <w:rPr>
          <w:u w:val="single"/>
        </w:rPr>
        <w:t xml:space="preserve">acific </w:t>
      </w:r>
      <w:r w:rsidRPr="00E72372">
        <w:rPr>
          <w:highlight w:val="green"/>
          <w:u w:val="single"/>
        </w:rPr>
        <w:t>P</w:t>
      </w:r>
      <w:r w:rsidRPr="00973410">
        <w:rPr>
          <w:u w:val="single"/>
        </w:rPr>
        <w:t>artnership</w:t>
      </w:r>
      <w:r w:rsidRPr="00973410">
        <w:rPr>
          <w:sz w:val="16"/>
        </w:rPr>
        <w:t xml:space="preserve"> that is still being negotiated, both </w:t>
      </w:r>
      <w:r w:rsidRPr="00E72372">
        <w:rPr>
          <w:highlight w:val="green"/>
          <w:u w:val="single"/>
        </w:rPr>
        <w:t>present real opportunities to preserve and protect an open internet around the world</w:t>
      </w:r>
      <w:r w:rsidRPr="00973410">
        <w:rPr>
          <w:u w:val="single"/>
        </w:rPr>
        <w:t>.</w:t>
      </w:r>
      <w:r w:rsidRPr="00973410">
        <w:rPr>
          <w:sz w:val="12"/>
        </w:rPr>
        <w:t>¶</w:t>
      </w:r>
      <w:r w:rsidRPr="00973410">
        <w:rPr>
          <w:sz w:val="16"/>
        </w:rPr>
        <w:t xml:space="preserve"> Information Must Be Free to Move Freely</w:t>
      </w:r>
      <w:r w:rsidRPr="00973410">
        <w:rPr>
          <w:sz w:val="12"/>
        </w:rPr>
        <w:t>¶</w:t>
      </w:r>
      <w:r w:rsidRPr="00973410">
        <w:rPr>
          <w:sz w:val="16"/>
        </w:rPr>
        <w:t xml:space="preserve"> </w:t>
      </w:r>
      <w:r w:rsidRPr="00973410">
        <w:rPr>
          <w:u w:val="single"/>
        </w:rPr>
        <w:t>Our</w:t>
      </w:r>
      <w:r w:rsidRPr="00973410">
        <w:rPr>
          <w:sz w:val="16"/>
        </w:rPr>
        <w:t xml:space="preserve"> trade promotion authority </w:t>
      </w:r>
      <w:r w:rsidRPr="00E72372">
        <w:rPr>
          <w:highlight w:val="green"/>
          <w:u w:val="single"/>
        </w:rPr>
        <w:t>bill sets new priorities to ensure information can flow freely</w:t>
      </w:r>
      <w:r w:rsidRPr="00973410">
        <w:rPr>
          <w:u w:val="single"/>
        </w:rPr>
        <w:t xml:space="preserve"> across national borders</w:t>
      </w:r>
      <w:r w:rsidRPr="00973410">
        <w:rPr>
          <w:sz w:val="16"/>
        </w:rPr>
        <w:t xml:space="preserve">. Currently, </w:t>
      </w:r>
      <w:r w:rsidRPr="00E72372">
        <w:rPr>
          <w:highlight w:val="green"/>
          <w:u w:val="single"/>
        </w:rPr>
        <w:t>repressive regimes</w:t>
      </w:r>
      <w:r w:rsidRPr="00973410">
        <w:rPr>
          <w:u w:val="single"/>
        </w:rPr>
        <w:t xml:space="preserve"> in Russia, China and elsewhere </w:t>
      </w:r>
      <w:r w:rsidRPr="00E72372">
        <w:rPr>
          <w:highlight w:val="green"/>
          <w:u w:val="single"/>
        </w:rPr>
        <w:t>are conspiring to build walls around the internet that cut off the flow of information at national borders</w:t>
      </w:r>
      <w:r w:rsidRPr="00973410">
        <w:rPr>
          <w:u w:val="single"/>
        </w:rPr>
        <w:t>.</w:t>
      </w:r>
      <w:r w:rsidRPr="00973410">
        <w:rPr>
          <w:sz w:val="16"/>
        </w:rPr>
        <w:t xml:space="preserve"> </w:t>
      </w:r>
      <w:r w:rsidRPr="00E72372">
        <w:rPr>
          <w:highlight w:val="green"/>
          <w:u w:val="single"/>
        </w:rPr>
        <w:t>Even democratic regimes</w:t>
      </w:r>
      <w:r w:rsidRPr="00973410">
        <w:rPr>
          <w:sz w:val="16"/>
        </w:rPr>
        <w:t xml:space="preserve"> with a lesser history of honoring free speech than the U.S. </w:t>
      </w:r>
      <w:r w:rsidRPr="00E72372">
        <w:rPr>
          <w:highlight w:val="green"/>
          <w:u w:val="single"/>
        </w:rPr>
        <w:t>are proposing</w:t>
      </w:r>
      <w:r w:rsidRPr="00973410">
        <w:rPr>
          <w:u w:val="single"/>
        </w:rPr>
        <w:t xml:space="preserve"> unacceptable </w:t>
      </w:r>
      <w:r w:rsidRPr="00E72372">
        <w:rPr>
          <w:highlight w:val="green"/>
          <w:u w:val="single"/>
        </w:rPr>
        <w:t>restrictions on the internet.</w:t>
      </w:r>
      <w:r w:rsidRPr="00E72372">
        <w:rPr>
          <w:sz w:val="16"/>
          <w:highlight w:val="green"/>
        </w:rPr>
        <w:t xml:space="preserve"> </w:t>
      </w:r>
      <w:r w:rsidRPr="00E72372">
        <w:rPr>
          <w:highlight w:val="green"/>
          <w:u w:val="single"/>
        </w:rPr>
        <w:t>If the United States lets these countries set the standard</w:t>
      </w:r>
      <w:r w:rsidRPr="00973410">
        <w:rPr>
          <w:u w:val="single"/>
        </w:rPr>
        <w:t xml:space="preserve"> that the internet should be subdivided into country-sized pieces, </w:t>
      </w:r>
      <w:r w:rsidRPr="00E72372">
        <w:rPr>
          <w:highlight w:val="green"/>
          <w:u w:val="single"/>
        </w:rPr>
        <w:t>it will devastate digital entrepreneurs in the U.S</w:t>
      </w:r>
      <w:r w:rsidRPr="00973410">
        <w:rPr>
          <w:u w:val="single"/>
        </w:rPr>
        <w:t xml:space="preserve">. and squelch one of the world’s most powerful avenues for free speech. </w:t>
      </w:r>
      <w:r w:rsidRPr="00973410">
        <w:rPr>
          <w:sz w:val="12"/>
        </w:rPr>
        <w:t>¶</w:t>
      </w:r>
      <w:r w:rsidRPr="00973410">
        <w:rPr>
          <w:sz w:val="12"/>
          <w:u w:val="single"/>
        </w:rPr>
        <w:t xml:space="preserve"> </w:t>
      </w:r>
      <w:r w:rsidRPr="00E72372">
        <w:rPr>
          <w:highlight w:val="green"/>
          <w:u w:val="single"/>
        </w:rPr>
        <w:t xml:space="preserve">That is far from </w:t>
      </w:r>
      <w:r w:rsidRPr="00E72372">
        <w:rPr>
          <w:highlight w:val="green"/>
          <w:u w:val="single"/>
        </w:rPr>
        <w:lastRenderedPageBreak/>
        <w:t>the only digital issue at stake in</w:t>
      </w:r>
      <w:r w:rsidRPr="00973410">
        <w:rPr>
          <w:sz w:val="16"/>
        </w:rPr>
        <w:t xml:space="preserve"> upcoming </w:t>
      </w:r>
      <w:r w:rsidRPr="00E72372">
        <w:rPr>
          <w:highlight w:val="green"/>
          <w:u w:val="single"/>
        </w:rPr>
        <w:t>trade deals</w:t>
      </w:r>
      <w:r w:rsidRPr="00973410">
        <w:rPr>
          <w:sz w:val="16"/>
        </w:rPr>
        <w:t>. I worked with the internet community to ensure that the</w:t>
      </w:r>
      <w:r w:rsidRPr="00190690">
        <w:rPr>
          <w:rStyle w:val="StyleUnderline"/>
        </w:rPr>
        <w:t xml:space="preserve"> </w:t>
      </w:r>
      <w:r w:rsidRPr="00E72372">
        <w:rPr>
          <w:rStyle w:val="StyleUnderline"/>
          <w:highlight w:val="green"/>
        </w:rPr>
        <w:t>U</w:t>
      </w:r>
      <w:r w:rsidRPr="00190690">
        <w:rPr>
          <w:rStyle w:val="StyleUnderline"/>
        </w:rPr>
        <w:t xml:space="preserve">nited </w:t>
      </w:r>
      <w:r w:rsidRPr="00E72372">
        <w:rPr>
          <w:rStyle w:val="StyleUnderline"/>
          <w:highlight w:val="green"/>
        </w:rPr>
        <w:t>S</w:t>
      </w:r>
      <w:r w:rsidRPr="00190690">
        <w:rPr>
          <w:rStyle w:val="StyleUnderline"/>
        </w:rPr>
        <w:t>tates</w:t>
      </w:r>
      <w:r w:rsidRPr="00973410">
        <w:rPr>
          <w:sz w:val="16"/>
        </w:rPr>
        <w:t xml:space="preserve"> will never ask for or accept a trade agreement that contains provisions like those in PIPA and SOPA, which would have broken the internet to enforce copyright provisions.</w:t>
      </w:r>
      <w:r w:rsidRPr="00973410">
        <w:rPr>
          <w:sz w:val="12"/>
        </w:rPr>
        <w:t>¶</w:t>
      </w:r>
      <w:r w:rsidRPr="00973410">
        <w:rPr>
          <w:sz w:val="16"/>
        </w:rPr>
        <w:t xml:space="preserve"> I successfully pushed U.S. </w:t>
      </w:r>
      <w:r w:rsidRPr="00190690">
        <w:rPr>
          <w:rStyle w:val="StyleUnderline"/>
        </w:rPr>
        <w:t xml:space="preserve">trade </w:t>
      </w:r>
      <w:r w:rsidRPr="00E72372">
        <w:rPr>
          <w:rStyle w:val="StyleUnderline"/>
          <w:highlight w:val="green"/>
        </w:rPr>
        <w:t>negotiators</w:t>
      </w:r>
      <w:r w:rsidRPr="00973410">
        <w:rPr>
          <w:sz w:val="16"/>
        </w:rPr>
        <w:t xml:space="preserve"> to </w:t>
      </w:r>
      <w:r w:rsidRPr="00E72372">
        <w:rPr>
          <w:rStyle w:val="StyleUnderline"/>
          <w:highlight w:val="green"/>
        </w:rPr>
        <w:t>seek new provisions on</w:t>
      </w:r>
      <w:r w:rsidRPr="00190690">
        <w:rPr>
          <w:rStyle w:val="StyleUnderline"/>
        </w:rPr>
        <w:t xml:space="preserve"> “limitations and exceptions” on </w:t>
      </w:r>
      <w:r w:rsidRPr="00E72372">
        <w:rPr>
          <w:rStyle w:val="StyleUnderline"/>
          <w:highlight w:val="green"/>
        </w:rPr>
        <w:t>copyright in the T</w:t>
      </w:r>
      <w:r w:rsidRPr="00190690">
        <w:rPr>
          <w:rStyle w:val="StyleUnderline"/>
        </w:rPr>
        <w:t>rans-</w:t>
      </w:r>
      <w:r w:rsidRPr="00E72372">
        <w:rPr>
          <w:rStyle w:val="StyleUnderline"/>
          <w:highlight w:val="green"/>
        </w:rPr>
        <w:t>P</w:t>
      </w:r>
      <w:r w:rsidRPr="00190690">
        <w:rPr>
          <w:rStyle w:val="StyleUnderline"/>
        </w:rPr>
        <w:t xml:space="preserve">acific </w:t>
      </w:r>
      <w:r w:rsidRPr="00E72372">
        <w:rPr>
          <w:rStyle w:val="StyleUnderline"/>
          <w:highlight w:val="green"/>
        </w:rPr>
        <w:t>P</w:t>
      </w:r>
      <w:r w:rsidRPr="00190690">
        <w:rPr>
          <w:rStyle w:val="StyleUnderline"/>
        </w:rPr>
        <w:t xml:space="preserve">artnership </w:t>
      </w:r>
      <w:r w:rsidRPr="00E72372">
        <w:rPr>
          <w:rStyle w:val="StyleUnderline"/>
          <w:highlight w:val="green"/>
        </w:rPr>
        <w:t>negotiation</w:t>
      </w:r>
      <w:r w:rsidRPr="00190690">
        <w:rPr>
          <w:rStyle w:val="StyleUnderline"/>
        </w:rPr>
        <w:t xml:space="preserve">. </w:t>
      </w:r>
      <w:r w:rsidRPr="00E72372">
        <w:rPr>
          <w:rStyle w:val="StyleUnderline"/>
          <w:highlight w:val="green"/>
        </w:rPr>
        <w:t>These new provisions are consistent with what is known as “fair use,” and are vital for researchers, journalists, and an informed public</w:t>
      </w:r>
      <w:r w:rsidRPr="00973410">
        <w:rPr>
          <w:sz w:val="16"/>
        </w:rPr>
        <w:t>.</w:t>
      </w:r>
      <w:r w:rsidRPr="00973410">
        <w:rPr>
          <w:sz w:val="12"/>
        </w:rPr>
        <w:t>¶</w:t>
      </w:r>
      <w:r w:rsidRPr="00973410">
        <w:rPr>
          <w:sz w:val="16"/>
        </w:rPr>
        <w:t xml:space="preserve"> I pushed the U.S. Trade Representative to ensure that nothing in any trade deal the U.S. signs will undermine net neutrality, which the internet community fought so hard to secure over the past year. These are major victories, victories that export the pillars of the open internet around the world.</w:t>
      </w:r>
      <w:r w:rsidRPr="00973410">
        <w:rPr>
          <w:sz w:val="12"/>
        </w:rPr>
        <w:t>¶</w:t>
      </w:r>
      <w:r w:rsidRPr="00973410">
        <w:rPr>
          <w:sz w:val="16"/>
        </w:rPr>
        <w:t xml:space="preserve"> At the same time, I fully agree with some critics who have legitimate concerns about what they saw in draft chapters of the Trans-Pacific Partnership trade deal with 11 Asian-Pacific nations, and what they fear might be in the text that is not yet public. Some of the red flags that have been raised relate to concerns around current U.S. law and how it is enforced. And some U.S. laws, like the Digital Millennium Copyright Act, includes provisions that go too far to protect copyright at the expense of free speech, digital security and the public good.</w:t>
      </w:r>
      <w:r w:rsidRPr="00973410">
        <w:rPr>
          <w:sz w:val="12"/>
        </w:rPr>
        <w:t>¶</w:t>
      </w:r>
      <w:r w:rsidRPr="00973410">
        <w:rPr>
          <w:sz w:val="16"/>
        </w:rPr>
        <w:t xml:space="preserve"> Part of the solution is to fix our laws here at home to set a better balance between technology and other important values. That is why I introduced a new bill last week to rewrite the restrictive anti-circumvention language in DMCA. This law makes us more vulnerable to cyberattacks by criminalizing research into security holes in our software and electronics. It makes it far too difficult to create accessible versions of e-books and other materials for those with impaired vision and other disabilities. And it simply doesn’t reflect the realities of today’s digital economy. This bill makes it clear that the US can roll back overly broad IP laws even after they are subjects in a trade negotiation.</w:t>
      </w:r>
    </w:p>
    <w:p w:rsidR="00412169" w:rsidRDefault="00412169" w:rsidP="00412169">
      <w:pPr>
        <w:pStyle w:val="Heading3"/>
      </w:pPr>
      <w:r>
        <w:t>Turns credibility</w:t>
      </w:r>
    </w:p>
    <w:p w:rsidR="00412169" w:rsidRPr="00973410" w:rsidRDefault="00412169" w:rsidP="00412169">
      <w:pPr>
        <w:pStyle w:val="Heading4"/>
      </w:pPr>
      <w:r>
        <w:t>TPP is key to strengthening US international credibility</w:t>
      </w:r>
    </w:p>
    <w:p w:rsidR="00412169" w:rsidRPr="00973410" w:rsidRDefault="00412169" w:rsidP="00412169">
      <w:r>
        <w:t xml:space="preserve">Michael E. </w:t>
      </w:r>
      <w:r w:rsidRPr="00973410">
        <w:rPr>
          <w:rStyle w:val="Style13ptBold"/>
        </w:rPr>
        <w:t>Brown and</w:t>
      </w:r>
      <w:r>
        <w:t xml:space="preserve"> Chantal De Jonge </w:t>
      </w:r>
      <w:r w:rsidRPr="00973410">
        <w:rPr>
          <w:rStyle w:val="Style13ptBold"/>
        </w:rPr>
        <w:t>Oudraat</w:t>
      </w:r>
      <w:r>
        <w:t xml:space="preserve"> </w:t>
      </w:r>
      <w:r w:rsidRPr="00973410">
        <w:rPr>
          <w:rStyle w:val="Style13ptBold"/>
        </w:rPr>
        <w:t>15</w:t>
      </w:r>
      <w:r>
        <w:t>, Both are journalist for the Washington Post, 2-6-15, “Trade, power and opportunity”, http://www.washingtonpost.com/blogs/monkey-cage/wp/2015/02/06/trade-partnerships-are-an-opportunity-not-to-be-missed/</w:t>
      </w:r>
    </w:p>
    <w:p w:rsidR="00412169" w:rsidRDefault="00412169" w:rsidP="00412169">
      <w:pPr>
        <w:rPr>
          <w:u w:val="single"/>
        </w:rPr>
      </w:pPr>
      <w:r w:rsidRPr="00973410">
        <w:rPr>
          <w:sz w:val="16"/>
        </w:rPr>
        <w:t xml:space="preserve">Third, </w:t>
      </w:r>
      <w:r w:rsidRPr="00E72372">
        <w:rPr>
          <w:highlight w:val="green"/>
          <w:u w:val="single"/>
        </w:rPr>
        <w:t>TPP</w:t>
      </w:r>
      <w:r w:rsidRPr="00973410">
        <w:rPr>
          <w:sz w:val="16"/>
        </w:rPr>
        <w:t xml:space="preserve"> and TTIP pacts </w:t>
      </w:r>
      <w:r w:rsidRPr="00E72372">
        <w:rPr>
          <w:highlight w:val="green"/>
          <w:u w:val="single"/>
        </w:rPr>
        <w:t>would strengthen Obama’s personal credibility and the U</w:t>
      </w:r>
      <w:r w:rsidRPr="00973410">
        <w:rPr>
          <w:u w:val="single"/>
        </w:rPr>
        <w:t xml:space="preserve">nited </w:t>
      </w:r>
      <w:r w:rsidRPr="00E72372">
        <w:rPr>
          <w:highlight w:val="green"/>
          <w:u w:val="single"/>
        </w:rPr>
        <w:t>S</w:t>
      </w:r>
      <w:r w:rsidRPr="00973410">
        <w:rPr>
          <w:u w:val="single"/>
        </w:rPr>
        <w:t>tates</w:t>
      </w:r>
      <w:r w:rsidRPr="00E72372">
        <w:rPr>
          <w:highlight w:val="green"/>
          <w:u w:val="single"/>
        </w:rPr>
        <w:t>’</w:t>
      </w:r>
      <w:r w:rsidRPr="00973410">
        <w:rPr>
          <w:u w:val="single"/>
        </w:rPr>
        <w:t xml:space="preserve"> </w:t>
      </w:r>
      <w:r w:rsidRPr="00E72372">
        <w:rPr>
          <w:highlight w:val="green"/>
          <w:u w:val="single"/>
        </w:rPr>
        <w:t>international leadership</w:t>
      </w:r>
      <w:r w:rsidRPr="00973410">
        <w:rPr>
          <w:u w:val="single"/>
        </w:rPr>
        <w:t xml:space="preserve"> position</w:t>
      </w:r>
      <w:r w:rsidRPr="00973410">
        <w:rPr>
          <w:sz w:val="16"/>
        </w:rPr>
        <w:t xml:space="preserve">. </w:t>
      </w:r>
      <w:r w:rsidRPr="00E72372">
        <w:rPr>
          <w:highlight w:val="green"/>
          <w:u w:val="single"/>
        </w:rPr>
        <w:t>Obama’s failure to enforce his “red line” on the use of chemical weapons by</w:t>
      </w:r>
      <w:r w:rsidRPr="00973410">
        <w:rPr>
          <w:sz w:val="16"/>
        </w:rPr>
        <w:t xml:space="preserve"> the regime of </w:t>
      </w:r>
      <w:r w:rsidRPr="00E72372">
        <w:rPr>
          <w:highlight w:val="green"/>
          <w:u w:val="single"/>
        </w:rPr>
        <w:t>Syria</w:t>
      </w:r>
      <w:r w:rsidRPr="00973410">
        <w:rPr>
          <w:sz w:val="16"/>
        </w:rPr>
        <w:t xml:space="preserve">n President Bashar al-Assad </w:t>
      </w:r>
      <w:r w:rsidRPr="00E72372">
        <w:rPr>
          <w:highlight w:val="green"/>
          <w:u w:val="single"/>
        </w:rPr>
        <w:t>has done real damage to his credibility</w:t>
      </w:r>
      <w:r w:rsidRPr="00973410">
        <w:rPr>
          <w:u w:val="single"/>
        </w:rPr>
        <w:t xml:space="preserve"> in the Middle East, Asia and </w:t>
      </w:r>
      <w:r w:rsidRPr="00E72372">
        <w:rPr>
          <w:highlight w:val="green"/>
          <w:u w:val="single"/>
        </w:rPr>
        <w:t>around the world</w:t>
      </w:r>
      <w:r w:rsidRPr="00973410">
        <w:rPr>
          <w:sz w:val="16"/>
        </w:rPr>
        <w:t xml:space="preserve">. </w:t>
      </w:r>
      <w:r w:rsidRPr="00E72372">
        <w:rPr>
          <w:highlight w:val="green"/>
          <w:u w:val="single"/>
        </w:rPr>
        <w:t>Effective presidential leadership in</w:t>
      </w:r>
      <w:r w:rsidRPr="00973410">
        <w:rPr>
          <w:u w:val="single"/>
        </w:rPr>
        <w:t xml:space="preserve"> these </w:t>
      </w:r>
      <w:r w:rsidRPr="00E72372">
        <w:rPr>
          <w:highlight w:val="green"/>
          <w:u w:val="single"/>
        </w:rPr>
        <w:t>trade negotiations would help to restore Obama’s international credibility</w:t>
      </w:r>
      <w:r w:rsidRPr="00E72372">
        <w:rPr>
          <w:sz w:val="16"/>
          <w:highlight w:val="green"/>
        </w:rPr>
        <w:t xml:space="preserve">. </w:t>
      </w:r>
      <w:r w:rsidRPr="00E72372">
        <w:rPr>
          <w:highlight w:val="green"/>
          <w:u w:val="single"/>
        </w:rPr>
        <w:t>A TPP agreement would also solidify the economic pillar of Obama’s “pivot” to Asia</w:t>
      </w:r>
      <w:r w:rsidRPr="00973410">
        <w:rPr>
          <w:u w:val="single"/>
        </w:rPr>
        <w:t xml:space="preserve"> – a geostrategic priority.</w:t>
      </w:r>
      <w:r w:rsidRPr="00973410">
        <w:rPr>
          <w:sz w:val="16"/>
        </w:rPr>
        <w:t xml:space="preserve"> More generally, </w:t>
      </w:r>
      <w:r w:rsidRPr="00E72372">
        <w:rPr>
          <w:highlight w:val="green"/>
          <w:u w:val="single"/>
        </w:rPr>
        <w:t>effective U.S. leadership on TPP</w:t>
      </w:r>
      <w:r w:rsidRPr="00973410">
        <w:rPr>
          <w:sz w:val="16"/>
        </w:rPr>
        <w:t xml:space="preserve"> and TTIP </w:t>
      </w:r>
      <w:r w:rsidRPr="00E72372">
        <w:rPr>
          <w:highlight w:val="green"/>
          <w:u w:val="single"/>
        </w:rPr>
        <w:t>would enhance the U</w:t>
      </w:r>
      <w:r w:rsidRPr="00973410">
        <w:rPr>
          <w:u w:val="single"/>
        </w:rPr>
        <w:t xml:space="preserve">nited </w:t>
      </w:r>
      <w:r w:rsidRPr="00E72372">
        <w:rPr>
          <w:highlight w:val="green"/>
          <w:u w:val="single"/>
        </w:rPr>
        <w:t>S</w:t>
      </w:r>
      <w:r w:rsidRPr="00973410">
        <w:rPr>
          <w:u w:val="single"/>
        </w:rPr>
        <w:t>tates</w:t>
      </w:r>
      <w:r w:rsidRPr="00E72372">
        <w:rPr>
          <w:highlight w:val="green"/>
          <w:u w:val="single"/>
        </w:rPr>
        <w:t>’</w:t>
      </w:r>
      <w:r w:rsidRPr="00973410">
        <w:rPr>
          <w:u w:val="single"/>
        </w:rPr>
        <w:t xml:space="preserve"> </w:t>
      </w:r>
      <w:r w:rsidRPr="00E72372">
        <w:rPr>
          <w:highlight w:val="green"/>
          <w:u w:val="single"/>
        </w:rPr>
        <w:t>standing in an era when many countries need strategic reassurance and want U.S. engagement.</w:t>
      </w:r>
    </w:p>
    <w:p w:rsidR="00412169" w:rsidRDefault="00412169" w:rsidP="00412169">
      <w:pPr>
        <w:pStyle w:val="Heading4"/>
      </w:pPr>
      <w:r>
        <w:t>TPP is key to updating trade laws to match the 21</w:t>
      </w:r>
      <w:r w:rsidRPr="00312793">
        <w:rPr>
          <w:vertAlign w:val="superscript"/>
        </w:rPr>
        <w:t>st</w:t>
      </w:r>
      <w:r>
        <w:t xml:space="preserve"> century – its failure will signal US incompetence throughout the world.</w:t>
      </w:r>
    </w:p>
    <w:p w:rsidR="00412169" w:rsidRPr="00312793" w:rsidRDefault="00412169" w:rsidP="00412169">
      <w:r>
        <w:t xml:space="preserve">Mireya </w:t>
      </w:r>
      <w:r w:rsidRPr="00973410">
        <w:rPr>
          <w:rStyle w:val="Style13ptBold"/>
        </w:rPr>
        <w:t>Solís 15</w:t>
      </w:r>
      <w:r>
        <w:t>, Philip Knight Chair in Japan Studies and senior fellow at the Brookings Center for East Asia Policy Studies, 3-13-15, “The geopolitical importance of the Trans-Pacific Partnership: At stake, a liberal economic order”, http://www.brookings.edu/blogs/order-from-chaos/posts/2015/03/13-geopolitical-importance-transpacific-partnership</w:t>
      </w:r>
    </w:p>
    <w:p w:rsidR="00412169" w:rsidRDefault="00412169" w:rsidP="00412169">
      <w:pPr>
        <w:rPr>
          <w:u w:val="single"/>
        </w:rPr>
      </w:pPr>
      <w:r w:rsidRPr="00312793">
        <w:rPr>
          <w:u w:val="single"/>
        </w:rPr>
        <w:t>The return of geopolitics is all around us</w:t>
      </w:r>
      <w:r w:rsidRPr="00312793">
        <w:rPr>
          <w:sz w:val="16"/>
        </w:rPr>
        <w:t xml:space="preserve">. </w:t>
      </w:r>
      <w:r w:rsidRPr="00312793">
        <w:rPr>
          <w:u w:val="single"/>
        </w:rPr>
        <w:t>Civil wars</w:t>
      </w:r>
      <w:r w:rsidRPr="00312793">
        <w:rPr>
          <w:sz w:val="16"/>
        </w:rPr>
        <w:t xml:space="preserve"> in the Middle East </w:t>
      </w:r>
      <w:r w:rsidRPr="00312793">
        <w:rPr>
          <w:u w:val="single"/>
        </w:rPr>
        <w:t>and Russian aggression</w:t>
      </w:r>
      <w:r w:rsidRPr="00312793">
        <w:rPr>
          <w:sz w:val="16"/>
        </w:rPr>
        <w:t xml:space="preserve"> in Ukraine properly </w:t>
      </w:r>
      <w:r w:rsidRPr="00312793">
        <w:rPr>
          <w:u w:val="single"/>
        </w:rPr>
        <w:t>dominate the headlines</w:t>
      </w:r>
      <w:r w:rsidRPr="00312793">
        <w:rPr>
          <w:sz w:val="16"/>
        </w:rPr>
        <w:t xml:space="preserve">. But more quietly, </w:t>
      </w:r>
      <w:r w:rsidRPr="00312793">
        <w:rPr>
          <w:u w:val="single"/>
        </w:rPr>
        <w:t>a potentially more consequential strategic defeat looms for the United States</w:t>
      </w:r>
      <w:r w:rsidRPr="00312793">
        <w:rPr>
          <w:sz w:val="16"/>
        </w:rPr>
        <w:t xml:space="preserve">: </w:t>
      </w:r>
      <w:r w:rsidRPr="00E72372">
        <w:rPr>
          <w:highlight w:val="green"/>
          <w:u w:val="single"/>
        </w:rPr>
        <w:t>the</w:t>
      </w:r>
      <w:r w:rsidRPr="00312793">
        <w:rPr>
          <w:sz w:val="16"/>
        </w:rPr>
        <w:t xml:space="preserve"> Trans-Pacific Partnership (</w:t>
      </w:r>
      <w:r w:rsidRPr="00E72372">
        <w:rPr>
          <w:highlight w:val="green"/>
          <w:u w:val="single"/>
        </w:rPr>
        <w:t>TPP</w:t>
      </w:r>
      <w:r w:rsidRPr="00E72372">
        <w:rPr>
          <w:sz w:val="16"/>
          <w:highlight w:val="green"/>
        </w:rPr>
        <w:t xml:space="preserve">) </w:t>
      </w:r>
      <w:r w:rsidRPr="00E72372">
        <w:rPr>
          <w:highlight w:val="green"/>
          <w:u w:val="single"/>
        </w:rPr>
        <w:t>may fail</w:t>
      </w:r>
      <w:r w:rsidRPr="00312793">
        <w:rPr>
          <w:sz w:val="16"/>
        </w:rPr>
        <w:t xml:space="preserve">. Why should we care that some trade pact we have barely heard of collapses into ignominy? Quite simply: </w:t>
      </w:r>
      <w:r w:rsidRPr="00E72372">
        <w:rPr>
          <w:highlight w:val="green"/>
          <w:u w:val="single"/>
        </w:rPr>
        <w:t>the negotiation’s failure would have devastating consequences for U.S. leadership</w:t>
      </w:r>
      <w:r w:rsidRPr="00312793">
        <w:rPr>
          <w:sz w:val="16"/>
        </w:rPr>
        <w:t>, for the deepening of key partnerships in strategic regions, for the promotion of market reforms in emerging economies, and for the future of the trade agenda. Consider the following:</w:t>
      </w:r>
      <w:r w:rsidRPr="00312793">
        <w:rPr>
          <w:sz w:val="12"/>
        </w:rPr>
        <w:t>¶</w:t>
      </w:r>
      <w:r w:rsidRPr="00312793">
        <w:rPr>
          <w:sz w:val="16"/>
        </w:rPr>
        <w:t xml:space="preserve"> </w:t>
      </w:r>
      <w:r w:rsidRPr="00E72372">
        <w:rPr>
          <w:highlight w:val="green"/>
          <w:u w:val="single"/>
        </w:rPr>
        <w:t>The U</w:t>
      </w:r>
      <w:r w:rsidRPr="00312793">
        <w:rPr>
          <w:sz w:val="16"/>
        </w:rPr>
        <w:t xml:space="preserve">nited </w:t>
      </w:r>
      <w:r w:rsidRPr="00E72372">
        <w:rPr>
          <w:highlight w:val="green"/>
          <w:u w:val="single"/>
        </w:rPr>
        <w:t>S</w:t>
      </w:r>
      <w:r w:rsidRPr="00312793">
        <w:rPr>
          <w:sz w:val="16"/>
        </w:rPr>
        <w:t xml:space="preserve">tates </w:t>
      </w:r>
      <w:r w:rsidRPr="00E72372">
        <w:rPr>
          <w:highlight w:val="green"/>
          <w:u w:val="single"/>
        </w:rPr>
        <w:t>would lose the ability to make the rules in international trade</w:t>
      </w:r>
      <w:r w:rsidRPr="00E72372">
        <w:rPr>
          <w:sz w:val="16"/>
          <w:highlight w:val="green"/>
        </w:rPr>
        <w:t>.</w:t>
      </w:r>
      <w:r w:rsidRPr="00312793">
        <w:rPr>
          <w:sz w:val="16"/>
        </w:rPr>
        <w:t xml:space="preserve"> </w:t>
      </w:r>
      <w:r w:rsidRPr="00312793">
        <w:rPr>
          <w:u w:val="single"/>
        </w:rPr>
        <w:t>The</w:t>
      </w:r>
      <w:r w:rsidRPr="00312793">
        <w:rPr>
          <w:sz w:val="16"/>
        </w:rPr>
        <w:t xml:space="preserve"> World Trade Organization (</w:t>
      </w:r>
      <w:r w:rsidRPr="00312793">
        <w:rPr>
          <w:u w:val="single"/>
        </w:rPr>
        <w:t>WTO</w:t>
      </w:r>
      <w:r w:rsidRPr="00312793">
        <w:rPr>
          <w:sz w:val="16"/>
        </w:rPr>
        <w:t xml:space="preserve">) </w:t>
      </w:r>
      <w:r w:rsidRPr="00312793">
        <w:rPr>
          <w:u w:val="single"/>
        </w:rPr>
        <w:t>has been unable to update the multilateral rules on trade and investment for the past 20 years</w:t>
      </w:r>
      <w:r w:rsidRPr="00312793">
        <w:rPr>
          <w:sz w:val="16"/>
        </w:rPr>
        <w:t xml:space="preserve">. In the meantime, </w:t>
      </w:r>
      <w:r w:rsidRPr="00E72372">
        <w:rPr>
          <w:highlight w:val="green"/>
          <w:u w:val="single"/>
        </w:rPr>
        <w:t>global supply chains have profoundly altered patterns of international production and trade</w:t>
      </w:r>
      <w:r w:rsidRPr="00E72372">
        <w:rPr>
          <w:sz w:val="16"/>
          <w:highlight w:val="green"/>
        </w:rPr>
        <w:t xml:space="preserve">. </w:t>
      </w:r>
      <w:r w:rsidRPr="00E72372">
        <w:rPr>
          <w:highlight w:val="green"/>
          <w:u w:val="single"/>
        </w:rPr>
        <w:t>Deep free trade agreements</w:t>
      </w:r>
      <w:r w:rsidRPr="00312793">
        <w:rPr>
          <w:sz w:val="16"/>
        </w:rPr>
        <w:t xml:space="preserve"> (FTAs</w:t>
      </w:r>
      <w:r w:rsidRPr="00E72372">
        <w:rPr>
          <w:sz w:val="16"/>
          <w:highlight w:val="green"/>
        </w:rPr>
        <w:t xml:space="preserve">) </w:t>
      </w:r>
      <w:r w:rsidRPr="00E72372">
        <w:rPr>
          <w:highlight w:val="green"/>
          <w:u w:val="single"/>
        </w:rPr>
        <w:t>like TPP seek to provide new rules that match the realities of 21st century trade</w:t>
      </w:r>
      <w:r w:rsidRPr="00312793">
        <w:rPr>
          <w:sz w:val="16"/>
        </w:rPr>
        <w:t xml:space="preserve">. They focus on the liberalization of services that are critical to the efficient management of dispersed production chains (telecommunications, transportation, etc.), </w:t>
      </w:r>
      <w:r w:rsidRPr="00312793">
        <w:rPr>
          <w:u w:val="single"/>
        </w:rPr>
        <w:t>the protection of foreign investments and intellectual property rights, and avoiding predatory market behavior of state-owned enterprises.</w:t>
      </w:r>
      <w:r w:rsidRPr="00312793">
        <w:rPr>
          <w:sz w:val="16"/>
        </w:rPr>
        <w:t xml:space="preserve"> </w:t>
      </w:r>
      <w:r w:rsidRPr="00312793">
        <w:rPr>
          <w:u w:val="single"/>
        </w:rPr>
        <w:t xml:space="preserve">With the stagnation of the WTO, we have moved to a system of decentralized competition where different clusters of countries seek to define the standards for economic integration. As President Obama has warned, </w:t>
      </w:r>
      <w:r w:rsidRPr="00E72372">
        <w:rPr>
          <w:highlight w:val="green"/>
          <w:u w:val="single"/>
        </w:rPr>
        <w:t>if we don’t write the rules on trade, China will. Moreover, we will have no way to encourage China to move away from its mercantilistic practices.</w:t>
      </w:r>
      <w:r w:rsidRPr="00312793">
        <w:rPr>
          <w:u w:val="single"/>
        </w:rPr>
        <w:t xml:space="preserve"> </w:t>
      </w:r>
    </w:p>
    <w:p w:rsidR="00412169" w:rsidRDefault="00412169" w:rsidP="00412169">
      <w:pPr>
        <w:pStyle w:val="Heading3"/>
      </w:pPr>
      <w:r>
        <w:t>Turns – multilat/norms</w:t>
      </w:r>
    </w:p>
    <w:p w:rsidR="00412169" w:rsidRPr="00C33750" w:rsidRDefault="00412169" w:rsidP="00412169">
      <w:pPr>
        <w:pStyle w:val="Heading4"/>
      </w:pPr>
      <w:r>
        <w:t xml:space="preserve">Protectionism destroys US diplomatic influence---wrecks multilat and norm-building </w:t>
      </w:r>
    </w:p>
    <w:p w:rsidR="00412169" w:rsidRDefault="00412169" w:rsidP="00412169">
      <w:r w:rsidRPr="00C33750">
        <w:rPr>
          <w:rStyle w:val="Style13ptBold"/>
        </w:rPr>
        <w:t>Blatt</w:t>
      </w:r>
      <w:r>
        <w:t>, Book Reviewer for Futurecast, ‘</w:t>
      </w:r>
      <w:r w:rsidRPr="00C33750">
        <w:rPr>
          <w:rStyle w:val="Style13ptBold"/>
        </w:rPr>
        <w:t>2</w:t>
      </w:r>
      <w:r>
        <w:t xml:space="preserve"> (Dan, Book Review of Joseph S. Nye’s “The Paradox of American Power”, http://www.futurecasts.com/book%20review%204-02.htm )</w:t>
      </w:r>
    </w:p>
    <w:p w:rsidR="00412169" w:rsidRPr="00C33750" w:rsidRDefault="00412169" w:rsidP="00412169">
      <w:pPr>
        <w:rPr>
          <w:sz w:val="14"/>
        </w:rPr>
      </w:pPr>
      <w:r w:rsidRPr="00E72372">
        <w:rPr>
          <w:rStyle w:val="StyleUnderline"/>
          <w:highlight w:val="green"/>
        </w:rPr>
        <w:lastRenderedPageBreak/>
        <w:t>Coalitions against</w:t>
      </w:r>
      <w:r w:rsidRPr="00C33750">
        <w:rPr>
          <w:sz w:val="14"/>
        </w:rPr>
        <w:t xml:space="preserve"> particular </w:t>
      </w:r>
      <w:r w:rsidRPr="00E72372">
        <w:rPr>
          <w:rStyle w:val="StyleUnderline"/>
          <w:highlight w:val="green"/>
        </w:rPr>
        <w:t>U.S.</w:t>
      </w:r>
      <w:r w:rsidRPr="00C33750">
        <w:rPr>
          <w:sz w:val="14"/>
        </w:rPr>
        <w:t xml:space="preserve"> international </w:t>
      </w:r>
      <w:r w:rsidRPr="00E72372">
        <w:rPr>
          <w:rStyle w:val="StyleUnderline"/>
          <w:highlight w:val="green"/>
        </w:rPr>
        <w:t>interests</w:t>
      </w:r>
      <w:r w:rsidRPr="00C33750">
        <w:rPr>
          <w:sz w:val="14"/>
        </w:rPr>
        <w:t xml:space="preserve"> have occurred and </w:t>
      </w:r>
      <w:r w:rsidRPr="00E72372">
        <w:rPr>
          <w:rStyle w:val="StyleUnderline"/>
          <w:highlight w:val="green"/>
        </w:rPr>
        <w:t xml:space="preserve">are </w:t>
      </w:r>
      <w:r w:rsidRPr="00E72372">
        <w:rPr>
          <w:rStyle w:val="Emphasis"/>
          <w:highlight w:val="green"/>
        </w:rPr>
        <w:t>made more likely</w:t>
      </w:r>
      <w:r w:rsidRPr="00E72372">
        <w:rPr>
          <w:rStyle w:val="StyleUnderline"/>
          <w:highlight w:val="green"/>
        </w:rPr>
        <w:t xml:space="preserve"> by</w:t>
      </w:r>
      <w:r w:rsidRPr="00C33750">
        <w:rPr>
          <w:sz w:val="14"/>
        </w:rPr>
        <w:t xml:space="preserve"> unilateralist, arrogant, and </w:t>
      </w:r>
      <w:r w:rsidRPr="00E72372">
        <w:rPr>
          <w:rStyle w:val="StyleUnderline"/>
          <w:highlight w:val="green"/>
        </w:rPr>
        <w:t>parochial U.S. conduct</w:t>
      </w:r>
      <w:r w:rsidRPr="00C33750">
        <w:rPr>
          <w:rStyle w:val="StyleUnderline"/>
        </w:rPr>
        <w:t xml:space="preserve">. </w:t>
      </w:r>
      <w:r w:rsidRPr="00E72372">
        <w:rPr>
          <w:rStyle w:val="Emphasis"/>
          <w:highlight w:val="green"/>
        </w:rPr>
        <w:t>Protectionism</w:t>
      </w:r>
      <w:r w:rsidRPr="00E72372">
        <w:rPr>
          <w:sz w:val="14"/>
          <w:highlight w:val="green"/>
        </w:rPr>
        <w:t xml:space="preserve"> </w:t>
      </w:r>
      <w:r w:rsidRPr="00E72372">
        <w:rPr>
          <w:rStyle w:val="StyleUnderline"/>
          <w:highlight w:val="green"/>
        </w:rPr>
        <w:t>is</w:t>
      </w:r>
      <w:r w:rsidRPr="00C33750">
        <w:rPr>
          <w:sz w:val="14"/>
        </w:rPr>
        <w:t xml:space="preserve"> undoubtedly </w:t>
      </w:r>
      <w:r w:rsidRPr="00E72372">
        <w:rPr>
          <w:rStyle w:val="StyleUnderline"/>
          <w:highlight w:val="green"/>
        </w:rPr>
        <w:t xml:space="preserve">the </w:t>
      </w:r>
      <w:r w:rsidRPr="00E72372">
        <w:rPr>
          <w:rStyle w:val="Emphasis"/>
          <w:highlight w:val="green"/>
        </w:rPr>
        <w:t>most dangerous and divisive form</w:t>
      </w:r>
      <w:r w:rsidRPr="00C33750">
        <w:rPr>
          <w:sz w:val="14"/>
        </w:rPr>
        <w:t xml:space="preserve"> of such conduct. "The United States must resist protectionism at home and support international economic institutions" that facilitate international commerce. </w:t>
      </w:r>
      <w:r w:rsidRPr="00E72372">
        <w:rPr>
          <w:rStyle w:val="StyleUnderline"/>
          <w:highlight w:val="green"/>
        </w:rPr>
        <w:t>Trade disputes must not</w:t>
      </w:r>
      <w:r w:rsidRPr="00C33750">
        <w:rPr>
          <w:rStyle w:val="StyleUnderline"/>
        </w:rPr>
        <w:t xml:space="preserve"> be permitted to </w:t>
      </w:r>
      <w:r w:rsidRPr="00E72372">
        <w:rPr>
          <w:rStyle w:val="Emphasis"/>
          <w:highlight w:val="green"/>
        </w:rPr>
        <w:t>explode into</w:t>
      </w:r>
      <w:r w:rsidRPr="00C33750">
        <w:rPr>
          <w:sz w:val="14"/>
        </w:rPr>
        <w:t xml:space="preserve"> disastrous </w:t>
      </w:r>
      <w:r w:rsidRPr="00E72372">
        <w:rPr>
          <w:rStyle w:val="Emphasis"/>
          <w:highlight w:val="green"/>
        </w:rPr>
        <w:t>trade wars</w:t>
      </w:r>
      <w:r w:rsidRPr="00C33750">
        <w:rPr>
          <w:sz w:val="14"/>
        </w:rPr>
        <w:t xml:space="preserve"> (such as the trade war during the 1920s and 1930s that played a major role in the Great Depression). U.S. economic and cultural supremacy may indeed erode as Asian and European markets prosper and grow. They may ultimately "loom larger than the American market." In several particular areas - such as international trade, antitrust regulation, the establishment of technical standards, and protection of intellectual property - Europe already shares predominance with the U.S.  </w:t>
      </w:r>
      <w:r w:rsidRPr="00E72372">
        <w:rPr>
          <w:rStyle w:val="StyleUnderline"/>
          <w:highlight w:val="green"/>
        </w:rPr>
        <w:t>Defining our</w:t>
      </w:r>
      <w:r w:rsidRPr="00C33750">
        <w:rPr>
          <w:rStyle w:val="StyleUnderline"/>
        </w:rPr>
        <w:t xml:space="preserve"> national </w:t>
      </w:r>
      <w:r w:rsidRPr="00E72372">
        <w:rPr>
          <w:rStyle w:val="StyleUnderline"/>
          <w:highlight w:val="green"/>
        </w:rPr>
        <w:t xml:space="preserve">interest broadly to include global interests will be </w:t>
      </w:r>
      <w:r w:rsidRPr="00E72372">
        <w:rPr>
          <w:rStyle w:val="Emphasis"/>
          <w:highlight w:val="green"/>
        </w:rPr>
        <w:t>crucial</w:t>
      </w:r>
      <w:r w:rsidRPr="00E72372">
        <w:rPr>
          <w:sz w:val="14"/>
          <w:highlight w:val="green"/>
        </w:rPr>
        <w:t xml:space="preserve"> </w:t>
      </w:r>
      <w:r w:rsidRPr="00E72372">
        <w:rPr>
          <w:rStyle w:val="StyleUnderline"/>
          <w:highlight w:val="green"/>
        </w:rPr>
        <w:t>to</w:t>
      </w:r>
      <w:r w:rsidRPr="00C33750">
        <w:rPr>
          <w:sz w:val="14"/>
        </w:rPr>
        <w:t xml:space="preserve"> the longevity of our power and whether others see hegemony as benign or not. The various aspects of soft power must be a part of </w:t>
      </w:r>
      <w:r w:rsidRPr="00C33750">
        <w:rPr>
          <w:rStyle w:val="StyleUnderline"/>
        </w:rPr>
        <w:t xml:space="preserve">any </w:t>
      </w:r>
      <w:r w:rsidRPr="00E72372">
        <w:rPr>
          <w:rStyle w:val="StyleUnderline"/>
          <w:highlight w:val="green"/>
        </w:rPr>
        <w:t>effective foreign policy - and</w:t>
      </w:r>
      <w:r w:rsidRPr="00E72372">
        <w:rPr>
          <w:sz w:val="14"/>
          <w:highlight w:val="green"/>
        </w:rPr>
        <w:t xml:space="preserve"> </w:t>
      </w:r>
      <w:r w:rsidRPr="00E72372">
        <w:rPr>
          <w:rStyle w:val="Emphasis"/>
          <w:highlight w:val="green"/>
        </w:rPr>
        <w:t>multilateralism</w:t>
      </w:r>
      <w:r w:rsidRPr="00C33750">
        <w:rPr>
          <w:rStyle w:val="Emphasis"/>
        </w:rPr>
        <w:t xml:space="preserve"> is essential</w:t>
      </w:r>
      <w:r w:rsidRPr="00C33750">
        <w:rPr>
          <w:sz w:val="14"/>
        </w:rPr>
        <w:t xml:space="preserve"> for the development and maintenance of the attributes of soft power.</w:t>
      </w:r>
    </w:p>
    <w:p w:rsidR="00412169" w:rsidRPr="00412169" w:rsidRDefault="00412169" w:rsidP="00412169"/>
    <w:p w:rsidR="00412169" w:rsidRDefault="00412169" w:rsidP="00412169">
      <w:pPr>
        <w:pStyle w:val="Heading3"/>
      </w:pPr>
      <w:r>
        <w:t>Turns China relations</w:t>
      </w:r>
    </w:p>
    <w:p w:rsidR="00412169" w:rsidRPr="00F465A8" w:rsidRDefault="00412169" w:rsidP="00412169">
      <w:pPr>
        <w:pStyle w:val="Heading4"/>
      </w:pPr>
      <w:r>
        <w:t>An economic shift to Asia allows for increased cooperation and relations with China.</w:t>
      </w:r>
    </w:p>
    <w:p w:rsidR="00412169" w:rsidRPr="00F465A8" w:rsidRDefault="00412169" w:rsidP="00412169">
      <w:r>
        <w:t xml:space="preserve">Li </w:t>
      </w:r>
      <w:r w:rsidRPr="00F465A8">
        <w:rPr>
          <w:rStyle w:val="Style13ptBold"/>
        </w:rPr>
        <w:t>Shengjiao 15</w:t>
      </w:r>
      <w:r>
        <w:t xml:space="preserve">, Ministry of Foreign Affairs, China, 4-20-15, “China–US economic relations no zero-sum game”, http://www.eastasiaforum.org/2015/04/20/china-us-economic-relations-no-zero-sum-game/  </w:t>
      </w:r>
    </w:p>
    <w:p w:rsidR="00412169" w:rsidRDefault="00412169" w:rsidP="00412169">
      <w:pPr>
        <w:rPr>
          <w:sz w:val="16"/>
        </w:rPr>
      </w:pPr>
      <w:r w:rsidRPr="00F465A8">
        <w:rPr>
          <w:u w:val="single"/>
        </w:rPr>
        <w:t>China’s</w:t>
      </w:r>
      <w:r w:rsidRPr="00F465A8">
        <w:rPr>
          <w:sz w:val="16"/>
        </w:rPr>
        <w:t xml:space="preserve"> economic </w:t>
      </w:r>
      <w:r w:rsidRPr="00F465A8">
        <w:rPr>
          <w:u w:val="single"/>
        </w:rPr>
        <w:t>threat to the US is exaggerated</w:t>
      </w:r>
      <w:r w:rsidRPr="00F465A8">
        <w:rPr>
          <w:sz w:val="16"/>
        </w:rPr>
        <w:t>. Playing up the ‘China threat’ at this juncture is merely a political trick employed by some smart US politicians to win domestic support for the TPP.</w:t>
      </w:r>
      <w:r w:rsidRPr="00F465A8">
        <w:rPr>
          <w:sz w:val="12"/>
        </w:rPr>
        <w:t>¶</w:t>
      </w:r>
      <w:r w:rsidRPr="00F465A8">
        <w:rPr>
          <w:sz w:val="16"/>
        </w:rPr>
        <w:t xml:space="preserve"> </w:t>
      </w:r>
      <w:r w:rsidRPr="00E72372">
        <w:rPr>
          <w:highlight w:val="green"/>
          <w:u w:val="single"/>
        </w:rPr>
        <w:t>The China–US economic relationship is not a zero-sum game</w:t>
      </w:r>
      <w:r w:rsidRPr="00E72372">
        <w:rPr>
          <w:sz w:val="16"/>
          <w:highlight w:val="green"/>
        </w:rPr>
        <w:t xml:space="preserve">. </w:t>
      </w:r>
      <w:r w:rsidRPr="00E72372">
        <w:rPr>
          <w:highlight w:val="green"/>
          <w:u w:val="single"/>
        </w:rPr>
        <w:t>China’s prosperity does not come at the expense of the U</w:t>
      </w:r>
      <w:r w:rsidRPr="00F465A8">
        <w:rPr>
          <w:sz w:val="16"/>
        </w:rPr>
        <w:t xml:space="preserve">nited </w:t>
      </w:r>
      <w:r w:rsidRPr="00E72372">
        <w:rPr>
          <w:highlight w:val="green"/>
          <w:u w:val="single"/>
        </w:rPr>
        <w:t>S</w:t>
      </w:r>
      <w:r w:rsidRPr="00F465A8">
        <w:rPr>
          <w:sz w:val="16"/>
        </w:rPr>
        <w:t xml:space="preserve">tates. </w:t>
      </w:r>
      <w:r w:rsidRPr="00E72372">
        <w:rPr>
          <w:highlight w:val="green"/>
          <w:u w:val="single"/>
        </w:rPr>
        <w:t>Rather, the rise of a prosperous China is in America’s and the world’s best interests</w:t>
      </w:r>
      <w:r w:rsidRPr="00F465A8">
        <w:rPr>
          <w:sz w:val="16"/>
        </w:rPr>
        <w:t>, as Obama himself put it.</w:t>
      </w:r>
      <w:r w:rsidRPr="00F465A8">
        <w:rPr>
          <w:sz w:val="12"/>
        </w:rPr>
        <w:t>¶</w:t>
      </w:r>
      <w:r w:rsidRPr="00F465A8">
        <w:rPr>
          <w:sz w:val="16"/>
        </w:rPr>
        <w:t xml:space="preserve"> </w:t>
      </w:r>
      <w:r w:rsidRPr="00E72372">
        <w:rPr>
          <w:highlight w:val="green"/>
          <w:u w:val="single"/>
        </w:rPr>
        <w:t>China and the U</w:t>
      </w:r>
      <w:r w:rsidRPr="00F465A8">
        <w:rPr>
          <w:sz w:val="16"/>
        </w:rPr>
        <w:t xml:space="preserve">nited </w:t>
      </w:r>
      <w:r w:rsidRPr="00E72372">
        <w:rPr>
          <w:highlight w:val="green"/>
          <w:u w:val="single"/>
        </w:rPr>
        <w:t>S</w:t>
      </w:r>
      <w:r w:rsidRPr="00F465A8">
        <w:rPr>
          <w:sz w:val="16"/>
        </w:rPr>
        <w:t xml:space="preserve">tates </w:t>
      </w:r>
      <w:r w:rsidRPr="00E72372">
        <w:rPr>
          <w:highlight w:val="green"/>
          <w:u w:val="single"/>
        </w:rPr>
        <w:t>share extensive common interests and broad prospects for cooperation</w:t>
      </w:r>
      <w:r w:rsidRPr="00E72372">
        <w:rPr>
          <w:rStyle w:val="Emphasis"/>
        </w:rPr>
        <w:t xml:space="preserve">. </w:t>
      </w:r>
      <w:r w:rsidRPr="00E72372">
        <w:rPr>
          <w:rStyle w:val="Emphasis"/>
          <w:highlight w:val="green"/>
        </w:rPr>
        <w:t>A strengthened, cooperative economic relationship between the world’s two largest economies will</w:t>
      </w:r>
      <w:r w:rsidRPr="00E72372">
        <w:rPr>
          <w:rStyle w:val="Emphasis"/>
        </w:rPr>
        <w:t xml:space="preserve"> </w:t>
      </w:r>
      <w:r w:rsidRPr="00E72372">
        <w:rPr>
          <w:rStyle w:val="Emphasis"/>
          <w:highlight w:val="green"/>
        </w:rPr>
        <w:t>not only benefit the two highly complementary nations, but will also make</w:t>
      </w:r>
      <w:r w:rsidRPr="00E72372">
        <w:rPr>
          <w:highlight w:val="green"/>
          <w:u w:val="single"/>
        </w:rPr>
        <w:t xml:space="preserve"> </w:t>
      </w:r>
      <w:r w:rsidRPr="00E72372">
        <w:rPr>
          <w:u w:val="single"/>
        </w:rPr>
        <w:t xml:space="preserve">dramatic </w:t>
      </w:r>
      <w:r w:rsidRPr="00E72372">
        <w:rPr>
          <w:rStyle w:val="Emphasis"/>
          <w:highlight w:val="green"/>
        </w:rPr>
        <w:t>contributions to the entire globe</w:t>
      </w:r>
      <w:r w:rsidRPr="00F465A8">
        <w:rPr>
          <w:sz w:val="16"/>
        </w:rPr>
        <w:t>.</w:t>
      </w:r>
      <w:r w:rsidRPr="00F465A8">
        <w:rPr>
          <w:sz w:val="12"/>
        </w:rPr>
        <w:t>¶</w:t>
      </w:r>
      <w:r w:rsidRPr="00F465A8">
        <w:rPr>
          <w:sz w:val="16"/>
        </w:rPr>
        <w:t xml:space="preserve"> Citizens of both countries, and beyond, should take an objective view of the China–US economic ties, and make their own judgements.</w:t>
      </w:r>
    </w:p>
    <w:p w:rsidR="00412169" w:rsidRDefault="00412169" w:rsidP="00412169">
      <w:pPr>
        <w:pStyle w:val="Heading3"/>
      </w:pPr>
      <w:r>
        <w:t>Turns econ</w:t>
      </w:r>
    </w:p>
    <w:p w:rsidR="00412169" w:rsidRPr="00D85DFB" w:rsidRDefault="00412169" w:rsidP="00412169">
      <w:pPr>
        <w:pStyle w:val="Heading4"/>
      </w:pPr>
      <w:r>
        <w:t>The TPP would substantially benefit the US economy while also increasing US presence in the region</w:t>
      </w:r>
    </w:p>
    <w:p w:rsidR="00412169" w:rsidRPr="00D85DFB" w:rsidRDefault="00412169" w:rsidP="00412169">
      <w:r>
        <w:t xml:space="preserve">Ashley J. </w:t>
      </w:r>
      <w:r w:rsidRPr="008237FE">
        <w:rPr>
          <w:rStyle w:val="Style13ptBold"/>
        </w:rPr>
        <w:t>Tellis 15</w:t>
      </w:r>
      <w:r>
        <w:t>, senior associate at the Carnegie Endowment for International Peace specializing in international security, defense, and Asian strategic issues, 3/2/15, “The geopolitics of the TTIP and the TPP”, http://carnegieendowment.org/files/Tellis_Geopolitics_TTIP_TPP.pdf</w:t>
      </w:r>
    </w:p>
    <w:p w:rsidR="00412169" w:rsidRDefault="00412169" w:rsidP="00412169">
      <w:pPr>
        <w:rPr>
          <w:sz w:val="16"/>
        </w:rPr>
      </w:pPr>
      <w:r w:rsidRPr="00D85DFB">
        <w:rPr>
          <w:sz w:val="16"/>
        </w:rPr>
        <w:t xml:space="preserve">Consequently, </w:t>
      </w:r>
      <w:r w:rsidRPr="00D85DFB">
        <w:rPr>
          <w:u w:val="single"/>
        </w:rPr>
        <w:t>American policymakers</w:t>
      </w:r>
      <w:r w:rsidRPr="00D85DFB">
        <w:rPr>
          <w:sz w:val="16"/>
        </w:rPr>
        <w:t xml:space="preserve"> today </w:t>
      </w:r>
      <w:r w:rsidRPr="00D85DFB">
        <w:rPr>
          <w:u w:val="single"/>
        </w:rPr>
        <w:t>should focus</w:t>
      </w:r>
      <w:r w:rsidRPr="00D85DFB">
        <w:rPr>
          <w:sz w:val="16"/>
        </w:rPr>
        <w:t xml:space="preserve"> as much </w:t>
      </w:r>
      <w:r w:rsidRPr="00D85DFB">
        <w:rPr>
          <w:u w:val="single"/>
        </w:rPr>
        <w:t>on securing increased relative gains for the US as on expanding absolute benefits</w:t>
      </w:r>
      <w:r w:rsidRPr="00D85DFB">
        <w:rPr>
          <w:sz w:val="16"/>
        </w:rPr>
        <w:t xml:space="preserve">. </w:t>
      </w:r>
      <w:r w:rsidRPr="00E72372">
        <w:rPr>
          <w:highlight w:val="green"/>
          <w:u w:val="single"/>
        </w:rPr>
        <w:t>The best way to secure</w:t>
      </w:r>
      <w:r w:rsidRPr="00D85DFB">
        <w:rPr>
          <w:u w:val="single"/>
        </w:rPr>
        <w:t xml:space="preserve"> these </w:t>
      </w:r>
      <w:r w:rsidRPr="00E72372">
        <w:rPr>
          <w:highlight w:val="green"/>
          <w:u w:val="single"/>
        </w:rPr>
        <w:t>dividends is to invest</w:t>
      </w:r>
      <w:r w:rsidRPr="00D85DFB">
        <w:rPr>
          <w:sz w:val="16"/>
        </w:rPr>
        <w:t xml:space="preserve"> heavily </w:t>
      </w:r>
      <w:r w:rsidRPr="00E72372">
        <w:rPr>
          <w:highlight w:val="green"/>
          <w:u w:val="single"/>
        </w:rPr>
        <w:t>in</w:t>
      </w:r>
      <w:r w:rsidRPr="00D85DFB">
        <w:rPr>
          <w:sz w:val="16"/>
        </w:rPr>
        <w:t xml:space="preserve"> concluding </w:t>
      </w:r>
      <w:r w:rsidRPr="00D85DFB">
        <w:rPr>
          <w:u w:val="single"/>
        </w:rPr>
        <w:t xml:space="preserve">bilateral or </w:t>
      </w:r>
      <w:r w:rsidRPr="00E72372">
        <w:rPr>
          <w:highlight w:val="green"/>
          <w:u w:val="single"/>
        </w:rPr>
        <w:t>regional trade agreements</w:t>
      </w:r>
      <w:r w:rsidRPr="00D85DFB">
        <w:rPr>
          <w:sz w:val="16"/>
        </w:rPr>
        <w:t xml:space="preserve"> (RTAs) </w:t>
      </w:r>
      <w:r w:rsidRPr="00E72372">
        <w:rPr>
          <w:highlight w:val="green"/>
          <w:u w:val="single"/>
        </w:rPr>
        <w:t>with</w:t>
      </w:r>
      <w:r w:rsidRPr="00D85DFB">
        <w:rPr>
          <w:u w:val="single"/>
        </w:rPr>
        <w:t xml:space="preserve"> America’s </w:t>
      </w:r>
      <w:r w:rsidRPr="00E72372">
        <w:rPr>
          <w:highlight w:val="green"/>
          <w:u w:val="single"/>
        </w:rPr>
        <w:t>friends and allies</w:t>
      </w:r>
      <w:r w:rsidRPr="00D85DFB">
        <w:rPr>
          <w:sz w:val="16"/>
        </w:rPr>
        <w:t xml:space="preserve">, </w:t>
      </w:r>
      <w:r w:rsidRPr="00822BCB">
        <w:rPr>
          <w:highlight w:val="green"/>
          <w:u w:val="single"/>
        </w:rPr>
        <w:t>especially</w:t>
      </w:r>
      <w:r w:rsidRPr="00D85DFB">
        <w:rPr>
          <w:u w:val="single"/>
        </w:rPr>
        <w:t xml:space="preserve"> those </w:t>
      </w:r>
      <w:r w:rsidRPr="00822BCB">
        <w:rPr>
          <w:highlight w:val="green"/>
          <w:u w:val="single"/>
        </w:rPr>
        <w:t>states lying along China’s immediate and extended periphery</w:t>
      </w:r>
      <w:r w:rsidRPr="00D85DFB">
        <w:rPr>
          <w:sz w:val="16"/>
        </w:rPr>
        <w:t xml:space="preserve">; </w:t>
      </w:r>
      <w:r w:rsidRPr="00D85DFB">
        <w:rPr>
          <w:u w:val="single"/>
        </w:rPr>
        <w:t>these are ties that Washington seeks to strengthen</w:t>
      </w:r>
      <w:r w:rsidRPr="00D85DFB">
        <w:rPr>
          <w:sz w:val="16"/>
        </w:rPr>
        <w:t xml:space="preserve"> anyway </w:t>
      </w:r>
      <w:r w:rsidRPr="00D85DFB">
        <w:rPr>
          <w:u w:val="single"/>
        </w:rPr>
        <w:t>for its larger geopolitical purposes</w:t>
      </w:r>
      <w:r w:rsidRPr="00D85DFB">
        <w:rPr>
          <w:sz w:val="16"/>
        </w:rPr>
        <w:t xml:space="preserve">. </w:t>
      </w:r>
      <w:r w:rsidRPr="00822BCB">
        <w:rPr>
          <w:highlight w:val="green"/>
          <w:u w:val="single"/>
        </w:rPr>
        <w:t>Such accords would be mutually beneficial</w:t>
      </w:r>
      <w:r w:rsidRPr="00D85DFB">
        <w:rPr>
          <w:sz w:val="16"/>
        </w:rPr>
        <w:t xml:space="preserve"> in multiple ways: </w:t>
      </w:r>
      <w:r w:rsidRPr="00D85DFB">
        <w:rPr>
          <w:u w:val="single"/>
        </w:rPr>
        <w:t>the regional partners would have enhanced access to the huge American market</w:t>
      </w:r>
      <w:r w:rsidRPr="00D85DFB">
        <w:rPr>
          <w:sz w:val="16"/>
        </w:rPr>
        <w:t xml:space="preserve"> for their products while at the same time availing themselves of US capital, high-value-added services and high-technology goods. </w:t>
      </w:r>
      <w:r w:rsidRPr="00D85DFB">
        <w:rPr>
          <w:u w:val="single"/>
        </w:rPr>
        <w:t>This would raise growth rates in both directions through arrangements that</w:t>
      </w:r>
      <w:r w:rsidRPr="00D85DFB">
        <w:rPr>
          <w:sz w:val="16"/>
        </w:rPr>
        <w:t xml:space="preserve"> incidentally, and at least for now, </w:t>
      </w:r>
      <w:r w:rsidRPr="00D85DFB">
        <w:rPr>
          <w:u w:val="single"/>
        </w:rPr>
        <w:t>have the advantage of excluding China</w:t>
      </w:r>
      <w:r w:rsidRPr="00D85DFB">
        <w:rPr>
          <w:sz w:val="16"/>
        </w:rPr>
        <w:t xml:space="preserve">. </w:t>
      </w:r>
      <w:r w:rsidRPr="00D85DFB">
        <w:rPr>
          <w:u w:val="single"/>
        </w:rPr>
        <w:t>RTAs</w:t>
      </w:r>
      <w:r w:rsidRPr="00D85DFB">
        <w:rPr>
          <w:sz w:val="16"/>
        </w:rPr>
        <w:t xml:space="preserve">, </w:t>
      </w:r>
      <w:r w:rsidRPr="00D85DFB">
        <w:rPr>
          <w:u w:val="single"/>
        </w:rPr>
        <w:t>such as the</w:t>
      </w:r>
      <w:r w:rsidRPr="00D85DFB">
        <w:rPr>
          <w:sz w:val="16"/>
        </w:rPr>
        <w:t xml:space="preserve"> TTIP and the </w:t>
      </w:r>
      <w:r w:rsidRPr="00D85DFB">
        <w:rPr>
          <w:u w:val="single"/>
        </w:rPr>
        <w:t>TPP</w:t>
      </w:r>
      <w:r w:rsidRPr="00D85DFB">
        <w:rPr>
          <w:sz w:val="16"/>
        </w:rPr>
        <w:t xml:space="preserve">, </w:t>
      </w:r>
      <w:r w:rsidRPr="00D85DFB">
        <w:rPr>
          <w:u w:val="single"/>
        </w:rPr>
        <w:t>that incorporate this specific benefit might be even more valuable to Washington because</w:t>
      </w:r>
      <w:r w:rsidRPr="00D85DFB">
        <w:rPr>
          <w:sz w:val="16"/>
        </w:rPr>
        <w:t xml:space="preserve">, to the degree that they genuinely reduce non-tariff and behindthe-border trade barriers, </w:t>
      </w:r>
      <w:r w:rsidRPr="00D85DFB">
        <w:rPr>
          <w:u w:val="single"/>
        </w:rPr>
        <w:t>they offer heightened relative gains to the US and its allies</w:t>
      </w:r>
      <w:r w:rsidRPr="00D85DFB">
        <w:rPr>
          <w:sz w:val="16"/>
        </w:rPr>
        <w:t xml:space="preserve">. Washington, accordingly, ought to concentrate on concluding these two agreements, along with other efforts to strengthen North American (or American hemispheric) trading. The TTIP is clearly the most important geopolitically, because the US and the Atlantic community represent the two biggest concentrations of economic power internationally. As Daniel Hamilton and Joseph Quinlan have summarised it: ‘There is no commercial artery in the world as large as the one binding the US and Europe together. The transatlantic economy still accounts for over 50% of world GDP in terms of value and 41% in terms of purchasing power, is the largest and wealthiest market in </w:t>
      </w:r>
      <w:r w:rsidRPr="00D85DFB">
        <w:rPr>
          <w:sz w:val="12"/>
        </w:rPr>
        <w:t>¶</w:t>
      </w:r>
      <w:r w:rsidRPr="00D85DFB">
        <w:rPr>
          <w:sz w:val="16"/>
        </w:rPr>
        <w:t xml:space="preserve"> the world, is at the forefront of global R&amp;D, and drives global foreign direct investment and global mergers and acquisitions activity.’18 Several studies have indicated that the conclusion of a comprehensive transatlantic trade pact would boost overall trade between the US and EU by as much as 50%, at a value of over US$200 billion annually, and increase annual growth rates in the EU and US by roughly 0.9 and 0.8 percentage points, respectively. Such performance, moreover, would stimulate global incomes, leading to an increase of some US$140bn annually.19 Eliminating current impediments to trade and quickly completing the negotiations ‘on one tank of gas’, as US Trade Representative Michael Froman put it, should accordingly be an American priority. 20 Beyond all the economic advantages of the TTIP lie the hard realities of power politics. Most of the European states involved are among America’s strongest allies, thus making the task of ‘turning the world’s premier security alliance into the world’s premier economic pact’ particularly important.21 More robust economic integration between these states would increase absolute gains for all parties without creating any of the corrosive problems stemming from disparities in relative gains in trade between competitors, all the while elevating relative gains for Washington vis-à-vis China. These benefits might also consolidate the economic and technological power of the West and the US for at least another generation, if not longer. A speedy conclusion of the TTIP would also serve as a cudgel for Washington to use in the other difficult negotiations associated with the TPP. A successful TTIP would reduce mostly non-tariff barriers, so Asian states, unlikely to accept weaker Pacific economic integration than their Atlantic peers, could be spurred into addressing both tariff and non-tariff obstacles. </w:t>
      </w:r>
      <w:r w:rsidRPr="00D85DFB">
        <w:rPr>
          <w:sz w:val="12"/>
        </w:rPr>
        <w:t>¶</w:t>
      </w:r>
      <w:r w:rsidRPr="00D85DFB">
        <w:rPr>
          <w:sz w:val="16"/>
        </w:rPr>
        <w:t xml:space="preserve"> </w:t>
      </w:r>
      <w:r w:rsidRPr="00822BCB">
        <w:rPr>
          <w:highlight w:val="green"/>
          <w:u w:val="single"/>
        </w:rPr>
        <w:t xml:space="preserve">Successfully </w:t>
      </w:r>
      <w:r w:rsidRPr="00822BCB">
        <w:rPr>
          <w:highlight w:val="green"/>
          <w:u w:val="single"/>
        </w:rPr>
        <w:lastRenderedPageBreak/>
        <w:t>negotiating the TPP is important because the Asia-Pacific region is already vital to the US economy</w:t>
      </w:r>
      <w:r w:rsidRPr="00D85DFB">
        <w:rPr>
          <w:sz w:val="16"/>
        </w:rPr>
        <w:t xml:space="preserve">, </w:t>
      </w:r>
      <w:r w:rsidRPr="00D85DFB">
        <w:rPr>
          <w:u w:val="single"/>
        </w:rPr>
        <w:t>absorbing 60% of its exported goods, 72% of its agricultural products and 39% of its private services in 2011</w:t>
      </w:r>
      <w:r w:rsidRPr="00D85DFB">
        <w:rPr>
          <w:sz w:val="16"/>
        </w:rPr>
        <w:t xml:space="preserve">.22 </w:t>
      </w:r>
      <w:r w:rsidRPr="00D85DFB">
        <w:rPr>
          <w:u w:val="single"/>
        </w:rPr>
        <w:t>In 2013, Pacific Rim countries supplied almost 34% of American imports</w:t>
      </w:r>
      <w:r w:rsidRPr="00D85DFB">
        <w:rPr>
          <w:sz w:val="16"/>
        </w:rPr>
        <w:t xml:space="preserve"> and absorbed nearly 25% of its exports.23 The complexity of negotiating a high-quality trade agreement with 11 countries with diverse levels of development and widely variable tariff and non-tariff barriers cannot be overestimated. However, </w:t>
      </w:r>
      <w:r w:rsidRPr="00822BCB">
        <w:rPr>
          <w:highlight w:val="green"/>
          <w:u w:val="single"/>
        </w:rPr>
        <w:t>the economic growth and strategic importance of the countries involved in the TPP make bringing a</w:t>
      </w:r>
      <w:r w:rsidRPr="00D85DFB">
        <w:rPr>
          <w:u w:val="single"/>
        </w:rPr>
        <w:t xml:space="preserve"> trans-Pacific trade </w:t>
      </w:r>
      <w:r w:rsidRPr="00822BCB">
        <w:rPr>
          <w:highlight w:val="green"/>
          <w:u w:val="single"/>
        </w:rPr>
        <w:t>pact to completion a necessary proposition</w:t>
      </w:r>
      <w:r w:rsidRPr="00D85DFB">
        <w:rPr>
          <w:sz w:val="16"/>
        </w:rPr>
        <w:t xml:space="preserve">. Many TPP partners still possess relatively protected economies, so </w:t>
      </w:r>
      <w:r w:rsidRPr="00822BCB">
        <w:rPr>
          <w:highlight w:val="green"/>
          <w:u w:val="single"/>
        </w:rPr>
        <w:t>the biggest gains to the US would derive from prying open</w:t>
      </w:r>
      <w:r w:rsidRPr="00D85DFB">
        <w:rPr>
          <w:sz w:val="16"/>
        </w:rPr>
        <w:t xml:space="preserve"> their </w:t>
      </w:r>
      <w:r w:rsidRPr="00822BCB">
        <w:rPr>
          <w:highlight w:val="green"/>
          <w:u w:val="single"/>
        </w:rPr>
        <w:t>hitherto closed markets</w:t>
      </w:r>
      <w:r w:rsidRPr="00D85DFB">
        <w:rPr>
          <w:sz w:val="16"/>
        </w:rPr>
        <w:t xml:space="preserve">. </w:t>
      </w:r>
      <w:r w:rsidRPr="00822BCB">
        <w:rPr>
          <w:highlight w:val="green"/>
          <w:u w:val="single"/>
        </w:rPr>
        <w:t>International economists</w:t>
      </w:r>
      <w:r w:rsidRPr="00D85DFB">
        <w:rPr>
          <w:sz w:val="16"/>
        </w:rPr>
        <w:t xml:space="preserve">, such as Peter Petri and Michael Plummer, </w:t>
      </w:r>
      <w:r w:rsidRPr="00822BCB">
        <w:rPr>
          <w:highlight w:val="green"/>
          <w:u w:val="single"/>
        </w:rPr>
        <w:t>have estimated that a successfully concluded TPP agreement would raise the United States’ GDP by 0.4%</w:t>
      </w:r>
      <w:r w:rsidRPr="00D85DFB">
        <w:rPr>
          <w:sz w:val="16"/>
        </w:rPr>
        <w:t xml:space="preserve"> by 2025.24</w:t>
      </w:r>
      <w:r w:rsidRPr="00822BCB">
        <w:rPr>
          <w:sz w:val="16"/>
          <w:u w:val="single"/>
        </w:rPr>
        <w:t xml:space="preserve"> </w:t>
      </w:r>
      <w:r w:rsidRPr="00822BCB">
        <w:rPr>
          <w:highlight w:val="green"/>
          <w:u w:val="single"/>
        </w:rPr>
        <w:t>This improvement</w:t>
      </w:r>
      <w:r w:rsidRPr="00D85DFB">
        <w:rPr>
          <w:sz w:val="16"/>
        </w:rPr>
        <w:t xml:space="preserve">, while smaller than the estimated gains from a TTIP agreement, </w:t>
      </w:r>
      <w:r w:rsidRPr="00822BCB">
        <w:rPr>
          <w:highlight w:val="green"/>
          <w:u w:val="single"/>
        </w:rPr>
        <w:t>is nothing to be scoffed at</w:t>
      </w:r>
      <w:r w:rsidRPr="00D85DFB">
        <w:rPr>
          <w:u w:val="single"/>
        </w:rPr>
        <w:t xml:space="preserve"> in a mature economy</w:t>
      </w:r>
      <w:r w:rsidRPr="00D85DFB">
        <w:rPr>
          <w:sz w:val="16"/>
        </w:rPr>
        <w:t xml:space="preserve">, especially when relatively underdeveloped competitors like China chalk up much higher rates of economic growth. </w:t>
      </w:r>
      <w:r w:rsidRPr="00D85DFB">
        <w:rPr>
          <w:u w:val="single"/>
        </w:rPr>
        <w:t>Consequently, concluding the TPP speedily is important</w:t>
      </w:r>
      <w:r w:rsidRPr="00D85DFB">
        <w:rPr>
          <w:sz w:val="16"/>
        </w:rPr>
        <w:t xml:space="preserve">, all difficulties notwithstanding. In fact, given US strategic objectives in Asia and the necessity of strengthening the power of states located along China’s periphery, Washington should aim to eventually include India in the TPP as well. Admitting New Delhi into the negotiations would benefit the states involved because of the size of India’s domestic market and its growth strategy, which favours domestic consumption. It would also be a profitable move for New Delhi, since such a trading arrangement would compel it to accelerate its domestic economic reforms while also increasing its national power. </w:t>
      </w:r>
      <w:r w:rsidRPr="00D85DFB">
        <w:rPr>
          <w:sz w:val="12"/>
        </w:rPr>
        <w:t>¶</w:t>
      </w:r>
      <w:r w:rsidRPr="00D85DFB">
        <w:rPr>
          <w:sz w:val="16"/>
        </w:rPr>
        <w:t xml:space="preserve"> Unsurprisingly, </w:t>
      </w:r>
      <w:r w:rsidRPr="00D85DFB">
        <w:rPr>
          <w:u w:val="single"/>
        </w:rPr>
        <w:t>Indian policymakers</w:t>
      </w:r>
      <w:r w:rsidRPr="00D85DFB">
        <w:rPr>
          <w:sz w:val="16"/>
        </w:rPr>
        <w:t xml:space="preserve">, amid fears of a weakening multilateral trade system, </w:t>
      </w:r>
      <w:r w:rsidRPr="00D85DFB">
        <w:rPr>
          <w:u w:val="single"/>
        </w:rPr>
        <w:t>have recently expressed interest in exploring membership of the TPP</w:t>
      </w:r>
      <w:r w:rsidRPr="00D85DFB">
        <w:rPr>
          <w:sz w:val="16"/>
        </w:rPr>
        <w:t xml:space="preserve">. These two mega-RTAs thus hold out the promise of increasing US gains from trade and elevating the overall growth rate of the US and its friends. To the degree that </w:t>
      </w:r>
      <w:r w:rsidRPr="00822BCB">
        <w:rPr>
          <w:highlight w:val="green"/>
          <w:u w:val="single"/>
        </w:rPr>
        <w:t>these</w:t>
      </w:r>
      <w:r w:rsidRPr="00D85DFB">
        <w:rPr>
          <w:u w:val="single"/>
        </w:rPr>
        <w:t xml:space="preserve"> </w:t>
      </w:r>
      <w:r w:rsidRPr="00822BCB">
        <w:rPr>
          <w:highlight w:val="green"/>
          <w:u w:val="single"/>
        </w:rPr>
        <w:t>agreements</w:t>
      </w:r>
      <w:r w:rsidRPr="00D85DFB">
        <w:rPr>
          <w:sz w:val="16"/>
        </w:rPr>
        <w:t xml:space="preserve"> fulfil this potential, they </w:t>
      </w:r>
      <w:r w:rsidRPr="00822BCB">
        <w:rPr>
          <w:highlight w:val="green"/>
          <w:u w:val="single"/>
        </w:rPr>
        <w:t>will help buttress American hegemony</w:t>
      </w:r>
      <w:r w:rsidRPr="00D85DFB">
        <w:rPr>
          <w:sz w:val="16"/>
        </w:rPr>
        <w:t xml:space="preserve">, in effect </w:t>
      </w:r>
      <w:r w:rsidRPr="00D85DFB">
        <w:rPr>
          <w:u w:val="single"/>
        </w:rPr>
        <w:t>amplifying the pay-offs</w:t>
      </w:r>
      <w:r w:rsidRPr="00D85DFB">
        <w:rPr>
          <w:sz w:val="16"/>
        </w:rPr>
        <w:t xml:space="preserve"> </w:t>
      </w:r>
      <w:r w:rsidRPr="00D85DFB">
        <w:rPr>
          <w:u w:val="single"/>
        </w:rPr>
        <w:t>from</w:t>
      </w:r>
      <w:r w:rsidRPr="00D85DFB">
        <w:rPr>
          <w:sz w:val="16"/>
        </w:rPr>
        <w:t xml:space="preserve"> (hopefully) </w:t>
      </w:r>
      <w:r w:rsidRPr="00D85DFB">
        <w:rPr>
          <w:u w:val="single"/>
        </w:rPr>
        <w:t>prudent domestic economic decisions</w:t>
      </w:r>
      <w:r w:rsidRPr="00D85DFB">
        <w:rPr>
          <w:sz w:val="16"/>
        </w:rPr>
        <w:t xml:space="preserve">. Most importantly, however, </w:t>
      </w:r>
      <w:r w:rsidRPr="00D85DFB">
        <w:rPr>
          <w:u w:val="single"/>
        </w:rPr>
        <w:t xml:space="preserve">because the distribution of benefits presently excludes China, </w:t>
      </w:r>
      <w:r w:rsidRPr="00822BCB">
        <w:rPr>
          <w:highlight w:val="green"/>
          <w:u w:val="single"/>
        </w:rPr>
        <w:t>they will provide Washington with improved relative gains vis-à-vis Beijing</w:t>
      </w:r>
      <w:r w:rsidRPr="00D85DFB">
        <w:rPr>
          <w:sz w:val="16"/>
        </w:rPr>
        <w:t>, the sine qua non for maintaining American primacy in a competitive international</w:t>
      </w:r>
    </w:p>
    <w:p w:rsidR="00412169" w:rsidRDefault="00412169" w:rsidP="00412169">
      <w:pPr>
        <w:pStyle w:val="Heading3"/>
      </w:pPr>
      <w:r>
        <w:t>Turns competitiveness</w:t>
      </w:r>
    </w:p>
    <w:p w:rsidR="00412169" w:rsidRPr="006B07FE" w:rsidRDefault="00412169" w:rsidP="00412169">
      <w:pPr>
        <w:pStyle w:val="Heading4"/>
      </w:pPr>
      <w:r>
        <w:t>The TPP significantly increases US competitiveness – steep regulatory and protectionist barriers currently lock the US out of the lucrative Asian market.</w:t>
      </w:r>
    </w:p>
    <w:p w:rsidR="00412169" w:rsidRPr="006B07FE" w:rsidRDefault="00412169" w:rsidP="00412169">
      <w:r w:rsidRPr="006B07FE">
        <w:rPr>
          <w:rStyle w:val="Style13ptBold"/>
        </w:rPr>
        <w:t>Chamber of Commerce 15</w:t>
      </w:r>
      <w:r>
        <w:t>, representational voice of American businesses, 4-16-15, “Trans-Pacific Partnership”, https://www.uschamber.com/issue-brief/trans-pacific-partnership</w:t>
      </w:r>
    </w:p>
    <w:p w:rsidR="00412169" w:rsidRPr="006B07FE" w:rsidRDefault="00412169" w:rsidP="00412169">
      <w:pPr>
        <w:rPr>
          <w:sz w:val="16"/>
        </w:rPr>
      </w:pPr>
      <w:r w:rsidRPr="00822BCB">
        <w:rPr>
          <w:highlight w:val="green"/>
          <w:u w:val="single"/>
        </w:rPr>
        <w:t>As U.S. companies scour the globe for consumers, the booming Asia-Pacific region stands out.</w:t>
      </w:r>
      <w:r w:rsidRPr="006B07FE">
        <w:rPr>
          <w:sz w:val="16"/>
        </w:rPr>
        <w:t xml:space="preserve"> Over the last two decades, </w:t>
      </w:r>
      <w:r w:rsidRPr="00822BCB">
        <w:rPr>
          <w:highlight w:val="green"/>
          <w:u w:val="single"/>
        </w:rPr>
        <w:t>the region</w:t>
      </w:r>
      <w:r w:rsidRPr="006B07FE">
        <w:rPr>
          <w:u w:val="single"/>
        </w:rPr>
        <w:t xml:space="preserve">'s middle class </w:t>
      </w:r>
      <w:r w:rsidRPr="00822BCB">
        <w:rPr>
          <w:highlight w:val="green"/>
          <w:u w:val="single"/>
        </w:rPr>
        <w:t>grew by 2 billion</w:t>
      </w:r>
      <w:r w:rsidRPr="006B07FE">
        <w:rPr>
          <w:u w:val="single"/>
        </w:rPr>
        <w:t xml:space="preserve"> people, </w:t>
      </w:r>
      <w:r w:rsidRPr="00822BCB">
        <w:rPr>
          <w:highlight w:val="green"/>
          <w:u w:val="single"/>
        </w:rPr>
        <w:t>and their spending power is greater than ever.</w:t>
      </w:r>
      <w:r w:rsidRPr="006B07FE">
        <w:rPr>
          <w:sz w:val="16"/>
        </w:rPr>
        <w:t xml:space="preserve"> </w:t>
      </w:r>
      <w:r w:rsidRPr="006B07FE">
        <w:rPr>
          <w:u w:val="single"/>
        </w:rPr>
        <w:t>That number is expected to rise by another 1.2 billion by 2020</w:t>
      </w:r>
      <w:r w:rsidRPr="006B07FE">
        <w:rPr>
          <w:sz w:val="16"/>
        </w:rPr>
        <w:t xml:space="preserve">. According to the IMF, </w:t>
      </w:r>
      <w:r w:rsidRPr="00822BCB">
        <w:rPr>
          <w:highlight w:val="green"/>
          <w:u w:val="single"/>
        </w:rPr>
        <w:t>the world economy will grow by $21.6 trillion over the next five years, and nearly half of that growth will be in Asia</w:t>
      </w:r>
      <w:r w:rsidRPr="006B07FE">
        <w:rPr>
          <w:sz w:val="16"/>
        </w:rPr>
        <w:t xml:space="preserve">. </w:t>
      </w:r>
      <w:r w:rsidRPr="006B07FE">
        <w:rPr>
          <w:sz w:val="12"/>
        </w:rPr>
        <w:t>¶</w:t>
      </w:r>
      <w:r w:rsidRPr="006B07FE">
        <w:rPr>
          <w:sz w:val="16"/>
        </w:rPr>
        <w:t xml:space="preserve"> </w:t>
      </w:r>
      <w:r w:rsidRPr="006B07FE">
        <w:rPr>
          <w:sz w:val="12"/>
        </w:rPr>
        <w:t>¶</w:t>
      </w:r>
      <w:r w:rsidRPr="006B07FE">
        <w:rPr>
          <w:sz w:val="16"/>
        </w:rPr>
        <w:t xml:space="preserve"> </w:t>
      </w:r>
      <w:r w:rsidRPr="00822BCB">
        <w:rPr>
          <w:highlight w:val="green"/>
          <w:u w:val="single"/>
        </w:rPr>
        <w:t>U.S. businesses</w:t>
      </w:r>
      <w:r w:rsidRPr="006B07FE">
        <w:rPr>
          <w:u w:val="single"/>
        </w:rPr>
        <w:t xml:space="preserve"> and workers </w:t>
      </w:r>
      <w:r w:rsidRPr="00822BCB">
        <w:rPr>
          <w:highlight w:val="green"/>
          <w:u w:val="single"/>
        </w:rPr>
        <w:t>need better access to those lucrative markets</w:t>
      </w:r>
      <w:r w:rsidRPr="006B07FE">
        <w:rPr>
          <w:u w:val="single"/>
        </w:rPr>
        <w:t xml:space="preserve"> if they're going to share in this dramatic growth</w:t>
      </w:r>
      <w:r w:rsidRPr="006B07FE">
        <w:rPr>
          <w:sz w:val="16"/>
        </w:rPr>
        <w:t xml:space="preserve">. </w:t>
      </w:r>
      <w:r w:rsidRPr="00822BCB">
        <w:rPr>
          <w:highlight w:val="green"/>
          <w:u w:val="single"/>
        </w:rPr>
        <w:t>But</w:t>
      </w:r>
      <w:r w:rsidRPr="006B07FE">
        <w:rPr>
          <w:u w:val="single"/>
        </w:rPr>
        <w:t xml:space="preserve"> U.S. companies are falling behind in the Asia-Pacific</w:t>
      </w:r>
      <w:r w:rsidRPr="006B07FE">
        <w:rPr>
          <w:sz w:val="16"/>
        </w:rPr>
        <w:t xml:space="preserve">. While U.S. exports to the Asia-Pacific market steadily increased from 2000 to 2010, </w:t>
      </w:r>
      <w:r w:rsidRPr="00822BCB">
        <w:rPr>
          <w:highlight w:val="green"/>
          <w:u w:val="single"/>
        </w:rPr>
        <w:t>America's share of the region's imports declined by</w:t>
      </w:r>
      <w:r w:rsidRPr="006B07FE">
        <w:rPr>
          <w:u w:val="single"/>
        </w:rPr>
        <w:t xml:space="preserve"> about </w:t>
      </w:r>
      <w:r w:rsidRPr="00822BCB">
        <w:rPr>
          <w:highlight w:val="green"/>
          <w:u w:val="single"/>
        </w:rPr>
        <w:t>43%,</w:t>
      </w:r>
      <w:r w:rsidRPr="006B07FE">
        <w:rPr>
          <w:u w:val="single"/>
        </w:rPr>
        <w:t xml:space="preserve"> according to</w:t>
      </w:r>
      <w:r w:rsidRPr="006B07FE">
        <w:rPr>
          <w:sz w:val="16"/>
        </w:rPr>
        <w:t xml:space="preserve"> the think tank </w:t>
      </w:r>
      <w:r w:rsidRPr="006B07FE">
        <w:rPr>
          <w:u w:val="single"/>
        </w:rPr>
        <w:t>Third Way</w:t>
      </w:r>
      <w:r w:rsidRPr="006B07FE">
        <w:rPr>
          <w:sz w:val="16"/>
        </w:rPr>
        <w:t xml:space="preserve">. In fact, </w:t>
      </w:r>
      <w:r w:rsidRPr="006B07FE">
        <w:rPr>
          <w:u w:val="single"/>
        </w:rPr>
        <w:t>excluding China</w:t>
      </w:r>
      <w:r w:rsidRPr="006B07FE">
        <w:rPr>
          <w:sz w:val="16"/>
        </w:rPr>
        <w:t xml:space="preserve">, </w:t>
      </w:r>
      <w:r w:rsidRPr="006B07FE">
        <w:rPr>
          <w:u w:val="single"/>
        </w:rPr>
        <w:t>East Asia</w:t>
      </w:r>
      <w:r w:rsidRPr="006B07FE">
        <w:rPr>
          <w:sz w:val="16"/>
        </w:rPr>
        <w:t xml:space="preserve"> in 2014 </w:t>
      </w:r>
      <w:r w:rsidRPr="006B07FE">
        <w:rPr>
          <w:u w:val="single"/>
        </w:rPr>
        <w:t>purchased a smaller share of U.S. exports in 2014 than it did five years earlier</w:t>
      </w:r>
      <w:r w:rsidRPr="006B07FE">
        <w:rPr>
          <w:sz w:val="16"/>
        </w:rPr>
        <w:t>, despite a 54% increase in total U.S. merchandise exports in that period</w:t>
      </w:r>
      <w:r w:rsidRPr="006B07FE">
        <w:rPr>
          <w:sz w:val="12"/>
        </w:rPr>
        <w:t>¶</w:t>
      </w:r>
      <w:r w:rsidRPr="006B07FE">
        <w:rPr>
          <w:sz w:val="16"/>
        </w:rPr>
        <w:t xml:space="preserve"> </w:t>
      </w:r>
      <w:r w:rsidRPr="006B07FE">
        <w:rPr>
          <w:sz w:val="12"/>
        </w:rPr>
        <w:t>¶</w:t>
      </w:r>
      <w:r w:rsidRPr="006B07FE">
        <w:rPr>
          <w:sz w:val="16"/>
        </w:rPr>
        <w:t xml:space="preserve"> </w:t>
      </w:r>
      <w:r w:rsidRPr="00822BCB">
        <w:rPr>
          <w:highlight w:val="green"/>
          <w:u w:val="single"/>
        </w:rPr>
        <w:t>One reason</w:t>
      </w:r>
      <w:r w:rsidRPr="006B07FE">
        <w:rPr>
          <w:sz w:val="16"/>
        </w:rPr>
        <w:t xml:space="preserve"> </w:t>
      </w:r>
      <w:r w:rsidRPr="006B07FE">
        <w:rPr>
          <w:u w:val="single"/>
        </w:rPr>
        <w:t>U.S. companies have lost market share in the Asia-Pacific region</w:t>
      </w:r>
      <w:r w:rsidRPr="006B07FE">
        <w:rPr>
          <w:sz w:val="16"/>
        </w:rPr>
        <w:t xml:space="preserve"> </w:t>
      </w:r>
      <w:r w:rsidRPr="00822BCB">
        <w:rPr>
          <w:highlight w:val="green"/>
          <w:u w:val="single"/>
        </w:rPr>
        <w:t>is that many countries maintain steep barriers against U.S. exports</w:t>
      </w:r>
      <w:r w:rsidRPr="006B07FE">
        <w:rPr>
          <w:u w:val="single"/>
        </w:rPr>
        <w:t>.</w:t>
      </w:r>
      <w:r w:rsidRPr="006B07FE">
        <w:rPr>
          <w:sz w:val="16"/>
        </w:rPr>
        <w:t xml:space="preserve"> A typical Southeast Asian country imposes tariffs that are five times higher than the U.S. average while its duties on agricultural products soar into the triple digits. </w:t>
      </w:r>
      <w:r w:rsidRPr="00822BCB">
        <w:rPr>
          <w:highlight w:val="green"/>
          <w:u w:val="single"/>
        </w:rPr>
        <w:t>In addition, a web of nontariff and regulatory barriers block market access in many countries.</w:t>
      </w:r>
      <w:r w:rsidRPr="006B07FE">
        <w:rPr>
          <w:sz w:val="16"/>
        </w:rPr>
        <w:t xml:space="preserve"> </w:t>
      </w:r>
      <w:r w:rsidRPr="006B07FE">
        <w:rPr>
          <w:sz w:val="12"/>
        </w:rPr>
        <w:t>¶</w:t>
      </w:r>
      <w:r w:rsidRPr="006B07FE">
        <w:rPr>
          <w:sz w:val="16"/>
        </w:rPr>
        <w:t xml:space="preserve"> </w:t>
      </w:r>
      <w:r w:rsidRPr="006B07FE">
        <w:rPr>
          <w:sz w:val="12"/>
        </w:rPr>
        <w:t>¶</w:t>
      </w:r>
      <w:r w:rsidRPr="006B07FE">
        <w:rPr>
          <w:sz w:val="16"/>
        </w:rPr>
        <w:t xml:space="preserve"> </w:t>
      </w:r>
      <w:r w:rsidRPr="00822BCB">
        <w:rPr>
          <w:highlight w:val="green"/>
          <w:u w:val="single"/>
        </w:rPr>
        <w:t>Trade agreements are crafted to overcome these barriers.</w:t>
      </w:r>
      <w:r w:rsidRPr="006B07FE">
        <w:rPr>
          <w:sz w:val="16"/>
        </w:rPr>
        <w:t xml:space="preserve"> However, Asia-Pacific nations are clinching trade deals among themselves that threaten to leave the United States on the outside looking in. </w:t>
      </w:r>
      <w:r w:rsidRPr="006B07FE">
        <w:rPr>
          <w:u w:val="single"/>
        </w:rPr>
        <w:t>The number of trade accords between Asian countries surged from three in 2000 to more than 50 today.</w:t>
      </w:r>
      <w:r w:rsidRPr="006B07FE">
        <w:rPr>
          <w:sz w:val="16"/>
        </w:rPr>
        <w:t xml:space="preserve"> Some 80 more are in the pipeline. </w:t>
      </w:r>
      <w:r w:rsidRPr="006B07FE">
        <w:rPr>
          <w:u w:val="single"/>
        </w:rPr>
        <w:t>Meanwhile, the United States has just three</w:t>
      </w:r>
      <w:r w:rsidRPr="006B07FE">
        <w:rPr>
          <w:sz w:val="16"/>
        </w:rPr>
        <w:t xml:space="preserve"> trade agreements in Asia (with Australia, Singapore and South Korea).</w:t>
      </w:r>
      <w:r w:rsidRPr="006B07FE">
        <w:rPr>
          <w:sz w:val="12"/>
        </w:rPr>
        <w:t>¶</w:t>
      </w:r>
      <w:r w:rsidRPr="006B07FE">
        <w:rPr>
          <w:sz w:val="16"/>
        </w:rPr>
        <w:t xml:space="preserve"> </w:t>
      </w:r>
      <w:r w:rsidRPr="006B07FE">
        <w:rPr>
          <w:sz w:val="12"/>
        </w:rPr>
        <w:t>¶</w:t>
      </w:r>
      <w:r w:rsidRPr="006B07FE">
        <w:rPr>
          <w:sz w:val="16"/>
        </w:rPr>
        <w:t xml:space="preserve"> This challenge is growing: 16 countries are launching expedited negotiations for a trade deal called the Regional Comprehensive Economic Partnership (RCEP). It includes Australia, China, India, Japan, Korea, and New Zealand as well as the 10 ASEAN countries--but not the United States. </w:t>
      </w:r>
      <w:r w:rsidRPr="006B07FE">
        <w:rPr>
          <w:sz w:val="12"/>
        </w:rPr>
        <w:t>¶</w:t>
      </w:r>
      <w:r w:rsidRPr="006B07FE">
        <w:rPr>
          <w:sz w:val="16"/>
        </w:rPr>
        <w:t xml:space="preserve"> </w:t>
      </w:r>
      <w:r w:rsidRPr="006B07FE">
        <w:rPr>
          <w:sz w:val="12"/>
        </w:rPr>
        <w:t>¶</w:t>
      </w:r>
      <w:r w:rsidRPr="006B07FE">
        <w:rPr>
          <w:sz w:val="16"/>
        </w:rPr>
        <w:t xml:space="preserve"> The Trans-Pacific Partnership (TPP) is America's best chance to ensure the United States isn't stuck on the outside--looking in--as Asia-Pacific nations pursue new trade accords among themselves. Its objective is to achieve a comprehensive, high-standard, and commercially meaningful trade and investment agreement with 11 other Asia-Pacific nations, including Australia, Brunei, Japan, Malaysia, New Zealand, Singapore, and Vietnam. It also includes Canada, Mexico, Peru, and Chile, thus offering a chance to integrate existing U.S. trade agreements in the Americas. </w:t>
      </w:r>
      <w:r w:rsidRPr="006B07FE">
        <w:rPr>
          <w:sz w:val="12"/>
        </w:rPr>
        <w:t>¶</w:t>
      </w:r>
      <w:r w:rsidRPr="006B07FE">
        <w:rPr>
          <w:sz w:val="16"/>
        </w:rPr>
        <w:t xml:space="preserve"> </w:t>
      </w:r>
      <w:r w:rsidRPr="006B07FE">
        <w:rPr>
          <w:sz w:val="12"/>
        </w:rPr>
        <w:t>¶</w:t>
      </w:r>
      <w:r w:rsidRPr="006B07FE">
        <w:rPr>
          <w:sz w:val="16"/>
        </w:rPr>
        <w:t xml:space="preserve"> </w:t>
      </w:r>
      <w:r w:rsidRPr="006B07FE">
        <w:rPr>
          <w:u w:val="single"/>
        </w:rPr>
        <w:t>The TPP must be a comprehensive agreement.</w:t>
      </w:r>
      <w:r w:rsidRPr="006B07FE">
        <w:rPr>
          <w:sz w:val="16"/>
        </w:rPr>
        <w:t xml:space="preserve"> In trade talks, whenever one party excludes a given commodity or sector from an agreement, others follow suit, limiting its reach. </w:t>
      </w:r>
      <w:r w:rsidRPr="00822BCB">
        <w:rPr>
          <w:highlight w:val="green"/>
          <w:u w:val="single"/>
        </w:rPr>
        <w:t>For the U</w:t>
      </w:r>
      <w:r w:rsidRPr="006B07FE">
        <w:rPr>
          <w:sz w:val="16"/>
        </w:rPr>
        <w:t xml:space="preserve">nited </w:t>
      </w:r>
      <w:r w:rsidRPr="00822BCB">
        <w:rPr>
          <w:highlight w:val="green"/>
        </w:rPr>
        <w:t>S</w:t>
      </w:r>
      <w:r w:rsidRPr="006B07FE">
        <w:rPr>
          <w:sz w:val="16"/>
        </w:rPr>
        <w:t xml:space="preserve">tates </w:t>
      </w:r>
      <w:r w:rsidRPr="00822BCB">
        <w:rPr>
          <w:highlight w:val="green"/>
          <w:u w:val="single"/>
        </w:rPr>
        <w:t xml:space="preserve">to achieve the goal </w:t>
      </w:r>
      <w:r w:rsidRPr="00822BCB">
        <w:rPr>
          <w:u w:val="single"/>
        </w:rPr>
        <w:t>of a</w:t>
      </w:r>
      <w:r w:rsidRPr="006B07FE">
        <w:rPr>
          <w:u w:val="single"/>
        </w:rPr>
        <w:t xml:space="preserve"> true 21st century agreement</w:t>
      </w:r>
      <w:r w:rsidRPr="006B07FE">
        <w:rPr>
          <w:sz w:val="16"/>
        </w:rPr>
        <w:t>--with state-of-the-art rules on digital trade, state-owned enterprises, investment, and other key areas--</w:t>
      </w:r>
      <w:r w:rsidRPr="00822BCB">
        <w:rPr>
          <w:highlight w:val="green"/>
          <w:u w:val="single"/>
        </w:rPr>
        <w:t>its negotiators must hold fast to the goal of a comprehensive accord</w:t>
      </w:r>
      <w:r w:rsidRPr="006B07FE">
        <w:rPr>
          <w:sz w:val="16"/>
        </w:rPr>
        <w:t>.</w:t>
      </w:r>
      <w:r w:rsidRPr="006B07FE">
        <w:rPr>
          <w:sz w:val="12"/>
        </w:rPr>
        <w:t>¶</w:t>
      </w:r>
      <w:r w:rsidRPr="006B07FE">
        <w:rPr>
          <w:sz w:val="16"/>
        </w:rPr>
        <w:t xml:space="preserve"> </w:t>
      </w:r>
      <w:r w:rsidRPr="006B07FE">
        <w:rPr>
          <w:sz w:val="12"/>
        </w:rPr>
        <w:t>¶</w:t>
      </w:r>
      <w:r w:rsidRPr="006B07FE">
        <w:rPr>
          <w:sz w:val="16"/>
        </w:rPr>
        <w:t xml:space="preserve"> One top U.S. priority is to ensure </w:t>
      </w:r>
      <w:r w:rsidRPr="00822BCB">
        <w:rPr>
          <w:highlight w:val="green"/>
          <w:u w:val="single"/>
        </w:rPr>
        <w:t>the TPP protects intellectual property</w:t>
      </w:r>
      <w:r w:rsidRPr="006B07FE">
        <w:rPr>
          <w:sz w:val="16"/>
        </w:rPr>
        <w:t xml:space="preserve"> (IP), </w:t>
      </w:r>
      <w:r w:rsidRPr="00822BCB">
        <w:rPr>
          <w:highlight w:val="green"/>
          <w:u w:val="single"/>
        </w:rPr>
        <w:t>which plays a vital role in driving economic growth</w:t>
      </w:r>
      <w:r w:rsidRPr="006B07FE">
        <w:rPr>
          <w:u w:val="single"/>
        </w:rPr>
        <w:t xml:space="preserve">, jobs </w:t>
      </w:r>
      <w:r w:rsidRPr="00822BCB">
        <w:rPr>
          <w:highlight w:val="green"/>
          <w:u w:val="single"/>
        </w:rPr>
        <w:t>and competitiveness</w:t>
      </w:r>
      <w:r w:rsidRPr="006B07FE">
        <w:rPr>
          <w:u w:val="single"/>
        </w:rPr>
        <w:t>.</w:t>
      </w:r>
      <w:r w:rsidRPr="006B07FE">
        <w:rPr>
          <w:sz w:val="16"/>
        </w:rPr>
        <w:t xml:space="preserve"> </w:t>
      </w:r>
      <w:r w:rsidRPr="006B07FE">
        <w:rPr>
          <w:u w:val="single"/>
        </w:rPr>
        <w:t>According to the</w:t>
      </w:r>
      <w:r w:rsidRPr="006B07FE">
        <w:rPr>
          <w:sz w:val="16"/>
        </w:rPr>
        <w:t xml:space="preserve"> U.S. </w:t>
      </w:r>
      <w:r w:rsidRPr="006B07FE">
        <w:rPr>
          <w:u w:val="single"/>
        </w:rPr>
        <w:t>Department of Commerce</w:t>
      </w:r>
      <w:r w:rsidRPr="006B07FE">
        <w:rPr>
          <w:sz w:val="16"/>
        </w:rPr>
        <w:t xml:space="preserve">, </w:t>
      </w:r>
      <w:r w:rsidRPr="00822BCB">
        <w:rPr>
          <w:highlight w:val="green"/>
          <w:u w:val="single"/>
        </w:rPr>
        <w:t>IP-intensive companies account for more than $5 trillion of U.S</w:t>
      </w:r>
      <w:r w:rsidRPr="00822BCB">
        <w:rPr>
          <w:sz w:val="16"/>
          <w:highlight w:val="green"/>
        </w:rPr>
        <w:t xml:space="preserve">. </w:t>
      </w:r>
      <w:r w:rsidRPr="00822BCB">
        <w:rPr>
          <w:highlight w:val="green"/>
          <w:u w:val="single"/>
        </w:rPr>
        <w:t>GDP</w:t>
      </w:r>
      <w:r w:rsidRPr="006B07FE">
        <w:rPr>
          <w:sz w:val="16"/>
        </w:rPr>
        <w:t xml:space="preserve">, </w:t>
      </w:r>
      <w:r w:rsidRPr="006B07FE">
        <w:rPr>
          <w:u w:val="single"/>
        </w:rPr>
        <w:t>drive 60% of U.S. exports and support 40 million</w:t>
      </w:r>
      <w:r w:rsidRPr="006B07FE">
        <w:rPr>
          <w:sz w:val="16"/>
        </w:rPr>
        <w:t xml:space="preserve"> American </w:t>
      </w:r>
      <w:r w:rsidRPr="006B07FE">
        <w:rPr>
          <w:u w:val="single"/>
        </w:rPr>
        <w:t>jobs</w:t>
      </w:r>
      <w:r w:rsidRPr="006B07FE">
        <w:rPr>
          <w:sz w:val="16"/>
        </w:rPr>
        <w:t>. To build on these strengths, the TPP must include robust IP protection and enforcement provisions that build on the U.S-Korea Free Trade Agreement and provide 12 years of data protection for biologics consistent with U.S. law.</w:t>
      </w:r>
      <w:r w:rsidRPr="006B07FE">
        <w:rPr>
          <w:sz w:val="12"/>
        </w:rPr>
        <w:t>¶</w:t>
      </w:r>
      <w:r w:rsidRPr="006B07FE">
        <w:rPr>
          <w:sz w:val="16"/>
        </w:rPr>
        <w:t xml:space="preserve"> </w:t>
      </w:r>
      <w:r w:rsidRPr="006B07FE">
        <w:rPr>
          <w:sz w:val="12"/>
        </w:rPr>
        <w:t>¶</w:t>
      </w:r>
      <w:r w:rsidRPr="006B07FE">
        <w:rPr>
          <w:sz w:val="16"/>
        </w:rPr>
        <w:t xml:space="preserve"> </w:t>
      </w:r>
      <w:r w:rsidRPr="006B07FE">
        <w:rPr>
          <w:u w:val="single"/>
        </w:rPr>
        <w:t>The TPP also needs to reflect how goods are produced in the 21st century using global value chains.</w:t>
      </w:r>
      <w:r w:rsidRPr="006B07FE">
        <w:rPr>
          <w:sz w:val="16"/>
        </w:rPr>
        <w:t xml:space="preserve"> Today, the goods </w:t>
      </w:r>
      <w:r w:rsidRPr="006B07FE">
        <w:rPr>
          <w:sz w:val="16"/>
        </w:rPr>
        <w:lastRenderedPageBreak/>
        <w:t xml:space="preserve">we buy are usually labeled "Imported" or "Made in the USA"--with no middle ground. However, </w:t>
      </w:r>
      <w:r w:rsidRPr="00822BCB">
        <w:rPr>
          <w:highlight w:val="green"/>
          <w:u w:val="single"/>
        </w:rPr>
        <w:t>companies</w:t>
      </w:r>
      <w:r w:rsidRPr="006B07FE">
        <w:rPr>
          <w:sz w:val="16"/>
        </w:rPr>
        <w:t xml:space="preserve"> often </w:t>
      </w:r>
      <w:r w:rsidRPr="00822BCB">
        <w:rPr>
          <w:highlight w:val="green"/>
          <w:u w:val="single"/>
        </w:rPr>
        <w:t>rely on global value chains that span the Pacific to hone their competitiveness</w:t>
      </w:r>
      <w:r w:rsidRPr="00822BCB">
        <w:rPr>
          <w:sz w:val="16"/>
          <w:highlight w:val="green"/>
        </w:rPr>
        <w:t>.</w:t>
      </w:r>
      <w:r w:rsidRPr="006B07FE">
        <w:rPr>
          <w:sz w:val="16"/>
        </w:rPr>
        <w:t xml:space="preserve"> </w:t>
      </w:r>
      <w:r w:rsidRPr="006B07FE">
        <w:rPr>
          <w:sz w:val="12"/>
        </w:rPr>
        <w:t>¶</w:t>
      </w:r>
      <w:r w:rsidRPr="006B07FE">
        <w:rPr>
          <w:sz w:val="16"/>
        </w:rPr>
        <w:t xml:space="preserve"> </w:t>
      </w:r>
      <w:r w:rsidRPr="006B07FE">
        <w:rPr>
          <w:sz w:val="12"/>
        </w:rPr>
        <w:t>¶</w:t>
      </w:r>
      <w:r w:rsidRPr="006B07FE">
        <w:rPr>
          <w:sz w:val="16"/>
        </w:rPr>
        <w:t xml:space="preserve"> The United States is a principal beneficiary of these supply chains. One recent study found that 70% of the final retail price of apparel assembled in Asia is created by American innovators, designers, and retailers. </w:t>
      </w:r>
      <w:r w:rsidRPr="00822BCB">
        <w:rPr>
          <w:highlight w:val="green"/>
          <w:u w:val="single"/>
        </w:rPr>
        <w:t>Making</w:t>
      </w:r>
      <w:r w:rsidRPr="006B07FE">
        <w:rPr>
          <w:u w:val="single"/>
        </w:rPr>
        <w:t xml:space="preserve"> customs and border </w:t>
      </w:r>
      <w:r w:rsidRPr="00822BCB">
        <w:rPr>
          <w:highlight w:val="green"/>
          <w:u w:val="single"/>
        </w:rPr>
        <w:t>procedures more efficient</w:t>
      </w:r>
      <w:r w:rsidRPr="006B07FE">
        <w:rPr>
          <w:u w:val="single"/>
        </w:rPr>
        <w:t xml:space="preserve"> and enacting other trade facilitation reforms </w:t>
      </w:r>
      <w:r w:rsidRPr="00822BCB">
        <w:rPr>
          <w:highlight w:val="green"/>
          <w:u w:val="single"/>
        </w:rPr>
        <w:t>will remove sand from the gears of global value chains and enhance U.S. competitiveness</w:t>
      </w:r>
      <w:r w:rsidRPr="006B07FE">
        <w:rPr>
          <w:sz w:val="16"/>
        </w:rPr>
        <w:t>.</w:t>
      </w:r>
      <w:r w:rsidRPr="006B07FE">
        <w:rPr>
          <w:sz w:val="12"/>
        </w:rPr>
        <w:t>¶</w:t>
      </w:r>
      <w:r w:rsidRPr="006B07FE">
        <w:rPr>
          <w:sz w:val="16"/>
        </w:rPr>
        <w:t xml:space="preserve"> </w:t>
      </w:r>
      <w:r w:rsidRPr="006B07FE">
        <w:rPr>
          <w:sz w:val="12"/>
        </w:rPr>
        <w:t>¶</w:t>
      </w:r>
      <w:r w:rsidRPr="006B07FE">
        <w:rPr>
          <w:sz w:val="16"/>
        </w:rPr>
        <w:t xml:space="preserve"> </w:t>
      </w:r>
      <w:r w:rsidRPr="006B07FE">
        <w:rPr>
          <w:u w:val="single"/>
        </w:rPr>
        <w:t>Completing the TPP would pay huge dividends for the United States.</w:t>
      </w:r>
      <w:r w:rsidRPr="006B07FE">
        <w:rPr>
          <w:sz w:val="16"/>
        </w:rPr>
        <w:t xml:space="preserve"> </w:t>
      </w:r>
      <w:r w:rsidRPr="006B07FE">
        <w:rPr>
          <w:u w:val="single"/>
        </w:rPr>
        <w:t>The agreement would</w:t>
      </w:r>
      <w:r w:rsidRPr="006B07FE">
        <w:rPr>
          <w:sz w:val="16"/>
        </w:rPr>
        <w:t xml:space="preserve"> significantly </w:t>
      </w:r>
      <w:r w:rsidRPr="006B07FE">
        <w:rPr>
          <w:u w:val="single"/>
        </w:rPr>
        <w:t>improve U.S. companies' access to the Asia-Pacific region</w:t>
      </w:r>
      <w:r w:rsidRPr="006B07FE">
        <w:rPr>
          <w:sz w:val="16"/>
        </w:rPr>
        <w:t xml:space="preserve">, which is projected to import nearly $10 trillion worth of goods in 2020.A study by the Peterson Institute for International Economics estimates </w:t>
      </w:r>
      <w:r w:rsidRPr="006B07FE">
        <w:rPr>
          <w:u w:val="single"/>
        </w:rPr>
        <w:t>the trade agreement could boost U.S. exports by $124 billion by 2025</w:t>
      </w:r>
      <w:r w:rsidRPr="006B07FE">
        <w:rPr>
          <w:sz w:val="16"/>
        </w:rPr>
        <w:t>.</w:t>
      </w:r>
      <w:r w:rsidRPr="006B07FE">
        <w:rPr>
          <w:sz w:val="12"/>
        </w:rPr>
        <w:t>¶</w:t>
      </w:r>
      <w:r w:rsidRPr="006B07FE">
        <w:rPr>
          <w:sz w:val="16"/>
        </w:rPr>
        <w:t xml:space="preserve"> </w:t>
      </w:r>
      <w:r w:rsidRPr="006B07FE">
        <w:rPr>
          <w:sz w:val="12"/>
        </w:rPr>
        <w:t>¶</w:t>
      </w:r>
      <w:r w:rsidRPr="006B07FE">
        <w:rPr>
          <w:sz w:val="16"/>
        </w:rPr>
        <w:t xml:space="preserve"> Working closely with the Office of the U.S. Trade Representative (USTR), the Chamber has led the business community's advocacy for the inclusion of strong disciplines in the TPP trade agreement on intellectual property, regulatory coherence, due process in antitrust enforcement, and state-owned enterprises. </w:t>
      </w:r>
      <w:r w:rsidRPr="006B07FE">
        <w:rPr>
          <w:sz w:val="12"/>
        </w:rPr>
        <w:t>¶</w:t>
      </w:r>
      <w:r w:rsidRPr="006B07FE">
        <w:rPr>
          <w:sz w:val="16"/>
        </w:rPr>
        <w:t xml:space="preserve"> </w:t>
      </w:r>
      <w:r w:rsidRPr="006B07FE">
        <w:rPr>
          <w:sz w:val="12"/>
        </w:rPr>
        <w:t>¶</w:t>
      </w:r>
      <w:r w:rsidRPr="006B07FE">
        <w:rPr>
          <w:sz w:val="16"/>
        </w:rPr>
        <w:t xml:space="preserve"> </w:t>
      </w:r>
      <w:r w:rsidRPr="006B07FE">
        <w:rPr>
          <w:u w:val="single"/>
        </w:rPr>
        <w:t>The TPP has the potential to strengthen our nation's commercial, strategic, and geopolitical ties across one of the fastest growing and most influential parts of the world.</w:t>
      </w:r>
      <w:r w:rsidRPr="006B07FE">
        <w:rPr>
          <w:sz w:val="16"/>
        </w:rPr>
        <w:t xml:space="preserve"> It would be an economic shot in the arm for America. And it would send a message to the region and to the world that the United States is not going to sit on the sidelines. We're going to be in on the action.</w:t>
      </w:r>
    </w:p>
    <w:p w:rsidR="00412169" w:rsidRDefault="00412169" w:rsidP="00412169">
      <w:pPr>
        <w:pStyle w:val="Heading3"/>
      </w:pPr>
      <w:r>
        <w:t>Turns Terror</w:t>
      </w:r>
    </w:p>
    <w:p w:rsidR="00412169" w:rsidRPr="00361E64" w:rsidRDefault="00412169" w:rsidP="00412169">
      <w:pPr>
        <w:pStyle w:val="Heading4"/>
      </w:pPr>
      <w:r>
        <w:t>Turns terrorism</w:t>
      </w:r>
    </w:p>
    <w:p w:rsidR="00412169" w:rsidRDefault="00412169" w:rsidP="00412169">
      <w:r>
        <w:t xml:space="preserve">Sungjoon </w:t>
      </w:r>
      <w:r w:rsidRPr="00361E64">
        <w:rPr>
          <w:rStyle w:val="Style13ptBold"/>
        </w:rPr>
        <w:t>Cho 7</w:t>
      </w:r>
      <w:r>
        <w:t>, Assistant Professor of Law, Chicago-Kent College of Law, Illinois Institute of Technology, Doha's Development, 25 Berkeley J. Int'l L. 165, LN</w:t>
      </w:r>
    </w:p>
    <w:p w:rsidR="00412169" w:rsidRPr="00361E64" w:rsidRDefault="00412169" w:rsidP="00412169">
      <w:pPr>
        <w:rPr>
          <w:sz w:val="14"/>
        </w:rPr>
      </w:pPr>
      <w:r w:rsidRPr="00361E64">
        <w:rPr>
          <w:sz w:val="14"/>
        </w:rPr>
        <w:t xml:space="preserve">It was an exigent situation - the September 11 terrorist attacks - that put the WTO negotiations back on track. Based on a strong consensus among negotiators that they should deliver a powerful message of stability and prosperity to the international community, they managed to launch yet another historic WTO trade round in Doha, Qatar, in November 2001. n21 Reflecting urgent calls from the international community for </w:t>
      </w:r>
      <w:r w:rsidRPr="00E72372">
        <w:rPr>
          <w:rStyle w:val="StyleUnderline"/>
          <w:highlight w:val="green"/>
        </w:rPr>
        <w:t>trade's active role in development and reducing poverty</w:t>
      </w:r>
      <w:r w:rsidRPr="00361E64">
        <w:rPr>
          <w:sz w:val="14"/>
        </w:rPr>
        <w:t xml:space="preserve">, the new trade negotiation agenda was named the "Doha Development Agenda" (DDA). International development organizations had emphasized that it is in the developed countries' interest to reduce poverty and achieve economic development in developing countries because it </w:t>
      </w:r>
      <w:r w:rsidRPr="00E72372">
        <w:rPr>
          <w:rStyle w:val="StyleUnderline"/>
          <w:highlight w:val="green"/>
        </w:rPr>
        <w:t>avoids social unrest</w:t>
      </w:r>
      <w:r w:rsidRPr="00361E64">
        <w:rPr>
          <w:sz w:val="14"/>
        </w:rPr>
        <w:t xml:space="preserve"> and eventually contributes to global peace. n22 Lack of development and subsequent abject poverty are inextricably linked to current conflicts and violence in many quarters of the world. n23 Not surprisingly, </w:t>
      </w:r>
      <w:r w:rsidRPr="00E72372">
        <w:rPr>
          <w:rStyle w:val="StyleUnderline"/>
          <w:highlight w:val="green"/>
        </w:rPr>
        <w:t>high youth unemployment</w:t>
      </w:r>
      <w:r w:rsidRPr="00361E64">
        <w:rPr>
          <w:sz w:val="14"/>
        </w:rPr>
        <w:t xml:space="preserve"> in these </w:t>
      </w:r>
      <w:r w:rsidRPr="00361E64">
        <w:rPr>
          <w:rStyle w:val="StyleUnderline"/>
        </w:rPr>
        <w:t>impoverished regions</w:t>
      </w:r>
      <w:r w:rsidRPr="00361E64">
        <w:rPr>
          <w:sz w:val="14"/>
        </w:rPr>
        <w:t xml:space="preserve"> </w:t>
      </w:r>
      <w:r w:rsidRPr="00E72372">
        <w:rPr>
          <w:rStyle w:val="Emphasis"/>
          <w:highlight w:val="green"/>
        </w:rPr>
        <w:t>increases the likelihood of</w:t>
      </w:r>
      <w:r w:rsidRPr="00361E64">
        <w:rPr>
          <w:sz w:val="14"/>
        </w:rPr>
        <w:t xml:space="preserve"> illegal and </w:t>
      </w:r>
      <w:r w:rsidRPr="00E72372">
        <w:rPr>
          <w:rStyle w:val="Emphasis"/>
          <w:highlight w:val="green"/>
        </w:rPr>
        <w:t>radical</w:t>
      </w:r>
      <w:r w:rsidRPr="00361E64">
        <w:rPr>
          <w:sz w:val="14"/>
        </w:rPr>
        <w:t xml:space="preserve"> activities, including </w:t>
      </w:r>
      <w:r w:rsidRPr="00E72372">
        <w:rPr>
          <w:rStyle w:val="Emphasis"/>
          <w:highlight w:val="green"/>
        </w:rPr>
        <w:t>terrorism</w:t>
      </w:r>
      <w:r w:rsidRPr="00361E64">
        <w:rPr>
          <w:sz w:val="14"/>
        </w:rPr>
        <w:t xml:space="preserve">. n24 Therefore, </w:t>
      </w:r>
      <w:r w:rsidRPr="00E72372">
        <w:rPr>
          <w:rStyle w:val="StyleUnderline"/>
          <w:highlight w:val="green"/>
        </w:rPr>
        <w:t>without integrating those</w:t>
      </w:r>
      <w:r w:rsidRPr="00361E64">
        <w:rPr>
          <w:rStyle w:val="StyleUnderline"/>
        </w:rPr>
        <w:t xml:space="preserve"> who are </w:t>
      </w:r>
      <w:r w:rsidRPr="00E72372">
        <w:rPr>
          <w:rStyle w:val="StyleUnderline"/>
          <w:highlight w:val="green"/>
        </w:rPr>
        <w:t>marginalized into the</w:t>
      </w:r>
      <w:r w:rsidRPr="00361E64">
        <w:rPr>
          <w:rStyle w:val="StyleUnderline"/>
        </w:rPr>
        <w:t xml:space="preserve"> mainstream </w:t>
      </w:r>
      <w:r w:rsidRPr="00E72372">
        <w:rPr>
          <w:rStyle w:val="StyleUnderline"/>
          <w:highlight w:val="green"/>
        </w:rPr>
        <w:t>global economy</w:t>
      </w:r>
      <w:r w:rsidRPr="00361E64">
        <w:rPr>
          <w:rStyle w:val="StyleUnderline"/>
        </w:rPr>
        <w:t xml:space="preserve">, </w:t>
      </w:r>
      <w:r w:rsidRPr="00E72372">
        <w:rPr>
          <w:rStyle w:val="StyleUnderline"/>
          <w:highlight w:val="green"/>
        </w:rPr>
        <w:t>the world</w:t>
      </w:r>
      <w:r w:rsidRPr="00361E64">
        <w:rPr>
          <w:sz w:val="14"/>
        </w:rPr>
        <w:t xml:space="preserve"> simply </w:t>
      </w:r>
      <w:r w:rsidRPr="00E72372">
        <w:rPr>
          <w:rStyle w:val="Emphasis"/>
          <w:highlight w:val="green"/>
        </w:rPr>
        <w:t>cannot deliver</w:t>
      </w:r>
      <w:r w:rsidRPr="00E72372">
        <w:rPr>
          <w:sz w:val="14"/>
          <w:highlight w:val="green"/>
        </w:rPr>
        <w:t xml:space="preserve"> </w:t>
      </w:r>
      <w:r w:rsidRPr="00E72372">
        <w:rPr>
          <w:rStyle w:val="StyleUnderline"/>
          <w:highlight w:val="green"/>
        </w:rPr>
        <w:t>peace</w:t>
      </w:r>
      <w:r w:rsidRPr="00361E64">
        <w:rPr>
          <w:sz w:val="14"/>
        </w:rPr>
        <w:t xml:space="preserve"> and stability. Critically, </w:t>
      </w:r>
      <w:r w:rsidRPr="00361E64">
        <w:rPr>
          <w:rStyle w:val="StyleUnderline"/>
        </w:rPr>
        <w:t xml:space="preserve">international </w:t>
      </w:r>
      <w:r w:rsidRPr="00E72372">
        <w:rPr>
          <w:rStyle w:val="StyleUnderline"/>
          <w:highlight w:val="green"/>
        </w:rPr>
        <w:t xml:space="preserve">trade offers a </w:t>
      </w:r>
      <w:r w:rsidRPr="00E72372">
        <w:rPr>
          <w:rStyle w:val="Emphasis"/>
          <w:highlight w:val="green"/>
        </w:rPr>
        <w:t>vital vehicle</w:t>
      </w:r>
      <w:r w:rsidRPr="00361E64">
        <w:rPr>
          <w:sz w:val="14"/>
        </w:rPr>
        <w:t xml:space="preserve"> </w:t>
      </w:r>
      <w:r w:rsidRPr="00E72372">
        <w:rPr>
          <w:rStyle w:val="StyleUnderline"/>
          <w:highlight w:val="green"/>
        </w:rPr>
        <w:t>for</w:t>
      </w:r>
      <w:r w:rsidRPr="00361E64">
        <w:rPr>
          <w:sz w:val="14"/>
        </w:rPr>
        <w:t xml:space="preserve"> such </w:t>
      </w:r>
      <w:r w:rsidRPr="00E72372">
        <w:rPr>
          <w:rStyle w:val="StyleUnderline"/>
          <w:highlight w:val="green"/>
        </w:rPr>
        <w:t>integration</w:t>
      </w:r>
      <w:r w:rsidRPr="00361E64">
        <w:rPr>
          <w:sz w:val="14"/>
        </w:rPr>
        <w:t>. n25</w:t>
      </w:r>
    </w:p>
    <w:p w:rsidR="00412169" w:rsidRPr="00463685" w:rsidRDefault="00412169" w:rsidP="00412169"/>
    <w:p w:rsidR="00412169" w:rsidRPr="00412169" w:rsidRDefault="00412169" w:rsidP="00412169"/>
    <w:p w:rsidR="00412169" w:rsidRDefault="00412169" w:rsidP="00412169">
      <w:pPr>
        <w:pStyle w:val="Heading1"/>
      </w:pPr>
      <w:r>
        <w:t>AFF – TPP</w:t>
      </w:r>
    </w:p>
    <w:p w:rsidR="00AD4221" w:rsidRDefault="00AD4221" w:rsidP="00AD4221">
      <w:pPr>
        <w:pStyle w:val="Heading2"/>
      </w:pPr>
      <w:r>
        <w:t>UQ</w:t>
      </w:r>
    </w:p>
    <w:p w:rsidR="00AD4221" w:rsidRDefault="00AD4221" w:rsidP="00AD4221">
      <w:pPr>
        <w:pStyle w:val="Heading3"/>
      </w:pPr>
      <w:r>
        <w:t>UQ overwhelms link</w:t>
      </w:r>
    </w:p>
    <w:p w:rsidR="00AD4221" w:rsidRPr="00B53040" w:rsidRDefault="00AD4221" w:rsidP="00AD4221">
      <w:pPr>
        <w:pStyle w:val="Heading4"/>
      </w:pPr>
      <w:r>
        <w:t>UQ overwhelms the link---those who passed TPA will hold their ground for TPP.</w:t>
      </w:r>
    </w:p>
    <w:p w:rsidR="00AD4221" w:rsidRPr="00B53040" w:rsidRDefault="00AD4221" w:rsidP="00AD4221">
      <w:r>
        <w:t xml:space="preserve">Vicky </w:t>
      </w:r>
      <w:r w:rsidRPr="00B53040">
        <w:rPr>
          <w:rStyle w:val="Style13ptBold"/>
        </w:rPr>
        <w:t>Needham 7-1</w:t>
      </w:r>
      <w:r>
        <w:t xml:space="preserve">, Journalist for </w:t>
      </w:r>
      <w:r>
        <w:rPr>
          <w:i/>
        </w:rPr>
        <w:t>The Hill</w:t>
      </w:r>
      <w:r>
        <w:t>, 7-1-15, “Trade chief: Congress could get Pacific deal by year's end”, http://thehill.com/policy/finance/trade/246655-trade-chief-congress-could-get-pacific-trade-deal-by-years-end</w:t>
      </w:r>
    </w:p>
    <w:p w:rsidR="00AD4221" w:rsidRDefault="00AD4221" w:rsidP="00AD4221">
      <w:pPr>
        <w:rPr>
          <w:sz w:val="16"/>
        </w:rPr>
      </w:pPr>
      <w:r w:rsidRPr="00B53040">
        <w:rPr>
          <w:u w:val="single"/>
        </w:rPr>
        <w:t xml:space="preserve">U.S. </w:t>
      </w:r>
      <w:r w:rsidRPr="00822BCB">
        <w:rPr>
          <w:highlight w:val="green"/>
          <w:u w:val="single"/>
        </w:rPr>
        <w:t>Trade Rep</w:t>
      </w:r>
      <w:r w:rsidRPr="00B53040">
        <w:rPr>
          <w:sz w:val="16"/>
        </w:rPr>
        <w:t xml:space="preserve">resentative </w:t>
      </w:r>
      <w:r w:rsidRPr="00B53040">
        <w:rPr>
          <w:u w:val="single"/>
        </w:rPr>
        <w:t xml:space="preserve">Michael </w:t>
      </w:r>
      <w:r w:rsidRPr="00822BCB">
        <w:rPr>
          <w:highlight w:val="green"/>
          <w:u w:val="single"/>
        </w:rPr>
        <w:t>Froman</w:t>
      </w:r>
      <w:r w:rsidRPr="00822BCB">
        <w:rPr>
          <w:sz w:val="16"/>
          <w:highlight w:val="green"/>
        </w:rPr>
        <w:t xml:space="preserve"> </w:t>
      </w:r>
      <w:r w:rsidRPr="00822BCB">
        <w:rPr>
          <w:highlight w:val="green"/>
          <w:u w:val="single"/>
        </w:rPr>
        <w:t>said</w:t>
      </w:r>
      <w:r w:rsidRPr="00B53040">
        <w:rPr>
          <w:sz w:val="16"/>
        </w:rPr>
        <w:t xml:space="preserve"> Wednesday </w:t>
      </w:r>
      <w:r w:rsidRPr="00822BCB">
        <w:rPr>
          <w:highlight w:val="green"/>
          <w:u w:val="single"/>
        </w:rPr>
        <w:t>he is confident Congress will approve a</w:t>
      </w:r>
      <w:r w:rsidRPr="00B53040">
        <w:rPr>
          <w:sz w:val="16"/>
        </w:rPr>
        <w:t xml:space="preserve"> massive </w:t>
      </w:r>
      <w:r w:rsidRPr="00B53040">
        <w:rPr>
          <w:u w:val="single"/>
        </w:rPr>
        <w:t xml:space="preserve">trans-Pacific </w:t>
      </w:r>
      <w:r w:rsidRPr="00822BCB">
        <w:rPr>
          <w:highlight w:val="green"/>
          <w:u w:val="single"/>
        </w:rPr>
        <w:t>trade agreement</w:t>
      </w:r>
      <w:r w:rsidRPr="00B53040">
        <w:rPr>
          <w:sz w:val="16"/>
        </w:rPr>
        <w:t xml:space="preserve">, possibly by year’s end. </w:t>
      </w:r>
      <w:r w:rsidRPr="00B53040">
        <w:rPr>
          <w:sz w:val="12"/>
        </w:rPr>
        <w:t>¶</w:t>
      </w:r>
      <w:r w:rsidRPr="00B53040">
        <w:rPr>
          <w:sz w:val="16"/>
        </w:rPr>
        <w:t xml:space="preserve"> Froman said </w:t>
      </w:r>
      <w:r w:rsidRPr="00822BCB">
        <w:rPr>
          <w:highlight w:val="green"/>
          <w:u w:val="single"/>
        </w:rPr>
        <w:t>the “likelihood is very high</w:t>
      </w:r>
      <w:r w:rsidRPr="00B53040">
        <w:rPr>
          <w:u w:val="single"/>
        </w:rPr>
        <w:t xml:space="preserve"> that </w:t>
      </w:r>
      <w:r w:rsidRPr="00822BCB">
        <w:rPr>
          <w:highlight w:val="green"/>
          <w:u w:val="single"/>
        </w:rPr>
        <w:t>Congress will pass” the</w:t>
      </w:r>
      <w:r w:rsidRPr="00B53040">
        <w:rPr>
          <w:sz w:val="16"/>
        </w:rPr>
        <w:t xml:space="preserve"> Trans-Pacific Partnership (</w:t>
      </w:r>
      <w:r w:rsidRPr="00822BCB">
        <w:rPr>
          <w:highlight w:val="green"/>
          <w:u w:val="single"/>
        </w:rPr>
        <w:t>TPP</w:t>
      </w:r>
      <w:r w:rsidRPr="00B53040">
        <w:rPr>
          <w:sz w:val="16"/>
        </w:rPr>
        <w:t>), because it will be a strong agreement reflecting the “enormous input by Congress.”</w:t>
      </w:r>
      <w:r w:rsidRPr="00B53040">
        <w:rPr>
          <w:sz w:val="12"/>
        </w:rPr>
        <w:t>¶</w:t>
      </w:r>
      <w:r w:rsidRPr="00B53040">
        <w:rPr>
          <w:sz w:val="16"/>
        </w:rPr>
        <w:t xml:space="preserve"> “This process, going through the [trade promotion authority] process, has been enormously useful from the perspective of making absolutely clear what Congress expects from us in terms of bringing back high-standard agreements,” Froman said at a Politico Playbook breakfast.</w:t>
      </w:r>
      <w:r w:rsidRPr="00B53040">
        <w:rPr>
          <w:sz w:val="12"/>
        </w:rPr>
        <w:t>¶</w:t>
      </w:r>
      <w:r w:rsidRPr="00B53040">
        <w:rPr>
          <w:sz w:val="16"/>
        </w:rPr>
        <w:t xml:space="preserve"> </w:t>
      </w:r>
      <w:r w:rsidRPr="00822BCB">
        <w:rPr>
          <w:highlight w:val="green"/>
          <w:u w:val="single"/>
        </w:rPr>
        <w:t>With</w:t>
      </w:r>
      <w:r w:rsidRPr="00B53040">
        <w:rPr>
          <w:sz w:val="16"/>
        </w:rPr>
        <w:t xml:space="preserve"> trade promotion authority (</w:t>
      </w:r>
      <w:r w:rsidRPr="00822BCB">
        <w:rPr>
          <w:highlight w:val="green"/>
          <w:u w:val="single"/>
        </w:rPr>
        <w:t>TPA</w:t>
      </w:r>
      <w:r w:rsidRPr="00B53040">
        <w:rPr>
          <w:sz w:val="16"/>
        </w:rPr>
        <w:t xml:space="preserve">), or fast-track, </w:t>
      </w:r>
      <w:r w:rsidRPr="00822BCB">
        <w:rPr>
          <w:highlight w:val="green"/>
          <w:u w:val="single"/>
        </w:rPr>
        <w:t>in the books</w:t>
      </w:r>
      <w:r w:rsidRPr="00B53040">
        <w:rPr>
          <w:sz w:val="16"/>
        </w:rPr>
        <w:t xml:space="preserve">, Froman said </w:t>
      </w:r>
      <w:r w:rsidRPr="00822BCB">
        <w:rPr>
          <w:highlight w:val="green"/>
          <w:u w:val="single"/>
        </w:rPr>
        <w:t>the first order of business is to complete the TPP</w:t>
      </w:r>
      <w:r w:rsidRPr="00B53040">
        <w:rPr>
          <w:u w:val="single"/>
        </w:rPr>
        <w:t xml:space="preserve"> negotiations and bring that agreement to Congress for approval</w:t>
      </w:r>
      <w:r w:rsidRPr="00B53040">
        <w:rPr>
          <w:sz w:val="16"/>
        </w:rPr>
        <w:t>.</w:t>
      </w:r>
      <w:r w:rsidRPr="00B53040">
        <w:rPr>
          <w:sz w:val="12"/>
        </w:rPr>
        <w:t>¶</w:t>
      </w:r>
      <w:r w:rsidRPr="00B53040">
        <w:rPr>
          <w:sz w:val="16"/>
        </w:rPr>
        <w:t xml:space="preserve"> Negotiators are still working out a final batch of tricky issues, Froman said, but he predicted </w:t>
      </w:r>
      <w:r w:rsidRPr="00822BCB">
        <w:rPr>
          <w:highlight w:val="green"/>
          <w:u w:val="single"/>
        </w:rPr>
        <w:t>Congress could pass the Asia-Pacific pact by the end of the year</w:t>
      </w:r>
      <w:r w:rsidRPr="00B53040">
        <w:rPr>
          <w:sz w:val="16"/>
        </w:rPr>
        <w:t>.</w:t>
      </w:r>
      <w:r w:rsidRPr="00B53040">
        <w:rPr>
          <w:sz w:val="12"/>
        </w:rPr>
        <w:t>¶</w:t>
      </w:r>
      <w:r w:rsidRPr="00B53040">
        <w:rPr>
          <w:sz w:val="16"/>
        </w:rPr>
        <w:t xml:space="preserve"> Negotiators of the developing 12-nation agreement are aiming to complete a deal this summer. A key meeting between the countries’ leaders could happen by the end of the month. </w:t>
      </w:r>
      <w:r w:rsidRPr="00B53040">
        <w:rPr>
          <w:sz w:val="12"/>
        </w:rPr>
        <w:t>¶</w:t>
      </w:r>
      <w:r w:rsidRPr="00B53040">
        <w:rPr>
          <w:sz w:val="16"/>
        </w:rPr>
        <w:t xml:space="preserve"> Froman said he is taking lessons from the fast-track fight to pave the way for passage.</w:t>
      </w:r>
      <w:r w:rsidRPr="00B53040">
        <w:rPr>
          <w:sz w:val="12"/>
        </w:rPr>
        <w:t>¶</w:t>
      </w:r>
      <w:r w:rsidRPr="00B53040">
        <w:rPr>
          <w:sz w:val="16"/>
        </w:rPr>
        <w:t xml:space="preserve"> “I think the main lesson I learned over the past couple of years of working on this is just how proactive we need to be in addressing concerns. There’s a lot of myths, a lot of misinformation out there about trade and there are </w:t>
      </w:r>
      <w:r w:rsidRPr="00B53040">
        <w:rPr>
          <w:sz w:val="16"/>
        </w:rPr>
        <w:lastRenderedPageBreak/>
        <w:t xml:space="preserve">legitimate concerns underneath some of those myths and misinformation,” he said. </w:t>
      </w:r>
      <w:r w:rsidRPr="00B53040">
        <w:rPr>
          <w:sz w:val="12"/>
        </w:rPr>
        <w:t>¶</w:t>
      </w:r>
      <w:r w:rsidRPr="00B53040">
        <w:rPr>
          <w:sz w:val="16"/>
        </w:rPr>
        <w:t xml:space="preserve"> “We need to recognize those concerns and at the same time make sure we get the facts out there about how we’re addressing those concerns, and that’s what we’ll be doing over the course of the next several months with regard to the TPP.”</w:t>
      </w:r>
      <w:r w:rsidRPr="00B53040">
        <w:rPr>
          <w:sz w:val="12"/>
        </w:rPr>
        <w:t>¶</w:t>
      </w:r>
      <w:r w:rsidRPr="00B53040">
        <w:rPr>
          <w:sz w:val="16"/>
        </w:rPr>
        <w:t xml:space="preserve"> Froman said the United States and the 11 other nations are in the final stages of negotiating the TPP down to a reasonable number of outstanding issues but “by definition those issues tend to be the most difficult.” </w:t>
      </w:r>
      <w:r w:rsidRPr="00B53040">
        <w:rPr>
          <w:sz w:val="12"/>
        </w:rPr>
        <w:t>¶</w:t>
      </w:r>
      <w:r w:rsidRPr="00B53040">
        <w:rPr>
          <w:sz w:val="16"/>
        </w:rPr>
        <w:t xml:space="preserve"> The outstanding issues are centered on opening markets in Japan and Canada as well as working through concerns over intellectual property protections and state-owned enterprises. </w:t>
      </w:r>
      <w:r w:rsidRPr="00B53040">
        <w:rPr>
          <w:sz w:val="12"/>
        </w:rPr>
        <w:t>¶</w:t>
      </w:r>
      <w:r w:rsidRPr="00B53040">
        <w:rPr>
          <w:sz w:val="16"/>
        </w:rPr>
        <w:t xml:space="preserve"> He also hopes to complete the Transatlantic Trade and Investment Partnership deal before Obama leaves office in January 2017 and expects to make very good progress on three ongoing negotiations in Geneva — the World Trade Organization’s Information Technology Agreement, the Environmental Goods Agreement and the 24-party Trade in International Services Agreement.</w:t>
      </w:r>
      <w:r w:rsidRPr="00B53040">
        <w:rPr>
          <w:sz w:val="12"/>
        </w:rPr>
        <w:t>¶</w:t>
      </w:r>
      <w:r w:rsidRPr="00B53040">
        <w:rPr>
          <w:sz w:val="16"/>
        </w:rPr>
        <w:t xml:space="preserve"> Even though she bucked the White House, Froman praised House Minority Leader Nancy Pelosi (D-Calif.) for setting up in-depth meetings with her members and trade officials to discuss the deal. </w:t>
      </w:r>
      <w:r w:rsidRPr="00B53040">
        <w:rPr>
          <w:sz w:val="12"/>
        </w:rPr>
        <w:t>¶</w:t>
      </w:r>
      <w:r w:rsidRPr="00B53040">
        <w:rPr>
          <w:sz w:val="16"/>
        </w:rPr>
        <w:t xml:space="preserve"> “I think that was enormously useful in terms of giving an opportunity both for the critics and our opponents to express their point of view, to be heard, to have input, to give us real feedback, which helped us shape our negotiating positions," he said. </w:t>
      </w:r>
      <w:r w:rsidRPr="00B53040">
        <w:rPr>
          <w:sz w:val="12"/>
        </w:rPr>
        <w:t>¶</w:t>
      </w:r>
      <w:r w:rsidRPr="00B53040">
        <w:rPr>
          <w:sz w:val="16"/>
        </w:rPr>
        <w:t xml:space="preserve"> "But also for those who were undecided and wanted to learn more about TPP and what we were negotiating to get a better understanding as well,” he added. </w:t>
      </w:r>
      <w:r w:rsidRPr="00B53040">
        <w:rPr>
          <w:sz w:val="12"/>
        </w:rPr>
        <w:t>¶</w:t>
      </w:r>
      <w:r w:rsidRPr="00B53040">
        <w:rPr>
          <w:sz w:val="16"/>
        </w:rPr>
        <w:t xml:space="preserve"> </w:t>
      </w:r>
      <w:r w:rsidRPr="00822BCB">
        <w:rPr>
          <w:highlight w:val="green"/>
          <w:u w:val="single"/>
        </w:rPr>
        <w:t>Despite</w:t>
      </w:r>
      <w:r w:rsidRPr="00B53040">
        <w:rPr>
          <w:sz w:val="16"/>
        </w:rPr>
        <w:t xml:space="preserve"> overwhelming </w:t>
      </w:r>
      <w:r w:rsidRPr="00822BCB">
        <w:rPr>
          <w:highlight w:val="green"/>
          <w:u w:val="single"/>
        </w:rPr>
        <w:t>Democratic opposition</w:t>
      </w:r>
      <w:r w:rsidRPr="00B53040">
        <w:rPr>
          <w:u w:val="single"/>
        </w:rPr>
        <w:t xml:space="preserve"> to fast-track</w:t>
      </w:r>
      <w:r w:rsidRPr="00B53040">
        <w:rPr>
          <w:sz w:val="16"/>
        </w:rPr>
        <w:t xml:space="preserve">, Froman said he doesn’t believe he underestimated the strength of Democratic opposition. </w:t>
      </w:r>
      <w:r w:rsidRPr="00B53040">
        <w:rPr>
          <w:sz w:val="12"/>
        </w:rPr>
        <w:t>¶</w:t>
      </w:r>
      <w:r w:rsidRPr="00B53040">
        <w:rPr>
          <w:sz w:val="16"/>
        </w:rPr>
        <w:t xml:space="preserve"> “Trade issues always been very tough," he said, citing debates since the implementation of the North American Free Trade Agreement more than 20 years ago. </w:t>
      </w:r>
      <w:r w:rsidRPr="00B53040">
        <w:rPr>
          <w:sz w:val="12"/>
        </w:rPr>
        <w:t>¶</w:t>
      </w:r>
      <w:r w:rsidRPr="00B53040">
        <w:rPr>
          <w:sz w:val="16"/>
        </w:rPr>
        <w:t xml:space="preserve"> "</w:t>
      </w:r>
      <w:r w:rsidRPr="00822BCB">
        <w:rPr>
          <w:highlight w:val="green"/>
          <w:u w:val="single"/>
        </w:rPr>
        <w:t>Trade legislation in the past has largely passed with Republican support and a critical mass of Democrats, and it was no different this time</w:t>
      </w:r>
      <w:r w:rsidRPr="00B53040">
        <w:rPr>
          <w:sz w:val="16"/>
        </w:rPr>
        <w:t>," he said.</w:t>
      </w:r>
      <w:r w:rsidRPr="00B53040">
        <w:rPr>
          <w:sz w:val="12"/>
        </w:rPr>
        <w:t>¶</w:t>
      </w:r>
      <w:r w:rsidRPr="00B53040">
        <w:rPr>
          <w:sz w:val="16"/>
        </w:rPr>
        <w:t xml:space="preserve"> Froman also gave props to pro-trade Democrats who “rolled up their sleeves" and dug into the TPP negotiations in great detail and "asked us very challenging questions" in repeated trips to Capitol Hill.</w:t>
      </w:r>
      <w:r w:rsidRPr="00B53040">
        <w:rPr>
          <w:sz w:val="12"/>
        </w:rPr>
        <w:t>¶</w:t>
      </w:r>
      <w:r w:rsidRPr="00B53040">
        <w:rPr>
          <w:sz w:val="16"/>
        </w:rPr>
        <w:t xml:space="preserve"> In the end, </w:t>
      </w:r>
      <w:r w:rsidRPr="00822BCB">
        <w:rPr>
          <w:highlight w:val="green"/>
          <w:u w:val="single"/>
        </w:rPr>
        <w:t>28 House Dem</w:t>
      </w:r>
      <w:r w:rsidRPr="00B53040">
        <w:rPr>
          <w:sz w:val="16"/>
        </w:rPr>
        <w:t>ocrat</w:t>
      </w:r>
      <w:r w:rsidRPr="00822BCB">
        <w:rPr>
          <w:highlight w:val="green"/>
          <w:u w:val="single"/>
        </w:rPr>
        <w:t>s</w:t>
      </w:r>
      <w:r w:rsidRPr="00B53040">
        <w:rPr>
          <w:u w:val="single"/>
        </w:rPr>
        <w:t xml:space="preserve"> </w:t>
      </w:r>
      <w:r w:rsidRPr="00822BCB">
        <w:rPr>
          <w:highlight w:val="green"/>
          <w:u w:val="single"/>
        </w:rPr>
        <w:t>and 13 in the Senate backed fast-</w:t>
      </w:r>
      <w:r w:rsidRPr="00822BCB">
        <w:rPr>
          <w:rStyle w:val="StyleUnderline"/>
          <w:highlight w:val="green"/>
        </w:rPr>
        <w:t>track</w:t>
      </w:r>
      <w:r w:rsidRPr="00B53040">
        <w:rPr>
          <w:sz w:val="16"/>
        </w:rPr>
        <w:t xml:space="preserve">. </w:t>
      </w:r>
      <w:r w:rsidRPr="00B53040">
        <w:rPr>
          <w:sz w:val="12"/>
        </w:rPr>
        <w:t>¶</w:t>
      </w:r>
      <w:r w:rsidRPr="00B53040">
        <w:rPr>
          <w:sz w:val="16"/>
        </w:rPr>
        <w:t xml:space="preserve"> </w:t>
      </w:r>
      <w:r w:rsidRPr="00822BCB">
        <w:rPr>
          <w:highlight w:val="green"/>
          <w:u w:val="single"/>
        </w:rPr>
        <w:t>And they made it clear</w:t>
      </w:r>
      <w:r w:rsidRPr="00B53040">
        <w:rPr>
          <w:sz w:val="16"/>
        </w:rPr>
        <w:t xml:space="preserve"> while </w:t>
      </w:r>
      <w:r w:rsidRPr="00822BCB">
        <w:rPr>
          <w:highlight w:val="green"/>
          <w:u w:val="single"/>
        </w:rPr>
        <w:t>that they</w:t>
      </w:r>
      <w:r w:rsidRPr="00B53040">
        <w:rPr>
          <w:sz w:val="16"/>
        </w:rPr>
        <w:t xml:space="preserve"> supporting TPA they </w:t>
      </w:r>
      <w:r w:rsidRPr="00822BCB">
        <w:rPr>
          <w:highlight w:val="green"/>
          <w:u w:val="single"/>
        </w:rPr>
        <w:t>would</w:t>
      </w:r>
      <w:r w:rsidRPr="00B53040">
        <w:rPr>
          <w:sz w:val="16"/>
        </w:rPr>
        <w:t xml:space="preserve"> be “</w:t>
      </w:r>
      <w:r w:rsidRPr="00822BCB">
        <w:rPr>
          <w:highlight w:val="green"/>
          <w:u w:val="single"/>
        </w:rPr>
        <w:t>hold</w:t>
      </w:r>
      <w:r w:rsidRPr="00B53040">
        <w:rPr>
          <w:sz w:val="16"/>
        </w:rPr>
        <w:t xml:space="preserve">ing our </w:t>
      </w:r>
      <w:r w:rsidRPr="00822BCB">
        <w:rPr>
          <w:highlight w:val="green"/>
          <w:u w:val="single"/>
        </w:rPr>
        <w:t>feet to the fire” to get</w:t>
      </w:r>
      <w:r w:rsidRPr="00822BCB">
        <w:rPr>
          <w:sz w:val="16"/>
          <w:highlight w:val="green"/>
        </w:rPr>
        <w:t xml:space="preserve"> </w:t>
      </w:r>
      <w:r w:rsidRPr="00822BCB">
        <w:rPr>
          <w:highlight w:val="green"/>
          <w:u w:val="single"/>
        </w:rPr>
        <w:t>their vote on the TPP</w:t>
      </w:r>
      <w:r w:rsidRPr="00B53040">
        <w:rPr>
          <w:sz w:val="16"/>
        </w:rPr>
        <w:t xml:space="preserve">, he said. </w:t>
      </w:r>
    </w:p>
    <w:p w:rsidR="00AD4221" w:rsidRDefault="00AD4221" w:rsidP="00AD4221">
      <w:pPr>
        <w:pStyle w:val="Heading3"/>
      </w:pPr>
      <w:r>
        <w:t>Won’t pass</w:t>
      </w:r>
    </w:p>
    <w:p w:rsidR="00AD4221" w:rsidRPr="0095015A" w:rsidRDefault="00AD4221" w:rsidP="00AD4221">
      <w:pPr>
        <w:pStyle w:val="Heading4"/>
      </w:pPr>
      <w:r>
        <w:t>TPP will never pass – 6 reasons</w:t>
      </w:r>
    </w:p>
    <w:p w:rsidR="00AD4221" w:rsidRPr="0095015A" w:rsidRDefault="00AD4221" w:rsidP="00AD4221">
      <w:r>
        <w:t xml:space="preserve">Sarah </w:t>
      </w:r>
      <w:r w:rsidRPr="0095015A">
        <w:rPr>
          <w:rStyle w:val="Style13ptBold"/>
        </w:rPr>
        <w:t>Anderson 6-24</w:t>
      </w:r>
      <w:r>
        <w:t>-15, Journalist for YesMagazine, 6/24/15, “Six Ways TPP Opponents Have Won—Even as Fast Track Advances”, http://www.yesmagazine.org/people-power/six-ways-tpp-opponents-have-won-fast-track</w:t>
      </w:r>
    </w:p>
    <w:p w:rsidR="00AD4221" w:rsidRDefault="00AD4221" w:rsidP="00AD4221">
      <w:pPr>
        <w:rPr>
          <w:sz w:val="16"/>
        </w:rPr>
      </w:pPr>
      <w:r w:rsidRPr="00CA6A9F">
        <w:rPr>
          <w:u w:val="single"/>
        </w:rPr>
        <w:t>A diverse</w:t>
      </w:r>
      <w:r w:rsidRPr="00CA6A9F">
        <w:rPr>
          <w:sz w:val="16"/>
        </w:rPr>
        <w:t xml:space="preserve"> progressive </w:t>
      </w:r>
      <w:r w:rsidRPr="00CA6A9F">
        <w:rPr>
          <w:u w:val="single"/>
        </w:rPr>
        <w:t>coalition showed that people power can put up a real fight against big money</w:t>
      </w:r>
      <w:r w:rsidRPr="00CA6A9F">
        <w:rPr>
          <w:sz w:val="16"/>
        </w:rPr>
        <w:t xml:space="preserve">. </w:t>
      </w:r>
      <w:r w:rsidRPr="00CA6A9F">
        <w:rPr>
          <w:sz w:val="12"/>
        </w:rPr>
        <w:t>¶</w:t>
      </w:r>
      <w:r w:rsidRPr="00CA6A9F">
        <w:rPr>
          <w:sz w:val="16"/>
        </w:rPr>
        <w:t xml:space="preserve"> </w:t>
      </w:r>
      <w:r w:rsidRPr="00822BCB">
        <w:rPr>
          <w:highlight w:val="green"/>
          <w:u w:val="single"/>
        </w:rPr>
        <w:t>The vote</w:t>
      </w:r>
      <w:r w:rsidRPr="00CA6A9F">
        <w:rPr>
          <w:sz w:val="16"/>
        </w:rPr>
        <w:t xml:space="preserve">s </w:t>
      </w:r>
      <w:r w:rsidRPr="00822BCB">
        <w:rPr>
          <w:highlight w:val="green"/>
          <w:u w:val="single"/>
        </w:rPr>
        <w:t>on fast track</w:t>
      </w:r>
      <w:r w:rsidRPr="00CA6A9F">
        <w:rPr>
          <w:sz w:val="16"/>
        </w:rPr>
        <w:t xml:space="preserve"> could not have been closer. The House vote </w:t>
      </w:r>
      <w:r w:rsidRPr="00822BCB">
        <w:rPr>
          <w:highlight w:val="green"/>
          <w:u w:val="single"/>
        </w:rPr>
        <w:t>was</w:t>
      </w:r>
      <w:r w:rsidRPr="00CA6A9F">
        <w:rPr>
          <w:sz w:val="16"/>
        </w:rPr>
        <w:t xml:space="preserve"> a </w:t>
      </w:r>
      <w:r w:rsidRPr="00822BCB">
        <w:rPr>
          <w:highlight w:val="green"/>
          <w:u w:val="single"/>
        </w:rPr>
        <w:t>razor-thin</w:t>
      </w:r>
      <w:r w:rsidRPr="00CA6A9F">
        <w:rPr>
          <w:sz w:val="16"/>
        </w:rPr>
        <w:t xml:space="preserve"> 218 to 208, </w:t>
      </w:r>
      <w:r w:rsidRPr="00CA6A9F">
        <w:rPr>
          <w:u w:val="single"/>
        </w:rPr>
        <w:t xml:space="preserve">while </w:t>
      </w:r>
      <w:r w:rsidRPr="00822BCB">
        <w:rPr>
          <w:highlight w:val="green"/>
          <w:u w:val="single"/>
        </w:rPr>
        <w:t>the Senate’s vote to cutoff debate passed without a single vote to spare</w:t>
      </w:r>
      <w:r w:rsidRPr="00CA6A9F">
        <w:rPr>
          <w:sz w:val="16"/>
        </w:rPr>
        <w:t>.</w:t>
      </w:r>
      <w:r w:rsidRPr="00CA6A9F">
        <w:rPr>
          <w:sz w:val="12"/>
        </w:rPr>
        <w:t>¶</w:t>
      </w:r>
      <w:r w:rsidRPr="00CA6A9F">
        <w:rPr>
          <w:sz w:val="16"/>
        </w:rPr>
        <w:t xml:space="preserve"> The opposition included all the regulars from labor, environmental, faith, immigrant, food safety, and consumer groups. But some newish players also stepped up, like the Electronic Frontier Foundation on Internet access, as well as global health, civil rights, and civil liberties groups.</w:t>
      </w:r>
      <w:r w:rsidRPr="00CA6A9F">
        <w:rPr>
          <w:sz w:val="12"/>
        </w:rPr>
        <w:t>¶</w:t>
      </w:r>
      <w:r w:rsidRPr="00CA6A9F">
        <w:rPr>
          <w:sz w:val="16"/>
        </w:rPr>
        <w:t xml:space="preserve"> One result was more airtime for trade-related concerns that have been largely ignored in the past, including the anti-democratic investment rules and impacts on seafood safety, access to medicines, and climate. These new relationships will pay off in future fights. As Leo W. Gerard, international president of the United Steelworkers, put it, “</w:t>
      </w:r>
      <w:r w:rsidRPr="00CA6A9F">
        <w:rPr>
          <w:u w:val="single"/>
        </w:rPr>
        <w:t>Progressive forces have new energy from this fight</w:t>
      </w:r>
      <w:r w:rsidRPr="00CA6A9F">
        <w:rPr>
          <w:sz w:val="16"/>
        </w:rPr>
        <w:t>.”</w:t>
      </w:r>
      <w:r w:rsidRPr="00CA6A9F">
        <w:rPr>
          <w:sz w:val="12"/>
        </w:rPr>
        <w:t>¶</w:t>
      </w:r>
      <w:r w:rsidRPr="00CA6A9F">
        <w:rPr>
          <w:sz w:val="16"/>
        </w:rPr>
        <w:t xml:space="preserve"> </w:t>
      </w:r>
      <w:r w:rsidRPr="00822BCB">
        <w:rPr>
          <w:highlight w:val="green"/>
          <w:u w:val="single"/>
        </w:rPr>
        <w:t>2. The battle exposed deep divisions within the U</w:t>
      </w:r>
      <w:r w:rsidRPr="00CA6A9F">
        <w:rPr>
          <w:sz w:val="16"/>
        </w:rPr>
        <w:t xml:space="preserve">nited </w:t>
      </w:r>
      <w:r w:rsidRPr="00822BCB">
        <w:rPr>
          <w:highlight w:val="green"/>
          <w:u w:val="single"/>
        </w:rPr>
        <w:t>S</w:t>
      </w:r>
      <w:r w:rsidRPr="00CA6A9F">
        <w:rPr>
          <w:sz w:val="16"/>
        </w:rPr>
        <w:t xml:space="preserve">tates, </w:t>
      </w:r>
      <w:r w:rsidRPr="00822BCB">
        <w:rPr>
          <w:highlight w:val="green"/>
          <w:u w:val="single"/>
        </w:rPr>
        <w:t>empowering allies in other countries</w:t>
      </w:r>
      <w:r w:rsidRPr="00CA6A9F">
        <w:rPr>
          <w:sz w:val="16"/>
        </w:rPr>
        <w:t xml:space="preserve">. </w:t>
      </w:r>
      <w:r w:rsidRPr="00CA6A9F">
        <w:rPr>
          <w:sz w:val="12"/>
        </w:rPr>
        <w:t>¶</w:t>
      </w:r>
      <w:r w:rsidRPr="00CA6A9F">
        <w:rPr>
          <w:sz w:val="16"/>
        </w:rPr>
        <w:t xml:space="preserve"> </w:t>
      </w:r>
      <w:r w:rsidRPr="00CA6A9F">
        <w:rPr>
          <w:u w:val="single"/>
        </w:rPr>
        <w:t>U.S. Democratic</w:t>
      </w:r>
      <w:r w:rsidRPr="00CA6A9F">
        <w:rPr>
          <w:sz w:val="16"/>
        </w:rPr>
        <w:t xml:space="preserve"> </w:t>
      </w:r>
      <w:r w:rsidRPr="00CA6A9F">
        <w:rPr>
          <w:u w:val="single"/>
        </w:rPr>
        <w:t>congressional leaders did not roll over for this vote, so opponents in other countries can now count them on their side.</w:t>
      </w:r>
      <w:r w:rsidRPr="00CA6A9F">
        <w:rPr>
          <w:sz w:val="16"/>
        </w:rPr>
        <w:t xml:space="preserve"> And who knows what will happen when citizens of other countries, who are likely to be hard-hit by these deals, see the final text of the agreement?</w:t>
      </w:r>
      <w:r w:rsidRPr="00CA6A9F">
        <w:rPr>
          <w:sz w:val="12"/>
        </w:rPr>
        <w:t>¶</w:t>
      </w:r>
      <w:r w:rsidRPr="00CA6A9F">
        <w:rPr>
          <w:sz w:val="16"/>
        </w:rPr>
        <w:t xml:space="preserve"> </w:t>
      </w:r>
      <w:r w:rsidRPr="00822BCB">
        <w:rPr>
          <w:highlight w:val="green"/>
          <w:u w:val="single"/>
        </w:rPr>
        <w:t>Unions are</w:t>
      </w:r>
      <w:r w:rsidRPr="00CA6A9F">
        <w:rPr>
          <w:u w:val="single"/>
        </w:rPr>
        <w:t xml:space="preserve"> a </w:t>
      </w:r>
      <w:r w:rsidRPr="00822BCB">
        <w:rPr>
          <w:highlight w:val="green"/>
          <w:u w:val="single"/>
        </w:rPr>
        <w:t>critical</w:t>
      </w:r>
      <w:r w:rsidRPr="00CA6A9F">
        <w:rPr>
          <w:u w:val="single"/>
        </w:rPr>
        <w:t xml:space="preserve"> source of donations</w:t>
      </w:r>
      <w:r w:rsidRPr="00CA6A9F">
        <w:rPr>
          <w:sz w:val="16"/>
        </w:rPr>
        <w:t xml:space="preserve"> and boots on the ground </w:t>
      </w:r>
      <w:r w:rsidRPr="00822BCB">
        <w:rPr>
          <w:highlight w:val="green"/>
          <w:u w:val="single"/>
        </w:rPr>
        <w:t>for electoral campaigns</w:t>
      </w:r>
      <w:r w:rsidRPr="00822BCB">
        <w:rPr>
          <w:sz w:val="16"/>
          <w:highlight w:val="green"/>
        </w:rPr>
        <w:t>.</w:t>
      </w:r>
      <w:r w:rsidRPr="00822BCB">
        <w:rPr>
          <w:sz w:val="12"/>
          <w:highlight w:val="green"/>
        </w:rPr>
        <w:t>¶</w:t>
      </w:r>
      <w:r w:rsidRPr="00CA6A9F">
        <w:rPr>
          <w:sz w:val="16"/>
        </w:rPr>
        <w:t xml:space="preserve"> The example of the Free Trade Area of the Americas is instructive here. After 11 years of negotiations, those 34-country talks collapsed in 2005. President George W. Bush had fast-track authority to pass the FTAA, but that turned out not to matter. In the end, Brazil and other South American countries refused to give in to the U.S. corporate-driven agenda.</w:t>
      </w:r>
      <w:r w:rsidRPr="00CA6A9F">
        <w:rPr>
          <w:sz w:val="12"/>
        </w:rPr>
        <w:t>¶</w:t>
      </w:r>
      <w:r w:rsidRPr="00CA6A9F">
        <w:rPr>
          <w:sz w:val="16"/>
        </w:rPr>
        <w:t xml:space="preserve"> </w:t>
      </w:r>
      <w:r w:rsidRPr="00822BCB">
        <w:rPr>
          <w:highlight w:val="green"/>
          <w:u w:val="single"/>
        </w:rPr>
        <w:t>3. The showdown drove a shift in the discourse</w:t>
      </w:r>
      <w:r w:rsidRPr="00822BCB">
        <w:rPr>
          <w:sz w:val="16"/>
          <w:highlight w:val="green"/>
        </w:rPr>
        <w:t>.</w:t>
      </w:r>
      <w:r w:rsidRPr="00CA6A9F">
        <w:rPr>
          <w:sz w:val="16"/>
        </w:rPr>
        <w:t xml:space="preserve"> </w:t>
      </w:r>
      <w:r w:rsidRPr="00CA6A9F">
        <w:rPr>
          <w:sz w:val="12"/>
        </w:rPr>
        <w:t>¶</w:t>
      </w:r>
      <w:r w:rsidRPr="00CA6A9F">
        <w:rPr>
          <w:sz w:val="16"/>
        </w:rPr>
        <w:t xml:space="preserve"> House Democratic Leader Nancy </w:t>
      </w:r>
      <w:r w:rsidRPr="00822BCB">
        <w:rPr>
          <w:highlight w:val="green"/>
          <w:u w:val="single"/>
        </w:rPr>
        <w:t>Pelosi</w:t>
      </w:r>
      <w:r w:rsidRPr="00CA6A9F">
        <w:rPr>
          <w:sz w:val="16"/>
        </w:rPr>
        <w:t xml:space="preserve">, who in 1993 voted in favor of the North American Free Trade Agreement, </w:t>
      </w:r>
      <w:r w:rsidRPr="00822BCB">
        <w:rPr>
          <w:highlight w:val="green"/>
          <w:u w:val="single"/>
        </w:rPr>
        <w:t>rebuffed</w:t>
      </w:r>
      <w:r w:rsidRPr="00CA6A9F">
        <w:rPr>
          <w:sz w:val="16"/>
        </w:rPr>
        <w:t xml:space="preserve"> intense </w:t>
      </w:r>
      <w:r w:rsidRPr="00822BCB">
        <w:rPr>
          <w:highlight w:val="green"/>
          <w:u w:val="single"/>
        </w:rPr>
        <w:t>pressure from</w:t>
      </w:r>
      <w:r w:rsidRPr="00CA6A9F">
        <w:rPr>
          <w:sz w:val="16"/>
        </w:rPr>
        <w:t xml:space="preserve"> President </w:t>
      </w:r>
      <w:r w:rsidRPr="00822BCB">
        <w:rPr>
          <w:highlight w:val="green"/>
          <w:u w:val="single"/>
        </w:rPr>
        <w:t>Obama to support fast track</w:t>
      </w:r>
      <w:r w:rsidRPr="00CA6A9F">
        <w:rPr>
          <w:u w:val="single"/>
        </w:rPr>
        <w:t xml:space="preserve"> and called for a “new paradigm” on trade</w:t>
      </w:r>
      <w:r w:rsidRPr="00CA6A9F">
        <w:rPr>
          <w:sz w:val="16"/>
        </w:rPr>
        <w:t xml:space="preserve">. </w:t>
      </w:r>
      <w:r w:rsidRPr="00822BCB">
        <w:rPr>
          <w:highlight w:val="green"/>
          <w:u w:val="single"/>
        </w:rPr>
        <w:t>She called for global engagement that “enables voices from all aspects of the world's economies to be heard</w:t>
      </w:r>
      <w:r w:rsidRPr="00CA6A9F">
        <w:rPr>
          <w:sz w:val="16"/>
        </w:rPr>
        <w:t>.”</w:t>
      </w:r>
      <w:r w:rsidRPr="00CA6A9F">
        <w:rPr>
          <w:sz w:val="12"/>
        </w:rPr>
        <w:t>¶</w:t>
      </w:r>
      <w:r w:rsidRPr="00CA6A9F">
        <w:rPr>
          <w:sz w:val="16"/>
        </w:rPr>
        <w:t xml:space="preserve"> Even former Treasury Secretary Larry Summers, another NAFTA promoter, stated that “A reflexive presumption in favor of free trade should not be used to justify further agreements.” </w:t>
      </w:r>
      <w:r w:rsidRPr="00CA6A9F">
        <w:rPr>
          <w:u w:val="single"/>
        </w:rPr>
        <w:t>There were also signs of growing alliances across political lines</w:t>
      </w:r>
      <w:r w:rsidRPr="00CA6A9F">
        <w:rPr>
          <w:sz w:val="16"/>
        </w:rPr>
        <w:t>, with perhaps the most notable example being a joint op-ed by the libertarian Cato Institute and the progressive Public Citizen.</w:t>
      </w:r>
      <w:r w:rsidRPr="00CA6A9F">
        <w:rPr>
          <w:sz w:val="12"/>
        </w:rPr>
        <w:t>¶</w:t>
      </w:r>
      <w:r w:rsidRPr="00CA6A9F">
        <w:rPr>
          <w:sz w:val="16"/>
        </w:rPr>
        <w:t xml:space="preserve"> </w:t>
      </w:r>
      <w:r w:rsidRPr="00822BCB">
        <w:rPr>
          <w:highlight w:val="green"/>
          <w:u w:val="single"/>
        </w:rPr>
        <w:t>4. Labor unions made strong vows to punish pro-fast track Democrats</w:t>
      </w:r>
      <w:r w:rsidRPr="00CA6A9F">
        <w:rPr>
          <w:sz w:val="16"/>
        </w:rPr>
        <w:t>.</w:t>
      </w:r>
      <w:r w:rsidRPr="00CA6A9F">
        <w:rPr>
          <w:sz w:val="12"/>
        </w:rPr>
        <w:t>¶</w:t>
      </w:r>
      <w:r w:rsidRPr="00CA6A9F">
        <w:rPr>
          <w:sz w:val="16"/>
        </w:rPr>
        <w:t xml:space="preserve"> The </w:t>
      </w:r>
      <w:r w:rsidRPr="00CA6A9F">
        <w:rPr>
          <w:u w:val="single"/>
        </w:rPr>
        <w:t>AFL-CIO and other unions froze campaign contributions to members of Congress</w:t>
      </w:r>
      <w:r w:rsidRPr="00CA6A9F">
        <w:rPr>
          <w:sz w:val="16"/>
        </w:rPr>
        <w:t xml:space="preserve"> starting in March to pressure them to vote the right way. In the aftermath of Tuesday’s Senate vote, Communications Workers of America President Chris Shelton said, “for those who opposed the broadest coalition of Americans ever, we will find and support candidates who will stand with working families. That’s how we’ll take on the corporate Democrats who oppose a working family agenda.”</w:t>
      </w:r>
      <w:r w:rsidRPr="00CA6A9F">
        <w:rPr>
          <w:sz w:val="12"/>
        </w:rPr>
        <w:t>¶</w:t>
      </w:r>
      <w:r w:rsidRPr="00CA6A9F">
        <w:rPr>
          <w:sz w:val="16"/>
        </w:rPr>
        <w:t xml:space="preserve"> </w:t>
      </w:r>
      <w:r w:rsidRPr="00822BCB">
        <w:rPr>
          <w:highlight w:val="green"/>
          <w:u w:val="single"/>
        </w:rPr>
        <w:t>This battle was not just about fast track</w:t>
      </w:r>
      <w:r w:rsidRPr="00CA6A9F">
        <w:rPr>
          <w:sz w:val="16"/>
        </w:rPr>
        <w:t>.</w:t>
      </w:r>
      <w:r w:rsidRPr="00CA6A9F">
        <w:rPr>
          <w:sz w:val="12"/>
        </w:rPr>
        <w:t>¶</w:t>
      </w:r>
      <w:r w:rsidRPr="00CA6A9F">
        <w:rPr>
          <w:sz w:val="16"/>
        </w:rPr>
        <w:t xml:space="preserve"> </w:t>
      </w:r>
      <w:r w:rsidRPr="00822BCB">
        <w:rPr>
          <w:highlight w:val="green"/>
          <w:u w:val="single"/>
        </w:rPr>
        <w:t>Unions are a critical source of donations</w:t>
      </w:r>
      <w:r w:rsidRPr="00CA6A9F">
        <w:rPr>
          <w:u w:val="single"/>
        </w:rPr>
        <w:t xml:space="preserve"> and boots on the ground for electoral campaigns.</w:t>
      </w:r>
      <w:r w:rsidRPr="00CA6A9F">
        <w:rPr>
          <w:sz w:val="16"/>
        </w:rPr>
        <w:t xml:space="preserve"> A strong message that labor support should not be taken for granted could change the dynamic of the party for years to come.</w:t>
      </w:r>
      <w:r w:rsidRPr="00CA6A9F">
        <w:rPr>
          <w:sz w:val="12"/>
        </w:rPr>
        <w:t>¶</w:t>
      </w:r>
      <w:r w:rsidRPr="00CA6A9F">
        <w:rPr>
          <w:sz w:val="16"/>
        </w:rPr>
        <w:t xml:space="preserve"> </w:t>
      </w:r>
      <w:r w:rsidRPr="00822BCB">
        <w:rPr>
          <w:highlight w:val="green"/>
          <w:u w:val="single"/>
        </w:rPr>
        <w:t>5. The strong opposition to Obama’s trade agenda augurs well for other progressive fights</w:t>
      </w:r>
      <w:r w:rsidRPr="00CA6A9F">
        <w:rPr>
          <w:u w:val="single"/>
        </w:rPr>
        <w:t>.</w:t>
      </w:r>
      <w:r w:rsidRPr="00CA6A9F">
        <w:rPr>
          <w:sz w:val="16"/>
        </w:rPr>
        <w:t xml:space="preserve"> </w:t>
      </w:r>
      <w:r w:rsidRPr="00CA6A9F">
        <w:rPr>
          <w:sz w:val="12"/>
        </w:rPr>
        <w:t>¶</w:t>
      </w:r>
      <w:r w:rsidRPr="00CA6A9F">
        <w:rPr>
          <w:sz w:val="16"/>
        </w:rPr>
        <w:t xml:space="preserve"> </w:t>
      </w:r>
      <w:r w:rsidRPr="00822BCB">
        <w:rPr>
          <w:highlight w:val="green"/>
          <w:u w:val="single"/>
        </w:rPr>
        <w:t>This battle</w:t>
      </w:r>
      <w:r w:rsidRPr="00CA6A9F">
        <w:rPr>
          <w:sz w:val="16"/>
        </w:rPr>
        <w:t xml:space="preserve"> was not just about fast track. It </w:t>
      </w:r>
      <w:r w:rsidRPr="00822BCB">
        <w:rPr>
          <w:highlight w:val="green"/>
          <w:u w:val="single"/>
        </w:rPr>
        <w:t>was a reflection of increased concern about inequality</w:t>
      </w:r>
      <w:r w:rsidRPr="00CA6A9F">
        <w:rPr>
          <w:sz w:val="16"/>
        </w:rPr>
        <w:t xml:space="preserve"> and the sense that the rules have been rigged </w:t>
      </w:r>
      <w:r w:rsidRPr="00CA6A9F">
        <w:rPr>
          <w:u w:val="single"/>
        </w:rPr>
        <w:t>against ordinary Americans in favor of</w:t>
      </w:r>
      <w:r w:rsidRPr="00CA6A9F">
        <w:rPr>
          <w:sz w:val="16"/>
        </w:rPr>
        <w:t xml:space="preserve"> large </w:t>
      </w:r>
      <w:r w:rsidRPr="00CA6A9F">
        <w:rPr>
          <w:u w:val="single"/>
        </w:rPr>
        <w:t>corporations</w:t>
      </w:r>
      <w:r w:rsidRPr="00CA6A9F">
        <w:rPr>
          <w:sz w:val="16"/>
        </w:rPr>
        <w:t xml:space="preserve"> and the wealthy. We can build on this in future efforts over taxes, budgets, labor rights, and other issues.</w:t>
      </w:r>
      <w:r w:rsidRPr="00CA6A9F">
        <w:rPr>
          <w:sz w:val="12"/>
        </w:rPr>
        <w:t>¶</w:t>
      </w:r>
      <w:r w:rsidRPr="00CA6A9F">
        <w:rPr>
          <w:sz w:val="16"/>
        </w:rPr>
        <w:t xml:space="preserve"> </w:t>
      </w:r>
      <w:r w:rsidRPr="00822BCB">
        <w:rPr>
          <w:highlight w:val="green"/>
          <w:u w:val="single"/>
        </w:rPr>
        <w:t>6. The demands to see the secret text got some results</w:t>
      </w:r>
      <w:r w:rsidRPr="00CA6A9F">
        <w:rPr>
          <w:sz w:val="16"/>
        </w:rPr>
        <w:t xml:space="preserve">. </w:t>
      </w:r>
      <w:r w:rsidRPr="00CA6A9F">
        <w:rPr>
          <w:sz w:val="12"/>
        </w:rPr>
        <w:t>¶</w:t>
      </w:r>
      <w:r w:rsidRPr="00CA6A9F">
        <w:rPr>
          <w:sz w:val="16"/>
        </w:rPr>
        <w:t xml:space="preserve"> </w:t>
      </w:r>
      <w:r w:rsidRPr="00CA6A9F">
        <w:rPr>
          <w:u w:val="single"/>
        </w:rPr>
        <w:t>WikiLeaks made public two draft chapters</w:t>
      </w:r>
      <w:r w:rsidRPr="00CA6A9F">
        <w:rPr>
          <w:sz w:val="16"/>
        </w:rPr>
        <w:t xml:space="preserve"> of the Trans-Pacific Partnership, </w:t>
      </w:r>
      <w:r w:rsidRPr="00CA6A9F">
        <w:rPr>
          <w:u w:val="single"/>
        </w:rPr>
        <w:t>giving ammo to the opposition</w:t>
      </w:r>
      <w:r w:rsidRPr="00CA6A9F">
        <w:rPr>
          <w:sz w:val="16"/>
        </w:rPr>
        <w:t xml:space="preserve"> and making many wonder why we were having to rely on Julian Assange for this information.</w:t>
      </w:r>
      <w:r w:rsidRPr="00CA6A9F">
        <w:rPr>
          <w:sz w:val="12"/>
        </w:rPr>
        <w:t>¶</w:t>
      </w:r>
      <w:r w:rsidRPr="00CA6A9F">
        <w:rPr>
          <w:sz w:val="16"/>
        </w:rPr>
        <w:t xml:space="preserve"> While </w:t>
      </w:r>
      <w:r w:rsidRPr="00CA6A9F">
        <w:rPr>
          <w:u w:val="single"/>
        </w:rPr>
        <w:t>the fast-track bill</w:t>
      </w:r>
      <w:r w:rsidRPr="00CA6A9F">
        <w:rPr>
          <w:sz w:val="16"/>
        </w:rPr>
        <w:t xml:space="preserve"> doesn’t do anywhere near enough to respond to secrecy concerns, it </w:t>
      </w:r>
      <w:r w:rsidRPr="00CA6A9F">
        <w:rPr>
          <w:u w:val="single"/>
        </w:rPr>
        <w:t>does require the executive branch to make public the full text of new trade agreements for 60 days before they are sent to Congress.</w:t>
      </w:r>
      <w:r w:rsidRPr="00CA6A9F">
        <w:rPr>
          <w:sz w:val="16"/>
        </w:rPr>
        <w:t xml:space="preserve"> Then lawmakers need to wait at least another 30 days before voting.</w:t>
      </w:r>
      <w:r w:rsidRPr="00CA6A9F">
        <w:rPr>
          <w:sz w:val="12"/>
        </w:rPr>
        <w:t>¶</w:t>
      </w:r>
      <w:r w:rsidRPr="00CA6A9F">
        <w:rPr>
          <w:sz w:val="16"/>
        </w:rPr>
        <w:t xml:space="preserve"> </w:t>
      </w:r>
      <w:r w:rsidRPr="00822BCB">
        <w:rPr>
          <w:highlight w:val="green"/>
          <w:u w:val="single"/>
        </w:rPr>
        <w:t>In the TPP’s case, this could help stretch out the timeline into the heat of election season, when Democrats will be even more sensitive to pressure from their base</w:t>
      </w:r>
      <w:r w:rsidRPr="00822BCB">
        <w:rPr>
          <w:sz w:val="16"/>
          <w:highlight w:val="green"/>
        </w:rPr>
        <w:t>.</w:t>
      </w:r>
      <w:r w:rsidRPr="00CA6A9F">
        <w:rPr>
          <w:sz w:val="16"/>
        </w:rPr>
        <w:t xml:space="preserve"> As Public Citizen President Robert Weissman noted, “When </w:t>
      </w:r>
      <w:r w:rsidRPr="00CA6A9F">
        <w:rPr>
          <w:sz w:val="16"/>
        </w:rPr>
        <w:lastRenderedPageBreak/>
        <w:t>the inexcusable and anti-democratic veil of secrecy surrounding the TPP is finally lifted, and the American people see what is actually in the agreement, they are going to force their representatives in Washington to vote that deal down.”</w:t>
      </w:r>
    </w:p>
    <w:p w:rsidR="00AD4221" w:rsidRPr="00F465A8" w:rsidRDefault="00AD4221" w:rsidP="00AD4221">
      <w:pPr>
        <w:pStyle w:val="Heading4"/>
      </w:pPr>
      <w:r>
        <w:t>Won’t pass – opposition from both sides of the aisle.</w:t>
      </w:r>
    </w:p>
    <w:p w:rsidR="00AD4221" w:rsidRPr="00F465A8" w:rsidRDefault="00AD4221" w:rsidP="00AD4221">
      <w:r>
        <w:t xml:space="preserve">Li </w:t>
      </w:r>
      <w:r w:rsidRPr="00F465A8">
        <w:rPr>
          <w:rStyle w:val="Style13ptBold"/>
        </w:rPr>
        <w:t>Shengjiao 15</w:t>
      </w:r>
      <w:r>
        <w:t xml:space="preserve">, Ministry of Foreign Affairs, China, 4-20-15, “China–US economic relations no zero-sum game”, http://www.eastasiaforum.org/2015/04/20/china-us-economic-relations-no-zero-sum-game/  </w:t>
      </w:r>
    </w:p>
    <w:p w:rsidR="00AD4221" w:rsidRPr="00F465A8" w:rsidRDefault="00AD4221" w:rsidP="00AD4221">
      <w:pPr>
        <w:rPr>
          <w:sz w:val="16"/>
        </w:rPr>
      </w:pPr>
      <w:r w:rsidRPr="004C439C">
        <w:rPr>
          <w:highlight w:val="green"/>
          <w:u w:val="single"/>
        </w:rPr>
        <w:t>As</w:t>
      </w:r>
      <w:r w:rsidRPr="00F465A8">
        <w:rPr>
          <w:sz w:val="16"/>
        </w:rPr>
        <w:t xml:space="preserve"> the </w:t>
      </w:r>
      <w:r w:rsidRPr="004C439C">
        <w:rPr>
          <w:highlight w:val="green"/>
          <w:u w:val="single"/>
        </w:rPr>
        <w:t>TPP negotiations are nearing completion, opposition has emerged from both Tea Party Republicans and rank-and-file Democrats.</w:t>
      </w:r>
      <w:r w:rsidRPr="00F465A8">
        <w:rPr>
          <w:u w:val="single"/>
        </w:rPr>
        <w:t xml:space="preserve"> </w:t>
      </w:r>
      <w:r w:rsidRPr="004C439C">
        <w:rPr>
          <w:highlight w:val="green"/>
          <w:u w:val="single"/>
        </w:rPr>
        <w:t>Tea Party lawmakers</w:t>
      </w:r>
      <w:r w:rsidRPr="00F465A8">
        <w:rPr>
          <w:sz w:val="16"/>
        </w:rPr>
        <w:t xml:space="preserve"> — </w:t>
      </w:r>
      <w:r w:rsidRPr="004C439C">
        <w:rPr>
          <w:highlight w:val="green"/>
          <w:u w:val="single"/>
        </w:rPr>
        <w:t>with their</w:t>
      </w:r>
      <w:r w:rsidRPr="00F465A8">
        <w:rPr>
          <w:sz w:val="16"/>
        </w:rPr>
        <w:t xml:space="preserve"> long </w:t>
      </w:r>
      <w:r w:rsidRPr="004C439C">
        <w:rPr>
          <w:highlight w:val="green"/>
          <w:u w:val="single"/>
        </w:rPr>
        <w:t>history of mistrust toward Obama</w:t>
      </w:r>
      <w:r w:rsidRPr="00F465A8">
        <w:rPr>
          <w:sz w:val="16"/>
        </w:rPr>
        <w:t xml:space="preserve"> — </w:t>
      </w:r>
      <w:r w:rsidRPr="004C439C">
        <w:rPr>
          <w:highlight w:val="green"/>
          <w:u w:val="single"/>
        </w:rPr>
        <w:t>balked at the</w:t>
      </w:r>
      <w:r w:rsidRPr="00F465A8">
        <w:rPr>
          <w:u w:val="single"/>
        </w:rPr>
        <w:t xml:space="preserve"> president’s request for</w:t>
      </w:r>
      <w:r w:rsidRPr="00F465A8">
        <w:rPr>
          <w:sz w:val="16"/>
        </w:rPr>
        <w:t xml:space="preserve"> more power to fast-track the </w:t>
      </w:r>
      <w:r w:rsidRPr="004C439C">
        <w:rPr>
          <w:highlight w:val="green"/>
          <w:u w:val="single"/>
        </w:rPr>
        <w:t>TPP</w:t>
      </w:r>
      <w:r w:rsidRPr="00F465A8">
        <w:rPr>
          <w:sz w:val="16"/>
        </w:rPr>
        <w:t xml:space="preserve"> deal through Congress. </w:t>
      </w:r>
      <w:r w:rsidRPr="004C439C">
        <w:rPr>
          <w:highlight w:val="green"/>
          <w:u w:val="single"/>
        </w:rPr>
        <w:t>Resistance from the Democrats has proved broad and deep</w:t>
      </w:r>
      <w:r w:rsidRPr="00F465A8">
        <w:rPr>
          <w:u w:val="single"/>
        </w:rPr>
        <w:t>.</w:t>
      </w:r>
    </w:p>
    <w:p w:rsidR="00AD4221" w:rsidRDefault="00AD4221" w:rsidP="00AD4221">
      <w:pPr>
        <w:rPr>
          <w:sz w:val="16"/>
        </w:rPr>
      </w:pPr>
    </w:p>
    <w:p w:rsidR="00AD4221" w:rsidRDefault="00AD4221" w:rsidP="00AD4221">
      <w:pPr>
        <w:rPr>
          <w:sz w:val="16"/>
        </w:rPr>
      </w:pPr>
    </w:p>
    <w:p w:rsidR="00AD4221" w:rsidRDefault="00AD4221" w:rsidP="00AD4221">
      <w:pPr>
        <w:pStyle w:val="Heading3"/>
      </w:pPr>
      <w:r>
        <w:t>PC fails</w:t>
      </w:r>
    </w:p>
    <w:p w:rsidR="00AD4221" w:rsidRPr="006F7855" w:rsidRDefault="00AD4221" w:rsidP="00AD4221">
      <w:pPr>
        <w:pStyle w:val="Heading4"/>
        <w:spacing w:line="276" w:lineRule="auto"/>
        <w:rPr>
          <w:rFonts w:ascii="Times" w:hAnsi="Times"/>
        </w:rPr>
      </w:pPr>
      <w:r w:rsidRPr="006F7855">
        <w:rPr>
          <w:rFonts w:ascii="Times" w:hAnsi="Times"/>
        </w:rPr>
        <w:t xml:space="preserve">TPP Won’t Pass-Obama Tried To Convince HIS OWN PARTY and FAILED. </w:t>
      </w:r>
    </w:p>
    <w:p w:rsidR="00AD4221" w:rsidRPr="006F7855" w:rsidRDefault="00AD4221" w:rsidP="00AD4221">
      <w:pPr>
        <w:spacing w:line="276" w:lineRule="auto"/>
        <w:rPr>
          <w:rStyle w:val="Style13ptBold"/>
          <w:rFonts w:ascii="Times" w:hAnsi="Times"/>
        </w:rPr>
      </w:pPr>
      <w:r w:rsidRPr="006F7855">
        <w:rPr>
          <w:rStyle w:val="Style13ptBold"/>
          <w:rFonts w:ascii="Times" w:hAnsi="Times"/>
        </w:rPr>
        <w:t>Paul Kane 6/12,Washington Post Reporter ,6/12/15, “House Democrats Rebuff Obama  on trade, delivering major defeat”, http://www.washingtonpost.com/politics/president-obama-is-all-in-on-trade-sees-it-as-a-cornerstone-of-his-legacy/2015/06/12/32b6dce8-1073-11e5-a0dc-2b6f404ff5cf_story.html</w:t>
      </w:r>
    </w:p>
    <w:p w:rsidR="00AD4221" w:rsidRPr="004C439C" w:rsidRDefault="00AD4221" w:rsidP="00AD4221">
      <w:pPr>
        <w:spacing w:after="360" w:line="276" w:lineRule="auto"/>
        <w:rPr>
          <w:rStyle w:val="StyleUnderline"/>
          <w:sz w:val="44"/>
          <w:u w:val="double"/>
        </w:rPr>
      </w:pPr>
      <w:r w:rsidRPr="004C439C">
        <w:rPr>
          <w:rFonts w:eastAsiaTheme="minorEastAsia"/>
          <w:sz w:val="27"/>
          <w:szCs w:val="27"/>
          <w:u w:val="single"/>
        </w:rPr>
        <w:t xml:space="preserve">House </w:t>
      </w:r>
      <w:r w:rsidRPr="004C439C">
        <w:rPr>
          <w:rFonts w:eastAsiaTheme="minorEastAsia"/>
          <w:sz w:val="27"/>
          <w:szCs w:val="27"/>
          <w:highlight w:val="green"/>
          <w:u w:val="single"/>
        </w:rPr>
        <w:t>Democrats dealt</w:t>
      </w:r>
      <w:r w:rsidRPr="004C439C">
        <w:rPr>
          <w:rFonts w:eastAsiaTheme="minorEastAsia"/>
          <w:sz w:val="27"/>
          <w:szCs w:val="27"/>
          <w:u w:val="single"/>
        </w:rPr>
        <w:t xml:space="preserve"> President </w:t>
      </w:r>
      <w:r w:rsidRPr="004C439C">
        <w:rPr>
          <w:rFonts w:eastAsiaTheme="minorEastAsia"/>
          <w:sz w:val="27"/>
          <w:szCs w:val="27"/>
          <w:highlight w:val="green"/>
          <w:u w:val="single"/>
        </w:rPr>
        <w:t xml:space="preserve">Obama a </w:t>
      </w:r>
      <w:r w:rsidRPr="004C439C">
        <w:rPr>
          <w:rFonts w:eastAsiaTheme="minorEastAsia"/>
          <w:b/>
          <w:sz w:val="27"/>
          <w:szCs w:val="27"/>
          <w:highlight w:val="green"/>
          <w:u w:val="single"/>
        </w:rPr>
        <w:t>humiliating</w:t>
      </w:r>
      <w:r w:rsidRPr="004C439C">
        <w:rPr>
          <w:rFonts w:eastAsiaTheme="minorEastAsia"/>
          <w:sz w:val="27"/>
          <w:szCs w:val="27"/>
          <w:highlight w:val="green"/>
          <w:u w:val="single"/>
        </w:rPr>
        <w:t xml:space="preserve"> defeat</w:t>
      </w:r>
      <w:r w:rsidRPr="004C439C">
        <w:rPr>
          <w:rFonts w:eastAsiaTheme="minorEastAsia"/>
          <w:sz w:val="27"/>
          <w:szCs w:val="27"/>
          <w:u w:val="single"/>
        </w:rPr>
        <w:t xml:space="preserve"> on his free-trade initiative Friday, </w:t>
      </w:r>
      <w:r w:rsidRPr="004C439C">
        <w:rPr>
          <w:rFonts w:eastAsiaTheme="minorEastAsia"/>
          <w:sz w:val="27"/>
          <w:szCs w:val="27"/>
          <w:highlight w:val="green"/>
          <w:u w:val="single"/>
        </w:rPr>
        <w:t>derailing</w:t>
      </w:r>
      <w:r w:rsidRPr="004C439C">
        <w:rPr>
          <w:rFonts w:eastAsiaTheme="minorEastAsia"/>
          <w:sz w:val="27"/>
          <w:szCs w:val="27"/>
          <w:u w:val="single"/>
        </w:rPr>
        <w:t xml:space="preserve"> a key priority for the president </w:t>
      </w:r>
      <w:r w:rsidRPr="004C439C">
        <w:rPr>
          <w:rFonts w:eastAsiaTheme="minorEastAsia"/>
          <w:sz w:val="27"/>
          <w:szCs w:val="27"/>
          <w:highlight w:val="green"/>
          <w:u w:val="single"/>
        </w:rPr>
        <w:t>and rebuffing his</w:t>
      </w:r>
      <w:r w:rsidRPr="004C439C">
        <w:rPr>
          <w:rFonts w:eastAsiaTheme="minorEastAsia"/>
          <w:sz w:val="27"/>
          <w:szCs w:val="27"/>
          <w:u w:val="single"/>
        </w:rPr>
        <w:t xml:space="preserve"> rare, </w:t>
      </w:r>
      <w:r w:rsidRPr="004C439C">
        <w:rPr>
          <w:rFonts w:eastAsiaTheme="minorEastAsia"/>
          <w:sz w:val="27"/>
          <w:szCs w:val="27"/>
          <w:highlight w:val="green"/>
          <w:u w:val="single"/>
        </w:rPr>
        <w:t>personal plea</w:t>
      </w:r>
      <w:r w:rsidRPr="004C439C">
        <w:rPr>
          <w:rFonts w:eastAsiaTheme="minorEastAsia"/>
          <w:sz w:val="27"/>
          <w:szCs w:val="27"/>
          <w:u w:val="single"/>
        </w:rPr>
        <w:t>s</w:t>
      </w:r>
      <w:r w:rsidRPr="004C439C">
        <w:rPr>
          <w:rFonts w:eastAsiaTheme="minorEastAsia"/>
          <w:sz w:val="27"/>
          <w:szCs w:val="27"/>
          <w:highlight w:val="green"/>
          <w:u w:val="single"/>
        </w:rPr>
        <w:t xml:space="preserve"> for their support</w:t>
      </w:r>
      <w:r w:rsidRPr="004C439C">
        <w:rPr>
          <w:rFonts w:eastAsiaTheme="minorEastAsia"/>
          <w:sz w:val="16"/>
          <w:szCs w:val="27"/>
          <w:highlight w:val="green"/>
        </w:rPr>
        <w:t>.</w:t>
      </w:r>
      <w:r w:rsidRPr="004C439C">
        <w:rPr>
          <w:rFonts w:eastAsiaTheme="minorEastAsia"/>
          <w:sz w:val="16"/>
          <w:szCs w:val="27"/>
        </w:rPr>
        <w:t xml:space="preserve"> </w:t>
      </w:r>
      <w:r w:rsidRPr="004C439C">
        <w:rPr>
          <w:rFonts w:eastAsiaTheme="minorEastAsia"/>
          <w:sz w:val="27"/>
          <w:szCs w:val="27"/>
          <w:highlight w:val="green"/>
          <w:u w:val="single"/>
        </w:rPr>
        <w:t xml:space="preserve">The defeat at </w:t>
      </w:r>
      <w:r w:rsidRPr="004C439C">
        <w:rPr>
          <w:rFonts w:eastAsiaTheme="minorEastAsia"/>
          <w:b/>
          <w:sz w:val="27"/>
          <w:szCs w:val="27"/>
          <w:highlight w:val="green"/>
          <w:u w:val="single"/>
        </w:rPr>
        <w:t>the hands of his own party</w:t>
      </w:r>
      <w:r w:rsidRPr="004C439C">
        <w:rPr>
          <w:rFonts w:eastAsiaTheme="minorEastAsia"/>
          <w:sz w:val="27"/>
          <w:szCs w:val="27"/>
          <w:highlight w:val="green"/>
          <w:u w:val="single"/>
        </w:rPr>
        <w:t xml:space="preserve"> placed Obama’s trade agenda in </w:t>
      </w:r>
      <w:r w:rsidRPr="004C439C">
        <w:rPr>
          <w:rFonts w:eastAsiaTheme="minorEastAsia"/>
          <w:b/>
          <w:sz w:val="27"/>
          <w:szCs w:val="27"/>
          <w:highlight w:val="green"/>
          <w:u w:val="single"/>
        </w:rPr>
        <w:t>limbo</w:t>
      </w:r>
      <w:r w:rsidRPr="004C439C">
        <w:rPr>
          <w:rFonts w:eastAsiaTheme="minorEastAsia"/>
          <w:sz w:val="27"/>
          <w:szCs w:val="27"/>
          <w:u w:val="single"/>
        </w:rPr>
        <w:t xml:space="preserve"> and exposed deep party divisions on economic policy</w:t>
      </w:r>
      <w:r w:rsidRPr="004C439C">
        <w:rPr>
          <w:rFonts w:eastAsiaTheme="minorEastAsia"/>
          <w:sz w:val="16"/>
          <w:szCs w:val="27"/>
        </w:rPr>
        <w:t>, leaving the pro-trade Democrats marginalized by the anti-corporate wing of the party, which has been on the rise since the 2008 financial collapse. It also exposed the weakening hand of House Minority Leader Nancy Pelosi (D-Calif.), who had worked for days to avoid a Democratic takedown of the president’s agenda, only to throw her support in with the rank-and-file rebellion at the last minute.</w:t>
      </w:r>
      <w:r w:rsidR="004C439C" w:rsidRPr="004C439C">
        <w:rPr>
          <w:rFonts w:eastAsiaTheme="minorEastAsia"/>
          <w:sz w:val="12"/>
          <w:szCs w:val="27"/>
        </w:rPr>
        <w:t>¶</w:t>
      </w:r>
      <w:r w:rsidR="004C439C" w:rsidRPr="004C439C">
        <w:rPr>
          <w:rFonts w:eastAsiaTheme="minorEastAsia"/>
          <w:sz w:val="16"/>
          <w:szCs w:val="27"/>
        </w:rPr>
        <w:t xml:space="preserve"> </w:t>
      </w:r>
      <w:r w:rsidRPr="004C439C">
        <w:rPr>
          <w:rFonts w:eastAsiaTheme="minorEastAsia"/>
          <w:sz w:val="27"/>
          <w:szCs w:val="27"/>
          <w:highlight w:val="green"/>
          <w:u w:val="single"/>
        </w:rPr>
        <w:t>The fate of the trade legislation now depends on Obama</w:t>
      </w:r>
      <w:r w:rsidRPr="004C439C">
        <w:rPr>
          <w:rFonts w:eastAsiaTheme="minorEastAsia"/>
          <w:sz w:val="27"/>
          <w:szCs w:val="27"/>
          <w:u w:val="single"/>
        </w:rPr>
        <w:t xml:space="preserve">’s ability, along with business-friendly interests, </w:t>
      </w:r>
      <w:r w:rsidRPr="004C439C">
        <w:rPr>
          <w:rFonts w:eastAsiaTheme="minorEastAsia"/>
          <w:sz w:val="27"/>
          <w:szCs w:val="27"/>
          <w:highlight w:val="green"/>
          <w:u w:val="single"/>
        </w:rPr>
        <w:t xml:space="preserve">to </w:t>
      </w:r>
      <w:r w:rsidRPr="004C439C">
        <w:rPr>
          <w:rFonts w:eastAsiaTheme="minorEastAsia"/>
          <w:b/>
          <w:sz w:val="27"/>
          <w:szCs w:val="27"/>
          <w:highlight w:val="green"/>
          <w:u w:val="single"/>
        </w:rPr>
        <w:t>persuade dozens</w:t>
      </w:r>
      <w:r w:rsidRPr="004C439C">
        <w:rPr>
          <w:rFonts w:eastAsiaTheme="minorEastAsia"/>
          <w:sz w:val="27"/>
          <w:szCs w:val="27"/>
          <w:highlight w:val="green"/>
          <w:u w:val="single"/>
        </w:rPr>
        <w:t xml:space="preserve"> of Democrats</w:t>
      </w:r>
      <w:r w:rsidRPr="004C439C">
        <w:rPr>
          <w:rFonts w:eastAsiaTheme="minorEastAsia"/>
          <w:sz w:val="27"/>
          <w:szCs w:val="27"/>
          <w:u w:val="single"/>
        </w:rPr>
        <w:t xml:space="preserve"> to switch their votes before a planned do-over vote early next week.</w:t>
      </w:r>
      <w:r w:rsidR="004C439C" w:rsidRPr="004C439C">
        <w:rPr>
          <w:rFonts w:eastAsiaTheme="minorEastAsia"/>
          <w:sz w:val="12"/>
          <w:szCs w:val="27"/>
        </w:rPr>
        <w:t>¶</w:t>
      </w:r>
      <w:r w:rsidR="004C439C" w:rsidRPr="004C439C">
        <w:rPr>
          <w:rFonts w:eastAsiaTheme="minorEastAsia"/>
          <w:sz w:val="12"/>
          <w:szCs w:val="27"/>
          <w:u w:val="single"/>
        </w:rPr>
        <w:t xml:space="preserve"> </w:t>
      </w:r>
      <w:r w:rsidRPr="004C439C">
        <w:rPr>
          <w:rFonts w:eastAsiaTheme="minorEastAsia"/>
          <w:sz w:val="16"/>
          <w:szCs w:val="27"/>
        </w:rPr>
        <w:t>The key roll call came on a measure to grant financial aid to displaced workers, with 144 Democrats linking arms with 158 Republicans in a rout that left the overall package of trade bills stalled. Despite Obama’s entreaty to “play it straight,” Democrats rejected a program that they had almost universally supported in the past because its failure also ensured the failure of the centerpiece measure, the “fast-track” negotiating authority. House leaders structured the voting so that it required passage of three separate measures for the legislation to advance.</w:t>
      </w:r>
      <w:r w:rsidR="004C439C" w:rsidRPr="004C439C">
        <w:rPr>
          <w:rFonts w:eastAsiaTheme="minorEastAsia"/>
          <w:sz w:val="12"/>
          <w:szCs w:val="27"/>
        </w:rPr>
        <w:t>¶</w:t>
      </w:r>
      <w:r w:rsidR="004C439C" w:rsidRPr="004C439C">
        <w:rPr>
          <w:rFonts w:eastAsiaTheme="minorEastAsia"/>
          <w:sz w:val="16"/>
          <w:szCs w:val="27"/>
        </w:rPr>
        <w:t xml:space="preserve"> </w:t>
      </w:r>
      <w:r w:rsidRPr="004C439C">
        <w:rPr>
          <w:rFonts w:eastAsiaTheme="minorEastAsia"/>
          <w:sz w:val="16"/>
          <w:szCs w:val="27"/>
        </w:rPr>
        <w:t xml:space="preserve">“I will be voting to slow down fast-track,” Pelosi said on the floor moments before </w:t>
      </w:r>
      <w:r w:rsidRPr="004C439C">
        <w:rPr>
          <w:rFonts w:eastAsiaTheme="minorEastAsia"/>
          <w:sz w:val="16"/>
          <w:szCs w:val="27"/>
          <w:highlight w:val="green"/>
        </w:rPr>
        <w:t>the</w:t>
      </w:r>
      <w:r w:rsidRPr="004C439C">
        <w:rPr>
          <w:rFonts w:eastAsiaTheme="minorEastAsia"/>
          <w:sz w:val="16"/>
          <w:szCs w:val="27"/>
        </w:rPr>
        <w:t xml:space="preserve"> vote. “Today we have an opportunity to slow down. Whatever the deal is with other countries, we want a better deal for American workers.”</w:t>
      </w:r>
      <w:r w:rsidR="004C439C" w:rsidRPr="004C439C">
        <w:rPr>
          <w:rFonts w:eastAsiaTheme="minorEastAsia"/>
          <w:sz w:val="12"/>
          <w:szCs w:val="27"/>
        </w:rPr>
        <w:t>¶</w:t>
      </w:r>
      <w:r w:rsidR="004C439C" w:rsidRPr="004C439C">
        <w:rPr>
          <w:rFonts w:eastAsiaTheme="minorEastAsia"/>
          <w:sz w:val="16"/>
          <w:szCs w:val="27"/>
        </w:rPr>
        <w:t xml:space="preserve"> </w:t>
      </w:r>
      <w:r w:rsidRPr="004C439C">
        <w:rPr>
          <w:rFonts w:eastAsiaTheme="minorEastAsia"/>
          <w:sz w:val="27"/>
          <w:szCs w:val="27"/>
          <w:u w:val="single"/>
        </w:rPr>
        <w:t xml:space="preserve">Friday’s </w:t>
      </w:r>
      <w:r w:rsidRPr="004C439C">
        <w:rPr>
          <w:rFonts w:eastAsiaTheme="minorEastAsia"/>
          <w:sz w:val="27"/>
          <w:szCs w:val="27"/>
          <w:highlight w:val="green"/>
          <w:u w:val="single"/>
        </w:rPr>
        <w:t>setback dimmed hopes</w:t>
      </w:r>
      <w:r w:rsidRPr="004C439C">
        <w:rPr>
          <w:rFonts w:eastAsiaTheme="minorEastAsia"/>
          <w:sz w:val="27"/>
          <w:szCs w:val="27"/>
          <w:u w:val="single"/>
        </w:rPr>
        <w:t xml:space="preserve"> at the White House </w:t>
      </w:r>
      <w:r w:rsidRPr="004C439C">
        <w:rPr>
          <w:rFonts w:eastAsiaTheme="minorEastAsia"/>
          <w:sz w:val="27"/>
          <w:szCs w:val="27"/>
          <w:highlight w:val="green"/>
          <w:u w:val="single"/>
        </w:rPr>
        <w:t>that Obama will be able to complete the</w:t>
      </w:r>
      <w:r w:rsidRPr="004C439C">
        <w:rPr>
          <w:rFonts w:eastAsiaTheme="minorEastAsia"/>
          <w:sz w:val="27"/>
          <w:szCs w:val="27"/>
          <w:u w:val="single"/>
        </w:rPr>
        <w:t xml:space="preserve"> Trans-Pacific Partnership (</w:t>
      </w:r>
      <w:r w:rsidRPr="004C439C">
        <w:rPr>
          <w:rFonts w:eastAsiaTheme="minorEastAsia"/>
          <w:sz w:val="27"/>
          <w:szCs w:val="27"/>
          <w:highlight w:val="green"/>
          <w:u w:val="single"/>
        </w:rPr>
        <w:t>TPP</w:t>
      </w:r>
      <w:r w:rsidRPr="004C439C">
        <w:rPr>
          <w:rFonts w:eastAsiaTheme="minorEastAsia"/>
          <w:sz w:val="27"/>
          <w:szCs w:val="27"/>
          <w:u w:val="single"/>
        </w:rPr>
        <w:t xml:space="preserve">), a sweeping free-trade and regulatory pact that he has called central to his economic agenda at home and his foreign-policy strategy in Asia. </w:t>
      </w:r>
      <w:r w:rsidRPr="004C439C">
        <w:rPr>
          <w:rFonts w:eastAsiaTheme="minorEastAsia"/>
          <w:sz w:val="27"/>
          <w:szCs w:val="27"/>
          <w:highlight w:val="green"/>
          <w:u w:val="single"/>
        </w:rPr>
        <w:t xml:space="preserve">Obama’s loss came after a </w:t>
      </w:r>
      <w:r w:rsidRPr="004C439C">
        <w:rPr>
          <w:rFonts w:eastAsiaTheme="minorEastAsia"/>
          <w:b/>
          <w:sz w:val="27"/>
          <w:szCs w:val="27"/>
          <w:highlight w:val="green"/>
          <w:u w:val="single"/>
        </w:rPr>
        <w:t>months-long lobbying blitz</w:t>
      </w:r>
      <w:r w:rsidRPr="004C439C">
        <w:rPr>
          <w:rFonts w:eastAsiaTheme="minorEastAsia"/>
          <w:sz w:val="27"/>
          <w:szCs w:val="27"/>
          <w:u w:val="single"/>
        </w:rPr>
        <w:t xml:space="preserve"> in which the president invested significant personal credibility and political capital.</w:t>
      </w:r>
      <w:r w:rsidRPr="004C439C">
        <w:rPr>
          <w:rStyle w:val="StyleUnderline"/>
          <w:sz w:val="44"/>
          <w:u w:val="double"/>
        </w:rPr>
        <w:t xml:space="preserve"> </w:t>
      </w:r>
    </w:p>
    <w:p w:rsidR="00AD4221" w:rsidRDefault="00AD4221" w:rsidP="00AD4221">
      <w:pPr>
        <w:pStyle w:val="Heading4"/>
      </w:pPr>
      <w:r>
        <w:t>PC fails --- Obama can’t sway Dems on trade</w:t>
      </w:r>
    </w:p>
    <w:p w:rsidR="00AD4221" w:rsidRDefault="00AD4221" w:rsidP="00AD4221">
      <w:r w:rsidRPr="007363F6">
        <w:rPr>
          <w:rStyle w:val="Style13ptBold"/>
        </w:rPr>
        <w:t>AP 6/15</w:t>
      </w:r>
      <w:r>
        <w:t>, “Trade loss an ominous sign for Obama in month of challenges,” http://www.news-gazette.com/news/business/2015-06-15/trade-loss-ominous-sign-obama-month-challenges.html</w:t>
      </w:r>
    </w:p>
    <w:p w:rsidR="00AD4221" w:rsidRPr="002F2994" w:rsidRDefault="00AD4221" w:rsidP="00AD4221">
      <w:pPr>
        <w:rPr>
          <w:rStyle w:val="StyleUnderline"/>
        </w:rPr>
      </w:pPr>
      <w:r w:rsidRPr="00DE3504">
        <w:rPr>
          <w:sz w:val="16"/>
        </w:rPr>
        <w:t xml:space="preserve">WASHINGTON (AP) — </w:t>
      </w:r>
      <w:r w:rsidRPr="002F2994">
        <w:rPr>
          <w:rStyle w:val="StyleUnderline"/>
        </w:rPr>
        <w:t xml:space="preserve">The </w:t>
      </w:r>
      <w:r w:rsidRPr="00E72372">
        <w:rPr>
          <w:rStyle w:val="StyleUnderline"/>
          <w:highlight w:val="green"/>
        </w:rPr>
        <w:t xml:space="preserve">trade defeat in Congress was an </w:t>
      </w:r>
      <w:r w:rsidRPr="00E72372">
        <w:rPr>
          <w:rStyle w:val="Emphasis"/>
          <w:highlight w:val="green"/>
        </w:rPr>
        <w:t>ominous sign</w:t>
      </w:r>
      <w:r w:rsidRPr="00E72372">
        <w:rPr>
          <w:rStyle w:val="StyleUnderline"/>
          <w:highlight w:val="green"/>
        </w:rPr>
        <w:t xml:space="preserve"> in a month of challenges that could help determine</w:t>
      </w:r>
      <w:r w:rsidRPr="002F2994">
        <w:rPr>
          <w:rStyle w:val="StyleUnderline"/>
        </w:rPr>
        <w:t xml:space="preserve"> President Barack </w:t>
      </w:r>
      <w:r w:rsidRPr="00E72372">
        <w:rPr>
          <w:rStyle w:val="StyleUnderline"/>
          <w:highlight w:val="green"/>
        </w:rPr>
        <w:t>Obama's standing</w:t>
      </w:r>
      <w:r w:rsidRPr="002F2994">
        <w:rPr>
          <w:rStyle w:val="StyleUnderline"/>
        </w:rPr>
        <w:t xml:space="preserve"> for the rest of his second term.</w:t>
      </w:r>
      <w:r>
        <w:rPr>
          <w:rStyle w:val="StyleUnderline"/>
        </w:rPr>
        <w:t xml:space="preserve"> </w:t>
      </w:r>
      <w:r w:rsidRPr="002F2994">
        <w:rPr>
          <w:rStyle w:val="StyleUnderline"/>
        </w:rPr>
        <w:t xml:space="preserve">Fellow </w:t>
      </w:r>
      <w:r w:rsidRPr="00E72372">
        <w:rPr>
          <w:rStyle w:val="Emphasis"/>
          <w:highlight w:val="green"/>
        </w:rPr>
        <w:t>Democrats rebuffed last-minute appeals to rescue his global trade agenda</w:t>
      </w:r>
      <w:r w:rsidRPr="00E72372">
        <w:rPr>
          <w:rStyle w:val="StyleUnderline"/>
          <w:highlight w:val="green"/>
        </w:rPr>
        <w:t>, and the House seriously damaged Obama's</w:t>
      </w:r>
      <w:r w:rsidRPr="002F2994">
        <w:rPr>
          <w:rStyle w:val="StyleUnderline"/>
        </w:rPr>
        <w:t xml:space="preserve"> chances of capping </w:t>
      </w:r>
      <w:r w:rsidRPr="002F2994">
        <w:rPr>
          <w:rStyle w:val="StyleUnderline"/>
        </w:rPr>
        <w:lastRenderedPageBreak/>
        <w:t xml:space="preserve">his </w:t>
      </w:r>
      <w:r w:rsidRPr="00E72372">
        <w:rPr>
          <w:rStyle w:val="StyleUnderline"/>
          <w:highlight w:val="green"/>
        </w:rPr>
        <w:t>presidency</w:t>
      </w:r>
      <w:r w:rsidRPr="002F2994">
        <w:rPr>
          <w:rStyle w:val="StyleUnderline"/>
        </w:rPr>
        <w:t xml:space="preserve"> with a groundbreaking economic pact involving Pacific Rim countries.</w:t>
      </w:r>
      <w:r>
        <w:rPr>
          <w:rStyle w:val="StyleUnderline"/>
        </w:rPr>
        <w:t xml:space="preserve"> </w:t>
      </w:r>
      <w:r w:rsidRPr="00DE3504">
        <w:rPr>
          <w:sz w:val="16"/>
        </w:rPr>
        <w:t xml:space="preserve">Obama also is awaiting a Supreme Court decision that could upend his health care law, and he faces a June 30 deadline to conclude an accord that aims to curb Iran's nuclear ambitions. Friday's setback was the result of a complicated legislative strategy that linked passage of trade negotiating powers for the president with a measure that would provide training and assistance to American workers who lost jobs because of trade. A narrow House majority voted to give the president the right to negotiate deals that Congress can approve or reject, but not change. Then </w:t>
      </w:r>
      <w:r w:rsidRPr="00E72372">
        <w:rPr>
          <w:rStyle w:val="StyleUnderline"/>
          <w:highlight w:val="green"/>
        </w:rPr>
        <w:t>a large majority of Democrats,</w:t>
      </w:r>
      <w:r w:rsidRPr="002F2994">
        <w:rPr>
          <w:rStyle w:val="StyleUnderline"/>
        </w:rPr>
        <w:t xml:space="preserve"> eager to kill that negotiating power, </w:t>
      </w:r>
      <w:r w:rsidRPr="00E72372">
        <w:rPr>
          <w:rStyle w:val="StyleUnderline"/>
          <w:highlight w:val="green"/>
        </w:rPr>
        <w:t>joined a majority of Republicans to vote against the aid for workers.</w:t>
      </w:r>
    </w:p>
    <w:p w:rsidR="00AD4221" w:rsidRPr="00CA6A9F" w:rsidRDefault="00AD4221" w:rsidP="00AD4221">
      <w:pPr>
        <w:rPr>
          <w:sz w:val="16"/>
        </w:rPr>
      </w:pPr>
    </w:p>
    <w:p w:rsidR="00AD4221" w:rsidRPr="00AD4221" w:rsidRDefault="00AD4221" w:rsidP="00AD4221">
      <w:pPr>
        <w:pStyle w:val="Heading3"/>
      </w:pPr>
      <w:r>
        <w:t>PC low - TPA</w:t>
      </w:r>
    </w:p>
    <w:p w:rsidR="00AD4221" w:rsidRPr="00A34FC2" w:rsidRDefault="00AD4221" w:rsidP="00AD4221">
      <w:pPr>
        <w:pStyle w:val="Heading4"/>
      </w:pPr>
      <w:r>
        <w:t>Obama has no PC – he used all of it for TPA.</w:t>
      </w:r>
    </w:p>
    <w:p w:rsidR="00AD4221" w:rsidRPr="00A34FC2" w:rsidRDefault="00AD4221" w:rsidP="00AD4221">
      <w:r>
        <w:t xml:space="preserve">Joseph A. </w:t>
      </w:r>
      <w:r w:rsidRPr="00A34FC2">
        <w:rPr>
          <w:rStyle w:val="Style13ptBold"/>
        </w:rPr>
        <w:t>Palermo 6-25</w:t>
      </w:r>
      <w:r>
        <w:t>-15, Professor of History @ California State University Sacramento, 6/25/15, “Trans-Pacific Partnership: Obama Sides With the Wrong People for the Wrong Reasons at the Wrong Time”, http://www.huffingtonpost.com/joseph-a-palermo/transpacific-partnership-obama_b_7665862.html</w:t>
      </w:r>
    </w:p>
    <w:p w:rsidR="00AD4221" w:rsidRDefault="00AD4221" w:rsidP="00AD4221">
      <w:pPr>
        <w:rPr>
          <w:sz w:val="16"/>
        </w:rPr>
      </w:pPr>
      <w:r w:rsidRPr="004C439C">
        <w:rPr>
          <w:highlight w:val="green"/>
          <w:u w:val="single"/>
        </w:rPr>
        <w:t>By siding with</w:t>
      </w:r>
      <w:r w:rsidRPr="00A34FC2">
        <w:rPr>
          <w:u w:val="single"/>
        </w:rPr>
        <w:t xml:space="preserve"> the </w:t>
      </w:r>
      <w:r w:rsidRPr="004C439C">
        <w:rPr>
          <w:highlight w:val="green"/>
          <w:u w:val="single"/>
        </w:rPr>
        <w:t>Republicans</w:t>
      </w:r>
      <w:r w:rsidRPr="00A34FC2">
        <w:rPr>
          <w:sz w:val="16"/>
        </w:rPr>
        <w:t xml:space="preserve"> and Senate Majority Leader Mitch McConnell </w:t>
      </w:r>
      <w:r w:rsidRPr="004C439C">
        <w:rPr>
          <w:highlight w:val="green"/>
          <w:u w:val="single"/>
        </w:rPr>
        <w:t>in</w:t>
      </w:r>
      <w:r w:rsidRPr="00A34FC2">
        <w:rPr>
          <w:u w:val="single"/>
        </w:rPr>
        <w:t xml:space="preserve"> passing "</w:t>
      </w:r>
      <w:r w:rsidRPr="004C439C">
        <w:rPr>
          <w:highlight w:val="green"/>
          <w:u w:val="single"/>
        </w:rPr>
        <w:t>fast-track</w:t>
      </w:r>
      <w:r w:rsidRPr="00A34FC2">
        <w:rPr>
          <w:u w:val="single"/>
        </w:rPr>
        <w:t>"</w:t>
      </w:r>
      <w:r w:rsidRPr="00A34FC2">
        <w:rPr>
          <w:sz w:val="16"/>
        </w:rPr>
        <w:t xml:space="preserve"> trade authority as a step toward signing the Trans-Pacific Partnership (TPP), President Barack </w:t>
      </w:r>
      <w:r w:rsidRPr="004C439C">
        <w:rPr>
          <w:highlight w:val="green"/>
          <w:u w:val="single"/>
        </w:rPr>
        <w:t>Obama triangulated against labor unions, environmentalists, consumer activists, and the base of his party</w:t>
      </w:r>
      <w:r w:rsidRPr="00A34FC2">
        <w:rPr>
          <w:u w:val="single"/>
        </w:rPr>
        <w:t>.</w:t>
      </w:r>
      <w:r w:rsidRPr="00A34FC2">
        <w:rPr>
          <w:sz w:val="12"/>
        </w:rPr>
        <w:t>¶</w:t>
      </w:r>
      <w:r w:rsidRPr="00A34FC2">
        <w:rPr>
          <w:sz w:val="16"/>
        </w:rPr>
        <w:t xml:space="preserve"> </w:t>
      </w:r>
      <w:r w:rsidRPr="004C439C">
        <w:rPr>
          <w:highlight w:val="green"/>
          <w:u w:val="single"/>
        </w:rPr>
        <w:t>The</w:t>
      </w:r>
      <w:r w:rsidRPr="00A34FC2">
        <w:rPr>
          <w:u w:val="single"/>
        </w:rPr>
        <w:t xml:space="preserve"> 60-38 </w:t>
      </w:r>
      <w:r w:rsidRPr="004C439C">
        <w:rPr>
          <w:highlight w:val="green"/>
          <w:u w:val="single"/>
        </w:rPr>
        <w:t>vote in the Senate</w:t>
      </w:r>
      <w:r w:rsidRPr="00A34FC2">
        <w:rPr>
          <w:sz w:val="16"/>
        </w:rPr>
        <w:t xml:space="preserve"> to give the president (and the next president) more executive power to negotiate trade agreements, </w:t>
      </w:r>
      <w:r w:rsidRPr="00A34FC2">
        <w:rPr>
          <w:u w:val="single"/>
        </w:rPr>
        <w:t xml:space="preserve">which garnered the support of thirteen Democratic Senators, </w:t>
      </w:r>
      <w:r w:rsidRPr="004C439C">
        <w:rPr>
          <w:highlight w:val="green"/>
          <w:u w:val="single"/>
        </w:rPr>
        <w:t>followed months of bitter in-fighting among Democrats</w:t>
      </w:r>
      <w:r w:rsidRPr="004C439C">
        <w:rPr>
          <w:sz w:val="16"/>
          <w:highlight w:val="green"/>
        </w:rPr>
        <w:t>.</w:t>
      </w:r>
      <w:r w:rsidRPr="004C439C">
        <w:rPr>
          <w:sz w:val="12"/>
          <w:highlight w:val="green"/>
        </w:rPr>
        <w:t>¶</w:t>
      </w:r>
      <w:r w:rsidRPr="004C439C">
        <w:rPr>
          <w:sz w:val="16"/>
          <w:highlight w:val="green"/>
        </w:rPr>
        <w:t xml:space="preserve"> </w:t>
      </w:r>
      <w:r w:rsidRPr="004C439C">
        <w:rPr>
          <w:rStyle w:val="Emphasis"/>
          <w:highlight w:val="green"/>
        </w:rPr>
        <w:t>President Obama not only expended his own "political capital" by pushing for fast-track but that of the Democratic Party too.</w:t>
      </w:r>
      <w:r w:rsidRPr="004C240B">
        <w:rPr>
          <w:rStyle w:val="Emphasis"/>
        </w:rPr>
        <w:t xml:space="preserve"> </w:t>
      </w:r>
      <w:r w:rsidRPr="00A34FC2">
        <w:rPr>
          <w:u w:val="single"/>
        </w:rPr>
        <w:t>He had a</w:t>
      </w:r>
      <w:r w:rsidRPr="00A34FC2">
        <w:rPr>
          <w:sz w:val="16"/>
        </w:rPr>
        <w:t xml:space="preserve"> clear </w:t>
      </w:r>
      <w:r w:rsidRPr="00A34FC2">
        <w:rPr>
          <w:u w:val="single"/>
        </w:rPr>
        <w:t>choice: either side with workers, environmentalists, consumers, and progressives - or side with Wall Street, Big Pharma, Walmart, and the Koch Brothers</w:t>
      </w:r>
      <w:r w:rsidRPr="00A34FC2">
        <w:rPr>
          <w:sz w:val="16"/>
        </w:rPr>
        <w:t>.</w:t>
      </w:r>
      <w:r w:rsidRPr="00A34FC2">
        <w:rPr>
          <w:sz w:val="12"/>
        </w:rPr>
        <w:t>¶</w:t>
      </w:r>
      <w:r w:rsidRPr="00A34FC2">
        <w:rPr>
          <w:sz w:val="16"/>
        </w:rPr>
        <w:t xml:space="preserve"> Republicans have been whining about Obama's "unconstitutional power grabs" for over six years. Now they turn around and give him fast-track authority - Wow! It's creepy to see Mitch McConnell and Paul Ryan praising Barack Obama.</w:t>
      </w:r>
    </w:p>
    <w:p w:rsidR="00AD4221" w:rsidRPr="00AD4221" w:rsidRDefault="00AD4221" w:rsidP="00AD4221"/>
    <w:p w:rsidR="00412169" w:rsidRDefault="00412169" w:rsidP="00412169">
      <w:pPr>
        <w:pStyle w:val="Heading3"/>
      </w:pPr>
      <w:r>
        <w:t>Thumper---South Carolina</w:t>
      </w:r>
    </w:p>
    <w:p w:rsidR="00412169" w:rsidRDefault="00412169" w:rsidP="00412169"/>
    <w:p w:rsidR="00412169" w:rsidRPr="00A92009" w:rsidRDefault="00412169" w:rsidP="00412169">
      <w:pPr>
        <w:pStyle w:val="Heading4"/>
      </w:pPr>
      <w:r>
        <w:t>Obama’s comments on South Carolina thump the link --- ignites massive controversy</w:t>
      </w:r>
    </w:p>
    <w:p w:rsidR="00412169" w:rsidRDefault="00412169" w:rsidP="00412169">
      <w:r>
        <w:t xml:space="preserve">Steve </w:t>
      </w:r>
      <w:r w:rsidRPr="002E797A">
        <w:rPr>
          <w:rStyle w:val="Style13ptBold"/>
        </w:rPr>
        <w:t>Handelsman 6/22</w:t>
      </w:r>
      <w:r>
        <w:t>, writer @ WTHR, “</w:t>
      </w:r>
      <w:r w:rsidRPr="002E797A">
        <w:rPr>
          <w:u w:val="single"/>
        </w:rPr>
        <w:t xml:space="preserve">President </w:t>
      </w:r>
      <w:r w:rsidRPr="00E72372">
        <w:rPr>
          <w:highlight w:val="green"/>
          <w:u w:val="single"/>
        </w:rPr>
        <w:t>Obama draws controversy over candid remarks on race</w:t>
      </w:r>
      <w:r>
        <w:t>,” http://www.wthr.com/story/29381901/president-obama-draws-controversy-over-candid-remarks-on-race</w:t>
      </w:r>
    </w:p>
    <w:p w:rsidR="00412169" w:rsidRDefault="00412169" w:rsidP="00412169">
      <w:pPr>
        <w:rPr>
          <w:sz w:val="14"/>
        </w:rPr>
      </w:pPr>
      <w:r w:rsidRPr="002E797A">
        <w:rPr>
          <w:sz w:val="14"/>
        </w:rPr>
        <w:t xml:space="preserve">WASHINGTON - </w:t>
      </w:r>
      <w:r w:rsidRPr="00E72372">
        <w:rPr>
          <w:highlight w:val="green"/>
          <w:u w:val="single"/>
        </w:rPr>
        <w:t>The</w:t>
      </w:r>
      <w:r w:rsidRPr="002E797A">
        <w:rPr>
          <w:u w:val="single"/>
        </w:rPr>
        <w:t xml:space="preserve"> fatal </w:t>
      </w:r>
      <w:r w:rsidRPr="00E72372">
        <w:rPr>
          <w:highlight w:val="green"/>
          <w:u w:val="single"/>
        </w:rPr>
        <w:t>shooting</w:t>
      </w:r>
      <w:r w:rsidRPr="002E797A">
        <w:rPr>
          <w:u w:val="single"/>
        </w:rPr>
        <w:t xml:space="preserve"> of nine people </w:t>
      </w:r>
      <w:r w:rsidRPr="00E72372">
        <w:rPr>
          <w:highlight w:val="green"/>
          <w:u w:val="single"/>
        </w:rPr>
        <w:t>in</w:t>
      </w:r>
      <w:r w:rsidRPr="002E797A">
        <w:rPr>
          <w:u w:val="single"/>
        </w:rPr>
        <w:t xml:space="preserve"> a </w:t>
      </w:r>
      <w:r w:rsidRPr="00E72372">
        <w:rPr>
          <w:highlight w:val="green"/>
          <w:u w:val="single"/>
        </w:rPr>
        <w:t>Charleston</w:t>
      </w:r>
      <w:r w:rsidRPr="002E797A">
        <w:rPr>
          <w:sz w:val="14"/>
        </w:rPr>
        <w:t xml:space="preserve">, S.C. church </w:t>
      </w:r>
      <w:r w:rsidRPr="00E72372">
        <w:rPr>
          <w:highlight w:val="green"/>
          <w:u w:val="single"/>
        </w:rPr>
        <w:t xml:space="preserve">has sparked a </w:t>
      </w:r>
      <w:r w:rsidRPr="00E72372">
        <w:rPr>
          <w:rStyle w:val="Emphasis"/>
          <w:highlight w:val="green"/>
        </w:rPr>
        <w:t>nationwide</w:t>
      </w:r>
      <w:r w:rsidRPr="007840B9">
        <w:rPr>
          <w:rStyle w:val="Emphasis"/>
        </w:rPr>
        <w:t xml:space="preserve"> </w:t>
      </w:r>
      <w:r w:rsidRPr="00E72372">
        <w:rPr>
          <w:rStyle w:val="Emphasis"/>
          <w:highlight w:val="green"/>
        </w:rPr>
        <w:t xml:space="preserve">conversation </w:t>
      </w:r>
      <w:r w:rsidRPr="00E72372">
        <w:rPr>
          <w:highlight w:val="green"/>
          <w:u w:val="single"/>
        </w:rPr>
        <w:t>on race</w:t>
      </w:r>
      <w:r w:rsidRPr="002E797A">
        <w:rPr>
          <w:u w:val="single"/>
        </w:rPr>
        <w:t xml:space="preserve">. President Barack </w:t>
      </w:r>
      <w:r w:rsidRPr="00E72372">
        <w:rPr>
          <w:highlight w:val="green"/>
          <w:u w:val="single"/>
        </w:rPr>
        <w:t>Obama has gotten involved, using a controversial word</w:t>
      </w:r>
      <w:r w:rsidRPr="002E797A">
        <w:rPr>
          <w:u w:val="single"/>
        </w:rPr>
        <w:t xml:space="preserve"> during a podcast interview to make his point</w:t>
      </w:r>
      <w:r w:rsidRPr="002E797A">
        <w:rPr>
          <w:sz w:val="14"/>
        </w:rPr>
        <w:t xml:space="preserve">. "It's time to move the flag from the Capitol grounds," South Carolina Gov. Nikki Haley said Monday. The Confederate flag has flown at the South Carolina Statehouse for 54 years. But after the massacre in Charleston and the revelation that racist Dylann Roof used the flag as his symbol, it is something she says her state cannot stand. RELATED: S.C. lawmakers call for flag's removal "That fact that it is causing pain to so many is enough to move it from the Capitol grounds. It is, after all, a Capitol that belongs to all of us," Haley said. </w:t>
      </w:r>
      <w:r w:rsidRPr="002E797A">
        <w:rPr>
          <w:u w:val="single"/>
        </w:rPr>
        <w:t xml:space="preserve">President Barack </w:t>
      </w:r>
      <w:r w:rsidRPr="00E72372">
        <w:rPr>
          <w:highlight w:val="green"/>
          <w:u w:val="single"/>
        </w:rPr>
        <w:t xml:space="preserve">Obama's statement on race was like a </w:t>
      </w:r>
      <w:r w:rsidRPr="00E72372">
        <w:rPr>
          <w:rStyle w:val="Emphasis"/>
          <w:highlight w:val="green"/>
        </w:rPr>
        <w:t>grenade</w:t>
      </w:r>
      <w:r w:rsidRPr="00E72372">
        <w:rPr>
          <w:highlight w:val="green"/>
          <w:u w:val="single"/>
        </w:rPr>
        <w:t>. He used the actual "N-word"</w:t>
      </w:r>
      <w:r w:rsidRPr="002E797A">
        <w:rPr>
          <w:sz w:val="14"/>
        </w:rPr>
        <w:t xml:space="preserve"> in a podcast interview with comedian Marc Maron, to say racism still plagues America. "It's not just a matter of it not being polite to say 'n-----' in public. That's not the measure of whether racism still exists or not," Obama said. The news rippled out. Our first African-American president used the "N-word." "</w:t>
      </w:r>
      <w:r w:rsidRPr="00E72372">
        <w:rPr>
          <w:highlight w:val="green"/>
          <w:u w:val="single"/>
        </w:rPr>
        <w:t xml:space="preserve">Sometimes you have to say things to </w:t>
      </w:r>
      <w:r w:rsidRPr="00E72372">
        <w:rPr>
          <w:rStyle w:val="Emphasis"/>
          <w:highlight w:val="green"/>
        </w:rPr>
        <w:t>get someone's attention</w:t>
      </w:r>
      <w:r w:rsidRPr="002E797A">
        <w:rPr>
          <w:u w:val="single"/>
        </w:rPr>
        <w:t>," said Mary McLain of Washington, D.C.</w:t>
      </w:r>
      <w:r w:rsidRPr="002E797A">
        <w:rPr>
          <w:sz w:val="14"/>
        </w:rPr>
        <w:t xml:space="preserve"> LISTEN: WTF Podcast with Marc Maron "I don't like the word. I don't think it should be used and I really don't think we have a racism problem in the country," said Brian Pallesen of Idaho. Many disagree. After the shooting death of Michael Brown in Ferguson, Missouri, the custody death of Freddie Gray in Baltimore, now the Charleston shooting, the president is winning praise. "America only responds to 'shock and awe'," said Roland Martin, TV One anchor and radio talk show host. The Confederate flag coming down in Columbia would show the church massacre was both. Monday, White House Press Secretary Josh Earnest said </w:t>
      </w:r>
      <w:r w:rsidRPr="002E797A">
        <w:rPr>
          <w:u w:val="single"/>
        </w:rPr>
        <w:t>the president's use of the word was unplanned</w:t>
      </w:r>
      <w:r w:rsidRPr="002E797A">
        <w:rPr>
          <w:sz w:val="14"/>
        </w:rPr>
        <w:t xml:space="preserve"> and part of a free-flowing podcast. "I think the president was merely answering a question in a pretty informal setting," Earnest said. He said it's "undeniable" there is more work to be done to eliminate racism in the country. "The president's very clear about what his views are. The president talked about this as long ago as, you know, six or seven years ago, where he shared his view that the Confederate flag should be taken down and placed in a museum where it belongs," Earnest said.</w:t>
      </w:r>
    </w:p>
    <w:p w:rsidR="00412169" w:rsidRDefault="00412169" w:rsidP="00412169">
      <w:pPr>
        <w:rPr>
          <w:sz w:val="14"/>
        </w:rPr>
      </w:pPr>
    </w:p>
    <w:p w:rsidR="00412169" w:rsidRDefault="00412169" w:rsidP="00412169">
      <w:pPr>
        <w:pStyle w:val="Heading3"/>
      </w:pPr>
      <w:r>
        <w:t>Thumper---Budget</w:t>
      </w:r>
    </w:p>
    <w:p w:rsidR="00412169" w:rsidRDefault="00412169" w:rsidP="00412169">
      <w:pPr>
        <w:pStyle w:val="Heading4"/>
      </w:pPr>
      <w:r>
        <w:t>Budget debates thump --- ignite huge controversy</w:t>
      </w:r>
    </w:p>
    <w:p w:rsidR="00412169" w:rsidRPr="00722E88" w:rsidRDefault="00412169" w:rsidP="00412169">
      <w:r>
        <w:t xml:space="preserve">Melanie </w:t>
      </w:r>
      <w:r w:rsidRPr="00C834DE">
        <w:rPr>
          <w:rStyle w:val="Style13ptBold"/>
        </w:rPr>
        <w:t>Batley 6/16</w:t>
      </w:r>
      <w:r>
        <w:t>, writer at Newsmax, “Congress, Split on Defense Spending, Again Talks of Shutdown,” http://www.newsmax.com/Newsfront/congress-military-defense-spending/2015/06/16/id/650733/</w:t>
      </w:r>
    </w:p>
    <w:p w:rsidR="00412169" w:rsidRPr="004C439C" w:rsidRDefault="00412169" w:rsidP="00412169">
      <w:pPr>
        <w:rPr>
          <w:sz w:val="16"/>
        </w:rPr>
      </w:pPr>
      <w:r w:rsidRPr="00E72372">
        <w:rPr>
          <w:rStyle w:val="StyleUnderline"/>
          <w:highlight w:val="green"/>
        </w:rPr>
        <w:t xml:space="preserve">Congress could be moving toward a government shutdown as Democrats and Republicans </w:t>
      </w:r>
      <w:r w:rsidRPr="00E72372">
        <w:rPr>
          <w:rStyle w:val="Emphasis"/>
          <w:highlight w:val="green"/>
        </w:rPr>
        <w:t>clash</w:t>
      </w:r>
      <w:r w:rsidRPr="00E72372">
        <w:rPr>
          <w:rStyle w:val="StyleUnderline"/>
          <w:highlight w:val="green"/>
        </w:rPr>
        <w:t xml:space="preserve"> over the military funding bill, and both sides are blaming each other</w:t>
      </w:r>
      <w:r w:rsidRPr="00C834DE">
        <w:rPr>
          <w:rStyle w:val="StyleUnderline"/>
        </w:rPr>
        <w:t xml:space="preserve"> for the impasse.</w:t>
      </w:r>
      <w:r>
        <w:rPr>
          <w:rStyle w:val="StyleUnderline"/>
        </w:rPr>
        <w:t xml:space="preserve"> </w:t>
      </w:r>
      <w:r w:rsidRPr="004C439C">
        <w:rPr>
          <w:sz w:val="16"/>
        </w:rPr>
        <w:t xml:space="preserve">According to The Hill, </w:t>
      </w:r>
      <w:r w:rsidRPr="00E72372">
        <w:rPr>
          <w:rStyle w:val="StyleUnderline"/>
          <w:highlight w:val="green"/>
        </w:rPr>
        <w:t>Democrats</w:t>
      </w:r>
      <w:r w:rsidRPr="00C834DE">
        <w:rPr>
          <w:rStyle w:val="StyleUnderline"/>
        </w:rPr>
        <w:t xml:space="preserve"> are intent on forcing Republicans to roll back plans to increase defense spending without a commensurate increase in nondefense programs</w:t>
      </w:r>
      <w:r w:rsidRPr="004C439C">
        <w:rPr>
          <w:sz w:val="16"/>
        </w:rPr>
        <w:t xml:space="preserve">. </w:t>
      </w:r>
      <w:r w:rsidRPr="00C834DE">
        <w:rPr>
          <w:rStyle w:val="StyleUnderline"/>
        </w:rPr>
        <w:t xml:space="preserve">They </w:t>
      </w:r>
      <w:r w:rsidRPr="00E72372">
        <w:rPr>
          <w:rStyle w:val="StyleUnderline"/>
          <w:highlight w:val="green"/>
        </w:rPr>
        <w:t>are threatening to block</w:t>
      </w:r>
      <w:r w:rsidRPr="00C834DE">
        <w:rPr>
          <w:rStyle w:val="StyleUnderline"/>
        </w:rPr>
        <w:t xml:space="preserve"> the annual </w:t>
      </w:r>
      <w:r w:rsidRPr="00E72372">
        <w:rPr>
          <w:rStyle w:val="StyleUnderline"/>
          <w:highlight w:val="green"/>
        </w:rPr>
        <w:t>spending bills unless GOP agrees to a budget summit</w:t>
      </w:r>
      <w:r w:rsidRPr="00C834DE">
        <w:rPr>
          <w:rStyle w:val="StyleUnderline"/>
        </w:rPr>
        <w:t>.</w:t>
      </w:r>
      <w:r>
        <w:rPr>
          <w:rStyle w:val="StyleUnderline"/>
        </w:rPr>
        <w:t xml:space="preserve"> </w:t>
      </w:r>
      <w:r w:rsidRPr="004C439C">
        <w:rPr>
          <w:sz w:val="16"/>
        </w:rPr>
        <w:t xml:space="preserve">Special: Should a Political Outsider Take the Reins? Donald Trump Thinks So. Republicans insist they will not be influenced by Democrats' demands or </w:t>
      </w:r>
      <w:r w:rsidRPr="004C439C">
        <w:rPr>
          <w:sz w:val="16"/>
        </w:rPr>
        <w:lastRenderedPageBreak/>
        <w:t xml:space="preserve">submit to a budget summit. Senate Minority Leader Harry Reid, meanwhile, has largely persuaded his party to block the $576 billion defense funding bill, sources told Politico. </w:t>
      </w:r>
      <w:r w:rsidRPr="00E72372">
        <w:rPr>
          <w:rStyle w:val="StyleUnderline"/>
          <w:highlight w:val="green"/>
        </w:rPr>
        <w:t>Republicans warn</w:t>
      </w:r>
      <w:r w:rsidRPr="00C834DE">
        <w:rPr>
          <w:rStyle w:val="StyleUnderline"/>
        </w:rPr>
        <w:t xml:space="preserve"> that </w:t>
      </w:r>
      <w:r w:rsidRPr="00E72372">
        <w:rPr>
          <w:rStyle w:val="StyleUnderline"/>
          <w:highlight w:val="green"/>
        </w:rPr>
        <w:t>blocking the bills</w:t>
      </w:r>
      <w:r w:rsidRPr="00C834DE">
        <w:rPr>
          <w:rStyle w:val="StyleUnderline"/>
        </w:rPr>
        <w:t xml:space="preserve"> </w:t>
      </w:r>
      <w:r w:rsidRPr="00E72372">
        <w:rPr>
          <w:rStyle w:val="StyleUnderline"/>
          <w:highlight w:val="green"/>
        </w:rPr>
        <w:t xml:space="preserve">would be tantamount to </w:t>
      </w:r>
      <w:r w:rsidRPr="00E72372">
        <w:rPr>
          <w:rStyle w:val="Emphasis"/>
          <w:highlight w:val="green"/>
        </w:rPr>
        <w:t>"political suicide"</w:t>
      </w:r>
      <w:r w:rsidRPr="000D35D0">
        <w:rPr>
          <w:rStyle w:val="Emphasis"/>
        </w:rPr>
        <w:t xml:space="preserve"> </w:t>
      </w:r>
      <w:r w:rsidRPr="00C834DE">
        <w:rPr>
          <w:rStyle w:val="StyleUnderline"/>
        </w:rPr>
        <w:t xml:space="preserve">for the Democrats, </w:t>
      </w:r>
      <w:r w:rsidRPr="004C439C">
        <w:rPr>
          <w:sz w:val="16"/>
        </w:rPr>
        <w:t xml:space="preserve">according to Politico. </w:t>
      </w:r>
      <w:r w:rsidRPr="00C834DE">
        <w:rPr>
          <w:rStyle w:val="StyleUnderline"/>
        </w:rPr>
        <w:t>"Democrats once thought it was insanely radical for Republicans to oppose too much spending, but now think it's perfectly reasonable to shut down the government when the spending bills don't spend enough,"</w:t>
      </w:r>
      <w:r w:rsidRPr="004C439C">
        <w:rPr>
          <w:sz w:val="16"/>
        </w:rPr>
        <w:t xml:space="preserve"> House Speaker John Boehner said in a statement Monday, according to The Hill. </w:t>
      </w:r>
      <w:r w:rsidRPr="00C834DE">
        <w:rPr>
          <w:rStyle w:val="StyleUnderline"/>
        </w:rPr>
        <w:t>"</w:t>
      </w:r>
      <w:r w:rsidRPr="00E72372">
        <w:rPr>
          <w:rStyle w:val="StyleUnderline"/>
          <w:highlight w:val="green"/>
        </w:rPr>
        <w:t>This is a bad hostage to take,"</w:t>
      </w:r>
      <w:r w:rsidRPr="004C439C">
        <w:rPr>
          <w:sz w:val="16"/>
        </w:rPr>
        <w:t xml:space="preserve"> South Dakota Sen. John Thune told Politico</w:t>
      </w:r>
      <w:r w:rsidRPr="00C834DE">
        <w:rPr>
          <w:rStyle w:val="StyleUnderline"/>
        </w:rPr>
        <w:t>. "The politics for Republicans on that, if Democrats want to play it that way, is certainly advantageous to us."</w:t>
      </w:r>
      <w:r w:rsidRPr="004C439C">
        <w:rPr>
          <w:sz w:val="16"/>
        </w:rPr>
        <w:t xml:space="preserve"> Read Latest Breaking News from Newsmax.com http://www.newsmax.com/Newsfront/congress-military-defense-spending/2015/06/16/id/650733/#ixzz3eCKy08LO Urgent: Rate Obama on His Job Performance. Vote Here Now! </w:t>
      </w:r>
      <w:r w:rsidRPr="00C834DE">
        <w:rPr>
          <w:rStyle w:val="StyleUnderline"/>
        </w:rPr>
        <w:t>Democrats</w:t>
      </w:r>
      <w:r w:rsidRPr="004C439C">
        <w:rPr>
          <w:sz w:val="16"/>
        </w:rPr>
        <w:t xml:space="preserve">, however, </w:t>
      </w:r>
      <w:r w:rsidRPr="00C834DE">
        <w:rPr>
          <w:rStyle w:val="StyleUnderline"/>
        </w:rPr>
        <w:t>are pointing the finger at Republicans</w:t>
      </w:r>
      <w:r w:rsidRPr="004C439C">
        <w:rPr>
          <w:sz w:val="16"/>
        </w:rPr>
        <w:t xml:space="preserve"> a</w:t>
      </w:r>
      <w:r w:rsidRPr="00C834DE">
        <w:rPr>
          <w:rStyle w:val="StyleUnderline"/>
        </w:rPr>
        <w:t>nd say their opponents have the most to lose.</w:t>
      </w:r>
    </w:p>
    <w:p w:rsidR="00412169" w:rsidRDefault="00412169" w:rsidP="00412169"/>
    <w:p w:rsidR="00412169" w:rsidRPr="000D35D0" w:rsidRDefault="00412169" w:rsidP="00412169">
      <w:pPr>
        <w:pStyle w:val="Heading4"/>
        <w:rPr>
          <w:i/>
          <w:u w:val="single"/>
        </w:rPr>
      </w:pPr>
      <w:r>
        <w:t xml:space="preserve">The fight’s </w:t>
      </w:r>
      <w:r>
        <w:rPr>
          <w:i/>
          <w:u w:val="single"/>
        </w:rPr>
        <w:t>going on now</w:t>
      </w:r>
    </w:p>
    <w:p w:rsidR="00412169" w:rsidRDefault="00412169" w:rsidP="00412169">
      <w:r>
        <w:t xml:space="preserve">Alexander </w:t>
      </w:r>
      <w:r w:rsidRPr="00C834DE">
        <w:rPr>
          <w:rStyle w:val="Style13ptBold"/>
        </w:rPr>
        <w:t>Bolton 6/16</w:t>
      </w:r>
      <w:r>
        <w:t>, The Hill, “Congress paddles toward a shutdown,” http://thehill.com/homenews/news/245067-congress-paddles-toward-a-shutdown</w:t>
      </w:r>
    </w:p>
    <w:p w:rsidR="00412169" w:rsidRDefault="00412169" w:rsidP="00412169">
      <w:pPr>
        <w:rPr>
          <w:sz w:val="16"/>
        </w:rPr>
      </w:pPr>
      <w:r w:rsidRPr="000D35D0">
        <w:rPr>
          <w:sz w:val="16"/>
        </w:rPr>
        <w:t xml:space="preserve">Congress is slowly paddling toward a government shutdown. </w:t>
      </w:r>
      <w:r w:rsidRPr="002F2994">
        <w:rPr>
          <w:rStyle w:val="StyleUnderline"/>
        </w:rPr>
        <w:t xml:space="preserve">The </w:t>
      </w:r>
      <w:r w:rsidRPr="00E72372">
        <w:rPr>
          <w:rStyle w:val="StyleUnderline"/>
          <w:highlight w:val="green"/>
        </w:rPr>
        <w:t>fight over government spending</w:t>
      </w:r>
      <w:r w:rsidRPr="002F2994">
        <w:rPr>
          <w:rStyle w:val="StyleUnderline"/>
        </w:rPr>
        <w:t xml:space="preserve"> that has dominated much of the decade, calmed for two years because of a bipartisan deal, </w:t>
      </w:r>
      <w:r w:rsidRPr="00E72372">
        <w:rPr>
          <w:rStyle w:val="StyleUnderline"/>
          <w:highlight w:val="green"/>
        </w:rPr>
        <w:t xml:space="preserve">is </w:t>
      </w:r>
      <w:r w:rsidRPr="00E72372">
        <w:rPr>
          <w:rStyle w:val="Emphasis"/>
          <w:highlight w:val="green"/>
        </w:rPr>
        <w:t>roaring back to life.</w:t>
      </w:r>
      <w:r>
        <w:rPr>
          <w:rStyle w:val="StyleUnderline"/>
        </w:rPr>
        <w:t xml:space="preserve"> </w:t>
      </w:r>
      <w:r w:rsidRPr="00E72372">
        <w:rPr>
          <w:rStyle w:val="StyleUnderline"/>
          <w:highlight w:val="green"/>
        </w:rPr>
        <w:t xml:space="preserve">Democrats are </w:t>
      </w:r>
      <w:r w:rsidRPr="00E72372">
        <w:rPr>
          <w:rStyle w:val="Emphasis"/>
          <w:highlight w:val="green"/>
        </w:rPr>
        <w:t>adamant</w:t>
      </w:r>
      <w:r w:rsidRPr="00E72372">
        <w:rPr>
          <w:rStyle w:val="StyleUnderline"/>
          <w:highlight w:val="green"/>
        </w:rPr>
        <w:t xml:space="preserve"> that Republicans back off their plans to increase defense spending</w:t>
      </w:r>
      <w:r w:rsidRPr="002F2994">
        <w:rPr>
          <w:rStyle w:val="StyleUnderline"/>
        </w:rPr>
        <w:t xml:space="preserve"> without doing the same for nondefense programs.</w:t>
      </w:r>
      <w:r>
        <w:rPr>
          <w:rStyle w:val="StyleUnderline"/>
        </w:rPr>
        <w:t xml:space="preserve"> </w:t>
      </w:r>
      <w:r w:rsidRPr="000D35D0">
        <w:rPr>
          <w:sz w:val="16"/>
        </w:rPr>
        <w:t xml:space="preserve">They argue the GOP is using a budget gimmick to funnel more money to the Pentagon without raising spending limits on healthcare and social welfare programs. </w:t>
      </w:r>
      <w:r w:rsidRPr="002F2994">
        <w:rPr>
          <w:rStyle w:val="StyleUnderline"/>
        </w:rPr>
        <w:t xml:space="preserve">To try to force the party’s hand, </w:t>
      </w:r>
      <w:r w:rsidRPr="00E72372">
        <w:rPr>
          <w:rStyle w:val="StyleUnderline"/>
          <w:highlight w:val="green"/>
        </w:rPr>
        <w:t>Senate Democrats say they will block every</w:t>
      </w:r>
      <w:r w:rsidRPr="002F2994">
        <w:rPr>
          <w:rStyle w:val="StyleUnderline"/>
        </w:rPr>
        <w:t xml:space="preserve"> annual </w:t>
      </w:r>
      <w:r w:rsidRPr="00E72372">
        <w:rPr>
          <w:rStyle w:val="StyleUnderline"/>
          <w:highlight w:val="green"/>
        </w:rPr>
        <w:t>spending bill</w:t>
      </w:r>
      <w:r w:rsidRPr="002F2994">
        <w:rPr>
          <w:rStyle w:val="StyleUnderline"/>
        </w:rPr>
        <w:t xml:space="preserve"> unless Republicans agree to a budget summit.</w:t>
      </w:r>
      <w:r>
        <w:rPr>
          <w:rStyle w:val="StyleUnderline"/>
        </w:rPr>
        <w:t xml:space="preserve"> </w:t>
      </w:r>
      <w:r w:rsidRPr="000D35D0">
        <w:rPr>
          <w:sz w:val="16"/>
        </w:rPr>
        <w:t xml:space="preserve">Republicans, for their part, say they have no intention of caving to Democratic demands. Senate Majority Leader Mitch McConnell (R-Ky.) and Speaker John Boehner (R-Ohio) say they won’t convene a budget summit and warn Democrats could earn the wrath of voters by blocking bills to fund the military. </w:t>
      </w:r>
      <w:r w:rsidRPr="002F2994">
        <w:rPr>
          <w:rStyle w:val="StyleUnderline"/>
        </w:rPr>
        <w:t>Unless someone blinks, none of the 12 annual spending bills will be approved by this summer — leaving Congress on the brink of a shutdown in late September.</w:t>
      </w:r>
      <w:r>
        <w:rPr>
          <w:rStyle w:val="StyleUnderline"/>
        </w:rPr>
        <w:t xml:space="preserve"> </w:t>
      </w:r>
      <w:r w:rsidRPr="000D35D0">
        <w:rPr>
          <w:sz w:val="16"/>
        </w:rPr>
        <w:t xml:space="preserve">The finger-pointing has already started. “Democrats once thought it was insanely radical for Republicans to oppose too much spending, but now think it’s perfectly reasonable to shut down the government when the spending bills don’t spend enough,” Boehner stated in a Monday memo to reporters. “We’re headed for another shutdown,” Senate Democratic Leader Harry Reid (Nev.) said of Republicans last week. “They did it once, they’re going to do it again.” </w:t>
      </w:r>
      <w:r w:rsidRPr="00E72372">
        <w:rPr>
          <w:rStyle w:val="StyleUnderline"/>
          <w:highlight w:val="green"/>
        </w:rPr>
        <w:t xml:space="preserve">Democrats appear </w:t>
      </w:r>
      <w:r w:rsidRPr="00E72372">
        <w:rPr>
          <w:rStyle w:val="Emphasis"/>
          <w:highlight w:val="green"/>
        </w:rPr>
        <w:t>eager to return to shutdown politics</w:t>
      </w:r>
      <w:r w:rsidRPr="00E72372">
        <w:rPr>
          <w:rStyle w:val="StyleUnderline"/>
          <w:highlight w:val="green"/>
        </w:rPr>
        <w:t>, which have benefited their party in the past</w:t>
      </w:r>
      <w:r w:rsidRPr="002F2994">
        <w:rPr>
          <w:rStyle w:val="StyleUnderline"/>
        </w:rPr>
        <w:t xml:space="preserve">. </w:t>
      </w:r>
      <w:r w:rsidRPr="000D35D0">
        <w:rPr>
          <w:sz w:val="16"/>
        </w:rPr>
        <w:t xml:space="preserve">When the government shut down for 16 days in 2013, Republicans largely got the blame. </w:t>
      </w:r>
      <w:r w:rsidRPr="002F2994">
        <w:rPr>
          <w:rStyle w:val="StyleUnderline"/>
        </w:rPr>
        <w:t>“If our Republican colleagues want to keep quietly paddling toward a government shutdown, that’s their choice,”</w:t>
      </w:r>
      <w:r w:rsidRPr="000D35D0">
        <w:rPr>
          <w:sz w:val="16"/>
        </w:rPr>
        <w:t xml:space="preserve"> Rep. Chris Van Hollen (Md.), the top Democrat on the House Budget Committee, said earlier this month.</w:t>
      </w:r>
    </w:p>
    <w:p w:rsidR="001254A8" w:rsidRDefault="001254A8" w:rsidP="001254A8">
      <w:pPr>
        <w:pStyle w:val="Heading3"/>
      </w:pPr>
      <w:r>
        <w:t>Thumper---Iran</w:t>
      </w:r>
    </w:p>
    <w:p w:rsidR="001254A8" w:rsidRPr="001254A8" w:rsidRDefault="001254A8" w:rsidP="001254A8">
      <w:pPr>
        <w:pStyle w:val="Heading4"/>
      </w:pPr>
      <w:r>
        <w:t>Iran thumps the DA – it’s all Washington cares about.</w:t>
      </w:r>
    </w:p>
    <w:p w:rsidR="001254A8" w:rsidRDefault="001254A8" w:rsidP="001254A8">
      <w:r>
        <w:t xml:space="preserve">Deb </w:t>
      </w:r>
      <w:r w:rsidRPr="001254A8">
        <w:rPr>
          <w:rStyle w:val="Style13ptBold"/>
        </w:rPr>
        <w:t>Reichmann 7-19</w:t>
      </w:r>
      <w:r>
        <w:t xml:space="preserve">-15, Journalist for the Associated Press, 7/19/15, “High-Stakes Lobbying on Iran Deal; Pressure for Congress”, </w:t>
      </w:r>
      <w:r w:rsidRPr="001254A8">
        <w:t>http://abcnews.go.com/Politics/wireStory/high-stakes-lobbying-iran-deal-pressure-congress-32547689</w:t>
      </w:r>
    </w:p>
    <w:p w:rsidR="001254A8" w:rsidRDefault="001254A8" w:rsidP="001254A8">
      <w:pPr>
        <w:rPr>
          <w:sz w:val="16"/>
        </w:rPr>
      </w:pPr>
      <w:r w:rsidRPr="004C439C">
        <w:rPr>
          <w:highlight w:val="green"/>
          <w:u w:val="single"/>
        </w:rPr>
        <w:t>Israel's ambassador</w:t>
      </w:r>
      <w:r w:rsidRPr="001254A8">
        <w:rPr>
          <w:u w:val="single"/>
        </w:rPr>
        <w:t xml:space="preserve"> to the U</w:t>
      </w:r>
      <w:r w:rsidRPr="001254A8">
        <w:rPr>
          <w:sz w:val="16"/>
        </w:rPr>
        <w:t xml:space="preserve">nited </w:t>
      </w:r>
      <w:r w:rsidRPr="001254A8">
        <w:rPr>
          <w:u w:val="single"/>
        </w:rPr>
        <w:t>S</w:t>
      </w:r>
      <w:r w:rsidRPr="001254A8">
        <w:rPr>
          <w:sz w:val="16"/>
        </w:rPr>
        <w:t xml:space="preserve">tates </w:t>
      </w:r>
      <w:r w:rsidRPr="004C439C">
        <w:rPr>
          <w:highlight w:val="green"/>
          <w:u w:val="single"/>
        </w:rPr>
        <w:t>raced in and out of offices</w:t>
      </w:r>
      <w:r w:rsidRPr="001254A8">
        <w:rPr>
          <w:u w:val="single"/>
        </w:rPr>
        <w:t xml:space="preserve"> on Capitol Hill, </w:t>
      </w:r>
      <w:r w:rsidRPr="004C439C">
        <w:rPr>
          <w:highlight w:val="green"/>
          <w:u w:val="single"/>
        </w:rPr>
        <w:t>trying to persuade lawmakers that the nuclear deal</w:t>
      </w:r>
      <w:r w:rsidRPr="001254A8">
        <w:rPr>
          <w:sz w:val="16"/>
        </w:rPr>
        <w:t xml:space="preserve"> with Iran </w:t>
      </w:r>
      <w:r w:rsidRPr="004C439C">
        <w:rPr>
          <w:highlight w:val="green"/>
          <w:u w:val="single"/>
        </w:rPr>
        <w:t>is a</w:t>
      </w:r>
      <w:r w:rsidRPr="001254A8">
        <w:rPr>
          <w:u w:val="single"/>
        </w:rPr>
        <w:t xml:space="preserve"> historic </w:t>
      </w:r>
      <w:r w:rsidRPr="004C439C">
        <w:rPr>
          <w:highlight w:val="green"/>
          <w:u w:val="single"/>
        </w:rPr>
        <w:t>mistake</w:t>
      </w:r>
      <w:r w:rsidRPr="001254A8">
        <w:rPr>
          <w:sz w:val="16"/>
        </w:rPr>
        <w:t>.</w:t>
      </w:r>
      <w:r w:rsidRPr="001254A8">
        <w:rPr>
          <w:sz w:val="12"/>
        </w:rPr>
        <w:t>¶</w:t>
      </w:r>
      <w:r w:rsidRPr="001254A8">
        <w:rPr>
          <w:sz w:val="16"/>
        </w:rPr>
        <w:t xml:space="preserve"> On the other side, </w:t>
      </w:r>
      <w:r w:rsidRPr="004C439C">
        <w:rPr>
          <w:highlight w:val="green"/>
          <w:u w:val="single"/>
        </w:rPr>
        <w:t>liberal groups ramped up</w:t>
      </w:r>
      <w:r w:rsidRPr="001254A8">
        <w:rPr>
          <w:u w:val="single"/>
        </w:rPr>
        <w:t xml:space="preserve"> the </w:t>
      </w:r>
      <w:r w:rsidRPr="004C439C">
        <w:rPr>
          <w:highlight w:val="green"/>
          <w:u w:val="single"/>
        </w:rPr>
        <w:t>pressure</w:t>
      </w:r>
      <w:r w:rsidRPr="001254A8">
        <w:rPr>
          <w:sz w:val="16"/>
        </w:rPr>
        <w:t xml:space="preserve">, </w:t>
      </w:r>
      <w:r w:rsidRPr="004C439C">
        <w:rPr>
          <w:highlight w:val="green"/>
          <w:u w:val="single"/>
        </w:rPr>
        <w:t>warning of</w:t>
      </w:r>
      <w:r w:rsidRPr="001254A8">
        <w:rPr>
          <w:u w:val="single"/>
        </w:rPr>
        <w:t xml:space="preserve"> political </w:t>
      </w:r>
      <w:r w:rsidRPr="004C439C">
        <w:rPr>
          <w:highlight w:val="green"/>
          <w:u w:val="single"/>
        </w:rPr>
        <w:t>consequences for Democrats who undermine the agreement</w:t>
      </w:r>
      <w:r w:rsidRPr="001254A8">
        <w:rPr>
          <w:sz w:val="16"/>
        </w:rPr>
        <w:t xml:space="preserve"> and casting opposition as a vote for war.</w:t>
      </w:r>
      <w:r w:rsidRPr="001254A8">
        <w:rPr>
          <w:sz w:val="12"/>
        </w:rPr>
        <w:t>¶</w:t>
      </w:r>
      <w:r w:rsidRPr="001254A8">
        <w:rPr>
          <w:sz w:val="16"/>
        </w:rPr>
        <w:t xml:space="preserve"> The </w:t>
      </w:r>
      <w:r w:rsidRPr="001254A8">
        <w:rPr>
          <w:u w:val="single"/>
        </w:rPr>
        <w:t>lobbying fight is on</w:t>
      </w:r>
      <w:r w:rsidRPr="001254A8">
        <w:rPr>
          <w:sz w:val="16"/>
        </w:rPr>
        <w:t xml:space="preserve"> over the pact that the U.S. and other world powers just signed with Iran. </w:t>
      </w:r>
      <w:r w:rsidRPr="001254A8">
        <w:rPr>
          <w:u w:val="single"/>
        </w:rPr>
        <w:t>The State Department</w:t>
      </w:r>
      <w:r w:rsidRPr="001254A8">
        <w:rPr>
          <w:sz w:val="16"/>
        </w:rPr>
        <w:t xml:space="preserve"> said Sunday it had </w:t>
      </w:r>
      <w:r w:rsidRPr="001254A8">
        <w:rPr>
          <w:u w:val="single"/>
        </w:rPr>
        <w:t>submitted the agreement to Congress, kicking off a 60-day review period on Monday</w:t>
      </w:r>
      <w:r w:rsidRPr="001254A8">
        <w:rPr>
          <w:sz w:val="16"/>
        </w:rPr>
        <w:t>.</w:t>
      </w:r>
      <w:r w:rsidRPr="001254A8">
        <w:rPr>
          <w:sz w:val="12"/>
        </w:rPr>
        <w:t>¶</w:t>
      </w:r>
      <w:r w:rsidRPr="001254A8">
        <w:rPr>
          <w:sz w:val="16"/>
        </w:rPr>
        <w:t xml:space="preserve"> </w:t>
      </w:r>
      <w:r w:rsidRPr="004C439C">
        <w:rPr>
          <w:highlight w:val="green"/>
          <w:u w:val="single"/>
        </w:rPr>
        <w:t>Multimillion-dollar ad campaigns are underway by politically influential groups in each camp</w:t>
      </w:r>
      <w:r w:rsidRPr="001254A8">
        <w:rPr>
          <w:sz w:val="16"/>
        </w:rPr>
        <w:t>. Some echo the views of Israeli Prime Minister Benjamin Netanyahu, a staunch opponent of the agreement with Iran, which has threatened to annihilate his nation.</w:t>
      </w:r>
      <w:r w:rsidRPr="001254A8">
        <w:rPr>
          <w:sz w:val="12"/>
        </w:rPr>
        <w:t>¶</w:t>
      </w:r>
      <w:r w:rsidRPr="001254A8">
        <w:rPr>
          <w:sz w:val="16"/>
        </w:rPr>
        <w:t xml:space="preserve"> </w:t>
      </w:r>
      <w:r w:rsidRPr="004C439C">
        <w:rPr>
          <w:highlight w:val="green"/>
          <w:u w:val="single"/>
        </w:rPr>
        <w:t>Vice President</w:t>
      </w:r>
      <w:r w:rsidRPr="001254A8">
        <w:rPr>
          <w:sz w:val="16"/>
        </w:rPr>
        <w:t xml:space="preserve"> Joe </w:t>
      </w:r>
      <w:r w:rsidRPr="004C439C">
        <w:rPr>
          <w:highlight w:val="green"/>
          <w:u w:val="single"/>
        </w:rPr>
        <w:t>Biden was on Capitol Hill twice last week for arm-twisting sessions with Democrats</w:t>
      </w:r>
      <w:r w:rsidRPr="001254A8">
        <w:rPr>
          <w:u w:val="single"/>
        </w:rPr>
        <w:t xml:space="preserve">. Secretary of State John </w:t>
      </w:r>
      <w:r w:rsidRPr="004C439C">
        <w:rPr>
          <w:highlight w:val="green"/>
          <w:u w:val="single"/>
        </w:rPr>
        <w:t>Kerry</w:t>
      </w:r>
      <w:r w:rsidRPr="001254A8">
        <w:rPr>
          <w:u w:val="single"/>
        </w:rPr>
        <w:t xml:space="preserve"> </w:t>
      </w:r>
      <w:r w:rsidRPr="004C439C">
        <w:rPr>
          <w:highlight w:val="green"/>
          <w:u w:val="single"/>
        </w:rPr>
        <w:t>and</w:t>
      </w:r>
      <w:r w:rsidRPr="001254A8">
        <w:rPr>
          <w:u w:val="single"/>
        </w:rPr>
        <w:t xml:space="preserve"> Energy Secretary Ernest </w:t>
      </w:r>
      <w:r w:rsidRPr="004C439C">
        <w:rPr>
          <w:highlight w:val="green"/>
          <w:u w:val="single"/>
        </w:rPr>
        <w:t>Moniz</w:t>
      </w:r>
      <w:r w:rsidRPr="001254A8">
        <w:rPr>
          <w:u w:val="single"/>
        </w:rPr>
        <w:t xml:space="preserve"> — key U.S. negotiators — </w:t>
      </w:r>
      <w:r w:rsidRPr="004C439C">
        <w:rPr>
          <w:highlight w:val="green"/>
          <w:u w:val="single"/>
        </w:rPr>
        <w:t>are set to brief lawmakers this coming week, and they blanketed</w:t>
      </w:r>
      <w:r w:rsidRPr="001254A8">
        <w:rPr>
          <w:u w:val="single"/>
        </w:rPr>
        <w:t xml:space="preserve"> the Sunday </w:t>
      </w:r>
      <w:r w:rsidRPr="004C439C">
        <w:rPr>
          <w:highlight w:val="green"/>
          <w:u w:val="single"/>
        </w:rPr>
        <w:t>news shows</w:t>
      </w:r>
      <w:r w:rsidRPr="001254A8">
        <w:rPr>
          <w:u w:val="single"/>
        </w:rPr>
        <w:t>.</w:t>
      </w:r>
      <w:r w:rsidRPr="001254A8">
        <w:rPr>
          <w:sz w:val="16"/>
        </w:rPr>
        <w:t xml:space="preserve"> 'I hope there are enough minds still open, ready to consider this on its merits, that could be persuaded," Kerry told "Fox News Sunday."</w:t>
      </w:r>
      <w:r w:rsidRPr="001254A8">
        <w:rPr>
          <w:sz w:val="12"/>
        </w:rPr>
        <w:t>¶</w:t>
      </w:r>
      <w:r w:rsidRPr="001254A8">
        <w:rPr>
          <w:sz w:val="16"/>
        </w:rPr>
        <w:t xml:space="preserve"> </w:t>
      </w:r>
      <w:r w:rsidRPr="001254A8">
        <w:rPr>
          <w:u w:val="single"/>
        </w:rPr>
        <w:t>President</w:t>
      </w:r>
      <w:r w:rsidRPr="001254A8">
        <w:rPr>
          <w:sz w:val="16"/>
        </w:rPr>
        <w:t xml:space="preserve"> Barack </w:t>
      </w:r>
      <w:r w:rsidRPr="004C439C">
        <w:rPr>
          <w:highlight w:val="green"/>
          <w:u w:val="single"/>
        </w:rPr>
        <w:t>Obama used his</w:t>
      </w:r>
      <w:r w:rsidRPr="001254A8">
        <w:rPr>
          <w:u w:val="single"/>
        </w:rPr>
        <w:t xml:space="preserve"> weekend </w:t>
      </w:r>
      <w:r w:rsidRPr="004C439C">
        <w:rPr>
          <w:highlight w:val="green"/>
          <w:u w:val="single"/>
        </w:rPr>
        <w:t>radio address to</w:t>
      </w:r>
      <w:r w:rsidRPr="001254A8">
        <w:rPr>
          <w:u w:val="single"/>
        </w:rPr>
        <w:t xml:space="preserve"> try to </w:t>
      </w:r>
      <w:r w:rsidRPr="004C439C">
        <w:rPr>
          <w:highlight w:val="green"/>
          <w:u w:val="single"/>
        </w:rPr>
        <w:t>counter</w:t>
      </w:r>
      <w:r w:rsidRPr="001254A8">
        <w:rPr>
          <w:u w:val="single"/>
        </w:rPr>
        <w:t xml:space="preserve"> what he predicted would be</w:t>
      </w:r>
      <w:r w:rsidRPr="001254A8">
        <w:rPr>
          <w:sz w:val="16"/>
        </w:rPr>
        <w:t xml:space="preserve"> "</w:t>
      </w:r>
      <w:r w:rsidRPr="004C439C">
        <w:rPr>
          <w:highlight w:val="green"/>
          <w:u w:val="single"/>
        </w:rPr>
        <w:t>a lot of overheated</w:t>
      </w:r>
      <w:r w:rsidRPr="001254A8">
        <w:rPr>
          <w:sz w:val="16"/>
        </w:rPr>
        <w:t xml:space="preserve"> and often dishonest </w:t>
      </w:r>
      <w:r w:rsidRPr="004C439C">
        <w:rPr>
          <w:highlight w:val="green"/>
          <w:u w:val="single"/>
        </w:rPr>
        <w:t>arguments</w:t>
      </w:r>
      <w:r w:rsidRPr="001254A8">
        <w:rPr>
          <w:sz w:val="16"/>
        </w:rPr>
        <w:t xml:space="preserve">" in the weeks ahead about the agreement, and </w:t>
      </w:r>
      <w:r w:rsidRPr="004C439C">
        <w:rPr>
          <w:highlight w:val="green"/>
          <w:u w:val="single"/>
        </w:rPr>
        <w:t>he sent</w:t>
      </w:r>
      <w:r w:rsidRPr="001254A8">
        <w:rPr>
          <w:u w:val="single"/>
        </w:rPr>
        <w:t xml:space="preserve"> </w:t>
      </w:r>
      <w:r w:rsidRPr="004C439C">
        <w:rPr>
          <w:highlight w:val="green"/>
          <w:u w:val="single"/>
        </w:rPr>
        <w:t>Defense Secretary</w:t>
      </w:r>
      <w:r w:rsidRPr="001254A8">
        <w:rPr>
          <w:u w:val="single"/>
        </w:rPr>
        <w:t xml:space="preserve"> Ash </w:t>
      </w:r>
      <w:r w:rsidRPr="004C439C">
        <w:rPr>
          <w:highlight w:val="green"/>
          <w:u w:val="single"/>
        </w:rPr>
        <w:t>Carter to talk with officials in Israel</w:t>
      </w:r>
      <w:r w:rsidRPr="001254A8">
        <w:rPr>
          <w:u w:val="single"/>
        </w:rPr>
        <w:t xml:space="preserve"> as well as Jordan and Saudi Arabia</w:t>
      </w:r>
      <w:r w:rsidRPr="001254A8">
        <w:rPr>
          <w:sz w:val="16"/>
        </w:rPr>
        <w:t>, U.S. allies whose leaders also are worried about the deal's implications.</w:t>
      </w:r>
      <w:r w:rsidRPr="001254A8">
        <w:rPr>
          <w:sz w:val="12"/>
        </w:rPr>
        <w:t>¶</w:t>
      </w:r>
      <w:r w:rsidRPr="001254A8">
        <w:rPr>
          <w:sz w:val="16"/>
        </w:rPr>
        <w:t xml:space="preserve"> </w:t>
      </w:r>
      <w:r w:rsidRPr="004C439C">
        <w:rPr>
          <w:highlight w:val="green"/>
          <w:u w:val="single"/>
        </w:rPr>
        <w:t>Think tanks are releasing reams of reports</w:t>
      </w:r>
      <w:r w:rsidRPr="001254A8">
        <w:rPr>
          <w:u w:val="single"/>
        </w:rPr>
        <w:t xml:space="preserve"> and analyses. </w:t>
      </w:r>
      <w:r w:rsidRPr="004C439C">
        <w:rPr>
          <w:highlight w:val="green"/>
          <w:u w:val="single"/>
        </w:rPr>
        <w:t>Experts on nuclear weapons and foreign policy are testifying at</w:t>
      </w:r>
      <w:r w:rsidRPr="001254A8">
        <w:rPr>
          <w:u w:val="single"/>
        </w:rPr>
        <w:t xml:space="preserve"> committee </w:t>
      </w:r>
      <w:r w:rsidRPr="004C439C">
        <w:rPr>
          <w:highlight w:val="green"/>
          <w:u w:val="single"/>
        </w:rPr>
        <w:t>hearings</w:t>
      </w:r>
      <w:r w:rsidRPr="001254A8">
        <w:rPr>
          <w:u w:val="single"/>
        </w:rPr>
        <w:t xml:space="preserve">. Right-wing </w:t>
      </w:r>
      <w:r w:rsidRPr="004C439C">
        <w:rPr>
          <w:highlight w:val="green"/>
          <w:u w:val="single"/>
        </w:rPr>
        <w:t>radio hosts are using the airways to condemn Obama</w:t>
      </w:r>
      <w:r w:rsidRPr="001254A8">
        <w:rPr>
          <w:u w:val="single"/>
        </w:rPr>
        <w:t xml:space="preserve"> for what they say was his caving in to a country that supports terrorist groups. </w:t>
      </w:r>
      <w:r w:rsidRPr="004C439C">
        <w:rPr>
          <w:highlight w:val="green"/>
          <w:u w:val="single"/>
        </w:rPr>
        <w:t>Peace groups are shouting</w:t>
      </w:r>
      <w:r w:rsidRPr="001254A8">
        <w:rPr>
          <w:u w:val="single"/>
        </w:rPr>
        <w:t xml:space="preserve"> their </w:t>
      </w:r>
      <w:r w:rsidRPr="004C439C">
        <w:rPr>
          <w:highlight w:val="green"/>
          <w:u w:val="single"/>
        </w:rPr>
        <w:t>support</w:t>
      </w:r>
      <w:r w:rsidRPr="001254A8">
        <w:rPr>
          <w:sz w:val="16"/>
        </w:rPr>
        <w:t>.</w:t>
      </w:r>
      <w:r w:rsidRPr="001254A8">
        <w:rPr>
          <w:sz w:val="12"/>
        </w:rPr>
        <w:t>¶</w:t>
      </w:r>
      <w:r w:rsidRPr="001254A8">
        <w:rPr>
          <w:sz w:val="16"/>
        </w:rPr>
        <w:t xml:space="preserve"> Sen. Chris Coons, D-Del., ran into Ambassador Ron Dermer three times.</w:t>
      </w:r>
      <w:r w:rsidRPr="001254A8">
        <w:rPr>
          <w:sz w:val="12"/>
        </w:rPr>
        <w:t>¶</w:t>
      </w:r>
      <w:r w:rsidRPr="001254A8">
        <w:rPr>
          <w:sz w:val="16"/>
        </w:rPr>
        <w:t xml:space="preserve"> "He is a very informed and persuasive advocate for the Israeli perspective and he is a persistent and thorough critic of the context of these negotiations and he made some very strong points," Coons said.</w:t>
      </w:r>
      <w:r w:rsidRPr="001254A8">
        <w:rPr>
          <w:sz w:val="12"/>
        </w:rPr>
        <w:t>¶</w:t>
      </w:r>
      <w:r w:rsidRPr="001254A8">
        <w:rPr>
          <w:sz w:val="16"/>
        </w:rPr>
        <w:t xml:space="preserve"> The White House knows that the vote to approve or disapprove the deal, expected in September, puts Democrats, especially Jewish members of Congress, in a bind.</w:t>
      </w:r>
    </w:p>
    <w:p w:rsidR="001254A8" w:rsidRDefault="001254A8" w:rsidP="001254A8">
      <w:pPr>
        <w:pStyle w:val="Heading4"/>
      </w:pPr>
      <w:r>
        <w:lastRenderedPageBreak/>
        <w:t>Congress is debating the deal right now – dozens of groups are lobbying both ways.</w:t>
      </w:r>
    </w:p>
    <w:p w:rsidR="001254A8" w:rsidRPr="001254A8" w:rsidRDefault="001254A8" w:rsidP="001254A8">
      <w:r>
        <w:t xml:space="preserve">Jason </w:t>
      </w:r>
      <w:r w:rsidRPr="001254A8">
        <w:rPr>
          <w:rStyle w:val="Style13ptBold"/>
        </w:rPr>
        <w:t>Ditz 7-22</w:t>
      </w:r>
      <w:r>
        <w:t>-15, News Editor of AntiWar.com, 7/22/15, “Lots of Lobbying on Iran Deal, But Few Changing Their Minds”, http://news.antiwar.com/2015/07/22/lots-of-lobbying-on-iran-deal-but-few-changing-their-minds/</w:t>
      </w:r>
    </w:p>
    <w:p w:rsidR="001254A8" w:rsidRDefault="001254A8" w:rsidP="001254A8">
      <w:pPr>
        <w:rPr>
          <w:u w:val="single"/>
        </w:rPr>
      </w:pPr>
      <w:r w:rsidRPr="001254A8">
        <w:rPr>
          <w:u w:val="single"/>
        </w:rPr>
        <w:t>From</w:t>
      </w:r>
      <w:r w:rsidRPr="001254A8">
        <w:rPr>
          <w:sz w:val="16"/>
        </w:rPr>
        <w:t xml:space="preserve"> last Tuesday’s announcement of </w:t>
      </w:r>
      <w:r w:rsidRPr="004C439C">
        <w:rPr>
          <w:highlight w:val="green"/>
          <w:u w:val="single"/>
        </w:rPr>
        <w:t>a</w:t>
      </w:r>
      <w:r w:rsidRPr="001254A8">
        <w:rPr>
          <w:sz w:val="16"/>
        </w:rPr>
        <w:t xml:space="preserve"> P5+1 </w:t>
      </w:r>
      <w:r w:rsidRPr="004C439C">
        <w:rPr>
          <w:highlight w:val="green"/>
          <w:u w:val="single"/>
        </w:rPr>
        <w:t>nuclear deal with Iran</w:t>
      </w:r>
      <w:r w:rsidRPr="004C439C">
        <w:rPr>
          <w:sz w:val="16"/>
          <w:highlight w:val="green"/>
        </w:rPr>
        <w:t>,</w:t>
      </w:r>
      <w:r w:rsidRPr="001254A8">
        <w:rPr>
          <w:sz w:val="16"/>
        </w:rPr>
        <w:t xml:space="preserve"> </w:t>
      </w:r>
      <w:r w:rsidRPr="001254A8">
        <w:rPr>
          <w:u w:val="single"/>
        </w:rPr>
        <w:t xml:space="preserve">the issue </w:t>
      </w:r>
      <w:r w:rsidRPr="004C439C">
        <w:rPr>
          <w:highlight w:val="green"/>
          <w:u w:val="single"/>
        </w:rPr>
        <w:t>has become a topic of intense lobbying in the US</w:t>
      </w:r>
      <w:r w:rsidRPr="001254A8">
        <w:rPr>
          <w:sz w:val="16"/>
        </w:rPr>
        <w:t xml:space="preserve">. </w:t>
      </w:r>
      <w:r w:rsidRPr="004C439C">
        <w:rPr>
          <w:highlight w:val="green"/>
          <w:u w:val="single"/>
        </w:rPr>
        <w:t>Israeli officials are lobbying Congress to kill the deal, Obama is lobbying Congress to not kill the deal, Republican Congressional leadership is lobbying the</w:t>
      </w:r>
      <w:r w:rsidRPr="001254A8">
        <w:rPr>
          <w:u w:val="single"/>
        </w:rPr>
        <w:t xml:space="preserve"> Democratic </w:t>
      </w:r>
      <w:r w:rsidRPr="004C439C">
        <w:rPr>
          <w:highlight w:val="green"/>
          <w:u w:val="single"/>
        </w:rPr>
        <w:t>opposition to go along with killing the deal</w:t>
      </w:r>
      <w:r w:rsidRPr="001254A8">
        <w:rPr>
          <w:u w:val="single"/>
        </w:rPr>
        <w:t>, etc</w:t>
      </w:r>
      <w:r w:rsidRPr="001254A8">
        <w:rPr>
          <w:sz w:val="16"/>
        </w:rPr>
        <w:t>.</w:t>
      </w:r>
      <w:r w:rsidRPr="001254A8">
        <w:rPr>
          <w:sz w:val="12"/>
        </w:rPr>
        <w:t>¶</w:t>
      </w:r>
      <w:r w:rsidRPr="001254A8">
        <w:rPr>
          <w:sz w:val="16"/>
        </w:rPr>
        <w:t xml:space="preserve"> Sen. John Cornyn (R – TX) is calling for the US to renege on the existing deal, impose a bunch of new sanctions on Iran, and then demand a “better deal,” despite the likelihood that </w:t>
      </w:r>
      <w:r w:rsidRPr="004C439C">
        <w:rPr>
          <w:highlight w:val="green"/>
          <w:u w:val="single"/>
        </w:rPr>
        <w:t>most of the lobbying</w:t>
      </w:r>
      <w:r w:rsidRPr="001254A8">
        <w:rPr>
          <w:u w:val="single"/>
        </w:rPr>
        <w:t xml:space="preserve"> to kill the deal </w:t>
      </w:r>
      <w:r w:rsidRPr="004C439C">
        <w:rPr>
          <w:highlight w:val="green"/>
          <w:u w:val="single"/>
        </w:rPr>
        <w:t>would continue no matter what the terms are</w:t>
      </w:r>
      <w:r w:rsidRPr="001254A8">
        <w:rPr>
          <w:u w:val="single"/>
        </w:rPr>
        <w:t>.</w:t>
      </w:r>
    </w:p>
    <w:p w:rsidR="00052DDB" w:rsidRDefault="00052DDB" w:rsidP="00052DDB">
      <w:pPr>
        <w:pStyle w:val="Heading4"/>
      </w:pPr>
      <w:r>
        <w:t>The deal is associated with Obama – he’s linked to all the controversy surrounding it.</w:t>
      </w:r>
    </w:p>
    <w:p w:rsidR="00052DDB" w:rsidRPr="00052DDB" w:rsidRDefault="00052DDB" w:rsidP="001254A8">
      <w:r>
        <w:t xml:space="preserve">Harry </w:t>
      </w:r>
      <w:r w:rsidRPr="00052DDB">
        <w:rPr>
          <w:rStyle w:val="Style13ptBold"/>
        </w:rPr>
        <w:t>Enten 7-14</w:t>
      </w:r>
      <w:r>
        <w:t>-15, senior political writer and analyst for FiveThirtyEight, 7/14/15, “Opinions About The Iran Deal Are More About Obama Than Iran”, http://fivethirtyeight.com/datalab/opinions-about-the-iran-deal-are-more-about-obama-than-iran/</w:t>
      </w:r>
    </w:p>
    <w:p w:rsidR="00052DDB" w:rsidRPr="00052DDB" w:rsidRDefault="00052DDB" w:rsidP="001254A8">
      <w:pPr>
        <w:rPr>
          <w:sz w:val="16"/>
        </w:rPr>
      </w:pPr>
      <w:r w:rsidRPr="004C439C">
        <w:rPr>
          <w:highlight w:val="green"/>
          <w:u w:val="single"/>
        </w:rPr>
        <w:t>The</w:t>
      </w:r>
      <w:r w:rsidRPr="00052DDB">
        <w:rPr>
          <w:u w:val="single"/>
        </w:rPr>
        <w:t xml:space="preserve"> political </w:t>
      </w:r>
      <w:r w:rsidRPr="004C439C">
        <w:rPr>
          <w:highlight w:val="green"/>
          <w:u w:val="single"/>
        </w:rPr>
        <w:t>debate has begun on the</w:t>
      </w:r>
      <w:r w:rsidRPr="00052DDB">
        <w:rPr>
          <w:u w:val="single"/>
        </w:rPr>
        <w:t xml:space="preserve"> Obama administration’s </w:t>
      </w:r>
      <w:r w:rsidRPr="004C439C">
        <w:rPr>
          <w:highlight w:val="green"/>
          <w:u w:val="single"/>
        </w:rPr>
        <w:t>nuclear deal with Iran</w:t>
      </w:r>
      <w:r w:rsidRPr="00052DDB">
        <w:rPr>
          <w:sz w:val="16"/>
        </w:rPr>
        <w:t>, and it is falling almost exactly along partisan lines. Nearly all the Republican presidential candidates are against it (Rand Paul has not issued a statement). Jeb Bush, who is more moderate than most of his fellow Republicans, has already called the deal “appeasement.” All the Democratic candidates are either supportive or noncommittal.</w:t>
      </w:r>
      <w:r w:rsidRPr="00052DDB">
        <w:rPr>
          <w:sz w:val="12"/>
        </w:rPr>
        <w:t>¶</w:t>
      </w:r>
      <w:r w:rsidRPr="00052DDB">
        <w:rPr>
          <w:sz w:val="16"/>
        </w:rPr>
        <w:t xml:space="preserve"> In fact, </w:t>
      </w:r>
      <w:r w:rsidRPr="004C439C">
        <w:rPr>
          <w:highlight w:val="green"/>
          <w:u w:val="single"/>
        </w:rPr>
        <w:t>the best predictor of how Americans</w:t>
      </w:r>
      <w:r w:rsidRPr="00052DDB">
        <w:rPr>
          <w:u w:val="single"/>
        </w:rPr>
        <w:t xml:space="preserve"> will </w:t>
      </w:r>
      <w:r w:rsidRPr="004C439C">
        <w:rPr>
          <w:highlight w:val="green"/>
          <w:u w:val="single"/>
        </w:rPr>
        <w:t>feel about the deal</w:t>
      </w:r>
      <w:r w:rsidRPr="00052DDB">
        <w:rPr>
          <w:sz w:val="16"/>
        </w:rPr>
        <w:t xml:space="preserve">, announced Tuesday, </w:t>
      </w:r>
      <w:r w:rsidRPr="004C439C">
        <w:rPr>
          <w:highlight w:val="green"/>
          <w:u w:val="single"/>
        </w:rPr>
        <w:t>is</w:t>
      </w:r>
      <w:r w:rsidRPr="00052DDB">
        <w:rPr>
          <w:u w:val="single"/>
        </w:rPr>
        <w:t xml:space="preserve"> not their position on Iran or nuclear disarmament, but </w:t>
      </w:r>
      <w:r w:rsidRPr="004C439C">
        <w:rPr>
          <w:highlight w:val="green"/>
          <w:u w:val="single"/>
        </w:rPr>
        <w:t>simply their opinion about President Obama</w:t>
      </w:r>
      <w:r w:rsidRPr="00052DDB">
        <w:rPr>
          <w:sz w:val="16"/>
        </w:rPr>
        <w:t>.</w:t>
      </w:r>
      <w:r w:rsidRPr="00052DDB">
        <w:rPr>
          <w:sz w:val="12"/>
        </w:rPr>
        <w:t>¶</w:t>
      </w:r>
      <w:r w:rsidRPr="00052DDB">
        <w:rPr>
          <w:sz w:val="16"/>
        </w:rPr>
        <w:t xml:space="preserve"> Over the past few months a number of nonpartisan polls have been conducted on a nuclear agreement with Iran. Every single one of them found more support for a deal than opposition. The most recent, a Fox News poll from June, said that 47 percent were in favor of “an agreement that would involve the U.S. easing economic sanctions on Iran for ten years and in return Iran agreeing to stop its nuclear program over that period” compared with 43 percent who were against it.</w:t>
      </w:r>
      <w:r w:rsidRPr="00052DDB">
        <w:rPr>
          <w:sz w:val="12"/>
        </w:rPr>
        <w:t>¶</w:t>
      </w:r>
      <w:r w:rsidRPr="00052DDB">
        <w:rPr>
          <w:sz w:val="16"/>
        </w:rPr>
        <w:t xml:space="preserve"> </w:t>
      </w:r>
      <w:r w:rsidRPr="00052DDB">
        <w:rPr>
          <w:u w:val="single"/>
        </w:rPr>
        <w:t>The groups that generally approved of the deal were the same ones that generally approved of the job Obama has been doing as president</w:t>
      </w:r>
      <w:r w:rsidRPr="00052DDB">
        <w:rPr>
          <w:sz w:val="16"/>
        </w:rPr>
        <w:t>.</w:t>
      </w:r>
      <w:r w:rsidRPr="00052DDB">
        <w:rPr>
          <w:sz w:val="12"/>
        </w:rPr>
        <w:t>¶</w:t>
      </w:r>
      <w:r w:rsidRPr="00052DDB">
        <w:rPr>
          <w:sz w:val="16"/>
        </w:rPr>
        <w:t xml:space="preserve"> Black, Democratic, liberal and younger voters were generally for the deal, while white, Republican, conservative and older voters were more likely to be opposed. In fact, </w:t>
      </w:r>
      <w:r w:rsidRPr="004C439C">
        <w:rPr>
          <w:highlight w:val="green"/>
          <w:u w:val="single"/>
        </w:rPr>
        <w:t>you can explain 82 percent of the variation in support for the Iran deal in 18 subgroups just by knowing what Obama’s job approval rating was in each group</w:t>
      </w:r>
      <w:r w:rsidRPr="00052DDB">
        <w:rPr>
          <w:sz w:val="16"/>
        </w:rPr>
        <w:t>.</w:t>
      </w:r>
      <w:r w:rsidRPr="00052DDB">
        <w:rPr>
          <w:sz w:val="12"/>
        </w:rPr>
        <w:t>¶</w:t>
      </w:r>
      <w:r w:rsidRPr="00052DDB">
        <w:rPr>
          <w:sz w:val="16"/>
        </w:rPr>
        <w:t xml:space="preserve"> The matchup isn’t perfect. There are, for example, plenty of Republicans (34 percent) in favor of the deal and plenty of black people (31 percent) against it. </w:t>
      </w:r>
      <w:r w:rsidRPr="00052DDB">
        <w:rPr>
          <w:u w:val="single"/>
        </w:rPr>
        <w:t>But it wouldn’t be surprising if those groups returned to the partisan fold as the debate reaches a climax</w:t>
      </w:r>
      <w:r w:rsidRPr="00052DDB">
        <w:rPr>
          <w:sz w:val="16"/>
        </w:rPr>
        <w:t>.</w:t>
      </w:r>
      <w:r w:rsidRPr="00052DDB">
        <w:rPr>
          <w:sz w:val="12"/>
        </w:rPr>
        <w:t>¶</w:t>
      </w:r>
      <w:r w:rsidRPr="00052DDB">
        <w:rPr>
          <w:sz w:val="16"/>
        </w:rPr>
        <w:t xml:space="preserve"> The partisanship on display in this issue was also apparent during the gun control debate after the Newtown school massacre in Connecticut. You probably remember how the initial polling seemed to show that there was a lot of support for Obama’s proposals. </w:t>
      </w:r>
      <w:r w:rsidRPr="00052DDB">
        <w:rPr>
          <w:u w:val="single"/>
        </w:rPr>
        <w:t xml:space="preserve">But </w:t>
      </w:r>
      <w:r w:rsidRPr="004C439C">
        <w:rPr>
          <w:highlight w:val="green"/>
          <w:u w:val="single"/>
        </w:rPr>
        <w:t>once Obama’s name was attached to the legislation, support for any bill lined up almost perfectly with how people felt about members of his administration</w:t>
      </w:r>
      <w:r w:rsidRPr="00052DDB">
        <w:rPr>
          <w:sz w:val="16"/>
        </w:rPr>
        <w:t>.</w:t>
      </w:r>
      <w:r w:rsidRPr="00052DDB">
        <w:rPr>
          <w:sz w:val="12"/>
        </w:rPr>
        <w:t>¶</w:t>
      </w:r>
      <w:r w:rsidRPr="00052DDB">
        <w:rPr>
          <w:sz w:val="16"/>
        </w:rPr>
        <w:t xml:space="preserve"> A different question asked by Fox News gets at this polarization phenomenon. Fox News asked voters, “how confident are you in the ability of the Obama administration to handle negotiations with Iran on its nuclear program?” Forty-eight percent of Americans said they were at least somewhat confident in the Obama administration, similar to the 47 percent that favored the deal, but the subgroup breakdown was much closer to how Americans felt about Obama overall.</w:t>
      </w:r>
      <w:r w:rsidRPr="00052DDB">
        <w:rPr>
          <w:sz w:val="12"/>
        </w:rPr>
        <w:t>¶</w:t>
      </w:r>
      <w:r w:rsidRPr="00052DDB">
        <w:rPr>
          <w:sz w:val="16"/>
        </w:rPr>
        <w:t xml:space="preserve"> Ninety-six percent of the variation in confidence in the Obama administration’s negotiations was explained by approval of Obama’s job performance overall. </w:t>
      </w:r>
      <w:r w:rsidRPr="00052DDB">
        <w:rPr>
          <w:u w:val="single"/>
        </w:rPr>
        <w:t>Within the 18 subgroups, the average difference between Obama’s job approval rating and confidence in the administration’s handling of negotiations was just 3 percentage points</w:t>
      </w:r>
      <w:r w:rsidRPr="00052DDB">
        <w:rPr>
          <w:sz w:val="16"/>
        </w:rPr>
        <w:t>. Only 17 percent of Republicans were confident in the negotiations, and just 11 percent of black respondents were not.</w:t>
      </w:r>
      <w:r w:rsidRPr="00052DDB">
        <w:rPr>
          <w:sz w:val="12"/>
        </w:rPr>
        <w:t>¶</w:t>
      </w:r>
      <w:r w:rsidRPr="00052DDB">
        <w:rPr>
          <w:sz w:val="16"/>
        </w:rPr>
        <w:t xml:space="preserve"> So what does this mean for the deal as it heads to Congress for approval? </w:t>
      </w:r>
      <w:r w:rsidRPr="00052DDB">
        <w:rPr>
          <w:u w:val="single"/>
        </w:rPr>
        <w:t xml:space="preserve">On the face of it, </w:t>
      </w:r>
      <w:r w:rsidRPr="004C439C">
        <w:rPr>
          <w:highlight w:val="green"/>
          <w:u w:val="single"/>
        </w:rPr>
        <w:t>it means Democratic voters are probably not going to push for congressional Democrats to stray from the president</w:t>
      </w:r>
      <w:r w:rsidRPr="00052DDB">
        <w:rPr>
          <w:sz w:val="16"/>
        </w:rPr>
        <w:t xml:space="preserve"> (except possibly for strong supporters of Israel). That’s not good for the deal’s opponents, who will need bipartisan support to overturn the Iran agreement in Congress (which requires a two-thirds majority). </w:t>
      </w:r>
      <w:r w:rsidRPr="00052DDB">
        <w:rPr>
          <w:u w:val="single"/>
        </w:rPr>
        <w:t>But it also means the White House will not be able to claim a political consensus for one of its most significant foreign policy achievements.</w:t>
      </w:r>
    </w:p>
    <w:p w:rsidR="00AD4221" w:rsidRDefault="00AD4221" w:rsidP="00AD4221">
      <w:pPr>
        <w:pStyle w:val="Heading2"/>
      </w:pPr>
      <w:r>
        <w:t>Internal Link</w:t>
      </w:r>
    </w:p>
    <w:p w:rsidR="00AD4221" w:rsidRDefault="00AD4221" w:rsidP="00AD4221">
      <w:pPr>
        <w:pStyle w:val="Heading3"/>
      </w:pPr>
      <w:r>
        <w:t>TPP no solve trade</w:t>
      </w:r>
    </w:p>
    <w:p w:rsidR="00AD4221" w:rsidRPr="00255478" w:rsidRDefault="00AD4221" w:rsidP="004C439C">
      <w:pPr>
        <w:pStyle w:val="Heading4"/>
        <w:rPr>
          <w:rStyle w:val="Style13ptBold"/>
          <w:rFonts w:ascii="Times" w:hAnsi="Times"/>
        </w:rPr>
      </w:pPr>
      <w:r w:rsidRPr="00255478">
        <w:rPr>
          <w:rStyle w:val="Style13ptBold"/>
          <w:rFonts w:ascii="Times" w:hAnsi="Times"/>
        </w:rPr>
        <w:t xml:space="preserve">TPP Isn’t Neccesary- TPP Participants Can Get What They Want Without TPP. </w:t>
      </w:r>
    </w:p>
    <w:p w:rsidR="00AD4221" w:rsidRPr="00255478" w:rsidRDefault="00AD4221" w:rsidP="00AD4221">
      <w:pPr>
        <w:spacing w:line="276" w:lineRule="auto"/>
        <w:rPr>
          <w:rFonts w:ascii="Times" w:hAnsi="Times"/>
          <w:b/>
        </w:rPr>
      </w:pPr>
      <w:r w:rsidRPr="00255478">
        <w:rPr>
          <w:rStyle w:val="Style13ptBold"/>
          <w:rFonts w:ascii="Times" w:hAnsi="Times"/>
        </w:rPr>
        <w:t>Daniel Slane 5/15, republican commissioner on U.S-China Economic and Security Review Commission, and Michael Wessel 5/15, democratic commissioner on U.S-China Economic and Security Review Commission, 5/15/15,“The TPP: Why It Won’t Address Security Concerns With China”, http://blogs.cfr.org/renewing-america/2015/05/15/the-tpp-why-it-wont-address-security-concerns-with-china/</w:t>
      </w:r>
    </w:p>
    <w:p w:rsidR="00AD4221" w:rsidRPr="004C439C" w:rsidRDefault="00AD4221" w:rsidP="00AD4221">
      <w:pPr>
        <w:pStyle w:val="NormalWeb"/>
        <w:shd w:val="clear" w:color="auto" w:fill="FFFFFF"/>
        <w:spacing w:before="0" w:beforeAutospacing="0" w:after="405" w:afterAutospacing="0" w:line="276" w:lineRule="auto"/>
        <w:textAlignment w:val="baseline"/>
        <w:rPr>
          <w:rFonts w:ascii="Georgia" w:hAnsi="Georgia"/>
          <w:color w:val="222222"/>
          <w:sz w:val="23"/>
          <w:szCs w:val="23"/>
          <w:u w:val="single"/>
        </w:rPr>
      </w:pPr>
      <w:r w:rsidRPr="004C439C">
        <w:rPr>
          <w:rFonts w:ascii="Georgia" w:hAnsi="Georgia"/>
          <w:color w:val="222222"/>
          <w:sz w:val="23"/>
          <w:szCs w:val="23"/>
          <w:u w:val="single"/>
        </w:rPr>
        <w:lastRenderedPageBreak/>
        <w:t>The Trans-Pacific Partnership (</w:t>
      </w:r>
      <w:r w:rsidRPr="004C439C">
        <w:rPr>
          <w:rFonts w:ascii="Georgia" w:hAnsi="Georgia"/>
          <w:color w:val="222222"/>
          <w:sz w:val="23"/>
          <w:szCs w:val="23"/>
          <w:highlight w:val="green"/>
          <w:u w:val="single"/>
        </w:rPr>
        <w:t>TPP) is now being touted as</w:t>
      </w:r>
      <w:r w:rsidRPr="004C439C">
        <w:rPr>
          <w:rFonts w:ascii="Georgia" w:hAnsi="Georgia"/>
          <w:b/>
          <w:color w:val="222222"/>
          <w:sz w:val="23"/>
          <w:szCs w:val="23"/>
          <w:highlight w:val="green"/>
          <w:u w:val="single"/>
        </w:rPr>
        <w:t xml:space="preserve"> the answer to U.S. security concerns</w:t>
      </w:r>
      <w:r w:rsidRPr="004C439C">
        <w:rPr>
          <w:rFonts w:ascii="Georgia" w:hAnsi="Georgia"/>
          <w:color w:val="222222"/>
          <w:sz w:val="23"/>
          <w:szCs w:val="23"/>
          <w:highlight w:val="green"/>
          <w:u w:val="single"/>
        </w:rPr>
        <w:t xml:space="preserve"> with</w:t>
      </w:r>
      <w:r w:rsidRPr="004C439C">
        <w:rPr>
          <w:rFonts w:ascii="Georgia" w:hAnsi="Georgia"/>
          <w:color w:val="222222"/>
          <w:sz w:val="23"/>
          <w:szCs w:val="23"/>
          <w:u w:val="single"/>
        </w:rPr>
        <w:t xml:space="preserve"> the People’s Republic of </w:t>
      </w:r>
      <w:r w:rsidRPr="004C439C">
        <w:rPr>
          <w:rFonts w:ascii="Georgia" w:hAnsi="Georgia"/>
          <w:color w:val="222222"/>
          <w:sz w:val="23"/>
          <w:szCs w:val="23"/>
          <w:highlight w:val="green"/>
          <w:u w:val="single"/>
        </w:rPr>
        <w:t>China</w:t>
      </w:r>
      <w:r w:rsidRPr="004C439C">
        <w:rPr>
          <w:rFonts w:ascii="Georgia" w:hAnsi="Georgia"/>
          <w:color w:val="222222"/>
          <w:sz w:val="23"/>
          <w:szCs w:val="23"/>
          <w:u w:val="single"/>
        </w:rPr>
        <w:t xml:space="preserve">. This is just the latest argument from TPP proponents to advance fast track trade negotiating authority in Congress and to ease passage for the TPP under expedited and preferential procedures. </w:t>
      </w:r>
      <w:r w:rsidRPr="004C439C">
        <w:rPr>
          <w:rFonts w:ascii="Georgia" w:hAnsi="Georgia"/>
          <w:color w:val="222222"/>
          <w:sz w:val="23"/>
          <w:szCs w:val="23"/>
          <w:highlight w:val="green"/>
          <w:u w:val="single"/>
        </w:rPr>
        <w:t>Unfortunately, this argument</w:t>
      </w:r>
      <w:r w:rsidRPr="004C439C">
        <w:rPr>
          <w:rFonts w:ascii="Georgia" w:hAnsi="Georgia"/>
          <w:color w:val="222222"/>
          <w:sz w:val="23"/>
          <w:szCs w:val="23"/>
          <w:u w:val="single"/>
        </w:rPr>
        <w:t xml:space="preserve"> just </w:t>
      </w:r>
      <w:r w:rsidRPr="004C439C">
        <w:rPr>
          <w:rFonts w:ascii="Georgia" w:hAnsi="Georgia"/>
          <w:color w:val="222222"/>
          <w:sz w:val="23"/>
          <w:szCs w:val="23"/>
          <w:highlight w:val="green"/>
          <w:u w:val="single"/>
        </w:rPr>
        <w:t>doesn’t hold up to scrutiny</w:t>
      </w:r>
      <w:r w:rsidRPr="004C439C">
        <w:rPr>
          <w:rFonts w:ascii="Georgia" w:hAnsi="Georgia"/>
          <w:color w:val="222222"/>
          <w:sz w:val="23"/>
          <w:szCs w:val="23"/>
          <w:u w:val="single"/>
        </w:rPr>
        <w:t>.</w:t>
      </w:r>
      <w:r w:rsidR="004C439C" w:rsidRPr="004C439C">
        <w:rPr>
          <w:rFonts w:ascii="Georgia" w:hAnsi="Georgia"/>
          <w:color w:val="222222"/>
          <w:sz w:val="12"/>
          <w:szCs w:val="23"/>
          <w:u w:val="single"/>
        </w:rPr>
        <w:t xml:space="preserve">¶ </w:t>
      </w:r>
      <w:r w:rsidRPr="004C439C">
        <w:rPr>
          <w:rFonts w:ascii="Georgia" w:hAnsi="Georgia"/>
          <w:color w:val="222222"/>
          <w:sz w:val="23"/>
          <w:szCs w:val="23"/>
          <w:highlight w:val="green"/>
          <w:u w:val="single"/>
        </w:rPr>
        <w:t>Over the last several years China has assumed an</w:t>
      </w:r>
      <w:r w:rsidRPr="004C439C">
        <w:rPr>
          <w:rFonts w:ascii="Georgia" w:hAnsi="Georgia"/>
          <w:color w:val="222222"/>
          <w:sz w:val="23"/>
          <w:szCs w:val="23"/>
          <w:u w:val="single"/>
        </w:rPr>
        <w:t xml:space="preserve"> increasingly </w:t>
      </w:r>
      <w:r w:rsidRPr="004C439C">
        <w:rPr>
          <w:rFonts w:ascii="Georgia" w:hAnsi="Georgia"/>
          <w:color w:val="222222"/>
          <w:sz w:val="23"/>
          <w:szCs w:val="23"/>
          <w:highlight w:val="green"/>
          <w:u w:val="single"/>
        </w:rPr>
        <w:t xml:space="preserve">aggressive role in Asia. Its posture challenges the interests of many </w:t>
      </w:r>
      <w:r w:rsidRPr="004C439C">
        <w:rPr>
          <w:rFonts w:ascii="Georgia" w:hAnsi="Georgia"/>
          <w:color w:val="222222"/>
          <w:sz w:val="23"/>
          <w:szCs w:val="23"/>
          <w:u w:val="single"/>
        </w:rPr>
        <w:t xml:space="preserve">of its neighbors; Japan, for example, has scrambled jets repeatedly as China has tested the perimeters of its defense and confronted fishing and other vessels. China has challenged the maritime interests of other nations in the South and East China Seas. China has laid claim to small land masses as a way of expanding its territorial interests and is shoring up small reefs with airstrips and outposts to counter the interests of others in the region. China has tried to establish offshore oil rigs in waters claimed by Vietnam and is directly countering the interests of </w:t>
      </w:r>
      <w:r w:rsidRPr="004C439C">
        <w:rPr>
          <w:rFonts w:ascii="Georgia" w:hAnsi="Georgia"/>
          <w:color w:val="222222"/>
          <w:sz w:val="23"/>
          <w:szCs w:val="23"/>
          <w:highlight w:val="green"/>
          <w:u w:val="single"/>
        </w:rPr>
        <w:t>other nations in the region</w:t>
      </w:r>
      <w:r w:rsidRPr="004C439C">
        <w:rPr>
          <w:rFonts w:ascii="Georgia" w:hAnsi="Georgia"/>
          <w:color w:val="222222"/>
          <w:sz w:val="23"/>
          <w:szCs w:val="23"/>
          <w:u w:val="single"/>
        </w:rPr>
        <w:t>.</w:t>
      </w:r>
      <w:r w:rsidR="004C439C" w:rsidRPr="004C439C">
        <w:rPr>
          <w:rFonts w:ascii="Georgia" w:hAnsi="Georgia"/>
          <w:color w:val="222222"/>
          <w:sz w:val="12"/>
          <w:szCs w:val="23"/>
          <w:u w:val="single"/>
        </w:rPr>
        <w:t xml:space="preserve">¶ </w:t>
      </w:r>
      <w:r w:rsidRPr="004C439C">
        <w:rPr>
          <w:rFonts w:ascii="Georgia" w:hAnsi="Georgia"/>
          <w:color w:val="222222"/>
          <w:sz w:val="23"/>
          <w:szCs w:val="23"/>
          <w:highlight w:val="green"/>
          <w:u w:val="single"/>
        </w:rPr>
        <w:t xml:space="preserve">TPP </w:t>
      </w:r>
      <w:r w:rsidRPr="004C439C">
        <w:rPr>
          <w:rFonts w:ascii="Georgia" w:hAnsi="Georgia"/>
          <w:b/>
          <w:color w:val="222222"/>
          <w:sz w:val="23"/>
          <w:szCs w:val="23"/>
          <w:highlight w:val="green"/>
          <w:u w:val="single"/>
        </w:rPr>
        <w:t>won’t address any</w:t>
      </w:r>
      <w:r w:rsidRPr="004C439C">
        <w:rPr>
          <w:rFonts w:ascii="Georgia" w:hAnsi="Georgia"/>
          <w:color w:val="222222"/>
          <w:sz w:val="23"/>
          <w:szCs w:val="23"/>
          <w:highlight w:val="green"/>
          <w:u w:val="single"/>
        </w:rPr>
        <w:t xml:space="preserve"> of that,</w:t>
      </w:r>
      <w:r w:rsidRPr="004C439C">
        <w:rPr>
          <w:rFonts w:ascii="Georgia" w:hAnsi="Georgia"/>
          <w:color w:val="222222"/>
          <w:sz w:val="23"/>
          <w:szCs w:val="23"/>
          <w:u w:val="single"/>
        </w:rPr>
        <w:t xml:space="preserve"> however. Proponents who argue that the TPP is vital to countering China’s ambitions</w:t>
      </w:r>
      <w:r w:rsidR="004C439C" w:rsidRPr="004C439C">
        <w:rPr>
          <w:rFonts w:ascii="Georgia" w:hAnsi="Georgia"/>
          <w:color w:val="222222"/>
          <w:sz w:val="23"/>
          <w:szCs w:val="23"/>
          <w:u w:val="single"/>
        </w:rPr>
        <w:t xml:space="preserve"> </w:t>
      </w:r>
      <w:r w:rsidRPr="004C439C">
        <w:rPr>
          <w:rFonts w:ascii="Georgia" w:hAnsi="Georgia"/>
          <w:color w:val="222222"/>
          <w:sz w:val="23"/>
          <w:szCs w:val="23"/>
          <w:u w:val="single"/>
        </w:rPr>
        <w:t xml:space="preserve">are ignoring the fact that those countries aren’t rushing into China’s embrace. In fact, just the opposite is true. Several of the </w:t>
      </w:r>
      <w:r w:rsidRPr="004C439C">
        <w:rPr>
          <w:rFonts w:ascii="Georgia" w:hAnsi="Georgia"/>
          <w:color w:val="222222"/>
          <w:sz w:val="23"/>
          <w:szCs w:val="23"/>
          <w:highlight w:val="green"/>
          <w:u w:val="single"/>
        </w:rPr>
        <w:t>TPP participants are more interested in</w:t>
      </w:r>
      <w:r w:rsidRPr="004C439C">
        <w:rPr>
          <w:rFonts w:ascii="Georgia" w:hAnsi="Georgia"/>
          <w:color w:val="222222"/>
          <w:sz w:val="23"/>
          <w:szCs w:val="23"/>
          <w:u w:val="single"/>
        </w:rPr>
        <w:t xml:space="preserve"> stronger </w:t>
      </w:r>
      <w:r w:rsidRPr="004C439C">
        <w:rPr>
          <w:rFonts w:ascii="Georgia" w:hAnsi="Georgia"/>
          <w:color w:val="222222"/>
          <w:sz w:val="23"/>
          <w:szCs w:val="23"/>
          <w:highlight w:val="green"/>
          <w:u w:val="single"/>
        </w:rPr>
        <w:t>alliances with the</w:t>
      </w:r>
      <w:r w:rsidRPr="004C439C">
        <w:rPr>
          <w:rFonts w:ascii="Georgia" w:hAnsi="Georgia"/>
          <w:color w:val="222222"/>
          <w:sz w:val="23"/>
          <w:szCs w:val="23"/>
          <w:u w:val="single"/>
        </w:rPr>
        <w:t xml:space="preserve"> </w:t>
      </w:r>
      <w:r w:rsidRPr="004C439C">
        <w:rPr>
          <w:rFonts w:ascii="Georgia" w:hAnsi="Georgia"/>
          <w:color w:val="222222"/>
          <w:sz w:val="23"/>
          <w:szCs w:val="23"/>
          <w:highlight w:val="green"/>
          <w:u w:val="single"/>
        </w:rPr>
        <w:t>U</w:t>
      </w:r>
      <w:r w:rsidRPr="004C439C">
        <w:rPr>
          <w:rFonts w:ascii="Georgia" w:hAnsi="Georgia"/>
          <w:color w:val="222222"/>
          <w:sz w:val="23"/>
          <w:szCs w:val="23"/>
          <w:u w:val="single"/>
        </w:rPr>
        <w:t xml:space="preserve">nited </w:t>
      </w:r>
      <w:r w:rsidRPr="004C439C">
        <w:rPr>
          <w:rFonts w:ascii="Georgia" w:hAnsi="Georgia"/>
          <w:color w:val="222222"/>
          <w:sz w:val="23"/>
          <w:szCs w:val="23"/>
          <w:highlight w:val="green"/>
          <w:u w:val="single"/>
        </w:rPr>
        <w:t>S</w:t>
      </w:r>
      <w:r w:rsidRPr="004C439C">
        <w:rPr>
          <w:rFonts w:ascii="Georgia" w:hAnsi="Georgia"/>
          <w:color w:val="222222"/>
          <w:sz w:val="23"/>
          <w:szCs w:val="23"/>
          <w:u w:val="single"/>
        </w:rPr>
        <w:t>tates</w:t>
      </w:r>
      <w:r w:rsidR="004C439C" w:rsidRPr="004C439C">
        <w:rPr>
          <w:rFonts w:ascii="Georgia" w:hAnsi="Georgia"/>
          <w:color w:val="222222"/>
          <w:sz w:val="23"/>
          <w:szCs w:val="23"/>
          <w:u w:val="single"/>
        </w:rPr>
        <w:t xml:space="preserve"> </w:t>
      </w:r>
      <w:r w:rsidRPr="004C439C">
        <w:rPr>
          <w:rFonts w:ascii="Georgia" w:hAnsi="Georgia"/>
          <w:color w:val="222222"/>
          <w:sz w:val="23"/>
          <w:szCs w:val="23"/>
          <w:highlight w:val="green"/>
          <w:u w:val="single"/>
        </w:rPr>
        <w:t>which aren’t dependent on</w:t>
      </w:r>
      <w:r w:rsidRPr="004C439C">
        <w:rPr>
          <w:rFonts w:ascii="Georgia" w:hAnsi="Georgia"/>
          <w:color w:val="222222"/>
          <w:sz w:val="23"/>
          <w:szCs w:val="23"/>
          <w:u w:val="single"/>
        </w:rPr>
        <w:t xml:space="preserve"> preferential trade relations and </w:t>
      </w:r>
      <w:r w:rsidRPr="004C439C">
        <w:rPr>
          <w:rFonts w:ascii="Georgia" w:hAnsi="Georgia"/>
          <w:color w:val="222222"/>
          <w:sz w:val="23"/>
          <w:szCs w:val="23"/>
          <w:highlight w:val="green"/>
          <w:u w:val="single"/>
        </w:rPr>
        <w:t>new trade agreements</w:t>
      </w:r>
      <w:r w:rsidRPr="004C439C">
        <w:rPr>
          <w:rFonts w:ascii="Georgia" w:hAnsi="Georgia"/>
          <w:color w:val="222222"/>
          <w:sz w:val="23"/>
          <w:szCs w:val="23"/>
          <w:u w:val="single"/>
        </w:rPr>
        <w:t xml:space="preserve">. In essence, </w:t>
      </w:r>
      <w:r w:rsidRPr="004C439C">
        <w:rPr>
          <w:rFonts w:ascii="Georgia" w:hAnsi="Georgia"/>
          <w:color w:val="222222"/>
          <w:sz w:val="23"/>
          <w:szCs w:val="23"/>
          <w:highlight w:val="green"/>
          <w:u w:val="single"/>
        </w:rPr>
        <w:t>they need the</w:t>
      </w:r>
      <w:r w:rsidRPr="004C439C">
        <w:rPr>
          <w:rFonts w:ascii="Georgia" w:hAnsi="Georgia"/>
          <w:color w:val="222222"/>
          <w:sz w:val="23"/>
          <w:szCs w:val="23"/>
          <w:u w:val="single"/>
        </w:rPr>
        <w:t xml:space="preserve"> </w:t>
      </w:r>
      <w:r w:rsidRPr="004C439C">
        <w:rPr>
          <w:rFonts w:ascii="Georgia" w:hAnsi="Georgia"/>
          <w:color w:val="222222"/>
          <w:sz w:val="23"/>
          <w:szCs w:val="23"/>
          <w:highlight w:val="green"/>
          <w:u w:val="single"/>
        </w:rPr>
        <w:t>U</w:t>
      </w:r>
      <w:r w:rsidRPr="004C439C">
        <w:rPr>
          <w:rFonts w:ascii="Georgia" w:hAnsi="Georgia"/>
          <w:color w:val="222222"/>
          <w:sz w:val="23"/>
          <w:szCs w:val="23"/>
          <w:u w:val="single"/>
        </w:rPr>
        <w:t xml:space="preserve">nited </w:t>
      </w:r>
      <w:r w:rsidRPr="004C439C">
        <w:rPr>
          <w:rFonts w:ascii="Georgia" w:hAnsi="Georgia"/>
          <w:color w:val="222222"/>
          <w:sz w:val="23"/>
          <w:szCs w:val="23"/>
          <w:highlight w:val="green"/>
          <w:u w:val="single"/>
        </w:rPr>
        <w:t>S</w:t>
      </w:r>
      <w:r w:rsidRPr="004C439C">
        <w:rPr>
          <w:rFonts w:ascii="Georgia" w:hAnsi="Georgia"/>
          <w:color w:val="222222"/>
          <w:sz w:val="23"/>
          <w:szCs w:val="23"/>
          <w:u w:val="single"/>
        </w:rPr>
        <w:t>tates</w:t>
      </w:r>
      <w:r w:rsidR="004C439C" w:rsidRPr="004C439C">
        <w:rPr>
          <w:rFonts w:ascii="Georgia" w:hAnsi="Georgia"/>
          <w:color w:val="222222"/>
          <w:sz w:val="23"/>
          <w:szCs w:val="23"/>
          <w:u w:val="single"/>
        </w:rPr>
        <w:t xml:space="preserve"> </w:t>
      </w:r>
      <w:r w:rsidRPr="004C439C">
        <w:rPr>
          <w:rFonts w:ascii="Georgia" w:hAnsi="Georgia"/>
          <w:color w:val="222222"/>
          <w:sz w:val="23"/>
          <w:szCs w:val="23"/>
          <w:highlight w:val="green"/>
          <w:u w:val="single"/>
        </w:rPr>
        <w:t>as a counter to China, and the TPP is not a factor in assessing the risks that China poses. Our “pivot</w:t>
      </w:r>
      <w:r w:rsidRPr="004C439C">
        <w:rPr>
          <w:rFonts w:ascii="Georgia" w:hAnsi="Georgia"/>
          <w:color w:val="222222"/>
          <w:sz w:val="23"/>
          <w:szCs w:val="23"/>
          <w:u w:val="single"/>
        </w:rPr>
        <w:t xml:space="preserve"> to Asia” </w:t>
      </w:r>
      <w:r w:rsidRPr="004C439C">
        <w:rPr>
          <w:rFonts w:ascii="Georgia" w:hAnsi="Georgia"/>
          <w:color w:val="222222"/>
          <w:sz w:val="23"/>
          <w:szCs w:val="23"/>
          <w:highlight w:val="green"/>
          <w:u w:val="single"/>
        </w:rPr>
        <w:t>doesn’t need to be anchored by a</w:t>
      </w:r>
      <w:r w:rsidRPr="004C439C">
        <w:rPr>
          <w:rFonts w:ascii="Georgia" w:hAnsi="Georgia"/>
          <w:color w:val="222222"/>
          <w:sz w:val="23"/>
          <w:szCs w:val="23"/>
          <w:u w:val="single"/>
        </w:rPr>
        <w:t xml:space="preserve"> new preferential </w:t>
      </w:r>
      <w:r w:rsidRPr="004C439C">
        <w:rPr>
          <w:rFonts w:ascii="Georgia" w:hAnsi="Georgia"/>
          <w:color w:val="222222"/>
          <w:sz w:val="23"/>
          <w:szCs w:val="23"/>
          <w:highlight w:val="green"/>
          <w:u w:val="single"/>
        </w:rPr>
        <w:t>trade agreement</w:t>
      </w:r>
      <w:r w:rsidRPr="004C439C">
        <w:rPr>
          <w:rFonts w:ascii="Georgia" w:hAnsi="Georgia"/>
          <w:color w:val="222222"/>
          <w:sz w:val="23"/>
          <w:szCs w:val="23"/>
          <w:u w:val="single"/>
        </w:rPr>
        <w:t>.</w:t>
      </w:r>
    </w:p>
    <w:p w:rsidR="00AD4221" w:rsidRPr="006F7855" w:rsidRDefault="00AD4221" w:rsidP="00AD4221">
      <w:pPr>
        <w:pStyle w:val="Heading4"/>
        <w:spacing w:line="276" w:lineRule="auto"/>
        <w:rPr>
          <w:rFonts w:ascii="Times" w:hAnsi="Times"/>
        </w:rPr>
      </w:pPr>
      <w:r w:rsidRPr="006F7855">
        <w:rPr>
          <w:rFonts w:ascii="Times" w:hAnsi="Times"/>
        </w:rPr>
        <w:t>TPP Not Key- TPP Won’t Solve Any Of The TPP’s Established Goals</w:t>
      </w:r>
    </w:p>
    <w:p w:rsidR="00AD4221" w:rsidRPr="006F7855" w:rsidRDefault="00AD4221" w:rsidP="00AD4221">
      <w:pPr>
        <w:spacing w:line="276" w:lineRule="auto"/>
        <w:rPr>
          <w:rStyle w:val="Style13ptBold"/>
          <w:rFonts w:ascii="Times" w:hAnsi="Times"/>
        </w:rPr>
      </w:pPr>
      <w:r w:rsidRPr="006F7855">
        <w:rPr>
          <w:rStyle w:val="Style13ptBold"/>
          <w:rFonts w:ascii="Times" w:hAnsi="Times"/>
        </w:rPr>
        <w:t>Michael Wessel 4/17, American commissioner of the US-China Economic and Security Review Commission, 4/17/15, “The Trans Pacific Partnership won’t fix our China problem”, http://thehill.com/blogs/congress-blog/foreign-policy/239154-the-trans-pacific-partnership-wont-fix-our-china-problem</w:t>
      </w:r>
    </w:p>
    <w:p w:rsidR="00AD4221" w:rsidRPr="004C439C" w:rsidRDefault="00AD4221" w:rsidP="00AD4221">
      <w:pPr>
        <w:shd w:val="clear" w:color="auto" w:fill="FFFFFF"/>
        <w:spacing w:before="225" w:after="225" w:line="276" w:lineRule="auto"/>
        <w:rPr>
          <w:rFonts w:eastAsiaTheme="minorEastAsia"/>
          <w:color w:val="000000"/>
          <w:sz w:val="23"/>
          <w:szCs w:val="23"/>
          <w:u w:val="single"/>
        </w:rPr>
      </w:pPr>
      <w:r w:rsidRPr="004C439C">
        <w:rPr>
          <w:rFonts w:eastAsiaTheme="minorEastAsia"/>
          <w:color w:val="000000"/>
          <w:sz w:val="23"/>
          <w:szCs w:val="23"/>
          <w:u w:val="single"/>
        </w:rPr>
        <w:t>Trans Pacific Partnership (</w:t>
      </w:r>
      <w:r w:rsidRPr="004C439C">
        <w:rPr>
          <w:rFonts w:eastAsiaTheme="minorEastAsia"/>
          <w:color w:val="000000"/>
          <w:sz w:val="23"/>
          <w:szCs w:val="23"/>
          <w:highlight w:val="green"/>
          <w:u w:val="single"/>
        </w:rPr>
        <w:t>TPP</w:t>
      </w:r>
      <w:r w:rsidRPr="004C439C">
        <w:rPr>
          <w:rFonts w:eastAsiaTheme="minorEastAsia"/>
          <w:color w:val="000000"/>
          <w:sz w:val="23"/>
          <w:szCs w:val="23"/>
          <w:u w:val="single"/>
        </w:rPr>
        <w:t xml:space="preserve">) </w:t>
      </w:r>
      <w:r w:rsidRPr="004C439C">
        <w:rPr>
          <w:rFonts w:eastAsiaTheme="minorEastAsia"/>
          <w:color w:val="000000"/>
          <w:sz w:val="23"/>
          <w:szCs w:val="23"/>
          <w:highlight w:val="green"/>
          <w:u w:val="single"/>
        </w:rPr>
        <w:t>negotiations are in the final stages</w:t>
      </w:r>
      <w:r w:rsidRPr="004C439C">
        <w:rPr>
          <w:rFonts w:eastAsiaTheme="minorEastAsia"/>
          <w:color w:val="000000"/>
          <w:sz w:val="23"/>
          <w:szCs w:val="23"/>
          <w:u w:val="single"/>
        </w:rPr>
        <w:t xml:space="preserve"> and trade negotiating authority consideration appears to be just around the corner.</w:t>
      </w:r>
      <w:r w:rsidR="004C439C" w:rsidRPr="004C439C">
        <w:rPr>
          <w:rFonts w:eastAsiaTheme="minorEastAsia"/>
          <w:color w:val="000000"/>
          <w:sz w:val="23"/>
          <w:szCs w:val="23"/>
          <w:u w:val="single"/>
        </w:rPr>
        <w:t xml:space="preserve"> </w:t>
      </w:r>
      <w:r w:rsidRPr="004C439C">
        <w:rPr>
          <w:rFonts w:eastAsiaTheme="minorEastAsia"/>
          <w:color w:val="000000"/>
          <w:sz w:val="23"/>
          <w:szCs w:val="23"/>
          <w:highlight w:val="green"/>
          <w:u w:val="single"/>
        </w:rPr>
        <w:t xml:space="preserve">Now is a good time to </w:t>
      </w:r>
      <w:r w:rsidRPr="004C439C">
        <w:rPr>
          <w:rFonts w:eastAsiaTheme="minorEastAsia"/>
          <w:b/>
          <w:color w:val="000000"/>
          <w:sz w:val="23"/>
          <w:szCs w:val="23"/>
          <w:highlight w:val="green"/>
          <w:u w:val="single"/>
        </w:rPr>
        <w:t>parse</w:t>
      </w:r>
      <w:r w:rsidRPr="004C439C">
        <w:rPr>
          <w:rFonts w:eastAsiaTheme="minorEastAsia"/>
          <w:color w:val="000000"/>
          <w:sz w:val="23"/>
          <w:szCs w:val="23"/>
          <w:highlight w:val="green"/>
          <w:u w:val="single"/>
        </w:rPr>
        <w:t xml:space="preserve"> the</w:t>
      </w:r>
      <w:r w:rsidRPr="004C439C">
        <w:rPr>
          <w:rFonts w:eastAsiaTheme="minorEastAsia"/>
          <w:color w:val="000000"/>
          <w:sz w:val="23"/>
          <w:szCs w:val="23"/>
          <w:u w:val="single"/>
        </w:rPr>
        <w:t xml:space="preserve"> time-honored progression of </w:t>
      </w:r>
      <w:r w:rsidRPr="004C439C">
        <w:rPr>
          <w:rFonts w:eastAsiaTheme="minorEastAsia"/>
          <w:color w:val="000000"/>
          <w:sz w:val="23"/>
          <w:szCs w:val="23"/>
          <w:highlight w:val="green"/>
          <w:u w:val="single"/>
        </w:rPr>
        <w:t>arguments surrounding free trade agreements, because that</w:t>
      </w:r>
      <w:r w:rsidRPr="004C439C">
        <w:rPr>
          <w:rFonts w:eastAsiaTheme="minorEastAsia"/>
          <w:color w:val="000000"/>
          <w:sz w:val="23"/>
          <w:szCs w:val="23"/>
          <w:u w:val="single"/>
        </w:rPr>
        <w:t xml:space="preserve"> progression, for the TPP, </w:t>
      </w:r>
      <w:r w:rsidRPr="004C439C">
        <w:rPr>
          <w:rFonts w:eastAsiaTheme="minorEastAsia"/>
          <w:color w:val="000000"/>
          <w:sz w:val="23"/>
          <w:szCs w:val="23"/>
          <w:highlight w:val="green"/>
          <w:u w:val="single"/>
        </w:rPr>
        <w:t>is going poorly</w:t>
      </w:r>
      <w:r w:rsidRPr="004C439C">
        <w:rPr>
          <w:rFonts w:eastAsiaTheme="minorEastAsia"/>
          <w:color w:val="000000"/>
          <w:sz w:val="23"/>
          <w:szCs w:val="23"/>
          <w:u w:val="single"/>
        </w:rPr>
        <w:t>.</w:t>
      </w:r>
      <w:r w:rsidR="004C439C" w:rsidRPr="004C439C">
        <w:rPr>
          <w:rFonts w:eastAsiaTheme="minorEastAsia"/>
          <w:color w:val="000000"/>
          <w:sz w:val="23"/>
          <w:szCs w:val="23"/>
          <w:u w:val="single"/>
        </w:rPr>
        <w:t xml:space="preserve"> </w:t>
      </w:r>
      <w:r w:rsidR="004C439C" w:rsidRPr="004C439C">
        <w:rPr>
          <w:rFonts w:eastAsiaTheme="minorEastAsia"/>
          <w:color w:val="000000"/>
          <w:sz w:val="12"/>
          <w:szCs w:val="23"/>
        </w:rPr>
        <w:t>¶</w:t>
      </w:r>
      <w:r w:rsidR="004C439C" w:rsidRPr="004C439C">
        <w:rPr>
          <w:rFonts w:eastAsiaTheme="minorEastAsia"/>
          <w:color w:val="000000"/>
          <w:sz w:val="12"/>
          <w:szCs w:val="23"/>
          <w:u w:val="single"/>
        </w:rPr>
        <w:t xml:space="preserve"> </w:t>
      </w:r>
      <w:r w:rsidRPr="004C439C">
        <w:rPr>
          <w:rFonts w:eastAsiaTheme="minorEastAsia"/>
          <w:color w:val="000000"/>
          <w:sz w:val="23"/>
          <w:szCs w:val="23"/>
          <w:highlight w:val="green"/>
          <w:u w:val="single"/>
        </w:rPr>
        <w:t xml:space="preserve">In their </w:t>
      </w:r>
      <w:r w:rsidRPr="004C439C">
        <w:rPr>
          <w:rFonts w:eastAsiaTheme="minorEastAsia"/>
          <w:b/>
          <w:color w:val="000000"/>
          <w:sz w:val="23"/>
          <w:szCs w:val="23"/>
          <w:highlight w:val="green"/>
          <w:u w:val="single"/>
        </w:rPr>
        <w:t>initial stages</w:t>
      </w:r>
      <w:r w:rsidRPr="004C439C">
        <w:rPr>
          <w:rFonts w:eastAsiaTheme="minorEastAsia"/>
          <w:color w:val="000000"/>
          <w:sz w:val="23"/>
          <w:szCs w:val="23"/>
          <w:highlight w:val="green"/>
          <w:u w:val="single"/>
        </w:rPr>
        <w:t>, proponents sell them</w:t>
      </w:r>
      <w:r w:rsidRPr="004C439C">
        <w:rPr>
          <w:rFonts w:eastAsiaTheme="minorEastAsia"/>
          <w:color w:val="000000"/>
          <w:sz w:val="23"/>
          <w:szCs w:val="23"/>
          <w:u w:val="single"/>
        </w:rPr>
        <w:t xml:space="preserve"> as engines </w:t>
      </w:r>
      <w:r w:rsidRPr="004C439C">
        <w:rPr>
          <w:rFonts w:eastAsiaTheme="minorEastAsia"/>
          <w:color w:val="000000"/>
          <w:sz w:val="23"/>
          <w:szCs w:val="23"/>
          <w:highlight w:val="green"/>
          <w:u w:val="single"/>
        </w:rPr>
        <w:t xml:space="preserve">for </w:t>
      </w:r>
      <w:r w:rsidRPr="004C439C">
        <w:rPr>
          <w:rFonts w:eastAsiaTheme="minorEastAsia"/>
          <w:b/>
          <w:color w:val="000000"/>
          <w:sz w:val="23"/>
          <w:szCs w:val="23"/>
          <w:highlight w:val="green"/>
          <w:u w:val="single"/>
        </w:rPr>
        <w:t>creating jobs and restoring</w:t>
      </w:r>
      <w:r w:rsidRPr="004C439C">
        <w:rPr>
          <w:rFonts w:eastAsiaTheme="minorEastAsia"/>
          <w:color w:val="000000"/>
          <w:sz w:val="23"/>
          <w:szCs w:val="23"/>
          <w:u w:val="single"/>
        </w:rPr>
        <w:t xml:space="preserve"> American industry and </w:t>
      </w:r>
      <w:r w:rsidRPr="004C439C">
        <w:rPr>
          <w:rFonts w:eastAsiaTheme="minorEastAsia"/>
          <w:b/>
          <w:color w:val="000000"/>
          <w:sz w:val="23"/>
          <w:szCs w:val="23"/>
          <w:highlight w:val="green"/>
          <w:u w:val="single"/>
        </w:rPr>
        <w:t>prosperity</w:t>
      </w:r>
      <w:r w:rsidRPr="004C439C">
        <w:rPr>
          <w:rFonts w:eastAsiaTheme="minorEastAsia"/>
          <w:b/>
          <w:color w:val="000000"/>
          <w:sz w:val="23"/>
          <w:szCs w:val="23"/>
          <w:u w:val="single"/>
        </w:rPr>
        <w:t>.</w:t>
      </w:r>
      <w:r w:rsidR="004C439C" w:rsidRPr="004C439C">
        <w:rPr>
          <w:rFonts w:eastAsiaTheme="minorEastAsia"/>
          <w:color w:val="000000"/>
          <w:sz w:val="23"/>
          <w:szCs w:val="23"/>
          <w:u w:val="single"/>
        </w:rPr>
        <w:t xml:space="preserve"> </w:t>
      </w:r>
      <w:r w:rsidRPr="004C439C">
        <w:rPr>
          <w:rFonts w:eastAsiaTheme="minorEastAsia"/>
          <w:color w:val="000000"/>
          <w:sz w:val="23"/>
          <w:szCs w:val="23"/>
          <w:highlight w:val="green"/>
          <w:u w:val="single"/>
        </w:rPr>
        <w:t>But as</w:t>
      </w:r>
      <w:r w:rsidRPr="004C439C">
        <w:rPr>
          <w:rFonts w:eastAsiaTheme="minorEastAsia"/>
          <w:color w:val="000000"/>
          <w:sz w:val="23"/>
          <w:szCs w:val="23"/>
          <w:u w:val="single"/>
        </w:rPr>
        <w:t xml:space="preserve"> hard </w:t>
      </w:r>
      <w:r w:rsidRPr="004C439C">
        <w:rPr>
          <w:rFonts w:eastAsiaTheme="minorEastAsia"/>
          <w:color w:val="000000"/>
          <w:sz w:val="23"/>
          <w:szCs w:val="23"/>
          <w:highlight w:val="green"/>
          <w:u w:val="single"/>
        </w:rPr>
        <w:t>evidence on those claims isn’t available</w:t>
      </w:r>
      <w:r w:rsidRPr="004C439C">
        <w:rPr>
          <w:rFonts w:eastAsiaTheme="minorEastAsia"/>
          <w:color w:val="000000"/>
          <w:sz w:val="23"/>
          <w:szCs w:val="23"/>
          <w:u w:val="single"/>
        </w:rPr>
        <w:t>, and concern about the results of past trade agreements increases</w:t>
      </w:r>
      <w:r w:rsidRPr="004C439C">
        <w:rPr>
          <w:rFonts w:eastAsiaTheme="minorEastAsia"/>
          <w:color w:val="000000"/>
          <w:sz w:val="23"/>
          <w:szCs w:val="23"/>
          <w:highlight w:val="green"/>
          <w:u w:val="single"/>
        </w:rPr>
        <w:t>, proponents shift to promoting</w:t>
      </w:r>
      <w:r w:rsidRPr="004C439C">
        <w:rPr>
          <w:rFonts w:eastAsiaTheme="minorEastAsia"/>
          <w:color w:val="000000"/>
          <w:sz w:val="23"/>
          <w:szCs w:val="23"/>
          <w:u w:val="single"/>
        </w:rPr>
        <w:t xml:space="preserve"> the alleged importance of </w:t>
      </w:r>
      <w:r w:rsidRPr="004C439C">
        <w:rPr>
          <w:rFonts w:eastAsiaTheme="minorEastAsia"/>
          <w:color w:val="000000"/>
          <w:sz w:val="23"/>
          <w:szCs w:val="23"/>
          <w:highlight w:val="green"/>
          <w:u w:val="single"/>
        </w:rPr>
        <w:t>a deal for U.S. foreign policy</w:t>
      </w:r>
      <w:r w:rsidRPr="004C439C">
        <w:rPr>
          <w:rFonts w:eastAsiaTheme="minorEastAsia"/>
          <w:color w:val="000000"/>
          <w:sz w:val="23"/>
          <w:szCs w:val="23"/>
          <w:u w:val="single"/>
        </w:rPr>
        <w:t>.</w:t>
      </w:r>
      <w:r w:rsidR="004C439C" w:rsidRPr="004C439C">
        <w:rPr>
          <w:rFonts w:eastAsiaTheme="minorEastAsia"/>
          <w:color w:val="000000"/>
          <w:sz w:val="12"/>
          <w:szCs w:val="23"/>
        </w:rPr>
        <w:t>¶</w:t>
      </w:r>
      <w:r w:rsidR="004C439C" w:rsidRPr="004C439C">
        <w:rPr>
          <w:rFonts w:eastAsiaTheme="minorEastAsia"/>
          <w:color w:val="000000"/>
          <w:sz w:val="12"/>
          <w:szCs w:val="23"/>
          <w:u w:val="single"/>
        </w:rPr>
        <w:t xml:space="preserve"> </w:t>
      </w:r>
      <w:r w:rsidRPr="004C439C">
        <w:rPr>
          <w:rFonts w:eastAsiaTheme="minorEastAsia"/>
          <w:color w:val="000000"/>
          <w:sz w:val="16"/>
          <w:szCs w:val="23"/>
        </w:rPr>
        <w:t>We’ve reached that stage with the TPP.</w:t>
      </w:r>
      <w:r w:rsidR="004C439C" w:rsidRPr="004C439C">
        <w:rPr>
          <w:rFonts w:eastAsiaTheme="minorEastAsia"/>
          <w:color w:val="000000"/>
          <w:sz w:val="12"/>
          <w:szCs w:val="23"/>
        </w:rPr>
        <w:t>¶</w:t>
      </w:r>
      <w:r w:rsidR="004C439C" w:rsidRPr="004C439C">
        <w:rPr>
          <w:rFonts w:eastAsiaTheme="minorEastAsia"/>
          <w:color w:val="000000"/>
          <w:sz w:val="16"/>
          <w:szCs w:val="23"/>
        </w:rPr>
        <w:t xml:space="preserve"> </w:t>
      </w:r>
      <w:r w:rsidRPr="004C439C">
        <w:rPr>
          <w:rFonts w:eastAsia="Times New Roman"/>
          <w:color w:val="000000"/>
          <w:sz w:val="23"/>
          <w:szCs w:val="23"/>
          <w:u w:val="single"/>
          <w:shd w:val="clear" w:color="auto" w:fill="FFFFFF"/>
        </w:rPr>
        <w:t>Americans want trade agreements that produce benefits in their workplaces, at their kitchen tables and in their finances -- helping to improve their standard of living and their children’s future.</w:t>
      </w:r>
      <w:r w:rsidR="004C439C" w:rsidRPr="004C439C">
        <w:rPr>
          <w:rFonts w:eastAsia="Times New Roman"/>
          <w:color w:val="000000"/>
          <w:sz w:val="23"/>
          <w:szCs w:val="23"/>
          <w:u w:val="single"/>
          <w:shd w:val="clear" w:color="auto" w:fill="FFFFFF"/>
        </w:rPr>
        <w:t xml:space="preserve"> </w:t>
      </w:r>
      <w:r w:rsidRPr="004C439C">
        <w:rPr>
          <w:rFonts w:eastAsia="Times New Roman"/>
          <w:color w:val="000000"/>
          <w:sz w:val="23"/>
          <w:szCs w:val="23"/>
          <w:u w:val="single"/>
          <w:shd w:val="clear" w:color="auto" w:fill="FFFFFF"/>
        </w:rPr>
        <w:t xml:space="preserve">And </w:t>
      </w:r>
      <w:r w:rsidRPr="004C439C">
        <w:rPr>
          <w:rFonts w:eastAsia="Times New Roman"/>
          <w:color w:val="000000"/>
          <w:sz w:val="23"/>
          <w:szCs w:val="23"/>
          <w:highlight w:val="green"/>
          <w:u w:val="single"/>
          <w:shd w:val="clear" w:color="auto" w:fill="FFFFFF"/>
        </w:rPr>
        <w:t>past agreements have fueled</w:t>
      </w:r>
      <w:r w:rsidRPr="004C439C">
        <w:rPr>
          <w:rFonts w:eastAsia="Times New Roman"/>
          <w:color w:val="000000"/>
          <w:sz w:val="23"/>
          <w:szCs w:val="23"/>
          <w:u w:val="single"/>
          <w:shd w:val="clear" w:color="auto" w:fill="FFFFFF"/>
        </w:rPr>
        <w:t xml:space="preserve"> rising </w:t>
      </w:r>
      <w:r w:rsidRPr="004C439C">
        <w:rPr>
          <w:rFonts w:eastAsia="Times New Roman"/>
          <w:color w:val="000000"/>
          <w:sz w:val="23"/>
          <w:szCs w:val="23"/>
          <w:highlight w:val="green"/>
          <w:u w:val="single"/>
          <w:shd w:val="clear" w:color="auto" w:fill="FFFFFF"/>
        </w:rPr>
        <w:t>trade deficits, stagnating wages, lower economic growth and job loss.</w:t>
      </w:r>
      <w:r w:rsidR="004C439C" w:rsidRPr="004C439C">
        <w:rPr>
          <w:rFonts w:eastAsia="Times New Roman"/>
          <w:color w:val="000000"/>
          <w:sz w:val="23"/>
          <w:szCs w:val="23"/>
          <w:highlight w:val="green"/>
          <w:u w:val="single"/>
          <w:shd w:val="clear" w:color="auto" w:fill="FFFFFF"/>
        </w:rPr>
        <w:t xml:space="preserve"> </w:t>
      </w:r>
      <w:r w:rsidRPr="004C439C">
        <w:rPr>
          <w:rFonts w:eastAsia="Times New Roman"/>
          <w:color w:val="000000"/>
          <w:sz w:val="23"/>
          <w:szCs w:val="23"/>
          <w:highlight w:val="green"/>
          <w:u w:val="single"/>
          <w:shd w:val="clear" w:color="auto" w:fill="FFFFFF"/>
        </w:rPr>
        <w:t>That reality hasn’t been lost on the average citizen</w:t>
      </w:r>
      <w:r w:rsidRPr="004C439C">
        <w:rPr>
          <w:rFonts w:eastAsia="Times New Roman"/>
          <w:color w:val="000000"/>
          <w:sz w:val="23"/>
          <w:szCs w:val="23"/>
          <w:u w:val="single"/>
          <w:shd w:val="clear" w:color="auto" w:fill="FFFFFF"/>
        </w:rPr>
        <w:t>.</w:t>
      </w:r>
      <w:r w:rsidR="004C439C" w:rsidRPr="004C439C">
        <w:rPr>
          <w:rFonts w:eastAsia="Times New Roman"/>
          <w:sz w:val="12"/>
          <w:szCs w:val="20"/>
        </w:rPr>
        <w:t>¶</w:t>
      </w:r>
      <w:r w:rsidR="004C439C" w:rsidRPr="004C439C">
        <w:rPr>
          <w:rFonts w:eastAsia="Times New Roman"/>
          <w:sz w:val="12"/>
          <w:szCs w:val="20"/>
          <w:u w:val="single"/>
        </w:rPr>
        <w:t xml:space="preserve"> </w:t>
      </w:r>
      <w:r w:rsidRPr="004C439C">
        <w:rPr>
          <w:rFonts w:eastAsiaTheme="minorEastAsia"/>
          <w:color w:val="000000"/>
          <w:sz w:val="23"/>
          <w:szCs w:val="23"/>
          <w:u w:val="single"/>
        </w:rPr>
        <w:t>As momentum for the TPP has stalled, the administration and its allies are changing course:</w:t>
      </w:r>
      <w:r w:rsidR="004C439C" w:rsidRPr="004C439C">
        <w:rPr>
          <w:rFonts w:eastAsiaTheme="minorEastAsia"/>
          <w:color w:val="000000"/>
          <w:sz w:val="23"/>
          <w:szCs w:val="23"/>
          <w:u w:val="single"/>
        </w:rPr>
        <w:t xml:space="preserve"> </w:t>
      </w:r>
      <w:r w:rsidRPr="004C439C">
        <w:rPr>
          <w:rFonts w:eastAsiaTheme="minorEastAsia"/>
          <w:color w:val="000000"/>
          <w:sz w:val="23"/>
          <w:szCs w:val="23"/>
          <w:highlight w:val="green"/>
          <w:u w:val="single"/>
        </w:rPr>
        <w:t>Now, the TPP is about “writing the rules, so China doesn’t get to</w:t>
      </w:r>
      <w:r w:rsidRPr="004C439C">
        <w:rPr>
          <w:rFonts w:eastAsiaTheme="minorEastAsia"/>
          <w:color w:val="000000"/>
          <w:sz w:val="23"/>
          <w:szCs w:val="23"/>
          <w:u w:val="single"/>
        </w:rPr>
        <w:t>.”</w:t>
      </w:r>
      <w:r w:rsidR="004C439C" w:rsidRPr="004C439C">
        <w:rPr>
          <w:rFonts w:eastAsiaTheme="minorEastAsia"/>
          <w:color w:val="000000"/>
          <w:sz w:val="23"/>
          <w:szCs w:val="23"/>
          <w:u w:val="single"/>
        </w:rPr>
        <w:t xml:space="preserve"> </w:t>
      </w:r>
      <w:r w:rsidRPr="004C439C">
        <w:rPr>
          <w:rFonts w:eastAsiaTheme="minorEastAsia"/>
          <w:color w:val="000000"/>
          <w:sz w:val="16"/>
          <w:szCs w:val="23"/>
        </w:rPr>
        <w:t>Let’s take that argument head on.</w:t>
      </w:r>
      <w:r w:rsidR="004C439C" w:rsidRPr="004C439C">
        <w:rPr>
          <w:rFonts w:eastAsiaTheme="minorEastAsia"/>
          <w:color w:val="000000"/>
          <w:sz w:val="12"/>
          <w:szCs w:val="23"/>
        </w:rPr>
        <w:t>¶</w:t>
      </w:r>
      <w:r w:rsidR="004C439C" w:rsidRPr="004C439C">
        <w:rPr>
          <w:rFonts w:eastAsiaTheme="minorEastAsia"/>
          <w:color w:val="000000"/>
          <w:sz w:val="16"/>
          <w:szCs w:val="23"/>
        </w:rPr>
        <w:t xml:space="preserve"> </w:t>
      </w:r>
      <w:r w:rsidRPr="004C439C">
        <w:rPr>
          <w:rFonts w:eastAsiaTheme="minorEastAsia"/>
          <w:color w:val="000000"/>
          <w:sz w:val="16"/>
          <w:szCs w:val="23"/>
        </w:rPr>
        <w:t xml:space="preserve">First, </w:t>
      </w:r>
      <w:r w:rsidRPr="004C439C">
        <w:rPr>
          <w:rFonts w:eastAsiaTheme="minorEastAsia"/>
          <w:color w:val="000000"/>
          <w:sz w:val="16"/>
          <w:szCs w:val="23"/>
          <w:highlight w:val="green"/>
        </w:rPr>
        <w:t xml:space="preserve">that </w:t>
      </w:r>
      <w:r w:rsidRPr="004C439C">
        <w:rPr>
          <w:rFonts w:eastAsiaTheme="minorEastAsia"/>
          <w:color w:val="000000"/>
          <w:sz w:val="23"/>
          <w:szCs w:val="23"/>
          <w:highlight w:val="green"/>
          <w:u w:val="single"/>
        </w:rPr>
        <w:t>argument is a</w:t>
      </w:r>
      <w:r w:rsidRPr="004C439C">
        <w:rPr>
          <w:rFonts w:eastAsiaTheme="minorEastAsia"/>
          <w:color w:val="000000"/>
          <w:sz w:val="23"/>
          <w:szCs w:val="23"/>
          <w:u w:val="single"/>
        </w:rPr>
        <w:t xml:space="preserve"> profound indictment </w:t>
      </w:r>
      <w:r w:rsidRPr="004C439C">
        <w:rPr>
          <w:rFonts w:eastAsiaTheme="minorEastAsia"/>
          <w:color w:val="000000"/>
          <w:sz w:val="23"/>
          <w:szCs w:val="23"/>
          <w:highlight w:val="green"/>
          <w:u w:val="single"/>
        </w:rPr>
        <w:t>of the</w:t>
      </w:r>
      <w:r w:rsidRPr="004C439C">
        <w:rPr>
          <w:rFonts w:eastAsiaTheme="minorEastAsia"/>
          <w:color w:val="000000"/>
          <w:sz w:val="23"/>
          <w:szCs w:val="23"/>
          <w:u w:val="single"/>
        </w:rPr>
        <w:t xml:space="preserve"> World Trade Organization (</w:t>
      </w:r>
      <w:r w:rsidRPr="004C439C">
        <w:rPr>
          <w:rFonts w:eastAsiaTheme="minorEastAsia"/>
          <w:color w:val="000000"/>
          <w:sz w:val="23"/>
          <w:szCs w:val="23"/>
          <w:highlight w:val="green"/>
          <w:u w:val="single"/>
        </w:rPr>
        <w:t>WTO).</w:t>
      </w:r>
      <w:r w:rsidR="004C439C" w:rsidRPr="004C439C">
        <w:rPr>
          <w:rFonts w:eastAsiaTheme="minorEastAsia"/>
          <w:color w:val="000000"/>
          <w:sz w:val="23"/>
          <w:szCs w:val="23"/>
          <w:highlight w:val="green"/>
          <w:u w:val="single"/>
        </w:rPr>
        <w:t xml:space="preserve"> </w:t>
      </w:r>
      <w:r w:rsidRPr="004C439C">
        <w:rPr>
          <w:rFonts w:eastAsiaTheme="minorEastAsia"/>
          <w:color w:val="000000"/>
          <w:sz w:val="23"/>
          <w:szCs w:val="23"/>
          <w:highlight w:val="green"/>
          <w:u w:val="single"/>
        </w:rPr>
        <w:t xml:space="preserve">China, along with the countries party to the TPP, </w:t>
      </w:r>
      <w:r w:rsidRPr="004C439C">
        <w:rPr>
          <w:rFonts w:eastAsiaTheme="minorEastAsia"/>
          <w:b/>
          <w:color w:val="000000"/>
          <w:sz w:val="23"/>
          <w:szCs w:val="23"/>
          <w:highlight w:val="green"/>
          <w:u w:val="single"/>
        </w:rPr>
        <w:t>is already bound by its rules.</w:t>
      </w:r>
      <w:r w:rsidR="004C439C" w:rsidRPr="004C439C">
        <w:rPr>
          <w:rFonts w:eastAsiaTheme="minorEastAsia"/>
          <w:b/>
          <w:color w:val="000000"/>
          <w:sz w:val="23"/>
          <w:szCs w:val="23"/>
          <w:u w:val="single"/>
        </w:rPr>
        <w:t xml:space="preserve"> </w:t>
      </w:r>
      <w:r w:rsidRPr="004C439C">
        <w:rPr>
          <w:rFonts w:eastAsiaTheme="minorEastAsia"/>
          <w:color w:val="000000"/>
          <w:sz w:val="23"/>
          <w:szCs w:val="23"/>
          <w:u w:val="single"/>
        </w:rPr>
        <w:t xml:space="preserve">In fact, those rules were the Clinton administration’s principal argument during the debate </w:t>
      </w:r>
      <w:r w:rsidRPr="004C439C">
        <w:rPr>
          <w:rFonts w:eastAsiaTheme="minorEastAsia"/>
          <w:color w:val="000000"/>
          <w:sz w:val="23"/>
          <w:szCs w:val="23"/>
          <w:u w:val="single"/>
        </w:rPr>
        <w:lastRenderedPageBreak/>
        <w:t>on the granting of Permanent Normal Trade Relations to China.</w:t>
      </w:r>
      <w:r w:rsidR="004C439C" w:rsidRPr="004C439C">
        <w:rPr>
          <w:rFonts w:eastAsiaTheme="minorEastAsia"/>
          <w:color w:val="000000"/>
          <w:sz w:val="23"/>
          <w:szCs w:val="23"/>
          <w:u w:val="single"/>
        </w:rPr>
        <w:t xml:space="preserve"> </w:t>
      </w:r>
      <w:r w:rsidRPr="004C439C">
        <w:rPr>
          <w:rFonts w:eastAsiaTheme="minorEastAsia"/>
          <w:color w:val="000000"/>
          <w:sz w:val="23"/>
          <w:szCs w:val="23"/>
          <w:highlight w:val="green"/>
          <w:u w:val="single"/>
        </w:rPr>
        <w:t>But with this</w:t>
      </w:r>
      <w:r w:rsidRPr="004C439C">
        <w:rPr>
          <w:rFonts w:eastAsiaTheme="minorEastAsia"/>
          <w:color w:val="000000"/>
          <w:sz w:val="23"/>
          <w:szCs w:val="23"/>
          <w:u w:val="single"/>
        </w:rPr>
        <w:t xml:space="preserve"> single </w:t>
      </w:r>
      <w:r w:rsidRPr="004C439C">
        <w:rPr>
          <w:rFonts w:eastAsiaTheme="minorEastAsia"/>
          <w:color w:val="000000"/>
          <w:sz w:val="23"/>
          <w:szCs w:val="23"/>
          <w:highlight w:val="green"/>
          <w:u w:val="single"/>
        </w:rPr>
        <w:t>claim about TPP creating a new framework</w:t>
      </w:r>
      <w:r w:rsidRPr="004C439C">
        <w:rPr>
          <w:rFonts w:eastAsiaTheme="minorEastAsia"/>
          <w:color w:val="000000"/>
          <w:sz w:val="23"/>
          <w:szCs w:val="23"/>
          <w:u w:val="single"/>
        </w:rPr>
        <w:t xml:space="preserve">, the </w:t>
      </w:r>
      <w:r w:rsidRPr="004C439C">
        <w:rPr>
          <w:rFonts w:eastAsiaTheme="minorEastAsia"/>
          <w:color w:val="000000"/>
          <w:sz w:val="23"/>
          <w:szCs w:val="23"/>
          <w:highlight w:val="green"/>
          <w:u w:val="single"/>
        </w:rPr>
        <w:t>Obama</w:t>
      </w:r>
      <w:r w:rsidRPr="004C439C">
        <w:rPr>
          <w:rFonts w:eastAsiaTheme="minorEastAsia"/>
          <w:color w:val="000000"/>
          <w:sz w:val="23"/>
          <w:szCs w:val="23"/>
          <w:u w:val="single"/>
        </w:rPr>
        <w:t xml:space="preserve"> administration </w:t>
      </w:r>
      <w:r w:rsidRPr="004C439C">
        <w:rPr>
          <w:rFonts w:eastAsiaTheme="minorEastAsia"/>
          <w:color w:val="000000"/>
          <w:sz w:val="23"/>
          <w:szCs w:val="23"/>
          <w:highlight w:val="green"/>
          <w:u w:val="single"/>
        </w:rPr>
        <w:t xml:space="preserve">has highlighted </w:t>
      </w:r>
      <w:r w:rsidRPr="004C439C">
        <w:rPr>
          <w:rFonts w:eastAsiaTheme="minorEastAsia"/>
          <w:b/>
          <w:color w:val="000000"/>
          <w:sz w:val="23"/>
          <w:szCs w:val="23"/>
          <w:highlight w:val="green"/>
          <w:u w:val="single"/>
        </w:rPr>
        <w:t>the fundamental flaws</w:t>
      </w:r>
      <w:r w:rsidRPr="004C439C">
        <w:rPr>
          <w:rFonts w:eastAsiaTheme="minorEastAsia"/>
          <w:color w:val="000000"/>
          <w:sz w:val="23"/>
          <w:szCs w:val="23"/>
          <w:highlight w:val="green"/>
          <w:u w:val="single"/>
        </w:rPr>
        <w:t xml:space="preserve"> in our existing international trade regime – flaws which the </w:t>
      </w:r>
      <w:r w:rsidRPr="004C439C">
        <w:rPr>
          <w:rFonts w:eastAsiaTheme="minorEastAsia"/>
          <w:b/>
          <w:color w:val="000000"/>
          <w:sz w:val="23"/>
          <w:szCs w:val="23"/>
          <w:highlight w:val="green"/>
          <w:u w:val="single"/>
        </w:rPr>
        <w:t>TPP won’t fix.</w:t>
      </w:r>
      <w:r w:rsidR="004C439C" w:rsidRPr="004C439C">
        <w:rPr>
          <w:rFonts w:eastAsiaTheme="minorEastAsia"/>
          <w:color w:val="000000"/>
          <w:sz w:val="12"/>
          <w:szCs w:val="23"/>
        </w:rPr>
        <w:t>¶</w:t>
      </w:r>
      <w:r w:rsidR="004C439C" w:rsidRPr="004C439C">
        <w:rPr>
          <w:rFonts w:eastAsiaTheme="minorEastAsia"/>
          <w:color w:val="000000"/>
          <w:sz w:val="12"/>
          <w:szCs w:val="23"/>
          <w:u w:val="single"/>
        </w:rPr>
        <w:t xml:space="preserve"> </w:t>
      </w:r>
      <w:r w:rsidRPr="004C439C">
        <w:rPr>
          <w:rFonts w:eastAsiaTheme="minorEastAsia"/>
          <w:color w:val="000000"/>
          <w:sz w:val="23"/>
          <w:szCs w:val="23"/>
          <w:u w:val="single"/>
        </w:rPr>
        <w:t>The TPP will not effectively deal with the core reason China enjoyed a $342.6 billion goods trade surplus with the U.S. last year, or an accumulated goods trade surplus with our country of $3.1 trillion since it joined the WTO: China operates based on a state-capitalist, mercantilist model, under which international trade law doesn’t mean much.</w:t>
      </w:r>
      <w:r w:rsidR="004C439C" w:rsidRPr="004C439C">
        <w:rPr>
          <w:rFonts w:eastAsiaTheme="minorEastAsia"/>
          <w:color w:val="000000"/>
          <w:sz w:val="12"/>
          <w:szCs w:val="23"/>
        </w:rPr>
        <w:t>¶</w:t>
      </w:r>
      <w:r w:rsidR="004C439C" w:rsidRPr="004C439C">
        <w:rPr>
          <w:rFonts w:eastAsiaTheme="minorEastAsia"/>
          <w:color w:val="000000"/>
          <w:sz w:val="12"/>
          <w:szCs w:val="23"/>
          <w:u w:val="single"/>
        </w:rPr>
        <w:t xml:space="preserve"> </w:t>
      </w:r>
      <w:r w:rsidRPr="004C439C">
        <w:rPr>
          <w:rFonts w:eastAsiaTheme="minorEastAsia"/>
          <w:color w:val="000000"/>
          <w:sz w:val="23"/>
          <w:szCs w:val="23"/>
          <w:u w:val="single"/>
        </w:rPr>
        <w:t>Nothing in the TPP will deal with China’s currency manipulation, which has cost millions of jobs here at home, and induces neighboring countries to manipulate their currencies as well.</w:t>
      </w:r>
      <w:r w:rsidR="004C439C" w:rsidRPr="004C439C">
        <w:rPr>
          <w:rFonts w:eastAsiaTheme="minorEastAsia"/>
          <w:color w:val="000000"/>
          <w:sz w:val="23"/>
          <w:szCs w:val="23"/>
          <w:u w:val="single"/>
        </w:rPr>
        <w:t xml:space="preserve"> </w:t>
      </w:r>
      <w:r w:rsidRPr="004C439C">
        <w:rPr>
          <w:rFonts w:eastAsiaTheme="minorEastAsia"/>
          <w:color w:val="000000"/>
          <w:sz w:val="23"/>
          <w:szCs w:val="23"/>
          <w:u w:val="single"/>
        </w:rPr>
        <w:t>The administration has made clear it has no intention of providing effective and enforceable disciplines in currency manipulation in the TPP.</w:t>
      </w:r>
      <w:r w:rsidR="004C439C" w:rsidRPr="004C439C">
        <w:rPr>
          <w:rFonts w:eastAsiaTheme="minorEastAsia"/>
          <w:color w:val="000000"/>
          <w:sz w:val="12"/>
          <w:szCs w:val="23"/>
        </w:rPr>
        <w:t>¶</w:t>
      </w:r>
      <w:r w:rsidR="004C439C" w:rsidRPr="004C439C">
        <w:rPr>
          <w:rFonts w:eastAsiaTheme="minorEastAsia"/>
          <w:color w:val="000000"/>
          <w:sz w:val="12"/>
          <w:szCs w:val="23"/>
          <w:u w:val="single"/>
        </w:rPr>
        <w:t xml:space="preserve"> </w:t>
      </w:r>
      <w:r w:rsidRPr="004C439C">
        <w:rPr>
          <w:rFonts w:eastAsiaTheme="minorEastAsia"/>
          <w:color w:val="000000"/>
          <w:sz w:val="16"/>
          <w:szCs w:val="23"/>
        </w:rPr>
        <w:t>China has also built up enormous overcapacity in industry after industry, resulting in a flood of steel, aluminum, paper, tires and many other products into our market.</w:t>
      </w:r>
      <w:r w:rsidR="004C439C" w:rsidRPr="004C439C">
        <w:rPr>
          <w:rFonts w:eastAsiaTheme="minorEastAsia"/>
          <w:color w:val="000000"/>
          <w:sz w:val="16"/>
          <w:szCs w:val="23"/>
        </w:rPr>
        <w:t xml:space="preserve"> </w:t>
      </w:r>
      <w:r w:rsidRPr="004C439C">
        <w:rPr>
          <w:rFonts w:eastAsiaTheme="minorEastAsia"/>
          <w:color w:val="000000"/>
          <w:sz w:val="16"/>
          <w:szCs w:val="23"/>
        </w:rPr>
        <w:t>The prices Chinese firms are charging have decimated U.S. production and jobs.</w:t>
      </w:r>
      <w:r w:rsidR="004C439C" w:rsidRPr="004C439C">
        <w:rPr>
          <w:rFonts w:eastAsiaTheme="minorEastAsia"/>
          <w:color w:val="000000"/>
          <w:sz w:val="16"/>
          <w:szCs w:val="23"/>
        </w:rPr>
        <w:t xml:space="preserve"> </w:t>
      </w:r>
      <w:r w:rsidRPr="004C439C">
        <w:rPr>
          <w:rFonts w:eastAsiaTheme="minorEastAsia"/>
          <w:color w:val="000000"/>
          <w:sz w:val="16"/>
          <w:szCs w:val="23"/>
        </w:rPr>
        <w:t>Once they drive U.S. producers out of a sector, they will have us over a barrel.</w:t>
      </w:r>
      <w:r w:rsidR="004C439C" w:rsidRPr="004C439C">
        <w:rPr>
          <w:rFonts w:eastAsiaTheme="minorEastAsia"/>
          <w:color w:val="000000"/>
          <w:sz w:val="16"/>
          <w:szCs w:val="23"/>
        </w:rPr>
        <w:t xml:space="preserve"> </w:t>
      </w:r>
      <w:r w:rsidRPr="004C439C">
        <w:rPr>
          <w:rFonts w:eastAsiaTheme="minorEastAsia"/>
          <w:color w:val="000000"/>
          <w:sz w:val="16"/>
          <w:szCs w:val="23"/>
        </w:rPr>
        <w:t>Nothing in the TPP will deal with overcapacity.</w:t>
      </w:r>
      <w:r w:rsidR="004C439C" w:rsidRPr="004C439C">
        <w:rPr>
          <w:rFonts w:eastAsiaTheme="minorEastAsia"/>
          <w:color w:val="000000"/>
          <w:sz w:val="12"/>
          <w:szCs w:val="23"/>
        </w:rPr>
        <w:t>¶</w:t>
      </w:r>
      <w:r w:rsidR="004C439C" w:rsidRPr="004C439C">
        <w:rPr>
          <w:rFonts w:eastAsiaTheme="minorEastAsia"/>
          <w:color w:val="000000"/>
          <w:sz w:val="16"/>
          <w:szCs w:val="23"/>
        </w:rPr>
        <w:t xml:space="preserve"> </w:t>
      </w:r>
      <w:r w:rsidRPr="004C439C">
        <w:rPr>
          <w:rFonts w:eastAsiaTheme="minorEastAsia"/>
          <w:color w:val="000000"/>
          <w:sz w:val="16"/>
          <w:szCs w:val="23"/>
        </w:rPr>
        <w:t>TPP’s draft rules on state-owned enterprises (SOEs) won’t stop their activities.</w:t>
      </w:r>
      <w:r w:rsidR="004C439C" w:rsidRPr="004C439C">
        <w:rPr>
          <w:rFonts w:eastAsiaTheme="minorEastAsia"/>
          <w:color w:val="000000"/>
          <w:sz w:val="16"/>
          <w:szCs w:val="23"/>
        </w:rPr>
        <w:t xml:space="preserve"> </w:t>
      </w:r>
      <w:r w:rsidRPr="004C439C">
        <w:rPr>
          <w:rFonts w:eastAsiaTheme="minorEastAsia"/>
          <w:color w:val="000000"/>
          <w:sz w:val="16"/>
          <w:szCs w:val="23"/>
        </w:rPr>
        <w:t>Indeed, reports indicate TPP parties will exclude many of their SOEs from coverage.</w:t>
      </w:r>
      <w:r w:rsidR="004C439C" w:rsidRPr="004C439C">
        <w:rPr>
          <w:rFonts w:eastAsiaTheme="minorEastAsia"/>
          <w:color w:val="000000"/>
          <w:sz w:val="16"/>
          <w:szCs w:val="23"/>
        </w:rPr>
        <w:t xml:space="preserve"> </w:t>
      </w:r>
      <w:r w:rsidRPr="004C439C">
        <w:rPr>
          <w:rFonts w:eastAsiaTheme="minorEastAsia"/>
          <w:color w:val="000000"/>
          <w:sz w:val="16"/>
          <w:szCs w:val="23"/>
        </w:rPr>
        <w:t>For those subjected to coverage, there are many questions about the effectiveness of any disciplines.</w:t>
      </w:r>
      <w:r w:rsidR="004C439C" w:rsidRPr="004C439C">
        <w:rPr>
          <w:rFonts w:eastAsiaTheme="minorEastAsia"/>
          <w:color w:val="000000"/>
          <w:sz w:val="16"/>
          <w:szCs w:val="23"/>
        </w:rPr>
        <w:t xml:space="preserve"> </w:t>
      </w:r>
      <w:r w:rsidRPr="004C439C">
        <w:rPr>
          <w:rFonts w:eastAsiaTheme="minorEastAsia"/>
          <w:color w:val="000000"/>
          <w:sz w:val="16"/>
          <w:szCs w:val="23"/>
        </w:rPr>
        <w:t>Will SOEs be required to act based on “commercial” considerations?</w:t>
      </w:r>
      <w:r w:rsidR="004C439C" w:rsidRPr="004C439C">
        <w:rPr>
          <w:rFonts w:eastAsiaTheme="minorEastAsia"/>
          <w:color w:val="000000"/>
          <w:sz w:val="16"/>
          <w:szCs w:val="23"/>
        </w:rPr>
        <w:t xml:space="preserve"> </w:t>
      </w:r>
      <w:r w:rsidRPr="004C439C">
        <w:rPr>
          <w:rFonts w:eastAsiaTheme="minorEastAsia"/>
          <w:color w:val="000000"/>
          <w:sz w:val="16"/>
          <w:szCs w:val="23"/>
        </w:rPr>
        <w:t>When you’re a non-market economy – as TPP participant Vietnam is, and China is as well – what exactly does that mean?</w:t>
      </w:r>
      <w:r w:rsidR="004C439C" w:rsidRPr="004C439C">
        <w:rPr>
          <w:rFonts w:eastAsiaTheme="minorEastAsia"/>
          <w:color w:val="000000"/>
          <w:sz w:val="16"/>
          <w:szCs w:val="23"/>
        </w:rPr>
        <w:t xml:space="preserve"> </w:t>
      </w:r>
      <w:r w:rsidRPr="004C439C">
        <w:rPr>
          <w:rFonts w:eastAsiaTheme="minorEastAsia"/>
          <w:color w:val="000000"/>
          <w:sz w:val="16"/>
          <w:szCs w:val="23"/>
        </w:rPr>
        <w:t>Is a “commercial” interest rate the 5.75% rate an American steel company has to float a bond at, or the cost of capital available for companies doing the bidding of the Chinese government?</w:t>
      </w:r>
      <w:r w:rsidR="004C439C" w:rsidRPr="004C439C">
        <w:rPr>
          <w:rFonts w:eastAsiaTheme="minorEastAsia"/>
          <w:color w:val="000000"/>
          <w:sz w:val="16"/>
          <w:szCs w:val="23"/>
        </w:rPr>
        <w:t xml:space="preserve"> </w:t>
      </w:r>
      <w:r w:rsidRPr="004C439C">
        <w:rPr>
          <w:rFonts w:eastAsiaTheme="minorEastAsia"/>
          <w:color w:val="000000"/>
          <w:sz w:val="16"/>
          <w:szCs w:val="23"/>
        </w:rPr>
        <w:t>How will that be determined and by whom?</w:t>
      </w:r>
      <w:r w:rsidR="004C439C" w:rsidRPr="004C439C">
        <w:rPr>
          <w:rFonts w:eastAsiaTheme="minorEastAsia"/>
          <w:color w:val="000000"/>
          <w:sz w:val="16"/>
          <w:szCs w:val="23"/>
        </w:rPr>
        <w:t xml:space="preserve"> </w:t>
      </w:r>
      <w:r w:rsidRPr="004C439C">
        <w:rPr>
          <w:rFonts w:eastAsiaTheme="minorEastAsia"/>
          <w:color w:val="000000"/>
          <w:sz w:val="16"/>
          <w:szCs w:val="23"/>
        </w:rPr>
        <w:t>Without hard and fast definitions, we’re not likely to have any real impact on Chinese industrial policies and their continued negative impact on our producers and workers.</w:t>
      </w:r>
      <w:r w:rsidR="004C439C" w:rsidRPr="004C439C">
        <w:rPr>
          <w:rFonts w:eastAsiaTheme="minorEastAsia"/>
          <w:color w:val="000000"/>
          <w:sz w:val="12"/>
          <w:szCs w:val="23"/>
        </w:rPr>
        <w:t>¶</w:t>
      </w:r>
      <w:r w:rsidR="004C439C" w:rsidRPr="004C439C">
        <w:rPr>
          <w:rFonts w:eastAsiaTheme="minorEastAsia"/>
          <w:color w:val="000000"/>
          <w:sz w:val="16"/>
          <w:szCs w:val="23"/>
        </w:rPr>
        <w:t xml:space="preserve"> </w:t>
      </w:r>
      <w:r w:rsidRPr="004C439C">
        <w:rPr>
          <w:rFonts w:eastAsiaTheme="minorEastAsia"/>
          <w:color w:val="000000"/>
          <w:sz w:val="16"/>
          <w:szCs w:val="23"/>
        </w:rPr>
        <w:t>More questions arise. Will there be rules that effectively prohibit selective enforcement of laws and approaches such as the “antimonopoly” laws China uses to disadvantage foreign companies doing business in its markets?</w:t>
      </w:r>
      <w:r w:rsidR="004C439C" w:rsidRPr="004C439C">
        <w:rPr>
          <w:rFonts w:eastAsiaTheme="minorEastAsia"/>
          <w:color w:val="000000"/>
          <w:sz w:val="16"/>
          <w:szCs w:val="23"/>
        </w:rPr>
        <w:t xml:space="preserve"> </w:t>
      </w:r>
      <w:r w:rsidRPr="004C439C">
        <w:rPr>
          <w:rFonts w:eastAsiaTheme="minorEastAsia"/>
          <w:color w:val="000000"/>
          <w:sz w:val="16"/>
          <w:szCs w:val="23"/>
        </w:rPr>
        <w:t>Will the rule of law be as transparent and fair as that which exists in the U.S.?</w:t>
      </w:r>
      <w:r w:rsidR="004C439C" w:rsidRPr="004C439C">
        <w:rPr>
          <w:rFonts w:eastAsiaTheme="minorEastAsia"/>
          <w:color w:val="000000"/>
          <w:sz w:val="12"/>
          <w:szCs w:val="23"/>
        </w:rPr>
        <w:t>¶</w:t>
      </w:r>
      <w:r w:rsidR="004C439C" w:rsidRPr="004C439C">
        <w:rPr>
          <w:rFonts w:eastAsiaTheme="minorEastAsia"/>
          <w:color w:val="000000"/>
          <w:sz w:val="16"/>
          <w:szCs w:val="23"/>
        </w:rPr>
        <w:t xml:space="preserve"> </w:t>
      </w:r>
      <w:r w:rsidRPr="004C439C">
        <w:rPr>
          <w:rFonts w:eastAsiaTheme="minorEastAsia"/>
          <w:color w:val="000000"/>
          <w:sz w:val="23"/>
          <w:szCs w:val="23"/>
          <w:highlight w:val="green"/>
          <w:u w:val="single"/>
        </w:rPr>
        <w:t>And even if</w:t>
      </w:r>
      <w:r w:rsidRPr="004C439C">
        <w:rPr>
          <w:rFonts w:eastAsiaTheme="minorEastAsia"/>
          <w:color w:val="000000"/>
          <w:sz w:val="23"/>
          <w:szCs w:val="23"/>
          <w:u w:val="single"/>
        </w:rPr>
        <w:t xml:space="preserve"> the </w:t>
      </w:r>
      <w:r w:rsidRPr="004C439C">
        <w:rPr>
          <w:rFonts w:eastAsiaTheme="minorEastAsia"/>
          <w:color w:val="000000"/>
          <w:sz w:val="23"/>
          <w:szCs w:val="23"/>
          <w:highlight w:val="green"/>
          <w:u w:val="single"/>
        </w:rPr>
        <w:t>TPP rules did marginally improve things</w:t>
      </w:r>
      <w:r w:rsidRPr="004C439C">
        <w:rPr>
          <w:rFonts w:eastAsiaTheme="minorEastAsia"/>
          <w:color w:val="000000"/>
          <w:sz w:val="23"/>
          <w:szCs w:val="23"/>
          <w:u w:val="single"/>
        </w:rPr>
        <w:t>, China – if it were actually in the TPP – is unlikely to abide by them.</w:t>
      </w:r>
      <w:r w:rsidR="004C439C" w:rsidRPr="004C439C">
        <w:rPr>
          <w:rFonts w:eastAsiaTheme="minorEastAsia"/>
          <w:color w:val="000000"/>
          <w:sz w:val="23"/>
          <w:szCs w:val="23"/>
          <w:u w:val="single"/>
        </w:rPr>
        <w:t xml:space="preserve"> </w:t>
      </w:r>
      <w:r w:rsidRPr="004C439C">
        <w:rPr>
          <w:rFonts w:eastAsiaTheme="minorEastAsia"/>
          <w:color w:val="000000"/>
          <w:sz w:val="23"/>
          <w:szCs w:val="23"/>
          <w:highlight w:val="green"/>
          <w:u w:val="single"/>
        </w:rPr>
        <w:t xml:space="preserve">Hoping that China will play by the rules has already proven to be </w:t>
      </w:r>
      <w:r w:rsidRPr="004C439C">
        <w:rPr>
          <w:rFonts w:eastAsiaTheme="minorEastAsia"/>
          <w:b/>
          <w:color w:val="000000"/>
          <w:sz w:val="23"/>
          <w:szCs w:val="23"/>
          <w:highlight w:val="green"/>
          <w:u w:val="single"/>
        </w:rPr>
        <w:t>foolish</w:t>
      </w:r>
      <w:r w:rsidRPr="004C439C">
        <w:rPr>
          <w:rFonts w:eastAsiaTheme="minorEastAsia"/>
          <w:color w:val="000000"/>
          <w:sz w:val="23"/>
          <w:szCs w:val="23"/>
          <w:highlight w:val="green"/>
          <w:u w:val="single"/>
        </w:rPr>
        <w:t>; it was the basic argument during its WTO accession.</w:t>
      </w:r>
      <w:r w:rsidR="004C439C" w:rsidRPr="004C439C">
        <w:rPr>
          <w:rFonts w:eastAsiaTheme="minorEastAsia"/>
          <w:color w:val="000000"/>
          <w:sz w:val="23"/>
          <w:szCs w:val="23"/>
          <w:highlight w:val="green"/>
          <w:u w:val="single"/>
        </w:rPr>
        <w:t xml:space="preserve"> </w:t>
      </w:r>
      <w:r w:rsidRPr="004C439C">
        <w:rPr>
          <w:rFonts w:eastAsiaTheme="minorEastAsia"/>
          <w:color w:val="000000"/>
          <w:sz w:val="23"/>
          <w:szCs w:val="23"/>
          <w:u w:val="single"/>
        </w:rPr>
        <w:t>Fourteen</w:t>
      </w:r>
      <w:r w:rsidRPr="004C439C">
        <w:rPr>
          <w:rFonts w:eastAsiaTheme="minorEastAsia"/>
          <w:color w:val="000000"/>
          <w:sz w:val="23"/>
          <w:szCs w:val="23"/>
          <w:highlight w:val="green"/>
          <w:u w:val="single"/>
        </w:rPr>
        <w:t xml:space="preserve"> years later, China has proven </w:t>
      </w:r>
      <w:r w:rsidRPr="004C439C">
        <w:rPr>
          <w:rFonts w:eastAsiaTheme="minorEastAsia"/>
          <w:color w:val="000000"/>
          <w:sz w:val="23"/>
          <w:szCs w:val="23"/>
          <w:u w:val="single"/>
        </w:rPr>
        <w:t>itself</w:t>
      </w:r>
      <w:r w:rsidRPr="004C439C">
        <w:rPr>
          <w:rFonts w:eastAsiaTheme="minorEastAsia"/>
          <w:color w:val="000000"/>
          <w:sz w:val="23"/>
          <w:szCs w:val="23"/>
          <w:highlight w:val="green"/>
          <w:u w:val="single"/>
        </w:rPr>
        <w:t xml:space="preserve"> to be a </w:t>
      </w:r>
      <w:r w:rsidRPr="004C439C">
        <w:rPr>
          <w:rFonts w:eastAsiaTheme="minorEastAsia"/>
          <w:b/>
          <w:color w:val="000000"/>
          <w:sz w:val="23"/>
          <w:szCs w:val="23"/>
          <w:highlight w:val="green"/>
          <w:u w:val="single"/>
        </w:rPr>
        <w:t>trade outlaw</w:t>
      </w:r>
      <w:r w:rsidRPr="004C439C">
        <w:rPr>
          <w:rFonts w:eastAsiaTheme="minorEastAsia"/>
          <w:color w:val="000000"/>
          <w:sz w:val="23"/>
          <w:szCs w:val="23"/>
          <w:highlight w:val="green"/>
          <w:u w:val="single"/>
        </w:rPr>
        <w:t>, and the enforcement efforts of the U.S</w:t>
      </w:r>
      <w:r w:rsidRPr="004C439C">
        <w:rPr>
          <w:rFonts w:eastAsiaTheme="minorEastAsia"/>
          <w:color w:val="000000"/>
          <w:sz w:val="23"/>
          <w:szCs w:val="23"/>
          <w:u w:val="single"/>
        </w:rPr>
        <w:t xml:space="preserve">. and its partners </w:t>
      </w:r>
      <w:r w:rsidRPr="004C439C">
        <w:rPr>
          <w:rFonts w:eastAsiaTheme="minorEastAsia"/>
          <w:color w:val="000000"/>
          <w:sz w:val="23"/>
          <w:szCs w:val="23"/>
          <w:highlight w:val="green"/>
          <w:u w:val="single"/>
        </w:rPr>
        <w:t>have failed to make much of a dent in Chinese policy.</w:t>
      </w:r>
      <w:r w:rsidRPr="004C439C">
        <w:rPr>
          <w:rFonts w:eastAsiaTheme="minorEastAsia"/>
          <w:color w:val="000000"/>
          <w:sz w:val="23"/>
          <w:szCs w:val="23"/>
          <w:u w:val="single"/>
        </w:rPr>
        <w:t xml:space="preserve"> </w:t>
      </w:r>
    </w:p>
    <w:p w:rsidR="00AD4221" w:rsidRDefault="00AD4221" w:rsidP="00AD4221">
      <w:pPr>
        <w:pStyle w:val="Heading3"/>
      </w:pPr>
      <w:r>
        <w:t>TPP not k2 pivot</w:t>
      </w:r>
    </w:p>
    <w:p w:rsidR="00AD4221" w:rsidRPr="006F7855" w:rsidRDefault="00AD4221" w:rsidP="00AD4221">
      <w:pPr>
        <w:pStyle w:val="Heading4"/>
        <w:spacing w:line="276" w:lineRule="auto"/>
        <w:rPr>
          <w:rFonts w:ascii="Times" w:hAnsi="Times"/>
        </w:rPr>
      </w:pPr>
      <w:r w:rsidRPr="006F7855">
        <w:rPr>
          <w:rFonts w:ascii="Times" w:hAnsi="Times"/>
        </w:rPr>
        <w:t>TPP Not Key To Pivot- TPP Doesn’t Strengthen Relations</w:t>
      </w:r>
    </w:p>
    <w:p w:rsidR="00AD4221" w:rsidRPr="006F7855" w:rsidRDefault="00AD4221" w:rsidP="00AD4221">
      <w:pPr>
        <w:spacing w:line="276" w:lineRule="auto"/>
        <w:rPr>
          <w:rFonts w:ascii="Times" w:hAnsi="Times"/>
          <w:b/>
          <w:bCs/>
          <w:sz w:val="26"/>
        </w:rPr>
      </w:pPr>
      <w:r w:rsidRPr="006F7855">
        <w:rPr>
          <w:rStyle w:val="Style13ptBold"/>
          <w:rFonts w:ascii="Times" w:hAnsi="Times"/>
        </w:rPr>
        <w:t xml:space="preserve">K. Watson 3/25, trade policy analyst, 3/25/15, “Will the TPP Strengthen U.S. Foreign Relations?”, </w:t>
      </w:r>
      <w:hyperlink r:id="rId29" w:history="1">
        <w:r w:rsidRPr="006F7855">
          <w:rPr>
            <w:rStyle w:val="Style13ptBold"/>
            <w:rFonts w:ascii="Times" w:hAnsi="Times"/>
          </w:rPr>
          <w:t>http://www.cato.org/blog/will-tpp-strengthen-us-foreign-relations</w:t>
        </w:r>
      </w:hyperlink>
      <w:r w:rsidRPr="006F7855">
        <w:rPr>
          <w:rStyle w:val="Style13ptBold"/>
          <w:rFonts w:ascii="Times" w:hAnsi="Times"/>
        </w:rPr>
        <w:t xml:space="preserve"> </w:t>
      </w:r>
    </w:p>
    <w:p w:rsidR="00AD4221" w:rsidRPr="004C439C" w:rsidRDefault="00AD4221" w:rsidP="00AD4221">
      <w:pPr>
        <w:pStyle w:val="NormalWeb"/>
        <w:shd w:val="clear" w:color="auto" w:fill="FFFFFF"/>
        <w:spacing w:before="0" w:beforeAutospacing="0" w:after="0" w:afterAutospacing="0" w:line="276" w:lineRule="auto"/>
        <w:textAlignment w:val="baseline"/>
        <w:rPr>
          <w:rFonts w:ascii="Georgia" w:hAnsi="Georgia"/>
          <w:sz w:val="24"/>
          <w:szCs w:val="24"/>
          <w:u w:val="single"/>
        </w:rPr>
      </w:pPr>
      <w:r w:rsidRPr="004C439C">
        <w:rPr>
          <w:rFonts w:ascii="Georgia" w:hAnsi="Georgia"/>
          <w:sz w:val="24"/>
          <w:szCs w:val="24"/>
          <w:highlight w:val="green"/>
          <w:u w:val="single"/>
        </w:rPr>
        <w:t>One</w:t>
      </w:r>
      <w:r w:rsidRPr="004C439C">
        <w:rPr>
          <w:rFonts w:ascii="Georgia" w:hAnsi="Georgia"/>
          <w:sz w:val="24"/>
          <w:szCs w:val="24"/>
          <w:u w:val="single"/>
        </w:rPr>
        <w:t xml:space="preserve"> of the most pressing </w:t>
      </w:r>
      <w:r w:rsidRPr="004C439C">
        <w:rPr>
          <w:rFonts w:ascii="Georgia" w:hAnsi="Georgia"/>
          <w:sz w:val="24"/>
          <w:szCs w:val="24"/>
          <w:highlight w:val="green"/>
          <w:u w:val="single"/>
        </w:rPr>
        <w:t>problem</w:t>
      </w:r>
      <w:r w:rsidRPr="004C439C">
        <w:rPr>
          <w:rFonts w:ascii="Georgia" w:hAnsi="Georgia"/>
          <w:sz w:val="24"/>
          <w:szCs w:val="24"/>
          <w:u w:val="single"/>
        </w:rPr>
        <w:t xml:space="preserve">s </w:t>
      </w:r>
      <w:r w:rsidRPr="004C439C">
        <w:rPr>
          <w:rFonts w:ascii="Georgia" w:hAnsi="Georgia"/>
          <w:sz w:val="24"/>
          <w:szCs w:val="24"/>
          <w:highlight w:val="green"/>
          <w:u w:val="single"/>
        </w:rPr>
        <w:t xml:space="preserve">in U.S. trade policy is that policymakers </w:t>
      </w:r>
      <w:r w:rsidRPr="004C439C">
        <w:rPr>
          <w:rFonts w:ascii="Georgia" w:hAnsi="Georgia"/>
          <w:b/>
          <w:sz w:val="24"/>
          <w:szCs w:val="24"/>
          <w:highlight w:val="green"/>
          <w:u w:val="single"/>
        </w:rPr>
        <w:t>constantly misstate and misunderstand</w:t>
      </w:r>
      <w:r w:rsidRPr="004C439C">
        <w:rPr>
          <w:rFonts w:ascii="Georgia" w:hAnsi="Georgia"/>
          <w:sz w:val="24"/>
          <w:szCs w:val="24"/>
          <w:highlight w:val="green"/>
          <w:u w:val="single"/>
        </w:rPr>
        <w:t xml:space="preserve"> the purpose</w:t>
      </w:r>
      <w:r w:rsidRPr="004C439C">
        <w:rPr>
          <w:rFonts w:ascii="Georgia" w:hAnsi="Georgia"/>
          <w:sz w:val="24"/>
          <w:szCs w:val="24"/>
          <w:u w:val="single"/>
        </w:rPr>
        <w:t xml:space="preserve"> of trade agreements.</w:t>
      </w:r>
      <w:r w:rsidR="004C439C" w:rsidRPr="004C439C">
        <w:rPr>
          <w:rFonts w:ascii="Georgia" w:hAnsi="Georgia"/>
          <w:sz w:val="24"/>
          <w:szCs w:val="24"/>
          <w:u w:val="single"/>
        </w:rPr>
        <w:t xml:space="preserve"> </w:t>
      </w:r>
      <w:r w:rsidRPr="004C439C">
        <w:rPr>
          <w:rFonts w:ascii="Georgia" w:hAnsi="Georgia"/>
          <w:sz w:val="24"/>
          <w:szCs w:val="24"/>
          <w:highlight w:val="green"/>
          <w:u w:val="single"/>
        </w:rPr>
        <w:t xml:space="preserve">Trade agreements </w:t>
      </w:r>
      <w:r w:rsidRPr="004C439C">
        <w:rPr>
          <w:rFonts w:ascii="Georgia" w:hAnsi="Georgia"/>
          <w:b/>
          <w:sz w:val="24"/>
          <w:szCs w:val="24"/>
          <w:highlight w:val="green"/>
          <w:u w:val="single"/>
        </w:rPr>
        <w:t>have the potential</w:t>
      </w:r>
      <w:r w:rsidRPr="004C439C">
        <w:rPr>
          <w:rFonts w:ascii="Georgia" w:hAnsi="Georgia"/>
          <w:sz w:val="24"/>
          <w:szCs w:val="24"/>
          <w:highlight w:val="green"/>
          <w:u w:val="single"/>
        </w:rPr>
        <w:t xml:space="preserve"> to overcome political barriers </w:t>
      </w:r>
      <w:r w:rsidRPr="004C439C">
        <w:rPr>
          <w:rFonts w:ascii="Georgia" w:hAnsi="Georgia"/>
          <w:sz w:val="24"/>
          <w:szCs w:val="24"/>
          <w:u w:val="single"/>
        </w:rPr>
        <w:t xml:space="preserve">to trade liberalization </w:t>
      </w:r>
      <w:r w:rsidRPr="004C439C">
        <w:rPr>
          <w:rFonts w:ascii="Georgia" w:hAnsi="Georgia"/>
          <w:sz w:val="24"/>
          <w:szCs w:val="24"/>
          <w:highlight w:val="green"/>
          <w:u w:val="single"/>
        </w:rPr>
        <w:t xml:space="preserve">in a </w:t>
      </w:r>
      <w:r w:rsidRPr="004C439C">
        <w:rPr>
          <w:rFonts w:ascii="Georgia" w:hAnsi="Georgia"/>
          <w:b/>
          <w:sz w:val="24"/>
          <w:szCs w:val="24"/>
          <w:highlight w:val="green"/>
          <w:u w:val="single"/>
        </w:rPr>
        <w:t>win-win scenario</w:t>
      </w:r>
      <w:r w:rsidRPr="004C439C">
        <w:rPr>
          <w:rFonts w:ascii="Georgia" w:hAnsi="Georgia"/>
          <w:sz w:val="24"/>
          <w:szCs w:val="24"/>
          <w:u w:val="single"/>
        </w:rPr>
        <w:t xml:space="preserve"> for all countries involved.</w:t>
      </w:r>
      <w:r w:rsidR="004C439C" w:rsidRPr="004C439C">
        <w:rPr>
          <w:rFonts w:ascii="Georgia" w:hAnsi="Georgia"/>
          <w:sz w:val="16"/>
          <w:szCs w:val="24"/>
        </w:rPr>
        <w:t xml:space="preserve"> </w:t>
      </w:r>
      <w:r w:rsidRPr="004C439C">
        <w:rPr>
          <w:rFonts w:ascii="Georgia" w:hAnsi="Georgia"/>
          <w:sz w:val="16"/>
          <w:szCs w:val="24"/>
        </w:rPr>
        <w:t>Tariffs, quotas, subsidies, and protectionist regulations harm everyone except the cronies that lobbied for them.</w:t>
      </w:r>
      <w:r w:rsidR="004C439C" w:rsidRPr="004C439C">
        <w:rPr>
          <w:rFonts w:ascii="Georgia" w:hAnsi="Georgia"/>
          <w:sz w:val="16"/>
          <w:szCs w:val="24"/>
        </w:rPr>
        <w:t xml:space="preserve"> </w:t>
      </w:r>
      <w:r w:rsidRPr="004C439C">
        <w:rPr>
          <w:rFonts w:ascii="Georgia" w:hAnsi="Georgia"/>
          <w:sz w:val="16"/>
          <w:szCs w:val="24"/>
        </w:rPr>
        <w:t>Trade agreements reduce or eliminate these harmful policies.</w:t>
      </w:r>
      <w:r w:rsidR="004C439C" w:rsidRPr="004C439C">
        <w:rPr>
          <w:rFonts w:ascii="Georgia" w:hAnsi="Georgia"/>
          <w:sz w:val="12"/>
          <w:szCs w:val="24"/>
        </w:rPr>
        <w:t>¶</w:t>
      </w:r>
      <w:r w:rsidR="004C439C" w:rsidRPr="004C439C">
        <w:rPr>
          <w:rFonts w:ascii="Georgia" w:hAnsi="Georgia"/>
          <w:sz w:val="16"/>
          <w:szCs w:val="24"/>
        </w:rPr>
        <w:t xml:space="preserve"> </w:t>
      </w:r>
      <w:r w:rsidRPr="004C439C">
        <w:rPr>
          <w:rFonts w:ascii="Georgia" w:hAnsi="Georgia"/>
          <w:sz w:val="24"/>
          <w:szCs w:val="24"/>
          <w:highlight w:val="green"/>
          <w:u w:val="single"/>
        </w:rPr>
        <w:t>Unfortunately</w:t>
      </w:r>
      <w:r w:rsidRPr="004C439C">
        <w:rPr>
          <w:rFonts w:ascii="Georgia" w:hAnsi="Georgia"/>
          <w:sz w:val="24"/>
          <w:szCs w:val="24"/>
          <w:u w:val="single"/>
        </w:rPr>
        <w:t xml:space="preserve">, the </w:t>
      </w:r>
      <w:r w:rsidRPr="004C439C">
        <w:rPr>
          <w:rFonts w:ascii="Georgia" w:hAnsi="Georgia"/>
          <w:sz w:val="24"/>
          <w:szCs w:val="24"/>
          <w:highlight w:val="green"/>
          <w:u w:val="single"/>
        </w:rPr>
        <w:t>T</w:t>
      </w:r>
      <w:r w:rsidRPr="004C439C">
        <w:rPr>
          <w:rFonts w:ascii="Georgia" w:hAnsi="Georgia"/>
          <w:sz w:val="24"/>
          <w:szCs w:val="24"/>
          <w:u w:val="single"/>
        </w:rPr>
        <w:t>rans-</w:t>
      </w:r>
      <w:r w:rsidRPr="004C439C">
        <w:rPr>
          <w:rFonts w:ascii="Georgia" w:hAnsi="Georgia"/>
          <w:sz w:val="24"/>
          <w:szCs w:val="24"/>
          <w:highlight w:val="green"/>
          <w:u w:val="single"/>
        </w:rPr>
        <w:t>P</w:t>
      </w:r>
      <w:r w:rsidRPr="004C439C">
        <w:rPr>
          <w:rFonts w:ascii="Georgia" w:hAnsi="Georgia"/>
          <w:sz w:val="24"/>
          <w:szCs w:val="24"/>
          <w:u w:val="single"/>
        </w:rPr>
        <w:t xml:space="preserve">acific Partnership </w:t>
      </w:r>
      <w:r w:rsidRPr="004C439C">
        <w:rPr>
          <w:rFonts w:ascii="Georgia" w:hAnsi="Georgia"/>
          <w:sz w:val="24"/>
          <w:szCs w:val="24"/>
          <w:highlight w:val="green"/>
          <w:u w:val="single"/>
        </w:rPr>
        <w:t>has</w:t>
      </w:r>
      <w:r w:rsidRPr="004C439C">
        <w:rPr>
          <w:rFonts w:ascii="Georgia" w:hAnsi="Georgia"/>
          <w:sz w:val="24"/>
          <w:szCs w:val="24"/>
          <w:u w:val="single"/>
        </w:rPr>
        <w:t xml:space="preserve"> largely been conceived and </w:t>
      </w:r>
      <w:r w:rsidRPr="004C439C">
        <w:rPr>
          <w:rFonts w:ascii="Georgia" w:hAnsi="Georgia"/>
          <w:sz w:val="24"/>
          <w:szCs w:val="24"/>
          <w:highlight w:val="green"/>
          <w:u w:val="single"/>
        </w:rPr>
        <w:t>shaped by a different set of motivations</w:t>
      </w:r>
      <w:r w:rsidRPr="004C439C">
        <w:rPr>
          <w:rFonts w:ascii="Georgia" w:hAnsi="Georgia"/>
          <w:sz w:val="24"/>
          <w:szCs w:val="24"/>
          <w:u w:val="single"/>
        </w:rPr>
        <w:t>.</w:t>
      </w:r>
      <w:r w:rsidR="004C439C" w:rsidRPr="004C439C">
        <w:rPr>
          <w:rFonts w:ascii="Georgia" w:hAnsi="Georgia"/>
          <w:sz w:val="24"/>
          <w:szCs w:val="24"/>
          <w:u w:val="single"/>
        </w:rPr>
        <w:t xml:space="preserve"> </w:t>
      </w:r>
      <w:hyperlink r:id="rId30" w:tgtFrame="_blank" w:history="1">
        <w:r w:rsidRPr="004C439C">
          <w:rPr>
            <w:rStyle w:val="Hyperlink"/>
            <w:rFonts w:ascii="Georgia" w:hAnsi="Georgia"/>
            <w:sz w:val="24"/>
            <w:szCs w:val="24"/>
            <w:u w:val="single"/>
          </w:rPr>
          <w:t>According to its architects</w:t>
        </w:r>
      </w:hyperlink>
      <w:r w:rsidRPr="004C439C">
        <w:rPr>
          <w:rFonts w:ascii="Georgia" w:hAnsi="Georgia"/>
          <w:sz w:val="24"/>
          <w:szCs w:val="24"/>
          <w:u w:val="single"/>
        </w:rPr>
        <w:t xml:space="preserve">, the </w:t>
      </w:r>
      <w:r w:rsidRPr="004C439C">
        <w:rPr>
          <w:rFonts w:ascii="Georgia" w:hAnsi="Georgia"/>
          <w:sz w:val="24"/>
          <w:szCs w:val="24"/>
          <w:highlight w:val="green"/>
          <w:u w:val="single"/>
        </w:rPr>
        <w:t>TPP is supposed to be a</w:t>
      </w:r>
      <w:r w:rsidRPr="004C439C">
        <w:rPr>
          <w:rFonts w:ascii="Georgia" w:hAnsi="Georgia"/>
          <w:sz w:val="24"/>
          <w:szCs w:val="24"/>
          <w:u w:val="single"/>
        </w:rPr>
        <w:t xml:space="preserve"> “21st century” </w:t>
      </w:r>
      <w:r w:rsidRPr="004C439C">
        <w:rPr>
          <w:rFonts w:ascii="Georgia" w:hAnsi="Georgia"/>
          <w:sz w:val="24"/>
          <w:szCs w:val="24"/>
          <w:highlight w:val="green"/>
          <w:u w:val="single"/>
        </w:rPr>
        <w:t>agreement that will set</w:t>
      </w:r>
      <w:r w:rsidRPr="004C439C">
        <w:rPr>
          <w:rFonts w:ascii="Georgia" w:hAnsi="Georgia"/>
          <w:sz w:val="24"/>
          <w:szCs w:val="24"/>
          <w:u w:val="single"/>
        </w:rPr>
        <w:t xml:space="preserve"> the rules of </w:t>
      </w:r>
      <w:r w:rsidRPr="004C439C">
        <w:rPr>
          <w:rFonts w:ascii="Georgia" w:hAnsi="Georgia"/>
          <w:sz w:val="24"/>
          <w:szCs w:val="24"/>
          <w:highlight w:val="green"/>
          <w:u w:val="single"/>
        </w:rPr>
        <w:t>trade in ways favorable to the U</w:t>
      </w:r>
      <w:r w:rsidRPr="004C439C">
        <w:rPr>
          <w:rFonts w:ascii="Georgia" w:hAnsi="Georgia"/>
          <w:sz w:val="24"/>
          <w:szCs w:val="24"/>
          <w:u w:val="single"/>
        </w:rPr>
        <w:t xml:space="preserve">nited </w:t>
      </w:r>
      <w:r w:rsidRPr="004C439C">
        <w:rPr>
          <w:rFonts w:ascii="Georgia" w:hAnsi="Georgia"/>
          <w:sz w:val="24"/>
          <w:szCs w:val="24"/>
          <w:highlight w:val="green"/>
          <w:u w:val="single"/>
        </w:rPr>
        <w:t>S</w:t>
      </w:r>
      <w:r w:rsidRPr="004C439C">
        <w:rPr>
          <w:rFonts w:ascii="Georgia" w:hAnsi="Georgia"/>
          <w:sz w:val="24"/>
          <w:szCs w:val="24"/>
          <w:u w:val="single"/>
        </w:rPr>
        <w:t>tates.</w:t>
      </w:r>
      <w:r w:rsidR="004C439C" w:rsidRPr="004C439C">
        <w:rPr>
          <w:rFonts w:ascii="Georgia" w:hAnsi="Georgia"/>
          <w:sz w:val="24"/>
          <w:szCs w:val="24"/>
          <w:u w:val="single"/>
        </w:rPr>
        <w:t xml:space="preserve"> </w:t>
      </w:r>
      <w:r w:rsidRPr="004C439C">
        <w:rPr>
          <w:rFonts w:ascii="Georgia" w:hAnsi="Georgia"/>
          <w:sz w:val="24"/>
          <w:szCs w:val="24"/>
          <w:u w:val="single"/>
        </w:rPr>
        <w:t>In other words, favorable to politically powerful U.S. constituencies.</w:t>
      </w:r>
      <w:r w:rsidR="004C439C" w:rsidRPr="004C439C">
        <w:rPr>
          <w:rFonts w:ascii="Georgia" w:hAnsi="Georgia"/>
          <w:sz w:val="24"/>
          <w:szCs w:val="24"/>
          <w:u w:val="single"/>
        </w:rPr>
        <w:t xml:space="preserve"> </w:t>
      </w:r>
      <w:r w:rsidRPr="004C439C">
        <w:rPr>
          <w:rFonts w:ascii="Georgia" w:hAnsi="Georgia"/>
          <w:sz w:val="24"/>
          <w:szCs w:val="24"/>
          <w:highlight w:val="green"/>
          <w:u w:val="single"/>
        </w:rPr>
        <w:t>What U.S. policymakers are touting as the great achievements and aims of the TPP are</w:t>
      </w:r>
      <w:r w:rsidR="004C439C" w:rsidRPr="004C439C">
        <w:rPr>
          <w:rStyle w:val="apple-converted-space"/>
          <w:rFonts w:ascii="Georgia" w:hAnsi="Georgia"/>
          <w:sz w:val="24"/>
          <w:szCs w:val="24"/>
          <w:highlight w:val="green"/>
          <w:u w:val="single"/>
        </w:rPr>
        <w:t xml:space="preserve"> </w:t>
      </w:r>
      <w:hyperlink r:id="rId31" w:tgtFrame="_blank" w:history="1">
        <w:r w:rsidRPr="004C439C">
          <w:rPr>
            <w:rStyle w:val="Hyperlink"/>
            <w:rFonts w:ascii="Georgia" w:hAnsi="Georgia"/>
            <w:sz w:val="24"/>
            <w:szCs w:val="24"/>
            <w:highlight w:val="green"/>
            <w:u w:val="single"/>
          </w:rPr>
          <w:t xml:space="preserve">better understood as </w:t>
        </w:r>
        <w:r w:rsidRPr="004C439C">
          <w:rPr>
            <w:rStyle w:val="Hyperlink"/>
            <w:rFonts w:ascii="Georgia" w:hAnsi="Georgia"/>
            <w:b/>
            <w:sz w:val="24"/>
            <w:szCs w:val="24"/>
            <w:highlight w:val="green"/>
            <w:u w:val="single"/>
          </w:rPr>
          <w:t>distortions</w:t>
        </w:r>
      </w:hyperlink>
      <w:r w:rsidRPr="004C439C">
        <w:rPr>
          <w:rFonts w:ascii="Georgia" w:hAnsi="Georgia"/>
          <w:sz w:val="24"/>
          <w:szCs w:val="24"/>
          <w:u w:val="single"/>
        </w:rPr>
        <w:t>—issues added to agreements to make them more politically appealing at the expense of the agreement’s core economic function of opening markets to competition.</w:t>
      </w:r>
      <w:r w:rsidR="004C439C" w:rsidRPr="004C439C">
        <w:rPr>
          <w:rFonts w:ascii="Georgia" w:hAnsi="Georgia"/>
          <w:sz w:val="12"/>
          <w:szCs w:val="24"/>
        </w:rPr>
        <w:t>¶</w:t>
      </w:r>
      <w:r w:rsidR="004C439C" w:rsidRPr="004C439C">
        <w:rPr>
          <w:rFonts w:ascii="Georgia" w:hAnsi="Georgia"/>
          <w:sz w:val="12"/>
          <w:szCs w:val="24"/>
          <w:u w:val="single"/>
        </w:rPr>
        <w:t xml:space="preserve"> </w:t>
      </w:r>
      <w:r w:rsidRPr="004C439C">
        <w:rPr>
          <w:rFonts w:ascii="Georgia" w:hAnsi="Georgia"/>
          <w:sz w:val="24"/>
          <w:szCs w:val="24"/>
          <w:highlight w:val="green"/>
          <w:u w:val="single"/>
        </w:rPr>
        <w:t>If the U</w:t>
      </w:r>
      <w:r w:rsidRPr="004C439C">
        <w:rPr>
          <w:rFonts w:ascii="Georgia" w:hAnsi="Georgia"/>
          <w:sz w:val="24"/>
          <w:szCs w:val="24"/>
          <w:u w:val="single"/>
        </w:rPr>
        <w:t xml:space="preserve">nited </w:t>
      </w:r>
      <w:r w:rsidRPr="004C439C">
        <w:rPr>
          <w:rFonts w:ascii="Georgia" w:hAnsi="Georgia"/>
          <w:sz w:val="24"/>
          <w:szCs w:val="24"/>
          <w:highlight w:val="green"/>
          <w:u w:val="single"/>
        </w:rPr>
        <w:t>S</w:t>
      </w:r>
      <w:r w:rsidRPr="004C439C">
        <w:rPr>
          <w:rFonts w:ascii="Georgia" w:hAnsi="Georgia"/>
          <w:sz w:val="24"/>
          <w:szCs w:val="24"/>
          <w:u w:val="single"/>
        </w:rPr>
        <w:t xml:space="preserve">tates truly </w:t>
      </w:r>
      <w:r w:rsidRPr="004C439C">
        <w:rPr>
          <w:rFonts w:ascii="Georgia" w:hAnsi="Georgia"/>
          <w:sz w:val="24"/>
          <w:szCs w:val="24"/>
          <w:highlight w:val="green"/>
          <w:u w:val="single"/>
        </w:rPr>
        <w:t>wants to use the TPP to strengthen relations in the region, the agreement should look a lot different</w:t>
      </w:r>
      <w:r w:rsidRPr="004C439C">
        <w:rPr>
          <w:rFonts w:ascii="Georgia" w:hAnsi="Georgia"/>
          <w:sz w:val="24"/>
          <w:szCs w:val="24"/>
          <w:u w:val="single"/>
        </w:rPr>
        <w:t>.</w:t>
      </w:r>
      <w:r w:rsidR="004C439C" w:rsidRPr="004C439C">
        <w:rPr>
          <w:rFonts w:ascii="Georgia" w:hAnsi="Georgia"/>
          <w:sz w:val="24"/>
          <w:szCs w:val="24"/>
          <w:u w:val="single"/>
        </w:rPr>
        <w:t xml:space="preserve"> </w:t>
      </w:r>
      <w:r w:rsidRPr="004C439C">
        <w:rPr>
          <w:rFonts w:ascii="Georgia" w:hAnsi="Georgia"/>
          <w:sz w:val="24"/>
          <w:szCs w:val="24"/>
          <w:u w:val="single"/>
        </w:rPr>
        <w:t>For starters, stop pushing for unpopular rules</w:t>
      </w:r>
      <w:r w:rsidR="004C439C" w:rsidRPr="004C439C">
        <w:rPr>
          <w:rStyle w:val="apple-converted-space"/>
          <w:rFonts w:ascii="Georgia" w:hAnsi="Georgia"/>
          <w:sz w:val="24"/>
          <w:szCs w:val="24"/>
          <w:u w:val="single"/>
        </w:rPr>
        <w:t xml:space="preserve"> </w:t>
      </w:r>
      <w:hyperlink r:id="rId32" w:tgtFrame="_blank" w:history="1">
        <w:r w:rsidRPr="004C439C">
          <w:rPr>
            <w:rStyle w:val="Hyperlink"/>
            <w:rFonts w:ascii="Georgia" w:hAnsi="Georgia"/>
            <w:sz w:val="24"/>
            <w:szCs w:val="24"/>
            <w:u w:val="single"/>
          </w:rPr>
          <w:t>on intellectual property</w:t>
        </w:r>
      </w:hyperlink>
      <w:r w:rsidRPr="004C439C">
        <w:rPr>
          <w:rFonts w:ascii="Georgia" w:hAnsi="Georgia"/>
          <w:sz w:val="24"/>
          <w:szCs w:val="24"/>
          <w:u w:val="single"/>
        </w:rPr>
        <w:t>,</w:t>
      </w:r>
      <w:r w:rsidR="004C439C" w:rsidRPr="004C439C">
        <w:rPr>
          <w:rStyle w:val="apple-converted-space"/>
          <w:rFonts w:ascii="Georgia" w:hAnsi="Georgia"/>
          <w:sz w:val="24"/>
          <w:szCs w:val="24"/>
          <w:u w:val="single"/>
        </w:rPr>
        <w:t xml:space="preserve"> </w:t>
      </w:r>
      <w:hyperlink r:id="rId33" w:history="1">
        <w:r w:rsidRPr="004C439C">
          <w:rPr>
            <w:rStyle w:val="Hyperlink"/>
            <w:rFonts w:ascii="Georgia" w:hAnsi="Georgia"/>
            <w:sz w:val="24"/>
            <w:szCs w:val="24"/>
            <w:u w:val="single"/>
          </w:rPr>
          <w:t>investment arbitration</w:t>
        </w:r>
      </w:hyperlink>
      <w:r w:rsidRPr="004C439C">
        <w:rPr>
          <w:rFonts w:ascii="Georgia" w:hAnsi="Georgia"/>
          <w:sz w:val="24"/>
          <w:szCs w:val="24"/>
          <w:u w:val="single"/>
        </w:rPr>
        <w:t>, and</w:t>
      </w:r>
      <w:r w:rsidR="004C439C" w:rsidRPr="004C439C">
        <w:rPr>
          <w:rStyle w:val="apple-converted-space"/>
          <w:rFonts w:ascii="Georgia" w:hAnsi="Georgia"/>
          <w:sz w:val="24"/>
          <w:szCs w:val="24"/>
          <w:u w:val="single"/>
        </w:rPr>
        <w:t xml:space="preserve"> </w:t>
      </w:r>
      <w:hyperlink r:id="rId34" w:tgtFrame="_blank" w:history="1">
        <w:r w:rsidRPr="004C439C">
          <w:rPr>
            <w:rStyle w:val="Hyperlink"/>
            <w:rFonts w:ascii="Georgia" w:hAnsi="Georgia"/>
            <w:sz w:val="24"/>
            <w:szCs w:val="24"/>
            <w:u w:val="single"/>
          </w:rPr>
          <w:t xml:space="preserve">labor and </w:t>
        </w:r>
        <w:r w:rsidRPr="004C439C">
          <w:rPr>
            <w:rStyle w:val="Hyperlink"/>
            <w:rFonts w:ascii="Georgia" w:hAnsi="Georgia"/>
            <w:sz w:val="24"/>
            <w:szCs w:val="24"/>
            <w:u w:val="single"/>
          </w:rPr>
          <w:lastRenderedPageBreak/>
          <w:t>environmental protections</w:t>
        </w:r>
      </w:hyperlink>
      <w:r w:rsidRPr="004C439C">
        <w:rPr>
          <w:rFonts w:ascii="Georgia" w:hAnsi="Georgia"/>
          <w:sz w:val="24"/>
          <w:szCs w:val="24"/>
          <w:u w:val="single"/>
        </w:rPr>
        <w:t>.</w:t>
      </w:r>
      <w:r w:rsidR="004C439C" w:rsidRPr="004C439C">
        <w:rPr>
          <w:rFonts w:ascii="Georgia" w:hAnsi="Georgia"/>
          <w:sz w:val="24"/>
          <w:szCs w:val="24"/>
          <w:u w:val="single"/>
        </w:rPr>
        <w:t xml:space="preserve"> </w:t>
      </w:r>
      <w:r w:rsidRPr="004C439C">
        <w:rPr>
          <w:rFonts w:ascii="Georgia" w:hAnsi="Georgia"/>
          <w:sz w:val="24"/>
          <w:szCs w:val="24"/>
          <w:u w:val="single"/>
        </w:rPr>
        <w:t>The United States could also offer more meaningful liberalization of the U.S. market in</w:t>
      </w:r>
      <w:r w:rsidR="004C439C" w:rsidRPr="004C439C">
        <w:rPr>
          <w:rStyle w:val="apple-converted-space"/>
          <w:rFonts w:ascii="Georgia" w:hAnsi="Georgia"/>
          <w:sz w:val="24"/>
          <w:szCs w:val="24"/>
          <w:u w:val="single"/>
        </w:rPr>
        <w:t xml:space="preserve"> </w:t>
      </w:r>
      <w:hyperlink r:id="rId35" w:tgtFrame="_blank" w:history="1">
        <w:r w:rsidRPr="004C439C">
          <w:rPr>
            <w:rStyle w:val="Hyperlink"/>
            <w:rFonts w:ascii="Georgia" w:hAnsi="Georgia"/>
            <w:sz w:val="24"/>
            <w:szCs w:val="24"/>
            <w:u w:val="single"/>
          </w:rPr>
          <w:t>textiles</w:t>
        </w:r>
      </w:hyperlink>
      <w:r w:rsidRPr="004C439C">
        <w:rPr>
          <w:rFonts w:ascii="Georgia" w:hAnsi="Georgia"/>
          <w:sz w:val="24"/>
          <w:szCs w:val="24"/>
          <w:u w:val="single"/>
        </w:rPr>
        <w:t>,</w:t>
      </w:r>
      <w:hyperlink r:id="rId36" w:history="1">
        <w:r w:rsidRPr="004C439C">
          <w:rPr>
            <w:rStyle w:val="Hyperlink"/>
            <w:rFonts w:ascii="Georgia" w:hAnsi="Georgia"/>
            <w:sz w:val="24"/>
            <w:szCs w:val="24"/>
            <w:u w:val="single"/>
          </w:rPr>
          <w:t>sugar</w:t>
        </w:r>
      </w:hyperlink>
      <w:r w:rsidRPr="004C439C">
        <w:rPr>
          <w:rFonts w:ascii="Georgia" w:hAnsi="Georgia"/>
          <w:sz w:val="24"/>
          <w:szCs w:val="24"/>
          <w:u w:val="single"/>
        </w:rPr>
        <w:t>, and</w:t>
      </w:r>
      <w:r w:rsidR="004C439C" w:rsidRPr="004C439C">
        <w:rPr>
          <w:rStyle w:val="apple-converted-space"/>
          <w:rFonts w:ascii="Georgia" w:hAnsi="Georgia"/>
          <w:sz w:val="24"/>
          <w:szCs w:val="24"/>
          <w:u w:val="single"/>
        </w:rPr>
        <w:t xml:space="preserve"> </w:t>
      </w:r>
      <w:hyperlink r:id="rId37" w:tgtFrame="_blank" w:history="1">
        <w:r w:rsidRPr="004C439C">
          <w:rPr>
            <w:rStyle w:val="Hyperlink"/>
            <w:rFonts w:ascii="Georgia" w:hAnsi="Georgia"/>
            <w:sz w:val="24"/>
            <w:szCs w:val="24"/>
            <w:u w:val="single"/>
          </w:rPr>
          <w:t>shipping</w:t>
        </w:r>
      </w:hyperlink>
      <w:r w:rsidRPr="004C439C">
        <w:rPr>
          <w:rFonts w:ascii="Georgia" w:hAnsi="Georgia"/>
          <w:sz w:val="24"/>
          <w:szCs w:val="24"/>
          <w:u w:val="single"/>
        </w:rPr>
        <w:t>.</w:t>
      </w:r>
      <w:r w:rsidR="004C439C" w:rsidRPr="004C439C">
        <w:rPr>
          <w:rFonts w:ascii="Georgia" w:hAnsi="Georgia"/>
          <w:sz w:val="24"/>
          <w:szCs w:val="24"/>
          <w:u w:val="single"/>
        </w:rPr>
        <w:t xml:space="preserve"> </w:t>
      </w:r>
      <w:r w:rsidRPr="004C439C">
        <w:rPr>
          <w:rFonts w:ascii="Georgia" w:hAnsi="Georgia"/>
          <w:sz w:val="24"/>
          <w:szCs w:val="24"/>
          <w:highlight w:val="green"/>
          <w:u w:val="single"/>
        </w:rPr>
        <w:t>A truly “ambitious” agreement would</w:t>
      </w:r>
      <w:r w:rsidRPr="004C439C">
        <w:rPr>
          <w:rFonts w:ascii="Georgia" w:hAnsi="Georgia"/>
          <w:sz w:val="24"/>
          <w:szCs w:val="24"/>
          <w:u w:val="single"/>
        </w:rPr>
        <w:t xml:space="preserve"> do a lot to </w:t>
      </w:r>
      <w:r w:rsidRPr="004C439C">
        <w:rPr>
          <w:rFonts w:ascii="Georgia" w:hAnsi="Georgia"/>
          <w:sz w:val="24"/>
          <w:szCs w:val="24"/>
          <w:highlight w:val="green"/>
          <w:u w:val="single"/>
        </w:rPr>
        <w:t xml:space="preserve">improve U.S. international relations, but </w:t>
      </w:r>
      <w:r w:rsidRPr="004C439C">
        <w:rPr>
          <w:rFonts w:ascii="Georgia" w:hAnsi="Georgia"/>
          <w:sz w:val="24"/>
          <w:szCs w:val="24"/>
          <w:u w:val="single"/>
        </w:rPr>
        <w:t xml:space="preserve">it </w:t>
      </w:r>
      <w:r w:rsidRPr="004C439C">
        <w:rPr>
          <w:rFonts w:ascii="Georgia" w:hAnsi="Georgia"/>
          <w:sz w:val="24"/>
          <w:szCs w:val="24"/>
          <w:highlight w:val="green"/>
          <w:u w:val="single"/>
        </w:rPr>
        <w:t xml:space="preserve">would look </w:t>
      </w:r>
      <w:r w:rsidRPr="004C439C">
        <w:rPr>
          <w:rFonts w:ascii="Georgia" w:hAnsi="Georgia"/>
          <w:b/>
          <w:sz w:val="24"/>
          <w:szCs w:val="24"/>
          <w:highlight w:val="green"/>
          <w:u w:val="single"/>
        </w:rPr>
        <w:t>very different</w:t>
      </w:r>
      <w:r w:rsidRPr="004C439C">
        <w:rPr>
          <w:rFonts w:ascii="Georgia" w:hAnsi="Georgia"/>
          <w:sz w:val="24"/>
          <w:szCs w:val="24"/>
          <w:highlight w:val="green"/>
          <w:u w:val="single"/>
        </w:rPr>
        <w:t xml:space="preserve"> from the TPP</w:t>
      </w:r>
      <w:r w:rsidRPr="004C439C">
        <w:rPr>
          <w:rFonts w:ascii="Georgia" w:hAnsi="Georgia"/>
          <w:sz w:val="24"/>
          <w:szCs w:val="24"/>
          <w:u w:val="single"/>
        </w:rPr>
        <w:t xml:space="preserve"> as it has been presented.</w:t>
      </w:r>
    </w:p>
    <w:p w:rsidR="00AD4221" w:rsidRDefault="00AD4221" w:rsidP="00AD4221">
      <w:pPr>
        <w:pStyle w:val="Heading4"/>
      </w:pPr>
    </w:p>
    <w:p w:rsidR="00AD4221" w:rsidRDefault="00AD4221" w:rsidP="00AD4221">
      <w:pPr>
        <w:pStyle w:val="Heading4"/>
      </w:pPr>
      <w:r>
        <w:t xml:space="preserve">Budget creates a material and perceptional shift to the Asia Pivot – TPP is not key </w:t>
      </w:r>
    </w:p>
    <w:p w:rsidR="00AD4221" w:rsidRPr="00856576" w:rsidRDefault="00AD4221" w:rsidP="00AD4221">
      <w:r>
        <w:t xml:space="preserve">Gopal </w:t>
      </w:r>
      <w:r w:rsidRPr="00856576">
        <w:rPr>
          <w:rStyle w:val="Style13ptBold"/>
        </w:rPr>
        <w:t>Ratnam 2/2</w:t>
      </w:r>
      <w:r>
        <w:t>, Senior Staff Writer at Foreign policy, 2/2/15, Against Other Threats, Obama’s Security Budget Sticks to Asia-Pacific Pivot, Foreign Policy, http://foreignpolicy.com/2015/02/02/793982budget-asia-pacific-syria-iraq-russia-ukraine/</w:t>
      </w:r>
    </w:p>
    <w:p w:rsidR="00AD4221" w:rsidRPr="00545030" w:rsidRDefault="00AD4221" w:rsidP="00AD4221">
      <w:pPr>
        <w:rPr>
          <w:sz w:val="16"/>
        </w:rPr>
      </w:pPr>
      <w:r w:rsidRPr="00545030">
        <w:rPr>
          <w:sz w:val="16"/>
        </w:rPr>
        <w:t xml:space="preserve">President Barack </w:t>
      </w:r>
      <w:r w:rsidRPr="00E72372">
        <w:rPr>
          <w:rStyle w:val="StyleUnderline"/>
          <w:highlight w:val="green"/>
        </w:rPr>
        <w:t>Obama’s 2016 budget</w:t>
      </w:r>
      <w:r w:rsidRPr="00545030">
        <w:rPr>
          <w:rStyle w:val="StyleUnderline"/>
        </w:rPr>
        <w:t xml:space="preserve"> for national security </w:t>
      </w:r>
      <w:r w:rsidRPr="00E72372">
        <w:rPr>
          <w:rStyle w:val="StyleUnderline"/>
          <w:highlight w:val="green"/>
        </w:rPr>
        <w:t>is a reflection of</w:t>
      </w:r>
      <w:r w:rsidRPr="00545030">
        <w:rPr>
          <w:rStyle w:val="StyleUnderline"/>
        </w:rPr>
        <w:t xml:space="preserve"> the administration’s </w:t>
      </w:r>
      <w:r w:rsidRPr="00E72372">
        <w:rPr>
          <w:rStyle w:val="StyleUnderline"/>
          <w:highlight w:val="green"/>
        </w:rPr>
        <w:t>desire to hold fast to its Asia-Pacific</w:t>
      </w:r>
      <w:r w:rsidRPr="00E72372">
        <w:rPr>
          <w:sz w:val="16"/>
          <w:highlight w:val="green"/>
        </w:rPr>
        <w:t xml:space="preserve"> </w:t>
      </w:r>
      <w:r w:rsidRPr="00E72372">
        <w:rPr>
          <w:rStyle w:val="StyleUnderline"/>
          <w:highlight w:val="green"/>
        </w:rPr>
        <w:t>pivot</w:t>
      </w:r>
      <w:r w:rsidRPr="00545030">
        <w:rPr>
          <w:rStyle w:val="StyleUnderline"/>
        </w:rPr>
        <w:t xml:space="preserve"> strategy</w:t>
      </w:r>
      <w:r w:rsidRPr="00545030">
        <w:rPr>
          <w:sz w:val="16"/>
        </w:rPr>
        <w:t xml:space="preserve"> even as newer threats like the rise of the Islamic State and Russia’s aggression in Europe impose new spending demands on various U.S. agencies.</w:t>
      </w:r>
      <w:r w:rsidRPr="00545030">
        <w:rPr>
          <w:sz w:val="12"/>
        </w:rPr>
        <w:t>¶</w:t>
      </w:r>
      <w:r w:rsidRPr="00545030">
        <w:rPr>
          <w:rStyle w:val="StyleUnderline"/>
          <w:sz w:val="12"/>
        </w:rPr>
        <w:t xml:space="preserve"> </w:t>
      </w:r>
      <w:r w:rsidRPr="00545030">
        <w:rPr>
          <w:rStyle w:val="StyleUnderline"/>
        </w:rPr>
        <w:t xml:space="preserve">The Obama administration’s $4 trillion budget </w:t>
      </w:r>
      <w:r w:rsidRPr="00545030">
        <w:rPr>
          <w:sz w:val="16"/>
        </w:rPr>
        <w:t>for 2016 includes $</w:t>
      </w:r>
      <w:r w:rsidRPr="00E72372">
        <w:rPr>
          <w:rStyle w:val="StyleUnderline"/>
          <w:highlight w:val="green"/>
        </w:rPr>
        <w:t>619 billion for a broad set of defense programs</w:t>
      </w:r>
      <w:r w:rsidRPr="00545030">
        <w:rPr>
          <w:rStyle w:val="StyleUnderline"/>
        </w:rPr>
        <w:t xml:space="preserve"> and another $54 billion for all the U.S. intelligence agencies t</w:t>
      </w:r>
      <w:r w:rsidRPr="00545030">
        <w:rPr>
          <w:sz w:val="16"/>
        </w:rPr>
        <w:t>o meet both long-term challenges and more immediate threats that have emerged in the last two years.</w:t>
      </w:r>
      <w:r w:rsidRPr="00545030">
        <w:rPr>
          <w:sz w:val="12"/>
        </w:rPr>
        <w:t>¶</w:t>
      </w:r>
      <w:r w:rsidRPr="00545030">
        <w:rPr>
          <w:sz w:val="16"/>
        </w:rPr>
        <w:t xml:space="preserve"> The State Department sought another $50.3 billion — an increase of 6 percent from last year — including $7 billion for ongoing operations in the Middle East and Central Asia, and $8.6 billion for international security assistance that pays for a range of programs including counter-narcotics, peacekeeping, and training foreign militaries.</w:t>
      </w:r>
      <w:r w:rsidRPr="00545030">
        <w:rPr>
          <w:sz w:val="12"/>
        </w:rPr>
        <w:t>¶</w:t>
      </w:r>
      <w:r w:rsidRPr="00545030">
        <w:rPr>
          <w:sz w:val="16"/>
        </w:rPr>
        <w:t xml:space="preserve"> Obama’s budget calls for raising taxes on multinational corporations and rich Americans while overhauling the country’s immigration system to boost the economy with newly legal workers. The spending proposal, which ignores caps set by law, will likely face a barrage of opposition in Congress, where there’s no consensus on how to pay for increasing costs without raising revenues.</w:t>
      </w:r>
      <w:r w:rsidRPr="00545030">
        <w:rPr>
          <w:sz w:val="12"/>
        </w:rPr>
        <w:t>¶</w:t>
      </w:r>
      <w:r w:rsidRPr="00545030">
        <w:rPr>
          <w:sz w:val="16"/>
        </w:rPr>
        <w:t xml:space="preserve"> Speaking at the Homeland Security Department’s headquarters Monday, Obama said his spending plan “recognizes that our economy flourishes when America is safe and secure.” He said it aims to support American troops, bolster U.S. borders from threats, and help confront global crises including the Islamic State and Russia’s violent overreach in Ukraine.</w:t>
      </w:r>
      <w:r w:rsidRPr="00545030">
        <w:rPr>
          <w:sz w:val="12"/>
        </w:rPr>
        <w:t>¶</w:t>
      </w:r>
      <w:r w:rsidRPr="00545030">
        <w:rPr>
          <w:sz w:val="16"/>
        </w:rPr>
        <w:t xml:space="preserve"> </w:t>
      </w:r>
      <w:r w:rsidRPr="00E72372">
        <w:rPr>
          <w:rStyle w:val="StyleUnderline"/>
          <w:highlight w:val="green"/>
        </w:rPr>
        <w:t>Underscoring the focus on Asia,</w:t>
      </w:r>
      <w:r w:rsidRPr="00545030">
        <w:rPr>
          <w:rStyle w:val="StyleUnderline"/>
        </w:rPr>
        <w:t xml:space="preserve"> Secretary of State John </w:t>
      </w:r>
      <w:r w:rsidRPr="00E72372">
        <w:rPr>
          <w:rStyle w:val="StyleUnderline"/>
          <w:highlight w:val="green"/>
        </w:rPr>
        <w:t>Kerry</w:t>
      </w:r>
      <w:r w:rsidRPr="00545030">
        <w:rPr>
          <w:rStyle w:val="StyleUnderline"/>
        </w:rPr>
        <w:t xml:space="preserve">, in his department’s budget submission, </w:t>
      </w:r>
      <w:r w:rsidRPr="00E72372">
        <w:rPr>
          <w:rStyle w:val="StyleUnderline"/>
          <w:highlight w:val="green"/>
        </w:rPr>
        <w:t>called the pivot</w:t>
      </w:r>
      <w:r w:rsidRPr="00545030">
        <w:rPr>
          <w:rStyle w:val="StyleUnderline"/>
        </w:rPr>
        <w:t xml:space="preserve"> to the Asia-Pacific region “</w:t>
      </w:r>
      <w:r w:rsidRPr="00E72372">
        <w:rPr>
          <w:rStyle w:val="StyleUnderline"/>
          <w:highlight w:val="green"/>
        </w:rPr>
        <w:t>a top priority</w:t>
      </w:r>
      <w:r w:rsidRPr="00545030">
        <w:rPr>
          <w:rStyle w:val="StyleUnderline"/>
        </w:rPr>
        <w:t xml:space="preserve"> for every one of us in [Obama’s] administration.”</w:t>
      </w:r>
      <w:r w:rsidRPr="00545030">
        <w:rPr>
          <w:rStyle w:val="StyleUnderline"/>
          <w:sz w:val="12"/>
          <w:u w:val="none"/>
        </w:rPr>
        <w:t>¶</w:t>
      </w:r>
      <w:r w:rsidRPr="00545030">
        <w:rPr>
          <w:sz w:val="16"/>
        </w:rPr>
        <w:t xml:space="preserve"> And at the Pentagon, Deputy Defense Secretary Bob Work said the focus on </w:t>
      </w:r>
      <w:r w:rsidRPr="00E72372">
        <w:rPr>
          <w:rStyle w:val="StyleUnderline"/>
          <w:highlight w:val="green"/>
        </w:rPr>
        <w:t>Asia remains at the top of the military’s five</w:t>
      </w:r>
      <w:r w:rsidRPr="00545030">
        <w:rPr>
          <w:rStyle w:val="StyleUnderline"/>
        </w:rPr>
        <w:t xml:space="preserve"> main priorities for the upcoming year</w:t>
      </w:r>
      <w:r w:rsidRPr="00545030">
        <w:rPr>
          <w:sz w:val="16"/>
        </w:rPr>
        <w:t>. At the top of the list, Work told reporters, are efforts to “continue to rebalance to the Asia-Pacific region. We continue to do that.”</w:t>
      </w:r>
      <w:r w:rsidRPr="00545030">
        <w:rPr>
          <w:sz w:val="12"/>
        </w:rPr>
        <w:t>¶</w:t>
      </w:r>
      <w:r w:rsidRPr="00545030">
        <w:rPr>
          <w:sz w:val="16"/>
        </w:rPr>
        <w:t xml:space="preserve"> The Obama administration said the Pentagon’s budget is driven by the 2014 Quadrennial Defense Review, a once-in-four-year strategy document that mostly focused American forces toward the Asia-Pacific region while aiding allies in developing defenses to deal with regional crises on their own. The strategy calls for spending heavily on long-range bombers, new fighter aircraft like the F-35 Joint Strike Fighters, and naval vessels, as well as cybersecurity efforts.</w:t>
      </w:r>
      <w:r w:rsidRPr="00545030">
        <w:rPr>
          <w:sz w:val="12"/>
        </w:rPr>
        <w:t>¶</w:t>
      </w:r>
      <w:r w:rsidRPr="00545030">
        <w:rPr>
          <w:sz w:val="16"/>
        </w:rPr>
        <w:t xml:space="preserve"> The Pentagon’s budget includes $534.3 billion for regular Defense Department operations — an 8 percent increase over what Congress approved for 2015 — and an additional $50.9 billion for Overseas Contingency Operations that pays for ongoing wars and conflicts. That fund was reduced from the $64.2 billion Congress approved for last year, largely because of the drawdown of forces from Afghanistan</w:t>
      </w:r>
    </w:p>
    <w:p w:rsidR="00AD4221" w:rsidRDefault="00AD4221" w:rsidP="00AD4221">
      <w:pPr>
        <w:pStyle w:val="Heading3"/>
      </w:pPr>
      <w:r>
        <w:t>TPP no solve China rise</w:t>
      </w:r>
    </w:p>
    <w:p w:rsidR="00AD4221" w:rsidRDefault="00AD4221" w:rsidP="00AD4221">
      <w:pPr>
        <w:pStyle w:val="Heading4"/>
      </w:pPr>
      <w:r>
        <w:t>TPP won’t curb China’s power</w:t>
      </w:r>
    </w:p>
    <w:p w:rsidR="00AD4221" w:rsidRDefault="00AD4221" w:rsidP="00AD4221">
      <w:r>
        <w:t xml:space="preserve">Clyde </w:t>
      </w:r>
      <w:r w:rsidRPr="0043609A">
        <w:rPr>
          <w:rStyle w:val="Style13ptBold"/>
        </w:rPr>
        <w:t>Prestowitz 1/22</w:t>
      </w:r>
      <w:r>
        <w:t>/15, president of the Economic Strategy Institute and the author most recently of "The Betrayal of American Prosperity." He served in the Reagan administration and was vice chairman of President Clinton's Commission on Trade and Investment in the Asia-Pacific Region, "</w:t>
      </w:r>
      <w:r w:rsidRPr="0043609A">
        <w:rPr>
          <w:rStyle w:val="Emphasis"/>
        </w:rPr>
        <w:t xml:space="preserve">The </w:t>
      </w:r>
      <w:r w:rsidRPr="00E72372">
        <w:rPr>
          <w:rStyle w:val="Emphasis"/>
          <w:highlight w:val="green"/>
        </w:rPr>
        <w:t>T</w:t>
      </w:r>
      <w:r w:rsidRPr="0043609A">
        <w:rPr>
          <w:rStyle w:val="Emphasis"/>
        </w:rPr>
        <w:t>rans-</w:t>
      </w:r>
      <w:r w:rsidRPr="00E72372">
        <w:rPr>
          <w:rStyle w:val="Emphasis"/>
          <w:highlight w:val="green"/>
        </w:rPr>
        <w:t>P</w:t>
      </w:r>
      <w:r w:rsidRPr="0043609A">
        <w:rPr>
          <w:rStyle w:val="Emphasis"/>
        </w:rPr>
        <w:t xml:space="preserve">acific </w:t>
      </w:r>
      <w:r w:rsidRPr="00E72372">
        <w:rPr>
          <w:rStyle w:val="Emphasis"/>
          <w:highlight w:val="green"/>
        </w:rPr>
        <w:t>P</w:t>
      </w:r>
      <w:r w:rsidRPr="0043609A">
        <w:rPr>
          <w:rStyle w:val="Emphasis"/>
        </w:rPr>
        <w:t xml:space="preserve">artnership </w:t>
      </w:r>
      <w:r w:rsidRPr="00E72372">
        <w:rPr>
          <w:rStyle w:val="Emphasis"/>
          <w:highlight w:val="green"/>
        </w:rPr>
        <w:t>won't</w:t>
      </w:r>
      <w:r w:rsidRPr="0043609A">
        <w:rPr>
          <w:rStyle w:val="Emphasis"/>
        </w:rPr>
        <w:t xml:space="preserve"> deliver jobs or </w:t>
      </w:r>
      <w:r w:rsidRPr="00E72372">
        <w:rPr>
          <w:rStyle w:val="Emphasis"/>
          <w:highlight w:val="green"/>
        </w:rPr>
        <w:t>curb China's power</w:t>
      </w:r>
      <w:r>
        <w:t>," LA Times, www.latimes.com/opinion/op-ed/la-oe-prestowitz-tpp-trade-pact-20150123-story.html</w:t>
      </w:r>
    </w:p>
    <w:p w:rsidR="00AD4221" w:rsidRPr="00334FEE" w:rsidRDefault="00AD4221" w:rsidP="00AD4221">
      <w:pPr>
        <w:rPr>
          <w:sz w:val="16"/>
        </w:rPr>
      </w:pPr>
      <w:r w:rsidRPr="00334FEE">
        <w:rPr>
          <w:sz w:val="16"/>
        </w:rPr>
        <w:t xml:space="preserve">In any case, </w:t>
      </w:r>
      <w:r w:rsidRPr="00334FEE">
        <w:rPr>
          <w:rStyle w:val="StyleUnderline"/>
        </w:rPr>
        <w:t xml:space="preserve">the ever-closer </w:t>
      </w:r>
      <w:r w:rsidRPr="00E72372">
        <w:rPr>
          <w:rStyle w:val="StyleUnderline"/>
          <w:highlight w:val="green"/>
        </w:rPr>
        <w:t>linking of the U.S. econ</w:t>
      </w:r>
      <w:r w:rsidRPr="00334FEE">
        <w:rPr>
          <w:rStyle w:val="StyleUnderline"/>
        </w:rPr>
        <w:t xml:space="preserve">omy </w:t>
      </w:r>
      <w:r w:rsidRPr="00E72372">
        <w:rPr>
          <w:rStyle w:val="StyleUnderline"/>
          <w:highlight w:val="green"/>
        </w:rPr>
        <w:t>to those of the TPP countries</w:t>
      </w:r>
      <w:r w:rsidRPr="00334FEE">
        <w:rPr>
          <w:rStyle w:val="StyleUnderline"/>
        </w:rPr>
        <w:t xml:space="preserve"> over the last 35 years </w:t>
      </w:r>
      <w:r w:rsidRPr="00E72372">
        <w:rPr>
          <w:rStyle w:val="StyleUnderline"/>
          <w:highlight w:val="green"/>
        </w:rPr>
        <w:t>has not prevented the rise of Chinese power, nor has it deterred U.S. trade partners</w:t>
      </w:r>
      <w:r w:rsidRPr="00334FEE">
        <w:rPr>
          <w:rStyle w:val="StyleUnderline"/>
        </w:rPr>
        <w:t xml:space="preserve"> and allies </w:t>
      </w:r>
      <w:r w:rsidRPr="00E72372">
        <w:rPr>
          <w:rStyle w:val="StyleUnderline"/>
          <w:highlight w:val="green"/>
        </w:rPr>
        <w:t>from developing ever closer ties with China</w:t>
      </w:r>
      <w:r w:rsidRPr="00334FEE">
        <w:rPr>
          <w:rStyle w:val="StyleUnderline"/>
        </w:rPr>
        <w:t xml:space="preserve">. Further, </w:t>
      </w:r>
      <w:r w:rsidRPr="00E72372">
        <w:rPr>
          <w:rStyle w:val="StyleUnderline"/>
          <w:highlight w:val="green"/>
        </w:rPr>
        <w:t>the GDP of the combined TPP countries</w:t>
      </w:r>
      <w:r w:rsidRPr="00334FEE">
        <w:rPr>
          <w:rStyle w:val="StyleUnderline"/>
        </w:rPr>
        <w:t xml:space="preserve"> already </w:t>
      </w:r>
      <w:r w:rsidRPr="00E72372">
        <w:rPr>
          <w:rStyle w:val="StyleUnderline"/>
          <w:highlight w:val="green"/>
        </w:rPr>
        <w:t>dwarfs that of China. But this means nothing</w:t>
      </w:r>
      <w:r w:rsidRPr="00334FEE">
        <w:rPr>
          <w:rStyle w:val="StyleUnderline"/>
        </w:rPr>
        <w:t xml:space="preserve">. </w:t>
      </w:r>
      <w:r w:rsidRPr="00E72372">
        <w:rPr>
          <w:rStyle w:val="StyleUnderline"/>
          <w:highlight w:val="green"/>
        </w:rPr>
        <w:t>The TPP is not going to bring together nations such as Mexico, Peru, Chile, New Zealand, Australia, Singapore, Malaysia and Brunei to gang up against China</w:t>
      </w:r>
      <w:r w:rsidRPr="00334FEE">
        <w:rPr>
          <w:rStyle w:val="StyleUnderline"/>
        </w:rPr>
        <w:t>. That is just not going to happen</w:t>
      </w:r>
      <w:r w:rsidRPr="00334FEE">
        <w:rPr>
          <w:sz w:val="16"/>
        </w:rPr>
        <w:t>.</w:t>
      </w:r>
      <w:r w:rsidRPr="00334FEE">
        <w:rPr>
          <w:sz w:val="12"/>
        </w:rPr>
        <w:t>¶</w:t>
      </w:r>
      <w:r w:rsidRPr="00334FEE">
        <w:rPr>
          <w:sz w:val="16"/>
        </w:rPr>
        <w:t xml:space="preserve"> Thus </w:t>
      </w:r>
      <w:r w:rsidRPr="00E72372">
        <w:rPr>
          <w:rStyle w:val="Emphasis"/>
          <w:highlight w:val="green"/>
        </w:rPr>
        <w:t>the TPP fails on both economic and political grounds</w:t>
      </w:r>
      <w:r w:rsidRPr="00334FEE">
        <w:rPr>
          <w:sz w:val="16"/>
        </w:rPr>
        <w:t>. It is no more than a late lament for the dying age of free-trade agreements.</w:t>
      </w:r>
    </w:p>
    <w:p w:rsidR="00AD4221" w:rsidRDefault="00AD4221" w:rsidP="00AD4221">
      <w:pPr>
        <w:pStyle w:val="NormalWeb"/>
        <w:shd w:val="clear" w:color="auto" w:fill="FFFFFF"/>
        <w:spacing w:before="0" w:beforeAutospacing="0" w:after="405" w:afterAutospacing="0" w:line="276" w:lineRule="auto"/>
        <w:textAlignment w:val="baseline"/>
        <w:rPr>
          <w:color w:val="222222"/>
          <w:sz w:val="23"/>
          <w:szCs w:val="23"/>
          <w:u w:val="single"/>
        </w:rPr>
      </w:pPr>
    </w:p>
    <w:p w:rsidR="00AD4221" w:rsidRPr="006F7855" w:rsidRDefault="00AD4221" w:rsidP="00AD4221">
      <w:pPr>
        <w:pStyle w:val="NormalWeb"/>
        <w:shd w:val="clear" w:color="auto" w:fill="FFFFFF"/>
        <w:spacing w:before="0" w:beforeAutospacing="0" w:after="0" w:afterAutospacing="0" w:line="276" w:lineRule="auto"/>
        <w:textAlignment w:val="baseline"/>
        <w:rPr>
          <w:sz w:val="24"/>
          <w:szCs w:val="24"/>
          <w:u w:val="single"/>
        </w:rPr>
      </w:pPr>
    </w:p>
    <w:p w:rsidR="00AD4221" w:rsidRDefault="00AD4221" w:rsidP="00AD4221">
      <w:pPr>
        <w:pStyle w:val="Heading2"/>
      </w:pPr>
      <w:r>
        <w:lastRenderedPageBreak/>
        <w:t>Impact</w:t>
      </w:r>
    </w:p>
    <w:p w:rsidR="00AD4221" w:rsidRDefault="00AD4221" w:rsidP="00AD4221">
      <w:pPr>
        <w:pStyle w:val="Heading3"/>
      </w:pPr>
      <w:r>
        <w:t>Turn - Hurts economy</w:t>
      </w:r>
    </w:p>
    <w:p w:rsidR="00AD4221" w:rsidRPr="00A60CA0" w:rsidRDefault="00AD4221" w:rsidP="00AD4221">
      <w:pPr>
        <w:pStyle w:val="Heading4"/>
      </w:pPr>
      <w:r>
        <w:t>TPP hurts the economy – massive job losses trade off with benefits to large corporations.</w:t>
      </w:r>
    </w:p>
    <w:p w:rsidR="00AD4221" w:rsidRDefault="00AD4221" w:rsidP="00AD4221">
      <w:r>
        <w:t xml:space="preserve">David </w:t>
      </w:r>
      <w:r w:rsidRPr="00A60CA0">
        <w:rPr>
          <w:rStyle w:val="Style13ptBold"/>
        </w:rPr>
        <w:t>Rosnick 13</w:t>
      </w:r>
      <w:r>
        <w:t>, economist at the Center for Economic and Policy Research, September 2013, “Gains from Trade? The Net Effect of the Trans-Pacific Partnership Agreement on U.S. Wages”, http://www.cepr.net/publications/reports/net-effect-of-the-tpp-on-us-wages</w:t>
      </w:r>
    </w:p>
    <w:p w:rsidR="00AD4221" w:rsidRDefault="00AD4221" w:rsidP="00AD4221">
      <w:pPr>
        <w:rPr>
          <w:u w:val="single"/>
        </w:rPr>
      </w:pPr>
      <w:r w:rsidRPr="00A60CA0">
        <w:rPr>
          <w:u w:val="single"/>
        </w:rPr>
        <w:t xml:space="preserve">Recent </w:t>
      </w:r>
      <w:r w:rsidRPr="004C439C">
        <w:rPr>
          <w:highlight w:val="green"/>
          <w:u w:val="single"/>
        </w:rPr>
        <w:t>estimates of</w:t>
      </w:r>
      <w:r w:rsidRPr="00A60CA0">
        <w:rPr>
          <w:sz w:val="16"/>
        </w:rPr>
        <w:t xml:space="preserve"> the </w:t>
      </w:r>
      <w:r w:rsidRPr="00A60CA0">
        <w:rPr>
          <w:u w:val="single"/>
        </w:rPr>
        <w:t xml:space="preserve">U.S. </w:t>
      </w:r>
      <w:r w:rsidRPr="004C439C">
        <w:rPr>
          <w:highlight w:val="green"/>
          <w:u w:val="single"/>
        </w:rPr>
        <w:t>economic gains</w:t>
      </w:r>
      <w:r w:rsidRPr="00A60CA0">
        <w:rPr>
          <w:u w:val="single"/>
        </w:rPr>
        <w:t xml:space="preserve"> that would result </w:t>
      </w:r>
      <w:r w:rsidRPr="004C439C">
        <w:rPr>
          <w:highlight w:val="green"/>
          <w:u w:val="single"/>
        </w:rPr>
        <w:t>from the</w:t>
      </w:r>
      <w:r w:rsidRPr="00A60CA0">
        <w:rPr>
          <w:sz w:val="16"/>
        </w:rPr>
        <w:t xml:space="preserve"> proposed Trans-Pacific Partnership (</w:t>
      </w:r>
      <w:r w:rsidRPr="004C439C">
        <w:rPr>
          <w:highlight w:val="green"/>
          <w:u w:val="single"/>
        </w:rPr>
        <w:t>TPP</w:t>
      </w:r>
      <w:r w:rsidRPr="004C439C">
        <w:rPr>
          <w:sz w:val="16"/>
          <w:highlight w:val="green"/>
        </w:rPr>
        <w:t xml:space="preserve">) </w:t>
      </w:r>
      <w:r w:rsidRPr="004C439C">
        <w:rPr>
          <w:highlight w:val="green"/>
          <w:u w:val="single"/>
        </w:rPr>
        <w:t>are very small</w:t>
      </w:r>
      <w:r w:rsidRPr="00A60CA0">
        <w:rPr>
          <w:sz w:val="16"/>
        </w:rPr>
        <w:t xml:space="preserve"> — </w:t>
      </w:r>
      <w:r w:rsidRPr="00A60CA0">
        <w:rPr>
          <w:u w:val="single"/>
        </w:rPr>
        <w:t xml:space="preserve">only </w:t>
      </w:r>
      <w:r w:rsidRPr="004C439C">
        <w:rPr>
          <w:highlight w:val="green"/>
          <w:u w:val="single"/>
        </w:rPr>
        <w:t>0.13 percent of GDP by 2025</w:t>
      </w:r>
      <w:r w:rsidRPr="00A60CA0">
        <w:rPr>
          <w:sz w:val="16"/>
        </w:rPr>
        <w:t xml:space="preserve">. </w:t>
      </w:r>
      <w:r w:rsidRPr="00A60CA0">
        <w:rPr>
          <w:u w:val="single"/>
        </w:rPr>
        <w:t>Taking into account the un-equalizing effect of trade on wages</w:t>
      </w:r>
      <w:r w:rsidRPr="00A60CA0">
        <w:rPr>
          <w:sz w:val="16"/>
        </w:rPr>
        <w:t xml:space="preserve">, this paper finds </w:t>
      </w:r>
      <w:r w:rsidRPr="004C439C">
        <w:rPr>
          <w:highlight w:val="green"/>
          <w:u w:val="single"/>
        </w:rPr>
        <w:t>the median wage earner will probably lose as a result of any such agreement</w:t>
      </w:r>
      <w:r w:rsidRPr="00A60CA0">
        <w:rPr>
          <w:sz w:val="16"/>
        </w:rPr>
        <w:t xml:space="preserve">. In fact, </w:t>
      </w:r>
      <w:r w:rsidRPr="004C439C">
        <w:rPr>
          <w:highlight w:val="green"/>
          <w:u w:val="single"/>
        </w:rPr>
        <w:t>most workers are likely to lose</w:t>
      </w:r>
      <w:r w:rsidRPr="00A60CA0">
        <w:rPr>
          <w:sz w:val="16"/>
        </w:rPr>
        <w:t xml:space="preserve"> — the exceptions being some of the bottom quarter or so whose earnings are determined by the minimum wage; and those with the highest wages who are more protected from international competition. Rather, </w:t>
      </w:r>
      <w:r w:rsidRPr="004C439C">
        <w:rPr>
          <w:highlight w:val="green"/>
          <w:u w:val="single"/>
        </w:rPr>
        <w:t>many top incomes will rise</w:t>
      </w:r>
      <w:r w:rsidRPr="00A60CA0">
        <w:rPr>
          <w:u w:val="single"/>
        </w:rPr>
        <w:t xml:space="preserve"> as a result of TPP expansion of the terms and enforcement of copyrights and patents.</w:t>
      </w:r>
      <w:r w:rsidRPr="00A60CA0">
        <w:rPr>
          <w:sz w:val="16"/>
        </w:rPr>
        <w:t xml:space="preserve"> </w:t>
      </w:r>
      <w:r w:rsidRPr="004C439C">
        <w:rPr>
          <w:highlight w:val="green"/>
          <w:u w:val="single"/>
        </w:rPr>
        <w:t>The long-term losses</w:t>
      </w:r>
      <w:r w:rsidRPr="00A60CA0">
        <w:rPr>
          <w:u w:val="single"/>
        </w:rPr>
        <w:t>, going forward over the same period</w:t>
      </w:r>
      <w:r w:rsidRPr="00A60CA0">
        <w:rPr>
          <w:sz w:val="16"/>
        </w:rPr>
        <w:t xml:space="preserve"> (to 2025), </w:t>
      </w:r>
      <w:r w:rsidRPr="004C439C">
        <w:rPr>
          <w:highlight w:val="green"/>
          <w:u w:val="single"/>
        </w:rPr>
        <w:t>from the failure to restore full employment to the U</w:t>
      </w:r>
      <w:r w:rsidRPr="00A60CA0">
        <w:rPr>
          <w:u w:val="single"/>
        </w:rPr>
        <w:t xml:space="preserve">nited </w:t>
      </w:r>
      <w:r w:rsidRPr="004C439C">
        <w:rPr>
          <w:highlight w:val="green"/>
          <w:u w:val="single"/>
        </w:rPr>
        <w:t>S</w:t>
      </w:r>
      <w:r w:rsidRPr="00A60CA0">
        <w:rPr>
          <w:u w:val="single"/>
        </w:rPr>
        <w:t xml:space="preserve">tates </w:t>
      </w:r>
      <w:r w:rsidRPr="004C439C">
        <w:rPr>
          <w:highlight w:val="green"/>
          <w:u w:val="single"/>
        </w:rPr>
        <w:t>have been some 25 times greater than the potential gains of the TPP, and more than five times as large as the possible gains resulting from a much broader trade agenda</w:t>
      </w:r>
      <w:r w:rsidRPr="00A60CA0">
        <w:rPr>
          <w:u w:val="single"/>
        </w:rPr>
        <w:t>.</w:t>
      </w:r>
    </w:p>
    <w:p w:rsidR="00AD4221" w:rsidRDefault="00AD4221" w:rsidP="00AD4221">
      <w:pPr>
        <w:pStyle w:val="Heading3"/>
      </w:pPr>
      <w:r>
        <w:t>Turn - TPP kills China relations</w:t>
      </w:r>
    </w:p>
    <w:p w:rsidR="00AD4221" w:rsidRPr="00F465A8" w:rsidRDefault="00AD4221" w:rsidP="00AD4221">
      <w:pPr>
        <w:pStyle w:val="Heading4"/>
      </w:pPr>
      <w:r>
        <w:t>The TPP is perceived as containment by China – kills relations.</w:t>
      </w:r>
    </w:p>
    <w:p w:rsidR="00AD4221" w:rsidRPr="00F465A8" w:rsidRDefault="00AD4221" w:rsidP="00AD4221">
      <w:r>
        <w:t xml:space="preserve">Amitendu </w:t>
      </w:r>
      <w:r w:rsidRPr="00F465A8">
        <w:rPr>
          <w:rStyle w:val="Style13ptBold"/>
        </w:rPr>
        <w:t>Palit 13</w:t>
      </w:r>
      <w:r>
        <w:t>, Senior Research Fellow and Head at the Institute of South Asian Studies in the National University of Singapore, 6-16-13, “Negotiating the Trans-Pacific Partnership: Possible Effects on the U.S.-China Relationship in Asia”, http://www.chinacenter.net/2013/china_currents/12-1/negotiating-the-trans-pacific-partnership-possible-effects-on-the-u-s-china-relationship-in-asia/</w:t>
      </w:r>
    </w:p>
    <w:p w:rsidR="00AD4221" w:rsidRPr="00F465A8" w:rsidRDefault="00AD4221" w:rsidP="00AD4221">
      <w:pPr>
        <w:rPr>
          <w:sz w:val="16"/>
        </w:rPr>
      </w:pPr>
      <w:r w:rsidRPr="00F465A8">
        <w:rPr>
          <w:sz w:val="16"/>
        </w:rPr>
        <w:t xml:space="preserve">Various implications of the agreement are also becoming critical for China. </w:t>
      </w:r>
      <w:r w:rsidRPr="004C439C">
        <w:rPr>
          <w:highlight w:val="green"/>
          <w:u w:val="single"/>
        </w:rPr>
        <w:t>From a</w:t>
      </w:r>
      <w:r w:rsidRPr="00F465A8">
        <w:rPr>
          <w:sz w:val="16"/>
        </w:rPr>
        <w:t xml:space="preserve"> larger </w:t>
      </w:r>
      <w:r w:rsidRPr="004C439C">
        <w:rPr>
          <w:highlight w:val="green"/>
          <w:u w:val="single"/>
        </w:rPr>
        <w:t>geostrategic perspective, the TPP can</w:t>
      </w:r>
      <w:r w:rsidRPr="00F465A8">
        <w:rPr>
          <w:sz w:val="16"/>
        </w:rPr>
        <w:t xml:space="preserve"> arguably </w:t>
      </w:r>
      <w:r w:rsidRPr="004C439C">
        <w:rPr>
          <w:highlight w:val="green"/>
          <w:u w:val="single"/>
        </w:rPr>
        <w:t xml:space="preserve">be perceived as a </w:t>
      </w:r>
      <w:r w:rsidRPr="004C439C">
        <w:rPr>
          <w:u w:val="single"/>
        </w:rPr>
        <w:t>U</w:t>
      </w:r>
      <w:r w:rsidRPr="00F465A8">
        <w:rPr>
          <w:u w:val="single"/>
        </w:rPr>
        <w:t xml:space="preserve">.S. </w:t>
      </w:r>
      <w:r w:rsidRPr="004C439C">
        <w:rPr>
          <w:highlight w:val="green"/>
          <w:u w:val="single"/>
        </w:rPr>
        <w:t>effort to ‘ring-fence’ China</w:t>
      </w:r>
      <w:r w:rsidRPr="00F465A8">
        <w:rPr>
          <w:u w:val="single"/>
        </w:rPr>
        <w:t>.</w:t>
      </w:r>
      <w:r w:rsidRPr="00F465A8">
        <w:rPr>
          <w:sz w:val="16"/>
        </w:rPr>
        <w:t xml:space="preserve"> </w:t>
      </w:r>
      <w:r w:rsidRPr="004C439C">
        <w:rPr>
          <w:highlight w:val="green"/>
          <w:u w:val="single"/>
        </w:rPr>
        <w:t>The perception stems from the negotiating members including U.S. political, military, and strategic allies</w:t>
      </w:r>
      <w:r w:rsidRPr="00F465A8">
        <w:rPr>
          <w:sz w:val="16"/>
        </w:rPr>
        <w:t xml:space="preserve"> such as Australia, Canada, Japan, Mexico, and Singapore. </w:t>
      </w:r>
      <w:r w:rsidRPr="004C439C">
        <w:rPr>
          <w:highlight w:val="green"/>
          <w:u w:val="single"/>
        </w:rPr>
        <w:t>Vietnam’s presence in the TPP is a further irritant for China</w:t>
      </w:r>
      <w:r w:rsidRPr="00F465A8">
        <w:rPr>
          <w:sz w:val="16"/>
        </w:rPr>
        <w:t xml:space="preserve">. </w:t>
      </w:r>
      <w:r w:rsidRPr="004C439C">
        <w:rPr>
          <w:highlight w:val="green"/>
          <w:u w:val="single"/>
        </w:rPr>
        <w:t>China’s discomfort with the agreement is also due to its emphasis on the ‘WTO plus’ issues</w:t>
      </w:r>
      <w:r w:rsidRPr="00F465A8">
        <w:rPr>
          <w:u w:val="single"/>
        </w:rPr>
        <w:t xml:space="preserve"> on which many of its views are radically different from the U.S. and other OECD economies.</w:t>
      </w:r>
      <w:r w:rsidRPr="00F465A8">
        <w:rPr>
          <w:sz w:val="16"/>
        </w:rPr>
        <w:t xml:space="preserve"> </w:t>
      </w:r>
      <w:r w:rsidRPr="004C439C">
        <w:rPr>
          <w:highlight w:val="green"/>
          <w:u w:val="single"/>
        </w:rPr>
        <w:t>China’s domestic regulations</w:t>
      </w:r>
      <w:r w:rsidRPr="00F465A8">
        <w:rPr>
          <w:sz w:val="16"/>
        </w:rPr>
        <w:t xml:space="preserve"> on IP and government procurement, for example, </w:t>
      </w:r>
      <w:r w:rsidRPr="004C439C">
        <w:rPr>
          <w:highlight w:val="green"/>
          <w:u w:val="single"/>
        </w:rPr>
        <w:t>hardly come close to those likely to be adopted by the TPP</w:t>
      </w:r>
      <w:r w:rsidRPr="00F465A8">
        <w:rPr>
          <w:sz w:val="16"/>
        </w:rPr>
        <w:t>.</w:t>
      </w:r>
    </w:p>
    <w:p w:rsidR="00AD4221" w:rsidRDefault="00AD4221" w:rsidP="00AD4221">
      <w:pPr>
        <w:pStyle w:val="Heading3"/>
      </w:pPr>
      <w:r>
        <w:t>Misc. TPP bad</w:t>
      </w:r>
    </w:p>
    <w:p w:rsidR="00AD4221" w:rsidRDefault="00AD4221" w:rsidP="00AD4221">
      <w:pPr>
        <w:pStyle w:val="Heading4"/>
        <w:spacing w:line="276" w:lineRule="auto"/>
        <w:rPr>
          <w:rFonts w:ascii="Times" w:hAnsi="Times"/>
        </w:rPr>
      </w:pPr>
      <w:r w:rsidRPr="006F7855">
        <w:rPr>
          <w:rFonts w:ascii="Times" w:hAnsi="Times"/>
        </w:rPr>
        <w:t>TPP Hurts Foreign Policy and National Security</w:t>
      </w:r>
    </w:p>
    <w:p w:rsidR="00AD4221" w:rsidRPr="006F7855" w:rsidRDefault="00AD4221" w:rsidP="00AD4221">
      <w:pPr>
        <w:spacing w:line="276" w:lineRule="auto"/>
        <w:rPr>
          <w:rFonts w:ascii="Times" w:hAnsi="Times"/>
        </w:rPr>
      </w:pPr>
      <w:r w:rsidRPr="006F7855">
        <w:rPr>
          <w:rStyle w:val="Style13ptBold"/>
          <w:rFonts w:ascii="Times" w:hAnsi="Times"/>
        </w:rPr>
        <w:t>Daniel Slane 5/15, republican commissioner on U.S-China Economic and Security Review Commission, and Michael Wessel 5/15, democratic commissioner on U.S-China Economic and Security Review Commission, 5/15/15,“The TPP: Why It Won’t Address Security Concerns With China”, http://blogs.cfr.org/renewing-america/2015/05/15/the-tpp-why-it-wont-address-security-concerns-with-china/</w:t>
      </w:r>
    </w:p>
    <w:p w:rsidR="00AD4221" w:rsidRDefault="00AD4221" w:rsidP="00AD4221">
      <w:pPr>
        <w:pStyle w:val="NormalWeb"/>
        <w:shd w:val="clear" w:color="auto" w:fill="FFFFFF"/>
        <w:spacing w:before="0" w:beforeAutospacing="0" w:after="405" w:afterAutospacing="0" w:line="276" w:lineRule="auto"/>
        <w:textAlignment w:val="baseline"/>
        <w:rPr>
          <w:color w:val="222222"/>
          <w:sz w:val="23"/>
          <w:szCs w:val="23"/>
          <w:u w:val="single"/>
        </w:rPr>
      </w:pPr>
      <w:r w:rsidRPr="006F7855">
        <w:rPr>
          <w:color w:val="222222"/>
          <w:sz w:val="23"/>
          <w:szCs w:val="23"/>
          <w:u w:val="single"/>
        </w:rPr>
        <w:t xml:space="preserve">In some ways, </w:t>
      </w:r>
      <w:r w:rsidRPr="00E72372">
        <w:rPr>
          <w:color w:val="222222"/>
          <w:sz w:val="23"/>
          <w:szCs w:val="23"/>
          <w:highlight w:val="green"/>
          <w:u w:val="single"/>
        </w:rPr>
        <w:t>the increasing investment by U.S. companies in TPP countries</w:t>
      </w:r>
      <w:r w:rsidRPr="006F7855">
        <w:rPr>
          <w:color w:val="222222"/>
          <w:sz w:val="23"/>
          <w:szCs w:val="23"/>
          <w:u w:val="single"/>
        </w:rPr>
        <w:t xml:space="preserve"> identified as an objective of the agreement by the United States </w:t>
      </w:r>
      <w:r w:rsidRPr="00E72372">
        <w:rPr>
          <w:color w:val="222222"/>
          <w:sz w:val="23"/>
          <w:szCs w:val="23"/>
          <w:highlight w:val="green"/>
          <w:u w:val="single"/>
        </w:rPr>
        <w:t xml:space="preserve">might </w:t>
      </w:r>
      <w:r w:rsidRPr="00E72372">
        <w:rPr>
          <w:b/>
          <w:color w:val="222222"/>
          <w:sz w:val="23"/>
          <w:szCs w:val="23"/>
          <w:highlight w:val="green"/>
          <w:u w:val="single"/>
        </w:rPr>
        <w:t>diminish</w:t>
      </w:r>
      <w:r w:rsidRPr="00E72372">
        <w:rPr>
          <w:color w:val="222222"/>
          <w:sz w:val="23"/>
          <w:szCs w:val="23"/>
          <w:highlight w:val="green"/>
          <w:u w:val="single"/>
        </w:rPr>
        <w:t xml:space="preserve"> our foreign policy and national security flexibility</w:t>
      </w:r>
      <w:r w:rsidRPr="006F7855">
        <w:rPr>
          <w:color w:val="222222"/>
          <w:sz w:val="23"/>
          <w:szCs w:val="23"/>
          <w:u w:val="single"/>
        </w:rPr>
        <w:t>.</w:t>
      </w:r>
      <w:r w:rsidRPr="006F7855">
        <w:rPr>
          <w:color w:val="222222"/>
          <w:sz w:val="23"/>
          <w:szCs w:val="23"/>
        </w:rPr>
        <w:t xml:space="preserve"> Our experience in China provides some guidance. Because of the vast investments by U.S. companies there, they have often acted as lobbyists for the PRC because they are worried about protecting their investments. </w:t>
      </w:r>
      <w:r w:rsidRPr="006F7855">
        <w:rPr>
          <w:color w:val="222222"/>
          <w:sz w:val="23"/>
          <w:szCs w:val="23"/>
          <w:u w:val="single"/>
        </w:rPr>
        <w:t xml:space="preserve">We can expect that, </w:t>
      </w:r>
      <w:r w:rsidRPr="00E72372">
        <w:rPr>
          <w:color w:val="222222"/>
          <w:sz w:val="23"/>
          <w:szCs w:val="23"/>
          <w:highlight w:val="green"/>
          <w:u w:val="single"/>
        </w:rPr>
        <w:t>as U.S. company investments in the TPP countries increase, the potential for our firms to “protect” their investments</w:t>
      </w:r>
      <w:r w:rsidRPr="006F7855">
        <w:rPr>
          <w:color w:val="222222"/>
          <w:sz w:val="23"/>
          <w:szCs w:val="23"/>
          <w:u w:val="single"/>
        </w:rPr>
        <w:t xml:space="preserve"> by advocating for the interests of their host country </w:t>
      </w:r>
      <w:r w:rsidRPr="00E72372">
        <w:rPr>
          <w:color w:val="222222"/>
          <w:sz w:val="23"/>
          <w:szCs w:val="23"/>
          <w:highlight w:val="green"/>
          <w:u w:val="single"/>
        </w:rPr>
        <w:t>might</w:t>
      </w:r>
      <w:r w:rsidRPr="006F7855">
        <w:rPr>
          <w:color w:val="222222"/>
          <w:sz w:val="23"/>
          <w:szCs w:val="23"/>
          <w:u w:val="single"/>
        </w:rPr>
        <w:t xml:space="preserve"> be </w:t>
      </w:r>
      <w:r w:rsidRPr="00E72372">
        <w:rPr>
          <w:color w:val="222222"/>
          <w:sz w:val="23"/>
          <w:szCs w:val="23"/>
          <w:highlight w:val="green"/>
          <w:u w:val="single"/>
        </w:rPr>
        <w:t>counter to some of our foreign policy or national security interests.</w:t>
      </w:r>
      <w:r w:rsidRPr="006F7855">
        <w:rPr>
          <w:color w:val="222222"/>
          <w:sz w:val="23"/>
          <w:szCs w:val="23"/>
          <w:u w:val="single"/>
        </w:rPr>
        <w:t xml:space="preserve"> If a TPP country, for example, wanted to provide expanded access to port facilities for Chinese vessels at a time when they were adverse to U.S. security interests, our companies might </w:t>
      </w:r>
      <w:r w:rsidRPr="006F7855">
        <w:rPr>
          <w:color w:val="222222"/>
          <w:sz w:val="23"/>
          <w:szCs w:val="23"/>
          <w:u w:val="single"/>
        </w:rPr>
        <w:lastRenderedPageBreak/>
        <w:t>put pressure on their friends in Congress and the U.S. government to moderate their view</w:t>
      </w:r>
      <w:r>
        <w:rPr>
          <w:color w:val="222222"/>
          <w:sz w:val="23"/>
          <w:szCs w:val="23"/>
          <w:u w:val="single"/>
        </w:rPr>
        <w:t>s in support of the TPP partner</w:t>
      </w:r>
    </w:p>
    <w:p w:rsidR="00AD4221" w:rsidRPr="00A60CA0" w:rsidRDefault="00AD4221" w:rsidP="00AD4221"/>
    <w:p w:rsidR="00AD4221" w:rsidRDefault="00AD4221" w:rsidP="00AD4221">
      <w:pPr>
        <w:pStyle w:val="Heading3"/>
      </w:pPr>
      <w:r>
        <w:t>Asia relations high now</w:t>
      </w:r>
    </w:p>
    <w:p w:rsidR="00AD4221" w:rsidRPr="006F7855" w:rsidRDefault="00AD4221" w:rsidP="00AD4221">
      <w:pPr>
        <w:pStyle w:val="Heading4"/>
        <w:spacing w:line="276" w:lineRule="auto"/>
        <w:rPr>
          <w:rFonts w:ascii="Times" w:hAnsi="Times"/>
        </w:rPr>
      </w:pPr>
      <w:r w:rsidRPr="006F7855">
        <w:rPr>
          <w:rFonts w:ascii="Times" w:hAnsi="Times"/>
        </w:rPr>
        <w:t xml:space="preserve">SQUO Relations With </w:t>
      </w:r>
      <w:r>
        <w:rPr>
          <w:rFonts w:ascii="Times" w:hAnsi="Times"/>
        </w:rPr>
        <w:t>Asia High-</w:t>
      </w:r>
      <w:r w:rsidRPr="006F7855">
        <w:rPr>
          <w:rFonts w:ascii="Times" w:hAnsi="Times"/>
        </w:rPr>
        <w:t xml:space="preserve"> Japan Deal Shows. </w:t>
      </w:r>
    </w:p>
    <w:p w:rsidR="00AD4221" w:rsidRPr="006F7855" w:rsidRDefault="00AD4221" w:rsidP="00AD4221">
      <w:pPr>
        <w:spacing w:line="276" w:lineRule="auto"/>
        <w:rPr>
          <w:rFonts w:ascii="Times" w:hAnsi="Times"/>
        </w:rPr>
      </w:pPr>
      <w:r w:rsidRPr="006F7855">
        <w:rPr>
          <w:rStyle w:val="Style13ptBold"/>
          <w:rFonts w:ascii="Times" w:hAnsi="Times"/>
        </w:rPr>
        <w:t>Daniel Slane 5/15, republican commissioner on U.S-China Economic and Security Review Commission, and Michael Wessel 5/15, democratic commissioner on U.S-China Economic and Security Review Commission, 5/15/15,“The TPP: Why It Won’t Address Security Concerns With China”, http://blogs.cfr.org/renewing-america/2015/05/15/the-tpp-why-it-wont-address-security-concerns-with-china/</w:t>
      </w:r>
    </w:p>
    <w:p w:rsidR="00AD4221" w:rsidRPr="004C439C" w:rsidRDefault="00AD4221" w:rsidP="00AD4221">
      <w:pPr>
        <w:pStyle w:val="NormalWeb"/>
        <w:shd w:val="clear" w:color="auto" w:fill="FFFFFF"/>
        <w:spacing w:before="0" w:beforeAutospacing="0" w:after="405" w:afterAutospacing="0" w:line="276" w:lineRule="auto"/>
        <w:textAlignment w:val="baseline"/>
        <w:rPr>
          <w:rFonts w:ascii="Georgia" w:hAnsi="Georgia"/>
          <w:sz w:val="16"/>
        </w:rPr>
      </w:pPr>
      <w:r w:rsidRPr="004C439C">
        <w:rPr>
          <w:rFonts w:ascii="Georgia" w:hAnsi="Georgia"/>
          <w:color w:val="222222"/>
          <w:sz w:val="23"/>
          <w:szCs w:val="23"/>
          <w:u w:val="single"/>
        </w:rPr>
        <w:t>Indeed, Secretary of State John Kerry recently</w:t>
      </w:r>
      <w:r w:rsidR="004C439C" w:rsidRPr="004C439C">
        <w:rPr>
          <w:rStyle w:val="apple-converted-space"/>
          <w:rFonts w:ascii="Georgia" w:hAnsi="Georgia"/>
          <w:color w:val="222222"/>
          <w:sz w:val="23"/>
          <w:szCs w:val="23"/>
          <w:u w:val="single"/>
        </w:rPr>
        <w:t xml:space="preserve"> </w:t>
      </w:r>
      <w:hyperlink r:id="rId38" w:tgtFrame="_blank" w:history="1">
        <w:r w:rsidRPr="004C439C">
          <w:rPr>
            <w:rStyle w:val="Hyperlink"/>
            <w:rFonts w:ascii="Georgia" w:hAnsi="Georgia"/>
            <w:b/>
            <w:bCs/>
            <w:color w:val="2A69A1"/>
            <w:sz w:val="23"/>
            <w:szCs w:val="23"/>
            <w:u w:val="single"/>
            <w:bdr w:val="none" w:sz="0" w:space="0" w:color="auto" w:frame="1"/>
          </w:rPr>
          <w:t>reaffirmed the U.S. commitment to Japan’s defense which he said was “iron clad.”</w:t>
        </w:r>
        <w:r w:rsidR="004C439C" w:rsidRPr="004C439C">
          <w:rPr>
            <w:rStyle w:val="apple-converted-space"/>
            <w:rFonts w:ascii="Georgia" w:hAnsi="Georgia"/>
            <w:color w:val="2A69A1"/>
            <w:sz w:val="23"/>
            <w:szCs w:val="23"/>
            <w:u w:val="single"/>
            <w:bdr w:val="none" w:sz="0" w:space="0" w:color="auto" w:frame="1"/>
          </w:rPr>
          <w:t xml:space="preserve"> </w:t>
        </w:r>
      </w:hyperlink>
      <w:r w:rsidRPr="004C439C">
        <w:rPr>
          <w:rFonts w:ascii="Georgia" w:hAnsi="Georgia"/>
          <w:color w:val="222222"/>
          <w:sz w:val="23"/>
          <w:szCs w:val="23"/>
          <w:highlight w:val="green"/>
          <w:u w:val="single"/>
        </w:rPr>
        <w:t>Japan announced new U.S.-Japan defense guidelines with that country taking on an expanded role</w:t>
      </w:r>
      <w:r w:rsidRPr="004C439C">
        <w:rPr>
          <w:rFonts w:ascii="Georgia" w:hAnsi="Georgia"/>
          <w:color w:val="222222"/>
          <w:sz w:val="23"/>
          <w:szCs w:val="23"/>
          <w:u w:val="single"/>
        </w:rPr>
        <w:t xml:space="preserve">. The </w:t>
      </w:r>
      <w:r w:rsidRPr="004C439C">
        <w:rPr>
          <w:rFonts w:ascii="Georgia" w:hAnsi="Georgia"/>
          <w:color w:val="222222"/>
          <w:sz w:val="23"/>
          <w:szCs w:val="23"/>
          <w:highlight w:val="green"/>
          <w:u w:val="single"/>
        </w:rPr>
        <w:t xml:space="preserve">TPP </w:t>
      </w:r>
      <w:r w:rsidRPr="004C439C">
        <w:rPr>
          <w:rFonts w:ascii="Georgia" w:hAnsi="Georgia"/>
          <w:b/>
          <w:color w:val="222222"/>
          <w:sz w:val="23"/>
          <w:szCs w:val="23"/>
          <w:highlight w:val="green"/>
          <w:u w:val="single"/>
        </w:rPr>
        <w:t>did not</w:t>
      </w:r>
      <w:r w:rsidRPr="004C439C">
        <w:rPr>
          <w:rFonts w:ascii="Georgia" w:hAnsi="Georgia"/>
          <w:color w:val="222222"/>
          <w:sz w:val="23"/>
          <w:szCs w:val="23"/>
          <w:highlight w:val="green"/>
          <w:u w:val="single"/>
        </w:rPr>
        <w:t xml:space="preserve"> secure that change</w:t>
      </w:r>
      <w:r w:rsidRPr="004C439C">
        <w:rPr>
          <w:rFonts w:ascii="Georgia" w:hAnsi="Georgia"/>
          <w:color w:val="222222"/>
          <w:sz w:val="23"/>
          <w:szCs w:val="23"/>
          <w:u w:val="single"/>
        </w:rPr>
        <w:t xml:space="preserve"> in Japan’s defense posture; </w:t>
      </w:r>
      <w:r w:rsidRPr="004C439C">
        <w:rPr>
          <w:rFonts w:ascii="Georgia" w:hAnsi="Georgia"/>
          <w:color w:val="222222"/>
          <w:sz w:val="23"/>
          <w:szCs w:val="23"/>
          <w:highlight w:val="green"/>
          <w:u w:val="single"/>
        </w:rPr>
        <w:t xml:space="preserve">self-interest did. The U.S.-Japan security relationship is </w:t>
      </w:r>
      <w:r w:rsidRPr="004C439C">
        <w:rPr>
          <w:rFonts w:ascii="Georgia" w:hAnsi="Georgia"/>
          <w:b/>
          <w:color w:val="222222"/>
          <w:sz w:val="23"/>
          <w:szCs w:val="23"/>
          <w:highlight w:val="green"/>
          <w:u w:val="single"/>
        </w:rPr>
        <w:t>the strongest it’s been in decades.</w:t>
      </w:r>
      <w:r w:rsidR="004C439C" w:rsidRPr="004C439C">
        <w:rPr>
          <w:rFonts w:ascii="Georgia" w:hAnsi="Georgia"/>
          <w:color w:val="222222"/>
          <w:sz w:val="12"/>
          <w:szCs w:val="23"/>
        </w:rPr>
        <w:t>¶</w:t>
      </w:r>
      <w:r w:rsidR="004C439C" w:rsidRPr="004C439C">
        <w:rPr>
          <w:rFonts w:ascii="Georgia" w:hAnsi="Georgia"/>
          <w:color w:val="222222"/>
          <w:sz w:val="12"/>
          <w:szCs w:val="23"/>
          <w:u w:val="single"/>
        </w:rPr>
        <w:t xml:space="preserve"> </w:t>
      </w:r>
      <w:r w:rsidRPr="004C439C">
        <w:rPr>
          <w:rFonts w:ascii="Georgia" w:hAnsi="Georgia"/>
          <w:color w:val="222222"/>
          <w:sz w:val="16"/>
          <w:szCs w:val="23"/>
        </w:rPr>
        <w:t>In some ways, the increasing investment by U.S. companies in TPP countries identified as an objective of the agreement by the United States</w:t>
      </w:r>
      <w:r w:rsidR="004C439C" w:rsidRPr="004C439C">
        <w:rPr>
          <w:rFonts w:ascii="Georgia" w:hAnsi="Georgia"/>
          <w:color w:val="222222"/>
          <w:sz w:val="16"/>
          <w:szCs w:val="23"/>
        </w:rPr>
        <w:t xml:space="preserve"> </w:t>
      </w:r>
      <w:r w:rsidRPr="004C439C">
        <w:rPr>
          <w:rFonts w:ascii="Georgia" w:hAnsi="Georgia"/>
          <w:color w:val="222222"/>
          <w:sz w:val="16"/>
          <w:szCs w:val="23"/>
        </w:rPr>
        <w:t>might diminish our foreign policy and national security flexibility. Our experience in China provides some guidance. Because of the vast investments by U.S. companies there, they have often acted as lobbyists for the PRC because</w:t>
      </w:r>
      <w:r w:rsidR="004C439C" w:rsidRPr="004C439C">
        <w:rPr>
          <w:rFonts w:ascii="Georgia" w:hAnsi="Georgia"/>
          <w:color w:val="222222"/>
          <w:sz w:val="16"/>
          <w:szCs w:val="23"/>
        </w:rPr>
        <w:t xml:space="preserve"> </w:t>
      </w:r>
      <w:r w:rsidRPr="004C439C">
        <w:rPr>
          <w:rFonts w:ascii="Georgia" w:hAnsi="Georgia"/>
          <w:color w:val="222222"/>
          <w:sz w:val="16"/>
          <w:szCs w:val="23"/>
        </w:rPr>
        <w:t>they are worried about protecting their investments. We can expect that, as U.S. company investments in the TPP countries increase, the potential for our firms to “protect” their investments by advocating for the interests of their host country might be counter to some of our foreign policy or national security interests. If a TPP country, for example, wanted to provide expanded access to port facilities for</w:t>
      </w:r>
      <w:r w:rsidR="004C439C" w:rsidRPr="004C439C">
        <w:rPr>
          <w:rFonts w:ascii="Georgia" w:hAnsi="Georgia"/>
          <w:color w:val="222222"/>
          <w:sz w:val="16"/>
          <w:szCs w:val="23"/>
        </w:rPr>
        <w:t xml:space="preserve"> </w:t>
      </w:r>
      <w:r w:rsidRPr="004C439C">
        <w:rPr>
          <w:rFonts w:ascii="Georgia" w:hAnsi="Georgia"/>
          <w:color w:val="222222"/>
          <w:sz w:val="16"/>
          <w:szCs w:val="23"/>
        </w:rPr>
        <w:t>Chinese vessels at a time when they were adverse to U.S. security interests, our companies might put pressure on their friends in Congress and the U.S. government to moderate their views in support of the TPP partner.</w:t>
      </w:r>
      <w:r w:rsidR="004C439C" w:rsidRPr="004C439C">
        <w:rPr>
          <w:rFonts w:ascii="Georgia" w:hAnsi="Georgia"/>
          <w:color w:val="222222"/>
          <w:sz w:val="12"/>
          <w:szCs w:val="23"/>
        </w:rPr>
        <w:t>¶</w:t>
      </w:r>
      <w:r w:rsidR="004C439C" w:rsidRPr="004C439C">
        <w:rPr>
          <w:rFonts w:ascii="Georgia" w:hAnsi="Georgia"/>
          <w:color w:val="222222"/>
          <w:sz w:val="16"/>
          <w:szCs w:val="23"/>
        </w:rPr>
        <w:t xml:space="preserve"> </w:t>
      </w:r>
      <w:r w:rsidRPr="004C439C">
        <w:rPr>
          <w:rFonts w:ascii="Georgia" w:hAnsi="Georgia"/>
          <w:color w:val="222222"/>
          <w:sz w:val="16"/>
          <w:szCs w:val="23"/>
        </w:rPr>
        <w:t>This isn’t unheard of. U.S. multinational interests argued against imposing strict sanctions against China after the Tiananmen Square massacre. They lost that battle as the students, joined by others, stood up to their government and the Clinton Administration had no choice but to act. The bravery of the students trumped the interests of corporate America, but people shouldn’t have to put their lives on the line to advance their cause.</w:t>
      </w:r>
      <w:r w:rsidR="004C439C" w:rsidRPr="004C439C">
        <w:rPr>
          <w:rFonts w:ascii="Georgia" w:hAnsi="Georgia"/>
          <w:color w:val="222222"/>
          <w:sz w:val="12"/>
          <w:szCs w:val="23"/>
        </w:rPr>
        <w:t>¶</w:t>
      </w:r>
      <w:r w:rsidR="004C439C" w:rsidRPr="004C439C">
        <w:rPr>
          <w:rFonts w:ascii="Georgia" w:hAnsi="Georgia"/>
          <w:color w:val="222222"/>
          <w:sz w:val="16"/>
          <w:szCs w:val="23"/>
        </w:rPr>
        <w:t xml:space="preserve"> </w:t>
      </w:r>
      <w:r w:rsidRPr="004C439C">
        <w:rPr>
          <w:rFonts w:ascii="Georgia" w:hAnsi="Georgia"/>
          <w:color w:val="222222"/>
          <w:sz w:val="16"/>
          <w:szCs w:val="23"/>
        </w:rPr>
        <w:t>China’s increased military spending is also, in part, fueled by its</w:t>
      </w:r>
      <w:r w:rsidR="004C439C" w:rsidRPr="004C439C">
        <w:rPr>
          <w:rFonts w:ascii="Georgia" w:hAnsi="Georgia"/>
          <w:color w:val="222222"/>
          <w:sz w:val="16"/>
          <w:szCs w:val="23"/>
        </w:rPr>
        <w:t xml:space="preserve"> </w:t>
      </w:r>
      <w:r w:rsidRPr="004C439C">
        <w:rPr>
          <w:rFonts w:ascii="Georgia" w:hAnsi="Georgia"/>
          <w:color w:val="222222"/>
          <w:sz w:val="16"/>
          <w:szCs w:val="23"/>
        </w:rPr>
        <w:t>massive currency manipulation, which has allowed China</w:t>
      </w:r>
      <w:r w:rsidR="004C439C" w:rsidRPr="004C439C">
        <w:rPr>
          <w:rFonts w:ascii="Georgia" w:hAnsi="Georgia"/>
          <w:color w:val="222222"/>
          <w:sz w:val="16"/>
          <w:szCs w:val="23"/>
        </w:rPr>
        <w:t xml:space="preserve"> </w:t>
      </w:r>
      <w:r w:rsidRPr="004C439C">
        <w:rPr>
          <w:rFonts w:ascii="Georgia" w:hAnsi="Georgia"/>
          <w:color w:val="222222"/>
          <w:sz w:val="16"/>
          <w:szCs w:val="23"/>
        </w:rPr>
        <w:t>to build enormous currency reserves and has helped fuel its economic success. Addressing currency manipulation in the TPP has been deemed off limits by U.S. negotiators, signaling to China and others, that the subsidized Chinese exports can continue to support budget expenditures on military modernization.</w:t>
      </w:r>
      <w:r w:rsidR="004C439C" w:rsidRPr="004C439C">
        <w:rPr>
          <w:rFonts w:ascii="Georgia" w:hAnsi="Georgia"/>
          <w:color w:val="222222"/>
          <w:sz w:val="12"/>
          <w:szCs w:val="23"/>
        </w:rPr>
        <w:t>¶</w:t>
      </w:r>
      <w:r w:rsidR="004C439C" w:rsidRPr="004C439C">
        <w:rPr>
          <w:rFonts w:ascii="Georgia" w:hAnsi="Georgia"/>
          <w:color w:val="222222"/>
          <w:sz w:val="16"/>
          <w:szCs w:val="23"/>
        </w:rPr>
        <w:t xml:space="preserve"> </w:t>
      </w:r>
      <w:r w:rsidRPr="004C439C">
        <w:rPr>
          <w:rFonts w:ascii="Georgia" w:hAnsi="Georgia"/>
          <w:color w:val="222222"/>
          <w:sz w:val="16"/>
          <w:szCs w:val="23"/>
        </w:rPr>
        <w:t>Finally, the further dispersion of supply chains puts our national security at risk by creating the potential for increasing procurement of materials for our military from outside the United States. The offshoring and outsourcing of production has an impact on the defense industrial base, ranging from loss of capabilities to reduced skill levels to diminished R&amp;D. Supply chains are vulnerable to natural disasters as well as human events. Of course, the U.S. is not going to be totally independent in meeting its defense procurement needs, but the domestic defense industrial base is at risk and TPP has the potential to further undermine our domestic capabilities.</w:t>
      </w:r>
      <w:r w:rsidR="004C439C" w:rsidRPr="004C439C">
        <w:rPr>
          <w:rFonts w:ascii="Georgia" w:hAnsi="Georgia"/>
          <w:color w:val="222222"/>
          <w:sz w:val="12"/>
          <w:szCs w:val="23"/>
        </w:rPr>
        <w:t>¶</w:t>
      </w:r>
      <w:r w:rsidR="004C439C" w:rsidRPr="004C439C">
        <w:rPr>
          <w:rFonts w:ascii="Georgia" w:hAnsi="Georgia"/>
          <w:color w:val="222222"/>
          <w:sz w:val="16"/>
          <w:szCs w:val="23"/>
        </w:rPr>
        <w:t xml:space="preserve"> </w:t>
      </w:r>
      <w:r w:rsidRPr="004C439C">
        <w:rPr>
          <w:rFonts w:ascii="Georgia" w:hAnsi="Georgia"/>
          <w:color w:val="222222"/>
          <w:sz w:val="16"/>
          <w:szCs w:val="23"/>
        </w:rPr>
        <w:t>It’s been a long time since advocates for the TPP tried to sell the agreement as a net job creator for America. Yes, exports may increase, but imports will certainly increase as well and, if history is a guide, our trade deficit will increase. Deficits are not a sign of strength–if they were, every nation would be trying to run them. Deficits diminish economic growth which is one of the foundations of a strong nation.</w:t>
      </w:r>
      <w:r w:rsidR="004C439C" w:rsidRPr="004C439C">
        <w:rPr>
          <w:rFonts w:ascii="Georgia" w:hAnsi="Georgia"/>
          <w:color w:val="222222"/>
          <w:sz w:val="12"/>
          <w:szCs w:val="23"/>
        </w:rPr>
        <w:t>¶</w:t>
      </w:r>
      <w:r w:rsidR="004C439C" w:rsidRPr="004C439C">
        <w:rPr>
          <w:rFonts w:ascii="Georgia" w:hAnsi="Georgia"/>
          <w:color w:val="222222"/>
          <w:sz w:val="16"/>
          <w:szCs w:val="23"/>
        </w:rPr>
        <w:t xml:space="preserve"> </w:t>
      </w:r>
      <w:r w:rsidRPr="004C439C">
        <w:rPr>
          <w:rFonts w:ascii="Georgia" w:hAnsi="Georgia"/>
          <w:color w:val="222222"/>
          <w:sz w:val="23"/>
          <w:szCs w:val="23"/>
          <w:highlight w:val="green"/>
          <w:u w:val="single"/>
        </w:rPr>
        <w:t xml:space="preserve">Our alliances and relationships in the region are </w:t>
      </w:r>
      <w:r w:rsidRPr="004C439C">
        <w:rPr>
          <w:rFonts w:ascii="Georgia" w:hAnsi="Georgia"/>
          <w:b/>
          <w:color w:val="222222"/>
          <w:sz w:val="23"/>
          <w:szCs w:val="23"/>
          <w:highlight w:val="green"/>
          <w:u w:val="single"/>
        </w:rPr>
        <w:t>strong and aren’t at risk.</w:t>
      </w:r>
      <w:r w:rsidRPr="004C439C">
        <w:rPr>
          <w:rFonts w:ascii="Georgia" w:hAnsi="Georgia"/>
          <w:color w:val="222222"/>
          <w:sz w:val="23"/>
          <w:szCs w:val="23"/>
          <w:highlight w:val="green"/>
          <w:u w:val="single"/>
        </w:rPr>
        <w:t xml:space="preserve"> Self-interest is </w:t>
      </w:r>
      <w:r w:rsidRPr="004C439C">
        <w:rPr>
          <w:rFonts w:ascii="Georgia" w:hAnsi="Georgia"/>
          <w:b/>
          <w:color w:val="222222"/>
          <w:sz w:val="23"/>
          <w:szCs w:val="23"/>
          <w:highlight w:val="green"/>
          <w:u w:val="single"/>
        </w:rPr>
        <w:t>promoting a deepening</w:t>
      </w:r>
      <w:r w:rsidRPr="004C439C">
        <w:rPr>
          <w:rFonts w:ascii="Georgia" w:hAnsi="Georgia"/>
          <w:color w:val="222222"/>
          <w:sz w:val="23"/>
          <w:szCs w:val="23"/>
          <w:highlight w:val="green"/>
          <w:u w:val="single"/>
        </w:rPr>
        <w:t xml:space="preserve"> of those relationships and a new trade agreement might</w:t>
      </w:r>
      <w:r w:rsidRPr="004C439C">
        <w:rPr>
          <w:rFonts w:ascii="Georgia" w:hAnsi="Georgia"/>
          <w:color w:val="222222"/>
          <w:sz w:val="23"/>
          <w:szCs w:val="23"/>
          <w:u w:val="single"/>
        </w:rPr>
        <w:t xml:space="preserve">, over the long term, actually </w:t>
      </w:r>
      <w:r w:rsidRPr="004C439C">
        <w:rPr>
          <w:rFonts w:ascii="Georgia" w:hAnsi="Georgia"/>
          <w:b/>
          <w:color w:val="222222"/>
          <w:sz w:val="23"/>
          <w:szCs w:val="23"/>
          <w:highlight w:val="green"/>
          <w:u w:val="single"/>
        </w:rPr>
        <w:t>undermine</w:t>
      </w:r>
      <w:r w:rsidRPr="004C439C">
        <w:rPr>
          <w:rFonts w:ascii="Georgia" w:hAnsi="Georgia"/>
          <w:color w:val="222222"/>
          <w:sz w:val="23"/>
          <w:szCs w:val="23"/>
          <w:highlight w:val="green"/>
          <w:u w:val="single"/>
        </w:rPr>
        <w:t xml:space="preserve"> our national security interests</w:t>
      </w:r>
      <w:r w:rsidRPr="004C439C">
        <w:rPr>
          <w:rFonts w:ascii="Georgia" w:hAnsi="Georgia"/>
          <w:color w:val="222222"/>
          <w:sz w:val="23"/>
          <w:szCs w:val="23"/>
          <w:u w:val="single"/>
        </w:rPr>
        <w:t>. TPP should be judged based on its core economic value to the United States</w:t>
      </w:r>
      <w:r w:rsidR="004C439C" w:rsidRPr="004C439C">
        <w:rPr>
          <w:rFonts w:ascii="Georgia" w:hAnsi="Georgia"/>
          <w:color w:val="222222"/>
          <w:sz w:val="23"/>
          <w:szCs w:val="23"/>
          <w:u w:val="single"/>
        </w:rPr>
        <w:t xml:space="preserve"> </w:t>
      </w:r>
      <w:r w:rsidRPr="004C439C">
        <w:rPr>
          <w:rFonts w:ascii="Georgia" w:hAnsi="Georgia"/>
          <w:color w:val="222222"/>
          <w:sz w:val="23"/>
          <w:szCs w:val="23"/>
          <w:u w:val="single"/>
        </w:rPr>
        <w:t xml:space="preserve">and for how it will improve domestic production and employment and strengthen the middle class. </w:t>
      </w:r>
      <w:r w:rsidRPr="004C439C">
        <w:rPr>
          <w:rFonts w:ascii="Georgia" w:hAnsi="Georgia"/>
          <w:color w:val="222222"/>
          <w:sz w:val="23"/>
          <w:szCs w:val="23"/>
          <w:highlight w:val="green"/>
          <w:u w:val="single"/>
        </w:rPr>
        <w:t>Raising false security</w:t>
      </w:r>
      <w:r w:rsidR="004C439C" w:rsidRPr="004C439C">
        <w:rPr>
          <w:rFonts w:ascii="Georgia" w:hAnsi="Georgia"/>
          <w:color w:val="222222"/>
          <w:sz w:val="23"/>
          <w:szCs w:val="23"/>
          <w:highlight w:val="green"/>
          <w:u w:val="single"/>
        </w:rPr>
        <w:t xml:space="preserve"> </w:t>
      </w:r>
      <w:r w:rsidRPr="004C439C">
        <w:rPr>
          <w:rFonts w:ascii="Georgia" w:hAnsi="Georgia"/>
          <w:color w:val="222222"/>
          <w:sz w:val="23"/>
          <w:szCs w:val="23"/>
          <w:highlight w:val="green"/>
          <w:u w:val="single"/>
        </w:rPr>
        <w:t xml:space="preserve">arguments only highlights the </w:t>
      </w:r>
      <w:r w:rsidRPr="004C439C">
        <w:rPr>
          <w:rFonts w:ascii="Georgia" w:hAnsi="Georgia"/>
          <w:b/>
          <w:color w:val="222222"/>
          <w:sz w:val="23"/>
          <w:szCs w:val="23"/>
          <w:highlight w:val="green"/>
          <w:u w:val="single"/>
        </w:rPr>
        <w:t>significant limits</w:t>
      </w:r>
      <w:r w:rsidRPr="004C439C">
        <w:rPr>
          <w:rFonts w:ascii="Georgia" w:hAnsi="Georgia"/>
          <w:color w:val="222222"/>
          <w:sz w:val="23"/>
          <w:szCs w:val="23"/>
          <w:highlight w:val="green"/>
          <w:u w:val="single"/>
        </w:rPr>
        <w:t xml:space="preserve"> of the underlying agreement.</w:t>
      </w:r>
      <w:r w:rsidRPr="004C439C">
        <w:rPr>
          <w:rFonts w:ascii="Georgia" w:hAnsi="Georgia"/>
          <w:sz w:val="16"/>
        </w:rPr>
        <w:t xml:space="preserve"> </w:t>
      </w:r>
    </w:p>
    <w:p w:rsidR="00AD4221" w:rsidRDefault="00AD4221" w:rsidP="00AD4221">
      <w:pPr>
        <w:pStyle w:val="Heading3"/>
      </w:pPr>
      <w:r>
        <w:lastRenderedPageBreak/>
        <w:t>Impact D---Asia</w:t>
      </w:r>
    </w:p>
    <w:p w:rsidR="00AD4221" w:rsidRPr="00E056FD" w:rsidRDefault="00AD4221" w:rsidP="00AD4221">
      <w:pPr>
        <w:pStyle w:val="Heading4"/>
        <w:rPr>
          <w:b w:val="0"/>
        </w:rPr>
      </w:pPr>
      <w:r>
        <w:rPr>
          <w:rStyle w:val="Style13ptBold"/>
          <w:b/>
        </w:rPr>
        <w:t>No Asia war</w:t>
      </w:r>
    </w:p>
    <w:p w:rsidR="00AD4221" w:rsidRPr="00D36C6D" w:rsidRDefault="00AD4221" w:rsidP="00AD4221">
      <w:r>
        <w:t xml:space="preserve">Nick </w:t>
      </w:r>
      <w:r w:rsidRPr="00312623">
        <w:rPr>
          <w:rStyle w:val="Style13ptBold"/>
        </w:rPr>
        <w:t>Bisley 14</w:t>
      </w:r>
      <w:r>
        <w:t xml:space="preserve">, Professor of IR @ La Trobe University (Australia) and Executive Director of La Trobe Asia, “It’s not 1914 all over again: Asia is preparing to avoid war”, 3/10, </w:t>
      </w:r>
      <w:r w:rsidRPr="00D36C6D">
        <w:t>http://theconversation.com/its-not-1914-all-over-again-asia-is-preparing-to-avoid-war-22875</w:t>
      </w:r>
    </w:p>
    <w:p w:rsidR="00AD4221" w:rsidRDefault="00AD4221" w:rsidP="00AD4221">
      <w:pPr>
        <w:rPr>
          <w:sz w:val="12"/>
        </w:rPr>
      </w:pPr>
      <w:r w:rsidRPr="00B214FD">
        <w:rPr>
          <w:sz w:val="12"/>
        </w:rPr>
        <w:t xml:space="preserve">Asia is cast as a region as complacent about the risks of war as Europe was in its belle époque. Analogies are an understandable way of trying to make sense of unfamiliar circumstances. In this case, however, </w:t>
      </w:r>
      <w:r w:rsidRPr="00A469C8">
        <w:rPr>
          <w:rStyle w:val="StyleUnderline"/>
        </w:rPr>
        <w:t xml:space="preserve">the historical parallel is deeply </w:t>
      </w:r>
      <w:r w:rsidRPr="002B4DA5">
        <w:rPr>
          <w:rStyle w:val="StyleUnderline"/>
        </w:rPr>
        <w:t>misleading.</w:t>
      </w:r>
      <w:r w:rsidRPr="00B214FD">
        <w:rPr>
          <w:sz w:val="12"/>
        </w:rPr>
        <w:t xml:space="preserve"> Asia is experiencing a period of uncertainty and strategic risk unseen since the US and China reconciled their differences in the mid-1970s. Tensions among key powers are at very high levels: Japanese prime minister Shinzo Abe recently invoked the 1914 analogy. But </w:t>
      </w:r>
      <w:r w:rsidRPr="002B4DA5">
        <w:rPr>
          <w:rStyle w:val="StyleUnderline"/>
        </w:rPr>
        <w:t>there are very good reasons, notwithstanding these is</w:t>
      </w:r>
      <w:r w:rsidRPr="00A469C8">
        <w:rPr>
          <w:rStyle w:val="StyleUnderline"/>
        </w:rPr>
        <w:t xml:space="preserve">sues, why </w:t>
      </w:r>
      <w:r w:rsidRPr="00E72372">
        <w:rPr>
          <w:rStyle w:val="StyleUnderline"/>
          <w:highlight w:val="green"/>
        </w:rPr>
        <w:t xml:space="preserve">Asia is </w:t>
      </w:r>
      <w:r w:rsidRPr="00E72372">
        <w:rPr>
          <w:rStyle w:val="Emphasis"/>
          <w:highlight w:val="green"/>
        </w:rPr>
        <w:t>not about to tumble into</w:t>
      </w:r>
      <w:r w:rsidRPr="00A469C8">
        <w:rPr>
          <w:rStyle w:val="StyleUnderline"/>
        </w:rPr>
        <w:t xml:space="preserve"> a </w:t>
      </w:r>
      <w:r w:rsidRPr="008225ED">
        <w:rPr>
          <w:rStyle w:val="Emphasis"/>
        </w:rPr>
        <w:t xml:space="preserve">great power </w:t>
      </w:r>
      <w:r w:rsidRPr="00E72372">
        <w:rPr>
          <w:rStyle w:val="Emphasis"/>
          <w:highlight w:val="green"/>
        </w:rPr>
        <w:t>war.</w:t>
      </w:r>
      <w:r w:rsidRPr="00E72372">
        <w:rPr>
          <w:rStyle w:val="StyleUnderline"/>
          <w:highlight w:val="green"/>
        </w:rPr>
        <w:t xml:space="preserve"> China is America’s</w:t>
      </w:r>
      <w:r w:rsidRPr="00A469C8">
        <w:rPr>
          <w:rStyle w:val="StyleUnderline"/>
        </w:rPr>
        <w:t xml:space="preserve"> second </w:t>
      </w:r>
      <w:r w:rsidRPr="00E72372">
        <w:rPr>
          <w:rStyle w:val="StyleUnderline"/>
          <w:highlight w:val="green"/>
        </w:rPr>
        <w:t xml:space="preserve">most important </w:t>
      </w:r>
      <w:r w:rsidRPr="008225ED">
        <w:rPr>
          <w:rStyle w:val="StyleUnderline"/>
        </w:rPr>
        <w:t xml:space="preserve">trading </w:t>
      </w:r>
      <w:r w:rsidRPr="00E72372">
        <w:rPr>
          <w:rStyle w:val="StyleUnderline"/>
          <w:highlight w:val="green"/>
        </w:rPr>
        <w:t>partner</w:t>
      </w:r>
      <w:r w:rsidRPr="00A469C8">
        <w:rPr>
          <w:rStyle w:val="StyleUnderline"/>
        </w:rPr>
        <w:t>.</w:t>
      </w:r>
      <w:r w:rsidRPr="00B214FD">
        <w:rPr>
          <w:sz w:val="12"/>
        </w:rPr>
        <w:t xml:space="preserve"> </w:t>
      </w:r>
      <w:r w:rsidRPr="00A469C8">
        <w:rPr>
          <w:rStyle w:val="StyleUnderline"/>
        </w:rPr>
        <w:t xml:space="preserve">Conversely, the US is by far the most important country with which China trades. </w:t>
      </w:r>
      <w:r w:rsidRPr="00E72372">
        <w:rPr>
          <w:rStyle w:val="StyleUnderline"/>
          <w:highlight w:val="green"/>
        </w:rPr>
        <w:t>Trade</w:t>
      </w:r>
      <w:r w:rsidRPr="00A469C8">
        <w:rPr>
          <w:rStyle w:val="StyleUnderline"/>
        </w:rPr>
        <w:t xml:space="preserve"> </w:t>
      </w:r>
      <w:r w:rsidRPr="00B214FD">
        <w:rPr>
          <w:sz w:val="12"/>
        </w:rPr>
        <w:t>and investment</w:t>
      </w:r>
      <w:r w:rsidRPr="00E72372">
        <w:rPr>
          <w:rStyle w:val="StyleUnderline"/>
          <w:highlight w:val="green"/>
        </w:rPr>
        <w:t xml:space="preserve">’s </w:t>
      </w:r>
      <w:r w:rsidRPr="00E72372">
        <w:rPr>
          <w:rStyle w:val="Emphasis"/>
          <w:highlight w:val="green"/>
        </w:rPr>
        <w:t>“golden straitjacket”</w:t>
      </w:r>
      <w:r w:rsidRPr="00E72372">
        <w:rPr>
          <w:rStyle w:val="StyleUnderline"/>
          <w:highlight w:val="green"/>
        </w:rPr>
        <w:t xml:space="preserve"> is a</w:t>
      </w:r>
      <w:r w:rsidRPr="00A469C8">
        <w:rPr>
          <w:rStyle w:val="StyleUnderline"/>
        </w:rPr>
        <w:t xml:space="preserve"> basic </w:t>
      </w:r>
      <w:r w:rsidRPr="00E72372">
        <w:rPr>
          <w:rStyle w:val="StyleUnderline"/>
          <w:highlight w:val="green"/>
        </w:rPr>
        <w:t>reason to be optimistic</w:t>
      </w:r>
      <w:r w:rsidRPr="00A469C8">
        <w:rPr>
          <w:rStyle w:val="StyleUnderline"/>
        </w:rPr>
        <w:t xml:space="preserve">. </w:t>
      </w:r>
      <w:r w:rsidRPr="00B214FD">
        <w:rPr>
          <w:sz w:val="12"/>
        </w:rPr>
        <w:t xml:space="preserve">Why should this be seen as being more effective than the high levels of interdependence between Britain and Germany before World War One? Because Beijing and Washington are not content to rely on markets alone to keep the peace. </w:t>
      </w:r>
      <w:r w:rsidRPr="00E72372">
        <w:rPr>
          <w:rStyle w:val="StyleUnderline"/>
          <w:highlight w:val="green"/>
        </w:rPr>
        <w:t>They are</w:t>
      </w:r>
      <w:r w:rsidRPr="00E72372">
        <w:rPr>
          <w:sz w:val="12"/>
          <w:highlight w:val="green"/>
        </w:rPr>
        <w:t xml:space="preserve"> </w:t>
      </w:r>
      <w:r w:rsidRPr="00B214FD">
        <w:rPr>
          <w:rStyle w:val="Emphasis"/>
        </w:rPr>
        <w:t xml:space="preserve">acutely </w:t>
      </w:r>
      <w:r w:rsidRPr="00E72372">
        <w:rPr>
          <w:rStyle w:val="Emphasis"/>
          <w:highlight w:val="green"/>
        </w:rPr>
        <w:t>aware of how much they have at stake</w:t>
      </w:r>
      <w:r w:rsidRPr="00B214FD">
        <w:rPr>
          <w:sz w:val="12"/>
        </w:rPr>
        <w:t xml:space="preserve">. Diplomatic infrastructure for peace </w:t>
      </w:r>
      <w:r w:rsidRPr="00A469C8">
        <w:rPr>
          <w:rStyle w:val="StyleUnderline"/>
        </w:rPr>
        <w:t xml:space="preserve">The two </w:t>
      </w:r>
      <w:r w:rsidRPr="00E72372">
        <w:rPr>
          <w:rStyle w:val="StyleUnderline"/>
          <w:highlight w:val="green"/>
        </w:rPr>
        <w:t xml:space="preserve">powers have established a </w:t>
      </w:r>
      <w:r w:rsidRPr="00E72372">
        <w:rPr>
          <w:rStyle w:val="Emphasis"/>
          <w:highlight w:val="green"/>
        </w:rPr>
        <w:t xml:space="preserve">wide </w:t>
      </w:r>
      <w:r w:rsidRPr="008225ED">
        <w:rPr>
          <w:rStyle w:val="Emphasis"/>
        </w:rPr>
        <w:t xml:space="preserve">range of </w:t>
      </w:r>
      <w:r w:rsidRPr="00E72372">
        <w:rPr>
          <w:rStyle w:val="Emphasis"/>
          <w:highlight w:val="green"/>
        </w:rPr>
        <w:t>institutional links</w:t>
      </w:r>
      <w:r w:rsidRPr="00E72372">
        <w:rPr>
          <w:rStyle w:val="StyleUnderline"/>
          <w:highlight w:val="green"/>
        </w:rPr>
        <w:t xml:space="preserve"> to manage</w:t>
      </w:r>
      <w:r w:rsidRPr="00A469C8">
        <w:rPr>
          <w:rStyle w:val="StyleUnderline"/>
        </w:rPr>
        <w:t xml:space="preserve"> their </w:t>
      </w:r>
      <w:r w:rsidRPr="00E72372">
        <w:rPr>
          <w:rStyle w:val="StyleUnderline"/>
          <w:highlight w:val="green"/>
        </w:rPr>
        <w:t>relations</w:t>
      </w:r>
      <w:r w:rsidRPr="00A469C8">
        <w:rPr>
          <w:rStyle w:val="StyleUnderline"/>
        </w:rPr>
        <w:t xml:space="preserve">. These are designed to improve the level </w:t>
      </w:r>
      <w:r w:rsidRPr="00E72372">
        <w:rPr>
          <w:rStyle w:val="StyleUnderline"/>
          <w:highlight w:val="green"/>
        </w:rPr>
        <w:t>and</w:t>
      </w:r>
      <w:r w:rsidRPr="00A469C8">
        <w:rPr>
          <w:rStyle w:val="StyleUnderline"/>
        </w:rPr>
        <w:t xml:space="preserve"> quality of their communication, </w:t>
      </w:r>
      <w:r w:rsidRPr="00E72372">
        <w:rPr>
          <w:rStyle w:val="StyleUnderline"/>
          <w:highlight w:val="green"/>
        </w:rPr>
        <w:t>to lower</w:t>
      </w:r>
      <w:r w:rsidRPr="00A469C8">
        <w:rPr>
          <w:rStyle w:val="StyleUnderline"/>
        </w:rPr>
        <w:t xml:space="preserve"> the </w:t>
      </w:r>
      <w:r w:rsidRPr="00E72372">
        <w:rPr>
          <w:rStyle w:val="StyleUnderline"/>
          <w:highlight w:val="green"/>
        </w:rPr>
        <w:t xml:space="preserve">risks of misunderstanding </w:t>
      </w:r>
      <w:r w:rsidRPr="00E72372">
        <w:rPr>
          <w:rStyle w:val="Emphasis"/>
          <w:highlight w:val="green"/>
        </w:rPr>
        <w:t>spiralling</w:t>
      </w:r>
      <w:r w:rsidRPr="00A469C8">
        <w:rPr>
          <w:rStyle w:val="StyleUnderline"/>
        </w:rPr>
        <w:t xml:space="preserve"> out of control and to manage the trajectory of their relationship.</w:t>
      </w:r>
      <w:r w:rsidRPr="00B214FD">
        <w:rPr>
          <w:sz w:val="12"/>
        </w:rPr>
        <w:t xml:space="preserve"> Every year, around 1000 officials from all ministries led by the top political figures in each country meet under the auspices of the Strategic and Economic Dialogue. The dialogue has demonstrably improved US-China relations across the policy spectrum, leading to collaboration in a wide range of areas. These range from disaster relief to humanitarian aid exercises, from joint training of Afghan diplomats to marine conservation efforts, in which Chinese law enforcement officials are hosted on US Coast Guard vessels to enforce maritime legal regimes. </w:t>
      </w:r>
      <w:r w:rsidRPr="00E72372">
        <w:rPr>
          <w:rStyle w:val="StyleUnderline"/>
          <w:highlight w:val="green"/>
        </w:rPr>
        <w:t>Unlike</w:t>
      </w:r>
      <w:r w:rsidRPr="00A469C8">
        <w:rPr>
          <w:rStyle w:val="StyleUnderline"/>
        </w:rPr>
        <w:t xml:space="preserve"> the near total absence of diplomatic engagement by Germany and Britain in the lead-up to </w:t>
      </w:r>
      <w:r w:rsidRPr="00E72372">
        <w:rPr>
          <w:rStyle w:val="StyleUnderline"/>
          <w:highlight w:val="green"/>
        </w:rPr>
        <w:t>1914, today’s</w:t>
      </w:r>
      <w:r w:rsidRPr="00A469C8">
        <w:rPr>
          <w:rStyle w:val="StyleUnderline"/>
        </w:rPr>
        <w:t xml:space="preserve"> two </w:t>
      </w:r>
      <w:r w:rsidRPr="00E72372">
        <w:rPr>
          <w:rStyle w:val="StyleUnderline"/>
          <w:highlight w:val="green"/>
        </w:rPr>
        <w:t>would-be combatants have</w:t>
      </w:r>
      <w:r w:rsidRPr="00A469C8">
        <w:rPr>
          <w:rStyle w:val="StyleUnderline"/>
        </w:rPr>
        <w:t xml:space="preserve"> a </w:t>
      </w:r>
      <w:r w:rsidRPr="00E72372">
        <w:rPr>
          <w:rStyle w:val="Emphasis"/>
          <w:highlight w:val="green"/>
        </w:rPr>
        <w:t>deep</w:t>
      </w:r>
      <w:r w:rsidRPr="00A469C8">
        <w:rPr>
          <w:rStyle w:val="StyleUnderline"/>
        </w:rPr>
        <w:t xml:space="preserve"> level of </w:t>
      </w:r>
      <w:r w:rsidRPr="00E72372">
        <w:rPr>
          <w:rStyle w:val="Emphasis"/>
          <w:highlight w:val="green"/>
        </w:rPr>
        <w:t>interaction</w:t>
      </w:r>
      <w:r w:rsidRPr="00B214FD">
        <w:rPr>
          <w:sz w:val="12"/>
        </w:rPr>
        <w:t xml:space="preserve"> and practical co-operation. Ju</w:t>
      </w:r>
      <w:r w:rsidRPr="00A469C8">
        <w:rPr>
          <w:rStyle w:val="StyleUnderline"/>
        </w:rPr>
        <w:t xml:space="preserve">st as the extensive array of common interests has led Beijing and Washington to do a lot of bilateral work, </w:t>
      </w:r>
      <w:r w:rsidRPr="00E72372">
        <w:rPr>
          <w:rStyle w:val="StyleUnderline"/>
          <w:highlight w:val="green"/>
        </w:rPr>
        <w:t>Asian</w:t>
      </w:r>
      <w:r w:rsidRPr="00A469C8">
        <w:rPr>
          <w:rStyle w:val="StyleUnderline"/>
        </w:rPr>
        <w:t xml:space="preserve"> states have been busy the past 15 years. These </w:t>
      </w:r>
      <w:r w:rsidRPr="00E72372">
        <w:rPr>
          <w:rStyle w:val="StyleUnderline"/>
          <w:highlight w:val="green"/>
        </w:rPr>
        <w:t xml:space="preserve">nations have </w:t>
      </w:r>
      <w:r w:rsidRPr="00B214FD">
        <w:rPr>
          <w:rStyle w:val="StyleUnderline"/>
        </w:rPr>
        <w:t xml:space="preserve">created a </w:t>
      </w:r>
      <w:r w:rsidRPr="00E72372">
        <w:rPr>
          <w:rStyle w:val="StyleUnderline"/>
          <w:highlight w:val="green"/>
        </w:rPr>
        <w:t xml:space="preserve">broad </w:t>
      </w:r>
      <w:r w:rsidRPr="00B214FD">
        <w:rPr>
          <w:rStyle w:val="StyleUnderline"/>
        </w:rPr>
        <w:t xml:space="preserve">range of </w:t>
      </w:r>
      <w:r w:rsidRPr="00E72372">
        <w:rPr>
          <w:rStyle w:val="Emphasis"/>
          <w:highlight w:val="green"/>
        </w:rPr>
        <w:t>multilateral institutions</w:t>
      </w:r>
      <w:r w:rsidRPr="00E72372">
        <w:rPr>
          <w:rStyle w:val="StyleUnderline"/>
          <w:highlight w:val="green"/>
        </w:rPr>
        <w:t xml:space="preserve"> and mechanisms</w:t>
      </w:r>
      <w:r w:rsidRPr="00A469C8">
        <w:rPr>
          <w:rStyle w:val="StyleUnderline"/>
        </w:rPr>
        <w:t xml:space="preserve"> intended </w:t>
      </w:r>
      <w:r w:rsidRPr="00E72372">
        <w:rPr>
          <w:rStyle w:val="StyleUnderline"/>
          <w:highlight w:val="green"/>
        </w:rPr>
        <w:t xml:space="preserve">to </w:t>
      </w:r>
      <w:r w:rsidRPr="00E72372">
        <w:rPr>
          <w:rStyle w:val="Emphasis"/>
          <w:highlight w:val="green"/>
        </w:rPr>
        <w:t>improve trust</w:t>
      </w:r>
      <w:r w:rsidRPr="00B214FD">
        <w:rPr>
          <w:sz w:val="12"/>
        </w:rPr>
        <w:t xml:space="preserve">, generate a sense of common cause </w:t>
      </w:r>
      <w:r w:rsidRPr="00A469C8">
        <w:rPr>
          <w:rStyle w:val="StyleUnderline"/>
        </w:rPr>
        <w:t>and promote regional prosperity.</w:t>
      </w:r>
      <w:r w:rsidRPr="00B214FD">
        <w:rPr>
          <w:sz w:val="12"/>
        </w:rPr>
        <w:t xml:space="preserve"> Some organisations, like the Asia-Pacific Economic Cooperation (APEC), have a high profile with its annual leaders’ meeting involving, as it often does, the common embarrassment of heads of government dressing up in national garb. Others like the ASEAN Regional Forum and the ASEAN Defence Ministers’ Meeting Plus Process are less in the public eye. But </w:t>
      </w:r>
      <w:r w:rsidRPr="00A469C8">
        <w:rPr>
          <w:rStyle w:val="StyleUnderline"/>
        </w:rPr>
        <w:t xml:space="preserve">there are more than </w:t>
      </w:r>
      <w:r w:rsidRPr="00E72372">
        <w:rPr>
          <w:rStyle w:val="Emphasis"/>
          <w:highlight w:val="green"/>
        </w:rPr>
        <w:t>15</w:t>
      </w:r>
      <w:r w:rsidRPr="00E72372">
        <w:rPr>
          <w:rStyle w:val="StyleUnderline"/>
          <w:highlight w:val="green"/>
        </w:rPr>
        <w:t xml:space="preserve"> </w:t>
      </w:r>
      <w:r w:rsidRPr="00A469C8">
        <w:rPr>
          <w:rStyle w:val="StyleUnderline"/>
        </w:rPr>
        <w:t xml:space="preserve">separate </w:t>
      </w:r>
      <w:r w:rsidRPr="00E72372">
        <w:rPr>
          <w:rStyle w:val="StyleUnderline"/>
          <w:highlight w:val="green"/>
        </w:rPr>
        <w:t>multilateral bodies</w:t>
      </w:r>
      <w:r w:rsidRPr="00A469C8">
        <w:rPr>
          <w:rStyle w:val="StyleUnderline"/>
        </w:rPr>
        <w:t xml:space="preserve"> that have a </w:t>
      </w:r>
      <w:r w:rsidRPr="00E72372">
        <w:rPr>
          <w:rStyle w:val="StyleUnderline"/>
          <w:highlight w:val="green"/>
        </w:rPr>
        <w:t xml:space="preserve">focus on </w:t>
      </w:r>
      <w:r w:rsidRPr="00B214FD">
        <w:rPr>
          <w:rStyle w:val="StyleUnderline"/>
        </w:rPr>
        <w:t xml:space="preserve">regional </w:t>
      </w:r>
      <w:r w:rsidRPr="00E72372">
        <w:rPr>
          <w:rStyle w:val="StyleUnderline"/>
          <w:highlight w:val="green"/>
        </w:rPr>
        <w:t>security</w:t>
      </w:r>
      <w:r w:rsidRPr="00A469C8">
        <w:rPr>
          <w:rStyle w:val="StyleUnderline"/>
        </w:rPr>
        <w:t xml:space="preserve"> concerns.</w:t>
      </w:r>
      <w:r w:rsidRPr="00B214FD">
        <w:rPr>
          <w:sz w:val="12"/>
        </w:rPr>
        <w:t xml:space="preserve"> All these organisations are trying to build what might be described as an infrastructure for peace in the region. While </w:t>
      </w:r>
      <w:r w:rsidRPr="00E72372">
        <w:rPr>
          <w:rStyle w:val="StyleUnderline"/>
          <w:highlight w:val="green"/>
        </w:rPr>
        <w:t>these mechanisms</w:t>
      </w:r>
      <w:r w:rsidRPr="00B214FD">
        <w:rPr>
          <w:sz w:val="12"/>
        </w:rPr>
        <w:t xml:space="preserve"> are not flawless, and many have rightly been criticised for being long on dialogue and short on action, they </w:t>
      </w:r>
      <w:r w:rsidRPr="00E72372">
        <w:rPr>
          <w:rStyle w:val="StyleUnderline"/>
          <w:highlight w:val="green"/>
        </w:rPr>
        <w:t xml:space="preserve">have been </w:t>
      </w:r>
      <w:r w:rsidRPr="00B214FD">
        <w:rPr>
          <w:rStyle w:val="StyleUnderline"/>
        </w:rPr>
        <w:t xml:space="preserve">crucial in </w:t>
      </w:r>
      <w:r w:rsidRPr="00E72372">
        <w:rPr>
          <w:rStyle w:val="StyleUnderline"/>
          <w:highlight w:val="green"/>
        </w:rPr>
        <w:t xml:space="preserve">managing </w:t>
      </w:r>
      <w:r w:rsidRPr="00B214FD">
        <w:rPr>
          <w:rStyle w:val="Emphasis"/>
        </w:rPr>
        <w:t xml:space="preserve">specific </w:t>
      </w:r>
      <w:r w:rsidRPr="00E72372">
        <w:rPr>
          <w:rStyle w:val="Emphasis"/>
          <w:highlight w:val="green"/>
        </w:rPr>
        <w:t>crises</w:t>
      </w:r>
      <w:r w:rsidRPr="00B214FD">
        <w:rPr>
          <w:sz w:val="12"/>
        </w:rPr>
        <w:t xml:space="preserve"> and allowing countries to clearly state their commitments and priorities.</w:t>
      </w:r>
    </w:p>
    <w:p w:rsidR="00AD4221" w:rsidRPr="008237FE" w:rsidRDefault="00AD4221" w:rsidP="00AD4221">
      <w:pPr>
        <w:pStyle w:val="Heading4"/>
      </w:pPr>
      <w:r>
        <w:t>Economic interdependence makes war non-viable – both the US and China have vested interests in each-others economies.</w:t>
      </w:r>
    </w:p>
    <w:p w:rsidR="00AD4221" w:rsidRPr="008237FE" w:rsidRDefault="00AD4221" w:rsidP="00AD4221">
      <w:r>
        <w:t xml:space="preserve">Ashley J. </w:t>
      </w:r>
      <w:r w:rsidRPr="008237FE">
        <w:rPr>
          <w:rStyle w:val="Style13ptBold"/>
        </w:rPr>
        <w:t>Tellis 15</w:t>
      </w:r>
      <w:r>
        <w:t>, senior associate at the Carnegie Endowment for International Peace specializing in international security, defense, and Asian strategic issues, 3/2/15, “The geopolitics of the TTIP and the TPP”, http://carnegieendowment.org/files/Tellis_Geopolitics_TTIP_TPP.pdf</w:t>
      </w:r>
    </w:p>
    <w:p w:rsidR="00AD4221" w:rsidRPr="00AD4221" w:rsidRDefault="00AD4221" w:rsidP="00AD4221">
      <w:pPr>
        <w:rPr>
          <w:sz w:val="16"/>
        </w:rPr>
      </w:pPr>
      <w:r w:rsidRPr="004C439C">
        <w:rPr>
          <w:highlight w:val="green"/>
          <w:u w:val="single"/>
        </w:rPr>
        <w:t>China’s integration into the multilateral trading order</w:t>
      </w:r>
      <w:r w:rsidRPr="004C439C">
        <w:rPr>
          <w:sz w:val="16"/>
          <w:highlight w:val="green"/>
        </w:rPr>
        <w:t xml:space="preserve"> </w:t>
      </w:r>
      <w:r w:rsidRPr="004C439C">
        <w:rPr>
          <w:highlight w:val="green"/>
          <w:u w:val="single"/>
        </w:rPr>
        <w:t>and its</w:t>
      </w:r>
      <w:r w:rsidRPr="008237FE">
        <w:rPr>
          <w:u w:val="single"/>
        </w:rPr>
        <w:t xml:space="preserve"> progressive </w:t>
      </w:r>
      <w:r w:rsidRPr="004C439C">
        <w:rPr>
          <w:highlight w:val="green"/>
          <w:u w:val="single"/>
        </w:rPr>
        <w:t>entrenchment as a</w:t>
      </w:r>
      <w:r w:rsidRPr="008237FE">
        <w:rPr>
          <w:sz w:val="16"/>
        </w:rPr>
        <w:t xml:space="preserve"> </w:t>
      </w:r>
      <w:r w:rsidRPr="008237FE">
        <w:rPr>
          <w:u w:val="single"/>
        </w:rPr>
        <w:t xml:space="preserve">manufacturing and exporting </w:t>
      </w:r>
      <w:r w:rsidRPr="004C439C">
        <w:rPr>
          <w:highlight w:val="green"/>
          <w:u w:val="single"/>
        </w:rPr>
        <w:t>hub has now tied it to the US and its</w:t>
      </w:r>
      <w:r w:rsidRPr="008237FE">
        <w:rPr>
          <w:sz w:val="16"/>
        </w:rPr>
        <w:t xml:space="preserve"> regional </w:t>
      </w:r>
      <w:r w:rsidRPr="004C439C">
        <w:rPr>
          <w:highlight w:val="green"/>
          <w:u w:val="single"/>
        </w:rPr>
        <w:t>allies</w:t>
      </w:r>
      <w:r w:rsidRPr="008237FE">
        <w:rPr>
          <w:u w:val="single"/>
        </w:rPr>
        <w:t xml:space="preserve"> in Asia</w:t>
      </w:r>
      <w:r w:rsidRPr="008237FE">
        <w:rPr>
          <w:sz w:val="16"/>
        </w:rPr>
        <w:t xml:space="preserve">, </w:t>
      </w:r>
      <w:r w:rsidRPr="004C439C">
        <w:rPr>
          <w:highlight w:val="green"/>
          <w:u w:val="single"/>
        </w:rPr>
        <w:t>ensuring</w:t>
      </w:r>
      <w:r w:rsidRPr="008237FE">
        <w:rPr>
          <w:sz w:val="16"/>
        </w:rPr>
        <w:t xml:space="preserve"> for the first time in American history </w:t>
      </w:r>
      <w:r w:rsidRPr="004C439C">
        <w:rPr>
          <w:highlight w:val="green"/>
          <w:u w:val="single"/>
        </w:rPr>
        <w:t>that Washington is economically trapped in a mutual-hostage relationship</w:t>
      </w:r>
      <w:r w:rsidRPr="008237FE">
        <w:rPr>
          <w:u w:val="single"/>
        </w:rPr>
        <w:t xml:space="preserve"> with its most serious rival</w:t>
      </w:r>
      <w:r w:rsidRPr="008237FE">
        <w:rPr>
          <w:sz w:val="16"/>
        </w:rPr>
        <w:t xml:space="preserve">. </w:t>
      </w:r>
      <w:r w:rsidRPr="004C439C">
        <w:rPr>
          <w:highlight w:val="green"/>
          <w:u w:val="single"/>
        </w:rPr>
        <w:t>The</w:t>
      </w:r>
      <w:r w:rsidRPr="008237FE">
        <w:rPr>
          <w:sz w:val="16"/>
        </w:rPr>
        <w:t xml:space="preserve"> intense </w:t>
      </w:r>
      <w:r w:rsidRPr="004C439C">
        <w:rPr>
          <w:sz w:val="16"/>
          <w:highlight w:val="green"/>
        </w:rPr>
        <w:t>‘</w:t>
      </w:r>
      <w:r w:rsidRPr="004C439C">
        <w:rPr>
          <w:highlight w:val="green"/>
          <w:u w:val="single"/>
        </w:rPr>
        <w:t>global codependency</w:t>
      </w:r>
      <w:r w:rsidRPr="008237FE">
        <w:rPr>
          <w:u w:val="single"/>
        </w:rPr>
        <w:t>’6</w:t>
      </w:r>
      <w:r w:rsidRPr="008237FE">
        <w:rPr>
          <w:sz w:val="16"/>
        </w:rPr>
        <w:t xml:space="preserve"> </w:t>
      </w:r>
      <w:r w:rsidRPr="004C439C">
        <w:rPr>
          <w:highlight w:val="green"/>
          <w:u w:val="single"/>
        </w:rPr>
        <w:t>that defines US–China ties also characterises China’s relations with all of its major Asian neighbours</w:t>
      </w:r>
      <w:r w:rsidRPr="008237FE">
        <w:rPr>
          <w:sz w:val="16"/>
        </w:rPr>
        <w:t xml:space="preserve">, many of whom are treaty allies of the US. </w:t>
      </w:r>
      <w:r w:rsidRPr="004C439C">
        <w:rPr>
          <w:highlight w:val="green"/>
          <w:u w:val="single"/>
        </w:rPr>
        <w:t>This unprecedented condition thus creates the peculiar paradox where China and all of its trading partners are bound ever more deeply through their economic gains</w:t>
      </w:r>
      <w:r w:rsidRPr="004C439C">
        <w:rPr>
          <w:sz w:val="16"/>
          <w:highlight w:val="green"/>
        </w:rPr>
        <w:t xml:space="preserve">, </w:t>
      </w:r>
      <w:r w:rsidRPr="004C439C">
        <w:rPr>
          <w:highlight w:val="green"/>
          <w:u w:val="single"/>
        </w:rPr>
        <w:t>even as they are driven further apart by</w:t>
      </w:r>
      <w:r w:rsidRPr="008237FE">
        <w:rPr>
          <w:sz w:val="16"/>
        </w:rPr>
        <w:t xml:space="preserve"> their </w:t>
      </w:r>
      <w:r w:rsidRPr="004C439C">
        <w:rPr>
          <w:highlight w:val="green"/>
          <w:u w:val="single"/>
        </w:rPr>
        <w:t>national rivalries</w:t>
      </w:r>
      <w:r w:rsidRPr="008237FE">
        <w:rPr>
          <w:u w:val="single"/>
        </w:rPr>
        <w:t xml:space="preserve"> and</w:t>
      </w:r>
      <w:r w:rsidRPr="008237FE">
        <w:rPr>
          <w:sz w:val="16"/>
        </w:rPr>
        <w:t xml:space="preserve"> Beijing’s </w:t>
      </w:r>
      <w:r w:rsidRPr="008237FE">
        <w:rPr>
          <w:u w:val="single"/>
        </w:rPr>
        <w:t>expanding military power</w:t>
      </w:r>
    </w:p>
    <w:p w:rsidR="00AD4221" w:rsidRDefault="00AD4221" w:rsidP="00AD4221">
      <w:pPr>
        <w:pStyle w:val="Heading4"/>
      </w:pPr>
      <w:r>
        <w:t xml:space="preserve">Deterrence and economics check </w:t>
      </w:r>
    </w:p>
    <w:p w:rsidR="00AD4221" w:rsidRDefault="00AD4221" w:rsidP="00AD4221">
      <w:r w:rsidRPr="00A469C8">
        <w:t xml:space="preserve">Paul </w:t>
      </w:r>
      <w:r w:rsidRPr="00A469C8">
        <w:rPr>
          <w:rStyle w:val="Style13ptBold"/>
        </w:rPr>
        <w:t>Dibb 14</w:t>
      </w:r>
      <w:r w:rsidRPr="00A469C8">
        <w:t>, emeritus professor of strategic studies @ The Australian National University, “Why A Major War In Asia Is Unlikely,” March 31, East Asia Forum, Economy Watch, http://www.economywatch.com/features/why-a-major-war-in-asia-is-unlikely.31-03.html</w:t>
      </w:r>
      <w:r>
        <w:t xml:space="preserve"> </w:t>
      </w:r>
    </w:p>
    <w:p w:rsidR="00AD4221" w:rsidRDefault="00AD4221" w:rsidP="00AD4221">
      <w:pPr>
        <w:rPr>
          <w:sz w:val="14"/>
        </w:rPr>
      </w:pPr>
      <w:r w:rsidRPr="00B173A8">
        <w:rPr>
          <w:sz w:val="14"/>
        </w:rPr>
        <w:t xml:space="preserve">Even so, </w:t>
      </w:r>
      <w:r w:rsidRPr="00B173A8">
        <w:rPr>
          <w:rStyle w:val="StyleUnderline"/>
        </w:rPr>
        <w:t>there are two major reasons why a</w:t>
      </w:r>
      <w:r w:rsidRPr="00A469C8">
        <w:rPr>
          <w:rStyle w:val="StyleUnderline"/>
        </w:rPr>
        <w:t xml:space="preserve"> major power </w:t>
      </w:r>
      <w:r w:rsidRPr="00E72372">
        <w:rPr>
          <w:rStyle w:val="Emphasis"/>
          <w:highlight w:val="green"/>
        </w:rPr>
        <w:t>war in Asia is unlikely</w:t>
      </w:r>
      <w:r w:rsidRPr="00E72372">
        <w:rPr>
          <w:rStyle w:val="StyleUnderline"/>
          <w:highlight w:val="green"/>
        </w:rPr>
        <w:t xml:space="preserve">. </w:t>
      </w:r>
      <w:r w:rsidRPr="00B173A8">
        <w:rPr>
          <w:rStyle w:val="StyleUnderline"/>
        </w:rPr>
        <w:t>First, there is</w:t>
      </w:r>
      <w:r w:rsidRPr="00A469C8">
        <w:rPr>
          <w:rStyle w:val="StyleUnderline"/>
        </w:rPr>
        <w:t xml:space="preserve"> </w:t>
      </w:r>
      <w:r w:rsidRPr="00E72372">
        <w:rPr>
          <w:rStyle w:val="StyleUnderline"/>
          <w:highlight w:val="green"/>
        </w:rPr>
        <w:t xml:space="preserve">the </w:t>
      </w:r>
      <w:r w:rsidRPr="00E72372">
        <w:rPr>
          <w:rStyle w:val="Emphasis"/>
          <w:highlight w:val="green"/>
        </w:rPr>
        <w:t>iron discipline of nuclear deterrence</w:t>
      </w:r>
      <w:r w:rsidRPr="00B173A8">
        <w:rPr>
          <w:rStyle w:val="StyleUnderline"/>
        </w:rPr>
        <w:t>, which</w:t>
      </w:r>
      <w:r w:rsidRPr="00E72372">
        <w:rPr>
          <w:rStyle w:val="StyleUnderline"/>
          <w:highlight w:val="green"/>
        </w:rPr>
        <w:t xml:space="preserve"> has prevented</w:t>
      </w:r>
      <w:r w:rsidRPr="00A469C8">
        <w:rPr>
          <w:rStyle w:val="StyleUnderline"/>
        </w:rPr>
        <w:t xml:space="preserve"> a </w:t>
      </w:r>
      <w:r w:rsidRPr="00E72372">
        <w:rPr>
          <w:rStyle w:val="StyleUnderline"/>
          <w:highlight w:val="green"/>
        </w:rPr>
        <w:t>major war for</w:t>
      </w:r>
      <w:r w:rsidRPr="00A469C8">
        <w:rPr>
          <w:rStyle w:val="StyleUnderline"/>
        </w:rPr>
        <w:t xml:space="preserve"> </w:t>
      </w:r>
      <w:r w:rsidRPr="00267B21">
        <w:rPr>
          <w:rStyle w:val="StyleUnderline"/>
        </w:rPr>
        <w:t xml:space="preserve">almost </w:t>
      </w:r>
      <w:r w:rsidRPr="00E72372">
        <w:rPr>
          <w:rStyle w:val="StyleUnderline"/>
          <w:highlight w:val="green"/>
        </w:rPr>
        <w:t>70 years</w:t>
      </w:r>
      <w:r w:rsidRPr="00A469C8">
        <w:rPr>
          <w:rStyle w:val="StyleUnderline"/>
        </w:rPr>
        <w:t>, even at the most dangerous heights of the Cold War.</w:t>
      </w:r>
      <w:r w:rsidRPr="00B173A8">
        <w:rPr>
          <w:sz w:val="14"/>
        </w:rPr>
        <w:t xml:space="preserve"> An all-out </w:t>
      </w:r>
      <w:r w:rsidRPr="00E72372">
        <w:rPr>
          <w:rStyle w:val="StyleUnderline"/>
          <w:highlight w:val="green"/>
        </w:rPr>
        <w:t>nuclear war between the US and China would involve</w:t>
      </w:r>
      <w:r w:rsidRPr="00B57DE8">
        <w:rPr>
          <w:rStyle w:val="StyleUnderline"/>
        </w:rPr>
        <w:t xml:space="preserve"> the </w:t>
      </w:r>
      <w:r w:rsidRPr="00E72372">
        <w:rPr>
          <w:rStyle w:val="StyleUnderline"/>
          <w:highlight w:val="green"/>
        </w:rPr>
        <w:t>deaths of hundreds of millions</w:t>
      </w:r>
      <w:r w:rsidRPr="00B57DE8">
        <w:rPr>
          <w:rStyle w:val="StyleUnderline"/>
        </w:rPr>
        <w:t xml:space="preserve"> of people on both sides</w:t>
      </w:r>
      <w:r w:rsidRPr="00B173A8">
        <w:rPr>
          <w:sz w:val="14"/>
        </w:rPr>
        <w:t xml:space="preserve"> in a matter of hours. For all intents and purposes, </w:t>
      </w:r>
      <w:r w:rsidRPr="00B173A8">
        <w:rPr>
          <w:rStyle w:val="StyleUnderline"/>
        </w:rPr>
        <w:t>they would cease to exist as modern functioning societies</w:t>
      </w:r>
      <w:r w:rsidRPr="00B173A8">
        <w:rPr>
          <w:sz w:val="14"/>
        </w:rPr>
        <w:t xml:space="preserve">. This is an existential threat unlike any faced by humankind previously. Once nuclear weapons are used it would be practically impossible to avoid full-blown escalation. </w:t>
      </w:r>
      <w:r w:rsidRPr="00B173A8">
        <w:rPr>
          <w:rStyle w:val="StyleUnderline"/>
        </w:rPr>
        <w:t xml:space="preserve">The second factor is the </w:t>
      </w:r>
      <w:r w:rsidRPr="00E72372">
        <w:rPr>
          <w:rStyle w:val="Emphasis"/>
          <w:highlight w:val="green"/>
        </w:rPr>
        <w:t>unprecedented economic and technological interdependence</w:t>
      </w:r>
      <w:r w:rsidRPr="00E72372">
        <w:rPr>
          <w:rStyle w:val="StyleUnderline"/>
          <w:highlight w:val="green"/>
        </w:rPr>
        <w:t xml:space="preserve"> </w:t>
      </w:r>
      <w:r w:rsidRPr="00B173A8">
        <w:rPr>
          <w:rStyle w:val="StyleUnderline"/>
        </w:rPr>
        <w:t>that</w:t>
      </w:r>
      <w:r w:rsidRPr="00B57DE8">
        <w:rPr>
          <w:rStyle w:val="StyleUnderline"/>
        </w:rPr>
        <w:t xml:space="preserve"> now </w:t>
      </w:r>
      <w:r w:rsidRPr="00E72372">
        <w:rPr>
          <w:rStyle w:val="StyleUnderline"/>
          <w:highlight w:val="green"/>
        </w:rPr>
        <w:t>intertwines</w:t>
      </w:r>
      <w:r w:rsidRPr="00B57DE8">
        <w:rPr>
          <w:rStyle w:val="StyleUnderline"/>
        </w:rPr>
        <w:t xml:space="preserve"> virtually </w:t>
      </w:r>
      <w:r w:rsidRPr="00E72372">
        <w:rPr>
          <w:rStyle w:val="Emphasis"/>
          <w:highlight w:val="green"/>
        </w:rPr>
        <w:t>every economy in the region</w:t>
      </w:r>
      <w:r w:rsidRPr="00B57DE8">
        <w:rPr>
          <w:rStyle w:val="StyleUnderline"/>
        </w:rPr>
        <w:t xml:space="preserve">. Assertions that globalisation was even deeper in 1914 are simply untrue. </w:t>
      </w:r>
      <w:r w:rsidRPr="00E72372">
        <w:rPr>
          <w:rStyle w:val="StyleUnderline"/>
          <w:highlight w:val="green"/>
        </w:rPr>
        <w:t>Global supply chains</w:t>
      </w:r>
      <w:r w:rsidRPr="00B57DE8">
        <w:rPr>
          <w:rStyle w:val="StyleUnderline"/>
        </w:rPr>
        <w:t xml:space="preserve"> for almost every product consumed in the Asia Pacific </w:t>
      </w:r>
      <w:r w:rsidRPr="00E72372">
        <w:rPr>
          <w:rStyle w:val="StyleUnderline"/>
          <w:highlight w:val="green"/>
        </w:rPr>
        <w:t>make every country</w:t>
      </w:r>
      <w:r w:rsidRPr="00B57DE8">
        <w:rPr>
          <w:rStyle w:val="StyleUnderline"/>
        </w:rPr>
        <w:t xml:space="preserve"> in the region </w:t>
      </w:r>
      <w:r w:rsidRPr="00E72372">
        <w:rPr>
          <w:rStyle w:val="Emphasis"/>
          <w:highlight w:val="green"/>
        </w:rPr>
        <w:t>critically vulnerable</w:t>
      </w:r>
      <w:r w:rsidRPr="00E72372">
        <w:rPr>
          <w:rStyle w:val="StyleUnderline"/>
          <w:highlight w:val="green"/>
        </w:rPr>
        <w:t xml:space="preserve"> to </w:t>
      </w:r>
      <w:r w:rsidRPr="00B173A8">
        <w:rPr>
          <w:rStyle w:val="StyleUnderline"/>
        </w:rPr>
        <w:t>the outbreak of war</w:t>
      </w:r>
      <w:r w:rsidRPr="00B57DE8">
        <w:rPr>
          <w:rStyle w:val="StyleUnderline"/>
        </w:rPr>
        <w:t>. And that includes China as much — or even more so — as any other country. China is now crucially dependent on imports for its economic securi</w:t>
      </w:r>
      <w:r w:rsidRPr="00B173A8">
        <w:rPr>
          <w:sz w:val="14"/>
        </w:rPr>
        <w:t xml:space="preserve">ty (for example, it accounts for 60 per cent of global seaborne iron ore trade). So, as the doyen of US international relations studies Professor Joseph Nye of Harvard University argues, </w:t>
      </w:r>
      <w:r w:rsidRPr="00E72372">
        <w:rPr>
          <w:rStyle w:val="StyleUnderline"/>
          <w:highlight w:val="green"/>
        </w:rPr>
        <w:t xml:space="preserve">we should be wary </w:t>
      </w:r>
      <w:r w:rsidRPr="00E72372">
        <w:rPr>
          <w:rStyle w:val="StyleUnderline"/>
          <w:highlight w:val="green"/>
        </w:rPr>
        <w:lastRenderedPageBreak/>
        <w:t xml:space="preserve">of </w:t>
      </w:r>
      <w:r w:rsidRPr="00B173A8">
        <w:rPr>
          <w:rStyle w:val="StyleUnderline"/>
        </w:rPr>
        <w:t xml:space="preserve">analysts wielding </w:t>
      </w:r>
      <w:r w:rsidRPr="00E72372">
        <w:rPr>
          <w:rStyle w:val="StyleUnderline"/>
          <w:highlight w:val="green"/>
        </w:rPr>
        <w:t>historical analogies</w:t>
      </w:r>
      <w:r w:rsidRPr="00B173A8">
        <w:rPr>
          <w:sz w:val="14"/>
          <w:szCs w:val="14"/>
        </w:rPr>
        <w:t>, particularly if they have a whiff of inevitability</w:t>
      </w:r>
      <w:r w:rsidRPr="00B173A8">
        <w:rPr>
          <w:sz w:val="14"/>
        </w:rPr>
        <w:t>. War, he observes, is never inevitable, though the belief that it is can become one of its causes.</w:t>
      </w:r>
    </w:p>
    <w:p w:rsidR="00AD4221" w:rsidRPr="00DD489E" w:rsidRDefault="00AD4221" w:rsidP="00AD4221"/>
    <w:p w:rsidR="00AD4221" w:rsidRDefault="00AD4221" w:rsidP="00AD4221">
      <w:pPr>
        <w:pStyle w:val="Heading3"/>
      </w:pPr>
      <w:r>
        <w:t>Impact D---Trade</w:t>
      </w:r>
    </w:p>
    <w:p w:rsidR="00AD4221" w:rsidRPr="00254F36" w:rsidRDefault="00AD4221" w:rsidP="00AD4221">
      <w:pPr>
        <w:pStyle w:val="Heading4"/>
      </w:pPr>
      <w:r w:rsidRPr="00254F36">
        <w:t xml:space="preserve">Trade is </w:t>
      </w:r>
      <w:r w:rsidRPr="00254F36">
        <w:rPr>
          <w:u w:val="single"/>
        </w:rPr>
        <w:t>irrelevant</w:t>
      </w:r>
      <w:r w:rsidRPr="00254F36">
        <w:t xml:space="preserve"> for war</w:t>
      </w:r>
    </w:p>
    <w:p w:rsidR="00AD4221" w:rsidRPr="00254F36" w:rsidRDefault="00AD4221" w:rsidP="00AD4221">
      <w:r w:rsidRPr="00254F36">
        <w:t xml:space="preserve">Katherine </w:t>
      </w:r>
      <w:r w:rsidRPr="00701823">
        <w:rPr>
          <w:rStyle w:val="Style13ptBold"/>
        </w:rPr>
        <w:t>Barbieri 13</w:t>
      </w:r>
      <w:r w:rsidRPr="00254F36">
        <w:t>, Associate Professor of Political Science at the University of South Carolina, Ph.D. in Political Science from Binghamton University, “Economic Interdependence: A Path to Peace or Source of Interstate Conflict?” Chapter 10 in Conflict, War, and Peace: An Introduction to Scientific Research, google books</w:t>
      </w:r>
    </w:p>
    <w:p w:rsidR="00AD4221" w:rsidRPr="00254F36" w:rsidRDefault="00AD4221" w:rsidP="00AD4221">
      <w:pPr>
        <w:rPr>
          <w:sz w:val="12"/>
        </w:rPr>
      </w:pPr>
      <w:r w:rsidRPr="00E72372">
        <w:rPr>
          <w:rStyle w:val="Emphasis"/>
          <w:highlight w:val="green"/>
        </w:rPr>
        <w:t>How does interdependence affect war</w:t>
      </w:r>
      <w:r w:rsidRPr="00254F36">
        <w:rPr>
          <w:sz w:val="12"/>
        </w:rPr>
        <w:t xml:space="preserve">, the most intense form of conflict? Table 2 gives </w:t>
      </w:r>
      <w:r w:rsidRPr="00254F36">
        <w:rPr>
          <w:rStyle w:val="StyleUnderline"/>
        </w:rPr>
        <w:t xml:space="preserve">the </w:t>
      </w:r>
      <w:r w:rsidRPr="00E72372">
        <w:rPr>
          <w:rStyle w:val="Emphasis"/>
          <w:highlight w:val="green"/>
        </w:rPr>
        <w:t>empirical results</w:t>
      </w:r>
      <w:r w:rsidRPr="00E72372">
        <w:rPr>
          <w:sz w:val="12"/>
          <w:highlight w:val="green"/>
        </w:rPr>
        <w:t>.</w:t>
      </w:r>
      <w:r w:rsidRPr="00254F36">
        <w:rPr>
          <w:sz w:val="12"/>
        </w:rPr>
        <w:t xml:space="preserve"> The rarity of wars makes any analysis of their causes quite difficult, for variations in interdependence will seldom result in the occurrence of war. As in the case of MIDs, the log-likelihood ratio tests for each model suggest that the inclusion of the various measures of interdependence and the control variables improves our understanding of the factors affecting the occurrence of war over that obtained from the null model. However, the individual interdependence variables, alone, are not statistically significant. This is not the case with contiguity and relative capabilities, which are both statistically significant. Again, we see that contiguous dyads are more conflict-prone and that dyads composed of states with unequal power are more pacific than those with highly equal power. Surprisingly, no evidence is provided to support the commonly held proposition that democratic states are less likely to engage in wars with other democratic states.¶ The </w:t>
      </w:r>
      <w:r w:rsidRPr="00254F36">
        <w:rPr>
          <w:rStyle w:val="StyleUnderline"/>
        </w:rPr>
        <w:t xml:space="preserve">evidence from the pre-WWII period </w:t>
      </w:r>
      <w:r w:rsidRPr="00E72372">
        <w:rPr>
          <w:rStyle w:val="StyleUnderline"/>
          <w:highlight w:val="green"/>
        </w:rPr>
        <w:t>provide</w:t>
      </w:r>
      <w:r w:rsidRPr="0034378D">
        <w:rPr>
          <w:rStyle w:val="StyleUnderline"/>
        </w:rPr>
        <w:t xml:space="preserve">s </w:t>
      </w:r>
      <w:r w:rsidRPr="00E72372">
        <w:rPr>
          <w:rStyle w:val="StyleUnderline"/>
          <w:highlight w:val="green"/>
        </w:rPr>
        <w:t xml:space="preserve">support for </w:t>
      </w:r>
      <w:r w:rsidRPr="00254F36">
        <w:rPr>
          <w:rStyle w:val="StyleUnderline"/>
        </w:rPr>
        <w:t xml:space="preserve">those </w:t>
      </w:r>
      <w:r w:rsidRPr="00E72372">
        <w:rPr>
          <w:rStyle w:val="StyleUnderline"/>
          <w:highlight w:val="green"/>
        </w:rPr>
        <w:t>arguing</w:t>
      </w:r>
      <w:r w:rsidRPr="00254F36">
        <w:rPr>
          <w:rStyle w:val="StyleUnderline"/>
        </w:rPr>
        <w:t xml:space="preserve"> </w:t>
      </w:r>
      <w:r w:rsidRPr="00E72372">
        <w:rPr>
          <w:rStyle w:val="StyleUnderline"/>
          <w:highlight w:val="green"/>
        </w:rPr>
        <w:t xml:space="preserve">that </w:t>
      </w:r>
      <w:r w:rsidRPr="00E72372">
        <w:rPr>
          <w:rStyle w:val="Emphasis"/>
          <w:highlight w:val="green"/>
        </w:rPr>
        <w:t>economic factors have little, if any, influence</w:t>
      </w:r>
      <w:r w:rsidRPr="00E72372">
        <w:rPr>
          <w:rStyle w:val="StyleUnderline"/>
          <w:highlight w:val="green"/>
        </w:rPr>
        <w:t xml:space="preserve"> on</w:t>
      </w:r>
      <w:r w:rsidRPr="00254F36">
        <w:rPr>
          <w:sz w:val="12"/>
        </w:rPr>
        <w:t xml:space="preserve"> affecting </w:t>
      </w:r>
      <w:r w:rsidRPr="00254F36">
        <w:rPr>
          <w:rStyle w:val="StyleUnderline"/>
        </w:rPr>
        <w:t xml:space="preserve">leaders’ </w:t>
      </w:r>
      <w:r w:rsidRPr="00E72372">
        <w:rPr>
          <w:rStyle w:val="StyleUnderline"/>
          <w:highlight w:val="green"/>
        </w:rPr>
        <w:t>decisions to engage in war</w:t>
      </w:r>
      <w:r w:rsidRPr="00254F36">
        <w:rPr>
          <w:sz w:val="12"/>
        </w:rPr>
        <w:t xml:space="preserve">, but many of the control variables are also statistically insignificant. These results should be interpreted with caution, since the sample does not contain a sufficient number wars to allow us to capture great variations across different types of relationships. Many observations of war are excluded from the sample by virtue of not having the corresponding explanatory measures. A variable would have to have an extremely strong influence on conflict—as does contiguity—to find significant results. ¶ 7. Conclusions </w:t>
      </w:r>
      <w:r w:rsidRPr="00E72372">
        <w:rPr>
          <w:rStyle w:val="StyleUnderline"/>
          <w:highlight w:val="green"/>
        </w:rPr>
        <w:t xml:space="preserve">This study provides </w:t>
      </w:r>
      <w:r w:rsidRPr="00E72372">
        <w:rPr>
          <w:rStyle w:val="Emphasis"/>
          <w:highlight w:val="green"/>
        </w:rPr>
        <w:t>little empirical support</w:t>
      </w:r>
      <w:r w:rsidRPr="00E72372">
        <w:rPr>
          <w:rStyle w:val="StyleUnderline"/>
          <w:highlight w:val="green"/>
        </w:rPr>
        <w:t xml:space="preserve"> for the</w:t>
      </w:r>
      <w:r w:rsidRPr="00254F36">
        <w:rPr>
          <w:rStyle w:val="StyleUnderline"/>
        </w:rPr>
        <w:t xml:space="preserve"> liberal </w:t>
      </w:r>
      <w:r w:rsidRPr="00E72372">
        <w:rPr>
          <w:rStyle w:val="StyleUnderline"/>
          <w:highlight w:val="green"/>
        </w:rPr>
        <w:t>proposition that trade provides a path to</w:t>
      </w:r>
      <w:r w:rsidRPr="00254F36">
        <w:rPr>
          <w:rStyle w:val="StyleUnderline"/>
        </w:rPr>
        <w:t xml:space="preserve"> interstate </w:t>
      </w:r>
      <w:r w:rsidRPr="00E72372">
        <w:rPr>
          <w:rStyle w:val="StyleUnderline"/>
          <w:highlight w:val="green"/>
        </w:rPr>
        <w:t>peace</w:t>
      </w:r>
      <w:r w:rsidRPr="00E72372">
        <w:rPr>
          <w:sz w:val="12"/>
          <w:highlight w:val="green"/>
        </w:rPr>
        <w:t xml:space="preserve">. </w:t>
      </w:r>
      <w:r w:rsidRPr="00E72372">
        <w:rPr>
          <w:rStyle w:val="Emphasis"/>
          <w:highlight w:val="green"/>
        </w:rPr>
        <w:t>Even after</w:t>
      </w:r>
      <w:r w:rsidRPr="00E72372">
        <w:rPr>
          <w:sz w:val="12"/>
          <w:highlight w:val="green"/>
        </w:rPr>
        <w:t xml:space="preserve"> </w:t>
      </w:r>
      <w:r w:rsidRPr="00E72372">
        <w:rPr>
          <w:rStyle w:val="StyleUnderline"/>
          <w:highlight w:val="green"/>
        </w:rPr>
        <w:t>controlling for</w:t>
      </w:r>
      <w:r w:rsidRPr="00254F36">
        <w:rPr>
          <w:rStyle w:val="StyleUnderline"/>
        </w:rPr>
        <w:t xml:space="preserve"> the influence of </w:t>
      </w:r>
      <w:r w:rsidRPr="00E72372">
        <w:rPr>
          <w:rStyle w:val="StyleUnderline"/>
          <w:highlight w:val="green"/>
        </w:rPr>
        <w:t>contiguity</w:t>
      </w:r>
      <w:r w:rsidRPr="00254F36">
        <w:rPr>
          <w:rStyle w:val="StyleUnderline"/>
        </w:rPr>
        <w:t xml:space="preserve">, joint </w:t>
      </w:r>
      <w:r w:rsidRPr="00E72372">
        <w:rPr>
          <w:rStyle w:val="StyleUnderline"/>
          <w:highlight w:val="green"/>
        </w:rPr>
        <w:t>democracy, alliance ties, and</w:t>
      </w:r>
      <w:r w:rsidRPr="00254F36">
        <w:rPr>
          <w:rStyle w:val="StyleUnderline"/>
        </w:rPr>
        <w:t xml:space="preserve"> relative </w:t>
      </w:r>
      <w:r w:rsidRPr="00E72372">
        <w:rPr>
          <w:rStyle w:val="StyleUnderline"/>
          <w:highlight w:val="green"/>
        </w:rPr>
        <w:t>capabilities</w:t>
      </w:r>
      <w:r w:rsidRPr="00254F36">
        <w:rPr>
          <w:sz w:val="12"/>
        </w:rPr>
        <w:t xml:space="preserve">, the </w:t>
      </w:r>
      <w:r w:rsidRPr="00E72372">
        <w:rPr>
          <w:rStyle w:val="StyleUnderline"/>
          <w:highlight w:val="green"/>
        </w:rPr>
        <w:t>evidence suggests</w:t>
      </w:r>
      <w:r w:rsidRPr="00254F36">
        <w:rPr>
          <w:rStyle w:val="StyleUnderline"/>
        </w:rPr>
        <w:t xml:space="preserve"> that </w:t>
      </w:r>
      <w:r w:rsidRPr="00E72372">
        <w:rPr>
          <w:rStyle w:val="Emphasis"/>
          <w:highlight w:val="green"/>
        </w:rPr>
        <w:t>in most instances trade fails to deter conflict</w:t>
      </w:r>
      <w:r w:rsidRPr="00254F36">
        <w:rPr>
          <w:sz w:val="12"/>
        </w:rPr>
        <w:t xml:space="preserve">. </w:t>
      </w:r>
      <w:r w:rsidRPr="00254F36">
        <w:rPr>
          <w:rStyle w:val="StyleUnderline"/>
        </w:rPr>
        <w:t>Instead</w:t>
      </w:r>
      <w:r w:rsidRPr="00254F36">
        <w:rPr>
          <w:sz w:val="12"/>
        </w:rPr>
        <w:t xml:space="preserve">, extensive </w:t>
      </w:r>
      <w:r w:rsidRPr="00254F36">
        <w:rPr>
          <w:rStyle w:val="StyleUnderline"/>
        </w:rPr>
        <w:t xml:space="preserve">economic </w:t>
      </w:r>
      <w:r w:rsidRPr="00E72372">
        <w:rPr>
          <w:rStyle w:val="StyleUnderline"/>
          <w:highlight w:val="green"/>
        </w:rPr>
        <w:t>interdependence</w:t>
      </w:r>
      <w:r w:rsidRPr="00254F36">
        <w:rPr>
          <w:sz w:val="12"/>
        </w:rPr>
        <w:t xml:space="preserve"> increases the likelihood that dyads engage in militarized dispute; however, it </w:t>
      </w:r>
      <w:r w:rsidRPr="00E72372">
        <w:rPr>
          <w:rStyle w:val="Emphasis"/>
          <w:highlight w:val="green"/>
        </w:rPr>
        <w:t>appears to have little influence on</w:t>
      </w:r>
      <w:r w:rsidRPr="00254F36">
        <w:rPr>
          <w:rStyle w:val="Emphasis"/>
        </w:rPr>
        <w:t xml:space="preserve"> the incidence of </w:t>
      </w:r>
      <w:r w:rsidRPr="00E72372">
        <w:rPr>
          <w:rStyle w:val="Emphasis"/>
          <w:highlight w:val="green"/>
        </w:rPr>
        <w:t>war</w:t>
      </w:r>
      <w:r w:rsidRPr="00254F36">
        <w:rPr>
          <w:sz w:val="12"/>
        </w:rPr>
        <w:t>. The greatest hope for peace appears to arise from symmetrical trading relationships. However, the dampening effect of symmetry is offset by the expansion of interstate linkages. That is, extensive economic linkages, be they symmetrical or asymmetrical, appear to pose the greatest hindrance to peace through trade.</w:t>
      </w:r>
    </w:p>
    <w:p w:rsidR="00412169" w:rsidRPr="00412169" w:rsidRDefault="00412169" w:rsidP="00412169"/>
    <w:sectPr w:rsidR="00412169" w:rsidRPr="0041216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105E5" w:rsidRDefault="00B105E5" w:rsidP="00412169">
      <w:r>
        <w:separator/>
      </w:r>
    </w:p>
  </w:endnote>
  <w:endnote w:type="continuationSeparator" w:id="0">
    <w:p w:rsidR="00B105E5" w:rsidRDefault="00B105E5" w:rsidP="004121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105E5" w:rsidRDefault="00B105E5" w:rsidP="00412169">
      <w:r>
        <w:separator/>
      </w:r>
    </w:p>
  </w:footnote>
  <w:footnote w:type="continuationSeparator" w:id="0">
    <w:p w:rsidR="00B105E5" w:rsidRDefault="00B105E5" w:rsidP="0041216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2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2169"/>
    <w:rsid w:val="00052DDB"/>
    <w:rsid w:val="001254A8"/>
    <w:rsid w:val="00190690"/>
    <w:rsid w:val="00412169"/>
    <w:rsid w:val="004C439C"/>
    <w:rsid w:val="005D5DCC"/>
    <w:rsid w:val="00822BCB"/>
    <w:rsid w:val="00885FA9"/>
    <w:rsid w:val="008A3780"/>
    <w:rsid w:val="00AD4221"/>
    <w:rsid w:val="00B105E5"/>
    <w:rsid w:val="00C7178F"/>
    <w:rsid w:val="00D61A90"/>
    <w:rsid w:val="00E723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458786-A286-4A19-A80D-1679FCFFC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6"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D61A90"/>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D61A90"/>
    <w:pPr>
      <w:keepNext/>
      <w:keepLines/>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61A90"/>
    <w:pPr>
      <w:keepNext/>
      <w:keepLines/>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61A90"/>
    <w:pPr>
      <w:keepNext/>
      <w:keepLines/>
      <w:spacing w:before="200" w:after="120"/>
      <w:jc w:val="center"/>
      <w:outlineLvl w:val="2"/>
    </w:pPr>
    <w:rPr>
      <w:rFonts w:ascii="Georgia" w:eastAsiaTheme="majorEastAsia" w:hAnsi="Georgia" w:cstheme="majorBidi"/>
      <w:b/>
      <w:bCs/>
      <w:sz w:val="28"/>
      <w:u w:val="single"/>
    </w:rPr>
  </w:style>
  <w:style w:type="paragraph" w:styleId="Heading4">
    <w:name w:val="heading 4"/>
    <w:aliases w:val="Tag,small text,Big card,body,Normal Tag,heading 2, Ch,Heading 2 Char2 Char,Heading 2 Char1 Char Char,Card,No Spacing1,tags,No Spacing11111,No Spacing111111,no read,No Spacing211,No Spacing12,No Spacing2111,No Spacing4,No Spacing5,No Spacing21"/>
    <w:basedOn w:val="Normal"/>
    <w:next w:val="Normal"/>
    <w:link w:val="Heading4Char"/>
    <w:uiPriority w:val="4"/>
    <w:qFormat/>
    <w:rsid w:val="00D61A90"/>
    <w:pPr>
      <w:keepNext/>
      <w:keepLines/>
      <w:outlineLvl w:val="3"/>
    </w:pPr>
    <w:rPr>
      <w:rFonts w:eastAsiaTheme="majorEastAsia" w:cstheme="majorBidi"/>
      <w:b/>
      <w:bCs/>
      <w:iCs/>
      <w:sz w:val="24"/>
    </w:rPr>
  </w:style>
  <w:style w:type="character" w:default="1" w:styleId="DefaultParagraphFont">
    <w:name w:val="Default Paragraph Font"/>
    <w:uiPriority w:val="1"/>
    <w:semiHidden/>
    <w:unhideWhenUsed/>
    <w:rsid w:val="00D61A9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1A90"/>
  </w:style>
  <w:style w:type="character" w:customStyle="1" w:styleId="Heading1Char">
    <w:name w:val="Heading 1 Char"/>
    <w:aliases w:val="Pocket Char"/>
    <w:basedOn w:val="DefaultParagraphFont"/>
    <w:link w:val="Heading1"/>
    <w:uiPriority w:val="1"/>
    <w:rsid w:val="00D61A90"/>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D61A90"/>
    <w:rPr>
      <w:rFonts w:ascii="Times New Roman" w:eastAsiaTheme="majorEastAsia" w:hAnsi="Times New Roman" w:cstheme="majorBidi"/>
      <w:b/>
      <w:bCs/>
      <w:sz w:val="44"/>
      <w:szCs w:val="26"/>
      <w:u w:val="double"/>
    </w:rPr>
  </w:style>
  <w:style w:type="character" w:customStyle="1" w:styleId="Heading3Char">
    <w:name w:val="Heading 3 Char"/>
    <w:aliases w:val="Block Char"/>
    <w:basedOn w:val="DefaultParagraphFont"/>
    <w:link w:val="Heading3"/>
    <w:uiPriority w:val="3"/>
    <w:rsid w:val="00D61A90"/>
    <w:rPr>
      <w:rFonts w:ascii="Georgia" w:eastAsiaTheme="majorEastAsia" w:hAnsi="Georgia" w:cstheme="majorBidi"/>
      <w:b/>
      <w:bCs/>
      <w:sz w:val="28"/>
      <w:u w:val="single"/>
    </w:rPr>
  </w:style>
  <w:style w:type="character" w:customStyle="1" w:styleId="Heading4Char">
    <w:name w:val="Heading 4 Char"/>
    <w:aliases w:val="Tag Char,small text Char,Big card Char,body Char,Normal Tag Char,heading 2 Char, Ch Char,Heading 2 Char2 Char Char,Heading 2 Char1 Char Char Char,Card Char,No Spacing1 Char,tags Char,No Spacing11111 Char,No Spacing111111 Char,no read Char"/>
    <w:basedOn w:val="DefaultParagraphFont"/>
    <w:link w:val="Heading4"/>
    <w:uiPriority w:val="4"/>
    <w:rsid w:val="00D61A90"/>
    <w:rPr>
      <w:rFonts w:ascii="Times New Roman" w:eastAsiaTheme="majorEastAsia" w:hAnsi="Times New Roman" w:cstheme="majorBidi"/>
      <w:b/>
      <w:bCs/>
      <w:iCs/>
      <w:sz w:val="24"/>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B"/>
    <w:basedOn w:val="DefaultParagraphFont"/>
    <w:link w:val="textbold"/>
    <w:uiPriority w:val="6"/>
    <w:qFormat/>
    <w:rsid w:val="00D61A90"/>
    <w:rPr>
      <w:rFonts w:ascii="Times New Roman" w:hAnsi="Times New Roman" w:cs="Times New Roman"/>
      <w:b/>
      <w:i w:val="0"/>
      <w:iCs/>
      <w:sz w:val="20"/>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StyleBold"/>
    <w:uiPriority w:val="5"/>
    <w:qFormat/>
    <w:rsid w:val="00D61A90"/>
    <w:rPr>
      <w:b/>
      <w:bCs/>
      <w:sz w:val="24"/>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5"/>
    <w:qFormat/>
    <w:rsid w:val="00D61A90"/>
    <w:rPr>
      <w:b w:val="0"/>
      <w:bCs/>
      <w:sz w:val="20"/>
      <w:u w:val="single"/>
    </w:rPr>
  </w:style>
  <w:style w:type="character" w:styleId="Hyperlink">
    <w:name w:val="Hyperlink"/>
    <w:aliases w:val="heading 1 (block title),Important,Read,Card Text,Internet Link,Analytic Text"/>
    <w:basedOn w:val="DefaultParagraphFont"/>
    <w:uiPriority w:val="99"/>
    <w:rsid w:val="00D61A90"/>
    <w:rPr>
      <w:color w:val="auto"/>
      <w:u w:val="none"/>
    </w:rPr>
  </w:style>
  <w:style w:type="character" w:styleId="FollowedHyperlink">
    <w:name w:val="FollowedHyperlink"/>
    <w:basedOn w:val="DefaultParagraphFont"/>
    <w:uiPriority w:val="99"/>
    <w:semiHidden/>
    <w:rsid w:val="00D61A90"/>
    <w:rPr>
      <w:color w:val="auto"/>
      <w:u w:val="none"/>
    </w:rPr>
  </w:style>
  <w:style w:type="paragraph" w:customStyle="1" w:styleId="textbold">
    <w:name w:val="text bold"/>
    <w:basedOn w:val="Normal"/>
    <w:link w:val="Emphasis"/>
    <w:uiPriority w:val="6"/>
    <w:qFormat/>
    <w:rsid w:val="00412169"/>
    <w:pPr>
      <w:ind w:left="720"/>
      <w:jc w:val="both"/>
    </w:pPr>
    <w:rPr>
      <w:b/>
      <w:iCs/>
      <w:u w:val="single"/>
    </w:rPr>
  </w:style>
  <w:style w:type="paragraph" w:customStyle="1" w:styleId="card">
    <w:name w:val="card"/>
    <w:basedOn w:val="Normal"/>
    <w:link w:val="cardChar"/>
    <w:qFormat/>
    <w:rsid w:val="00412169"/>
    <w:pPr>
      <w:ind w:left="288" w:right="288"/>
    </w:pPr>
  </w:style>
  <w:style w:type="character" w:customStyle="1" w:styleId="cardChar">
    <w:name w:val="card Char"/>
    <w:basedOn w:val="DefaultParagraphFont"/>
    <w:link w:val="card"/>
    <w:rsid w:val="00412169"/>
    <w:rPr>
      <w:rFonts w:ascii="Georgia" w:hAnsi="Georgia"/>
    </w:rPr>
  </w:style>
  <w:style w:type="character" w:customStyle="1" w:styleId="underline">
    <w:name w:val="underline"/>
    <w:basedOn w:val="DefaultParagraphFont"/>
    <w:qFormat/>
    <w:rsid w:val="00412169"/>
    <w:rPr>
      <w:u w:val="single"/>
    </w:rPr>
  </w:style>
  <w:style w:type="paragraph" w:styleId="Header">
    <w:name w:val="header"/>
    <w:basedOn w:val="Normal"/>
    <w:link w:val="HeaderChar"/>
    <w:uiPriority w:val="99"/>
    <w:rsid w:val="00D61A90"/>
    <w:pPr>
      <w:tabs>
        <w:tab w:val="center" w:pos="4680"/>
        <w:tab w:val="right" w:pos="9360"/>
      </w:tabs>
    </w:pPr>
  </w:style>
  <w:style w:type="character" w:customStyle="1" w:styleId="HeaderChar">
    <w:name w:val="Header Char"/>
    <w:basedOn w:val="DefaultParagraphFont"/>
    <w:link w:val="Header"/>
    <w:uiPriority w:val="99"/>
    <w:rsid w:val="00D61A90"/>
    <w:rPr>
      <w:rFonts w:ascii="Times New Roman" w:hAnsi="Times New Roman" w:cs="Times New Roman"/>
      <w:sz w:val="20"/>
    </w:rPr>
  </w:style>
  <w:style w:type="paragraph" w:styleId="Footer">
    <w:name w:val="footer"/>
    <w:basedOn w:val="Normal"/>
    <w:link w:val="FooterChar"/>
    <w:uiPriority w:val="99"/>
    <w:rsid w:val="00D61A90"/>
    <w:pPr>
      <w:tabs>
        <w:tab w:val="center" w:pos="4680"/>
        <w:tab w:val="right" w:pos="9360"/>
      </w:tabs>
    </w:pPr>
  </w:style>
  <w:style w:type="character" w:customStyle="1" w:styleId="FooterChar">
    <w:name w:val="Footer Char"/>
    <w:basedOn w:val="DefaultParagraphFont"/>
    <w:link w:val="Footer"/>
    <w:uiPriority w:val="99"/>
    <w:rsid w:val="00D61A90"/>
    <w:rPr>
      <w:rFonts w:ascii="Times New Roman" w:hAnsi="Times New Roman" w:cs="Times New Roman"/>
      <w:sz w:val="20"/>
    </w:rPr>
  </w:style>
  <w:style w:type="paragraph" w:styleId="NoSpacing">
    <w:name w:val="No Spacing"/>
    <w:uiPriority w:val="1"/>
    <w:qFormat/>
    <w:rsid w:val="00412169"/>
    <w:pPr>
      <w:spacing w:after="0" w:line="240" w:lineRule="auto"/>
    </w:pPr>
    <w:rPr>
      <w:rFonts w:ascii="Georgia" w:hAnsi="Georgia"/>
    </w:rPr>
  </w:style>
  <w:style w:type="paragraph" w:customStyle="1" w:styleId="cardtext">
    <w:name w:val="card text"/>
    <w:basedOn w:val="Normal"/>
    <w:link w:val="cardtextChar"/>
    <w:qFormat/>
    <w:rsid w:val="00D61A90"/>
    <w:pPr>
      <w:ind w:left="288" w:right="288"/>
    </w:pPr>
    <w:rPr>
      <w:rFonts w:cstheme="minorBidi"/>
    </w:rPr>
  </w:style>
  <w:style w:type="character" w:customStyle="1" w:styleId="cardtextChar">
    <w:name w:val="card text Char"/>
    <w:basedOn w:val="DefaultParagraphFont"/>
    <w:link w:val="cardtext"/>
    <w:rsid w:val="00D61A90"/>
    <w:rPr>
      <w:rFonts w:ascii="Times New Roman" w:hAnsi="Times New Roman"/>
      <w:sz w:val="20"/>
    </w:rPr>
  </w:style>
  <w:style w:type="paragraph" w:customStyle="1" w:styleId="CardText0">
    <w:name w:val="CardText"/>
    <w:basedOn w:val="Normal"/>
    <w:link w:val="CardTextChar0"/>
    <w:qFormat/>
    <w:rsid w:val="00AD4221"/>
    <w:pPr>
      <w:ind w:left="288"/>
    </w:pPr>
  </w:style>
  <w:style w:type="character" w:customStyle="1" w:styleId="CardTextChar0">
    <w:name w:val="CardText Char"/>
    <w:basedOn w:val="DefaultParagraphFont"/>
    <w:link w:val="CardText0"/>
    <w:rsid w:val="00AD4221"/>
    <w:rPr>
      <w:rFonts w:ascii="Georgia" w:hAnsi="Georgia"/>
    </w:rPr>
  </w:style>
  <w:style w:type="character" w:customStyle="1" w:styleId="apple-converted-space">
    <w:name w:val="apple-converted-space"/>
    <w:basedOn w:val="DefaultParagraphFont"/>
    <w:rsid w:val="00AD4221"/>
  </w:style>
  <w:style w:type="paragraph" w:styleId="NormalWeb">
    <w:name w:val="Normal (Web)"/>
    <w:basedOn w:val="Normal"/>
    <w:uiPriority w:val="99"/>
    <w:unhideWhenUsed/>
    <w:rsid w:val="00AD4221"/>
    <w:pPr>
      <w:spacing w:before="100" w:beforeAutospacing="1" w:after="100" w:afterAutospacing="1"/>
    </w:pPr>
    <w:rPr>
      <w:rFonts w:ascii="Times" w:hAnsi="Times"/>
      <w:szCs w:val="20"/>
    </w:rPr>
  </w:style>
  <w:style w:type="character" w:customStyle="1" w:styleId="StyleBold">
    <w:name w:val="Style Bold"/>
    <w:basedOn w:val="DefaultParagraphFont"/>
    <w:uiPriority w:val="9"/>
    <w:semiHidden/>
    <w:rsid w:val="00D61A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1170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opics.nytimes.com/top/reference/timestopics/subjects/f/filibusters_and_debate_curbs/index.html?inline=nyt-classifier" TargetMode="External"/><Relationship Id="rId13" Type="http://schemas.openxmlformats.org/officeDocument/2006/relationships/hyperlink" Target="http://www.theguardian.com/us-news/elizabeth-warren" TargetMode="External"/><Relationship Id="rId18" Type="http://schemas.openxmlformats.org/officeDocument/2006/relationships/hyperlink" Target="http://www.nytimes.com/2015/05/11/us/politics/obama-pushing-skeptical-legislators-hard-on-pacific-trade-deal.html" TargetMode="External"/><Relationship Id="rId26" Type="http://schemas.openxmlformats.org/officeDocument/2006/relationships/hyperlink" Target="http://harvardnsj.org/2013/07/the-nsa-surveillance-controversy-how-the-ratchet-effect-can-impact-anti-terrorism-laws/" TargetMode="External"/><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topics.nytimes.com/top/reference/timestopics/subjects/f/filibusters_and_debate_curbs/index.html?inline=nyt-classifier" TargetMode="External"/><Relationship Id="rId34" Type="http://schemas.openxmlformats.org/officeDocument/2006/relationships/hyperlink" Target="http://www.nationalreview.com/article/372555/greens-vs-free-trade-bill-watson" TargetMode="External"/><Relationship Id="rId7" Type="http://schemas.openxmlformats.org/officeDocument/2006/relationships/hyperlink" Target="http://www.nytimes.com/2015/06/19/business/house-sends-trade-bill-back-to-senate-in-bid-to-outflank-foes.html" TargetMode="External"/><Relationship Id="rId12" Type="http://schemas.openxmlformats.org/officeDocument/2006/relationships/hyperlink" Target="http://www.theguardian.com/us-news/barack-obama" TargetMode="External"/><Relationship Id="rId17" Type="http://schemas.openxmlformats.org/officeDocument/2006/relationships/hyperlink" Target="http://topics.nytimes.com/top/reference/timestopics/people/w/jonathan_weisman/index.html" TargetMode="External"/><Relationship Id="rId25" Type="http://schemas.openxmlformats.org/officeDocument/2006/relationships/hyperlink" Target="http://harvardnsj.org/2013/07/the-nsa-surveillance-controversy-how-the-ratchet-effect-can-impact-anti-terrorism-laws/" TargetMode="External"/><Relationship Id="rId33" Type="http://schemas.openxmlformats.org/officeDocument/2006/relationships/hyperlink" Target="http://www.cato.org/publications/free-trade-bulletin/compromise-advance-trade-agenda-purge-negotiations-investor-state" TargetMode="External"/><Relationship Id="rId38" Type="http://schemas.openxmlformats.org/officeDocument/2006/relationships/hyperlink" Target="http://www.reuters.com/article/2015/04/27/us-usa-japan-defense-kerry-idUSKBN0NI1SI20150427" TargetMode="External"/><Relationship Id="rId2" Type="http://schemas.openxmlformats.org/officeDocument/2006/relationships/styles" Target="styles.xml"/><Relationship Id="rId16" Type="http://schemas.openxmlformats.org/officeDocument/2006/relationships/hyperlink" Target="http://www.theguardian.com/us-news/2015/may/08/obama-nike-free-trade-deal-sanders" TargetMode="External"/><Relationship Id="rId20" Type="http://schemas.openxmlformats.org/officeDocument/2006/relationships/hyperlink" Target="http://topics.nytimes.com/top/reference/timestopics/subjects/p/presidents_and_presidency_us/air_force_one/index.html?inline=nyt-classifier" TargetMode="External"/><Relationship Id="rId29" Type="http://schemas.openxmlformats.org/officeDocument/2006/relationships/hyperlink" Target="http://www.cato.org/blog/will-tpp-strengthen-us-foreign-relation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theguardian.com/us-news/2015/may/11/obama-trans-pacific-partnership-trade-push-critics-senate-vote" TargetMode="External"/><Relationship Id="rId24" Type="http://schemas.openxmlformats.org/officeDocument/2006/relationships/hyperlink" Target="http://harvardnsj.org/2013/07/the-nsa-surveillance-controversy-how-the-ratchet-effect-can-impact-anti-terrorism-laws/" TargetMode="External"/><Relationship Id="rId32" Type="http://schemas.openxmlformats.org/officeDocument/2006/relationships/hyperlink" Target="http://www.huffingtonpost.com/bill-watson/for-free-trades-sake_b_4325963.html?" TargetMode="External"/><Relationship Id="rId37" Type="http://schemas.openxmlformats.org/officeDocument/2006/relationships/hyperlink" Target="http://thefederalist.com/2015/01/22/if-you-like-higher-prices-enriched-cronies-and-weak-national-security-then-youll-love-the-jones-act/"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theguardian.com/us-news/2015/may/08/obama-democratic-support-nike-hq" TargetMode="External"/><Relationship Id="rId23" Type="http://schemas.openxmlformats.org/officeDocument/2006/relationships/hyperlink" Target="http://www.nytimes.com/2015/05/10/us/politics/obama-calls-elizabeth-warren-absolutely-wrong-on-trans-pacific-trade-deal.html" TargetMode="External"/><Relationship Id="rId28" Type="http://schemas.openxmlformats.org/officeDocument/2006/relationships/hyperlink" Target="http://www.eurasiareview.com/26032013-japans-stance-on-the-trans-pacific-partnership-analysis/" TargetMode="External"/><Relationship Id="rId36" Type="http://schemas.openxmlformats.org/officeDocument/2006/relationships/hyperlink" Target="http://www.cato.org/publications/policy-analysis/toward-free-trade-sugar" TargetMode="External"/><Relationship Id="rId10" Type="http://schemas.openxmlformats.org/officeDocument/2006/relationships/hyperlink" Target="http://www.nytimes.com/2015/06/13/us/politics/obamas-trade-bills-face-tough-battle-against-house-democrats.html" TargetMode="External"/><Relationship Id="rId19" Type="http://schemas.openxmlformats.org/officeDocument/2006/relationships/hyperlink" Target="http://topics.nytimes.com/top/reference/timestopics/people/o/barack_obama/index.html?inline=nyt-per" TargetMode="External"/><Relationship Id="rId31" Type="http://schemas.openxmlformats.org/officeDocument/2006/relationships/hyperlink" Target="http://reason.com/archives/2015/03/02/the-bizarre-priorities-of-trans-pacific" TargetMode="External"/><Relationship Id="rId4" Type="http://schemas.openxmlformats.org/officeDocument/2006/relationships/webSettings" Target="webSettings.xml"/><Relationship Id="rId9" Type="http://schemas.openxmlformats.org/officeDocument/2006/relationships/hyperlink" Target="http://topics.nytimes.com/top/reference/timestopics/subjects/f/filibusters_and_debate_curbs/index.html?inline=nyt-classifier" TargetMode="External"/><Relationship Id="rId14" Type="http://schemas.openxmlformats.org/officeDocument/2006/relationships/hyperlink" Target="https://www.yahoo.com/politics/why-obama-is-happy-to-fight-elizabeth-warren-on-118537612596.html" TargetMode="External"/><Relationship Id="rId22" Type="http://schemas.openxmlformats.org/officeDocument/2006/relationships/hyperlink" Target="http://topics.nytimes.com/top/reference/timestopics/subjects/t/tea_party_movement/index.html?inline=nyt-classifier" TargetMode="External"/><Relationship Id="rId27" Type="http://schemas.openxmlformats.org/officeDocument/2006/relationships/hyperlink" Target="http://harvardnsj.org/2013/07/the-nsa-surveillance-controversy-how-the-ratchet-effect-can-impact-anti-terrorism-laws/" TargetMode="External"/><Relationship Id="rId30" Type="http://schemas.openxmlformats.org/officeDocument/2006/relationships/hyperlink" Target="https://ustr.gov/tpp" TargetMode="External"/><Relationship Id="rId35" Type="http://schemas.openxmlformats.org/officeDocument/2006/relationships/hyperlink" Target="http://www.forbes.com/sites/danikenson/2013/07/23/textile-protectionism-in-the-trans-pacific-partnershi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ntinj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TotalTime>
  <Pages>39</Pages>
  <Words>34745</Words>
  <Characters>198049</Characters>
  <Application>Microsoft Office Word</Application>
  <DocSecurity>0</DocSecurity>
  <Lines>1650</Lines>
  <Paragraphs>464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232330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atul jalan</dc:creator>
  <cp:keywords/>
  <dc:description/>
  <cp:lastModifiedBy>buntinjp</cp:lastModifiedBy>
  <cp:revision>3</cp:revision>
  <dcterms:created xsi:type="dcterms:W3CDTF">2015-07-26T22:52:00Z</dcterms:created>
  <dcterms:modified xsi:type="dcterms:W3CDTF">2015-07-27T02:42:00Z</dcterms:modified>
</cp:coreProperties>
</file>