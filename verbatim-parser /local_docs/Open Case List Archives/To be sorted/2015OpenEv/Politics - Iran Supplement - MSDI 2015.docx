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69D2" w:rsidRDefault="009C69D2" w:rsidP="009C69D2">
      <w:pPr>
        <w:pStyle w:val="Heading3"/>
      </w:pPr>
      <w:r>
        <w:t>About MSDI &amp; Missouri State U..</w:t>
      </w:r>
    </w:p>
    <w:p w:rsidR="009C69D2" w:rsidRDefault="009C69D2" w:rsidP="009C69D2">
      <w:r>
        <w:t xml:space="preserve">For twenty years, the Missouri State Debate Institute has offered an excellent educational experience in the middle of the high school topic. MSDI is distinct from other camps in six ways. First, our skills focus assures that a typical 2-week debater gets nearly 80 speeches, including over 20 debates. Second, we emphasize the largest cases on topic, with students getting both aff and neg rounds on each. Third, our senior faculty are comparable with top lab leaders in any camp. Fourth, MSDI students can earn highly transferable college credit in public speaking for a minimal cost. Fifth, we respect variance in home debate circuits – our goal is to improve line by line debating in ways that will help students no matter who judges in their home circuit. Finally, our price is below any comparable camp and far below most camps. Our 2016 information will be available shortly at: </w:t>
      </w:r>
      <w:hyperlink r:id="rId8" w:history="1">
        <w:r w:rsidRPr="00FD7C86">
          <w:rPr>
            <w:rStyle w:val="Hyperlink"/>
          </w:rPr>
          <w:t>http://debate.missouristate.edu/camp.htm</w:t>
        </w:r>
      </w:hyperlink>
      <w:r>
        <w:t>.</w:t>
      </w:r>
    </w:p>
    <w:p w:rsidR="009C69D2" w:rsidRDefault="009C69D2" w:rsidP="009C69D2">
      <w:r>
        <w:t xml:space="preserve">Missouri State University is a large comprehensive university (enrollment over 24k), with nearly any major you might want. The university has excellent academic scholarship support – most debaters combine academic “entitlement” scholarships (guaranteed based on GPA/test scores) with debate scholarships. The Spicer Debate Forum competes in two year-long policy debate formats: NDT and NFA-LD. We’ve national semis or finals in both in the last decade. Our debaters have an average GPA over 3.5, a 97% graduation rate, and 70% complete law/grad school afterward. Our program is a high-impact academic experience with an exceptional alumni network. Please contact Dr. Eric Morris for more information (EricMorris@MissouriState.edu). </w:t>
      </w:r>
    </w:p>
    <w:p w:rsidR="009C69D2" w:rsidRDefault="009C69D2" w:rsidP="009C69D2">
      <w:r w:rsidRPr="00C725F5">
        <w:t>http://debate.missouristate.edu/</w:t>
      </w:r>
    </w:p>
    <w:p w:rsidR="009C69D2" w:rsidRPr="00AE3D5B" w:rsidRDefault="009C69D2" w:rsidP="009C69D2">
      <w:r w:rsidRPr="00C725F5">
        <w:t>http://www.missouristate.edu/FinancialAid/scholarships/</w:t>
      </w:r>
    </w:p>
    <w:p w:rsidR="00472ED8" w:rsidRDefault="00472ED8" w:rsidP="00472ED8">
      <w:pPr>
        <w:pStyle w:val="Heading1"/>
      </w:pPr>
      <w:bookmarkStart w:id="0" w:name="_GoBack"/>
      <w:bookmarkEnd w:id="0"/>
      <w:r>
        <w:t>**Iran Deal Updates - Negative**</w:t>
      </w:r>
    </w:p>
    <w:p w:rsidR="009F4967" w:rsidRDefault="009F4967" w:rsidP="009F4967">
      <w:pPr>
        <w:pStyle w:val="Heading3"/>
      </w:pPr>
      <w:r>
        <w:t>New 1NC UQ</w:t>
      </w:r>
    </w:p>
    <w:p w:rsidR="00A100AC" w:rsidRDefault="006D18DA" w:rsidP="00472ED8">
      <w:pPr>
        <w:pStyle w:val="Heading4"/>
      </w:pPr>
      <w:r>
        <w:t xml:space="preserve">Iran deal will be approved by </w:t>
      </w:r>
      <w:r w:rsidR="00472ED8">
        <w:t>Congress but Obama’s political capital will be necessary to keep Senate Dems on his side.</w:t>
      </w:r>
    </w:p>
    <w:p w:rsidR="00A100AC" w:rsidRDefault="00A100AC" w:rsidP="00A100AC">
      <w:r w:rsidRPr="00A100AC">
        <w:t xml:space="preserve">ALEX </w:t>
      </w:r>
      <w:r w:rsidRPr="00A100AC">
        <w:rPr>
          <w:rStyle w:val="StyleStyleBold12pt"/>
        </w:rPr>
        <w:t>ROGERS July 7</w:t>
      </w:r>
      <w:r>
        <w:t xml:space="preserve"> 2015 </w:t>
      </w:r>
      <w:r w:rsidRPr="00A100AC">
        <w:t>http://www.nationaljournal.com/congress/obama-s-iran-test-keeping-democrats-together-on-a-deal-20150707</w:t>
      </w:r>
    </w:p>
    <w:p w:rsidR="00A100AC" w:rsidRPr="00A100AC" w:rsidRDefault="00A100AC" w:rsidP="00A100AC">
      <w:r w:rsidRPr="00A100AC">
        <w:t xml:space="preserve">July 7, 2015 President </w:t>
      </w:r>
      <w:r w:rsidRPr="00A100AC">
        <w:rPr>
          <w:rStyle w:val="StyleBoldUnderline"/>
          <w:highlight w:val="yellow"/>
        </w:rPr>
        <w:t>Obama will have to work hard over the coming weeks to assuage skeptical Democrats that his</w:t>
      </w:r>
      <w:r w:rsidRPr="00A100AC">
        <w:t xml:space="preserve"> potentially imminent, legacy-defining </w:t>
      </w:r>
      <w:r w:rsidRPr="00A100AC">
        <w:rPr>
          <w:rStyle w:val="StyleBoldUnderline"/>
          <w:highlight w:val="yellow"/>
        </w:rPr>
        <w:t>accord limiting Iran's ability to build a nuclear bomb meets their deep-seated concerns.</w:t>
      </w:r>
      <w:r w:rsidRPr="00A100AC">
        <w:rPr>
          <w:rStyle w:val="StyleBoldUnderline"/>
        </w:rPr>
        <w:t xml:space="preserve"> </w:t>
      </w:r>
      <w:r w:rsidRPr="00A100AC">
        <w:rPr>
          <w:rStyle w:val="StyleBoldUnderline"/>
          <w:highlight w:val="yellow"/>
        </w:rPr>
        <w:t>While some outside observers don't expect that enough Democrats would stand with Republicans to vote against the deal and keep congressional sanctions intact, key Senate Democrats laid out before a White House meeting</w:t>
      </w:r>
      <w:r w:rsidRPr="00A100AC">
        <w:t xml:space="preserve"> Tuesday night one requirement in particular—anywhere, anytime inspections—that </w:t>
      </w:r>
      <w:r w:rsidRPr="00A100AC">
        <w:rPr>
          <w:rStyle w:val="StyleBoldUnderline"/>
          <w:highlight w:val="yellow"/>
        </w:rPr>
        <w:t>could cause the administration trouble</w:t>
      </w:r>
      <w:r w:rsidRPr="00A100AC">
        <w:t>.</w:t>
      </w:r>
      <w:r>
        <w:t xml:space="preserve"> </w:t>
      </w:r>
      <w:r w:rsidRPr="00A100AC">
        <w:t xml:space="preserve">The White House meeting touched on several subjects—including appropriations, the Affordable Care Act, and climate change—in addition to Iran. But </w:t>
      </w:r>
      <w:r w:rsidRPr="00A100AC">
        <w:rPr>
          <w:rStyle w:val="StyleBoldUnderline"/>
          <w:highlight w:val="yellow"/>
        </w:rPr>
        <w:t>it's clear the potential nuclear agreement is the most suspenseful issue this week, with the clock ticking down</w:t>
      </w:r>
      <w:r w:rsidRPr="00A100AC">
        <w:t>.</w:t>
      </w:r>
      <w:r>
        <w:t xml:space="preserve"> </w:t>
      </w:r>
      <w:r w:rsidRPr="00A100AC">
        <w:t>Sen. Ben Cardin, the top Democrat on the Foreign Relations Committee, said that only a "very small part" of the 90-minute meeting was on Iran. Obama "indicated" that there must be all avenues of inspections, including military dimensions, Cardin said.</w:t>
      </w:r>
      <w:r>
        <w:t xml:space="preserve"> </w:t>
      </w:r>
      <w:r w:rsidRPr="00A100AC">
        <w:t>Obama "doesn't know whether we'll get an agreement or not but [said] that he will not bring forward an agreement that does not accomplish those objectives" of preventing iran from obtaining nuclear weapon, Cardin said.</w:t>
      </w:r>
      <w:r>
        <w:t xml:space="preserve"> A</w:t>
      </w:r>
      <w:r w:rsidRPr="00A100AC">
        <w:t>nd Cardin added: "I think the president is justifiably concerned that some Americans might believe what the Supreme Leader is saying. He urged us that that should not be our source as to what's in the agreement."</w:t>
      </w:r>
      <w:r>
        <w:t xml:space="preserve"> </w:t>
      </w:r>
      <w:r w:rsidRPr="000E5640">
        <w:rPr>
          <w:rStyle w:val="StyleBoldUnderline"/>
          <w:highlight w:val="yellow"/>
        </w:rPr>
        <w:t>Senate Democrats</w:t>
      </w:r>
      <w:r w:rsidRPr="00A100AC">
        <w:t xml:space="preserve">, meanwhile, </w:t>
      </w:r>
      <w:r w:rsidRPr="000E5640">
        <w:rPr>
          <w:rStyle w:val="StyleBoldUnderline"/>
          <w:highlight w:val="yellow"/>
        </w:rPr>
        <w:t>are making their</w:t>
      </w:r>
      <w:r w:rsidRPr="00A100AC">
        <w:t xml:space="preserve"> own </w:t>
      </w:r>
      <w:r w:rsidRPr="000E5640">
        <w:rPr>
          <w:rStyle w:val="StyleBoldUnderline"/>
          <w:highlight w:val="yellow"/>
        </w:rPr>
        <w:t>priorities clear</w:t>
      </w:r>
      <w:r w:rsidRPr="00A100AC">
        <w:t>.</w:t>
      </w:r>
      <w:r>
        <w:t xml:space="preserve"> </w:t>
      </w:r>
      <w:r w:rsidRPr="00A100AC">
        <w:t>Inspections are "vital," said Sen. Christopher Coons, a Democratic member of the Foreign Relations Committee, which wrote the bill laying out how Congress would review the prospective accord. "That is a central point. Exactly what the mechanism is by which we have assurances that we can inspect sites reasonably quickly anywhere in the country is going to be a central piece of whether or not this is an agreement that we should sign, and whether or not this is an agreement that will enjoy broad congressional support."</w:t>
      </w:r>
      <w:r>
        <w:t xml:space="preserve"> </w:t>
      </w:r>
      <w:r w:rsidRPr="00A100AC">
        <w:t>"There really has to be full access, anytime, to sites where there may be development or production of nuclear weapons," added Sen. Richard Blumenthal. "I think that the agreement has to be airtight, comprehensive, long-lasting, and maybe most important, verifiable."</w:t>
      </w:r>
      <w:r>
        <w:t xml:space="preserve"> </w:t>
      </w:r>
      <w:r w:rsidRPr="00A100AC">
        <w:t>So far the administration has said little in public about whether the deal will meet that demand. But it's possible that the deal will be announced very soon. Under the law, after July 9, Congress will have 30 extra days to review the deal and act upon it. If Congress fails to act during that period, the deal will be considered approved.</w:t>
      </w:r>
      <w:r>
        <w:t xml:space="preserve"> </w:t>
      </w:r>
      <w:r w:rsidRPr="000E5640">
        <w:rPr>
          <w:rStyle w:val="StyleBoldUnderline"/>
          <w:highlight w:val="yellow"/>
        </w:rPr>
        <w:t>Some opponents</w:t>
      </w:r>
      <w:r w:rsidRPr="00A100AC">
        <w:t xml:space="preserve">, like Republican Sen. John McCain, </w:t>
      </w:r>
      <w:r w:rsidRPr="000E5640">
        <w:rPr>
          <w:rStyle w:val="StyleBoldUnderline"/>
          <w:highlight w:val="yellow"/>
        </w:rPr>
        <w:t>believe that the additional time could help increase scrutiny and change some members' minds.</w:t>
      </w:r>
      <w:r>
        <w:t xml:space="preserve"> </w:t>
      </w:r>
      <w:r w:rsidRPr="00A100AC">
        <w:t>"The longer there is to examine it, the more likely it is, in my view, for people to reject it because it's a bad deal," McCain said on Tuesday. "As George Shultz and Henry Kissinger wrote, it went from the purpose was to eliminate Iran's capacity for nuclear weapons to delaying it."</w:t>
      </w:r>
      <w:r>
        <w:t xml:space="preserve"> </w:t>
      </w:r>
      <w:r w:rsidRPr="00A100AC">
        <w:t xml:space="preserve">Even Coons said </w:t>
      </w:r>
      <w:r w:rsidRPr="000E5640">
        <w:rPr>
          <w:rStyle w:val="StyleBoldUnderline"/>
          <w:highlight w:val="yellow"/>
        </w:rPr>
        <w:t>it is a possibility—although in his mind not a likely one—that Congress will vote against it,</w:t>
      </w:r>
      <w:r w:rsidRPr="00A100AC">
        <w:t xml:space="preserve"> "if it is a genuinely bad deal."</w:t>
      </w:r>
      <w:r>
        <w:t xml:space="preserve"> </w:t>
      </w:r>
      <w:r w:rsidRPr="00A100AC">
        <w:t>Other senators, including Cardin, and some outside experts don't see the enhanced time frame making much of a difference.</w:t>
      </w:r>
      <w:r>
        <w:t xml:space="preserve"> </w:t>
      </w:r>
      <w:r w:rsidRPr="00A100AC">
        <w:t>"If the substance of the deal is right (e.g. meeting the terms of the Washington Institute statement I signed), 30 vs. 60 day review doesn't matter," said Gary Samore, a former Obama official and the president of the nonprofit United Against Nuclear Iran. That letter, signed by four other former Obama advisers, said that Iran cannot "deny or delay timely access to any site anywhere in the country," a demand rebuked recently by Ayatollah Ali Khamenei, who opposes international inspection of Iran's military sites.</w:t>
      </w:r>
      <w:r>
        <w:t xml:space="preserve"> </w:t>
      </w:r>
      <w:r w:rsidRPr="00A100AC">
        <w:t>Democratic Sen. Chris Murphy, a progressive member of the Foreign Relations committee, said Tuesday that "anytime, anywhere" inspections weren't realistic.</w:t>
      </w:r>
      <w:r>
        <w:t xml:space="preserve"> </w:t>
      </w:r>
      <w:r w:rsidRPr="00A100AC">
        <w:t>"There aren't going to be inspections anytime, anywhere," Murphy said. "There are going to be certain military sites in which you are going to have to have credible evidence in order to get access. I think it's not fair to set up a standard by which Iran is going to give inspectors access to anything, at any time, for any reason. There has to be a meaningful process to get access to military sites if we have information that compels an inspection. But frankly, we shouldn't have unfettered access to military sites. We should only be able to get onto those sites if we have evidence there's covert nuclear activity happening there."</w:t>
      </w:r>
      <w:r>
        <w:t xml:space="preserve"> </w:t>
      </w:r>
      <w:r w:rsidRPr="00A100AC">
        <w:t>The negotiators announced a framework agreement in the beginning of April, limiting Iran's nuclear capabilities and extending the length it would take to build a bomb from a few months to about a year in exchange for reducing sanctions and increasing inspection capabilities. No member wants to see the strength of the negotiators—including the U.S., Russia, China, France, Germany, and Britain—go to waste after 18 months of talks and over a decade of dreaming to get to this point.</w:t>
      </w:r>
      <w:r>
        <w:t xml:space="preserve"> </w:t>
      </w:r>
      <w:r w:rsidRPr="00A100AC">
        <w:t>"The imbalance here is dramatic," said Coons. "It is the allied powers of the modern world against one isolated extremist theocracy in the Middle East. And if they get a deal, they will get over $100 billion with which to do mischief in the region and a pathway towards being a renewed participant in the global economy. That's huge for them, and we should hold out for the best deal we can get."</w:t>
      </w:r>
      <w:r>
        <w:t xml:space="preserve"> </w:t>
      </w:r>
      <w:r w:rsidRPr="00A100AC">
        <w:t>"I am disheartened," added Senate Foreign Relations Chairman Bob Corker on Tuesday. "It is just amazing to me that Iran, with a boot on its neck, has ended up in this place with six important countries. From their standpoint, they've done just an incredible job of outmaneuvering. I don't know. I am sort of despondent over where we are. … But I do want to read it and then figure out what direction to go."</w:t>
      </w:r>
    </w:p>
    <w:p w:rsidR="00A52069" w:rsidRPr="00A52069" w:rsidRDefault="005527C5" w:rsidP="00A52069">
      <w:pPr>
        <w:pStyle w:val="Heading3"/>
        <w:rPr>
          <w:rStyle w:val="StyleStyleBold12pt"/>
          <w:b/>
          <w:bCs w:val="0"/>
          <w:sz w:val="32"/>
          <w:u w:val="single"/>
        </w:rPr>
      </w:pPr>
      <w:r>
        <w:t>Uniqueness</w:t>
      </w:r>
    </w:p>
    <w:p w:rsidR="00472ED8" w:rsidRDefault="00472ED8" w:rsidP="00472ED8">
      <w:pPr>
        <w:pStyle w:val="Heading4"/>
      </w:pPr>
      <w:r>
        <w:t>Iran deal coming; Congress will not secure enough votes to override a veto but its close- Obama’s political capital is necessary for deal success.</w:t>
      </w:r>
    </w:p>
    <w:p w:rsidR="00472ED8" w:rsidRDefault="00472ED8" w:rsidP="00472ED8">
      <w:r>
        <w:t xml:space="preserve">Simon </w:t>
      </w:r>
      <w:r w:rsidRPr="00AE3992">
        <w:rPr>
          <w:rStyle w:val="StyleStyleBold12pt"/>
        </w:rPr>
        <w:t>Carswell, July 7</w:t>
      </w:r>
      <w:r>
        <w:t xml:space="preserve"> 2015 </w:t>
      </w:r>
      <w:r w:rsidRPr="00C46F20">
        <w:t>http://www.irishtimes.com/news/world/us/obama-faces-cynical-congress-if-iran-deal-is-concluded-1.2275510</w:t>
      </w:r>
    </w:p>
    <w:p w:rsidR="00472ED8" w:rsidRDefault="00472ED8" w:rsidP="0051105A">
      <w:r w:rsidRPr="007C1574">
        <w:rPr>
          <w:rStyle w:val="StyleBoldUnderline"/>
          <w:highlight w:val="yellow"/>
        </w:rPr>
        <w:t>The conclusion of a nuclear agreement with Iran</w:t>
      </w:r>
      <w:r>
        <w:t xml:space="preserve">, should it happen, </w:t>
      </w:r>
      <w:r w:rsidRPr="007C1574">
        <w:rPr>
          <w:rStyle w:val="StyleBoldUnderline"/>
          <w:highlight w:val="yellow"/>
        </w:rPr>
        <w:t>will mark only the start of negotiations at home for the White House as it has begun the offensive to sell the deal to a cynical Congress.</w:t>
      </w:r>
      <w:r>
        <w:t xml:space="preserve"> Negotiations between Iran and the US-led group of six international powers are approaching a critical moment in Vienna ahead of a self-imposed deadline of today for a final agreement to be reached. US secretary of state John Kerry voiced concern on Sunday, saying the negotiations “could go either way”. The Americans must maintain the strict monitoring of Tehran’s nuclear programme set out in the framework deal to ensure Iran uses the development of nuclear power only for energy purposes and not to build a bomb. The Iranians are pushing for an expedited lifting of economic sanctions. Opposition </w:t>
      </w:r>
      <w:r w:rsidRPr="007C1574">
        <w:rPr>
          <w:rStyle w:val="StyleBoldUnderline"/>
          <w:highlight w:val="yellow"/>
        </w:rPr>
        <w:t>The precariousness of the talks and today’s deadline have fanned opposition at home with Republicans voicing stronger warnings. And not even all Democrats are happy about the talks.</w:t>
      </w:r>
      <w:r>
        <w:t xml:space="preserve"> If a deal is concluded today, Congress has 30 days to review it. If an agreement is not reached by Thursday, Congress would have 60 days to consider it. Republican senator Bob Corker, chairman of the Senate foreign relations committee, raised concerns with Mr Kerry on Saturday about the rush to conclude an agreement, fearing the administration might be too keen to agree a legacy-defining deal. “Right now, we have the issues of : are we going to have anytime-anywhere inspections, will we know what their past military dimensions were?” Corker told CBS programme Face The Nation. “I urged him [Kerry] to please take their time, try to make sure these remaining red lines that haven’t been crossed do not get crossed and, qualitatively, they don’t make it worse.” </w:t>
      </w:r>
      <w:r w:rsidRPr="007C1574">
        <w:rPr>
          <w:rStyle w:val="StyleBoldUnderline"/>
          <w:highlight w:val="yellow"/>
        </w:rPr>
        <w:t>Even if Republicans and some Democrats object to a deal, Congress will struggle to secure enough votes to override a presidential veto</w:t>
      </w:r>
      <w:r>
        <w:t>. “It is very easy to attack a deal that doesn’t yet exist; people who oppose the deal or diplomacy per se are out there controlling the narrative,” said James Acton, co-director of the nuclear policy programme at the Carnegie Endowment for International Peace. “</w:t>
      </w:r>
      <w:r w:rsidRPr="007C1574">
        <w:rPr>
          <w:rStyle w:val="StyleBoldUnderline"/>
          <w:highlight w:val="yellow"/>
        </w:rPr>
        <w:t>Once there is a deal that can be defended it is easier for the administration to make the case, and I think the public does not want another war in the Middle East and is in favour of doing any deal</w:t>
      </w:r>
      <w:r>
        <w:t>.” The talks have been tricky. The Iranians are said to have agreed to cooperate with an investigation into whether they have secretly tried to develop weapons in the past, but are refusing to allow inspectors to examine all nuclear facili</w:t>
      </w:r>
      <w:r w:rsidR="0051105A">
        <w:t>ties, including military sites.</w:t>
      </w:r>
    </w:p>
    <w:p w:rsidR="00194C65" w:rsidRDefault="00194C65" w:rsidP="00194C65">
      <w:pPr>
        <w:pStyle w:val="Heading4"/>
      </w:pPr>
      <w:r>
        <w:t>Obama will likely be able to get the votes he needs to preserve the Iran deal – but it’s a challenge.  He will need political capital.</w:t>
      </w:r>
    </w:p>
    <w:p w:rsidR="00194C65" w:rsidRDefault="00194C65" w:rsidP="00194C65">
      <w:r>
        <w:t xml:space="preserve">Sandy </w:t>
      </w:r>
      <w:r w:rsidRPr="00194C65">
        <w:rPr>
          <w:rStyle w:val="StyleStyleBold12pt"/>
        </w:rPr>
        <w:t>Fitzgerald</w:t>
      </w:r>
      <w:r>
        <w:t xml:space="preserve">   </w:t>
      </w:r>
      <w:r w:rsidRPr="00194C65">
        <w:rPr>
          <w:rStyle w:val="StyleStyleBold12pt"/>
        </w:rPr>
        <w:t>|   July 8</w:t>
      </w:r>
      <w:r>
        <w:t xml:space="preserve"> Wednesday, 08 Jul 2015 09:06 AM Republicans Face Uphill Fight in Blocking an Iran Deal Read Latest Breaking News from Newsmax.com http://www.newsmax.com/Newsfront/iran-nuclear-deal-gop/2015/07/08/id/653968/#ixzz3fJ6AnODi</w:t>
      </w:r>
    </w:p>
    <w:p w:rsidR="00194C65" w:rsidRDefault="00194C65" w:rsidP="00194C65">
      <w:r>
        <w:t xml:space="preserve">  </w:t>
      </w:r>
      <w:r w:rsidRPr="00194C65">
        <w:rPr>
          <w:rStyle w:val="StyleBoldUnderline"/>
          <w:highlight w:val="yellow"/>
        </w:rPr>
        <w:t>Republicans know they'll face an uphill fight in an effort to kill the upcoming nuclear containment deal with Iran</w:t>
      </w:r>
      <w:r>
        <w:t xml:space="preserve">, even with a law passed in May that allows Congress to weigh in on the agreement, </w:t>
      </w:r>
      <w:r w:rsidRPr="00194C65">
        <w:rPr>
          <w:rStyle w:val="StyleBoldUnderline"/>
          <w:highlight w:val="yellow"/>
        </w:rPr>
        <w:t>because President Barack Obama will likely be able to get the 34 votes he needs in the Senate to sustain a veto</w:t>
      </w:r>
      <w:r>
        <w:t xml:space="preserve">. </w:t>
      </w:r>
      <w:r w:rsidRPr="00194C65">
        <w:rPr>
          <w:rStyle w:val="StyleBoldUnderline"/>
          <w:highlight w:val="yellow"/>
        </w:rPr>
        <w:t>"Clearly, it's going to be challenging</w:t>
      </w:r>
      <w:r>
        <w:t xml:space="preserve">," New Hampshire Republican Sen. Kelly Ayotte told Politico.  And Sen. Tom Cotton, R-Ark., the only senator to vote against the Iran review bill, said on Tuesday that he opposed the measure because it gives the "illusion of oversight without oversight." Special: The Danger of Investing in Dollars Exposed — Free eBook That is, Cotton said, the review law leaves it up to Congress to gather enough votes to prevent a veto, rather than requiring the administration to attract enough votes to approve the agreement, as would be normally done with a treaty. "It didn’t give Congress much power that’s beyond our inherent authority," Cotton said of the May law. "If that act was not law, we could still pass legislation with a veto-proof majority to block the deal from moving forward." </w:t>
      </w:r>
      <w:r w:rsidRPr="00194C65">
        <w:rPr>
          <w:rStyle w:val="StyleBoldUnderline"/>
          <w:highlight w:val="yellow"/>
        </w:rPr>
        <w:t>Democrats</w:t>
      </w:r>
      <w:r>
        <w:t xml:space="preserve">, though, </w:t>
      </w:r>
      <w:r w:rsidRPr="00194C65">
        <w:rPr>
          <w:rStyle w:val="StyleBoldUnderline"/>
          <w:highlight w:val="yellow"/>
        </w:rPr>
        <w:t>are saying that the very fact that the deal's deadline had been moved back repeatedly</w:t>
      </w:r>
      <w:r w:rsidRPr="00194C65">
        <w:rPr>
          <w:rStyle w:val="StyleBoldUnderline"/>
        </w:rPr>
        <w:t xml:space="preserve"> </w:t>
      </w:r>
      <w:r>
        <w:t xml:space="preserve">— from June 30 to July 7, and now to July 10 — </w:t>
      </w:r>
      <w:r w:rsidRPr="00194C65">
        <w:rPr>
          <w:rStyle w:val="StyleBoldUnderline"/>
          <w:highlight w:val="yellow"/>
        </w:rPr>
        <w:t>means the administration is working to ensure the agreement will have some congressional support.</w:t>
      </w:r>
      <w:r>
        <w:t xml:space="preserve">  "One of the reasons why we’re seeing this going into overtime is because Secretary (of State John) Kerry and Secretary (of Energy Ernest) Moniz have a very firm grasp on what it's going to take to have a defensible deal. And they should," New Mexico Democratic Sen. Martin Heinrich told Politico.  "</w:t>
      </w:r>
      <w:r w:rsidRPr="00194C65">
        <w:rPr>
          <w:rStyle w:val="StyleBoldUnderline"/>
          <w:highlight w:val="yellow"/>
        </w:rPr>
        <w:t>If it's a solid deal, I think we will have adequate support to make sure that it stands.</w:t>
      </w:r>
      <w:r>
        <w:t>" The review law means Congress can choose to vote on a resolution of approval or disapproval, and Senate Majority Leader Mitch McConnell has supported having an approval vote — something not likely to make it through the Republican-controlled House and Senate — so as to give an "unmistakable signal about congressional opposition to lifting sanctions." Special: New Probiotic Fat Burner Takes GNC by Storm Cotton, meanwhile, said "there is no graver threat to national security" than a bad deal, and that Congress should use all its powers to stop a poor agreement from going through. If the deal is reached on or by Thursday, Congress gets 30 days to review it. But if the agreement talks go past that date, the resolution will have a 60-day congressional review period</w:t>
      </w:r>
      <w:r w:rsidRPr="00194C65">
        <w:rPr>
          <w:rStyle w:val="StyleBoldUnderline"/>
          <w:highlight w:val="yellow"/>
        </w:rPr>
        <w:t>. The approval or disapproval resolution will start with the Senate Foreign Relations Committee.</w:t>
      </w:r>
      <w:r w:rsidRPr="00194C65">
        <w:rPr>
          <w:rStyle w:val="StyleBoldUnderline"/>
        </w:rPr>
        <w:t xml:space="preserve"> </w:t>
      </w:r>
      <w:r>
        <w:t xml:space="preserve">On Tuesday, committee Chairman Sen. Bob Corker, R-Tenn., told MSNBC's Andrea Mitchell that he is looking forward to the deal, but urged negotiators to take their time, as he remains "very, very concerned about the trend, the direction, I've said this several times, the direction of these negotiations for some time. ... on these final points, you know, any time, anywhere inspections, please, yes, take your time and at least try to get these in the best place you possibly can." Corker told Politico he has spoken privately with McConnell, and "discussed every option known to man," but still doesn't know what direction will be </w:t>
      </w:r>
      <w:r w:rsidRPr="00194C65">
        <w:rPr>
          <w:rStyle w:val="StyleBoldUnderline"/>
          <w:highlight w:val="yellow"/>
        </w:rPr>
        <w:t>taken Republicans are not yet conceding that 34 or more Democrats will stand with Obama.</w:t>
      </w:r>
      <w:r>
        <w:t xml:space="preserve"> "I really think there’s a better than 50-50 chance that we’ll get enough 'no' votes," Sen. Lindsey Graham, R-S.C., said. "If the Arabs come out and say this is a bad deal, if AIPAC says this is a bad deal, if public opinion says we don’t trust this deal, then our Democratic colleagues will hopefully come forward to say, 'We can do better.</w:t>
      </w:r>
    </w:p>
    <w:p w:rsidR="008C031B" w:rsidRDefault="008C031B" w:rsidP="0051105A"/>
    <w:p w:rsidR="00A52069" w:rsidRDefault="00A52069" w:rsidP="00A52069">
      <w:pPr>
        <w:rPr>
          <w:rStyle w:val="StyleStyleBold12pt"/>
        </w:rPr>
      </w:pPr>
      <w:r>
        <w:rPr>
          <w:rStyle w:val="StyleStyleBold12pt"/>
        </w:rPr>
        <w:t>Obama is using all of his political capital to hold off criticism over the Iran deal; it will be a battle but he should be able to hold off opposition</w:t>
      </w:r>
    </w:p>
    <w:p w:rsidR="00A52069" w:rsidRDefault="00A52069" w:rsidP="00A52069">
      <w:r w:rsidRPr="00A52069">
        <w:rPr>
          <w:rStyle w:val="StyleStyleBold12pt"/>
        </w:rPr>
        <w:t>YNet News</w:t>
      </w:r>
      <w:r>
        <w:t xml:space="preserve">, Published: </w:t>
      </w:r>
      <w:r w:rsidRPr="00A52069">
        <w:rPr>
          <w:rStyle w:val="StyleStyleBold12pt"/>
        </w:rPr>
        <w:t>07.07.15</w:t>
      </w:r>
      <w:r>
        <w:t xml:space="preserve">, 23:55 / Israel </w:t>
      </w:r>
      <w:r w:rsidRPr="00A52069">
        <w:t>Obama playing poker against a hostile Congress</w:t>
      </w:r>
      <w:r>
        <w:t xml:space="preserve"> Opinion</w:t>
      </w:r>
      <w:r w:rsidRPr="00D07DCE">
        <w:t>http://www.ynetnews.com/articles/0,7340,L-4677264,00.html</w:t>
      </w:r>
    </w:p>
    <w:p w:rsidR="00A52069" w:rsidRDefault="00A52069" w:rsidP="00A52069">
      <w:r>
        <w:t xml:space="preserve">Now </w:t>
      </w:r>
      <w:r w:rsidRPr="00D07DCE">
        <w:rPr>
          <w:rStyle w:val="StyleBoldUnderline"/>
          <w:highlight w:val="yellow"/>
        </w:rPr>
        <w:t>Obama is playing the poker game of his presidential life: Not just against Iran, but mainly against a hostile Congress which has raised the volume of outcries and criticism over the agreement taking shape with Iran</w:t>
      </w:r>
      <w:r>
        <w:t xml:space="preserve">. The negotiations in Vienna are ongoing, and it's still unclear whether an agreement will indeed be achieved by the deadline, Thursday, but the Iranians are hoping it will happen. The Islamic Republic is living on the last drops of cash, and friends of mine there say that everyone is glued to the news websites, waiting for an announcement about an agreement in order to begin the celebrations. There is not a single house in Iran which has not been affected by the sanctions, and the leadership knows that in order to silence the masses it must reach an agreement which will lead to the sanctions' removal. The American administration also has an interest in reaching an agreement this week: The law states that if the agreement is submitted to the Congress by July 9, it will have 30 days to review its clauses. If the agreement is submitted after July 9, it will have 60 days. In other words, more time for digging in between the different sections, asking questions, raising objections and foot-dragging. That's why Iran wants to hurry up too: It knows that while the Congress reviews the agreement, the sanctions won’t be lifted. Meanwhile in Vienna, US Secretary of State John Kerry and Iranian Foreign Minister Mohammad Zarif start the morning with a joint breakfast, off the record, to discuss life. </w:t>
      </w:r>
      <w:r w:rsidRPr="00D07DCE">
        <w:rPr>
          <w:rStyle w:val="StyleBoldUnderline"/>
          <w:highlight w:val="yellow"/>
        </w:rPr>
        <w:t>That's the new normalization between the United States and Iran. It still doesn’t mean that an agreement will be reached this week, but if it is reached – Obama will have to bring his poker secrets into the internal political field</w:t>
      </w:r>
      <w:r>
        <w:t xml:space="preserve"> in order to deal with a theatrical Congress during an election year. </w:t>
      </w:r>
      <w:r w:rsidRPr="00D07DCE">
        <w:rPr>
          <w:rStyle w:val="StyleBoldUnderline"/>
          <w:highlight w:val="yellow"/>
        </w:rPr>
        <w:t>The Republicans are preparing the show of a lifetime for him.</w:t>
      </w:r>
      <w:r>
        <w:t xml:space="preserve"> </w:t>
      </w:r>
      <w:r w:rsidRPr="00D07DCE">
        <w:rPr>
          <w:rStyle w:val="StyleBoldUnderline"/>
          <w:highlight w:val="yellow"/>
        </w:rPr>
        <w:t>They are convinced that their voters want them to hit Obama hard. Iran is just the trigger</w:t>
      </w:r>
      <w:r>
        <w:t xml:space="preserve">. So far, Obama's political rivals have claimed that he is a weak, naïve and spineless leader. Now </w:t>
      </w:r>
      <w:r w:rsidRPr="00D07DCE">
        <w:rPr>
          <w:rStyle w:val="StyleBoldUnderline"/>
          <w:highlight w:val="yellow"/>
        </w:rPr>
        <w:t>they plan to launch a campaign against him</w:t>
      </w:r>
      <w:r>
        <w:t xml:space="preserve"> – that he is selling out the American foreign policy, that he is lending a hand to an agreement which is dangerous to national security. </w:t>
      </w:r>
      <w:r w:rsidRPr="00D07DCE">
        <w:rPr>
          <w:rStyle w:val="StyleBoldUnderline"/>
          <w:highlight w:val="yellow"/>
        </w:rPr>
        <w:t>This time it won't be easy for them, because his standing among the public has grown stronger following a series of impressive achievements</w:t>
      </w:r>
      <w:r>
        <w:t xml:space="preserve">: His health revolution became a solid and legal fact after being ratified by the Supreme Court, and that same Supreme Court voted in favor of same-sex marriage, an issue supported and promoted by Obama. </w:t>
      </w:r>
      <w:r w:rsidRPr="00D07DCE">
        <w:rPr>
          <w:rStyle w:val="StyleBoldUnderline"/>
          <w:highlight w:val="yellow"/>
        </w:rPr>
        <w:t>Now, with high approval ratings, Obama is determined to reach an agreement with Iran</w:t>
      </w:r>
      <w:r>
        <w:t xml:space="preserve"> in order to establish his heritage in the foreign relations area as well, after normalizing America's ties with Cuba. He seeks to be remembered in history as the president who stopped Iran's nuclearization, and according to his perception, that can only be achieved through an agreement. </w:t>
      </w:r>
      <w:r w:rsidRPr="00D07DCE">
        <w:rPr>
          <w:rStyle w:val="StyleBoldUnderline"/>
          <w:highlight w:val="yellow"/>
        </w:rPr>
        <w:t>The republicans are also preparing for the battle of their lives</w:t>
      </w:r>
      <w:r>
        <w:t xml:space="preserve">. Election year has begun and the party's 14 candidates will compete over who can find harsher and more blatant words to reject the agreement with Iran and present it as an American surrender. </w:t>
      </w:r>
      <w:r w:rsidRPr="00D07DCE">
        <w:rPr>
          <w:rStyle w:val="StyleBoldUnderline"/>
          <w:highlight w:val="yellow"/>
        </w:rPr>
        <w:t>The Republicans are sharpening their knives, Obama is preparing his cards, and after he wins, it's not at all certain that he will treat them to whiskey. His advisors like to mention that the president doesn’t drink with just anyone.</w:t>
      </w:r>
    </w:p>
    <w:p w:rsidR="008C031B" w:rsidRDefault="008C031B" w:rsidP="008C031B"/>
    <w:p w:rsidR="008C031B" w:rsidRDefault="008C031B" w:rsidP="0051105A"/>
    <w:p w:rsidR="005527C5" w:rsidRDefault="005527C5" w:rsidP="005527C5">
      <w:pPr>
        <w:pStyle w:val="Heading4"/>
      </w:pPr>
      <w:r>
        <w:t>Obama’s political capital is likely to be able to hold off a veto override now; requires political capital.</w:t>
      </w:r>
    </w:p>
    <w:p w:rsidR="005527C5" w:rsidRDefault="005527C5" w:rsidP="005527C5">
      <w:r w:rsidRPr="001727D8">
        <w:rPr>
          <w:rStyle w:val="StyleStyleBold12pt"/>
        </w:rPr>
        <w:t>The Hill</w:t>
      </w:r>
      <w:r>
        <w:t xml:space="preserve">, </w:t>
      </w:r>
      <w:r w:rsidRPr="00A51FDB">
        <w:t>14 Senate Democrats to watch on Iran nuclear bargain</w:t>
      </w:r>
      <w:r>
        <w:t xml:space="preserve"> </w:t>
      </w:r>
      <w:r w:rsidRPr="001727D8">
        <w:rPr>
          <w:rStyle w:val="StyleStyleBold12pt"/>
        </w:rPr>
        <w:t>7-6-15</w:t>
      </w:r>
      <w:r>
        <w:t xml:space="preserve"> </w:t>
      </w:r>
      <w:r w:rsidRPr="00A51FDB">
        <w:t>http://thehill.com/homenews/senate/246779-14-senate-democrats-to-watch-on-iran-nuclear-deal</w:t>
      </w:r>
    </w:p>
    <w:p w:rsidR="005527C5" w:rsidRDefault="005527C5" w:rsidP="005527C5">
      <w:r w:rsidRPr="001727D8">
        <w:rPr>
          <w:rStyle w:val="StyleBoldUnderline"/>
          <w:highlight w:val="yellow"/>
        </w:rPr>
        <w:t>If President Obama can secure a final nuclear deal with Iran next week, attention will immediately turn to Congress</w:t>
      </w:r>
      <w:r>
        <w:t xml:space="preserve"> — which can vote to disapprove of the agreement. The White House conceded to legislation earlier this year that gives Congress the power to review any deal with Iran. Lawmakers will have 30 days to carry it out if an agreement is sent to Capitol Hill by July 9. If it’s later, the review timeframe will double. </w:t>
      </w:r>
      <w:r w:rsidRPr="001727D8">
        <w:rPr>
          <w:rStyle w:val="StyleBoldUnderline"/>
          <w:highlight w:val="yellow"/>
        </w:rPr>
        <w:t>Obama agreed to the review under pressure from Democrats, who have been torn during the Iran talks between the White House and Israel, which strongly opposes the negotiations. A measure disapproving the deal could torpedo the pact, but would have to overcome a certain veto from the White House. That’s unlikely — particularly in the House, where Republicans are likely to have a harder time winning the two-thirds majority needed to override Obama. In the Senate, the vote could be close.</w:t>
      </w:r>
      <w:r>
        <w:t xml:space="preserve"> And Democratic opposition to the deal would be politically troublesome for the White House.</w:t>
      </w:r>
    </w:p>
    <w:p w:rsidR="00735930" w:rsidRDefault="0051105A" w:rsidP="0051105A">
      <w:pPr>
        <w:pStyle w:val="Heading4"/>
      </w:pPr>
      <w:r>
        <w:t>Obama using all of his political capital to control compromises on the Iran deal</w:t>
      </w:r>
    </w:p>
    <w:p w:rsidR="00735930" w:rsidRDefault="00735930" w:rsidP="00735930">
      <w:r w:rsidRPr="00735930">
        <w:rPr>
          <w:rStyle w:val="StyleStyleBold12pt"/>
        </w:rPr>
        <w:t>Bloomberg,</w:t>
      </w:r>
      <w:r>
        <w:t xml:space="preserve"> </w:t>
      </w:r>
      <w:r w:rsidRPr="00735930">
        <w:rPr>
          <w:rStyle w:val="StyleStyleBold12pt"/>
        </w:rPr>
        <w:t>Jul 7, 2015</w:t>
      </w:r>
      <w:r>
        <w:t xml:space="preserve"> 4:42 PM CDT Obama Convenes Senate Democrats to Plot Strategy, Discuss Iran </w:t>
      </w:r>
      <w:r w:rsidRPr="00735930">
        <w:t>http://www.bloomberg.com/politics/articles/2015-07-07/obama-convenes-senate-democrats-to-plot-strategy-discuss-iran</w:t>
      </w:r>
    </w:p>
    <w:p w:rsidR="00735930" w:rsidRPr="00735930" w:rsidRDefault="00735930" w:rsidP="00735930">
      <w:r w:rsidRPr="00735930">
        <w:t xml:space="preserve">President Barack </w:t>
      </w:r>
      <w:r w:rsidRPr="00735930">
        <w:rPr>
          <w:rStyle w:val="StyleBoldUnderline"/>
          <w:highlight w:val="yellow"/>
        </w:rPr>
        <w:t>Obama is convening a group of Senate Democrats</w:t>
      </w:r>
      <w:r w:rsidRPr="00735930">
        <w:t xml:space="preserve"> at the White House on </w:t>
      </w:r>
      <w:r w:rsidRPr="00735930">
        <w:rPr>
          <w:rStyle w:val="StyleBoldUnderline"/>
          <w:highlight w:val="yellow"/>
        </w:rPr>
        <w:t>Tuesday to discuss the Iranian nuclear negotiations and plot out a strategy for advancing his second-term agenda</w:t>
      </w:r>
      <w:r w:rsidRPr="00735930">
        <w:t>.</w:t>
      </w:r>
      <w:r>
        <w:t xml:space="preserve"> </w:t>
      </w:r>
      <w:r w:rsidRPr="00735930">
        <w:rPr>
          <w:rStyle w:val="StyleBoldUnderline"/>
          <w:highlight w:val="yellow"/>
        </w:rPr>
        <w:t>Obama is looking to the Democrats, whose support he corralled earlier this year to win compromises on congressional review for any Iran deal and a trade bill, to back him if an agreement to curb Iran’s nuclear program is reached.</w:t>
      </w:r>
      <w:r w:rsidRPr="00735930">
        <w:t xml:space="preserve"> Negotiators in Vienna extended their deadline to July 10, after which Congress will have as many as 60 days to review -- and potentially reject -- an Iran agreement.</w:t>
      </w:r>
      <w:r>
        <w:t xml:space="preserve"> </w:t>
      </w:r>
      <w:r w:rsidRPr="00735930">
        <w:t>Obama will take questions from the senators on the potential deal during the evening meeting, White House Press Secretary Josh Earnest told reporters Tuesday. Reauthorizing the Export-Import bank and passing a highway-funding measure are also on the agenda, he said.</w:t>
      </w:r>
      <w:r>
        <w:t xml:space="preserve"> </w:t>
      </w:r>
      <w:r w:rsidRPr="00735930">
        <w:t>“I wouldn’t be surprised if the status of the ongoing Iran negotiations is something that comes up in the context of that meeting,” Earnest said. “</w:t>
      </w:r>
      <w:r w:rsidRPr="00735930">
        <w:rPr>
          <w:rStyle w:val="StyleBoldUnderline"/>
          <w:highlight w:val="yellow"/>
        </w:rPr>
        <w:t>The administration is doing the best we can to try to be responsive to that interest and help them understand exactly where things stand.”</w:t>
      </w:r>
      <w:r>
        <w:t xml:space="preserve"> </w:t>
      </w:r>
      <w:r w:rsidRPr="00735930">
        <w:t>The deadline for negotiations over Iran’s nuclear program was pushed back a second time Tuesday as diplomats extended the talks to try to resolve differences over a United Nations arms embargo and sanctions. The original deadline was June 30.</w:t>
      </w:r>
      <w:r>
        <w:t xml:space="preserve"> </w:t>
      </w:r>
      <w:r w:rsidRPr="00735930">
        <w:t>Congressional Review</w:t>
      </w:r>
      <w:r>
        <w:t xml:space="preserve"> </w:t>
      </w:r>
      <w:r w:rsidRPr="00735930">
        <w:t>A bill passed by Congress and signed by Obama in May gives lawmakers 30 days to review and vote on the deal, a time period that doubles if the agreement is not completed by July 9. A number of Senate Democrats joined with Republicans to write the bill, initially over the objections of the White House.</w:t>
      </w:r>
      <w:r>
        <w:t xml:space="preserve"> </w:t>
      </w:r>
      <w:r w:rsidRPr="00735930">
        <w:t>As Democrats and Republicans threatened to create a veto-proof majority that could upend a nuclear deal, the White House reversed course, working with lawmakers to craft a bill more palatable to Obama.</w:t>
      </w:r>
      <w:r>
        <w:t xml:space="preserve"> </w:t>
      </w:r>
      <w:r w:rsidRPr="00735930">
        <w:rPr>
          <w:rStyle w:val="StyleBoldUnderline"/>
          <w:highlight w:val="yellow"/>
        </w:rPr>
        <w:t>If diplomats from the U.S. and five other world powers are able to reach an agreement this week in Vienna, the White House’s next lobbying campaign will be to persuade Congress to endorse the deal.</w:t>
      </w:r>
      <w:r>
        <w:t xml:space="preserve"> </w:t>
      </w:r>
      <w:r w:rsidRPr="00735930">
        <w:t>Obama will also seek the Democrats’ support on other issues he wants to address before Congress takes its August recess.</w:t>
      </w:r>
    </w:p>
    <w:p w:rsidR="00735930" w:rsidRDefault="00735930" w:rsidP="005527C5"/>
    <w:p w:rsidR="005527C5" w:rsidRDefault="005527C5" w:rsidP="005527C5">
      <w:pPr>
        <w:pStyle w:val="Heading4"/>
      </w:pPr>
      <w:r>
        <w:t>Congress will need to review a completed Iran deal and it could go either way; PC key</w:t>
      </w:r>
    </w:p>
    <w:p w:rsidR="005527C5" w:rsidRDefault="005527C5" w:rsidP="005527C5">
      <w:r>
        <w:t xml:space="preserve">Niels </w:t>
      </w:r>
      <w:r w:rsidRPr="001727D8">
        <w:rPr>
          <w:rStyle w:val="StyleStyleBold12pt"/>
        </w:rPr>
        <w:t>Lesniewski</w:t>
      </w:r>
      <w:r>
        <w:t xml:space="preserve"> Posted at 4:19 p.m. on </w:t>
      </w:r>
      <w:r w:rsidRPr="001727D8">
        <w:rPr>
          <w:rStyle w:val="StyleStyleBold12pt"/>
        </w:rPr>
        <w:t>July 5</w:t>
      </w:r>
      <w:r>
        <w:t xml:space="preserve">, 2015 Congress Could Face Rush to Review Iran Nuclear Deal </w:t>
      </w:r>
      <w:r w:rsidRPr="00C46F20">
        <w:t>http://blogs.rollcall.com/wgdb/congress-could-face-rush-to-review-iran-nuclear-deal/?dcz=</w:t>
      </w:r>
    </w:p>
    <w:p w:rsidR="005527C5" w:rsidRDefault="005527C5" w:rsidP="00C46F20">
      <w:r>
        <w:t xml:space="preserve">If everything goes according to Secretary of State John Kerry’s timeline, </w:t>
      </w:r>
      <w:r w:rsidRPr="001727D8">
        <w:rPr>
          <w:rStyle w:val="StyleBoldUnderline"/>
          <w:highlight w:val="yellow"/>
        </w:rPr>
        <w:t>Congress will face a rush to review and respond to a nuclear deal with Iran before leaving town again</w:t>
      </w:r>
      <w:r>
        <w:t xml:space="preserve"> for August recess. Kerry said Sunday that while there are significant issues still to be resolved </w:t>
      </w:r>
      <w:r w:rsidRPr="001727D8">
        <w:rPr>
          <w:rStyle w:val="StyleBoldUnderline"/>
          <w:highlight w:val="yellow"/>
        </w:rPr>
        <w:t>and it could go in either direction</w:t>
      </w:r>
      <w:r>
        <w:t xml:space="preserve">, the goal was to get a deal by Tuesday, which would be within the window that provides for 30 days of review and potential disapproval by lawmakers on Capitol Hill.  “If there’s absolute intransigence, if there’s an unwillingness to move on the things that are important, President Obama has always said we’ll be prepared </w:t>
      </w:r>
      <w:r w:rsidRPr="005527C5">
        <w:rPr>
          <w:rStyle w:val="StyleBoldUnderline"/>
          <w:highlight w:val="yellow"/>
        </w:rPr>
        <w:t>to walk away</w:t>
      </w:r>
      <w:r>
        <w:t>,” Kerry told reporters in Vienna. “</w:t>
      </w:r>
      <w:r w:rsidRPr="005527C5">
        <w:rPr>
          <w:rStyle w:val="StyleBoldUnderline"/>
          <w:highlight w:val="yellow"/>
        </w:rPr>
        <w:t>It’s not what anybody wants</w:t>
      </w:r>
      <w:r>
        <w:t xml:space="preserve">. We want to get an agreement, but I’ve said from the moment I became involved in this we want a good agreement, only a good agreement.” Kerry’s remarks came shortly after Republican senators took to the airwaves Sunday morning back in the United States to discourage the Obama administration from signing off on a bad agreement. Sen. Tom Cotton, R-Ark., for instance, only sounded more skeptical after watching the latest message from Iranian Foreign Minister Mohammad Javad Zarif expressed optimism about an agreement. “This is not like Russell Wilson and the Seattle Seahawks trying to reach a contract that makes everyone happy. Iran should have faced a simple choice: they dismantle their nuclear program entirely or they face economic devastation and military destruction of their nuclear facilities,” Cotton said on ABC’s “This Week.” </w:t>
      </w:r>
      <w:r w:rsidRPr="001727D8">
        <w:rPr>
          <w:rStyle w:val="StyleBoldUnderline"/>
          <w:highlight w:val="yellow"/>
        </w:rPr>
        <w:t>Earlier this year, Cotton led what came to be a highly contentious open letter from 47 GOP senators to Iranian leadership about the role of Congress in the nuclear talks. “</w:t>
      </w:r>
      <w:r>
        <w:t xml:space="preserve">I </w:t>
      </w:r>
      <w:r w:rsidRPr="005527C5">
        <w:rPr>
          <w:rStyle w:val="StyleBoldUnderline"/>
          <w:highlight w:val="yellow"/>
        </w:rPr>
        <w:t>see hope because I see [the] emergence of reason over illusion. I sense that my negotiating partners have recognized that coercion and pressure never lead to lasting solutions</w:t>
      </w:r>
      <w:r>
        <w:t xml:space="preserve">, but to more conflict and further hostility,” Zarif said on July 4. Foreign Relations Chairman Bob Corker told CQ Roll Call before the July Fourth recess that he has been leading his committee through a series of hearings and closed briefings so that </w:t>
      </w:r>
      <w:r w:rsidRPr="005527C5">
        <w:rPr>
          <w:rStyle w:val="StyleBoldUnderline"/>
          <w:highlight w:val="yellow"/>
        </w:rPr>
        <w:t>members are ready to go if an agreement is reached</w:t>
      </w:r>
      <w:r w:rsidRPr="005527C5">
        <w:rPr>
          <w:rStyle w:val="StyleBoldUnderline"/>
        </w:rPr>
        <w:t xml:space="preserve"> </w:t>
      </w:r>
      <w:r>
        <w:t xml:space="preserve">between the P5+1 negotiating countries and Iran. The Tennessee Republican wanted to have his committee up to speed ahead of time, knowing that under the terms of the review legislation he developed with Sen. Benjamin L. Cardin, D-Md., there would be just 30 days for review if an agreement is reached by Thursday. “Right now we have issues of are we going to have anytime, anywhere inspections, will we know what their past military dimensions were. It’s very important — every person who has come in to testify has talked about the importance of that. Will the IAEA ever be required to declare that Iran over time has a civil program and not a military program?” Corker said Sunday. “It’s been going on a negative trend for some time.” Speaking on the CBS program “Face the Nation,” Corker emphasized that </w:t>
      </w:r>
      <w:r w:rsidRPr="005527C5">
        <w:t>Congress was not behind the push to get an agreement reached this week</w:t>
      </w:r>
      <w:r>
        <w:t xml:space="preserve">. Corker also said he spoke with Kerry on July 4. “It’s amazing to me that as we come to the end of this deal, the biggest issue of concern to these countries right now is that Congress would only have 30 days, not 60 days, to review the deal,” Corker said. As for Zarif’s contention that “coercion and pressure” wouldn’t bring a desirable outcome, Cotton said the military option should remain on the table at this point. “It’s not the first choice. It’s never the preferred choice, but military force does have to remain an option if our diplomacy is going to be credible,” Cotton said. </w:t>
      </w:r>
      <w:r w:rsidRPr="005527C5">
        <w:t>“We (have) unique capabilities and we can destroy Iran’s nuclear facilities and their command-and-control facilities, and all of our allies in the region wish we would take a more forceful position and keep that military option on the table because it would result in a better deal.”</w:t>
      </w:r>
      <w:r w:rsidR="00472ED8">
        <w:t xml:space="preserve"> </w:t>
      </w:r>
    </w:p>
    <w:p w:rsidR="005527C5" w:rsidRDefault="005527C5" w:rsidP="005527C5">
      <w:pPr>
        <w:pStyle w:val="Heading3"/>
      </w:pPr>
      <w:r>
        <w:t>PC key</w:t>
      </w:r>
    </w:p>
    <w:p w:rsidR="005527C5" w:rsidRDefault="005527C5" w:rsidP="005527C5">
      <w:pPr>
        <w:pStyle w:val="Heading4"/>
      </w:pPr>
      <w:r>
        <w:t>PC key to passage of the Iran deal</w:t>
      </w:r>
    </w:p>
    <w:p w:rsidR="005527C5" w:rsidRDefault="005527C5" w:rsidP="005527C5">
      <w:r>
        <w:t xml:space="preserve">Jordan </w:t>
      </w:r>
      <w:r w:rsidRPr="00C46F20">
        <w:rPr>
          <w:rStyle w:val="StyleStyleBold12pt"/>
        </w:rPr>
        <w:t>Fabian July 06, 2015</w:t>
      </w:r>
      <w:r>
        <w:t>, 06:38 pm Obama to host Senate Dems</w:t>
      </w:r>
    </w:p>
    <w:p w:rsidR="005527C5" w:rsidRDefault="005527C5" w:rsidP="005527C5">
      <w:r w:rsidRPr="00C46F20">
        <w:t>http://thehill.com/blogs/blog-briefing-room/news/246998-obama-to-host-senate-dems</w:t>
      </w:r>
    </w:p>
    <w:p w:rsidR="005527C5" w:rsidRDefault="005527C5" w:rsidP="005527C5">
      <w:r>
        <w:t xml:space="preserve">President </w:t>
      </w:r>
      <w:r w:rsidRPr="002E34CB">
        <w:rPr>
          <w:rStyle w:val="StyleBoldUnderline"/>
          <w:highlight w:val="yellow"/>
        </w:rPr>
        <w:t>Obama will host Senate Democrats for a meeting and reception</w:t>
      </w:r>
      <w:r>
        <w:t xml:space="preserve"> on Tuesday, a White House official said. The White House says </w:t>
      </w:r>
      <w:r w:rsidRPr="002E34CB">
        <w:rPr>
          <w:rStyle w:val="StyleBoldUnderline"/>
          <w:highlight w:val="yellow"/>
        </w:rPr>
        <w:t>the gathering will mostly be a social occasion. But it gives the president a chance to huddle with his allies in Congress</w:t>
      </w:r>
      <w:r w:rsidRPr="002E34CB">
        <w:rPr>
          <w:rStyle w:val="StyleBoldUnderline"/>
        </w:rPr>
        <w:t xml:space="preserve"> </w:t>
      </w:r>
      <w:r>
        <w:t xml:space="preserve">who have a long to-do list this month, including a partisan standoff over government spending that could result in a shutdown. </w:t>
      </w:r>
      <w:r w:rsidRPr="002E34CB">
        <w:rPr>
          <w:rStyle w:val="StyleBoldUnderline"/>
          <w:highlight w:val="yellow"/>
        </w:rPr>
        <w:t>The White House is</w:t>
      </w:r>
      <w:r>
        <w:t xml:space="preserve"> also </w:t>
      </w:r>
      <w:r w:rsidRPr="002E34CB">
        <w:rPr>
          <w:rStyle w:val="StyleBoldUnderline"/>
          <w:highlight w:val="yellow"/>
        </w:rPr>
        <w:t>expected to lean heavily on Senate Democrats to support a nuclear agreement with Iran if one is reached this week. Republicans in Congress have said they will vote against the deal so Obama will need to limit defections from Democrats to prevent the GOP from amassing a veto-proof majority</w:t>
      </w:r>
      <w:r>
        <w:t xml:space="preserve">. Obama has threatened to veto GOP spending bills because they do not lift sequestration spending caps and he is backed by Senate Democrats, who are threatening to block the proposals. But that has not stopped Republicans, who are advancing the bills and accusing Democrats of obstructionism. Congress faces a Sept. 30 deadline to fund the government, but </w:t>
      </w:r>
      <w:r w:rsidRPr="002E34CB">
        <w:rPr>
          <w:rStyle w:val="StyleBoldUnderline"/>
          <w:highlight w:val="yellow"/>
        </w:rPr>
        <w:t>lawmakers only have a few weeks to resolve the dispute because they will leave Washington for a month-long recess in August</w:t>
      </w:r>
      <w:r>
        <w:t>. Another top priority is highway funding, which is set to expire on July 31, and a renewal of the Export-Import Bank.</w:t>
      </w:r>
    </w:p>
    <w:p w:rsidR="005527C5" w:rsidRDefault="005527C5" w:rsidP="005527C5">
      <w:pPr>
        <w:pStyle w:val="Heading4"/>
      </w:pPr>
      <w:r>
        <w:t>Obama pushing Iran deal success – political capital key</w:t>
      </w:r>
    </w:p>
    <w:p w:rsidR="005527C5" w:rsidRDefault="005527C5" w:rsidP="005527C5">
      <w:r>
        <w:t xml:space="preserve">Alexander </w:t>
      </w:r>
      <w:r w:rsidRPr="00C46F20">
        <w:rPr>
          <w:rStyle w:val="StyleStyleBold12pt"/>
        </w:rPr>
        <w:t>Bolton</w:t>
      </w:r>
      <w:r>
        <w:t xml:space="preserve"> - </w:t>
      </w:r>
      <w:r w:rsidRPr="00C46F20">
        <w:rPr>
          <w:rStyle w:val="StyleStyleBold12pt"/>
        </w:rPr>
        <w:t>07/06/15</w:t>
      </w:r>
      <w:r>
        <w:t xml:space="preserve"> 07:15 PM EDT </w:t>
      </w:r>
      <w:r w:rsidRPr="00C46F20">
        <w:t>http://thehill.com/homenews/senate/247003-dems-raise-pressure-on-obama-over-iran-nuclear-deal</w:t>
      </w:r>
    </w:p>
    <w:p w:rsidR="005527C5" w:rsidRPr="007C1574" w:rsidRDefault="005527C5" w:rsidP="005527C5">
      <w:pPr>
        <w:rPr>
          <w:rStyle w:val="StyleBoldUnderline"/>
        </w:rPr>
      </w:pPr>
      <w:r w:rsidRPr="007C1574">
        <w:rPr>
          <w:rStyle w:val="StyleBoldUnderline"/>
          <w:highlight w:val="yellow"/>
        </w:rPr>
        <w:t>The narrative is completely owned by the White House here,”</w:t>
      </w:r>
      <w:r>
        <w:t xml:space="preserve"> said Danielle Pletka, senior vice president for foreign and defense policy studies at the American Enterprise Institute. She says it will be difficult to assess how the deal will be interpreted on Capitol Hill because </w:t>
      </w:r>
      <w:r w:rsidRPr="007C1574">
        <w:rPr>
          <w:rStyle w:val="StyleBoldUnderline"/>
          <w:highlight w:val="yellow"/>
        </w:rPr>
        <w:t>administration officials will dominate the narrative in the early days. “They’ve already got their people out there lobbying very aggressively and the president has an enormous amount of power in this country, frankly much more power than the Congress at this point,” she added. “He has the power to affect the fortunes of individual members of Congress.”</w:t>
      </w:r>
    </w:p>
    <w:p w:rsidR="005527C5" w:rsidRDefault="005527C5" w:rsidP="005527C5"/>
    <w:p w:rsidR="00D573E3" w:rsidRDefault="00D573E3" w:rsidP="00D573E3">
      <w:pPr>
        <w:pStyle w:val="Heading4"/>
      </w:pPr>
      <w:r>
        <w:t>Obama using his political capital to corral votes on the Iran deal</w:t>
      </w:r>
    </w:p>
    <w:p w:rsidR="00D573E3" w:rsidRDefault="00D573E3" w:rsidP="005527C5">
      <w:r w:rsidRPr="00D573E3">
        <w:rPr>
          <w:rStyle w:val="StyleStyleBold12pt"/>
        </w:rPr>
        <w:t>Wall Street Journal, 7-8</w:t>
      </w:r>
      <w:r>
        <w:t xml:space="preserve">-15 </w:t>
      </w:r>
      <w:r w:rsidRPr="00D573E3">
        <w:t>http://blogs.wsj.com/washwire/2015/07/08/obama-works-to-corral-support-from-senate-democrats-on-several-issues/</w:t>
      </w:r>
    </w:p>
    <w:p w:rsidR="00194C65" w:rsidRPr="00D573E3" w:rsidRDefault="00194C65" w:rsidP="00D573E3">
      <w:r w:rsidRPr="00D573E3">
        <w:t xml:space="preserve">President Barack </w:t>
      </w:r>
      <w:r w:rsidRPr="00D573E3">
        <w:rPr>
          <w:rStyle w:val="StyleBoldUnderline"/>
          <w:highlight w:val="yellow"/>
        </w:rPr>
        <w:t>Obama huddled with Senate Democrats</w:t>
      </w:r>
      <w:r w:rsidRPr="00D573E3">
        <w:t xml:space="preserve"> Tuesday night at the White House for a social get-together that also served as an opportunity </w:t>
      </w:r>
      <w:r w:rsidRPr="00D573E3">
        <w:rPr>
          <w:rStyle w:val="StyleBoldUnderline"/>
          <w:highlight w:val="yellow"/>
        </w:rPr>
        <w:t>to hit the reset button after parting ways on trade legislation.</w:t>
      </w:r>
      <w:r w:rsidR="00D573E3" w:rsidRPr="00D573E3">
        <w:rPr>
          <w:rStyle w:val="StyleBoldUnderline"/>
          <w:highlight w:val="yellow"/>
        </w:rPr>
        <w:t xml:space="preserve"> </w:t>
      </w:r>
      <w:r w:rsidRPr="00D573E3">
        <w:rPr>
          <w:rStyle w:val="StyleBoldUnderline"/>
          <w:highlight w:val="yellow"/>
        </w:rPr>
        <w:t>With Iran nuclear negotiations nearing an end and time running short for the president’s domestic to-do list, Mr. Obama turned to Democrats on the Hill for help advancing his policy objectives.</w:t>
      </w:r>
      <w:r w:rsidRPr="00D573E3">
        <w:t xml:space="preserve"> </w:t>
      </w:r>
      <w:r w:rsidRPr="00D573E3">
        <w:rPr>
          <w:rStyle w:val="StyleBoldUnderline"/>
          <w:highlight w:val="yellow"/>
        </w:rPr>
        <w:t>The most immediate White House priorities include marshaling lawmakers’ support for a possible deal to curb Iran’s nuclear program</w:t>
      </w:r>
      <w:r w:rsidRPr="00D573E3">
        <w:t>, reauthorizing the U.S. Export-Import bank and passing a highway funding measure.</w:t>
      </w:r>
      <w:r w:rsidR="00D573E3">
        <w:t xml:space="preserve"> </w:t>
      </w:r>
      <w:r w:rsidRPr="00D573E3">
        <w:t>Tuesday’s meeting came two weeks after the president partnered with Republican congressional leaders to pass a fast-track trade bill amid a messy battle that divided the Democratic Party. With the approval of the trade package, Mr. Obama notched his biggest win to date in this Republican-controlled Congress, but he clashed with many Democrats in the process.</w:t>
      </w:r>
      <w:r w:rsidR="00D573E3">
        <w:t xml:space="preserve"> </w:t>
      </w:r>
      <w:r w:rsidRPr="00D573E3">
        <w:rPr>
          <w:rStyle w:val="StyleBoldUnderline"/>
          <w:highlight w:val="yellow"/>
        </w:rPr>
        <w:t>Administration officials have dismissed suggestions of any lingering hard feelings, saying that the president and Democratic lawmakers would quickly return to work on shared goals</w:t>
      </w:r>
      <w:r w:rsidRPr="00D573E3">
        <w:t>. Still, the gathering in the State Dining Room signaled a concerted outreach effort aimed at ensuring that the president has Senate Democrats in his corner on several key issues.</w:t>
      </w:r>
      <w:r w:rsidR="00D573E3">
        <w:t xml:space="preserve"> </w:t>
      </w:r>
      <w:r w:rsidRPr="00D573E3">
        <w:rPr>
          <w:rStyle w:val="StyleBoldUnderline"/>
          <w:highlight w:val="yellow"/>
        </w:rPr>
        <w:t>Chief among them is a long-sought nuclear agreement with Iran.</w:t>
      </w:r>
      <w:r w:rsidRPr="00D573E3">
        <w:rPr>
          <w:rStyle w:val="StyleBoldUnderline"/>
        </w:rPr>
        <w:t xml:space="preserve"> </w:t>
      </w:r>
      <w:r w:rsidRPr="00D573E3">
        <w:t>While the diplomatic process has extended into overtime and the outcome remains uncertain, any eventual deal will be vetted by Congress.</w:t>
      </w:r>
      <w:r w:rsidR="00D573E3">
        <w:t xml:space="preserve"> </w:t>
      </w:r>
      <w:r w:rsidRPr="00D573E3">
        <w:t>White House Press Secretary Josh Earnest said lawmakers are closely following the nuclear talks, and “the administration is doing the best we can to try to be responsive to that interest and help them understand exactly where things stand.”</w:t>
      </w:r>
      <w:r w:rsidR="00D573E3">
        <w:t xml:space="preserve"> </w:t>
      </w:r>
      <w:r w:rsidRPr="00D573E3">
        <w:rPr>
          <w:rStyle w:val="StyleBoldUnderline"/>
          <w:highlight w:val="yellow"/>
        </w:rPr>
        <w:t>Mr. Obama is working to corral Democratic support for a potential deal as many Republicans express deep reservations about an accord with Iran and some urge the White House to suspend negotiations.</w:t>
      </w:r>
    </w:p>
    <w:p w:rsidR="00AE640E" w:rsidRDefault="00AE640E" w:rsidP="00AE640E">
      <w:pPr>
        <w:pStyle w:val="Heading4"/>
      </w:pPr>
      <w:r>
        <w:t>Obama using political capital to assuage concerns about the Iran deal.</w:t>
      </w:r>
    </w:p>
    <w:p w:rsidR="00AE640E" w:rsidRDefault="00AE640E" w:rsidP="00AE640E">
      <w:r w:rsidRPr="00AE640E">
        <w:t xml:space="preserve">SARAH </w:t>
      </w:r>
      <w:r w:rsidRPr="00AE640E">
        <w:rPr>
          <w:rStyle w:val="StyleStyleBold12pt"/>
        </w:rPr>
        <w:t>WHEATON 7/7/15</w:t>
      </w:r>
      <w:r w:rsidRPr="00AE640E">
        <w:t xml:space="preserve"> 9:35 PM EDT Updated 7/7/15 11:42 PM EDT</w:t>
      </w:r>
      <w:r>
        <w:t xml:space="preserve"> </w:t>
      </w:r>
      <w:r w:rsidRPr="00AE640E">
        <w:t>http://www.politico.com/story/2015/07/obama-serves-up-cocktails-and-reassurances-at-white-house-119830.html</w:t>
      </w:r>
    </w:p>
    <w:p w:rsidR="00AE640E" w:rsidRPr="00472ED8" w:rsidRDefault="00AE640E" w:rsidP="00AE640E">
      <w:r w:rsidRPr="00472ED8">
        <w:t xml:space="preserve">President Barack </w:t>
      </w:r>
      <w:r w:rsidRPr="00AE640E">
        <w:rPr>
          <w:rStyle w:val="StyleBoldUnderline"/>
          <w:highlight w:val="yellow"/>
        </w:rPr>
        <w:t>Obama sought to reassure Senate Democrats that he won’t accept a bad deal with Iran during something of a working cocktail party at the White House</w:t>
      </w:r>
      <w:r w:rsidRPr="00AE640E">
        <w:rPr>
          <w:rStyle w:val="StyleBoldUnderline"/>
        </w:rPr>
        <w:t xml:space="preserve"> </w:t>
      </w:r>
      <w:r w:rsidRPr="00472ED8">
        <w:t>on Tuesday evening.</w:t>
      </w:r>
      <w:r>
        <w:t xml:space="preserve"> </w:t>
      </w:r>
      <w:r w:rsidRPr="00472ED8">
        <w:t>Over drinks and hors d’oeuvres in the State Dining Room, Obama discussed a range of Democratic priorities with his Senate colleagues, including an upcoming fight over spending bills, climate change and the latest court victory for Obamacare. The invitation came just weeks after a hard-fought legislative battle over trade policy that frayed relations between the president and his congressional allies.</w:t>
      </w:r>
      <w:r>
        <w:t xml:space="preserve"> </w:t>
      </w:r>
      <w:r w:rsidRPr="00472ED8">
        <w:t>On a day when yet another self-imposed deadline slipped away from nuclear negotiators meeting with Iranian officials in Vienna, the president urged his party to ignore the naysayers.</w:t>
      </w:r>
      <w:r>
        <w:t xml:space="preserve"> </w:t>
      </w:r>
      <w:r w:rsidRPr="00AE640E">
        <w:rPr>
          <w:rStyle w:val="StyleBoldUnderline"/>
          <w:highlight w:val="yellow"/>
        </w:rPr>
        <w:t>“He took us back to what the framework was when the initial agreement was announced in Lausanne,</w:t>
      </w:r>
      <w:r w:rsidRPr="00472ED8">
        <w:t>” said Sen. Chris Coons (D-Del.) as he prepared to board a bus parked in front of the White House’s Northwest gate with other senators headed back to the Capitol. “</w:t>
      </w:r>
      <w:r w:rsidRPr="00AE640E">
        <w:rPr>
          <w:rStyle w:val="StyleBoldUnderline"/>
          <w:highlight w:val="yellow"/>
        </w:rPr>
        <w:t>He said, ‘Don’t get nervous, don’t get concerned about statements by the supreme leader, about statements in the press</w:t>
      </w:r>
      <w:r w:rsidRPr="00472ED8">
        <w:t>. I am not going to sign a deal where we can’t assure that we’ve blocked all pathways to a bomb for Iran.’ I found that very reassuring.”</w:t>
      </w:r>
      <w:r>
        <w:t xml:space="preserve"> </w:t>
      </w:r>
      <w:r w:rsidRPr="00472ED8">
        <w:t>While Obama “covered every hot topic there was,” said Sen. Chris Murphy (D-Conn.), when it came to Iran, “he wanted to make it clear to us that if it’s a bad deal, there’s no deal.”</w:t>
      </w:r>
      <w:r>
        <w:t xml:space="preserve"> </w:t>
      </w:r>
      <w:r w:rsidRPr="00472ED8">
        <w:t>The Obama administration, especially Secretary of State John Kerry, has worked in recent days to dismiss suggestions that desperation will prompt the president to sign a deal — any deal — for the sake of a legacy. Officials shrugged off a July 7 deadline and are now downplaying the significance of July 9, even though that date has concrete consequences: Congress will have 60 days instead of just 30 to consider the pact if it doesn’t receive it by midnight Thursday</w:t>
      </w:r>
      <w:r w:rsidRPr="00AE640E">
        <w:rPr>
          <w:rStyle w:val="StyleBoldUnderline"/>
          <w:highlight w:val="yellow"/>
        </w:rPr>
        <w:t>. But Sen. Ben Cardin of Maryland, the ranking Democrat on the Foreign Relations Committee, said the president seemed “not at all” concerned about the implications of giving Congress more time to scrutinize the deal</w:t>
      </w:r>
      <w:r w:rsidRPr="00472ED8">
        <w:t>.</w:t>
      </w:r>
      <w:r>
        <w:t xml:space="preserve"> </w:t>
      </w:r>
      <w:r w:rsidRPr="00472ED8">
        <w:t>Cardin characterized the meeting as “somewhat social, somewhat businesslike.” Most senators arrived just before 6 p.m. and stayed for about two hours, but a handful trickled out early, including Sens. Elizabeth Warren (D-Mass.) and Cory Booker (D-N.J.).</w:t>
      </w:r>
    </w:p>
    <w:p w:rsidR="00AE640E" w:rsidRDefault="00AE640E" w:rsidP="005527C5"/>
    <w:p w:rsidR="005527C5" w:rsidRDefault="005527C5" w:rsidP="005527C5">
      <w:pPr>
        <w:pStyle w:val="Heading4"/>
      </w:pPr>
      <w:r>
        <w:t>Obama is clearing schedule to focus on the Iran deal now; pc key.  Obama is all in.</w:t>
      </w:r>
    </w:p>
    <w:p w:rsidR="005527C5" w:rsidRDefault="005527C5" w:rsidP="005527C5">
      <w:r>
        <w:t xml:space="preserve">Steven </w:t>
      </w:r>
      <w:r w:rsidRPr="00E02064">
        <w:rPr>
          <w:rStyle w:val="StyleStyleBold12pt"/>
        </w:rPr>
        <w:t>Dennis</w:t>
      </w:r>
      <w:r>
        <w:t xml:space="preserve"> Posted at 4:01 p.m. on </w:t>
      </w:r>
      <w:r w:rsidRPr="00E02064">
        <w:rPr>
          <w:rStyle w:val="StyleStyleBold12pt"/>
        </w:rPr>
        <w:t>July 6</w:t>
      </w:r>
      <w:r>
        <w:t xml:space="preserve"> Obama Clears Schedule for Iran Deal</w:t>
      </w:r>
    </w:p>
    <w:p w:rsidR="005527C5" w:rsidRDefault="005527C5" w:rsidP="005527C5">
      <w:r w:rsidRPr="00C46F20">
        <w:t>http://blogs.rollcall.com/white-house/obama-clears-schedule-iran-deal/?dcz=</w:t>
      </w:r>
    </w:p>
    <w:p w:rsidR="005527C5" w:rsidRDefault="005527C5" w:rsidP="005527C5">
      <w:pPr>
        <w:rPr>
          <w:rStyle w:val="StyleBoldUnderline"/>
        </w:rPr>
      </w:pPr>
      <w:r w:rsidRPr="00C46F20">
        <w:t xml:space="preserve">President Barack </w:t>
      </w:r>
      <w:r w:rsidRPr="00E02064">
        <w:rPr>
          <w:rStyle w:val="StyleBoldUnderline"/>
          <w:highlight w:val="yellow"/>
        </w:rPr>
        <w:t>Obama’s schedule this week has been largely cleared in hopes that negotiators will reach an Iran deal.</w:t>
      </w:r>
      <w:r w:rsidRPr="00E02064">
        <w:rPr>
          <w:rStyle w:val="StyleBoldUnderline"/>
        </w:rPr>
        <w:t xml:space="preserve"> </w:t>
      </w:r>
      <w:r w:rsidRPr="00C46F20">
        <w:t xml:space="preserve">Press Secretary Josh Earnest acknowledged that </w:t>
      </w:r>
      <w:r w:rsidRPr="00E02064">
        <w:rPr>
          <w:rStyle w:val="StyleBoldUnderline"/>
          <w:highlight w:val="yellow"/>
        </w:rPr>
        <w:t>the president’s schedule was freed up, given the potential of news “from Vienna” — where negotiators are racing to beat the clock on yet another deadlin</w:t>
      </w:r>
      <w:r w:rsidRPr="00C46F20">
        <w:t xml:space="preserve">e. Typically, Obama will schedule a trip or two or three — but </w:t>
      </w:r>
      <w:r w:rsidRPr="00E02064">
        <w:rPr>
          <w:rStyle w:val="StyleBoldUnderline"/>
          <w:highlight w:val="yellow"/>
        </w:rPr>
        <w:t>this week is just slated to hold meetings at the White House.</w:t>
      </w:r>
      <w:r>
        <w:t xml:space="preserve"> </w:t>
      </w:r>
      <w:r w:rsidRPr="00C46F20">
        <w:t>The latest talks have already blown a June 30 deadline, with negotiators setting up a new deadline of July 7 and also talk that the administration wants to wrap up work by Thursday to avoid a 60-day review period in Congress, which would potentially cause the whole issue to linger into September.</w:t>
      </w:r>
      <w:r>
        <w:t xml:space="preserve"> </w:t>
      </w:r>
      <w:r w:rsidRPr="00C46F20">
        <w:t>That caused a bit of humor at today’s briefing, when Earnest was asked how firm the June 30 deadline was.</w:t>
      </w:r>
      <w:r>
        <w:t xml:space="preserve"> </w:t>
      </w:r>
      <w:r w:rsidRPr="00C46F20">
        <w:t>“July 7,” he corrected the reporter, with a smile on his face.</w:t>
      </w:r>
      <w:r>
        <w:t xml:space="preserve"> </w:t>
      </w:r>
      <w:r w:rsidRPr="00C46F20">
        <w:t xml:space="preserve">Earnest declined to say that was a drop-dead deadline, deferring to negotiators. </w:t>
      </w:r>
      <w:r w:rsidRPr="00E02064">
        <w:rPr>
          <w:rStyle w:val="StyleBoldUnderline"/>
          <w:highlight w:val="yellow"/>
        </w:rPr>
        <w:t>The test would be whether negotiators felt Iran was ultimately willing to make the decisions they need to make to assure the world that they will never develop a nuclear weapon.</w:t>
      </w:r>
    </w:p>
    <w:p w:rsidR="00735930" w:rsidRDefault="00735930" w:rsidP="005527C5">
      <w:pPr>
        <w:rPr>
          <w:rStyle w:val="StyleBoldUnderline"/>
        </w:rPr>
      </w:pPr>
    </w:p>
    <w:p w:rsidR="005527C5" w:rsidRDefault="005527C5" w:rsidP="005527C5">
      <w:pPr>
        <w:rPr>
          <w:rStyle w:val="StyleBoldUnderline"/>
        </w:rPr>
      </w:pPr>
    </w:p>
    <w:p w:rsidR="005527C5" w:rsidRPr="005527C5" w:rsidRDefault="005527C5" w:rsidP="005527C5">
      <w:pPr>
        <w:pStyle w:val="Heading3"/>
      </w:pPr>
      <w:r w:rsidRPr="005527C5">
        <w:t>Deal possible</w:t>
      </w:r>
    </w:p>
    <w:p w:rsidR="005527C5" w:rsidRDefault="005527C5" w:rsidP="005527C5">
      <w:pPr>
        <w:pStyle w:val="Heading4"/>
      </w:pPr>
      <w:r>
        <w:t>Experts are optimistic about an Iran deal</w:t>
      </w:r>
    </w:p>
    <w:p w:rsidR="005527C5" w:rsidRDefault="005527C5" w:rsidP="005527C5">
      <w:r>
        <w:t xml:space="preserve">Sara </w:t>
      </w:r>
      <w:r w:rsidRPr="009F4967">
        <w:rPr>
          <w:rStyle w:val="StyleStyleBold12pt"/>
        </w:rPr>
        <w:t>Rajabova 7-7-15</w:t>
      </w:r>
      <w:r>
        <w:t xml:space="preserve"> </w:t>
      </w:r>
      <w:r w:rsidRPr="009F4967">
        <w:t>http://www.azernews.az/analysis/85130.html</w:t>
      </w:r>
    </w:p>
    <w:p w:rsidR="005527C5" w:rsidRPr="009F4967" w:rsidRDefault="005527C5" w:rsidP="005527C5">
      <w:r w:rsidRPr="009F4967">
        <w:rPr>
          <w:rStyle w:val="StyleBoldUnderline"/>
          <w:highlight w:val="yellow"/>
        </w:rPr>
        <w:t>As the world powers and Iran seem to be very close to clinch a final deal, experts voice hope for the successful completion of the nuclear negotiations</w:t>
      </w:r>
      <w:r w:rsidRPr="009F4967">
        <w:t>.</w:t>
      </w:r>
      <w:r>
        <w:t xml:space="preserve"> </w:t>
      </w:r>
      <w:r w:rsidRPr="009F4967">
        <w:t xml:space="preserve">Alex </w:t>
      </w:r>
      <w:r w:rsidRPr="009F4967">
        <w:rPr>
          <w:rStyle w:val="StyleBoldUnderline"/>
          <w:highlight w:val="yellow"/>
        </w:rPr>
        <w:t>Vatanka, an expert on Iran and senior fellow of the Jamestown Foundation believes that both the Iranians and Barack Obama’s administration have invested huge political capital in these negotiations</w:t>
      </w:r>
      <w:r w:rsidRPr="009F4967">
        <w:t>.</w:t>
      </w:r>
      <w:r>
        <w:t xml:space="preserve"> </w:t>
      </w:r>
      <w:r w:rsidRPr="009F4967">
        <w:t xml:space="preserve">“I don't think either side will sign a "bad" deal but </w:t>
      </w:r>
      <w:r w:rsidRPr="009F4967">
        <w:rPr>
          <w:rStyle w:val="StyleBoldUnderline"/>
          <w:highlight w:val="yellow"/>
        </w:rPr>
        <w:t>it is hard for me to see these talks break down.</w:t>
      </w:r>
      <w:r w:rsidRPr="009F4967">
        <w:t xml:space="preserve"> Some kind of </w:t>
      </w:r>
      <w:r w:rsidRPr="009F4967">
        <w:rPr>
          <w:rStyle w:val="StyleBoldUnderline"/>
          <w:highlight w:val="yellow"/>
        </w:rPr>
        <w:t>a deal will be reached</w:t>
      </w:r>
      <w:r w:rsidRPr="009F4967">
        <w:t>. The question is will it be sustainable after the Obama administration leaves office. This is the big question,” Vatanka told AzerNews.</w:t>
      </w:r>
      <w:r>
        <w:t xml:space="preserve"> </w:t>
      </w:r>
      <w:r w:rsidRPr="009F4967">
        <w:t>Currently, the world powers and Iran continue marathon nuclear talks in the Austrian capital of Vienna into the extended July 7 deadline.</w:t>
      </w:r>
      <w:r>
        <w:t xml:space="preserve"> </w:t>
      </w:r>
      <w:r w:rsidRPr="009F4967">
        <w:t>After a long negotiations process, “serious differences” still exist between Iran and the P5+1 countries. Some experts are therefore skeptical over the successful resolution of the negotiations. The sides themselves also keep the option of returning home empty-handed in mind.</w:t>
      </w:r>
    </w:p>
    <w:p w:rsidR="005527C5" w:rsidRDefault="005527C5" w:rsidP="005527C5">
      <w:pPr>
        <w:rPr>
          <w:rStyle w:val="StyleBoldUnderline"/>
        </w:rPr>
      </w:pPr>
    </w:p>
    <w:p w:rsidR="00194C65" w:rsidRPr="00194C65" w:rsidRDefault="00194C65" w:rsidP="00194C65">
      <w:pPr>
        <w:pStyle w:val="Heading4"/>
      </w:pPr>
      <w:r w:rsidRPr="00194C65">
        <w:t>Deal likely – short extension will get it done.</w:t>
      </w:r>
    </w:p>
    <w:p w:rsidR="00194C65" w:rsidRPr="00194C65" w:rsidRDefault="00194C65" w:rsidP="00194C65">
      <w:r w:rsidRPr="00194C65">
        <w:rPr>
          <w:rStyle w:val="StyleStyleBold12pt"/>
        </w:rPr>
        <w:t>Tasmin News Agency, July 8</w:t>
      </w:r>
      <w:r w:rsidRPr="00194C65">
        <w:t xml:space="preserve"> http://www.tasnimnews.com/english/Home/Single/793853</w:t>
      </w:r>
    </w:p>
    <w:p w:rsidR="00194C65" w:rsidRPr="00194C65" w:rsidRDefault="00194C65" w:rsidP="00194C65">
      <w:r w:rsidRPr="00194C65">
        <w:t>The possibility of nuclear deal between Iran and (Group) 5+1 has increased,” chairman of the Iranian parliament's national security and foreign policy commission told Tasnim.</w:t>
      </w:r>
      <w:r>
        <w:t xml:space="preserve"> </w:t>
      </w:r>
      <w:r w:rsidRPr="00194C65">
        <w:t>“If Americans are sincere in their claim about reaching a nuclear agreement with Iran, they should put aside excessive demands and respect the Iranian nation’s rights,” Boroujerdi added.</w:t>
      </w:r>
      <w:r>
        <w:t xml:space="preserve"> </w:t>
      </w:r>
      <w:r w:rsidRPr="00194C65">
        <w:t>Given another extension of the Vienna nuclear talks until Friday, the lawmaker said the parties seem to be more determined to clinch a deal.</w:t>
      </w:r>
    </w:p>
    <w:p w:rsidR="005527C5" w:rsidRDefault="005527C5" w:rsidP="005527C5"/>
    <w:p w:rsidR="005527C5" w:rsidRDefault="005527C5" w:rsidP="005527C5">
      <w:pPr>
        <w:pStyle w:val="Heading3"/>
      </w:pPr>
      <w:r>
        <w:t>Veto override kills deal</w:t>
      </w:r>
    </w:p>
    <w:p w:rsidR="005527C5" w:rsidRDefault="005527C5" w:rsidP="005527C5">
      <w:pPr>
        <w:pStyle w:val="Heading4"/>
      </w:pPr>
      <w:r>
        <w:t>US vote against the deal and veto override will kill the Iran deal.</w:t>
      </w:r>
    </w:p>
    <w:p w:rsidR="005527C5" w:rsidRDefault="005527C5" w:rsidP="005527C5">
      <w:r w:rsidRPr="007C260A">
        <w:rPr>
          <w:rStyle w:val="StyleStyleBold12pt"/>
        </w:rPr>
        <w:t>Mehr News Agency, 7-7</w:t>
      </w:r>
      <w:r>
        <w:t xml:space="preserve">-15 </w:t>
      </w:r>
      <w:r w:rsidRPr="007C260A">
        <w:t>http://en.mehrnews.com/news/108463/US-Congress-unlikely-to-override-Obama-s-veto-over-Iran- US Congress unlikely to override Obama’s veto over Iran deal</w:t>
      </w:r>
    </w:p>
    <w:p w:rsidR="005527C5" w:rsidRDefault="005527C5" w:rsidP="005527C5">
      <w:pPr>
        <w:rPr>
          <w:rStyle w:val="StyleBoldUnderline"/>
        </w:rPr>
      </w:pPr>
      <w:r w:rsidRPr="00055CD0">
        <w:rPr>
          <w:rStyle w:val="StyleBoldUnderline"/>
          <w:highlight w:val="yellow"/>
        </w:rPr>
        <w:t>If the US Congress revokes the deal,</w:t>
      </w:r>
      <w:r>
        <w:t xml:space="preserve"> what will be the future of deal? Congress is likely to vote against the deal, but Obama is likely to veto a Congressional disapproval. If opponents of the deal in Congress do not succeed in putting together the two-thirds majority needed to override the veto, the deal would go ahead as negotiated</w:t>
      </w:r>
      <w:r w:rsidRPr="00055CD0">
        <w:rPr>
          <w:highlight w:val="yellow"/>
        </w:rPr>
        <w:t xml:space="preserve">. </w:t>
      </w:r>
      <w:r w:rsidRPr="00055CD0">
        <w:rPr>
          <w:rStyle w:val="StyleBoldUnderline"/>
          <w:highlight w:val="yellow"/>
        </w:rPr>
        <w:t>If opponents of the deal did put together a two-thirds majority to override the veto, the United States would then not be able to participate in the deal, and it would be very difficult to avoid having the deal collapse.</w:t>
      </w:r>
    </w:p>
    <w:p w:rsidR="00735930" w:rsidRPr="00055CD0" w:rsidRDefault="00735930" w:rsidP="005527C5">
      <w:pPr>
        <w:rPr>
          <w:rStyle w:val="StyleBoldUnderline"/>
        </w:rPr>
      </w:pPr>
    </w:p>
    <w:p w:rsidR="005527C5" w:rsidRDefault="005527C5" w:rsidP="005527C5"/>
    <w:p w:rsidR="005527C5" w:rsidRDefault="005527C5" w:rsidP="00C46F20"/>
    <w:p w:rsidR="00C46F20" w:rsidRDefault="00472ED8" w:rsidP="00472ED8">
      <w:pPr>
        <w:pStyle w:val="Heading1"/>
      </w:pPr>
      <w:r>
        <w:t>**Iran Deal Updates – Affirmative **</w:t>
      </w:r>
    </w:p>
    <w:p w:rsidR="009F4967" w:rsidRDefault="009F4967" w:rsidP="009F4967">
      <w:pPr>
        <w:pStyle w:val="Heading3"/>
      </w:pPr>
      <w:r>
        <w:t>Uniqueness Answers – Congress will reject Iran deal</w:t>
      </w:r>
    </w:p>
    <w:p w:rsidR="00C46F20" w:rsidRDefault="009F4967" w:rsidP="007C1574">
      <w:pPr>
        <w:pStyle w:val="Heading4"/>
      </w:pPr>
      <w:r>
        <w:t xml:space="preserve">Congress will reject a deal </w:t>
      </w:r>
      <w:r w:rsidR="007C1574">
        <w:t xml:space="preserve">- Momentum for hardline demands </w:t>
      </w:r>
    </w:p>
    <w:p w:rsidR="00C46F20" w:rsidRDefault="00C46F20" w:rsidP="00C46F20">
      <w:r>
        <w:t xml:space="preserve">Alexander </w:t>
      </w:r>
      <w:r w:rsidRPr="00C46F20">
        <w:rPr>
          <w:rStyle w:val="StyleStyleBold12pt"/>
        </w:rPr>
        <w:t>Bolton</w:t>
      </w:r>
      <w:r>
        <w:t xml:space="preserve"> - </w:t>
      </w:r>
      <w:r w:rsidRPr="00C46F20">
        <w:rPr>
          <w:rStyle w:val="StyleStyleBold12pt"/>
        </w:rPr>
        <w:t>07/06/15</w:t>
      </w:r>
      <w:r>
        <w:t xml:space="preserve"> 07:15 PM EDT </w:t>
      </w:r>
      <w:r w:rsidRPr="00C46F20">
        <w:t>http://thehill.com/homenews/senate/247003-dems-raise-pressure-on-obama-over-iran-nuclear-deal</w:t>
      </w:r>
    </w:p>
    <w:p w:rsidR="007831C9" w:rsidRDefault="00C46F20">
      <w:r w:rsidRPr="007C1574">
        <w:rPr>
          <w:rStyle w:val="StyleBoldUnderline"/>
          <w:highlight w:val="yellow"/>
        </w:rPr>
        <w:t>Top Senate Democrats are issuing hard-line demands for a nuclear deal with Iran</w:t>
      </w:r>
      <w:r>
        <w:t xml:space="preserve">, highlighting the challenge facing the Obama administration in securing congressional approval for one of the president’s top foreign policy priorities. The administration faces a Tuesday deadline for securing a deal with Iran, and it must send text of the deal to Congress byThursday to trigger a 30-day clock for lawmakers to review it. </w:t>
      </w:r>
      <w:r w:rsidRPr="007C1574">
        <w:rPr>
          <w:rStyle w:val="StyleBoldUnderline"/>
          <w:highlight w:val="yellow"/>
        </w:rPr>
        <w:t>If Thursday’s deadline is missed, lawmakers will have 60 days to consider it, which could allow opposition to build. It does not appear that the emerging deal will meet all of the demands from Republicans and Democrats,</w:t>
      </w:r>
      <w:r>
        <w:t xml:space="preserve"> including calls for “anytime, anywhere” inspections in Iran. </w:t>
      </w:r>
      <w:r w:rsidRPr="007C1574">
        <w:rPr>
          <w:rStyle w:val="StyleBoldUnderline"/>
          <w:highlight w:val="yellow"/>
        </w:rPr>
        <w:t>That could make it tougher for the administration to prevent 67 senators from voting to disapprove of it. “If the deal doesn’t meet the conditions set forth in the bipartisan statement organized by the Washington Institute, the administration could face some serious problems persuading Democrats to stick with the deal,</w:t>
      </w:r>
      <w:r>
        <w:t>” said Patrick Clawson, the director of research at the Washington Institute on Near East Policy. The group organized a bipartisan statement in late June laying out conditions supported by influential Democrats, such as Sen. Ben Cardin (Md.), the senior Democrat on the Senate Foreign Relations Committee. Bipartisan Senate support for a resolution of disapproval would encourage House Democrats to vote for it, though an intense lobbying campaign by the administration could be enough to quash a rebellion. “</w:t>
      </w:r>
      <w:r w:rsidRPr="007C1574">
        <w:rPr>
          <w:rStyle w:val="StyleBoldUnderline"/>
          <w:highlight w:val="yellow"/>
        </w:rPr>
        <w:t>It would have momentum, but I think a lot is going to depend on everything that accompanies this.</w:t>
      </w:r>
      <w:r>
        <w:t xml:space="preserve"> The narrative is completely owned by the White House here,” said Danielle Pletka, senior vice president for foreign and defense policy studies at the American Enterprise Institute. She says it will be difficult to assess how the deal will be interpreted on Capitol Hill because administration officials will dominate the narrative in the early days. “They’ve already got their people out there lobbying very aggressively and the president has an enormous amount of power in this country, frankly much more power than the Congress at this point,” she added. “He has the power to affect the fortunes of individual members of Congress.” It calls for inspectors with the International Atomic Energy Agency to have “timely and effective access to any sites in Iran they need to visit in order to verify Iran’s compliance.” It says the deal should also grant inspectors access to the military dimensions of Iran’s nuclear research, including the ability to take samples and interview scientists and government officials “as required for their investigation of Iran’s past and ongoing nuclear weaponization activities.” And, crucially, it warns that sanctions relief must not occur until the IAEA confirms Iran has taken steps to comply with the deal. Cardin laid out similar criteria during an interview Sunday. “You have to have full inspections, you have to have inspections in the military sites. You have to be able to determine if they use covert activities in order to try to develop a nuclear weapon,” he said on ABC’s “This Week.” He said sanctions relief should be pegged “to the actual progress they are making,” Sen. </w:t>
      </w:r>
      <w:r w:rsidRPr="007C1574">
        <w:rPr>
          <w:rStyle w:val="StyleBoldUnderline"/>
          <w:highlight w:val="yellow"/>
        </w:rPr>
        <w:t>Bob Menendez (N.J.), a senior Democrat on the Foreign Relations panel, said Iran must agree to “anytime, anywhere” inspections and cautioned sanctions can only be lifted incrementally. “</w:t>
      </w:r>
      <w:r>
        <w:t>Significant limitations on research and development and resolution of military dimensions of Iran’s program, thorough access to scientists, documents and places and anytime, anywhere inspections are critical to the viability of a nuclear agreement with Iran,” he wrote in a June 26 letter to Secretary of State John Kerry. Menendez wrote that any deal that allows sanctions to be lifted before Iran meets its obligations and that does not require “intrusive inspections” is a “bad deal that threatens the national security of America.” House Minority Whip Steny Hoyer (Md.) last week endorsed the benchmarks set by the Washington Institute’s letter. “</w:t>
      </w:r>
      <w:r w:rsidRPr="007C1574">
        <w:rPr>
          <w:rStyle w:val="StyleBoldUnderline"/>
          <w:highlight w:val="yellow"/>
        </w:rPr>
        <w:t>A final agreement must prevent Iran from producing, procuring, or otherwise acquiring fissile material for a nuclear weapon during the period of the agreement and afterwards</w:t>
      </w:r>
      <w:r>
        <w:t xml:space="preserve"> – and must include a strict enforcement mechanism and clear consequences for violations,” he wrote in a statement. Sen. Chris Coons (Del.), a Democratic member of the Foreign Relations Committee, and Sen. Mark Warner (Va.), an influential centrist Democrat, have also drawn bright-line requirements for the deal. “In any agreement, Iran must fully submit to intrusive inspections of its illicit nuclear program, fully disclose its past military work, and dismantle any capacity to develop and build a nuclear weapon in the future,” Coons said in a statement after the midterm elections. In a November statement, Warner called for “intrusive, any-time inspections” of all Iranian facilities and phased-in sanctions relief. </w:t>
      </w:r>
      <w:r w:rsidRPr="007C1574">
        <w:rPr>
          <w:rStyle w:val="StyleBoldUnderline"/>
          <w:highlight w:val="yellow"/>
        </w:rPr>
        <w:t>Other Democrats say they will wait for the administration to submit the deal to Congress before weighing in. Lawmakers on both sides of the aisle were alarmed by statements from Iran’s Supreme Leader Ayatollah Ali Khamenei pulling back from the tentative agreement released in April.</w:t>
      </w:r>
      <w:r>
        <w:t xml:space="preserve"> </w:t>
      </w:r>
    </w:p>
    <w:p w:rsidR="00C46F20" w:rsidRDefault="00C46F20"/>
    <w:p w:rsidR="005527C5" w:rsidRDefault="005527C5" w:rsidP="005527C5">
      <w:pPr>
        <w:pStyle w:val="Heading4"/>
      </w:pPr>
      <w:r>
        <w:t>Congress has significant concerns of the Iran deal that could lead to disagreement</w:t>
      </w:r>
    </w:p>
    <w:p w:rsidR="005527C5" w:rsidRDefault="005527C5" w:rsidP="005527C5">
      <w:r w:rsidRPr="002E34CB">
        <w:rPr>
          <w:rStyle w:val="StyleStyleBold12pt"/>
        </w:rPr>
        <w:t>QC Times, 7-6</w:t>
      </w:r>
      <w:r>
        <w:t xml:space="preserve">-15 </w:t>
      </w:r>
      <w:r w:rsidRPr="00C46F20">
        <w:t>Congress' Iran moment</w:t>
      </w:r>
      <w:r>
        <w:t xml:space="preserve"> </w:t>
      </w:r>
      <w:r w:rsidRPr="00C46F20">
        <w:t>http://qctimes.com/news/opinion/editorial/columnists/congress-iran-moment/article_e6fd91b6-d12a-5196-89c5-4f722811fbb9.html</w:t>
      </w:r>
    </w:p>
    <w:p w:rsidR="005527C5" w:rsidRDefault="005527C5" w:rsidP="005527C5">
      <w:pPr>
        <w:rPr>
          <w:rStyle w:val="StyleBoldUnderline"/>
        </w:rPr>
      </w:pPr>
      <w:r>
        <w:t xml:space="preserve">Now (it seems) we are about to see the Iran Nuclear Agreement Review Act in action. The law dangles an incentive for the Obama administration to conclude a final deal by July 9. If it meets that deadline and provides all the relevant documentation, Congress gets just 30 days to act on a resolution of disapproval. If the timing slips past July 9, Congress has 60 days to act. To borrow a metaphor from another contemporary controversy, </w:t>
      </w:r>
      <w:r w:rsidRPr="00E02064">
        <w:rPr>
          <w:rStyle w:val="StyleBoldUnderline"/>
          <w:highlight w:val="yellow"/>
        </w:rPr>
        <w:t>members of Congress and advocates have reached the "speak now or forever hold your peace" portion of the ceremony</w:t>
      </w:r>
      <w:r>
        <w:t xml:space="preserve">. Corker has sent a letter urging President Obama to buck up in negotiations. An A-list group of diplomats and experts (including some former members of the Obama foreign policy team) has set out the minimal conditions for an acceptable deal. Days from the possible announcement, </w:t>
      </w:r>
      <w:r w:rsidRPr="00E02064">
        <w:rPr>
          <w:rStyle w:val="StyleBoldUnderline"/>
          <w:highlight w:val="yellow"/>
        </w:rPr>
        <w:t>Corker remains open but is not encouraged.</w:t>
      </w:r>
      <w:r>
        <w:t xml:space="preserve"> "All along the way," he told me, "I've tried to be an honest broker. I've raised concerns, and think it has had an effect. But the current direction [of negotiations] is scary." </w:t>
      </w:r>
      <w:r w:rsidRPr="00E02064">
        <w:rPr>
          <w:rStyle w:val="StyleBoldUnderline"/>
          <w:highlight w:val="yellow"/>
        </w:rPr>
        <w:t>Members of Congress, he thinks, will be assessing whether the administration holds firm and secures agreement in several areas</w:t>
      </w:r>
      <w:r>
        <w:t xml:space="preserve">. </w:t>
      </w:r>
      <w:r w:rsidRPr="00E02064">
        <w:rPr>
          <w:rStyle w:val="StyleBoldUnderline"/>
          <w:highlight w:val="yellow"/>
        </w:rPr>
        <w:t>The first is inspections</w:t>
      </w:r>
      <w:r>
        <w:t xml:space="preserve">. Having abandoned the goals of preventing enrichment and of completely dismantling Iran's nuclear infrastructure, the Obama administration, says Corker, has embarked on a policy of "managed proliferation." The Iranian nuclear program will advance under international supervision designed to ensure that a breakout to nuclear weapons would take at least a year. This type of agreement -- allowing some nuclear capabilities and achievements but not others -- is more difficult to enforce. "The margin for error is vastly different," says Corker. Spot inspections and access to military facilities are essential. </w:t>
      </w:r>
      <w:r w:rsidRPr="00E02064">
        <w:rPr>
          <w:rStyle w:val="StyleBoldUnderline"/>
          <w:highlight w:val="yellow"/>
        </w:rPr>
        <w:t>The second area is known as "possible military dimensions</w:t>
      </w:r>
      <w:r>
        <w:t xml:space="preserve">." Iran must come clean about past nuclear research with military goals. Given that Iran will never admit it was trying to build a nuclear weapon, this is a sticky point. To do its work, the International Atomic Energy Agency needs to know what Iran has done in the past. And this requires the IAEA to have unfettered access to documents and scientists, in order to reconstruct Iran's illicit program. Expert testimony before the Foreign Relations Committee was particularly insistent that accounting for past military dimensions is essential to prevent future breakouts. </w:t>
      </w:r>
      <w:r w:rsidRPr="00E02064">
        <w:rPr>
          <w:rStyle w:val="StyleBoldUnderline"/>
          <w:highlight w:val="yellow"/>
        </w:rPr>
        <w:t>Third is the manner in which sanctions are released</w:t>
      </w:r>
      <w:r>
        <w:t xml:space="preserve"> -- phased along with Iranian compliance, not granted in a lump sum, and automatically reimposed if Iran tries to game the system. It is possible that the Obama administration will back away from an agreement that does not secure these and other important goals. </w:t>
      </w:r>
      <w:r w:rsidRPr="00E02064">
        <w:rPr>
          <w:rStyle w:val="StyleBoldUnderline"/>
          <w:highlight w:val="yellow"/>
        </w:rPr>
        <w:t>But most members of Congress I've surveyed believe the administration has too much invested to say "no</w:t>
      </w:r>
      <w:r>
        <w:t xml:space="preserve">." </w:t>
      </w:r>
      <w:r w:rsidRPr="00E02064">
        <w:rPr>
          <w:rStyle w:val="StyleBoldUnderline"/>
          <w:highlight w:val="yellow"/>
        </w:rPr>
        <w:t>They expect a bad deal,</w:t>
      </w:r>
      <w:r>
        <w:t xml:space="preserve"> accompanied by the argument that it is better than nothing. That is not an obvious or easy determination. Down the path of "managed proliferation," Iran will continue research and development on advanced centrifuges and ballistic missiles, continue to move (with international help) toward an industrialized nuclear program, and eventually (in perhaps a decade) arrive at immediate breakout capability with a strong economy that is funding terrorism and a bid for regional hegemony. This is the outcome if Iran doesn't cheat. </w:t>
      </w:r>
      <w:r w:rsidRPr="00E02064">
        <w:rPr>
          <w:rStyle w:val="StyleBoldUnderline"/>
          <w:highlight w:val="yellow"/>
        </w:rPr>
        <w:t>The alternative -- the long-term containment of Iran through both the threat of sanctions and the threat of force -- is fraught with dangers and uncertainties as well. So members of Congress will face one of the hardest choices of their careers. And if the final stage of negotiations consists mainly of American concessions, the Obama administration may have another revolt on its hands.</w:t>
      </w:r>
    </w:p>
    <w:p w:rsidR="00DD29B3" w:rsidRDefault="00DD29B3" w:rsidP="005527C5">
      <w:pPr>
        <w:rPr>
          <w:rStyle w:val="StyleBoldUnderline"/>
        </w:rPr>
      </w:pPr>
    </w:p>
    <w:p w:rsidR="00DD29B3" w:rsidRDefault="00DD29B3" w:rsidP="00DD29B3">
      <w:pPr>
        <w:pStyle w:val="Heading3"/>
      </w:pPr>
      <w:r>
        <w:t xml:space="preserve">No deal </w:t>
      </w:r>
    </w:p>
    <w:p w:rsidR="00DD29B3" w:rsidRDefault="00DD29B3" w:rsidP="00DD29B3">
      <w:pPr>
        <w:pStyle w:val="Heading4"/>
      </w:pPr>
      <w:r>
        <w:t>No deal – arms embargo is a major problem in the negotiations</w:t>
      </w:r>
    </w:p>
    <w:p w:rsidR="00DD29B3" w:rsidRDefault="00DD29B3" w:rsidP="00DD29B3">
      <w:r w:rsidRPr="00055CD0">
        <w:rPr>
          <w:rStyle w:val="StyleStyleBold12pt"/>
        </w:rPr>
        <w:t>GULF NEWS</w:t>
      </w:r>
      <w:r>
        <w:t xml:space="preserve"> REPORT PUBLISHED: 17:30 </w:t>
      </w:r>
      <w:r w:rsidRPr="00055CD0">
        <w:rPr>
          <w:rStyle w:val="StyleStyleBold12pt"/>
        </w:rPr>
        <w:t>JULY 7, 2015</w:t>
      </w:r>
      <w:r>
        <w:t xml:space="preserve"> Gulf News</w:t>
      </w:r>
    </w:p>
    <w:p w:rsidR="00DD29B3" w:rsidRDefault="00DD29B3" w:rsidP="00DD29B3">
      <w:r w:rsidRPr="007C260A">
        <w:t>http://gulfnews.com/news/mena/iran/arms-embargo-major-problem-in-iran-talks-russia-1.1546748</w:t>
      </w:r>
    </w:p>
    <w:p w:rsidR="00DD29B3" w:rsidRDefault="00DD29B3" w:rsidP="00DD29B3">
      <w:r>
        <w:t xml:space="preserve">Vienna: </w:t>
      </w:r>
      <w:r w:rsidRPr="00055CD0">
        <w:rPr>
          <w:rStyle w:val="StyleBoldUnderline"/>
          <w:highlight w:val="yellow"/>
        </w:rPr>
        <w:t>The lifting of a conventional arms embargo on Iran is a “major problem”</w:t>
      </w:r>
      <w:r>
        <w:t xml:space="preserve"> in talks between Tehran and world powers towards a nuclear deal, Russian Foreign Minister Sergei Lavrov told Interfax on Tuesday. “</w:t>
      </w:r>
      <w:r w:rsidRPr="00055CD0">
        <w:rPr>
          <w:rStyle w:val="StyleBoldUnderline"/>
          <w:highlight w:val="yellow"/>
        </w:rPr>
        <w:t>I can assure you that there remains one major problem that’s related to sanctions: this is the problem of an arms embargo,”</w:t>
      </w:r>
      <w:r>
        <w:t xml:space="preserve"> Lavrov said after negotiations were effectively extended until Friday. This view was echoed by a spokesman for the Iranian delegation during the talks in Vienna between Iran and the P5+1 powers — the United States, Russia, China, Britain, France and Germany. </w:t>
      </w:r>
      <w:r w:rsidRPr="00055CD0">
        <w:rPr>
          <w:rStyle w:val="StyleBoldUnderline"/>
          <w:highlight w:val="yellow"/>
        </w:rPr>
        <w:t>“The arms embargo is one of the major unresolved issues</w:t>
      </w:r>
      <w:r>
        <w:t>,” the spokesman said. Tehran wants international restrictions on arms deliveries to Iran to be lifted as part of a deal with world powers curbing its nuclear programme in exchange for sanctions relief. But a US fact sheet issued after Iran and the six powers agreed a framework nuclear deal in April indicated that these restrictions would remain in place.</w:t>
      </w:r>
    </w:p>
    <w:p w:rsidR="00DD29B3" w:rsidRDefault="00DD29B3" w:rsidP="00DD29B3"/>
    <w:p w:rsidR="00DD29B3" w:rsidRDefault="00DD29B3" w:rsidP="00DD29B3">
      <w:pPr>
        <w:pStyle w:val="Heading4"/>
      </w:pPr>
      <w:r>
        <w:t>Several sticking points in negotiations – arms embargo, inspections, and sanctions</w:t>
      </w:r>
    </w:p>
    <w:p w:rsidR="00DD29B3" w:rsidRDefault="00DD29B3" w:rsidP="00DD29B3">
      <w:r>
        <w:t xml:space="preserve">Ari </w:t>
      </w:r>
      <w:r w:rsidRPr="00055CD0">
        <w:rPr>
          <w:rStyle w:val="StyleStyleBold12pt"/>
        </w:rPr>
        <w:t xml:space="preserve">Yashar </w:t>
      </w:r>
      <w:r>
        <w:t>First Publish</w:t>
      </w:r>
      <w:r w:rsidRPr="00055CD0">
        <w:rPr>
          <w:rStyle w:val="StyleStyleBold12pt"/>
        </w:rPr>
        <w:t>: 7/7/2015</w:t>
      </w:r>
      <w:r>
        <w:t xml:space="preserve">, 4:13 PM </w:t>
      </w:r>
      <w:r w:rsidRPr="00333309">
        <w:t>http://www.israelnationalnews.com/News/News.aspx/197801#.VZvXvflViko</w:t>
      </w:r>
    </w:p>
    <w:p w:rsidR="00DD29B3" w:rsidRDefault="00DD29B3" w:rsidP="00DD29B3">
      <w:r w:rsidRPr="00055CD0">
        <w:rPr>
          <w:rStyle w:val="StyleBoldUnderline"/>
          <w:highlight w:val="yellow"/>
        </w:rPr>
        <w:t>Regarding inspections, which Iran has refused to allow on sensitive nuclear sites</w:t>
      </w:r>
      <w:r>
        <w:t xml:space="preserve">, an adviser to Iran's parliament speaker on international affairs revealed Tuesday that </w:t>
      </w:r>
      <w:r w:rsidRPr="00055CD0">
        <w:rPr>
          <w:rStyle w:val="StyleBoldUnderline"/>
          <w:highlight w:val="yellow"/>
        </w:rPr>
        <w:t>Iran remains belligerent in its defiance of requests to allow inspections of the facilities.</w:t>
      </w:r>
      <w:r>
        <w:t xml:space="preserve"> "That we do not allow our military and sensitive sites to be inspected or that we refuse to send our (nuclear) scientists under the knife of interrogation is part of Iran's obvious and inalienable rights," Hossein Sheikholeslam told the Iranian Tasnim News Agency. </w:t>
      </w:r>
      <w:r w:rsidRPr="00055CD0">
        <w:rPr>
          <w:rStyle w:val="StyleBoldUnderline"/>
          <w:highlight w:val="yellow"/>
        </w:rPr>
        <w:t>Another key sticking point aside from inspections has been Iran's demand that all sanctions be lifted as soon as a deal is reached</w:t>
      </w:r>
      <w:r>
        <w:t>, and its refusal to disclose the military aspects of its nuclear program</w:t>
      </w:r>
      <w:r w:rsidRPr="00055CD0">
        <w:rPr>
          <w:rStyle w:val="StyleBoldUnderline"/>
          <w:highlight w:val="yellow"/>
        </w:rPr>
        <w:t>. On Monday, Iran demanded yet another concession in nuclear talks - this time, to end the UN arms embargo on the Islamic Republic</w:t>
      </w:r>
      <w:r>
        <w:t>. Russian Foreign Minister Sergei Lavrov said Iran's opposition to sanctions stems on its desire to have free weapons access, noting, "I can tell you that there is only one big problem in terms of sanctions - it is the problem of a weapons embargo."</w:t>
      </w:r>
    </w:p>
    <w:p w:rsidR="00DD29B3" w:rsidRDefault="00DD29B3" w:rsidP="00DD29B3"/>
    <w:p w:rsidR="00DD29B3" w:rsidRDefault="00DD29B3" w:rsidP="00DD29B3">
      <w:pPr>
        <w:pStyle w:val="Heading4"/>
      </w:pPr>
      <w:r>
        <w:t>Deep differences remain and no indication that negotiations will solve.</w:t>
      </w:r>
    </w:p>
    <w:p w:rsidR="00DD29B3" w:rsidRDefault="00DD29B3" w:rsidP="00DD29B3">
      <w:r w:rsidRPr="009F4967">
        <w:rPr>
          <w:rStyle w:val="StyleStyleBold12pt"/>
        </w:rPr>
        <w:t>ASSOCIATED PRESS</w:t>
      </w:r>
      <w:r>
        <w:t xml:space="preserve"> Published: Tuesday, </w:t>
      </w:r>
      <w:r w:rsidRPr="009F4967">
        <w:rPr>
          <w:rStyle w:val="StyleStyleBold12pt"/>
        </w:rPr>
        <w:t>7/7/2015</w:t>
      </w:r>
      <w:r>
        <w:t xml:space="preserve"> - Updated: 55 seconds ago White House: Iran's talks are close to deal, worth continuing </w:t>
      </w:r>
    </w:p>
    <w:p w:rsidR="00DD29B3" w:rsidRDefault="00DD29B3" w:rsidP="00DD29B3">
      <w:r w:rsidRPr="00AE3992">
        <w:t>https://www.toledoblade.com/Politics/2015/07/07/White-House-Iran-s-talks-are-close-to-deal-worth-continuing.html</w:t>
      </w:r>
    </w:p>
    <w:p w:rsidR="00DD29B3" w:rsidRDefault="00DD29B3" w:rsidP="00DD29B3">
      <w:r>
        <w:t xml:space="preserve">VIENNA </w:t>
      </w:r>
      <w:r w:rsidRPr="009F4967">
        <w:rPr>
          <w:rStyle w:val="StyleBoldUnderline"/>
          <w:highlight w:val="yellow"/>
        </w:rPr>
        <w:t>— Negotiators at the Iran nuclear talks pushed past their second deadline in a week today, raising new questions about the ability of world powers to cut off all Iranian pathways to a bomb through diplomacy.</w:t>
      </w:r>
      <w:r>
        <w:t xml:space="preserve"> The discussions, already in their 12th day, were prolonged until possibly Friday. “</w:t>
      </w:r>
      <w:r w:rsidRPr="009F4967">
        <w:rPr>
          <w:rStyle w:val="StyleBoldUnderline"/>
          <w:highlight w:val="yellow"/>
        </w:rPr>
        <w:t>We knew it would have been difficult, challenging and sometimes hard,”</w:t>
      </w:r>
      <w:r>
        <w:t xml:space="preserve"> said Federica Mogherini, the European Union’s foreign policy chief. She said the negotiations would continue despite hitting some “tense” moments, and the U.S. State Department declared the current interim nuclear arrangement with Iran extended through July 10. As the latest target date arrived for a deal that would set a decade of restrictions on Iran’s nuclear program, U.S. Secretary of State John Kerry, Iranian Foreign Minister Mohammad Javad Zarif and other top diplomats huddled in Vienna in search of a breakthrough. </w:t>
      </w:r>
      <w:r w:rsidRPr="009F4967">
        <w:rPr>
          <w:rStyle w:val="StyleBoldUnderline"/>
          <w:highlight w:val="yellow"/>
        </w:rPr>
        <w:t>All had spoken of deep differences remaining, and there was no public indication they had resolved disputes</w:t>
      </w:r>
      <w:r w:rsidRPr="009F4967">
        <w:rPr>
          <w:rStyle w:val="StyleBoldUnderline"/>
        </w:rPr>
        <w:t xml:space="preserve"> </w:t>
      </w:r>
      <w:r>
        <w:t xml:space="preserve">ranging from inspection rules on suspicious Iranian sites to limits on Tehran’s research and development of advanced nuclear technology. </w:t>
      </w:r>
      <w:r w:rsidRPr="009F4967">
        <w:rPr>
          <w:rStyle w:val="StyleBoldUnderline"/>
          <w:highlight w:val="yellow"/>
        </w:rPr>
        <w:t>“The last, difficult, political issues, we have to solve,”</w:t>
      </w:r>
      <w:r>
        <w:t xml:space="preserve"> Mogherini said. In Washington, White House spokesman Josh Earnest said the parties “have never been closer to reaching a final agreement than we are now” but </w:t>
      </w:r>
      <w:r w:rsidRPr="009F4967">
        <w:rPr>
          <w:rStyle w:val="StyleBoldUnderline"/>
          <w:highlight w:val="yellow"/>
        </w:rPr>
        <w:t>significant differences remain</w:t>
      </w:r>
      <w:r>
        <w:t>. “That’s an indication that these talks, at least for now, are worth continuing,” he said</w:t>
      </w:r>
    </w:p>
    <w:p w:rsidR="00DD29B3" w:rsidRDefault="00DD29B3" w:rsidP="00DD29B3"/>
    <w:p w:rsidR="00DD29B3" w:rsidRDefault="00DD29B3" w:rsidP="005527C5"/>
    <w:p w:rsidR="005527C5" w:rsidRDefault="005527C5" w:rsidP="005527C5"/>
    <w:p w:rsidR="00DD29B3" w:rsidRDefault="00DD29B3" w:rsidP="00DD29B3">
      <w:pPr>
        <w:pStyle w:val="Heading3"/>
      </w:pPr>
      <w:r>
        <w:t>No impact to deal failure</w:t>
      </w:r>
    </w:p>
    <w:p w:rsidR="00DD29B3" w:rsidRPr="009F4967" w:rsidRDefault="00DD29B3" w:rsidP="00DD29B3">
      <w:pPr>
        <w:pStyle w:val="Heading4"/>
      </w:pPr>
      <w:r w:rsidRPr="009F4967">
        <w:t>No impact  to deal failure – Obama won’t take military action and Iran won’t weaponize</w:t>
      </w:r>
    </w:p>
    <w:p w:rsidR="00DD29B3" w:rsidRDefault="00DD29B3" w:rsidP="00DD29B3">
      <w:r>
        <w:t xml:space="preserve">Sara </w:t>
      </w:r>
      <w:r w:rsidRPr="009F4967">
        <w:rPr>
          <w:rStyle w:val="StyleStyleBold12pt"/>
        </w:rPr>
        <w:t>Rajabova 7-7-15</w:t>
      </w:r>
      <w:r>
        <w:t xml:space="preserve"> </w:t>
      </w:r>
      <w:r w:rsidRPr="009F4967">
        <w:t>http://www.azernews.az/analysis/85130.html</w:t>
      </w:r>
    </w:p>
    <w:p w:rsidR="00DD29B3" w:rsidRPr="009F4967" w:rsidRDefault="00DD29B3" w:rsidP="00DD29B3">
      <w:r>
        <w:t xml:space="preserve"> </w:t>
      </w:r>
      <w:r w:rsidRPr="009F4967">
        <w:t>“</w:t>
      </w:r>
      <w:r w:rsidRPr="009F4967">
        <w:rPr>
          <w:rStyle w:val="StyleBoldUnderline"/>
          <w:highlight w:val="yellow"/>
        </w:rPr>
        <w:t>In the event of a failure, I don't see the Obama administration taken any military action</w:t>
      </w:r>
      <w:r w:rsidRPr="009F4967">
        <w:t xml:space="preserve"> unless the </w:t>
      </w:r>
      <w:r w:rsidRPr="009F4967">
        <w:rPr>
          <w:rStyle w:val="StyleBoldUnderline"/>
          <w:highlight w:val="yellow"/>
        </w:rPr>
        <w:t>Iranians</w:t>
      </w:r>
      <w:r w:rsidRPr="009F4967">
        <w:rPr>
          <w:rStyle w:val="StyleBoldUnderline"/>
        </w:rPr>
        <w:t xml:space="preserve"> </w:t>
      </w:r>
      <w:r w:rsidRPr="009F4967">
        <w:t xml:space="preserve">move fast toward weaponizing which I doubt. They </w:t>
      </w:r>
      <w:r w:rsidRPr="009F4967">
        <w:rPr>
          <w:rStyle w:val="StyleBoldUnderline"/>
          <w:highlight w:val="yellow"/>
        </w:rPr>
        <w:t>are very cautious and will not weaponize</w:t>
      </w:r>
      <w:r w:rsidRPr="009F4967">
        <w:t xml:space="preserve"> </w:t>
      </w:r>
      <w:r w:rsidRPr="009F4967">
        <w:rPr>
          <w:rStyle w:val="StyleBoldUnderline"/>
          <w:highlight w:val="yellow"/>
        </w:rPr>
        <w:t>openly anytime soon.</w:t>
      </w:r>
      <w:r w:rsidRPr="009F4967">
        <w:t xml:space="preserve"> The big question is who will be blamed for a diplomatic failure. If Washington is blamed then keeping international sanctions in place will be much harder going forward and that is a win for Iran,” Vatanka said.</w:t>
      </w:r>
    </w:p>
    <w:p w:rsidR="005527C5" w:rsidRDefault="005527C5"/>
    <w:p w:rsidR="00C46F20" w:rsidRDefault="00C46F20" w:rsidP="00C46F20"/>
    <w:p w:rsidR="007C260A" w:rsidRDefault="005527C5" w:rsidP="005527C5">
      <w:pPr>
        <w:pStyle w:val="Heading3"/>
      </w:pPr>
      <w:r>
        <w:t>Deal Bad – Prolif / Terror</w:t>
      </w:r>
    </w:p>
    <w:p w:rsidR="007C260A" w:rsidRDefault="00F63A6A" w:rsidP="00F63A6A">
      <w:pPr>
        <w:pStyle w:val="Heading4"/>
      </w:pPr>
      <w:r>
        <w:t>Iran deal bad – causes increased proliferation and terrorism</w:t>
      </w:r>
    </w:p>
    <w:p w:rsidR="00F63A6A" w:rsidRDefault="007C260A" w:rsidP="00F63A6A">
      <w:r>
        <w:t xml:space="preserve">Jeff </w:t>
      </w:r>
      <w:r w:rsidRPr="00F63A6A">
        <w:rPr>
          <w:rStyle w:val="StyleStyleBold12pt"/>
        </w:rPr>
        <w:t>Robbins</w:t>
      </w:r>
      <w:r w:rsidR="00F63A6A">
        <w:t xml:space="preserve"> Congress can’t duck on Iran deal Tuesday, </w:t>
      </w:r>
      <w:r w:rsidR="00F63A6A" w:rsidRPr="00F63A6A">
        <w:rPr>
          <w:rStyle w:val="StyleStyleBold12pt"/>
        </w:rPr>
        <w:t>July 7, 2015</w:t>
      </w:r>
      <w:r w:rsidR="00F63A6A">
        <w:t xml:space="preserve"> </w:t>
      </w:r>
    </w:p>
    <w:p w:rsidR="007C260A" w:rsidRDefault="007C260A" w:rsidP="005527C5">
      <w:r w:rsidRPr="00F63A6A">
        <w:rPr>
          <w:rStyle w:val="StyleBoldUnderline"/>
          <w:highlight w:val="yellow"/>
        </w:rPr>
        <w:t>There are three facts about the emerging deal that</w:t>
      </w:r>
      <w:r>
        <w:t xml:space="preserve">, whatever one’s politics, </w:t>
      </w:r>
      <w:r w:rsidRPr="00F63A6A">
        <w:rPr>
          <w:rStyle w:val="StyleBoldUnderline"/>
          <w:highlight w:val="yellow"/>
        </w:rPr>
        <w:t>seem beyond real debate. The first is</w:t>
      </w:r>
      <w:r>
        <w:t xml:space="preserve"> that under the deal, Iran, described by President Obama’s director of national intelligence as </w:t>
      </w:r>
      <w:r w:rsidRPr="00F63A6A">
        <w:rPr>
          <w:rStyle w:val="StyleBoldUnderline"/>
          <w:highlight w:val="yellow"/>
        </w:rPr>
        <w:t>the planet’s “foremost state sponsor of terrorism,” will be cleared to have nuclear weapons in about 10 short years</w:t>
      </w:r>
      <w:r>
        <w:t xml:space="preserve">, as restrictions on its nuclear program terminate. It will therefore be positioned to intimidate not only the entire Mideast, but also the West, including the U.S. Our children, and their children in turn, will live under Iranian nuclear blackmail, or worse, from then on. That Iran will acquire nuclear weapons follows from the second fact: </w:t>
      </w:r>
      <w:r w:rsidRPr="00F63A6A">
        <w:rPr>
          <w:rStyle w:val="StyleBoldUnderline"/>
          <w:highlight w:val="yellow"/>
        </w:rPr>
        <w:t>the administration has left the U.S. with nothing it can or will do to stop Iran from acquiring such weapons</w:t>
      </w:r>
      <w:r>
        <w:t xml:space="preserve">. Under the deal it has cut, $150 billion in funds and relief from trade restrictions will benefit Iran in short order, </w:t>
      </w:r>
      <w:r w:rsidRPr="00F63A6A">
        <w:rPr>
          <w:rStyle w:val="StyleBoldUnderline"/>
          <w:highlight w:val="yellow"/>
        </w:rPr>
        <w:t>wiping out the leverage the West had created, it said, to permanently eliminate Iran’s nuclear threat.</w:t>
      </w:r>
      <w:r>
        <w:t xml:space="preserve"> The White House’s incantation of the phrase “snap-backs” to suggest that the sanctions could be re-imposed on Iran is a soothing fiction; once lifted, sanctions are effectively gone. As for the military “option on the table” that the president referred to perfunctorily for the first six years of his tenure, he has made clear that it will never be used to prevent Iran from obtaining nuclear weapons. “I don’t bluff,” the president has bluffed, making it perfectly clear that bluffing is precisely what he has been doing. </w:t>
      </w:r>
      <w:r w:rsidRPr="00F63A6A">
        <w:rPr>
          <w:rStyle w:val="StyleBoldUnderline"/>
          <w:highlight w:val="yellow"/>
        </w:rPr>
        <w:t>The third fact is that Iran will use its $150 billion cash infusion to expand yet further its already lethal support of terrorist groups such as Hezbollah and Hamas, and to cement its growing domination of the Middle East. As Karim Sadjadpour, Iran analyst at the Carnegie Endowment for International Peace, has said, “If they have more money, they’ll continue to spend it the same way.”</w:t>
      </w:r>
      <w:r w:rsidR="005527C5">
        <w:t xml:space="preserve"> </w:t>
      </w:r>
    </w:p>
    <w:p w:rsidR="00AE3992" w:rsidRDefault="00AE3992" w:rsidP="00333309"/>
    <w:p w:rsidR="00BC07F7" w:rsidRDefault="00BC07F7" w:rsidP="00BC07F7">
      <w:pPr>
        <w:pStyle w:val="Heading4"/>
      </w:pPr>
      <w:r>
        <w:t xml:space="preserve">Iran deal causes proliferation </w:t>
      </w:r>
    </w:p>
    <w:p w:rsidR="00BC07F7" w:rsidRDefault="00BC07F7" w:rsidP="00BC07F7">
      <w:r w:rsidRPr="001D425E">
        <w:rPr>
          <w:rStyle w:val="StyleStyleBold12pt"/>
        </w:rPr>
        <w:t>Al- Manar.com</w:t>
      </w:r>
      <w:r>
        <w:t xml:space="preserve"> 7/6/</w:t>
      </w:r>
      <w:r w:rsidRPr="001D425E">
        <w:rPr>
          <w:rStyle w:val="StyleStyleBold12pt"/>
        </w:rPr>
        <w:t>15</w:t>
      </w:r>
      <w:r>
        <w:t xml:space="preserve"> “</w:t>
      </w:r>
      <w:r w:rsidRPr="001D425E">
        <w:t>Zionist Entity Frustrated as Iran Nuclear Deal Looms</w:t>
      </w:r>
      <w:r>
        <w:t xml:space="preserve">” </w:t>
      </w:r>
      <w:r w:rsidRPr="001D425E">
        <w:t>http://www.almanar.com.lb/english/adetails.php?eid=219845&amp;cid=23&amp;fromval=1</w:t>
      </w:r>
    </w:p>
    <w:p w:rsidR="00BC07F7" w:rsidRDefault="00BC07F7" w:rsidP="00BC07F7">
      <w:r w:rsidRPr="001D425E">
        <w:t>The Zionist entity is desperately trying to hinder a long-awaited nuclear agreement between Iran and the world powers, as the talks aimed at clinching the deal entered its final stage.</w:t>
      </w:r>
      <w:r>
        <w:t xml:space="preserve"> </w:t>
      </w:r>
      <w:r w:rsidRPr="001D425E">
        <w:rPr>
          <w:rStyle w:val="Emphasis"/>
          <w:highlight w:val="yellow"/>
        </w:rPr>
        <w:t>Israeli Prime Minister Benjamin Netanyahu is once again raising the specter of a bad deal, saying that such deal “will pave Iran's path to a nuclear arsenal."</w:t>
      </w:r>
      <w:r>
        <w:t xml:space="preserve"> </w:t>
      </w:r>
      <w:r w:rsidRPr="001D425E">
        <w:t>"This deal as far as we can see comes on almost daily concessions from the P5+1 to growing Iranian demands</w:t>
      </w:r>
      <w:r w:rsidRPr="001D425E">
        <w:rPr>
          <w:rStyle w:val="Emphasis"/>
          <w:highlight w:val="yellow"/>
        </w:rPr>
        <w:t>. Every day more concessions are made, and every day the deal becomes worse and worse,"</w:t>
      </w:r>
      <w:r w:rsidRPr="001D425E">
        <w:rPr>
          <w:rStyle w:val="Emphasis"/>
        </w:rPr>
        <w:t xml:space="preserve"> </w:t>
      </w:r>
      <w:r w:rsidRPr="001D425E">
        <w:t>Netanyahu said Monday.</w:t>
      </w:r>
      <w:r>
        <w:t xml:space="preserve"> </w:t>
      </w:r>
      <w:r w:rsidRPr="001D425E">
        <w:rPr>
          <w:rStyle w:val="Emphasis"/>
          <w:highlight w:val="yellow"/>
        </w:rPr>
        <w:t>"I can say that what we see in Vienna is not a breakthrough, but more like a breakdown -- a breakdown of the principles that the P5+1 committed itself to uphold,"</w:t>
      </w:r>
      <w:r w:rsidRPr="001D425E">
        <w:t xml:space="preserve"> Netanyahu said, referring to the six countries negotiating with Iran.</w:t>
      </w:r>
      <w:r>
        <w:t xml:space="preserve"> </w:t>
      </w:r>
      <w:r w:rsidRPr="001D425E">
        <w:t>He warned that Iran will see billions of dollars flow in as a result of sanctions relief, buttressing its coffers to pursue its regional ambitions -- which include supporting terror groups like Hamas and Hezbollah that target Israel.</w:t>
      </w:r>
      <w:r>
        <w:t xml:space="preserve"> </w:t>
      </w:r>
      <w:r w:rsidRPr="001D425E">
        <w:rPr>
          <w:rStyle w:val="Emphasis"/>
          <w:highlight w:val="yellow"/>
        </w:rPr>
        <w:t>The Zionist frustration over the deal comes as Washington insists on finalizing the deal without taking the Tel Aviv’s conditions into consideration,</w:t>
      </w:r>
      <w:r w:rsidRPr="001D425E">
        <w:t xml:space="preserve"> Israeli media reported.</w:t>
      </w:r>
      <w:r>
        <w:t xml:space="preserve"> </w:t>
      </w:r>
      <w:r w:rsidRPr="001D425E">
        <w:t>“There is frustration in Israel because Tel Aviv cannot play a role in the expected deal,” Israeli analyst Odi Siegel told the Israeli Channel 2.</w:t>
      </w:r>
      <w:r>
        <w:t xml:space="preserve"> </w:t>
      </w:r>
      <w:r w:rsidRPr="001D425E">
        <w:t>“Tel Aviv understands that all American threats to halt the talks are false,” the Israeli analyst added.</w:t>
      </w:r>
    </w:p>
    <w:p w:rsidR="00BC07F7" w:rsidRDefault="00BC07F7" w:rsidP="00BC07F7">
      <w:pPr>
        <w:pStyle w:val="Heading4"/>
      </w:pPr>
    </w:p>
    <w:p w:rsidR="00BC07F7" w:rsidRDefault="00BC07F7" w:rsidP="00BC07F7">
      <w:pPr>
        <w:pStyle w:val="Heading4"/>
      </w:pPr>
      <w:r>
        <w:t>Iran deal spurs conflict by allowing Iran to support terrorism and Middle East instability</w:t>
      </w:r>
    </w:p>
    <w:p w:rsidR="00BC07F7" w:rsidRPr="00AE3B00" w:rsidRDefault="00BC07F7" w:rsidP="00BC07F7">
      <w:r>
        <w:t xml:space="preserve">Jeremy </w:t>
      </w:r>
      <w:r w:rsidRPr="001D425E">
        <w:rPr>
          <w:rStyle w:val="StyleStyleBold12pt"/>
        </w:rPr>
        <w:t>Diamond</w:t>
      </w:r>
      <w:r>
        <w:t xml:space="preserve"> 7/6/</w:t>
      </w:r>
      <w:r w:rsidRPr="001D425E">
        <w:rPr>
          <w:rStyle w:val="StyleStyleBold12pt"/>
        </w:rPr>
        <w:t>15</w:t>
      </w:r>
      <w:r>
        <w:t xml:space="preserve">, Author for CNN.com, “Netanyahu warns of worse and worse deal with Iran, </w:t>
      </w:r>
      <w:r w:rsidRPr="001D425E">
        <w:t>http://www.cnn.com/2015/07/06/politics/iran-nuclear-deal-talks-benjamin-netanyahu/</w:t>
      </w:r>
    </w:p>
    <w:p w:rsidR="00BC07F7" w:rsidRDefault="00BC07F7" w:rsidP="00BC07F7">
      <w:r w:rsidRPr="001D425E">
        <w:t>Washington (CNN)</w:t>
      </w:r>
      <w:r>
        <w:t xml:space="preserve"> </w:t>
      </w:r>
      <w:r w:rsidRPr="001D425E">
        <w:t xml:space="preserve">Israeli Prime Minister Benjamin </w:t>
      </w:r>
      <w:r w:rsidRPr="00DE5E0B">
        <w:rPr>
          <w:rStyle w:val="Emphasis"/>
          <w:highlight w:val="yellow"/>
        </w:rPr>
        <w:t>Netanyahu is once again raising the specter of a bad deal with Iran as nuclear talks this week enter what could be their final stage</w:t>
      </w:r>
      <w:r w:rsidRPr="001D425E">
        <w:t>.</w:t>
      </w:r>
      <w:r>
        <w:t xml:space="preserve"> </w:t>
      </w:r>
      <w:r w:rsidRPr="001D425E">
        <w:t xml:space="preserve">"This deal as far as we can see comes on almost daily concessions from the P5+1 to growing Iranian demands. </w:t>
      </w:r>
      <w:r w:rsidRPr="00DE5E0B">
        <w:rPr>
          <w:rStyle w:val="Emphasis"/>
          <w:highlight w:val="yellow"/>
        </w:rPr>
        <w:t>Every day more concessions are made, and every day the deal becomes worse and worse,"</w:t>
      </w:r>
      <w:r w:rsidRPr="001D425E">
        <w:t xml:space="preserve"> Netanyahu said Monday. "This deal will pave Iran's path to a nuclear arsenal."</w:t>
      </w:r>
      <w:r>
        <w:t xml:space="preserve"> </w:t>
      </w:r>
      <w:r w:rsidRPr="001D425E">
        <w:t>Netanyahu's comments come as negotiators from Iran, the U.S. and five other world powers are racing to try and secure a final agreement that would restrict Iran's nuclear program for 15 years while also freeing Iran of the economic sanctions that have squeezed Iran's economy. Negotiators extended the talks until Tuesday, but have also indicated that deadline too is not set in stone.</w:t>
      </w:r>
      <w:r>
        <w:t xml:space="preserve"> </w:t>
      </w:r>
      <w:r w:rsidRPr="001D425E">
        <w:t xml:space="preserve">Iran's Foreign Minister Javad Zarif said Friday in a video posted online that negotiators have "never been closer" to a deal and U.S. Secretary of State </w:t>
      </w:r>
      <w:r w:rsidRPr="00DE5E0B">
        <w:rPr>
          <w:rStyle w:val="Emphasis"/>
          <w:highlight w:val="yellow"/>
        </w:rPr>
        <w:t>John Kerry said Sunday that the two sides have made progress, but still have "difficult issues to resolve."</w:t>
      </w:r>
      <w:r>
        <w:t xml:space="preserve"> </w:t>
      </w:r>
      <w:hyperlink r:id="rId9" w:tgtFrame="_blank" w:history="1">
        <w:r w:rsidRPr="001D425E">
          <w:rPr>
            <w:rStyle w:val="Hyperlink"/>
          </w:rPr>
          <w:t>RELATED: Bunker-busting bomb on standby as Iran nuclear talks near end</w:t>
        </w:r>
      </w:hyperlink>
      <w:r>
        <w:t xml:space="preserve"> </w:t>
      </w:r>
      <w:r w:rsidRPr="001D425E">
        <w:t>"At this point negotiations could go either way," he told reporters on Sunday.</w:t>
      </w:r>
      <w:r>
        <w:t xml:space="preserve"> </w:t>
      </w:r>
      <w:r w:rsidRPr="001D425E">
        <w:t>A senior Iranian official told CNN on Monday that there can be "further engagement and interaction" between the two sides if the U.S. makes "constructive moves."</w:t>
      </w:r>
      <w:r>
        <w:t xml:space="preserve"> </w:t>
      </w:r>
      <w:r w:rsidRPr="001D425E">
        <w:t xml:space="preserve">American negotiators hope to achieve a deal before Thursday. Congress set July 9 as the date by which the Obama administration must submit a deal for a 30-day review. </w:t>
      </w:r>
      <w:r w:rsidRPr="00DE5E0B">
        <w:rPr>
          <w:rStyle w:val="Emphasis"/>
          <w:highlight w:val="yellow"/>
        </w:rPr>
        <w:t>That period doubles if the deal is submitted after July 9, extending what would likely be a heated and divisive fight over the merits of a deal. Iranian officials have been clear though that there is no hard deadline in the talks. "After June 30, we don't have an agreed deadline,"</w:t>
      </w:r>
      <w:r w:rsidRPr="001D425E">
        <w:t xml:space="preserve"> a senior Iranian diplomat told CNN on Monday.</w:t>
      </w:r>
      <w:r>
        <w:t xml:space="preserve"> </w:t>
      </w:r>
      <w:r w:rsidRPr="001D425E">
        <w:t>Republican Sen. Bob Corker of Tennessee, who chairs the Foreign Relations Committee and authored the bill that established the July 9 date, said Sunday he urged Kerry not to focus on the deadline, but instead to "make sure these remaining red lines...do not get crossed."</w:t>
      </w:r>
      <w:r>
        <w:t xml:space="preserve"> </w:t>
      </w:r>
      <w:r w:rsidRPr="001D425E">
        <w:t>Netanyahu has already made up his mind, though, before negotiators resolve the final crucial issues related to inspections and sanctions relief.</w:t>
      </w:r>
      <w:r>
        <w:t xml:space="preserve"> </w:t>
      </w:r>
      <w:hyperlink r:id="rId10" w:tgtFrame="_blank" w:history="1">
        <w:r w:rsidRPr="001D425E">
          <w:rPr>
            <w:rStyle w:val="Hyperlink"/>
          </w:rPr>
          <w:t>RELATED: With Iran and Cuba deals, Obama</w:t>
        </w:r>
        <w:r>
          <w:rPr>
            <w:rStyle w:val="Hyperlink"/>
          </w:rPr>
          <w:t xml:space="preserve"> </w:t>
        </w:r>
        <w:r w:rsidRPr="001D425E">
          <w:rPr>
            <w:rStyle w:val="Hyperlink"/>
          </w:rPr>
          <w:t>goes legacy-hunting abroad</w:t>
        </w:r>
      </w:hyperlink>
      <w:r>
        <w:t xml:space="preserve"> </w:t>
      </w:r>
      <w:r w:rsidRPr="00DE5E0B">
        <w:rPr>
          <w:rStyle w:val="Emphasis"/>
          <w:highlight w:val="yellow"/>
        </w:rPr>
        <w:t>"I can say that what we see in Vienna is not a breakthrough, but more like a breakdown -- a breakdown of the principles that the P5+1 committed itself to uphold,"</w:t>
      </w:r>
      <w:r w:rsidRPr="001D425E">
        <w:t xml:space="preserve"> Netanyahu said, referring to the six countries negotiating with Iran.</w:t>
      </w:r>
      <w:r>
        <w:t xml:space="preserve"> </w:t>
      </w:r>
      <w:r w:rsidRPr="00DE5E0B">
        <w:rPr>
          <w:rStyle w:val="Emphasis"/>
          <w:highlight w:val="yellow"/>
        </w:rPr>
        <w:t xml:space="preserve">He warned that Iran will see billions of dollars flow in as a result of sanctions relief, buttressing its coffers to pursue its regional ambitions -- which include supporting terror groups like Hamas and Hezbollah that target Israel. Netanyahu previously took his opposition to the Iran negotiations to Capitol Hill, where he addressed a joint session of Congress in a controversial appearance that was not coordinated with -- and opposed by </w:t>
      </w:r>
      <w:r w:rsidRPr="00DE5E0B">
        <w:rPr>
          <w:rStyle w:val="Emphasis"/>
        </w:rPr>
        <w:t>-- President Barack Obama's</w:t>
      </w:r>
      <w:r w:rsidRPr="00DE5E0B">
        <w:rPr>
          <w:rStyle w:val="Emphasis"/>
          <w:highlight w:val="yellow"/>
        </w:rPr>
        <w:t xml:space="preserve"> White House. "The conclusion is simple, its been said by many leaders, and I will say it again right now: better no deal than this very bad deal,"</w:t>
      </w:r>
      <w:r w:rsidRPr="001D425E">
        <w:t xml:space="preserve"> Netanyahu said on Monday.</w:t>
      </w:r>
      <w:r>
        <w:t xml:space="preserve"> </w:t>
      </w:r>
      <w:r w:rsidRPr="001D425E">
        <w:t>Both U.S. and Iranian officials have said that while they are both aiming to broker a final deal, they each have their own red lines.</w:t>
      </w:r>
      <w:r>
        <w:t xml:space="preserve"> </w:t>
      </w:r>
      <w:r w:rsidRPr="001D425E">
        <w:t>U.S. officials have insisted they will walk away from a deal that does not ensure that international monitors can inspect any site in Iran for nuclear activity.</w:t>
      </w:r>
      <w:r>
        <w:t xml:space="preserve"> </w:t>
      </w:r>
      <w:r w:rsidRPr="001D425E">
        <w:t xml:space="preserve">And a senior Iranian official told reporters on Monday that </w:t>
      </w:r>
      <w:r w:rsidRPr="00DE5E0B">
        <w:rPr>
          <w:rStyle w:val="Emphasis"/>
          <w:highlight w:val="yellow"/>
        </w:rPr>
        <w:t>Iran is not "desperate" to get a deal. "We want a deal but not at any cost,"</w:t>
      </w:r>
      <w:r w:rsidRPr="001D425E">
        <w:t xml:space="preserve"> he said.</w:t>
      </w:r>
    </w:p>
    <w:p w:rsidR="00BC07F7" w:rsidRDefault="00BC07F7" w:rsidP="00BC07F7"/>
    <w:p w:rsidR="00AE3992" w:rsidRDefault="00AE3992" w:rsidP="00AE3992"/>
    <w:sectPr w:rsidR="00AE3992">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6899" w:rsidRDefault="007D6899" w:rsidP="00490AD7">
      <w:r>
        <w:separator/>
      </w:r>
    </w:p>
  </w:endnote>
  <w:endnote w:type="continuationSeparator" w:id="0">
    <w:p w:rsidR="007D6899" w:rsidRDefault="007D6899" w:rsidP="00490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1777456"/>
      <w:docPartObj>
        <w:docPartGallery w:val="Page Numbers (Bottom of Page)"/>
        <w:docPartUnique/>
      </w:docPartObj>
    </w:sdtPr>
    <w:sdtEndPr>
      <w:rPr>
        <w:noProof/>
      </w:rPr>
    </w:sdtEndPr>
    <w:sdtContent>
      <w:p w:rsidR="00490AD7" w:rsidRDefault="00490AD7">
        <w:pPr>
          <w:pStyle w:val="Footer"/>
          <w:jc w:val="center"/>
        </w:pPr>
        <w:r>
          <w:fldChar w:fldCharType="begin"/>
        </w:r>
        <w:r>
          <w:instrText xml:space="preserve"> PAGE   \* MERGEFORMAT </w:instrText>
        </w:r>
        <w:r>
          <w:fldChar w:fldCharType="separate"/>
        </w:r>
        <w:r>
          <w:rPr>
            <w:noProof/>
          </w:rPr>
          <w:t>22</w:t>
        </w:r>
        <w:r>
          <w:rPr>
            <w:noProof/>
          </w:rPr>
          <w:fldChar w:fldCharType="end"/>
        </w:r>
      </w:p>
    </w:sdtContent>
  </w:sdt>
  <w:p w:rsidR="00490AD7" w:rsidRDefault="00490AD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6899" w:rsidRDefault="007D6899" w:rsidP="00490AD7">
      <w:r>
        <w:separator/>
      </w:r>
    </w:p>
  </w:footnote>
  <w:footnote w:type="continuationSeparator" w:id="0">
    <w:p w:rsidR="007D6899" w:rsidRDefault="007D6899" w:rsidP="00490AD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F20"/>
    <w:rsid w:val="00003473"/>
    <w:rsid w:val="00006F8C"/>
    <w:rsid w:val="00046FCA"/>
    <w:rsid w:val="00047BD6"/>
    <w:rsid w:val="00055CD0"/>
    <w:rsid w:val="000760E3"/>
    <w:rsid w:val="00085B5C"/>
    <w:rsid w:val="000913DC"/>
    <w:rsid w:val="00094514"/>
    <w:rsid w:val="000A6763"/>
    <w:rsid w:val="000B09D3"/>
    <w:rsid w:val="000C3059"/>
    <w:rsid w:val="000D1608"/>
    <w:rsid w:val="000E1F93"/>
    <w:rsid w:val="000E5640"/>
    <w:rsid w:val="00113580"/>
    <w:rsid w:val="001163EF"/>
    <w:rsid w:val="001727D8"/>
    <w:rsid w:val="00183C70"/>
    <w:rsid w:val="00194C65"/>
    <w:rsid w:val="001C414D"/>
    <w:rsid w:val="001C64B9"/>
    <w:rsid w:val="001C6E1B"/>
    <w:rsid w:val="001C7303"/>
    <w:rsid w:val="001C7995"/>
    <w:rsid w:val="001E08E6"/>
    <w:rsid w:val="001E3E52"/>
    <w:rsid w:val="001E6641"/>
    <w:rsid w:val="002030AA"/>
    <w:rsid w:val="002077FE"/>
    <w:rsid w:val="002A27DA"/>
    <w:rsid w:val="002C701A"/>
    <w:rsid w:val="002E34CB"/>
    <w:rsid w:val="00323453"/>
    <w:rsid w:val="00324191"/>
    <w:rsid w:val="00331E0F"/>
    <w:rsid w:val="0033302D"/>
    <w:rsid w:val="00333309"/>
    <w:rsid w:val="00346C5A"/>
    <w:rsid w:val="0035088F"/>
    <w:rsid w:val="003C7825"/>
    <w:rsid w:val="003E529D"/>
    <w:rsid w:val="003F1D29"/>
    <w:rsid w:val="00422A66"/>
    <w:rsid w:val="00456138"/>
    <w:rsid w:val="004639E9"/>
    <w:rsid w:val="00472ED8"/>
    <w:rsid w:val="00490AD7"/>
    <w:rsid w:val="004B30FB"/>
    <w:rsid w:val="004F33BE"/>
    <w:rsid w:val="0051105A"/>
    <w:rsid w:val="005174A5"/>
    <w:rsid w:val="00523D04"/>
    <w:rsid w:val="00524575"/>
    <w:rsid w:val="00530C08"/>
    <w:rsid w:val="00541DA0"/>
    <w:rsid w:val="00544D5E"/>
    <w:rsid w:val="005527C5"/>
    <w:rsid w:val="00567040"/>
    <w:rsid w:val="00576232"/>
    <w:rsid w:val="005B6A26"/>
    <w:rsid w:val="005B6BDA"/>
    <w:rsid w:val="005E4912"/>
    <w:rsid w:val="005E5168"/>
    <w:rsid w:val="005F1ABD"/>
    <w:rsid w:val="005F7E27"/>
    <w:rsid w:val="00601708"/>
    <w:rsid w:val="00603117"/>
    <w:rsid w:val="0061774C"/>
    <w:rsid w:val="00682F98"/>
    <w:rsid w:val="006B0F42"/>
    <w:rsid w:val="006D18DA"/>
    <w:rsid w:val="00721B9E"/>
    <w:rsid w:val="00735930"/>
    <w:rsid w:val="00745014"/>
    <w:rsid w:val="00773D01"/>
    <w:rsid w:val="00776956"/>
    <w:rsid w:val="007831C9"/>
    <w:rsid w:val="007A3704"/>
    <w:rsid w:val="007B73A8"/>
    <w:rsid w:val="007C1574"/>
    <w:rsid w:val="007C260A"/>
    <w:rsid w:val="007C4A46"/>
    <w:rsid w:val="007C6515"/>
    <w:rsid w:val="007D6899"/>
    <w:rsid w:val="00811BB2"/>
    <w:rsid w:val="008304E8"/>
    <w:rsid w:val="00854341"/>
    <w:rsid w:val="0086572A"/>
    <w:rsid w:val="008855B3"/>
    <w:rsid w:val="008A03B3"/>
    <w:rsid w:val="008C031B"/>
    <w:rsid w:val="009019DA"/>
    <w:rsid w:val="0091115E"/>
    <w:rsid w:val="00922462"/>
    <w:rsid w:val="00946553"/>
    <w:rsid w:val="00975A7B"/>
    <w:rsid w:val="00983BF5"/>
    <w:rsid w:val="009A5E63"/>
    <w:rsid w:val="009A6255"/>
    <w:rsid w:val="009C69D2"/>
    <w:rsid w:val="009D29F3"/>
    <w:rsid w:val="009E33CE"/>
    <w:rsid w:val="009E5852"/>
    <w:rsid w:val="009F3396"/>
    <w:rsid w:val="009F4967"/>
    <w:rsid w:val="00A004C2"/>
    <w:rsid w:val="00A100AC"/>
    <w:rsid w:val="00A107BF"/>
    <w:rsid w:val="00A109D2"/>
    <w:rsid w:val="00A22A5B"/>
    <w:rsid w:val="00A255EE"/>
    <w:rsid w:val="00A4283B"/>
    <w:rsid w:val="00A458AA"/>
    <w:rsid w:val="00A51FDB"/>
    <w:rsid w:val="00A52069"/>
    <w:rsid w:val="00A64A5B"/>
    <w:rsid w:val="00A77543"/>
    <w:rsid w:val="00AA422C"/>
    <w:rsid w:val="00AB352C"/>
    <w:rsid w:val="00AD2E5D"/>
    <w:rsid w:val="00AD52AC"/>
    <w:rsid w:val="00AE2DDA"/>
    <w:rsid w:val="00AE3097"/>
    <w:rsid w:val="00AE3992"/>
    <w:rsid w:val="00AE640E"/>
    <w:rsid w:val="00B10AB4"/>
    <w:rsid w:val="00B41891"/>
    <w:rsid w:val="00B80F6A"/>
    <w:rsid w:val="00B83605"/>
    <w:rsid w:val="00BA145E"/>
    <w:rsid w:val="00BB2C46"/>
    <w:rsid w:val="00BC07F7"/>
    <w:rsid w:val="00BC3088"/>
    <w:rsid w:val="00BD71C3"/>
    <w:rsid w:val="00BE7E14"/>
    <w:rsid w:val="00BF03F3"/>
    <w:rsid w:val="00C017FB"/>
    <w:rsid w:val="00C21B43"/>
    <w:rsid w:val="00C32BFD"/>
    <w:rsid w:val="00C40300"/>
    <w:rsid w:val="00C46F20"/>
    <w:rsid w:val="00C55E39"/>
    <w:rsid w:val="00C70E4B"/>
    <w:rsid w:val="00C92132"/>
    <w:rsid w:val="00CA33F1"/>
    <w:rsid w:val="00CA6B67"/>
    <w:rsid w:val="00CB07FF"/>
    <w:rsid w:val="00CB1F36"/>
    <w:rsid w:val="00CC5A54"/>
    <w:rsid w:val="00CD15B9"/>
    <w:rsid w:val="00CE5BF6"/>
    <w:rsid w:val="00CF5332"/>
    <w:rsid w:val="00D07DCE"/>
    <w:rsid w:val="00D158A3"/>
    <w:rsid w:val="00D22B94"/>
    <w:rsid w:val="00D244C3"/>
    <w:rsid w:val="00D276B3"/>
    <w:rsid w:val="00D551F8"/>
    <w:rsid w:val="00D573E3"/>
    <w:rsid w:val="00D70A33"/>
    <w:rsid w:val="00D70C05"/>
    <w:rsid w:val="00D86CDD"/>
    <w:rsid w:val="00D9117A"/>
    <w:rsid w:val="00DA12F0"/>
    <w:rsid w:val="00DA410F"/>
    <w:rsid w:val="00DD29B3"/>
    <w:rsid w:val="00DF4A1A"/>
    <w:rsid w:val="00DF663D"/>
    <w:rsid w:val="00E02064"/>
    <w:rsid w:val="00E07808"/>
    <w:rsid w:val="00E35AA1"/>
    <w:rsid w:val="00E43912"/>
    <w:rsid w:val="00E43D7F"/>
    <w:rsid w:val="00E81E7C"/>
    <w:rsid w:val="00E87817"/>
    <w:rsid w:val="00E97C42"/>
    <w:rsid w:val="00EC1803"/>
    <w:rsid w:val="00ED1794"/>
    <w:rsid w:val="00F10D8C"/>
    <w:rsid w:val="00F2153D"/>
    <w:rsid w:val="00F24D21"/>
    <w:rsid w:val="00F405E3"/>
    <w:rsid w:val="00F514EF"/>
    <w:rsid w:val="00F52378"/>
    <w:rsid w:val="00F602FD"/>
    <w:rsid w:val="00F605B9"/>
    <w:rsid w:val="00F63A6A"/>
    <w:rsid w:val="00F77418"/>
    <w:rsid w:val="00F92ADE"/>
    <w:rsid w:val="00F95A1D"/>
    <w:rsid w:val="00FA42B5"/>
    <w:rsid w:val="00FE1B4D"/>
    <w:rsid w:val="00FE5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591070-3F54-46A3-9BA7-7286B81B7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C69D2"/>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9C69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C69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C69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C69D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C69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69D2"/>
  </w:style>
  <w:style w:type="character" w:customStyle="1" w:styleId="Heading1Char">
    <w:name w:val="Heading 1 Char"/>
    <w:aliases w:val="Pocket Char"/>
    <w:basedOn w:val="DefaultParagraphFont"/>
    <w:link w:val="Heading1"/>
    <w:rsid w:val="009C69D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C69D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C69D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C69D2"/>
    <w:rPr>
      <w:rFonts w:ascii="Calibri" w:eastAsiaTheme="majorEastAsia" w:hAnsi="Calibri" w:cstheme="majorBidi"/>
      <w:b/>
      <w:iCs/>
      <w:sz w:val="26"/>
    </w:rPr>
  </w:style>
  <w:style w:type="character" w:styleId="Emphasis">
    <w:name w:val="Emphasis"/>
    <w:basedOn w:val="DefaultParagraphFont"/>
    <w:uiPriority w:val="7"/>
    <w:qFormat/>
    <w:rsid w:val="009C69D2"/>
    <w:rPr>
      <w:b/>
      <w:iCs/>
      <w:u w:val="single"/>
      <w:bdr w:val="single" w:sz="24" w:space="0" w:color="auto"/>
    </w:rPr>
  </w:style>
  <w:style w:type="character" w:customStyle="1" w:styleId="StyleBold">
    <w:name w:val="Style Bold"/>
    <w:basedOn w:val="DefaultParagraphFont"/>
    <w:uiPriority w:val="9"/>
    <w:semiHidden/>
    <w:rsid w:val="00C46F20"/>
    <w:rPr>
      <w:b/>
      <w:bCs/>
    </w:rPr>
  </w:style>
  <w:style w:type="character" w:customStyle="1" w:styleId="StyleBoldUnderline">
    <w:name w:val="Style Bold Underline"/>
    <w:aliases w:val="Underline,Style Underline"/>
    <w:basedOn w:val="DefaultParagraphFont"/>
    <w:uiPriority w:val="6"/>
    <w:qFormat/>
    <w:rsid w:val="009C69D2"/>
    <w:rPr>
      <w:b w:val="0"/>
      <w:sz w:val="22"/>
      <w:u w:val="single"/>
    </w:rPr>
  </w:style>
  <w:style w:type="character" w:customStyle="1" w:styleId="StyleStyleBold12pt">
    <w:name w:val="Style Style Bold + 12 pt"/>
    <w:aliases w:val="Cite,Style 13 pt Bold"/>
    <w:basedOn w:val="DefaultParagraphFont"/>
    <w:uiPriority w:val="5"/>
    <w:qFormat/>
    <w:rsid w:val="009C69D2"/>
    <w:rPr>
      <w:b/>
      <w:bCs/>
      <w:sz w:val="26"/>
      <w:u w:val="none"/>
    </w:rPr>
  </w:style>
  <w:style w:type="paragraph" w:styleId="Header">
    <w:name w:val="header"/>
    <w:basedOn w:val="Normal"/>
    <w:link w:val="HeaderChar"/>
    <w:uiPriority w:val="99"/>
    <w:semiHidden/>
    <w:rsid w:val="00C46F20"/>
    <w:pPr>
      <w:tabs>
        <w:tab w:val="center" w:pos="4680"/>
        <w:tab w:val="right" w:pos="9360"/>
      </w:tabs>
    </w:pPr>
  </w:style>
  <w:style w:type="character" w:customStyle="1" w:styleId="HeaderChar">
    <w:name w:val="Header Char"/>
    <w:basedOn w:val="DefaultParagraphFont"/>
    <w:link w:val="Header"/>
    <w:uiPriority w:val="99"/>
    <w:semiHidden/>
    <w:rsid w:val="00C46F20"/>
    <w:rPr>
      <w:rFonts w:ascii="Calibri" w:hAnsi="Calibri" w:cs="Calibri"/>
    </w:rPr>
  </w:style>
  <w:style w:type="paragraph" w:styleId="Footer">
    <w:name w:val="footer"/>
    <w:basedOn w:val="Normal"/>
    <w:link w:val="FooterChar"/>
    <w:uiPriority w:val="99"/>
    <w:rsid w:val="00C46F20"/>
    <w:pPr>
      <w:tabs>
        <w:tab w:val="center" w:pos="4680"/>
        <w:tab w:val="right" w:pos="9360"/>
      </w:tabs>
    </w:pPr>
  </w:style>
  <w:style w:type="character" w:customStyle="1" w:styleId="FooterChar">
    <w:name w:val="Footer Char"/>
    <w:basedOn w:val="DefaultParagraphFont"/>
    <w:link w:val="Footer"/>
    <w:uiPriority w:val="99"/>
    <w:rsid w:val="00C46F20"/>
    <w:rPr>
      <w:rFonts w:ascii="Calibri" w:hAnsi="Calibri" w:cs="Calibri"/>
    </w:rPr>
  </w:style>
  <w:style w:type="character" w:styleId="Hyperlink">
    <w:name w:val="Hyperlink"/>
    <w:aliases w:val="heading 1 (block title),Important,Read,Card Text,Internet Link,Analytic Text"/>
    <w:basedOn w:val="DefaultParagraphFont"/>
    <w:uiPriority w:val="99"/>
    <w:unhideWhenUsed/>
    <w:rsid w:val="009C69D2"/>
    <w:rPr>
      <w:color w:val="auto"/>
      <w:u w:val="none"/>
    </w:rPr>
  </w:style>
  <w:style w:type="character" w:styleId="FollowedHyperlink">
    <w:name w:val="FollowedHyperlink"/>
    <w:basedOn w:val="DefaultParagraphFont"/>
    <w:uiPriority w:val="99"/>
    <w:semiHidden/>
    <w:unhideWhenUsed/>
    <w:rsid w:val="009C69D2"/>
    <w:rPr>
      <w:color w:val="auto"/>
      <w:u w:val="none"/>
    </w:rPr>
  </w:style>
  <w:style w:type="paragraph" w:styleId="NormalWeb">
    <w:name w:val="Normal (Web)"/>
    <w:basedOn w:val="Normal"/>
    <w:uiPriority w:val="99"/>
    <w:semiHidden/>
    <w:unhideWhenUsed/>
    <w:rsid w:val="00AE399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610291">
      <w:bodyDiv w:val="1"/>
      <w:marLeft w:val="0"/>
      <w:marRight w:val="0"/>
      <w:marTop w:val="0"/>
      <w:marBottom w:val="0"/>
      <w:divBdr>
        <w:top w:val="none" w:sz="0" w:space="0" w:color="auto"/>
        <w:left w:val="none" w:sz="0" w:space="0" w:color="auto"/>
        <w:bottom w:val="none" w:sz="0" w:space="0" w:color="auto"/>
        <w:right w:val="none" w:sz="0" w:space="0" w:color="auto"/>
      </w:divBdr>
    </w:div>
    <w:div w:id="104496185">
      <w:bodyDiv w:val="1"/>
      <w:marLeft w:val="0"/>
      <w:marRight w:val="0"/>
      <w:marTop w:val="0"/>
      <w:marBottom w:val="0"/>
      <w:divBdr>
        <w:top w:val="none" w:sz="0" w:space="0" w:color="auto"/>
        <w:left w:val="none" w:sz="0" w:space="0" w:color="auto"/>
        <w:bottom w:val="none" w:sz="0" w:space="0" w:color="auto"/>
        <w:right w:val="none" w:sz="0" w:space="0" w:color="auto"/>
      </w:divBdr>
      <w:divsChild>
        <w:div w:id="63265054">
          <w:marLeft w:val="0"/>
          <w:marRight w:val="0"/>
          <w:marTop w:val="0"/>
          <w:marBottom w:val="0"/>
          <w:divBdr>
            <w:top w:val="none" w:sz="0" w:space="0" w:color="auto"/>
            <w:left w:val="none" w:sz="0" w:space="0" w:color="auto"/>
            <w:bottom w:val="none" w:sz="0" w:space="0" w:color="auto"/>
            <w:right w:val="none" w:sz="0" w:space="0" w:color="auto"/>
          </w:divBdr>
        </w:div>
      </w:divsChild>
    </w:div>
    <w:div w:id="125241092">
      <w:bodyDiv w:val="1"/>
      <w:marLeft w:val="0"/>
      <w:marRight w:val="0"/>
      <w:marTop w:val="0"/>
      <w:marBottom w:val="0"/>
      <w:divBdr>
        <w:top w:val="none" w:sz="0" w:space="0" w:color="auto"/>
        <w:left w:val="none" w:sz="0" w:space="0" w:color="auto"/>
        <w:bottom w:val="none" w:sz="0" w:space="0" w:color="auto"/>
        <w:right w:val="none" w:sz="0" w:space="0" w:color="auto"/>
      </w:divBdr>
    </w:div>
    <w:div w:id="250772683">
      <w:bodyDiv w:val="1"/>
      <w:marLeft w:val="0"/>
      <w:marRight w:val="0"/>
      <w:marTop w:val="0"/>
      <w:marBottom w:val="0"/>
      <w:divBdr>
        <w:top w:val="none" w:sz="0" w:space="0" w:color="auto"/>
        <w:left w:val="none" w:sz="0" w:space="0" w:color="auto"/>
        <w:bottom w:val="none" w:sz="0" w:space="0" w:color="auto"/>
        <w:right w:val="none" w:sz="0" w:space="0" w:color="auto"/>
      </w:divBdr>
    </w:div>
    <w:div w:id="255865195">
      <w:bodyDiv w:val="1"/>
      <w:marLeft w:val="0"/>
      <w:marRight w:val="0"/>
      <w:marTop w:val="0"/>
      <w:marBottom w:val="0"/>
      <w:divBdr>
        <w:top w:val="none" w:sz="0" w:space="0" w:color="auto"/>
        <w:left w:val="none" w:sz="0" w:space="0" w:color="auto"/>
        <w:bottom w:val="none" w:sz="0" w:space="0" w:color="auto"/>
        <w:right w:val="none" w:sz="0" w:space="0" w:color="auto"/>
      </w:divBdr>
      <w:divsChild>
        <w:div w:id="101535590">
          <w:marLeft w:val="0"/>
          <w:marRight w:val="0"/>
          <w:marTop w:val="0"/>
          <w:marBottom w:val="0"/>
          <w:divBdr>
            <w:top w:val="none" w:sz="0" w:space="0" w:color="auto"/>
            <w:left w:val="none" w:sz="0" w:space="0" w:color="auto"/>
            <w:bottom w:val="none" w:sz="0" w:space="0" w:color="auto"/>
            <w:right w:val="none" w:sz="0" w:space="0" w:color="auto"/>
          </w:divBdr>
        </w:div>
      </w:divsChild>
    </w:div>
    <w:div w:id="313995531">
      <w:bodyDiv w:val="1"/>
      <w:marLeft w:val="0"/>
      <w:marRight w:val="0"/>
      <w:marTop w:val="0"/>
      <w:marBottom w:val="0"/>
      <w:divBdr>
        <w:top w:val="none" w:sz="0" w:space="0" w:color="auto"/>
        <w:left w:val="none" w:sz="0" w:space="0" w:color="auto"/>
        <w:bottom w:val="none" w:sz="0" w:space="0" w:color="auto"/>
        <w:right w:val="none" w:sz="0" w:space="0" w:color="auto"/>
      </w:divBdr>
    </w:div>
    <w:div w:id="372462544">
      <w:bodyDiv w:val="1"/>
      <w:marLeft w:val="0"/>
      <w:marRight w:val="0"/>
      <w:marTop w:val="0"/>
      <w:marBottom w:val="0"/>
      <w:divBdr>
        <w:top w:val="none" w:sz="0" w:space="0" w:color="auto"/>
        <w:left w:val="none" w:sz="0" w:space="0" w:color="auto"/>
        <w:bottom w:val="none" w:sz="0" w:space="0" w:color="auto"/>
        <w:right w:val="none" w:sz="0" w:space="0" w:color="auto"/>
      </w:divBdr>
      <w:divsChild>
        <w:div w:id="2092922842">
          <w:marLeft w:val="0"/>
          <w:marRight w:val="0"/>
          <w:marTop w:val="0"/>
          <w:marBottom w:val="0"/>
          <w:divBdr>
            <w:top w:val="none" w:sz="0" w:space="0" w:color="auto"/>
            <w:left w:val="none" w:sz="0" w:space="0" w:color="auto"/>
            <w:bottom w:val="none" w:sz="0" w:space="0" w:color="auto"/>
            <w:right w:val="none" w:sz="0" w:space="0" w:color="auto"/>
          </w:divBdr>
          <w:divsChild>
            <w:div w:id="309333950">
              <w:marLeft w:val="0"/>
              <w:marRight w:val="0"/>
              <w:marTop w:val="0"/>
              <w:marBottom w:val="0"/>
              <w:divBdr>
                <w:top w:val="none" w:sz="0" w:space="0" w:color="auto"/>
                <w:left w:val="none" w:sz="0" w:space="0" w:color="auto"/>
                <w:bottom w:val="none" w:sz="0" w:space="0" w:color="auto"/>
                <w:right w:val="none" w:sz="0" w:space="0" w:color="auto"/>
              </w:divBdr>
              <w:divsChild>
                <w:div w:id="1306005739">
                  <w:marLeft w:val="0"/>
                  <w:marRight w:val="0"/>
                  <w:marTop w:val="0"/>
                  <w:marBottom w:val="0"/>
                  <w:divBdr>
                    <w:top w:val="none" w:sz="0" w:space="0" w:color="auto"/>
                    <w:left w:val="none" w:sz="0" w:space="0" w:color="auto"/>
                    <w:bottom w:val="none" w:sz="0" w:space="0" w:color="auto"/>
                    <w:right w:val="none" w:sz="0" w:space="0" w:color="auto"/>
                  </w:divBdr>
                  <w:divsChild>
                    <w:div w:id="820853032">
                      <w:marLeft w:val="0"/>
                      <w:marRight w:val="0"/>
                      <w:marTop w:val="0"/>
                      <w:marBottom w:val="0"/>
                      <w:divBdr>
                        <w:top w:val="none" w:sz="0" w:space="0" w:color="auto"/>
                        <w:left w:val="none" w:sz="0" w:space="0" w:color="auto"/>
                        <w:bottom w:val="none" w:sz="0" w:space="0" w:color="auto"/>
                        <w:right w:val="none" w:sz="0" w:space="0" w:color="auto"/>
                      </w:divBdr>
                      <w:divsChild>
                        <w:div w:id="718166087">
                          <w:marLeft w:val="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536549522">
      <w:bodyDiv w:val="1"/>
      <w:marLeft w:val="0"/>
      <w:marRight w:val="0"/>
      <w:marTop w:val="0"/>
      <w:marBottom w:val="0"/>
      <w:divBdr>
        <w:top w:val="none" w:sz="0" w:space="0" w:color="auto"/>
        <w:left w:val="none" w:sz="0" w:space="0" w:color="auto"/>
        <w:bottom w:val="none" w:sz="0" w:space="0" w:color="auto"/>
        <w:right w:val="none" w:sz="0" w:space="0" w:color="auto"/>
      </w:divBdr>
    </w:div>
    <w:div w:id="539704451">
      <w:bodyDiv w:val="1"/>
      <w:marLeft w:val="0"/>
      <w:marRight w:val="0"/>
      <w:marTop w:val="0"/>
      <w:marBottom w:val="0"/>
      <w:divBdr>
        <w:top w:val="none" w:sz="0" w:space="0" w:color="auto"/>
        <w:left w:val="none" w:sz="0" w:space="0" w:color="auto"/>
        <w:bottom w:val="none" w:sz="0" w:space="0" w:color="auto"/>
        <w:right w:val="none" w:sz="0" w:space="0" w:color="auto"/>
      </w:divBdr>
    </w:div>
    <w:div w:id="609170122">
      <w:bodyDiv w:val="1"/>
      <w:marLeft w:val="0"/>
      <w:marRight w:val="0"/>
      <w:marTop w:val="0"/>
      <w:marBottom w:val="0"/>
      <w:divBdr>
        <w:top w:val="none" w:sz="0" w:space="0" w:color="auto"/>
        <w:left w:val="none" w:sz="0" w:space="0" w:color="auto"/>
        <w:bottom w:val="none" w:sz="0" w:space="0" w:color="auto"/>
        <w:right w:val="none" w:sz="0" w:space="0" w:color="auto"/>
      </w:divBdr>
    </w:div>
    <w:div w:id="618536799">
      <w:bodyDiv w:val="1"/>
      <w:marLeft w:val="0"/>
      <w:marRight w:val="0"/>
      <w:marTop w:val="0"/>
      <w:marBottom w:val="0"/>
      <w:divBdr>
        <w:top w:val="none" w:sz="0" w:space="0" w:color="auto"/>
        <w:left w:val="none" w:sz="0" w:space="0" w:color="auto"/>
        <w:bottom w:val="none" w:sz="0" w:space="0" w:color="auto"/>
        <w:right w:val="none" w:sz="0" w:space="0" w:color="auto"/>
      </w:divBdr>
      <w:divsChild>
        <w:div w:id="2050379226">
          <w:marLeft w:val="0"/>
          <w:marRight w:val="0"/>
          <w:marTop w:val="0"/>
          <w:marBottom w:val="0"/>
          <w:divBdr>
            <w:top w:val="none" w:sz="0" w:space="0" w:color="auto"/>
            <w:left w:val="none" w:sz="0" w:space="0" w:color="auto"/>
            <w:bottom w:val="none" w:sz="0" w:space="0" w:color="auto"/>
            <w:right w:val="none" w:sz="0" w:space="0" w:color="auto"/>
          </w:divBdr>
          <w:divsChild>
            <w:div w:id="290526826">
              <w:marLeft w:val="0"/>
              <w:marRight w:val="0"/>
              <w:marTop w:val="0"/>
              <w:marBottom w:val="0"/>
              <w:divBdr>
                <w:top w:val="none" w:sz="0" w:space="0" w:color="auto"/>
                <w:left w:val="none" w:sz="0" w:space="0" w:color="auto"/>
                <w:bottom w:val="none" w:sz="0" w:space="0" w:color="auto"/>
                <w:right w:val="none" w:sz="0" w:space="0" w:color="auto"/>
              </w:divBdr>
              <w:divsChild>
                <w:div w:id="169491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89740">
          <w:marLeft w:val="0"/>
          <w:marRight w:val="0"/>
          <w:marTop w:val="0"/>
          <w:marBottom w:val="240"/>
          <w:divBdr>
            <w:top w:val="none" w:sz="0" w:space="0" w:color="auto"/>
            <w:left w:val="none" w:sz="0" w:space="0" w:color="auto"/>
            <w:bottom w:val="none" w:sz="0" w:space="0" w:color="auto"/>
            <w:right w:val="none" w:sz="0" w:space="0" w:color="auto"/>
          </w:divBdr>
          <w:divsChild>
            <w:div w:id="1246837760">
              <w:marLeft w:val="0"/>
              <w:marRight w:val="0"/>
              <w:marTop w:val="0"/>
              <w:marBottom w:val="0"/>
              <w:divBdr>
                <w:top w:val="none" w:sz="0" w:space="0" w:color="auto"/>
                <w:left w:val="none" w:sz="0" w:space="0" w:color="auto"/>
                <w:bottom w:val="none" w:sz="0" w:space="0" w:color="auto"/>
                <w:right w:val="none" w:sz="0" w:space="0" w:color="auto"/>
              </w:divBdr>
            </w:div>
          </w:divsChild>
        </w:div>
        <w:div w:id="1030834225">
          <w:marLeft w:val="0"/>
          <w:marRight w:val="0"/>
          <w:marTop w:val="0"/>
          <w:marBottom w:val="240"/>
          <w:divBdr>
            <w:top w:val="dotted" w:sz="6" w:space="8" w:color="D3D3D3"/>
            <w:left w:val="none" w:sz="0" w:space="0" w:color="auto"/>
            <w:bottom w:val="dotted" w:sz="6" w:space="8" w:color="D3D3D3"/>
            <w:right w:val="none" w:sz="0" w:space="0" w:color="auto"/>
          </w:divBdr>
          <w:divsChild>
            <w:div w:id="2008752242">
              <w:marLeft w:val="0"/>
              <w:marRight w:val="0"/>
              <w:marTop w:val="0"/>
              <w:marBottom w:val="0"/>
              <w:divBdr>
                <w:top w:val="none" w:sz="0" w:space="0" w:color="auto"/>
                <w:left w:val="none" w:sz="0" w:space="0" w:color="auto"/>
                <w:bottom w:val="none" w:sz="0" w:space="0" w:color="auto"/>
                <w:right w:val="none" w:sz="0" w:space="0" w:color="auto"/>
              </w:divBdr>
              <w:divsChild>
                <w:div w:id="725572661">
                  <w:marLeft w:val="0"/>
                  <w:marRight w:val="0"/>
                  <w:marTop w:val="0"/>
                  <w:marBottom w:val="0"/>
                  <w:divBdr>
                    <w:top w:val="none" w:sz="0" w:space="0" w:color="auto"/>
                    <w:left w:val="none" w:sz="0" w:space="0" w:color="auto"/>
                    <w:bottom w:val="none" w:sz="0" w:space="0" w:color="auto"/>
                    <w:right w:val="none" w:sz="0" w:space="0" w:color="auto"/>
                  </w:divBdr>
                  <w:divsChild>
                    <w:div w:id="33431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10187">
      <w:bodyDiv w:val="1"/>
      <w:marLeft w:val="0"/>
      <w:marRight w:val="0"/>
      <w:marTop w:val="0"/>
      <w:marBottom w:val="0"/>
      <w:divBdr>
        <w:top w:val="none" w:sz="0" w:space="0" w:color="auto"/>
        <w:left w:val="none" w:sz="0" w:space="0" w:color="auto"/>
        <w:bottom w:val="none" w:sz="0" w:space="0" w:color="auto"/>
        <w:right w:val="none" w:sz="0" w:space="0" w:color="auto"/>
      </w:divBdr>
    </w:div>
    <w:div w:id="637496635">
      <w:bodyDiv w:val="1"/>
      <w:marLeft w:val="0"/>
      <w:marRight w:val="0"/>
      <w:marTop w:val="0"/>
      <w:marBottom w:val="0"/>
      <w:divBdr>
        <w:top w:val="none" w:sz="0" w:space="0" w:color="auto"/>
        <w:left w:val="none" w:sz="0" w:space="0" w:color="auto"/>
        <w:bottom w:val="none" w:sz="0" w:space="0" w:color="auto"/>
        <w:right w:val="none" w:sz="0" w:space="0" w:color="auto"/>
      </w:divBdr>
      <w:divsChild>
        <w:div w:id="1374230137">
          <w:marLeft w:val="0"/>
          <w:marRight w:val="0"/>
          <w:marTop w:val="0"/>
          <w:marBottom w:val="0"/>
          <w:divBdr>
            <w:top w:val="none" w:sz="0" w:space="0" w:color="auto"/>
            <w:left w:val="none" w:sz="0" w:space="0" w:color="auto"/>
            <w:bottom w:val="none" w:sz="0" w:space="0" w:color="auto"/>
            <w:right w:val="none" w:sz="0" w:space="0" w:color="auto"/>
          </w:divBdr>
        </w:div>
        <w:div w:id="713777166">
          <w:marLeft w:val="0"/>
          <w:marRight w:val="0"/>
          <w:marTop w:val="75"/>
          <w:marBottom w:val="0"/>
          <w:divBdr>
            <w:top w:val="single" w:sz="6" w:space="4" w:color="15294E"/>
            <w:left w:val="none" w:sz="0" w:space="0" w:color="auto"/>
            <w:bottom w:val="single" w:sz="6" w:space="4" w:color="15294E"/>
            <w:right w:val="none" w:sz="0" w:space="0" w:color="auto"/>
          </w:divBdr>
        </w:div>
      </w:divsChild>
    </w:div>
    <w:div w:id="666401751">
      <w:bodyDiv w:val="1"/>
      <w:marLeft w:val="0"/>
      <w:marRight w:val="0"/>
      <w:marTop w:val="0"/>
      <w:marBottom w:val="0"/>
      <w:divBdr>
        <w:top w:val="none" w:sz="0" w:space="0" w:color="auto"/>
        <w:left w:val="none" w:sz="0" w:space="0" w:color="auto"/>
        <w:bottom w:val="none" w:sz="0" w:space="0" w:color="auto"/>
        <w:right w:val="none" w:sz="0" w:space="0" w:color="auto"/>
      </w:divBdr>
      <w:divsChild>
        <w:div w:id="2129808580">
          <w:marLeft w:val="0"/>
          <w:marRight w:val="285"/>
          <w:marTop w:val="0"/>
          <w:marBottom w:val="0"/>
          <w:divBdr>
            <w:top w:val="none" w:sz="0" w:space="0" w:color="auto"/>
            <w:left w:val="none" w:sz="0" w:space="0" w:color="auto"/>
            <w:bottom w:val="none" w:sz="0" w:space="0" w:color="auto"/>
            <w:right w:val="none" w:sz="0" w:space="0" w:color="auto"/>
          </w:divBdr>
          <w:divsChild>
            <w:div w:id="479884660">
              <w:marLeft w:val="0"/>
              <w:marRight w:val="0"/>
              <w:marTop w:val="0"/>
              <w:marBottom w:val="150"/>
              <w:divBdr>
                <w:top w:val="double" w:sz="6" w:space="0" w:color="DDDDDD"/>
                <w:left w:val="none" w:sz="0" w:space="0" w:color="auto"/>
                <w:bottom w:val="none" w:sz="0" w:space="0" w:color="auto"/>
                <w:right w:val="none" w:sz="0" w:space="0" w:color="auto"/>
              </w:divBdr>
            </w:div>
          </w:divsChild>
        </w:div>
      </w:divsChild>
    </w:div>
    <w:div w:id="666402445">
      <w:bodyDiv w:val="1"/>
      <w:marLeft w:val="0"/>
      <w:marRight w:val="0"/>
      <w:marTop w:val="0"/>
      <w:marBottom w:val="0"/>
      <w:divBdr>
        <w:top w:val="none" w:sz="0" w:space="0" w:color="auto"/>
        <w:left w:val="none" w:sz="0" w:space="0" w:color="auto"/>
        <w:bottom w:val="none" w:sz="0" w:space="0" w:color="auto"/>
        <w:right w:val="none" w:sz="0" w:space="0" w:color="auto"/>
      </w:divBdr>
      <w:divsChild>
        <w:div w:id="1790465872">
          <w:marLeft w:val="0"/>
          <w:marRight w:val="0"/>
          <w:marTop w:val="195"/>
          <w:marBottom w:val="0"/>
          <w:divBdr>
            <w:top w:val="none" w:sz="0" w:space="0" w:color="auto"/>
            <w:left w:val="none" w:sz="0" w:space="0" w:color="auto"/>
            <w:bottom w:val="none" w:sz="0" w:space="0" w:color="auto"/>
            <w:right w:val="none" w:sz="0" w:space="0" w:color="auto"/>
          </w:divBdr>
        </w:div>
      </w:divsChild>
    </w:div>
    <w:div w:id="715278543">
      <w:bodyDiv w:val="1"/>
      <w:marLeft w:val="0"/>
      <w:marRight w:val="0"/>
      <w:marTop w:val="0"/>
      <w:marBottom w:val="0"/>
      <w:divBdr>
        <w:top w:val="none" w:sz="0" w:space="0" w:color="auto"/>
        <w:left w:val="none" w:sz="0" w:space="0" w:color="auto"/>
        <w:bottom w:val="none" w:sz="0" w:space="0" w:color="auto"/>
        <w:right w:val="none" w:sz="0" w:space="0" w:color="auto"/>
      </w:divBdr>
    </w:div>
    <w:div w:id="721634746">
      <w:bodyDiv w:val="1"/>
      <w:marLeft w:val="0"/>
      <w:marRight w:val="0"/>
      <w:marTop w:val="0"/>
      <w:marBottom w:val="0"/>
      <w:divBdr>
        <w:top w:val="none" w:sz="0" w:space="0" w:color="auto"/>
        <w:left w:val="none" w:sz="0" w:space="0" w:color="auto"/>
        <w:bottom w:val="none" w:sz="0" w:space="0" w:color="auto"/>
        <w:right w:val="none" w:sz="0" w:space="0" w:color="auto"/>
      </w:divBdr>
    </w:div>
    <w:div w:id="862860519">
      <w:bodyDiv w:val="1"/>
      <w:marLeft w:val="0"/>
      <w:marRight w:val="0"/>
      <w:marTop w:val="0"/>
      <w:marBottom w:val="0"/>
      <w:divBdr>
        <w:top w:val="none" w:sz="0" w:space="0" w:color="auto"/>
        <w:left w:val="none" w:sz="0" w:space="0" w:color="auto"/>
        <w:bottom w:val="none" w:sz="0" w:space="0" w:color="auto"/>
        <w:right w:val="none" w:sz="0" w:space="0" w:color="auto"/>
      </w:divBdr>
    </w:div>
    <w:div w:id="983462119">
      <w:bodyDiv w:val="1"/>
      <w:marLeft w:val="0"/>
      <w:marRight w:val="0"/>
      <w:marTop w:val="0"/>
      <w:marBottom w:val="0"/>
      <w:divBdr>
        <w:top w:val="none" w:sz="0" w:space="0" w:color="auto"/>
        <w:left w:val="none" w:sz="0" w:space="0" w:color="auto"/>
        <w:bottom w:val="none" w:sz="0" w:space="0" w:color="auto"/>
        <w:right w:val="none" w:sz="0" w:space="0" w:color="auto"/>
      </w:divBdr>
    </w:div>
    <w:div w:id="993949929">
      <w:bodyDiv w:val="1"/>
      <w:marLeft w:val="0"/>
      <w:marRight w:val="0"/>
      <w:marTop w:val="0"/>
      <w:marBottom w:val="0"/>
      <w:divBdr>
        <w:top w:val="none" w:sz="0" w:space="0" w:color="auto"/>
        <w:left w:val="none" w:sz="0" w:space="0" w:color="auto"/>
        <w:bottom w:val="none" w:sz="0" w:space="0" w:color="auto"/>
        <w:right w:val="none" w:sz="0" w:space="0" w:color="auto"/>
      </w:divBdr>
      <w:divsChild>
        <w:div w:id="660161747">
          <w:marLeft w:val="0"/>
          <w:marRight w:val="0"/>
          <w:marTop w:val="0"/>
          <w:marBottom w:val="0"/>
          <w:divBdr>
            <w:top w:val="none" w:sz="0" w:space="0" w:color="auto"/>
            <w:left w:val="none" w:sz="0" w:space="0" w:color="auto"/>
            <w:bottom w:val="none" w:sz="0" w:space="0" w:color="auto"/>
            <w:right w:val="none" w:sz="0" w:space="0" w:color="auto"/>
          </w:divBdr>
        </w:div>
        <w:div w:id="1527406979">
          <w:marLeft w:val="0"/>
          <w:marRight w:val="0"/>
          <w:marTop w:val="0"/>
          <w:marBottom w:val="150"/>
          <w:divBdr>
            <w:top w:val="none" w:sz="0" w:space="0" w:color="auto"/>
            <w:left w:val="none" w:sz="0" w:space="0" w:color="auto"/>
            <w:bottom w:val="single" w:sz="6" w:space="0" w:color="CACACA"/>
            <w:right w:val="none" w:sz="0" w:space="0" w:color="auto"/>
          </w:divBdr>
          <w:divsChild>
            <w:div w:id="461731648">
              <w:marLeft w:val="0"/>
              <w:marRight w:val="0"/>
              <w:marTop w:val="0"/>
              <w:marBottom w:val="0"/>
              <w:divBdr>
                <w:top w:val="none" w:sz="0" w:space="0" w:color="auto"/>
                <w:left w:val="none" w:sz="0" w:space="0" w:color="auto"/>
                <w:bottom w:val="none" w:sz="0" w:space="0" w:color="auto"/>
                <w:right w:val="none" w:sz="0" w:space="0" w:color="auto"/>
              </w:divBdr>
              <w:divsChild>
                <w:div w:id="1961450456">
                  <w:marLeft w:val="0"/>
                  <w:marRight w:val="0"/>
                  <w:marTop w:val="0"/>
                  <w:marBottom w:val="0"/>
                  <w:divBdr>
                    <w:top w:val="none" w:sz="0" w:space="0" w:color="auto"/>
                    <w:left w:val="none" w:sz="0" w:space="0" w:color="auto"/>
                    <w:bottom w:val="none" w:sz="0" w:space="0" w:color="auto"/>
                    <w:right w:val="none" w:sz="0" w:space="0" w:color="auto"/>
                  </w:divBdr>
                  <w:divsChild>
                    <w:div w:id="2003044839">
                      <w:marLeft w:val="0"/>
                      <w:marRight w:val="0"/>
                      <w:marTop w:val="0"/>
                      <w:marBottom w:val="0"/>
                      <w:divBdr>
                        <w:top w:val="none" w:sz="0" w:space="0" w:color="auto"/>
                        <w:left w:val="none" w:sz="0" w:space="0" w:color="auto"/>
                        <w:bottom w:val="none" w:sz="0" w:space="0" w:color="auto"/>
                        <w:right w:val="none" w:sz="0" w:space="0" w:color="auto"/>
                      </w:divBdr>
                    </w:div>
                    <w:div w:id="1966302569">
                      <w:marLeft w:val="0"/>
                      <w:marRight w:val="15"/>
                      <w:marTop w:val="0"/>
                      <w:marBottom w:val="0"/>
                      <w:divBdr>
                        <w:top w:val="none" w:sz="0" w:space="0" w:color="auto"/>
                        <w:left w:val="none" w:sz="0" w:space="0" w:color="auto"/>
                        <w:bottom w:val="none" w:sz="0" w:space="0" w:color="auto"/>
                        <w:right w:val="none" w:sz="0" w:space="0" w:color="auto"/>
                      </w:divBdr>
                    </w:div>
                    <w:div w:id="501238923">
                      <w:marLeft w:val="0"/>
                      <w:marRight w:val="15"/>
                      <w:marTop w:val="0"/>
                      <w:marBottom w:val="0"/>
                      <w:divBdr>
                        <w:top w:val="none" w:sz="0" w:space="0" w:color="auto"/>
                        <w:left w:val="none" w:sz="0" w:space="0" w:color="auto"/>
                        <w:bottom w:val="none" w:sz="0" w:space="0" w:color="auto"/>
                        <w:right w:val="none" w:sz="0" w:space="0" w:color="auto"/>
                      </w:divBdr>
                    </w:div>
                    <w:div w:id="64229326">
                      <w:marLeft w:val="0"/>
                      <w:marRight w:val="15"/>
                      <w:marTop w:val="0"/>
                      <w:marBottom w:val="0"/>
                      <w:divBdr>
                        <w:top w:val="none" w:sz="0" w:space="0" w:color="auto"/>
                        <w:left w:val="none" w:sz="0" w:space="0" w:color="auto"/>
                        <w:bottom w:val="none" w:sz="0" w:space="0" w:color="auto"/>
                        <w:right w:val="none" w:sz="0" w:space="0" w:color="auto"/>
                      </w:divBdr>
                    </w:div>
                    <w:div w:id="13870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644777">
              <w:marLeft w:val="150"/>
              <w:marRight w:val="0"/>
              <w:marTop w:val="0"/>
              <w:marBottom w:val="0"/>
              <w:divBdr>
                <w:top w:val="none" w:sz="0" w:space="0" w:color="auto"/>
                <w:left w:val="none" w:sz="0" w:space="0" w:color="auto"/>
                <w:bottom w:val="none" w:sz="0" w:space="0" w:color="auto"/>
                <w:right w:val="none" w:sz="0" w:space="0" w:color="auto"/>
              </w:divBdr>
              <w:divsChild>
                <w:div w:id="2144032595">
                  <w:marLeft w:val="0"/>
                  <w:marRight w:val="0"/>
                  <w:marTop w:val="75"/>
                  <w:marBottom w:val="0"/>
                  <w:divBdr>
                    <w:top w:val="none" w:sz="0" w:space="0" w:color="auto"/>
                    <w:left w:val="none" w:sz="0" w:space="0" w:color="auto"/>
                    <w:bottom w:val="none" w:sz="0" w:space="0" w:color="auto"/>
                    <w:right w:val="none" w:sz="0" w:space="0" w:color="auto"/>
                  </w:divBdr>
                </w:div>
                <w:div w:id="610671942">
                  <w:marLeft w:val="0"/>
                  <w:marRight w:val="0"/>
                  <w:marTop w:val="75"/>
                  <w:marBottom w:val="0"/>
                  <w:divBdr>
                    <w:top w:val="none" w:sz="0" w:space="0" w:color="auto"/>
                    <w:left w:val="none" w:sz="0" w:space="0" w:color="auto"/>
                    <w:bottom w:val="none" w:sz="0" w:space="0" w:color="auto"/>
                    <w:right w:val="none" w:sz="0" w:space="0" w:color="auto"/>
                  </w:divBdr>
                </w:div>
                <w:div w:id="304623696">
                  <w:marLeft w:val="0"/>
                  <w:marRight w:val="0"/>
                  <w:marTop w:val="75"/>
                  <w:marBottom w:val="0"/>
                  <w:divBdr>
                    <w:top w:val="none" w:sz="0" w:space="0" w:color="auto"/>
                    <w:left w:val="none" w:sz="0" w:space="0" w:color="auto"/>
                    <w:bottom w:val="none" w:sz="0" w:space="0" w:color="auto"/>
                    <w:right w:val="none" w:sz="0" w:space="0" w:color="auto"/>
                  </w:divBdr>
                </w:div>
                <w:div w:id="213129033">
                  <w:marLeft w:val="0"/>
                  <w:marRight w:val="0"/>
                  <w:marTop w:val="75"/>
                  <w:marBottom w:val="0"/>
                  <w:divBdr>
                    <w:top w:val="none" w:sz="0" w:space="0" w:color="auto"/>
                    <w:left w:val="none" w:sz="0" w:space="0" w:color="auto"/>
                    <w:bottom w:val="none" w:sz="0" w:space="0" w:color="auto"/>
                    <w:right w:val="none" w:sz="0" w:space="0" w:color="auto"/>
                  </w:divBdr>
                </w:div>
                <w:div w:id="1444574566">
                  <w:marLeft w:val="0"/>
                  <w:marRight w:val="0"/>
                  <w:marTop w:val="75"/>
                  <w:marBottom w:val="0"/>
                  <w:divBdr>
                    <w:top w:val="none" w:sz="0" w:space="0" w:color="auto"/>
                    <w:left w:val="none" w:sz="0" w:space="0" w:color="auto"/>
                    <w:bottom w:val="none" w:sz="0" w:space="0" w:color="auto"/>
                    <w:right w:val="none" w:sz="0" w:space="0" w:color="auto"/>
                  </w:divBdr>
                </w:div>
                <w:div w:id="1978754155">
                  <w:marLeft w:val="0"/>
                  <w:marRight w:val="0"/>
                  <w:marTop w:val="0"/>
                  <w:marBottom w:val="0"/>
                  <w:divBdr>
                    <w:top w:val="none" w:sz="0" w:space="0" w:color="auto"/>
                    <w:left w:val="none" w:sz="0" w:space="0" w:color="auto"/>
                    <w:bottom w:val="none" w:sz="0" w:space="0" w:color="auto"/>
                    <w:right w:val="none" w:sz="0" w:space="0" w:color="auto"/>
                  </w:divBdr>
                </w:div>
              </w:divsChild>
            </w:div>
            <w:div w:id="855727321">
              <w:marLeft w:val="600"/>
              <w:marRight w:val="0"/>
              <w:marTop w:val="0"/>
              <w:marBottom w:val="0"/>
              <w:divBdr>
                <w:top w:val="single" w:sz="12" w:space="8" w:color="005AAB"/>
                <w:left w:val="single" w:sz="12" w:space="8" w:color="005AAB"/>
                <w:bottom w:val="single" w:sz="12" w:space="8" w:color="005AAB"/>
                <w:right w:val="single" w:sz="12" w:space="8" w:color="005AAB"/>
              </w:divBdr>
              <w:divsChild>
                <w:div w:id="1005327033">
                  <w:marLeft w:val="3750"/>
                  <w:marRight w:val="0"/>
                  <w:marTop w:val="0"/>
                  <w:marBottom w:val="0"/>
                  <w:divBdr>
                    <w:top w:val="none" w:sz="0" w:space="0" w:color="auto"/>
                    <w:left w:val="none" w:sz="0" w:space="0" w:color="auto"/>
                    <w:bottom w:val="none" w:sz="0" w:space="0" w:color="auto"/>
                    <w:right w:val="none" w:sz="0" w:space="0" w:color="auto"/>
                  </w:divBdr>
                </w:div>
                <w:div w:id="1306812124">
                  <w:marLeft w:val="0"/>
                  <w:marRight w:val="0"/>
                  <w:marTop w:val="45"/>
                  <w:marBottom w:val="0"/>
                  <w:divBdr>
                    <w:top w:val="none" w:sz="0" w:space="0" w:color="auto"/>
                    <w:left w:val="none" w:sz="0" w:space="0" w:color="auto"/>
                    <w:bottom w:val="none" w:sz="0" w:space="0" w:color="auto"/>
                    <w:right w:val="none" w:sz="0" w:space="0" w:color="auto"/>
                  </w:divBdr>
                </w:div>
              </w:divsChild>
            </w:div>
            <w:div w:id="1467625111">
              <w:marLeft w:val="600"/>
              <w:marRight w:val="0"/>
              <w:marTop w:val="0"/>
              <w:marBottom w:val="0"/>
              <w:divBdr>
                <w:top w:val="single" w:sz="12" w:space="8" w:color="005AAB"/>
                <w:left w:val="single" w:sz="12" w:space="8" w:color="005AAB"/>
                <w:bottom w:val="single" w:sz="12" w:space="8" w:color="005AAB"/>
                <w:right w:val="single" w:sz="12" w:space="8" w:color="005AAB"/>
              </w:divBdr>
              <w:divsChild>
                <w:div w:id="530344846">
                  <w:marLeft w:val="4500"/>
                  <w:marRight w:val="0"/>
                  <w:marTop w:val="0"/>
                  <w:marBottom w:val="0"/>
                  <w:divBdr>
                    <w:top w:val="none" w:sz="0" w:space="0" w:color="auto"/>
                    <w:left w:val="none" w:sz="0" w:space="0" w:color="auto"/>
                    <w:bottom w:val="none" w:sz="0" w:space="0" w:color="auto"/>
                    <w:right w:val="none" w:sz="0" w:space="0" w:color="auto"/>
                  </w:divBdr>
                </w:div>
              </w:divsChild>
            </w:div>
          </w:divsChild>
        </w:div>
        <w:div w:id="1010179347">
          <w:marLeft w:val="0"/>
          <w:marRight w:val="0"/>
          <w:marTop w:val="0"/>
          <w:marBottom w:val="0"/>
          <w:divBdr>
            <w:top w:val="none" w:sz="0" w:space="0" w:color="auto"/>
            <w:left w:val="none" w:sz="0" w:space="0" w:color="auto"/>
            <w:bottom w:val="none" w:sz="0" w:space="0" w:color="auto"/>
            <w:right w:val="none" w:sz="0" w:space="0" w:color="auto"/>
          </w:divBdr>
        </w:div>
        <w:div w:id="1031302753">
          <w:marLeft w:val="0"/>
          <w:marRight w:val="0"/>
          <w:marTop w:val="0"/>
          <w:marBottom w:val="0"/>
          <w:divBdr>
            <w:top w:val="none" w:sz="0" w:space="0" w:color="auto"/>
            <w:left w:val="none" w:sz="0" w:space="0" w:color="auto"/>
            <w:bottom w:val="none" w:sz="0" w:space="0" w:color="auto"/>
            <w:right w:val="none" w:sz="0" w:space="0" w:color="auto"/>
          </w:divBdr>
          <w:divsChild>
            <w:div w:id="397169418">
              <w:marLeft w:val="0"/>
              <w:marRight w:val="0"/>
              <w:marTop w:val="0"/>
              <w:marBottom w:val="0"/>
              <w:divBdr>
                <w:top w:val="none" w:sz="0" w:space="0" w:color="auto"/>
                <w:left w:val="none" w:sz="0" w:space="0" w:color="auto"/>
                <w:bottom w:val="none" w:sz="0" w:space="0" w:color="auto"/>
                <w:right w:val="none" w:sz="0" w:space="0" w:color="auto"/>
              </w:divBdr>
              <w:divsChild>
                <w:div w:id="435516363">
                  <w:marLeft w:val="0"/>
                  <w:marRight w:val="0"/>
                  <w:marTop w:val="300"/>
                  <w:marBottom w:val="300"/>
                  <w:divBdr>
                    <w:top w:val="none" w:sz="0" w:space="0" w:color="auto"/>
                    <w:left w:val="none" w:sz="0" w:space="0" w:color="auto"/>
                    <w:bottom w:val="none" w:sz="0" w:space="0" w:color="auto"/>
                    <w:right w:val="none" w:sz="0" w:space="0" w:color="auto"/>
                  </w:divBdr>
                  <w:divsChild>
                    <w:div w:id="1434013605">
                      <w:marLeft w:val="0"/>
                      <w:marRight w:val="0"/>
                      <w:marTop w:val="0"/>
                      <w:marBottom w:val="0"/>
                      <w:divBdr>
                        <w:top w:val="none" w:sz="0" w:space="0" w:color="auto"/>
                        <w:left w:val="none" w:sz="0" w:space="0" w:color="auto"/>
                        <w:bottom w:val="none" w:sz="0" w:space="0" w:color="auto"/>
                        <w:right w:val="none" w:sz="0" w:space="0" w:color="auto"/>
                      </w:divBdr>
                      <w:divsChild>
                        <w:div w:id="173146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70317">
                  <w:marLeft w:val="0"/>
                  <w:marRight w:val="0"/>
                  <w:marTop w:val="0"/>
                  <w:marBottom w:val="0"/>
                  <w:divBdr>
                    <w:top w:val="none" w:sz="0" w:space="0" w:color="auto"/>
                    <w:left w:val="none" w:sz="0" w:space="0" w:color="auto"/>
                    <w:bottom w:val="none" w:sz="0" w:space="0" w:color="auto"/>
                    <w:right w:val="none" w:sz="0" w:space="0" w:color="auto"/>
                  </w:divBdr>
                  <w:divsChild>
                    <w:div w:id="1144009659">
                      <w:marLeft w:val="0"/>
                      <w:marRight w:val="150"/>
                      <w:marTop w:val="150"/>
                      <w:marBottom w:val="150"/>
                      <w:divBdr>
                        <w:top w:val="single" w:sz="6" w:space="0" w:color="B0E2FF"/>
                        <w:left w:val="single" w:sz="6" w:space="0" w:color="B0E2FF"/>
                        <w:bottom w:val="single" w:sz="6" w:space="0" w:color="B0E2FF"/>
                        <w:right w:val="single" w:sz="6" w:space="0" w:color="B0E2FF"/>
                      </w:divBdr>
                      <w:divsChild>
                        <w:div w:id="840583996">
                          <w:marLeft w:val="0"/>
                          <w:marRight w:val="0"/>
                          <w:marTop w:val="0"/>
                          <w:marBottom w:val="0"/>
                          <w:divBdr>
                            <w:top w:val="none" w:sz="0" w:space="0" w:color="auto"/>
                            <w:left w:val="none" w:sz="0" w:space="0" w:color="auto"/>
                            <w:bottom w:val="none" w:sz="0" w:space="0" w:color="auto"/>
                            <w:right w:val="none" w:sz="0" w:space="0" w:color="auto"/>
                          </w:divBdr>
                          <w:divsChild>
                            <w:div w:id="1666980764">
                              <w:marLeft w:val="-15"/>
                              <w:marRight w:val="0"/>
                              <w:marTop w:val="0"/>
                              <w:marBottom w:val="0"/>
                              <w:divBdr>
                                <w:top w:val="single" w:sz="6" w:space="0" w:color="B0E2FF"/>
                                <w:left w:val="single" w:sz="6" w:space="0" w:color="B0E2FF"/>
                                <w:bottom w:val="none" w:sz="0" w:space="0" w:color="B0E2FF"/>
                                <w:right w:val="none" w:sz="0" w:space="0" w:color="B0E2FF"/>
                              </w:divBdr>
                            </w:div>
                          </w:divsChild>
                        </w:div>
                        <w:div w:id="1450275495">
                          <w:marLeft w:val="0"/>
                          <w:marRight w:val="0"/>
                          <w:marTop w:val="0"/>
                          <w:marBottom w:val="0"/>
                          <w:divBdr>
                            <w:top w:val="none" w:sz="0" w:space="0" w:color="auto"/>
                            <w:left w:val="none" w:sz="0" w:space="0" w:color="auto"/>
                            <w:bottom w:val="none" w:sz="0" w:space="0" w:color="auto"/>
                            <w:right w:val="none" w:sz="0" w:space="0" w:color="auto"/>
                          </w:divBdr>
                        </w:div>
                        <w:div w:id="477188303">
                          <w:marLeft w:val="0"/>
                          <w:marRight w:val="0"/>
                          <w:marTop w:val="0"/>
                          <w:marBottom w:val="0"/>
                          <w:divBdr>
                            <w:top w:val="none" w:sz="0" w:space="0" w:color="auto"/>
                            <w:left w:val="none" w:sz="0" w:space="0" w:color="auto"/>
                            <w:bottom w:val="none" w:sz="0" w:space="0" w:color="auto"/>
                            <w:right w:val="none" w:sz="0" w:space="0" w:color="auto"/>
                          </w:divBdr>
                          <w:divsChild>
                            <w:div w:id="466975570">
                              <w:marLeft w:val="0"/>
                              <w:marRight w:val="0"/>
                              <w:marTop w:val="0"/>
                              <w:marBottom w:val="0"/>
                              <w:divBdr>
                                <w:top w:val="none" w:sz="0" w:space="0" w:color="auto"/>
                                <w:left w:val="none" w:sz="0" w:space="0" w:color="auto"/>
                                <w:bottom w:val="none" w:sz="0" w:space="0" w:color="auto"/>
                                <w:right w:val="none" w:sz="0" w:space="0" w:color="auto"/>
                              </w:divBdr>
                              <w:divsChild>
                                <w:div w:id="1026368645">
                                  <w:marLeft w:val="0"/>
                                  <w:marRight w:val="0"/>
                                  <w:marTop w:val="0"/>
                                  <w:marBottom w:val="0"/>
                                  <w:divBdr>
                                    <w:top w:val="none" w:sz="0" w:space="0" w:color="auto"/>
                                    <w:left w:val="none" w:sz="0" w:space="0" w:color="auto"/>
                                    <w:bottom w:val="none" w:sz="0" w:space="0" w:color="auto"/>
                                    <w:right w:val="none" w:sz="0" w:space="0" w:color="auto"/>
                                  </w:divBdr>
                                  <w:divsChild>
                                    <w:div w:id="1559239266">
                                      <w:marLeft w:val="75"/>
                                      <w:marRight w:val="0"/>
                                      <w:marTop w:val="150"/>
                                      <w:marBottom w:val="0"/>
                                      <w:divBdr>
                                        <w:top w:val="none" w:sz="0" w:space="0" w:color="auto"/>
                                        <w:left w:val="none" w:sz="0" w:space="0" w:color="auto"/>
                                        <w:bottom w:val="none" w:sz="0" w:space="0" w:color="auto"/>
                                        <w:right w:val="none" w:sz="0" w:space="0" w:color="auto"/>
                                      </w:divBdr>
                                      <w:divsChild>
                                        <w:div w:id="635335671">
                                          <w:marLeft w:val="0"/>
                                          <w:marRight w:val="0"/>
                                          <w:marTop w:val="0"/>
                                          <w:marBottom w:val="0"/>
                                          <w:divBdr>
                                            <w:top w:val="none" w:sz="0" w:space="0" w:color="auto"/>
                                            <w:left w:val="none" w:sz="0" w:space="0" w:color="auto"/>
                                            <w:bottom w:val="none" w:sz="0" w:space="0" w:color="auto"/>
                                            <w:right w:val="none" w:sz="0" w:space="0" w:color="auto"/>
                                          </w:divBdr>
                                        </w:div>
                                        <w:div w:id="2086299964">
                                          <w:marLeft w:val="0"/>
                                          <w:marRight w:val="0"/>
                                          <w:marTop w:val="0"/>
                                          <w:marBottom w:val="0"/>
                                          <w:divBdr>
                                            <w:top w:val="none" w:sz="0" w:space="0" w:color="auto"/>
                                            <w:left w:val="none" w:sz="0" w:space="0" w:color="auto"/>
                                            <w:bottom w:val="none" w:sz="0" w:space="0" w:color="auto"/>
                                            <w:right w:val="none" w:sz="0" w:space="0" w:color="auto"/>
                                          </w:divBdr>
                                        </w:div>
                                      </w:divsChild>
                                    </w:div>
                                    <w:div w:id="95310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0012115">
                  <w:marLeft w:val="0"/>
                  <w:marRight w:val="0"/>
                  <w:marTop w:val="300"/>
                  <w:marBottom w:val="300"/>
                  <w:divBdr>
                    <w:top w:val="none" w:sz="0" w:space="0" w:color="auto"/>
                    <w:left w:val="none" w:sz="0" w:space="0" w:color="auto"/>
                    <w:bottom w:val="none" w:sz="0" w:space="0" w:color="auto"/>
                    <w:right w:val="none" w:sz="0" w:space="0" w:color="auto"/>
                  </w:divBdr>
                  <w:divsChild>
                    <w:div w:id="1833370954">
                      <w:marLeft w:val="0"/>
                      <w:marRight w:val="0"/>
                      <w:marTop w:val="0"/>
                      <w:marBottom w:val="0"/>
                      <w:divBdr>
                        <w:top w:val="none" w:sz="0" w:space="0" w:color="auto"/>
                        <w:left w:val="none" w:sz="0" w:space="0" w:color="auto"/>
                        <w:bottom w:val="none" w:sz="0" w:space="0" w:color="auto"/>
                        <w:right w:val="none" w:sz="0" w:space="0" w:color="auto"/>
                      </w:divBdr>
                      <w:divsChild>
                        <w:div w:id="31588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77432">
                  <w:marLeft w:val="0"/>
                  <w:marRight w:val="0"/>
                  <w:marTop w:val="300"/>
                  <w:marBottom w:val="300"/>
                  <w:divBdr>
                    <w:top w:val="none" w:sz="0" w:space="0" w:color="auto"/>
                    <w:left w:val="none" w:sz="0" w:space="0" w:color="auto"/>
                    <w:bottom w:val="none" w:sz="0" w:space="0" w:color="auto"/>
                    <w:right w:val="none" w:sz="0" w:space="0" w:color="auto"/>
                  </w:divBdr>
                  <w:divsChild>
                    <w:div w:id="2010132319">
                      <w:marLeft w:val="0"/>
                      <w:marRight w:val="0"/>
                      <w:marTop w:val="0"/>
                      <w:marBottom w:val="0"/>
                      <w:divBdr>
                        <w:top w:val="none" w:sz="0" w:space="0" w:color="auto"/>
                        <w:left w:val="none" w:sz="0" w:space="0" w:color="auto"/>
                        <w:bottom w:val="none" w:sz="0" w:space="0" w:color="auto"/>
                        <w:right w:val="none" w:sz="0" w:space="0" w:color="auto"/>
                      </w:divBdr>
                      <w:divsChild>
                        <w:div w:id="133229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237664">
      <w:bodyDiv w:val="1"/>
      <w:marLeft w:val="0"/>
      <w:marRight w:val="0"/>
      <w:marTop w:val="0"/>
      <w:marBottom w:val="0"/>
      <w:divBdr>
        <w:top w:val="none" w:sz="0" w:space="0" w:color="auto"/>
        <w:left w:val="none" w:sz="0" w:space="0" w:color="auto"/>
        <w:bottom w:val="none" w:sz="0" w:space="0" w:color="auto"/>
        <w:right w:val="none" w:sz="0" w:space="0" w:color="auto"/>
      </w:divBdr>
      <w:divsChild>
        <w:div w:id="1386491422">
          <w:marLeft w:val="0"/>
          <w:marRight w:val="0"/>
          <w:marTop w:val="0"/>
          <w:marBottom w:val="0"/>
          <w:divBdr>
            <w:top w:val="none" w:sz="0" w:space="0" w:color="auto"/>
            <w:left w:val="none" w:sz="0" w:space="0" w:color="auto"/>
            <w:bottom w:val="none" w:sz="0" w:space="0" w:color="auto"/>
            <w:right w:val="none" w:sz="0" w:space="0" w:color="auto"/>
          </w:divBdr>
          <w:divsChild>
            <w:div w:id="1897355639">
              <w:marLeft w:val="0"/>
              <w:marRight w:val="0"/>
              <w:marTop w:val="0"/>
              <w:marBottom w:val="300"/>
              <w:divBdr>
                <w:top w:val="single" w:sz="6" w:space="0" w:color="DEE0E0"/>
                <w:left w:val="none" w:sz="0" w:space="0" w:color="auto"/>
                <w:bottom w:val="single" w:sz="6" w:space="0" w:color="DEE0E0"/>
                <w:right w:val="none" w:sz="0" w:space="0" w:color="auto"/>
              </w:divBdr>
              <w:divsChild>
                <w:div w:id="1643342259">
                  <w:marLeft w:val="0"/>
                  <w:marRight w:val="0"/>
                  <w:marTop w:val="0"/>
                  <w:marBottom w:val="0"/>
                  <w:divBdr>
                    <w:top w:val="none" w:sz="0" w:space="0" w:color="auto"/>
                    <w:left w:val="none" w:sz="0" w:space="0" w:color="auto"/>
                    <w:bottom w:val="none" w:sz="0" w:space="0" w:color="auto"/>
                    <w:right w:val="single" w:sz="6" w:space="4" w:color="DEE0E0"/>
                  </w:divBdr>
                  <w:divsChild>
                    <w:div w:id="854929180">
                      <w:marLeft w:val="0"/>
                      <w:marRight w:val="0"/>
                      <w:marTop w:val="0"/>
                      <w:marBottom w:val="0"/>
                      <w:divBdr>
                        <w:top w:val="single" w:sz="6" w:space="8" w:color="DEE0E0"/>
                        <w:left w:val="single" w:sz="6" w:space="4" w:color="DEE0E0"/>
                        <w:bottom w:val="single" w:sz="6" w:space="4" w:color="DEE0E0"/>
                        <w:right w:val="single" w:sz="6" w:space="4" w:color="DEE0E0"/>
                      </w:divBdr>
                    </w:div>
                  </w:divsChild>
                </w:div>
                <w:div w:id="1658147451">
                  <w:marLeft w:val="0"/>
                  <w:marRight w:val="0"/>
                  <w:marTop w:val="0"/>
                  <w:marBottom w:val="0"/>
                  <w:divBdr>
                    <w:top w:val="none" w:sz="0" w:space="0" w:color="auto"/>
                    <w:left w:val="none" w:sz="0" w:space="0" w:color="auto"/>
                    <w:bottom w:val="none" w:sz="0" w:space="0" w:color="auto"/>
                    <w:right w:val="single" w:sz="6" w:space="4" w:color="DEE0E0"/>
                  </w:divBdr>
                </w:div>
              </w:divsChild>
            </w:div>
          </w:divsChild>
        </w:div>
      </w:divsChild>
    </w:div>
    <w:div w:id="1077902068">
      <w:bodyDiv w:val="1"/>
      <w:marLeft w:val="0"/>
      <w:marRight w:val="0"/>
      <w:marTop w:val="0"/>
      <w:marBottom w:val="0"/>
      <w:divBdr>
        <w:top w:val="none" w:sz="0" w:space="0" w:color="auto"/>
        <w:left w:val="none" w:sz="0" w:space="0" w:color="auto"/>
        <w:bottom w:val="none" w:sz="0" w:space="0" w:color="auto"/>
        <w:right w:val="none" w:sz="0" w:space="0" w:color="auto"/>
      </w:divBdr>
      <w:divsChild>
        <w:div w:id="279609131">
          <w:marLeft w:val="0"/>
          <w:marRight w:val="0"/>
          <w:marTop w:val="450"/>
          <w:marBottom w:val="0"/>
          <w:divBdr>
            <w:top w:val="single" w:sz="6" w:space="0" w:color="BEB5B5"/>
            <w:left w:val="none" w:sz="0" w:space="0" w:color="auto"/>
            <w:bottom w:val="single" w:sz="6" w:space="0" w:color="BEB5B5"/>
            <w:right w:val="none" w:sz="0" w:space="0" w:color="auto"/>
          </w:divBdr>
        </w:div>
      </w:divsChild>
    </w:div>
    <w:div w:id="1177036654">
      <w:bodyDiv w:val="1"/>
      <w:marLeft w:val="0"/>
      <w:marRight w:val="0"/>
      <w:marTop w:val="0"/>
      <w:marBottom w:val="0"/>
      <w:divBdr>
        <w:top w:val="none" w:sz="0" w:space="0" w:color="auto"/>
        <w:left w:val="none" w:sz="0" w:space="0" w:color="auto"/>
        <w:bottom w:val="none" w:sz="0" w:space="0" w:color="auto"/>
        <w:right w:val="none" w:sz="0" w:space="0" w:color="auto"/>
      </w:divBdr>
    </w:div>
    <w:div w:id="1189218546">
      <w:bodyDiv w:val="1"/>
      <w:marLeft w:val="0"/>
      <w:marRight w:val="0"/>
      <w:marTop w:val="0"/>
      <w:marBottom w:val="0"/>
      <w:divBdr>
        <w:top w:val="none" w:sz="0" w:space="0" w:color="auto"/>
        <w:left w:val="none" w:sz="0" w:space="0" w:color="auto"/>
        <w:bottom w:val="none" w:sz="0" w:space="0" w:color="auto"/>
        <w:right w:val="none" w:sz="0" w:space="0" w:color="auto"/>
      </w:divBdr>
      <w:divsChild>
        <w:div w:id="2115515427">
          <w:marLeft w:val="0"/>
          <w:marRight w:val="0"/>
          <w:marTop w:val="0"/>
          <w:marBottom w:val="0"/>
          <w:divBdr>
            <w:top w:val="none" w:sz="0" w:space="0" w:color="auto"/>
            <w:left w:val="none" w:sz="0" w:space="0" w:color="auto"/>
            <w:bottom w:val="none" w:sz="0" w:space="0" w:color="auto"/>
            <w:right w:val="none" w:sz="0" w:space="0" w:color="auto"/>
          </w:divBdr>
          <w:divsChild>
            <w:div w:id="1317874804">
              <w:marLeft w:val="0"/>
              <w:marRight w:val="150"/>
              <w:marTop w:val="150"/>
              <w:marBottom w:val="150"/>
              <w:divBdr>
                <w:top w:val="none" w:sz="0" w:space="0" w:color="auto"/>
                <w:left w:val="none" w:sz="0" w:space="0" w:color="auto"/>
                <w:bottom w:val="none" w:sz="0" w:space="0" w:color="auto"/>
                <w:right w:val="none" w:sz="0" w:space="0" w:color="auto"/>
              </w:divBdr>
            </w:div>
          </w:divsChild>
        </w:div>
      </w:divsChild>
    </w:div>
    <w:div w:id="1190408736">
      <w:bodyDiv w:val="1"/>
      <w:marLeft w:val="0"/>
      <w:marRight w:val="0"/>
      <w:marTop w:val="0"/>
      <w:marBottom w:val="0"/>
      <w:divBdr>
        <w:top w:val="none" w:sz="0" w:space="0" w:color="auto"/>
        <w:left w:val="none" w:sz="0" w:space="0" w:color="auto"/>
        <w:bottom w:val="none" w:sz="0" w:space="0" w:color="auto"/>
        <w:right w:val="none" w:sz="0" w:space="0" w:color="auto"/>
      </w:divBdr>
    </w:div>
    <w:div w:id="1214121505">
      <w:bodyDiv w:val="1"/>
      <w:marLeft w:val="0"/>
      <w:marRight w:val="0"/>
      <w:marTop w:val="0"/>
      <w:marBottom w:val="0"/>
      <w:divBdr>
        <w:top w:val="none" w:sz="0" w:space="0" w:color="auto"/>
        <w:left w:val="none" w:sz="0" w:space="0" w:color="auto"/>
        <w:bottom w:val="none" w:sz="0" w:space="0" w:color="auto"/>
        <w:right w:val="none" w:sz="0" w:space="0" w:color="auto"/>
      </w:divBdr>
    </w:div>
    <w:div w:id="1465538055">
      <w:bodyDiv w:val="1"/>
      <w:marLeft w:val="0"/>
      <w:marRight w:val="0"/>
      <w:marTop w:val="0"/>
      <w:marBottom w:val="0"/>
      <w:divBdr>
        <w:top w:val="none" w:sz="0" w:space="0" w:color="auto"/>
        <w:left w:val="none" w:sz="0" w:space="0" w:color="auto"/>
        <w:bottom w:val="none" w:sz="0" w:space="0" w:color="auto"/>
        <w:right w:val="none" w:sz="0" w:space="0" w:color="auto"/>
      </w:divBdr>
      <w:divsChild>
        <w:div w:id="1080757071">
          <w:marLeft w:val="0"/>
          <w:marRight w:val="0"/>
          <w:marTop w:val="0"/>
          <w:marBottom w:val="0"/>
          <w:divBdr>
            <w:top w:val="none" w:sz="0" w:space="0" w:color="auto"/>
            <w:left w:val="none" w:sz="0" w:space="0" w:color="auto"/>
            <w:bottom w:val="none" w:sz="0" w:space="0" w:color="auto"/>
            <w:right w:val="none" w:sz="0" w:space="0" w:color="auto"/>
          </w:divBdr>
        </w:div>
      </w:divsChild>
    </w:div>
    <w:div w:id="1465653718">
      <w:bodyDiv w:val="1"/>
      <w:marLeft w:val="0"/>
      <w:marRight w:val="0"/>
      <w:marTop w:val="0"/>
      <w:marBottom w:val="0"/>
      <w:divBdr>
        <w:top w:val="none" w:sz="0" w:space="0" w:color="auto"/>
        <w:left w:val="none" w:sz="0" w:space="0" w:color="auto"/>
        <w:bottom w:val="none" w:sz="0" w:space="0" w:color="auto"/>
        <w:right w:val="none" w:sz="0" w:space="0" w:color="auto"/>
      </w:divBdr>
    </w:div>
    <w:div w:id="1478185046">
      <w:bodyDiv w:val="1"/>
      <w:marLeft w:val="0"/>
      <w:marRight w:val="0"/>
      <w:marTop w:val="0"/>
      <w:marBottom w:val="0"/>
      <w:divBdr>
        <w:top w:val="none" w:sz="0" w:space="0" w:color="auto"/>
        <w:left w:val="none" w:sz="0" w:space="0" w:color="auto"/>
        <w:bottom w:val="none" w:sz="0" w:space="0" w:color="auto"/>
        <w:right w:val="none" w:sz="0" w:space="0" w:color="auto"/>
      </w:divBdr>
    </w:div>
    <w:div w:id="1533152649">
      <w:bodyDiv w:val="1"/>
      <w:marLeft w:val="0"/>
      <w:marRight w:val="0"/>
      <w:marTop w:val="0"/>
      <w:marBottom w:val="0"/>
      <w:divBdr>
        <w:top w:val="none" w:sz="0" w:space="0" w:color="auto"/>
        <w:left w:val="none" w:sz="0" w:space="0" w:color="auto"/>
        <w:bottom w:val="none" w:sz="0" w:space="0" w:color="auto"/>
        <w:right w:val="none" w:sz="0" w:space="0" w:color="auto"/>
      </w:divBdr>
    </w:div>
    <w:div w:id="1603106490">
      <w:bodyDiv w:val="1"/>
      <w:marLeft w:val="0"/>
      <w:marRight w:val="0"/>
      <w:marTop w:val="0"/>
      <w:marBottom w:val="0"/>
      <w:divBdr>
        <w:top w:val="none" w:sz="0" w:space="0" w:color="auto"/>
        <w:left w:val="none" w:sz="0" w:space="0" w:color="auto"/>
        <w:bottom w:val="none" w:sz="0" w:space="0" w:color="auto"/>
        <w:right w:val="none" w:sz="0" w:space="0" w:color="auto"/>
      </w:divBdr>
    </w:div>
    <w:div w:id="1786535074">
      <w:bodyDiv w:val="1"/>
      <w:marLeft w:val="0"/>
      <w:marRight w:val="0"/>
      <w:marTop w:val="0"/>
      <w:marBottom w:val="0"/>
      <w:divBdr>
        <w:top w:val="none" w:sz="0" w:space="0" w:color="auto"/>
        <w:left w:val="none" w:sz="0" w:space="0" w:color="auto"/>
        <w:bottom w:val="none" w:sz="0" w:space="0" w:color="auto"/>
        <w:right w:val="none" w:sz="0" w:space="0" w:color="auto"/>
      </w:divBdr>
      <w:divsChild>
        <w:div w:id="1550338900">
          <w:marLeft w:val="0"/>
          <w:marRight w:val="0"/>
          <w:marTop w:val="0"/>
          <w:marBottom w:val="0"/>
          <w:divBdr>
            <w:top w:val="none" w:sz="0" w:space="0" w:color="auto"/>
            <w:left w:val="none" w:sz="0" w:space="0" w:color="auto"/>
            <w:bottom w:val="none" w:sz="0" w:space="0" w:color="auto"/>
            <w:right w:val="none" w:sz="0" w:space="0" w:color="auto"/>
          </w:divBdr>
        </w:div>
        <w:div w:id="1634675493">
          <w:marLeft w:val="0"/>
          <w:marRight w:val="0"/>
          <w:marTop w:val="0"/>
          <w:marBottom w:val="0"/>
          <w:divBdr>
            <w:top w:val="none" w:sz="0" w:space="0" w:color="auto"/>
            <w:left w:val="none" w:sz="0" w:space="0" w:color="auto"/>
            <w:bottom w:val="none" w:sz="0" w:space="0" w:color="auto"/>
            <w:right w:val="none" w:sz="0" w:space="0" w:color="auto"/>
          </w:divBdr>
        </w:div>
        <w:div w:id="1197768249">
          <w:marLeft w:val="0"/>
          <w:marRight w:val="0"/>
          <w:marTop w:val="0"/>
          <w:marBottom w:val="0"/>
          <w:divBdr>
            <w:top w:val="none" w:sz="0" w:space="0" w:color="auto"/>
            <w:left w:val="none" w:sz="0" w:space="0" w:color="auto"/>
            <w:bottom w:val="none" w:sz="0" w:space="0" w:color="auto"/>
            <w:right w:val="none" w:sz="0" w:space="0" w:color="auto"/>
          </w:divBdr>
        </w:div>
        <w:div w:id="2066172303">
          <w:marLeft w:val="0"/>
          <w:marRight w:val="0"/>
          <w:marTop w:val="0"/>
          <w:marBottom w:val="0"/>
          <w:divBdr>
            <w:top w:val="none" w:sz="0" w:space="0" w:color="auto"/>
            <w:left w:val="none" w:sz="0" w:space="0" w:color="auto"/>
            <w:bottom w:val="none" w:sz="0" w:space="0" w:color="auto"/>
            <w:right w:val="none" w:sz="0" w:space="0" w:color="auto"/>
          </w:divBdr>
        </w:div>
        <w:div w:id="721977176">
          <w:marLeft w:val="0"/>
          <w:marRight w:val="0"/>
          <w:marTop w:val="0"/>
          <w:marBottom w:val="0"/>
          <w:divBdr>
            <w:top w:val="none" w:sz="0" w:space="0" w:color="auto"/>
            <w:left w:val="none" w:sz="0" w:space="0" w:color="auto"/>
            <w:bottom w:val="none" w:sz="0" w:space="0" w:color="auto"/>
            <w:right w:val="none" w:sz="0" w:space="0" w:color="auto"/>
          </w:divBdr>
          <w:divsChild>
            <w:div w:id="1929121193">
              <w:marLeft w:val="0"/>
              <w:marRight w:val="0"/>
              <w:marTop w:val="0"/>
              <w:marBottom w:val="0"/>
              <w:divBdr>
                <w:top w:val="none" w:sz="0" w:space="0" w:color="auto"/>
                <w:left w:val="none" w:sz="0" w:space="0" w:color="auto"/>
                <w:bottom w:val="none" w:sz="0" w:space="0" w:color="auto"/>
                <w:right w:val="none" w:sz="0" w:space="0" w:color="auto"/>
              </w:divBdr>
              <w:divsChild>
                <w:div w:id="441069537">
                  <w:marLeft w:val="0"/>
                  <w:marRight w:val="150"/>
                  <w:marTop w:val="150"/>
                  <w:marBottom w:val="150"/>
                  <w:divBdr>
                    <w:top w:val="none" w:sz="0" w:space="0" w:color="auto"/>
                    <w:left w:val="none" w:sz="0" w:space="0" w:color="auto"/>
                    <w:bottom w:val="none" w:sz="0" w:space="0" w:color="auto"/>
                    <w:right w:val="none" w:sz="0" w:space="0" w:color="auto"/>
                  </w:divBdr>
                </w:div>
              </w:divsChild>
            </w:div>
          </w:divsChild>
        </w:div>
        <w:div w:id="1892037762">
          <w:marLeft w:val="0"/>
          <w:marRight w:val="0"/>
          <w:marTop w:val="0"/>
          <w:marBottom w:val="0"/>
          <w:divBdr>
            <w:top w:val="none" w:sz="0" w:space="0" w:color="auto"/>
            <w:left w:val="none" w:sz="0" w:space="0" w:color="auto"/>
            <w:bottom w:val="none" w:sz="0" w:space="0" w:color="auto"/>
            <w:right w:val="none" w:sz="0" w:space="0" w:color="auto"/>
          </w:divBdr>
        </w:div>
        <w:div w:id="1741441467">
          <w:marLeft w:val="0"/>
          <w:marRight w:val="0"/>
          <w:marTop w:val="0"/>
          <w:marBottom w:val="0"/>
          <w:divBdr>
            <w:top w:val="none" w:sz="0" w:space="0" w:color="auto"/>
            <w:left w:val="none" w:sz="0" w:space="0" w:color="auto"/>
            <w:bottom w:val="none" w:sz="0" w:space="0" w:color="auto"/>
            <w:right w:val="none" w:sz="0" w:space="0" w:color="auto"/>
          </w:divBdr>
        </w:div>
        <w:div w:id="1001812458">
          <w:marLeft w:val="0"/>
          <w:marRight w:val="0"/>
          <w:marTop w:val="0"/>
          <w:marBottom w:val="0"/>
          <w:divBdr>
            <w:top w:val="none" w:sz="0" w:space="0" w:color="auto"/>
            <w:left w:val="none" w:sz="0" w:space="0" w:color="auto"/>
            <w:bottom w:val="none" w:sz="0" w:space="0" w:color="auto"/>
            <w:right w:val="none" w:sz="0" w:space="0" w:color="auto"/>
          </w:divBdr>
        </w:div>
        <w:div w:id="1188059852">
          <w:marLeft w:val="0"/>
          <w:marRight w:val="0"/>
          <w:marTop w:val="0"/>
          <w:marBottom w:val="0"/>
          <w:divBdr>
            <w:top w:val="none" w:sz="0" w:space="0" w:color="auto"/>
            <w:left w:val="none" w:sz="0" w:space="0" w:color="auto"/>
            <w:bottom w:val="none" w:sz="0" w:space="0" w:color="auto"/>
            <w:right w:val="none" w:sz="0" w:space="0" w:color="auto"/>
          </w:divBdr>
        </w:div>
        <w:div w:id="2024893828">
          <w:marLeft w:val="0"/>
          <w:marRight w:val="0"/>
          <w:marTop w:val="0"/>
          <w:marBottom w:val="0"/>
          <w:divBdr>
            <w:top w:val="none" w:sz="0" w:space="0" w:color="auto"/>
            <w:left w:val="none" w:sz="0" w:space="0" w:color="auto"/>
            <w:bottom w:val="none" w:sz="0" w:space="0" w:color="auto"/>
            <w:right w:val="none" w:sz="0" w:space="0" w:color="auto"/>
          </w:divBdr>
        </w:div>
        <w:div w:id="116723842">
          <w:marLeft w:val="0"/>
          <w:marRight w:val="0"/>
          <w:marTop w:val="0"/>
          <w:marBottom w:val="0"/>
          <w:divBdr>
            <w:top w:val="none" w:sz="0" w:space="0" w:color="auto"/>
            <w:left w:val="none" w:sz="0" w:space="0" w:color="auto"/>
            <w:bottom w:val="none" w:sz="0" w:space="0" w:color="auto"/>
            <w:right w:val="none" w:sz="0" w:space="0" w:color="auto"/>
          </w:divBdr>
        </w:div>
        <w:div w:id="1672174567">
          <w:marLeft w:val="0"/>
          <w:marRight w:val="0"/>
          <w:marTop w:val="0"/>
          <w:marBottom w:val="0"/>
          <w:divBdr>
            <w:top w:val="none" w:sz="0" w:space="0" w:color="auto"/>
            <w:left w:val="none" w:sz="0" w:space="0" w:color="auto"/>
            <w:bottom w:val="none" w:sz="0" w:space="0" w:color="auto"/>
            <w:right w:val="none" w:sz="0" w:space="0" w:color="auto"/>
          </w:divBdr>
        </w:div>
        <w:div w:id="1577587486">
          <w:marLeft w:val="0"/>
          <w:marRight w:val="0"/>
          <w:marTop w:val="0"/>
          <w:marBottom w:val="0"/>
          <w:divBdr>
            <w:top w:val="none" w:sz="0" w:space="0" w:color="auto"/>
            <w:left w:val="none" w:sz="0" w:space="0" w:color="auto"/>
            <w:bottom w:val="none" w:sz="0" w:space="0" w:color="auto"/>
            <w:right w:val="none" w:sz="0" w:space="0" w:color="auto"/>
          </w:divBdr>
        </w:div>
      </w:divsChild>
    </w:div>
    <w:div w:id="1849368652">
      <w:bodyDiv w:val="1"/>
      <w:marLeft w:val="0"/>
      <w:marRight w:val="0"/>
      <w:marTop w:val="0"/>
      <w:marBottom w:val="0"/>
      <w:divBdr>
        <w:top w:val="none" w:sz="0" w:space="0" w:color="auto"/>
        <w:left w:val="none" w:sz="0" w:space="0" w:color="auto"/>
        <w:bottom w:val="none" w:sz="0" w:space="0" w:color="auto"/>
        <w:right w:val="none" w:sz="0" w:space="0" w:color="auto"/>
      </w:divBdr>
    </w:div>
    <w:div w:id="1850824392">
      <w:bodyDiv w:val="1"/>
      <w:marLeft w:val="0"/>
      <w:marRight w:val="0"/>
      <w:marTop w:val="0"/>
      <w:marBottom w:val="0"/>
      <w:divBdr>
        <w:top w:val="none" w:sz="0" w:space="0" w:color="auto"/>
        <w:left w:val="none" w:sz="0" w:space="0" w:color="auto"/>
        <w:bottom w:val="none" w:sz="0" w:space="0" w:color="auto"/>
        <w:right w:val="none" w:sz="0" w:space="0" w:color="auto"/>
      </w:divBdr>
    </w:div>
    <w:div w:id="1859855617">
      <w:bodyDiv w:val="1"/>
      <w:marLeft w:val="0"/>
      <w:marRight w:val="0"/>
      <w:marTop w:val="0"/>
      <w:marBottom w:val="0"/>
      <w:divBdr>
        <w:top w:val="none" w:sz="0" w:space="0" w:color="auto"/>
        <w:left w:val="none" w:sz="0" w:space="0" w:color="auto"/>
        <w:bottom w:val="none" w:sz="0" w:space="0" w:color="auto"/>
        <w:right w:val="none" w:sz="0" w:space="0" w:color="auto"/>
      </w:divBdr>
      <w:divsChild>
        <w:div w:id="430778774">
          <w:marLeft w:val="0"/>
          <w:marRight w:val="0"/>
          <w:marTop w:val="0"/>
          <w:marBottom w:val="0"/>
          <w:divBdr>
            <w:top w:val="none" w:sz="0" w:space="0" w:color="auto"/>
            <w:left w:val="none" w:sz="0" w:space="0" w:color="auto"/>
            <w:bottom w:val="none" w:sz="0" w:space="0" w:color="auto"/>
            <w:right w:val="none" w:sz="0" w:space="0" w:color="auto"/>
          </w:divBdr>
        </w:div>
      </w:divsChild>
    </w:div>
    <w:div w:id="1877615895">
      <w:bodyDiv w:val="1"/>
      <w:marLeft w:val="0"/>
      <w:marRight w:val="0"/>
      <w:marTop w:val="0"/>
      <w:marBottom w:val="0"/>
      <w:divBdr>
        <w:top w:val="none" w:sz="0" w:space="0" w:color="auto"/>
        <w:left w:val="none" w:sz="0" w:space="0" w:color="auto"/>
        <w:bottom w:val="none" w:sz="0" w:space="0" w:color="auto"/>
        <w:right w:val="none" w:sz="0" w:space="0" w:color="auto"/>
      </w:divBdr>
    </w:div>
    <w:div w:id="1970473721">
      <w:bodyDiv w:val="1"/>
      <w:marLeft w:val="0"/>
      <w:marRight w:val="0"/>
      <w:marTop w:val="0"/>
      <w:marBottom w:val="0"/>
      <w:divBdr>
        <w:top w:val="none" w:sz="0" w:space="0" w:color="auto"/>
        <w:left w:val="none" w:sz="0" w:space="0" w:color="auto"/>
        <w:bottom w:val="none" w:sz="0" w:space="0" w:color="auto"/>
        <w:right w:val="none" w:sz="0" w:space="0" w:color="auto"/>
      </w:divBdr>
    </w:div>
    <w:div w:id="2083521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ebate.missouristate.edu/camp.ht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cnn.com/2015/07/06/politics/president-obama-iran-cuba-legacy/index.html" TargetMode="External"/><Relationship Id="rId4" Type="http://schemas.openxmlformats.org/officeDocument/2006/relationships/settings" Target="settings.xml"/><Relationship Id="rId9" Type="http://schemas.openxmlformats.org/officeDocument/2006/relationships/hyperlink" Target="http://www.cnn.com/2015/06/30/politics/military-options-bunker-busting-bomb-iran-talks/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0E6437-2848-44A9-B985-A0BB11CD9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45</TotalTime>
  <Pages>1</Pages>
  <Words>9050</Words>
  <Characters>51586</Characters>
  <Application>Microsoft Office Word</Application>
  <DocSecurity>0</DocSecurity>
  <Lines>429</Lines>
  <Paragraphs>121</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60515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dc:creator>
  <cp:lastModifiedBy>Morris, Eric R</cp:lastModifiedBy>
  <cp:revision>14</cp:revision>
  <cp:lastPrinted>2015-07-08T15:03:00Z</cp:lastPrinted>
  <dcterms:created xsi:type="dcterms:W3CDTF">2015-07-08T13:53:00Z</dcterms:created>
  <dcterms:modified xsi:type="dcterms:W3CDTF">2015-08-13T01:10:00Z</dcterms:modified>
</cp:coreProperties>
</file>