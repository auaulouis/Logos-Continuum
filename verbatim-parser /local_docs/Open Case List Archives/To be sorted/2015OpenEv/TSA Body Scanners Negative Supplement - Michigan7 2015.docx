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C43" w:rsidRPr="007D20C8" w:rsidRDefault="003722BF" w:rsidP="00834278">
      <w:pPr>
        <w:pStyle w:val="Heading2"/>
      </w:pPr>
      <w:r w:rsidRPr="007D20C8">
        <w:t>File</w:t>
      </w:r>
    </w:p>
    <w:p w:rsidR="00342C43" w:rsidRPr="007D20C8" w:rsidRDefault="00342C43" w:rsidP="00342C43"/>
    <w:p w:rsidR="009D2417" w:rsidRPr="007D20C8" w:rsidRDefault="00F96F9A" w:rsidP="00F96F9A">
      <w:pPr>
        <w:pStyle w:val="Heading3"/>
      </w:pPr>
      <w:r w:rsidRPr="007D20C8">
        <w:lastRenderedPageBreak/>
        <w:t>Plan Texts in File</w:t>
      </w:r>
    </w:p>
    <w:p w:rsidR="00F96F9A" w:rsidRPr="007D20C8" w:rsidRDefault="00F96F9A" w:rsidP="00F96F9A"/>
    <w:p w:rsidR="00F96F9A" w:rsidRPr="007D20C8" w:rsidRDefault="00F96F9A" w:rsidP="009C73FA">
      <w:pPr>
        <w:pStyle w:val="Heading4"/>
      </w:pPr>
      <w:r w:rsidRPr="007D20C8">
        <w:t xml:space="preserve">The United States federal judiciary should substantially curtail the TSA’s authority to conduct domestic surveillance of airports covered by the TSA’s Screening Partnership Program on the grounds that such oversight constitutes an improper search and/or seizure under the fourth amendment. </w:t>
      </w:r>
    </w:p>
    <w:p w:rsidR="00F96F9A" w:rsidRPr="007D20C8" w:rsidRDefault="00F96F9A" w:rsidP="00F96F9A"/>
    <w:p w:rsidR="00F96F9A" w:rsidRPr="007D20C8" w:rsidRDefault="00F96F9A" w:rsidP="009C73FA">
      <w:pPr>
        <w:pStyle w:val="Heading4"/>
      </w:pPr>
      <w:r w:rsidRPr="007D20C8">
        <w:t xml:space="preserve">The United States federal government should substantially curtail the TSA’s authority to conduct domestic surveillance of airports covered by the TSA’s Screening Partnership Program. </w:t>
      </w:r>
    </w:p>
    <w:p w:rsidR="00F96F9A" w:rsidRPr="007D20C8" w:rsidRDefault="00F96F9A" w:rsidP="00F96F9A"/>
    <w:p w:rsidR="00F96F9A" w:rsidRPr="007D20C8" w:rsidRDefault="00F96F9A" w:rsidP="009C73FA">
      <w:pPr>
        <w:pStyle w:val="Heading4"/>
      </w:pPr>
      <w:r w:rsidRPr="007D20C8">
        <w:t xml:space="preserve">The United States federal government should substantially curtail the TSA’s authority to conduct domestic airport surveillance commensurate with the conferral of this authority to local airport management. </w:t>
      </w:r>
    </w:p>
    <w:p w:rsidR="00F96F9A" w:rsidRPr="007D20C8" w:rsidRDefault="00F96F9A" w:rsidP="00F96F9A"/>
    <w:p w:rsidR="00834278" w:rsidRPr="007D20C8" w:rsidRDefault="000D4896" w:rsidP="000D4896">
      <w:pPr>
        <w:pStyle w:val="Heading2"/>
      </w:pPr>
      <w:r w:rsidRPr="007D20C8">
        <w:lastRenderedPageBreak/>
        <w:t>Counterplan</w:t>
      </w:r>
    </w:p>
    <w:p w:rsidR="000D4896" w:rsidRPr="007D20C8" w:rsidRDefault="000D4896" w:rsidP="000D4896"/>
    <w:p w:rsidR="00657082" w:rsidRPr="007D20C8" w:rsidRDefault="00657082" w:rsidP="00657082">
      <w:pPr>
        <w:pStyle w:val="Heading3"/>
      </w:pPr>
      <w:r w:rsidRPr="007D20C8">
        <w:lastRenderedPageBreak/>
        <w:t>1nc CP</w:t>
      </w:r>
    </w:p>
    <w:p w:rsidR="00657082" w:rsidRPr="007D20C8" w:rsidRDefault="00657082" w:rsidP="00657082"/>
    <w:p w:rsidR="000D4D8B" w:rsidRPr="007D20C8" w:rsidRDefault="000D4D8B" w:rsidP="009C73FA">
      <w:pPr>
        <w:pStyle w:val="Heading4"/>
      </w:pPr>
      <w:r w:rsidRPr="007D20C8">
        <w:t>Text</w:t>
      </w:r>
    </w:p>
    <w:p w:rsidR="0006228A" w:rsidRPr="007D20C8" w:rsidRDefault="000D4D8B" w:rsidP="009C73FA">
      <w:pPr>
        <w:pStyle w:val="Heading4"/>
      </w:pPr>
      <w:r w:rsidRPr="007D20C8">
        <w:t>The Transportation Security Administration</w:t>
      </w:r>
      <w:r w:rsidR="00EA00C9" w:rsidRPr="007D20C8">
        <w:t>, while retain</w:t>
      </w:r>
      <w:r w:rsidR="00B44786" w:rsidRPr="007D20C8">
        <w:t xml:space="preserve">ing </w:t>
      </w:r>
      <w:r w:rsidR="008D1000" w:rsidRPr="007D20C8">
        <w:t>its surveillance</w:t>
      </w:r>
      <w:r w:rsidR="00766705" w:rsidRPr="007D20C8">
        <w:t xml:space="preserve"> oversight</w:t>
      </w:r>
      <w:r w:rsidR="008D1000" w:rsidRPr="007D20C8">
        <w:t xml:space="preserve">, </w:t>
      </w:r>
      <w:r w:rsidRPr="007D20C8">
        <w:t xml:space="preserve">should </w:t>
      </w:r>
      <w:r w:rsidR="00E22B16" w:rsidRPr="007D20C8">
        <w:t xml:space="preserve">increase outreach to encourage </w:t>
      </w:r>
      <w:r w:rsidR="00657082" w:rsidRPr="007D20C8">
        <w:t xml:space="preserve">all airports to apply for the </w:t>
      </w:r>
      <w:r w:rsidRPr="007D20C8">
        <w:t>Screening Pa</w:t>
      </w:r>
      <w:r w:rsidR="00657082" w:rsidRPr="007D20C8">
        <w:t xml:space="preserve">rtnership Program (SPP) and expedite their approval if it </w:t>
      </w:r>
      <w:r w:rsidRPr="007D20C8">
        <w:t>will not compromise security, detrimentally affect cost efficiency, or detrimentally affect screening effectiveness of passengers or property.</w:t>
      </w:r>
      <w:r w:rsidR="00523154" w:rsidRPr="007D20C8">
        <w:t xml:space="preserve"> </w:t>
      </w:r>
      <w:r w:rsidR="00642976" w:rsidRPr="007D20C8">
        <w:t xml:space="preserve">The </w:t>
      </w:r>
      <w:r w:rsidR="00523154" w:rsidRPr="007D20C8">
        <w:t xml:space="preserve">TSA should set minimum levels of security standards and operational procedures, but give the private screeners the flexibility to provide the security in new, different, innovative, and creative ways. </w:t>
      </w:r>
      <w:r w:rsidR="00642976" w:rsidRPr="007D20C8">
        <w:t>The TSA should develop staffing resources based on the operational requirements for each airport</w:t>
      </w:r>
      <w:r w:rsidR="0006228A" w:rsidRPr="007D20C8">
        <w:t xml:space="preserve"> and the choice of screening companies should be based largely on technical capabilities and performance, not on cost</w:t>
      </w:r>
    </w:p>
    <w:p w:rsidR="000D4D8B" w:rsidRPr="007D20C8" w:rsidRDefault="000D4D8B" w:rsidP="0087706C"/>
    <w:p w:rsidR="000D4D8B" w:rsidRPr="007D20C8" w:rsidRDefault="000D4D8B" w:rsidP="00834278"/>
    <w:p w:rsidR="00E22B16" w:rsidRPr="007D20C8" w:rsidRDefault="00E22B16" w:rsidP="009C73FA">
      <w:pPr>
        <w:pStyle w:val="Heading4"/>
      </w:pPr>
      <w:r w:rsidRPr="007D20C8">
        <w:t>The counterplan solves the case --- expands private sector p</w:t>
      </w:r>
      <w:r w:rsidR="003D7678" w:rsidRPr="007D20C8">
        <w:t xml:space="preserve">articipation without undermining a strong federal role </w:t>
      </w:r>
      <w:r w:rsidRPr="007D20C8">
        <w:t>that is critical to maintain security</w:t>
      </w:r>
    </w:p>
    <w:p w:rsidR="00E22B16" w:rsidRPr="007D20C8" w:rsidRDefault="00E22B16" w:rsidP="00E22B16">
      <w:r w:rsidRPr="007D20C8">
        <w:rPr>
          <w:rStyle w:val="Style13ptBold"/>
        </w:rPr>
        <w:t>Hudson, 14</w:t>
      </w:r>
      <w:r w:rsidRPr="007D20C8">
        <w:t xml:space="preserve"> --- Representative in Congress From the State of North Carolina, and Chairman, Subcommittee on Transportation Security (7/29/2014, Richard, “EXAMINING TSA'S MANAGEMENT OF THE SCREENING PARTNERSHIP PROGRAM,” HEARING before the SUBCOMMITTEE ON TRANSPORTATION SECURITY of the COMMITTEE ON HOMELAND SECURITY HOUSE OF REPRESENTATIVES ONE HUNDRED THIRTEENTH CONGRESS SECOND SESSION, </w:t>
      </w:r>
      <w:hyperlink r:id="rId5" w:history="1">
        <w:r w:rsidRPr="007D20C8">
          <w:rPr>
            <w:rStyle w:val="Hyperlink"/>
          </w:rPr>
          <w:t>http://www.gpo.gov/fdsys/pkg/CHRG-113hhrg92898/html/CHRG-113hhrg92898.htm</w:t>
        </w:r>
      </w:hyperlink>
      <w:r w:rsidRPr="007D20C8">
        <w:t>, JMP)</w:t>
      </w:r>
    </w:p>
    <w:p w:rsidR="00E22B16" w:rsidRPr="007D20C8" w:rsidRDefault="00E22B16" w:rsidP="00834278">
      <w:pPr>
        <w:rPr>
          <w:sz w:val="14"/>
        </w:rPr>
      </w:pPr>
      <w:r w:rsidRPr="007D20C8">
        <w:rPr>
          <w:sz w:val="14"/>
        </w:rPr>
        <w:t xml:space="preserve">    Mr. Hudson. The Committee on Homeland Security, Subcommittee on Transportation Security, will come to order.</w:t>
      </w:r>
      <w:r w:rsidR="007D2B1C" w:rsidRPr="007D20C8">
        <w:rPr>
          <w:sz w:val="14"/>
        </w:rPr>
        <w:t xml:space="preserve"> </w:t>
      </w:r>
      <w:r w:rsidRPr="007D20C8">
        <w:rPr>
          <w:sz w:val="14"/>
        </w:rPr>
        <w:t>The subcommittee is meeting today to hear testimony on TSA's management of the Screening Partnership Program. I recognize myself for an opening statement.</w:t>
      </w:r>
      <w:r w:rsidR="007D2B1C" w:rsidRPr="007D20C8">
        <w:rPr>
          <w:sz w:val="14"/>
        </w:rPr>
        <w:t xml:space="preserve"> </w:t>
      </w:r>
      <w:r w:rsidRPr="007D20C8">
        <w:rPr>
          <w:sz w:val="14"/>
        </w:rPr>
        <w:t>I would like to thank our witnesses for their participation in this hearing. We know your time is valuable, and we appreciate you taking the time to be here with us today.</w:t>
      </w:r>
      <w:r w:rsidR="007D2B1C" w:rsidRPr="007D20C8">
        <w:rPr>
          <w:sz w:val="14"/>
        </w:rPr>
        <w:t xml:space="preserve"> </w:t>
      </w:r>
      <w:r w:rsidRPr="007D20C8">
        <w:rPr>
          <w:rStyle w:val="StyleUnderline"/>
        </w:rPr>
        <w:t>The long-term success of TSA's Screening Partnership Program is a priority for many Members of Congress and stakeholders around the country who understand the private sector is highly capable of providing efficient and effective screening services.</w:t>
      </w:r>
      <w:r w:rsidR="007D2B1C" w:rsidRPr="007D20C8">
        <w:rPr>
          <w:rStyle w:val="StyleUnderline"/>
        </w:rPr>
        <w:t xml:space="preserve"> </w:t>
      </w:r>
      <w:r w:rsidRPr="007D20C8">
        <w:rPr>
          <w:rStyle w:val="StyleUnderline"/>
        </w:rPr>
        <w:t xml:space="preserve">Unfortunately, TSA's actions over the last few years seem to demonstrate that it does not share this goal. This hearing is an opportunity to examine the problems and current--that currently exist with the program and </w:t>
      </w:r>
      <w:r w:rsidRPr="007D20C8">
        <w:rPr>
          <w:rStyle w:val="Emphasis"/>
        </w:rPr>
        <w:t>encourage TSA to take steps to enable more airports to choose private-sector screening</w:t>
      </w:r>
      <w:r w:rsidRPr="007D20C8">
        <w:rPr>
          <w:rStyle w:val="StyleUnderline"/>
        </w:rPr>
        <w:t>.</w:t>
      </w:r>
      <w:r w:rsidR="007D2B1C" w:rsidRPr="007D20C8">
        <w:rPr>
          <w:rStyle w:val="StyleUnderline"/>
        </w:rPr>
        <w:t xml:space="preserve"> </w:t>
      </w:r>
      <w:r w:rsidRPr="007D20C8">
        <w:rPr>
          <w:sz w:val="14"/>
        </w:rPr>
        <w:t xml:space="preserve">To be clear, </w:t>
      </w:r>
      <w:r w:rsidRPr="007D20C8">
        <w:rPr>
          <w:rStyle w:val="Emphasis"/>
          <w:sz w:val="28"/>
          <w:szCs w:val="28"/>
        </w:rPr>
        <w:t>this does not mean airports that participate in SPP are opting out of robust Federal oversight and regulations, which were severely lacking before 9/11</w:t>
      </w:r>
      <w:r w:rsidRPr="007D20C8">
        <w:rPr>
          <w:rStyle w:val="StyleUnderline"/>
        </w:rPr>
        <w:t xml:space="preserve">. It means opting to use qualified private vendors to carry out day-to-day screening functions, which </w:t>
      </w:r>
      <w:r w:rsidRPr="007D20C8">
        <w:rPr>
          <w:rStyle w:val="Emphasis"/>
        </w:rPr>
        <w:t>lets TSA concentrate on setting and enforcing security standards</w:t>
      </w:r>
      <w:r w:rsidRPr="007D20C8">
        <w:rPr>
          <w:rStyle w:val="StyleUnderline"/>
        </w:rPr>
        <w:t>.</w:t>
      </w:r>
      <w:r w:rsidR="007D2B1C" w:rsidRPr="007D20C8">
        <w:rPr>
          <w:rStyle w:val="StyleUnderline"/>
        </w:rPr>
        <w:t xml:space="preserve"> </w:t>
      </w:r>
      <w:r w:rsidRPr="007D20C8">
        <w:rPr>
          <w:rStyle w:val="StyleUnderline"/>
        </w:rPr>
        <w:t>Eighteen domestic airports currently participate in SPP. The law requires that contract screeners meet the same qualifications and receive commensurate pay and benefits to their Federal counterparts.</w:t>
      </w:r>
      <w:r w:rsidRPr="007D20C8">
        <w:rPr>
          <w:sz w:val="14"/>
        </w:rPr>
        <w:t xml:space="preserve"> SPP is a voluntary program, and airports must apply to participate.</w:t>
      </w:r>
      <w:r w:rsidR="007D2B1C" w:rsidRPr="007D20C8">
        <w:rPr>
          <w:sz w:val="14"/>
        </w:rPr>
        <w:t xml:space="preserve"> </w:t>
      </w:r>
      <w:r w:rsidRPr="007D20C8">
        <w:rPr>
          <w:sz w:val="14"/>
        </w:rPr>
        <w:t>Under the FAA Modernization and Reform Act of 2012, unless an airport's participation in SPP would hurt security or drive up costs, TSA must approve all new applications. This 2012 provision revived an otherwise lifeless SPP application process after the TSA administrator announced he would not expand the program unless there was a clear and substantive advantage to do so.</w:t>
      </w:r>
      <w:r w:rsidR="007D2B1C" w:rsidRPr="007D20C8">
        <w:rPr>
          <w:sz w:val="14"/>
        </w:rPr>
        <w:t xml:space="preserve"> </w:t>
      </w:r>
      <w:r w:rsidRPr="007D20C8">
        <w:rPr>
          <w:sz w:val="14"/>
        </w:rPr>
        <w:t xml:space="preserve">While I have great respect for Administrator </w:t>
      </w:r>
      <w:proofErr w:type="spellStart"/>
      <w:r w:rsidRPr="007D20C8">
        <w:rPr>
          <w:sz w:val="14"/>
        </w:rPr>
        <w:t>Pistole</w:t>
      </w:r>
      <w:proofErr w:type="spellEnd"/>
      <w:r w:rsidRPr="007D20C8">
        <w:rPr>
          <w:sz w:val="14"/>
        </w:rPr>
        <w:t>, as far as I am concerned, there will always be at least three clear and substantial advantages to privatized screening.</w:t>
      </w:r>
      <w:r w:rsidR="007D2B1C" w:rsidRPr="007D20C8">
        <w:rPr>
          <w:sz w:val="14"/>
        </w:rPr>
        <w:t xml:space="preserve"> </w:t>
      </w:r>
      <w:r w:rsidRPr="007D20C8">
        <w:rPr>
          <w:sz w:val="14"/>
        </w:rPr>
        <w:t>No. 1, the private sector operates more efficiently than the Federal Government and can save precious taxpayer dollars.</w:t>
      </w:r>
      <w:r w:rsidR="007D2B1C" w:rsidRPr="007D20C8">
        <w:rPr>
          <w:sz w:val="14"/>
        </w:rPr>
        <w:t xml:space="preserve"> </w:t>
      </w:r>
      <w:r w:rsidRPr="007D20C8">
        <w:rPr>
          <w:sz w:val="14"/>
        </w:rPr>
        <w:t>No. 2, the private sector provides better consumer service, which is severely lacking in many of our Nation's screening checkpoints.</w:t>
      </w:r>
      <w:r w:rsidR="007D2B1C" w:rsidRPr="007D20C8">
        <w:rPr>
          <w:sz w:val="14"/>
        </w:rPr>
        <w:t xml:space="preserve"> </w:t>
      </w:r>
      <w:r w:rsidRPr="007D20C8">
        <w:rPr>
          <w:sz w:val="14"/>
        </w:rPr>
        <w:t>No. 3, while private screening--or with the private screening, TSA can stop dealing with the time-consuming human resources issues that come with managing a workforce of over 50,000 screeners.</w:t>
      </w:r>
      <w:r w:rsidR="007D2B1C" w:rsidRPr="007D20C8">
        <w:rPr>
          <w:sz w:val="14"/>
        </w:rPr>
        <w:t xml:space="preserve"> </w:t>
      </w:r>
      <w:r w:rsidRPr="007D20C8">
        <w:rPr>
          <w:sz w:val="14"/>
        </w:rPr>
        <w:t xml:space="preserve">This is not to imply that TSA has not made progress over the last few years. Under Mr. </w:t>
      </w:r>
      <w:proofErr w:type="spellStart"/>
      <w:r w:rsidRPr="007D20C8">
        <w:rPr>
          <w:sz w:val="14"/>
        </w:rPr>
        <w:t>Pistole's</w:t>
      </w:r>
      <w:proofErr w:type="spellEnd"/>
      <w:r w:rsidRPr="007D20C8">
        <w:rPr>
          <w:sz w:val="14"/>
        </w:rPr>
        <w:t xml:space="preserve"> leadership, TSA is becoming more risk-based and efficient through programs like TSA </w:t>
      </w:r>
      <w:proofErr w:type="spellStart"/>
      <w:r w:rsidRPr="007D20C8">
        <w:rPr>
          <w:sz w:val="14"/>
        </w:rPr>
        <w:t>PreCheck</w:t>
      </w:r>
      <w:proofErr w:type="spellEnd"/>
      <w:r w:rsidRPr="007D20C8">
        <w:rPr>
          <w:sz w:val="14"/>
        </w:rPr>
        <w:t xml:space="preserve">. However, </w:t>
      </w:r>
      <w:proofErr w:type="spellStart"/>
      <w:r w:rsidRPr="007D20C8">
        <w:rPr>
          <w:sz w:val="14"/>
        </w:rPr>
        <w:t>PreCheck</w:t>
      </w:r>
      <w:proofErr w:type="spellEnd"/>
      <w:r w:rsidRPr="007D20C8">
        <w:rPr>
          <w:sz w:val="14"/>
        </w:rPr>
        <w:t xml:space="preserve"> operates just as well at SPP airports, including San Francisco International Airport, one of the largest and busiest airports in the country.</w:t>
      </w:r>
      <w:r w:rsidR="007D2B1C" w:rsidRPr="007D20C8">
        <w:rPr>
          <w:sz w:val="14"/>
        </w:rPr>
        <w:t xml:space="preserve"> </w:t>
      </w:r>
      <w:r w:rsidRPr="007D20C8">
        <w:rPr>
          <w:rStyle w:val="StyleUnderline"/>
        </w:rPr>
        <w:t xml:space="preserve">There is </w:t>
      </w:r>
      <w:r w:rsidRPr="007D20C8">
        <w:rPr>
          <w:rStyle w:val="StyleUnderline"/>
        </w:rPr>
        <w:lastRenderedPageBreak/>
        <w:t>no reason why SPP cannot be expanded to create even greater efficiencies under a risk-based system. In order to move forward with additional SPP airports in a constructive manner, several concerns need to be addressed in the near term.</w:t>
      </w:r>
      <w:r w:rsidR="007D2B1C" w:rsidRPr="007D20C8">
        <w:rPr>
          <w:rStyle w:val="StyleUnderline"/>
        </w:rPr>
        <w:t xml:space="preserve"> </w:t>
      </w:r>
      <w:r w:rsidRPr="007D20C8">
        <w:rPr>
          <w:sz w:val="14"/>
        </w:rPr>
        <w:t xml:space="preserve">First, </w:t>
      </w:r>
      <w:r w:rsidRPr="007D20C8">
        <w:rPr>
          <w:rStyle w:val="StyleUnderline"/>
        </w:rPr>
        <w:t>TSA has established a methodology for calculating Federal cost estimates for each new SPP contract based on requirements in the FAA Modernization Act, but that methodology does not include Federal retirement benefits, which we know to be a huge cost burden.</w:t>
      </w:r>
      <w:r w:rsidR="007D2B1C" w:rsidRPr="007D20C8">
        <w:rPr>
          <w:sz w:val="14"/>
        </w:rPr>
        <w:t xml:space="preserve"> </w:t>
      </w:r>
      <w:r w:rsidRPr="007D20C8">
        <w:rPr>
          <w:sz w:val="14"/>
        </w:rPr>
        <w:t>TSA is also using the average screener's salary for its FCEs, but is allowing vendors to bid the minimum screener salaries, which may be unsustainable and cause significant issues in the long term.</w:t>
      </w:r>
      <w:r w:rsidR="007D2B1C" w:rsidRPr="007D20C8">
        <w:rPr>
          <w:sz w:val="14"/>
        </w:rPr>
        <w:t xml:space="preserve"> </w:t>
      </w:r>
      <w:r w:rsidRPr="007D20C8">
        <w:rPr>
          <w:sz w:val="14"/>
        </w:rPr>
        <w:t xml:space="preserve">Second, </w:t>
      </w:r>
      <w:r w:rsidRPr="007D20C8">
        <w:rPr>
          <w:rStyle w:val="Emphasis"/>
        </w:rPr>
        <w:t>TSA's Screening Partnership Program office does not conduct the level of outreach to airport operators as it should</w:t>
      </w:r>
      <w:r w:rsidRPr="007D20C8">
        <w:rPr>
          <w:rStyle w:val="StyleUnderline"/>
        </w:rPr>
        <w:t xml:space="preserve">. To that end, TSA must make immediate changes that would include educating new airports on the benefits of SPP, communicating early and often with airports that are transitioning to SPP, and consulting the airport directors at existing SPP airports when selecting vendors for initial awards and contract </w:t>
      </w:r>
      <w:proofErr w:type="spellStart"/>
      <w:r w:rsidRPr="007D20C8">
        <w:rPr>
          <w:rStyle w:val="StyleUnderline"/>
        </w:rPr>
        <w:t>recompetes</w:t>
      </w:r>
      <w:proofErr w:type="spellEnd"/>
      <w:r w:rsidRPr="007D20C8">
        <w:rPr>
          <w:rStyle w:val="StyleUnderline"/>
        </w:rPr>
        <w:t>.</w:t>
      </w:r>
      <w:r w:rsidR="007D2B1C" w:rsidRPr="007D20C8">
        <w:rPr>
          <w:rStyle w:val="StyleUnderline"/>
        </w:rPr>
        <w:t xml:space="preserve"> </w:t>
      </w:r>
      <w:r w:rsidRPr="007D20C8">
        <w:rPr>
          <w:rStyle w:val="StyleUnderline"/>
        </w:rPr>
        <w:t xml:space="preserve">These are simple, but crucial, changes, and </w:t>
      </w:r>
      <w:r w:rsidRPr="007D20C8">
        <w:rPr>
          <w:rStyle w:val="Emphasis"/>
          <w:sz w:val="28"/>
          <w:szCs w:val="28"/>
        </w:rPr>
        <w:t>the only barrier to action is TSA's well-known resistance to expanding SPP</w:t>
      </w:r>
      <w:r w:rsidRPr="007D20C8">
        <w:rPr>
          <w:rStyle w:val="StyleUnderline"/>
        </w:rPr>
        <w:t>.</w:t>
      </w:r>
      <w:r w:rsidRPr="007D20C8">
        <w:rPr>
          <w:sz w:val="14"/>
        </w:rPr>
        <w:t xml:space="preserve"> I look forward to discussing these and many other issues with our witnesses today to ensure the program is working and prepared to expand to additional airports.</w:t>
      </w:r>
      <w:r w:rsidR="007D2B1C" w:rsidRPr="007D20C8">
        <w:rPr>
          <w:sz w:val="14"/>
        </w:rPr>
        <w:t xml:space="preserve"> </w:t>
      </w:r>
    </w:p>
    <w:p w:rsidR="00A8180A" w:rsidRPr="007D20C8" w:rsidRDefault="00A8180A" w:rsidP="00834278">
      <w:pPr>
        <w:rPr>
          <w:sz w:val="14"/>
        </w:rPr>
      </w:pPr>
    </w:p>
    <w:p w:rsidR="00DF3BFA" w:rsidRPr="007D20C8" w:rsidRDefault="00DF3BFA" w:rsidP="009C73FA">
      <w:pPr>
        <w:pStyle w:val="Heading4"/>
      </w:pPr>
      <w:r w:rsidRPr="007D20C8">
        <w:t>The counterplan is mutually exclusive with the plan and necessary to address any emerging security threats</w:t>
      </w:r>
      <w:r w:rsidR="00E07493" w:rsidRPr="007D20C8">
        <w:t xml:space="preserve"> --- turns the case</w:t>
      </w:r>
    </w:p>
    <w:p w:rsidR="00DF3BFA" w:rsidRPr="007D20C8" w:rsidRDefault="00DF3BFA" w:rsidP="00DF3BFA">
      <w:r w:rsidRPr="007D20C8">
        <w:rPr>
          <w:rStyle w:val="Style13ptBold"/>
        </w:rPr>
        <w:t>Laing, 14</w:t>
      </w:r>
      <w:r w:rsidRPr="007D20C8">
        <w:t xml:space="preserve"> (7/29/2014, Keith, “Lawmakers spar with TSA union over private airport security,” </w:t>
      </w:r>
      <w:hyperlink r:id="rId6" w:history="1">
        <w:r w:rsidRPr="007D20C8">
          <w:rPr>
            <w:rStyle w:val="Hyperlink"/>
          </w:rPr>
          <w:t>http://thehill.com/policy/transportation/213673-lawmakers-tsa-union-spar-over-private-airport-security</w:t>
        </w:r>
      </w:hyperlink>
      <w:r w:rsidRPr="007D20C8">
        <w:t xml:space="preserve">, JMP) </w:t>
      </w:r>
      <w:r w:rsidRPr="007D20C8">
        <w:rPr>
          <w:b/>
        </w:rPr>
        <w:t>***Note --- Rep. Richard Hudson (R-N.C.)</w:t>
      </w:r>
    </w:p>
    <w:p w:rsidR="00DF3BFA" w:rsidRPr="007D20C8" w:rsidRDefault="00DF3BFA" w:rsidP="00DF3BFA">
      <w:r w:rsidRPr="007D20C8">
        <w:t xml:space="preserve">Hudson said privatization program did not allow airports to skimp on security. </w:t>
      </w:r>
    </w:p>
    <w:p w:rsidR="00DF3BFA" w:rsidRPr="007D20C8" w:rsidRDefault="00DF3BFA" w:rsidP="00DF3BFA">
      <w:r w:rsidRPr="007D20C8">
        <w:t xml:space="preserve">“To be clear, </w:t>
      </w:r>
      <w:r w:rsidRPr="007D20C8">
        <w:rPr>
          <w:rStyle w:val="StyleUnderline"/>
        </w:rPr>
        <w:t>this does not mean airports that participate in SPP are opting out of robust federal oversight and regulations, which were severely lacking before 9/11</w:t>
      </w:r>
      <w:r w:rsidRPr="007D20C8">
        <w:t xml:space="preserve">,” he said. “It means opting to use qualified private vendors to carry out day-to-day screening functions, which lets TSA concentrate on setting and enforcing security standards.” </w:t>
      </w:r>
    </w:p>
    <w:p w:rsidR="00DF3BFA" w:rsidRPr="007D20C8" w:rsidRDefault="00DF3BFA" w:rsidP="00DF3BFA">
      <w:r w:rsidRPr="007D20C8">
        <w:t xml:space="preserve">The North Carolina lawmaker said he was open to “simple but crucial” changes to the program, such as increasing outreach to airports about their ability to request to participate. </w:t>
      </w:r>
    </w:p>
    <w:p w:rsidR="00DF3BFA" w:rsidRPr="007D20C8" w:rsidRDefault="00DF3BFA" w:rsidP="00DF3BFA">
      <w:r w:rsidRPr="007D20C8">
        <w:t>But he added that “the only barrier to action is TSA's well-known resistance to expanding SPP.”</w:t>
      </w:r>
    </w:p>
    <w:p w:rsidR="00DF3BFA" w:rsidRPr="007D20C8" w:rsidRDefault="00DF3BFA" w:rsidP="00DF3BFA">
      <w:r w:rsidRPr="007D20C8">
        <w:t xml:space="preserve">TSA’s Screening Partnership Program Director William Benner disputed the idea that the agency has blocked the expansion of the privatization program, saying the agency has allowed 31 airports to opt-out of using its personnel, however. </w:t>
      </w:r>
    </w:p>
    <w:p w:rsidR="00DF3BFA" w:rsidRPr="007D20C8" w:rsidRDefault="00DF3BFA" w:rsidP="00DF3BFA">
      <w:r w:rsidRPr="007D20C8">
        <w:t xml:space="preserve">“The SPP is a voluntary program whereby airports may apply for SPP status and employ private security companies to conduct airport screening according to TSA standards,” Benner said. </w:t>
      </w:r>
    </w:p>
    <w:p w:rsidR="00DF3BFA" w:rsidRPr="007D20C8" w:rsidRDefault="00DF3BFA" w:rsidP="00DF3BFA">
      <w:r w:rsidRPr="007D20C8">
        <w:t xml:space="preserve">“Participation depends on interest from airport operators,” he continued. “Since the program began in 2004, 31 airports have applied, including the original statutory five pilot airports. Of those 31, 18 are currently participating in the SPP program, and either have private contract screeners in place or are in the process of transitioning to contract screeners.” </w:t>
      </w:r>
    </w:p>
    <w:p w:rsidR="00DF3BFA" w:rsidRPr="007D20C8" w:rsidRDefault="00DF3BFA" w:rsidP="00DF3BFA">
      <w:r w:rsidRPr="007D20C8">
        <w:t xml:space="preserve">Benner added that </w:t>
      </w:r>
      <w:r w:rsidRPr="007D20C8">
        <w:rPr>
          <w:rStyle w:val="StyleUnderline"/>
        </w:rPr>
        <w:t>even airports that successfully opt-out of using TSA personnel still had to meet the agency’s standards for protecting U.S. airline passengers</w:t>
      </w:r>
      <w:r w:rsidRPr="007D20C8">
        <w:t xml:space="preserve">. </w:t>
      </w:r>
    </w:p>
    <w:p w:rsidR="00DF3BFA" w:rsidRPr="007D20C8" w:rsidRDefault="00DF3BFA" w:rsidP="00DF3BFA">
      <w:r w:rsidRPr="007D20C8">
        <w:rPr>
          <w:rStyle w:val="StyleUnderline"/>
        </w:rPr>
        <w:t xml:space="preserve">“Regardless of whether an airport has private or federal employees conducting passenger screening operations, </w:t>
      </w:r>
      <w:r w:rsidRPr="007D20C8">
        <w:rPr>
          <w:rStyle w:val="Emphasis"/>
        </w:rPr>
        <w:t>TSA maintains overall responsibility for transportation security</w:t>
      </w:r>
      <w:r w:rsidRPr="007D20C8">
        <w:rPr>
          <w:rStyle w:val="StyleUnderline"/>
        </w:rPr>
        <w:t>,”</w:t>
      </w:r>
      <w:r w:rsidRPr="007D20C8">
        <w:t xml:space="preserve"> he said. </w:t>
      </w:r>
      <w:r w:rsidRPr="007D20C8">
        <w:rPr>
          <w:rStyle w:val="Emphasis"/>
        </w:rPr>
        <w:t xml:space="preserve">“As new and emerging threats are identified, we must be able to adapt and modify our procedures quickly to </w:t>
      </w:r>
      <w:r w:rsidRPr="007D20C8">
        <w:rPr>
          <w:rStyle w:val="Emphasis"/>
        </w:rPr>
        <w:lastRenderedPageBreak/>
        <w:t>protect the traveling public.</w:t>
      </w:r>
      <w:r w:rsidRPr="007D20C8">
        <w:rPr>
          <w:rStyle w:val="StyleUnderline"/>
        </w:rPr>
        <w:t xml:space="preserve"> Federal Security Directors oversee the contracted security screening operations to ensure compliance with Federal security standards throughout the aviation network.”</w:t>
      </w:r>
      <w:r w:rsidRPr="007D20C8">
        <w:t xml:space="preserve"> </w:t>
      </w:r>
    </w:p>
    <w:p w:rsidR="00DF3BFA" w:rsidRPr="007D20C8" w:rsidRDefault="00DF3BFA" w:rsidP="00834278"/>
    <w:p w:rsidR="00657082" w:rsidRPr="007D20C8" w:rsidRDefault="00657082" w:rsidP="00657082">
      <w:pPr>
        <w:pStyle w:val="Heading3"/>
      </w:pPr>
      <w:r w:rsidRPr="007D20C8">
        <w:lastRenderedPageBreak/>
        <w:t>AT: Perm Do the CP</w:t>
      </w:r>
    </w:p>
    <w:p w:rsidR="00657082" w:rsidRPr="007D20C8" w:rsidRDefault="00657082" w:rsidP="00657082"/>
    <w:p w:rsidR="00657082" w:rsidRPr="007D20C8" w:rsidRDefault="006C5D94" w:rsidP="009C73FA">
      <w:pPr>
        <w:pStyle w:val="Heading4"/>
      </w:pPr>
      <w:r w:rsidRPr="007D20C8">
        <w:t>Permutation severs --- the counterplan does not reduce</w:t>
      </w:r>
      <w:r w:rsidR="00693226" w:rsidRPr="007D20C8">
        <w:t xml:space="preserve"> or transfer</w:t>
      </w:r>
      <w:r w:rsidRPr="007D20C8">
        <w:t xml:space="preserve"> TSA </w:t>
      </w:r>
      <w:r w:rsidR="001B2A01" w:rsidRPr="007D20C8">
        <w:t xml:space="preserve">authority and oversight </w:t>
      </w:r>
      <w:r w:rsidR="001A38FD" w:rsidRPr="007D20C8">
        <w:t xml:space="preserve">in any way --- it merely expedites the approval of legitimate applications </w:t>
      </w:r>
      <w:r w:rsidR="003E5117" w:rsidRPr="007D20C8">
        <w:t xml:space="preserve">for </w:t>
      </w:r>
      <w:r w:rsidR="00BA54DC" w:rsidRPr="007D20C8">
        <w:t xml:space="preserve">the </w:t>
      </w:r>
      <w:r w:rsidR="003E5117" w:rsidRPr="007D20C8">
        <w:t>SPP.</w:t>
      </w:r>
    </w:p>
    <w:p w:rsidR="001A38FD" w:rsidRPr="007D20C8" w:rsidRDefault="001A38FD" w:rsidP="00657082"/>
    <w:p w:rsidR="001A38FD" w:rsidRPr="007D20C8" w:rsidRDefault="001A38FD" w:rsidP="009C73FA">
      <w:pPr>
        <w:pStyle w:val="Heading4"/>
      </w:pPr>
      <w:r w:rsidRPr="007D20C8">
        <w:t>Reject severance --- prevents testing the opportunity costs of the plan with counterplans and disadvantages.</w:t>
      </w:r>
    </w:p>
    <w:p w:rsidR="00E143DA" w:rsidRPr="007D20C8" w:rsidRDefault="00E143DA" w:rsidP="001A38FD"/>
    <w:p w:rsidR="00AB35C6" w:rsidRPr="007D20C8" w:rsidRDefault="00AB35C6" w:rsidP="009C73FA">
      <w:pPr>
        <w:pStyle w:val="Heading4"/>
      </w:pPr>
      <w:r w:rsidRPr="007D20C8">
        <w:t>SPP pro</w:t>
      </w:r>
      <w:r w:rsidR="00E143DA" w:rsidRPr="007D20C8">
        <w:t>gram maintains federal surveillance oversight --- that’s Hudson and Lain.</w:t>
      </w:r>
    </w:p>
    <w:p w:rsidR="00E143DA" w:rsidRPr="007D20C8" w:rsidRDefault="00E143DA" w:rsidP="00E143DA"/>
    <w:p w:rsidR="00E143DA" w:rsidRPr="007D20C8" w:rsidRDefault="00E143DA" w:rsidP="009C73FA">
      <w:pPr>
        <w:pStyle w:val="Heading4"/>
      </w:pPr>
      <w:r w:rsidRPr="007D20C8">
        <w:t>SPP maintains federal oversight and requirements</w:t>
      </w:r>
    </w:p>
    <w:p w:rsidR="00F447AC" w:rsidRPr="007D20C8" w:rsidRDefault="00F447AC" w:rsidP="00834278">
      <w:r w:rsidRPr="007D20C8">
        <w:rPr>
          <w:rStyle w:val="Style13ptBold"/>
        </w:rPr>
        <w:t xml:space="preserve">TSA, </w:t>
      </w:r>
      <w:r w:rsidR="00794F05" w:rsidRPr="007D20C8">
        <w:rPr>
          <w:rStyle w:val="Style13ptBold"/>
        </w:rPr>
        <w:t>15</w:t>
      </w:r>
      <w:r w:rsidR="00794F05" w:rsidRPr="007D20C8">
        <w:t xml:space="preserve"> (4/7/15, </w:t>
      </w:r>
      <w:r w:rsidRPr="007D20C8">
        <w:t xml:space="preserve">“Program Overview: Screening Partnership Program,” </w:t>
      </w:r>
      <w:hyperlink r:id="rId7" w:history="1">
        <w:r w:rsidRPr="007D20C8">
          <w:rPr>
            <w:rStyle w:val="Hyperlink"/>
          </w:rPr>
          <w:t>https://www.tsa.gov/stakeholders/program-overview</w:t>
        </w:r>
      </w:hyperlink>
      <w:r w:rsidRPr="007D20C8">
        <w:t>, JMP)</w:t>
      </w:r>
    </w:p>
    <w:p w:rsidR="00B05E09" w:rsidRPr="007D20C8" w:rsidRDefault="00B05E09" w:rsidP="00834278">
      <w:r w:rsidRPr="007D20C8">
        <w:rPr>
          <w:rStyle w:val="StyleUnderline"/>
        </w:rPr>
        <w:t>The Aviation and Transportation Security Act</w:t>
      </w:r>
      <w:r w:rsidRPr="007D20C8">
        <w:t xml:space="preserve">, or ATSA, </w:t>
      </w:r>
      <w:r w:rsidRPr="007D20C8">
        <w:rPr>
          <w:rStyle w:val="StyleUnderline"/>
        </w:rPr>
        <w:t xml:space="preserve">required TSA to establish pilot projects at up to five airports where screening would be performed by employees of qualified private companies </w:t>
      </w:r>
      <w:r w:rsidRPr="007D20C8">
        <w:rPr>
          <w:rStyle w:val="Emphasis"/>
        </w:rPr>
        <w:t>under federal oversight</w:t>
      </w:r>
      <w:r w:rsidRPr="007D20C8">
        <w:rPr>
          <w:rStyle w:val="StyleUnderline"/>
        </w:rPr>
        <w:t xml:space="preserve">. The law required those contract screeners to </w:t>
      </w:r>
      <w:r w:rsidRPr="007D20C8">
        <w:rPr>
          <w:rStyle w:val="Emphasis"/>
        </w:rPr>
        <w:t>meet all the requirements applicable to federal screeners</w:t>
      </w:r>
      <w:r w:rsidRPr="007D20C8">
        <w:t>, and required the program be in pla</w:t>
      </w:r>
      <w:r w:rsidR="00AB35C6" w:rsidRPr="007D20C8">
        <w:t>ce no later than Nov. 19, 2002.</w:t>
      </w:r>
    </w:p>
    <w:p w:rsidR="00B05E09" w:rsidRPr="007D20C8" w:rsidRDefault="00B05E09" w:rsidP="00834278">
      <w:r w:rsidRPr="007D20C8">
        <w:rPr>
          <w:rStyle w:val="StyleUnderline"/>
        </w:rPr>
        <w:t>TSA’s Screening Partnership Program</w:t>
      </w:r>
      <w:r w:rsidRPr="007D20C8">
        <w:t xml:space="preserve"> (SPP) </w:t>
      </w:r>
      <w:r w:rsidRPr="007D20C8">
        <w:rPr>
          <w:rStyle w:val="StyleUnderline"/>
        </w:rPr>
        <w:t>grew out of a two-year pilot program with five airports</w:t>
      </w:r>
      <w:r w:rsidRPr="007D20C8">
        <w:t>. Since the conclusion of the pilot program in 2004, all U.S. airports with commercial service have been eligible to apply to SPP, which uses qualified private screening companies to provide screening services under federal oversight. Twenty-one airports are currently participating in the program. A new application process was implemented in Feb. 2012.</w:t>
      </w:r>
    </w:p>
    <w:p w:rsidR="00F447AC" w:rsidRPr="007D20C8" w:rsidRDefault="00F447AC" w:rsidP="00834278"/>
    <w:p w:rsidR="00204775" w:rsidRPr="007D20C8" w:rsidRDefault="00204775" w:rsidP="009C73FA">
      <w:pPr>
        <w:pStyle w:val="Heading4"/>
      </w:pPr>
      <w:r w:rsidRPr="007D20C8">
        <w:t>SSP still requires federal standards and oversight</w:t>
      </w:r>
    </w:p>
    <w:p w:rsidR="0019187E" w:rsidRPr="007D20C8" w:rsidRDefault="0019187E" w:rsidP="0019187E">
      <w:r w:rsidRPr="007D20C8">
        <w:rPr>
          <w:rStyle w:val="Style13ptBold"/>
        </w:rPr>
        <w:t>TSA, 15</w:t>
      </w:r>
      <w:r w:rsidRPr="007D20C8">
        <w:t xml:space="preserve"> (1/2/2015, “Screening Partnership Program; Merging Private-sector Expertise and Public-sector Know How,” </w:t>
      </w:r>
      <w:hyperlink r:id="rId8" w:history="1">
        <w:r w:rsidRPr="007D20C8">
          <w:rPr>
            <w:rStyle w:val="Hyperlink"/>
          </w:rPr>
          <w:t>https://www.tsa.gov/stakeholders/screening-partnership-program</w:t>
        </w:r>
      </w:hyperlink>
      <w:r w:rsidRPr="007D20C8">
        <w:t>, JMP)</w:t>
      </w:r>
    </w:p>
    <w:p w:rsidR="0019187E" w:rsidRPr="007D20C8" w:rsidRDefault="0019187E" w:rsidP="0019187E">
      <w:r w:rsidRPr="007D20C8">
        <w:t>Merging Private-sector Expertise and Public-sector Know How</w:t>
      </w:r>
    </w:p>
    <w:p w:rsidR="0019187E" w:rsidRPr="007D20C8" w:rsidRDefault="0019187E" w:rsidP="0019187E">
      <w:r w:rsidRPr="007D20C8">
        <w:t xml:space="preserve">The Aviation Transportation Security Act (ATSA) of 2001 required TSA to conduct a pilot program with up to five airports where screening would be performed by private contractors under federal oversight. At the conclusion of the pilot in 2004, TSA created </w:t>
      </w:r>
      <w:r w:rsidRPr="007D20C8">
        <w:rPr>
          <w:rStyle w:val="StyleUnderline"/>
        </w:rPr>
        <w:t>the Screening Partnership Program</w:t>
      </w:r>
      <w:r w:rsidRPr="007D20C8">
        <w:t xml:space="preserve"> (SPP).</w:t>
      </w:r>
    </w:p>
    <w:p w:rsidR="0019187E" w:rsidRPr="007D20C8" w:rsidRDefault="0019187E" w:rsidP="0019187E">
      <w:pPr>
        <w:rPr>
          <w:rStyle w:val="StyleUnderline"/>
        </w:rPr>
      </w:pPr>
      <w:r w:rsidRPr="007D20C8">
        <w:t xml:space="preserve">Currently, 21 airports have been awarded a contract and are participating in the program. </w:t>
      </w:r>
      <w:r w:rsidRPr="007D20C8">
        <w:rPr>
          <w:rStyle w:val="StyleUnderline"/>
        </w:rPr>
        <w:t xml:space="preserve">Airport directors may submit their application to participate in SPP to TSA at any time. </w:t>
      </w:r>
      <w:r w:rsidRPr="007D20C8">
        <w:rPr>
          <w:rStyle w:val="Emphasis"/>
        </w:rPr>
        <w:t>Private contract companies must adhere to TSA's security standards and contract screeners must meet ATSA requirements</w:t>
      </w:r>
      <w:r w:rsidRPr="007D20C8">
        <w:rPr>
          <w:rStyle w:val="StyleUnderline"/>
        </w:rPr>
        <w:t xml:space="preserve"> applicable to federally employed screeners.</w:t>
      </w:r>
    </w:p>
    <w:p w:rsidR="009D2553" w:rsidRPr="007D20C8" w:rsidRDefault="009D2553" w:rsidP="0019187E">
      <w:pPr>
        <w:rPr>
          <w:rStyle w:val="StyleUnderline"/>
        </w:rPr>
      </w:pPr>
    </w:p>
    <w:p w:rsidR="009D2553" w:rsidRPr="007D20C8" w:rsidRDefault="009D2553" w:rsidP="009D2553">
      <w:pPr>
        <w:pStyle w:val="Heading3"/>
      </w:pPr>
      <w:r w:rsidRPr="007D20C8">
        <w:lastRenderedPageBreak/>
        <w:t>AT: Permutation Do Both</w:t>
      </w:r>
    </w:p>
    <w:p w:rsidR="009D2553" w:rsidRPr="007D20C8" w:rsidRDefault="009D2553" w:rsidP="009D2553"/>
    <w:p w:rsidR="00B75CCF" w:rsidRPr="007D20C8" w:rsidRDefault="00F257ED" w:rsidP="009C73FA">
      <w:pPr>
        <w:pStyle w:val="Heading4"/>
      </w:pPr>
      <w:r w:rsidRPr="007D20C8">
        <w:t xml:space="preserve">This permutation </w:t>
      </w:r>
      <w:r w:rsidR="00B75CCF" w:rsidRPr="007D20C8">
        <w:t>is net worse ---</w:t>
      </w:r>
    </w:p>
    <w:p w:rsidR="00766705" w:rsidRPr="007D20C8" w:rsidRDefault="00766705" w:rsidP="00766705"/>
    <w:p w:rsidR="009D2553" w:rsidRPr="007D20C8" w:rsidRDefault="00B75CCF" w:rsidP="009C73FA">
      <w:pPr>
        <w:pStyle w:val="Heading4"/>
        <w:numPr>
          <w:ilvl w:val="0"/>
          <w:numId w:val="12"/>
        </w:numPr>
      </w:pPr>
      <w:r w:rsidRPr="007D20C8">
        <w:t>The counterplan alone</w:t>
      </w:r>
      <w:r w:rsidR="0021608B" w:rsidRPr="007D20C8">
        <w:t xml:space="preserve"> solves the case --- it guar</w:t>
      </w:r>
      <w:r w:rsidR="00543F7B" w:rsidRPr="007D20C8">
        <w:t xml:space="preserve">antees the SPP is sufficiently expanded to ensure airport security. The counterplan is what their plan would have been if they didn’t </w:t>
      </w:r>
      <w:r w:rsidR="008F735C" w:rsidRPr="007D20C8">
        <w:t xml:space="preserve">twist it </w:t>
      </w:r>
      <w:r w:rsidR="006E2CD6" w:rsidRPr="007D20C8">
        <w:t>to try and be topical</w:t>
      </w:r>
      <w:r w:rsidR="00543F7B" w:rsidRPr="007D20C8">
        <w:t xml:space="preserve"> --- vote negative to preserve policy precision.</w:t>
      </w:r>
    </w:p>
    <w:p w:rsidR="005A1DD5" w:rsidRPr="007D20C8" w:rsidRDefault="005A1DD5" w:rsidP="005A1DD5"/>
    <w:p w:rsidR="00AB7FFC" w:rsidRPr="007D20C8" w:rsidRDefault="00A26A8A" w:rsidP="009C73FA">
      <w:pPr>
        <w:pStyle w:val="Heading4"/>
        <w:numPr>
          <w:ilvl w:val="0"/>
          <w:numId w:val="12"/>
        </w:numPr>
      </w:pPr>
      <w:r w:rsidRPr="007D20C8">
        <w:t xml:space="preserve">Maintaining </w:t>
      </w:r>
      <w:r w:rsidR="00670609" w:rsidRPr="007D20C8">
        <w:t xml:space="preserve">the existing </w:t>
      </w:r>
      <w:r w:rsidRPr="007D20C8">
        <w:t xml:space="preserve">TSA </w:t>
      </w:r>
      <w:r w:rsidR="005A1DD5" w:rsidRPr="007D20C8">
        <w:t xml:space="preserve">oversight </w:t>
      </w:r>
      <w:r w:rsidRPr="007D20C8">
        <w:t>surveillance</w:t>
      </w:r>
      <w:r w:rsidR="00670609" w:rsidRPr="007D20C8">
        <w:t xml:space="preserve"> role</w:t>
      </w:r>
      <w:r w:rsidR="00D80EB3" w:rsidRPr="007D20C8">
        <w:t xml:space="preserve"> is necessary to ensure security</w:t>
      </w:r>
      <w:r w:rsidR="00BC2FFB" w:rsidRPr="007D20C8">
        <w:t xml:space="preserve"> and preempt any new threats</w:t>
      </w:r>
      <w:r w:rsidR="005A1DD5" w:rsidRPr="007D20C8">
        <w:t>. That</w:t>
      </w:r>
      <w:r w:rsidR="00BC2FFB" w:rsidRPr="007D20C8">
        <w:t>’s Hudson and Laing.</w:t>
      </w:r>
    </w:p>
    <w:p w:rsidR="0019187E" w:rsidRPr="007D20C8" w:rsidRDefault="0019187E" w:rsidP="00834278"/>
    <w:p w:rsidR="009F58C1" w:rsidRPr="007D20C8" w:rsidRDefault="009142FB" w:rsidP="009C73FA">
      <w:pPr>
        <w:pStyle w:val="Heading4"/>
      </w:pPr>
      <w:r w:rsidRPr="007D20C8">
        <w:t>Can’t “do both” because they are mutually exclusive --- the counterplan maintains the TSA’s role in surveillance oversight --- the plan curtails it. That’s our 1nc evidence.</w:t>
      </w:r>
      <w:r w:rsidR="009F58C1" w:rsidRPr="007D20C8">
        <w:t xml:space="preserve"> Reject severance --- prevents testing the opportunity costs of the plan with counterplans and disadvantages.</w:t>
      </w:r>
    </w:p>
    <w:p w:rsidR="009142FB" w:rsidRPr="007D20C8" w:rsidRDefault="009142FB" w:rsidP="009C73FA">
      <w:pPr>
        <w:pStyle w:val="Heading4"/>
      </w:pPr>
    </w:p>
    <w:p w:rsidR="009142FB" w:rsidRPr="007D20C8" w:rsidRDefault="009142FB" w:rsidP="009142FB"/>
    <w:p w:rsidR="00F447AC" w:rsidRPr="007D20C8" w:rsidRDefault="003722BF" w:rsidP="003722BF">
      <w:pPr>
        <w:pStyle w:val="Heading3"/>
      </w:pPr>
      <w:r w:rsidRPr="007D20C8">
        <w:lastRenderedPageBreak/>
        <w:t>2nc Solvency</w:t>
      </w:r>
    </w:p>
    <w:p w:rsidR="003722BF" w:rsidRPr="007D20C8" w:rsidRDefault="003722BF" w:rsidP="003722BF"/>
    <w:p w:rsidR="003722BF" w:rsidRPr="007D20C8" w:rsidRDefault="003722BF" w:rsidP="009C73FA">
      <w:pPr>
        <w:pStyle w:val="Heading4"/>
      </w:pPr>
      <w:r w:rsidRPr="007D20C8">
        <w:t>Fram</w:t>
      </w:r>
      <w:r w:rsidR="008F4EB6" w:rsidRPr="007D20C8">
        <w:t>ing issue --- almost all</w:t>
      </w:r>
      <w:r w:rsidR="00401AC5" w:rsidRPr="007D20C8">
        <w:t xml:space="preserve"> of</w:t>
      </w:r>
      <w:r w:rsidR="008F4EB6" w:rsidRPr="007D20C8">
        <w:t xml:space="preserve"> their 1ac evidence is</w:t>
      </w:r>
      <w:r w:rsidRPr="007D20C8">
        <w:t xml:space="preserve"> over a decade old and is calling for a privatized airport security pr</w:t>
      </w:r>
      <w:r w:rsidR="00184DE1" w:rsidRPr="007D20C8">
        <w:t>ocess that the TSA initiated with the Screening Partnership Program and is expanded by mandate of the counterplan</w:t>
      </w:r>
      <w:r w:rsidR="008E43F1" w:rsidRPr="007D20C8">
        <w:t xml:space="preserve">.  You should disregard all evidence that doesn’t </w:t>
      </w:r>
      <w:r w:rsidR="00AE39F4" w:rsidRPr="007D20C8">
        <w:t xml:space="preserve">assume the SPP </w:t>
      </w:r>
      <w:r w:rsidR="00070121" w:rsidRPr="007D20C8">
        <w:t xml:space="preserve">AND </w:t>
      </w:r>
      <w:r w:rsidR="00AE39F4" w:rsidRPr="007D20C8">
        <w:t>the counterplan’s expanded reform.</w:t>
      </w:r>
    </w:p>
    <w:p w:rsidR="003722BF" w:rsidRPr="007D20C8" w:rsidRDefault="003722BF" w:rsidP="00834278"/>
    <w:p w:rsidR="007C3CDF" w:rsidRPr="007D20C8" w:rsidRDefault="007C3CDF" w:rsidP="009C73FA">
      <w:pPr>
        <w:pStyle w:val="Heading4"/>
      </w:pPr>
      <w:r w:rsidRPr="007D20C8">
        <w:t>The counterplan solves --- lets SPP deal with personnel issues, but retains TSA leadership on security issues --- this division of responsibility is best and promotes accountability</w:t>
      </w:r>
    </w:p>
    <w:p w:rsidR="007C3CDF" w:rsidRPr="007D20C8" w:rsidRDefault="007C3CDF" w:rsidP="007C3CDF">
      <w:proofErr w:type="spellStart"/>
      <w:r w:rsidRPr="007D20C8">
        <w:rPr>
          <w:rStyle w:val="Style13ptBold"/>
        </w:rPr>
        <w:t>VanLoh</w:t>
      </w:r>
      <w:proofErr w:type="spellEnd"/>
      <w:r w:rsidRPr="007D20C8">
        <w:rPr>
          <w:rStyle w:val="Style13ptBold"/>
        </w:rPr>
        <w:t>, 14</w:t>
      </w:r>
      <w:r w:rsidRPr="007D20C8">
        <w:t xml:space="preserve"> --- director of aviation for the Kansas City Aviation Department (7/29/2014, Mark, “EXAMINING TSA'S MANAGEMENT OF THE SCREENING PARTNERSHIP PROGRAM,” HEARING before the SUBCOMMITTEE ON TRANSPORTATION SECURITY of the COMMITTEE ON HOMELAND SECURITY HOUSE OF REPRESENTATIVES ONE HUNDRED THIRTEENTH CONGRESS SECOND SESSION, </w:t>
      </w:r>
      <w:hyperlink r:id="rId9" w:history="1">
        <w:r w:rsidRPr="007D20C8">
          <w:rPr>
            <w:rStyle w:val="Hyperlink"/>
          </w:rPr>
          <w:t>http://www.gpo.gov/fdsys/pkg/CHRG-113hhrg92898/html/CHRG-113hhrg92898.htm</w:t>
        </w:r>
      </w:hyperlink>
      <w:r w:rsidRPr="007D20C8">
        <w:t>, JMP)</w:t>
      </w:r>
    </w:p>
    <w:p w:rsidR="007C3CDF" w:rsidRPr="007D20C8" w:rsidRDefault="007C3CDF" w:rsidP="007C3CDF">
      <w:r w:rsidRPr="007D20C8">
        <w:t xml:space="preserve">    Good afternoon, Mr. Chairman and Members of the Transportation Security Subcommittee. My name is Mark </w:t>
      </w:r>
      <w:proofErr w:type="spellStart"/>
      <w:r w:rsidRPr="007D20C8">
        <w:t>VanLoh</w:t>
      </w:r>
      <w:proofErr w:type="spellEnd"/>
      <w:r w:rsidRPr="007D20C8">
        <w:t xml:space="preserve"> and I am the director of aviation for the city of Kansas City, Missouri. Thank you for inviting me to appear before you today to discuss the Airport Screener Partnership Program.</w:t>
      </w:r>
    </w:p>
    <w:p w:rsidR="007C3CDF" w:rsidRPr="007D20C8" w:rsidRDefault="007C3CDF" w:rsidP="007C3CDF">
      <w:r w:rsidRPr="007D20C8">
        <w:t xml:space="preserve">    First, I want to describe Kansas City International Airport. It is one the country's major medium-hub airports and serves approximately 10 million annual passengers. Designed in the late 1960's, it has three separate semi-circular passenger terminals that are not connected. The lack of a central concourse also creates the need for multiple security screening locations and does not allow for central security screening that is common with more modern airports. Several hundred screeners at several checkpoints are employed to perform passenger screening.</w:t>
      </w:r>
    </w:p>
    <w:p w:rsidR="007C3CDF" w:rsidRPr="007D20C8" w:rsidRDefault="007C3CDF" w:rsidP="007C3CDF">
      <w:r w:rsidRPr="007D20C8">
        <w:t xml:space="preserve">    My testimony today addresses </w:t>
      </w:r>
      <w:r w:rsidRPr="007D20C8">
        <w:rPr>
          <w:rStyle w:val="StyleUnderline"/>
        </w:rPr>
        <w:t>the Screener Partnership Program</w:t>
      </w:r>
      <w:r w:rsidRPr="007D20C8">
        <w:t xml:space="preserve"> based upon Kansas City's nearly 12 years of experience under the program since it began in 2002.</w:t>
      </w:r>
    </w:p>
    <w:p w:rsidR="007C3CDF" w:rsidRPr="007D20C8" w:rsidRDefault="007C3CDF" w:rsidP="007C3CDF">
      <w:r w:rsidRPr="007D20C8">
        <w:t xml:space="preserve">    Kansas City was selected by TSA in 2002 under the ``pilot program'' along with 4 other airports--San Francisco, Rochester, Tupelo, and Jackson Hole.</w:t>
      </w:r>
    </w:p>
    <w:p w:rsidR="007C3CDF" w:rsidRPr="007D20C8" w:rsidRDefault="007C3CDF" w:rsidP="007C3CDF">
      <w:r w:rsidRPr="007D20C8">
        <w:t xml:space="preserve">    It is a partnership that </w:t>
      </w:r>
      <w:r w:rsidRPr="007D20C8">
        <w:rPr>
          <w:rStyle w:val="StyleUnderline"/>
        </w:rPr>
        <w:t>has worked extremely well at Kansas City</w:t>
      </w:r>
      <w:r w:rsidRPr="007D20C8">
        <w:t xml:space="preserve">. </w:t>
      </w:r>
      <w:r w:rsidRPr="007D20C8">
        <w:rPr>
          <w:rStyle w:val="StyleUnderline"/>
        </w:rPr>
        <w:t>I have been an airport operator for 30 years, and in my view the Screening Partnership Program has provided a level of screening services and security protection at least as good as</w:t>
      </w:r>
      <w:r w:rsidRPr="007D20C8">
        <w:t xml:space="preserve">, we think better than, </w:t>
      </w:r>
      <w:r w:rsidRPr="007D20C8">
        <w:rPr>
          <w:rStyle w:val="StyleUnderline"/>
        </w:rPr>
        <w:t>the levels that TSA would have provided using Federal personnel</w:t>
      </w:r>
      <w:r w:rsidRPr="007D20C8">
        <w:t>. And, it has done so with operational efficiency and high levels of customer satisfaction. My counterparts at other airports are often envious of our record of service and security. I am always pleased to brag about it.</w:t>
      </w:r>
    </w:p>
    <w:p w:rsidR="007C3CDF" w:rsidRPr="007D20C8" w:rsidRDefault="007C3CDF" w:rsidP="007C3CDF">
      <w:pPr>
        <w:rPr>
          <w:rStyle w:val="StyleUnderline"/>
        </w:rPr>
      </w:pPr>
      <w:r w:rsidRPr="007D20C8">
        <w:t xml:space="preserve">    Often I am asked by the public what an airport director does and on what issue we spend the most time during a normal day. It is not security or safety or airline negotiations but employee issues. With 500 employees, a considerable portion of the day consists of employee performance reviews, labor relations/grievance hearings, disciplinary actions, family medical leaves, random drug screening reviews, and other personnel issues. I cannot imagine what amount of time is consumed by TSA with over 50,000 </w:t>
      </w:r>
      <w:r w:rsidRPr="007D20C8">
        <w:lastRenderedPageBreak/>
        <w:t xml:space="preserve">employees. In my opinion, </w:t>
      </w:r>
      <w:r w:rsidRPr="007D20C8">
        <w:rPr>
          <w:rStyle w:val="StyleUnderline"/>
        </w:rPr>
        <w:t xml:space="preserve">the majority of efforts by the TSA should be focused on intelligence gathering to reduce the threat against aviation and then issuing policy and procedures to protect our industry not on personnel issues. At Kansas City, </w:t>
      </w:r>
      <w:r w:rsidRPr="007D20C8">
        <w:rPr>
          <w:rStyle w:val="Emphasis"/>
          <w:sz w:val="28"/>
          <w:szCs w:val="28"/>
        </w:rPr>
        <w:t>the SPP provider handles all the personnel issues leaving TSA to oversee security</w:t>
      </w:r>
      <w:r w:rsidRPr="007D20C8">
        <w:rPr>
          <w:rStyle w:val="StyleUnderline"/>
        </w:rPr>
        <w:t xml:space="preserve">. The operator and overseer are different entities. </w:t>
      </w:r>
      <w:r w:rsidRPr="007D20C8">
        <w:rPr>
          <w:rStyle w:val="Emphasis"/>
        </w:rPr>
        <w:t>This results in built-in accountability and allows each do what they can and should do best.</w:t>
      </w:r>
    </w:p>
    <w:p w:rsidR="007C3CDF" w:rsidRPr="007D20C8" w:rsidRDefault="007C3CDF" w:rsidP="007C3CDF">
      <w:r w:rsidRPr="007D20C8">
        <w:t xml:space="preserve">    The advantages of the Screening Partnership Program can be summarized as follows:</w:t>
      </w:r>
    </w:p>
    <w:p w:rsidR="007C3CDF" w:rsidRPr="007D20C8" w:rsidRDefault="007C3CDF" w:rsidP="007C3CDF">
      <w:r w:rsidRPr="007D20C8">
        <w:t xml:space="preserve">   </w:t>
      </w:r>
      <w:proofErr w:type="gramStart"/>
      <w:r w:rsidRPr="007D20C8">
        <w:t>enhanced</w:t>
      </w:r>
      <w:proofErr w:type="gramEnd"/>
      <w:r w:rsidRPr="007D20C8">
        <w:t xml:space="preserve"> flexibility and efficiencies in personnel use and deployment.</w:t>
      </w:r>
    </w:p>
    <w:p w:rsidR="007C3CDF" w:rsidRPr="007D20C8" w:rsidRDefault="007C3CDF" w:rsidP="007C3CDF">
      <w:r w:rsidRPr="007D20C8">
        <w:t xml:space="preserve">   </w:t>
      </w:r>
      <w:proofErr w:type="gramStart"/>
      <w:r w:rsidRPr="007D20C8">
        <w:t>greater</w:t>
      </w:r>
      <w:proofErr w:type="gramEnd"/>
      <w:r w:rsidRPr="007D20C8">
        <w:t xml:space="preserve"> flexibility to respond to increased or decreased service requirements.</w:t>
      </w:r>
    </w:p>
    <w:p w:rsidR="007C3CDF" w:rsidRPr="007D20C8" w:rsidRDefault="007C3CDF" w:rsidP="007C3CDF">
      <w:r w:rsidRPr="007D20C8">
        <w:t xml:space="preserve">   </w:t>
      </w:r>
      <w:proofErr w:type="gramStart"/>
      <w:r w:rsidRPr="007D20C8">
        <w:t>greater</w:t>
      </w:r>
      <w:proofErr w:type="gramEnd"/>
      <w:r w:rsidRPr="007D20C8">
        <w:t xml:space="preserve"> flexibility to cross-train and cross-utilize personnel.</w:t>
      </w:r>
    </w:p>
    <w:p w:rsidR="007C3CDF" w:rsidRPr="007D20C8" w:rsidRDefault="007C3CDF" w:rsidP="007C3CDF">
      <w:r w:rsidRPr="007D20C8">
        <w:t xml:space="preserve">   </w:t>
      </w:r>
      <w:proofErr w:type="gramStart"/>
      <w:r w:rsidRPr="007D20C8">
        <w:t>not</w:t>
      </w:r>
      <w:proofErr w:type="gramEnd"/>
      <w:r w:rsidRPr="007D20C8">
        <w:t xml:space="preserve"> subject to Federal employee ``hiring freezes'' and employment caps. As an aside, during the recent sequestration, while other airports with Federal staff were subjected to Federal restrictions, we at Kansas City operated normally with no disruptions.</w:t>
      </w:r>
    </w:p>
    <w:p w:rsidR="007C3CDF" w:rsidRPr="007D20C8" w:rsidRDefault="007C3CDF" w:rsidP="007C3CDF">
      <w:r w:rsidRPr="007D20C8">
        <w:t xml:space="preserve">   More effective in dealing with non-performers. This may sound a bit insensitive but we all know that the job requires an inordinate amount of attention and personal skills. Occasionally an employee may be hired that probably shouldn't be in that position. We can all tell the screeners that enjoy their job and want to be there. The SPP provider is able to make changes with minimal disruption to the mission. A high degree of customer service awareness is critical. We all want our passengers to enjoy their airport experience.</w:t>
      </w:r>
    </w:p>
    <w:p w:rsidR="007C3CDF" w:rsidRPr="007D20C8" w:rsidRDefault="007C3CDF" w:rsidP="007C3CDF">
      <w:r w:rsidRPr="007D20C8">
        <w:t xml:space="preserve">    The private screening company has greater flexibility than the Federal Government to re-deploy screeners on short notice, to reschedule screener shifts to and from off-hours, and to add or delete screening checkpoints on short notice.</w:t>
      </w:r>
    </w:p>
    <w:p w:rsidR="007C3CDF" w:rsidRPr="007D20C8" w:rsidRDefault="007C3CDF" w:rsidP="007C3CDF">
      <w:r w:rsidRPr="007D20C8">
        <w:t xml:space="preserve">    Based on our nearly 12 years of experience under the private screening program, I can report that the Screening Partnership Program has been very effective in providing high-quality service to our passengers at a level of security equal to, if not better than, the level that would be provided at the airport using Federal Government employees.</w:t>
      </w:r>
    </w:p>
    <w:p w:rsidR="007C3CDF" w:rsidRPr="007D20C8" w:rsidRDefault="007C3CDF" w:rsidP="007C3CDF">
      <w:r w:rsidRPr="007D20C8">
        <w:t xml:space="preserve">    The SPP has been great for Kansas City from the beginning, but has caused me great concern lately given the issues surrounding the rebid of the contract. We are now almost 4 years outside the expiration of the most recent contract. Even through the uncertainty of not knowing if they will have a job after each holiday season, our screeners have maintained their high level of service and dedication. It is my understanding that this solicitation is now in the Court of Federal Claims for the third time. The low bidder selected by TSA included across-the-board pay cuts as well as cuts in hours to all screeners now working at the airport. Meanwhile TSA recently announced pay raises for Federal screeners at other airports but selected this low bidder in Kansas City based on this treatment of our existing workforce.</w:t>
      </w:r>
    </w:p>
    <w:p w:rsidR="007C3CDF" w:rsidRPr="007D20C8" w:rsidRDefault="007C3CDF" w:rsidP="007C3CDF">
      <w:r w:rsidRPr="007D20C8">
        <w:t xml:space="preserve">    Even with the contract award issues, I firmly believe the program has worked well for Kansas City; there are a number of areas in which the program could be improved.</w:t>
      </w:r>
    </w:p>
    <w:p w:rsidR="007C3CDF" w:rsidRPr="007D20C8" w:rsidRDefault="007C3CDF" w:rsidP="007C3CDF">
      <w:r w:rsidRPr="007D20C8">
        <w:t xml:space="preserve">    First, </w:t>
      </w:r>
      <w:r w:rsidRPr="007D20C8">
        <w:rPr>
          <w:rStyle w:val="StyleUnderline"/>
        </w:rPr>
        <w:t>TSA needs to be more flexible in its supervision of private- screening companies so as to better foster improvements and innovation. TSA should set minimum levels of security standards and operational procedures, but give the private screeners the flexibility to provide the security in new, different, innovative, and creative ways</w:t>
      </w:r>
      <w:r w:rsidRPr="007D20C8">
        <w:t>. However, as we understand it, TSA requires Federal and private screeners to operate under the same procedures, including centralized procedures for screener hiring and assessments, and coordination or hiring through TSA headquarters. I do not believe that the law requires a one-size-fits- all approach.</w:t>
      </w:r>
    </w:p>
    <w:p w:rsidR="007C3CDF" w:rsidRPr="007D20C8" w:rsidRDefault="007C3CDF" w:rsidP="007C3CDF">
      <w:r w:rsidRPr="007D20C8">
        <w:lastRenderedPageBreak/>
        <w:t xml:space="preserve">    Second, </w:t>
      </w:r>
      <w:r w:rsidRPr="007D20C8">
        <w:rPr>
          <w:rStyle w:val="StyleUnderline"/>
        </w:rPr>
        <w:t>TSA should develop staffing resources based on the operational requirements for each airport, not on arbitrary system-wide staffing caps based on the National models it uses for the Federal workforce.</w:t>
      </w:r>
      <w:r w:rsidRPr="007D20C8">
        <w:t xml:space="preserve"> </w:t>
      </w:r>
      <w:r w:rsidRPr="007D20C8">
        <w:rPr>
          <w:rStyle w:val="StyleUnderline"/>
        </w:rPr>
        <w:t>Such an approach would more effectively account for the unique requirements of each airport</w:t>
      </w:r>
      <w:r w:rsidRPr="007D20C8">
        <w:t>, including part-time and efficient full-time screener schedules. Again, one size doesn't fit all. For example, staffing requirements for Kansas City International Airport, which does not have a single central security location, will be markedly different than the requirements for airports that have centralized security screening facilities.</w:t>
      </w:r>
    </w:p>
    <w:p w:rsidR="007C3CDF" w:rsidRPr="007D20C8" w:rsidRDefault="007C3CDF" w:rsidP="007C3CDF">
      <w:r w:rsidRPr="007D20C8">
        <w:t xml:space="preserve">    Third, there needs to be greater coordination with the airport operator. More can be done to get the airport operator's input in the operational procedures, staffing, and other critical activities. For example in TSA's contested contract award that I mentioned above, TSA recently chose to replace Kansas City's long-time private screening company through the bid process, yet never asked Kansas City for our input on the incumbent's prior performance.</w:t>
      </w:r>
    </w:p>
    <w:p w:rsidR="007C3CDF" w:rsidRPr="007D20C8" w:rsidRDefault="007C3CDF" w:rsidP="007C3CDF">
      <w:pPr>
        <w:rPr>
          <w:rStyle w:val="StyleUnderline"/>
        </w:rPr>
      </w:pPr>
      <w:r w:rsidRPr="007D20C8">
        <w:t xml:space="preserve">    Fourth, </w:t>
      </w:r>
      <w:r w:rsidRPr="007D20C8">
        <w:rPr>
          <w:rStyle w:val="StyleUnderline"/>
        </w:rPr>
        <w:t>the choice of screening companies should be based largely on technical capabilities and performance, not on cost. Basing selection primarily on cost considerations we will return us to the poorly performing system that existed pre-9/11 where contracts were generally awarded to the lowest-cost bidder</w:t>
      </w:r>
      <w:r w:rsidRPr="007D20C8">
        <w:t xml:space="preserve">, manned by screeners who lacked experience, critical skills, and performance incentives. </w:t>
      </w:r>
      <w:r w:rsidRPr="007D20C8">
        <w:rPr>
          <w:rStyle w:val="StyleUnderline"/>
        </w:rPr>
        <w:t>TSA needs to ensure that the selection is truly a ``best value''.</w:t>
      </w:r>
    </w:p>
    <w:p w:rsidR="007C3CDF" w:rsidRPr="007D20C8" w:rsidRDefault="007C3CDF" w:rsidP="007C3CDF">
      <w:r w:rsidRPr="007D20C8">
        <w:t xml:space="preserve">    In conclusion, the Screening Partnership Program has worked well at Kansas City International Airport. </w:t>
      </w:r>
      <w:r w:rsidRPr="007D20C8">
        <w:rPr>
          <w:rStyle w:val="Emphasis"/>
          <w:sz w:val="28"/>
          <w:szCs w:val="28"/>
        </w:rPr>
        <w:t>It has shown that private screeners under the direct oversight of the TSA will perform excellent security and customer service and at reasonable costs.</w:t>
      </w:r>
      <w:r w:rsidRPr="007D20C8">
        <w:t xml:space="preserve"> Mr. Chairman, this concludes my prepared remarks. I would be pleased to address any questions you and the Members of the subcommittee may have.</w:t>
      </w:r>
    </w:p>
    <w:p w:rsidR="007F328B" w:rsidRPr="007D20C8" w:rsidRDefault="007F328B" w:rsidP="007F328B"/>
    <w:p w:rsidR="000C6A63" w:rsidRPr="007D20C8" w:rsidRDefault="000C6A63" w:rsidP="009C73FA">
      <w:pPr>
        <w:pStyle w:val="Heading4"/>
      </w:pPr>
      <w:r w:rsidRPr="007D20C8">
        <w:t>Expansion of SPP --- under TSA oversight --- solves and allows TSA to still maintain airport security</w:t>
      </w:r>
    </w:p>
    <w:p w:rsidR="000C6A63" w:rsidRPr="007D20C8" w:rsidRDefault="000C6A63" w:rsidP="000C6A63">
      <w:proofErr w:type="spellStart"/>
      <w:r w:rsidRPr="007D20C8">
        <w:rPr>
          <w:rStyle w:val="Style13ptBold"/>
        </w:rPr>
        <w:t>Spaude</w:t>
      </w:r>
      <w:proofErr w:type="spellEnd"/>
      <w:r w:rsidRPr="007D20C8">
        <w:rPr>
          <w:rStyle w:val="Style13ptBold"/>
        </w:rPr>
        <w:t>, 6/6/15</w:t>
      </w:r>
      <w:r w:rsidRPr="007D20C8">
        <w:t xml:space="preserve"> --- currently a member of the Young Leaders Program at The Heritage Foundation (Ryan, “Time for Congress to Expand Private Airport Screeners,” </w:t>
      </w:r>
      <w:hyperlink r:id="rId10" w:anchor=".VbbPqPmGPD8" w:history="1">
        <w:r w:rsidRPr="007D20C8">
          <w:rPr>
            <w:rStyle w:val="Hyperlink"/>
          </w:rPr>
          <w:t>http://wtpcnews.com/2015/06/time-for-congress-to-expand-private-airport-screeners/#.VbbPqPmGPD8</w:t>
        </w:r>
      </w:hyperlink>
      <w:r w:rsidRPr="007D20C8">
        <w:t>, JMP)</w:t>
      </w:r>
    </w:p>
    <w:p w:rsidR="000C6A63" w:rsidRPr="007D20C8" w:rsidRDefault="000C6A63" w:rsidP="000C6A63">
      <w:r w:rsidRPr="007D20C8">
        <w:t>Monday was another “red letter” day for the Transportation Security Administration (TSA)—and not in a good way.</w:t>
      </w:r>
    </w:p>
    <w:p w:rsidR="000C6A63" w:rsidRPr="007D20C8" w:rsidRDefault="000C6A63" w:rsidP="000C6A63">
      <w:r w:rsidRPr="007D20C8">
        <w:t xml:space="preserve">Earlier this week, ABC News reported that </w:t>
      </w:r>
      <w:r w:rsidRPr="007D20C8">
        <w:rPr>
          <w:rStyle w:val="StyleUnderline"/>
        </w:rPr>
        <w:t>undercover agents in the</w:t>
      </w:r>
      <w:r w:rsidRPr="007D20C8">
        <w:t xml:space="preserve"> Department of Homeland Security (</w:t>
      </w:r>
      <w:r w:rsidRPr="007D20C8">
        <w:rPr>
          <w:rStyle w:val="StyleUnderline"/>
        </w:rPr>
        <w:t>DHS</w:t>
      </w:r>
      <w:r w:rsidRPr="007D20C8">
        <w:t xml:space="preserve">) </w:t>
      </w:r>
      <w:r w:rsidRPr="007D20C8">
        <w:rPr>
          <w:rStyle w:val="StyleUnderline"/>
        </w:rPr>
        <w:t>successfully smuggled fake explosives and weapons through 67 of 70 checkpoints in a secret nationwide exercise</w:t>
      </w:r>
      <w:r w:rsidRPr="007D20C8">
        <w:t>. The agents, dubbed a Red Team by the department, adopted tactics commonly used by terrorists to thwart the TSA in major airports across the country.</w:t>
      </w:r>
    </w:p>
    <w:p w:rsidR="000C6A63" w:rsidRPr="007D20C8" w:rsidRDefault="000C6A63" w:rsidP="000C6A63">
      <w:r w:rsidRPr="007D20C8">
        <w:rPr>
          <w:rStyle w:val="StyleUnderline"/>
        </w:rPr>
        <w:t>As a result, the acting director of the TSA received his pink slip from Secretary</w:t>
      </w:r>
      <w:r w:rsidRPr="007D20C8">
        <w:t xml:space="preserve"> </w:t>
      </w:r>
      <w:proofErr w:type="spellStart"/>
      <w:r w:rsidRPr="007D20C8">
        <w:t>Jeh</w:t>
      </w:r>
      <w:proofErr w:type="spellEnd"/>
      <w:r w:rsidRPr="007D20C8">
        <w:t xml:space="preserve"> </w:t>
      </w:r>
      <w:r w:rsidRPr="007D20C8">
        <w:rPr>
          <w:rStyle w:val="StyleUnderline"/>
        </w:rPr>
        <w:t>Johnson</w:t>
      </w:r>
      <w:r w:rsidRPr="007D20C8">
        <w:t xml:space="preserve"> on Monday night. </w:t>
      </w:r>
      <w:r w:rsidRPr="007D20C8">
        <w:rPr>
          <w:rStyle w:val="StyleUnderline"/>
        </w:rPr>
        <w:t>Johnson immediately called on the TSA to “revise its standard operating procedures” and reassess how it manages America’s airline security</w:t>
      </w:r>
      <w:r w:rsidRPr="007D20C8">
        <w:t>.</w:t>
      </w:r>
    </w:p>
    <w:p w:rsidR="000C6A63" w:rsidRPr="007D20C8" w:rsidRDefault="000C6A63" w:rsidP="000C6A63">
      <w:r w:rsidRPr="007D20C8">
        <w:t xml:space="preserve">This disappointing news reveals a major shortcoming in the current structure of the TSA. Now more than ever, </w:t>
      </w:r>
      <w:r w:rsidRPr="007D20C8">
        <w:rPr>
          <w:rStyle w:val="StyleUnderline"/>
        </w:rPr>
        <w:t>the U.S. must reform the agency to make airport security more efficient, less costly, and more responsive to the needs of officials and the general public</w:t>
      </w:r>
      <w:r w:rsidRPr="007D20C8">
        <w:t>.</w:t>
      </w:r>
    </w:p>
    <w:p w:rsidR="000C6A63" w:rsidRPr="007D20C8" w:rsidRDefault="000C6A63" w:rsidP="000C6A63">
      <w:pPr>
        <w:rPr>
          <w:u w:val="single"/>
        </w:rPr>
      </w:pPr>
      <w:r w:rsidRPr="007D20C8">
        <w:rPr>
          <w:rStyle w:val="StyleUnderline"/>
        </w:rPr>
        <w:t>One solution is to expand the</w:t>
      </w:r>
      <w:r w:rsidRPr="007D20C8">
        <w:t xml:space="preserve"> Screening Partnership Program (</w:t>
      </w:r>
      <w:r w:rsidRPr="007D20C8">
        <w:rPr>
          <w:rStyle w:val="StyleUnderline"/>
        </w:rPr>
        <w:t>SPP</w:t>
      </w:r>
      <w:r w:rsidRPr="007D20C8">
        <w:t xml:space="preserve">). Created in 2001, </w:t>
      </w:r>
      <w:r w:rsidRPr="007D20C8">
        <w:rPr>
          <w:rStyle w:val="StyleUnderline"/>
        </w:rPr>
        <w:t xml:space="preserve">SPP allows private airport screeners to </w:t>
      </w:r>
      <w:r w:rsidRPr="007D20C8">
        <w:rPr>
          <w:rStyle w:val="Emphasis"/>
        </w:rPr>
        <w:t>operate under the oversight of the TSA</w:t>
      </w:r>
      <w:r w:rsidRPr="007D20C8">
        <w:rPr>
          <w:rStyle w:val="StyleUnderline"/>
        </w:rPr>
        <w:t xml:space="preserve">. Private personnel check bags, screen </w:t>
      </w:r>
      <w:r w:rsidRPr="007D20C8">
        <w:rPr>
          <w:rStyle w:val="StyleUnderline"/>
        </w:rPr>
        <w:lastRenderedPageBreak/>
        <w:t xml:space="preserve">passengers, and manage daily affairs while </w:t>
      </w:r>
      <w:r w:rsidRPr="007D20C8">
        <w:rPr>
          <w:rStyle w:val="Emphasis"/>
        </w:rPr>
        <w:t>meeting the same standards originally enacted by Congress</w:t>
      </w:r>
      <w:r w:rsidRPr="007D20C8">
        <w:rPr>
          <w:rStyle w:val="StyleUnderline"/>
        </w:rPr>
        <w:t xml:space="preserve"> after 9/11.</w:t>
      </w:r>
    </w:p>
    <w:p w:rsidR="000C6A63" w:rsidRPr="007D20C8" w:rsidRDefault="000C6A63" w:rsidP="000C6A63">
      <w:r w:rsidRPr="007D20C8">
        <w:t>At the start of this year, a total of 21 airports in the U.S. received approval to use private contractors under SPP. A study by the House Transportation and Infrastructure Committee found that private screeners were up to 65 percent more efficient than federal workers. In addition, taxpayers could save $1 billion over five years if the nation’s top 35 airports adopted SPP procedures.</w:t>
      </w:r>
    </w:p>
    <w:p w:rsidR="000C6A63" w:rsidRPr="007D20C8" w:rsidRDefault="000C6A63" w:rsidP="000C6A63">
      <w:r w:rsidRPr="007D20C8">
        <w:rPr>
          <w:rStyle w:val="StyleUnderline"/>
        </w:rPr>
        <w:t>While every airport has the ability to pursue changes under SPP, the government has made it difficult for them to do so.</w:t>
      </w:r>
      <w:r w:rsidRPr="007D20C8">
        <w:t xml:space="preserve"> Congress had to reprimand the TSA in 2012 for holding up the approval of new SPP contracts. Using a flawed assessment, TSA officials reported that private screeners would cost more than the “government knows best” status quo in several airports. Outside groups criticized the calculations, stating that SPP is actually less expensive and just as safe.</w:t>
      </w:r>
    </w:p>
    <w:p w:rsidR="000C6A63" w:rsidRPr="007D20C8" w:rsidRDefault="000C6A63" w:rsidP="000C6A63">
      <w:r w:rsidRPr="007D20C8">
        <w:t>A main source of savings with SPP is the reduced turnover of employees and improved on-the-job morale. Research shows that private contractors are better able to retain and keep workers, who perform their jobs just as effectively as government workers, if not more effectively. And if a contractor’s performance falls short, it can and should be replaced.</w:t>
      </w:r>
    </w:p>
    <w:p w:rsidR="000C6A63" w:rsidRPr="007D20C8" w:rsidRDefault="000C6A63" w:rsidP="000C6A63">
      <w:r w:rsidRPr="007D20C8">
        <w:t>Canada and numerous European countries currently utilize private contractors in their airports, with great success. In these nations, the government sets the security standards while allowing the private sector to manage the screening process and improve the overall experience for travelers.</w:t>
      </w:r>
    </w:p>
    <w:p w:rsidR="000C6A63" w:rsidRPr="007D20C8" w:rsidRDefault="000C6A63" w:rsidP="000C6A63">
      <w:r w:rsidRPr="007D20C8">
        <w:rPr>
          <w:rStyle w:val="StyleUnderline"/>
        </w:rPr>
        <w:t>In light of its failure to prevent 95 percent of the recent Red Team probes, the TSA should consider</w:t>
      </w:r>
      <w:r w:rsidRPr="007D20C8">
        <w:t xml:space="preserve"> a number of possible reforms to how it handles airline security. The most important of these changes is </w:t>
      </w:r>
      <w:r w:rsidRPr="007D20C8">
        <w:rPr>
          <w:rStyle w:val="StyleUnderline"/>
        </w:rPr>
        <w:t>an expansion of the SPP to more airports, so that private screeners can work with federal officials to ensure that Americans remain safe in the air at all times</w:t>
      </w:r>
      <w:r w:rsidRPr="007D20C8">
        <w:t>.</w:t>
      </w:r>
    </w:p>
    <w:p w:rsidR="000C6A63" w:rsidRPr="007D20C8" w:rsidRDefault="000C6A63" w:rsidP="000C6A63">
      <w:pPr>
        <w:rPr>
          <w:rStyle w:val="StyleUnderline"/>
        </w:rPr>
      </w:pPr>
      <w:r w:rsidRPr="007D20C8">
        <w:rPr>
          <w:rStyle w:val="StyleUnderline"/>
        </w:rPr>
        <w:t>The TSA should say goodbye to personnel management and refocus its efforts on overseeing the actual security of our airports.</w:t>
      </w:r>
    </w:p>
    <w:p w:rsidR="000C6A63" w:rsidRPr="007D20C8" w:rsidRDefault="000C6A63" w:rsidP="007F328B"/>
    <w:p w:rsidR="0041351E" w:rsidRPr="007D20C8" w:rsidRDefault="0041351E" w:rsidP="007F328B"/>
    <w:p w:rsidR="00F60FDC" w:rsidRPr="007D20C8" w:rsidRDefault="00F60FDC" w:rsidP="00F60FDC">
      <w:pPr>
        <w:pStyle w:val="Heading3"/>
      </w:pPr>
      <w:r w:rsidRPr="007D20C8">
        <w:lastRenderedPageBreak/>
        <w:t>Solvency --- Terrorism</w:t>
      </w:r>
    </w:p>
    <w:p w:rsidR="00F60FDC" w:rsidRPr="007D20C8" w:rsidRDefault="00F60FDC" w:rsidP="00F60FDC"/>
    <w:p w:rsidR="00F60FDC" w:rsidRPr="007D20C8" w:rsidRDefault="00F60FDC" w:rsidP="009C73FA">
      <w:pPr>
        <w:pStyle w:val="Heading4"/>
        <w:rPr>
          <w:rStyle w:val="Style13ptBold"/>
        </w:rPr>
      </w:pPr>
      <w:r w:rsidRPr="007D20C8">
        <w:t xml:space="preserve">Expanding SPP </w:t>
      </w:r>
      <w:r w:rsidR="0032472F" w:rsidRPr="007D20C8">
        <w:t>with TSA oversight will improve security screening</w:t>
      </w:r>
    </w:p>
    <w:p w:rsidR="00F60FDC" w:rsidRPr="007D20C8" w:rsidRDefault="00F60FDC" w:rsidP="00F60FDC">
      <w:proofErr w:type="spellStart"/>
      <w:r w:rsidRPr="007D20C8">
        <w:rPr>
          <w:rStyle w:val="Style13ptBold"/>
        </w:rPr>
        <w:t>Inserra</w:t>
      </w:r>
      <w:proofErr w:type="spellEnd"/>
      <w:r w:rsidRPr="007D20C8">
        <w:rPr>
          <w:rStyle w:val="Style13ptBold"/>
        </w:rPr>
        <w:t>, 6/2/15</w:t>
      </w:r>
      <w:r w:rsidRPr="007D20C8">
        <w:t xml:space="preserve"> --- specializes in cyber and homeland security policy, including protection of critical infrastructure, as research assistant at the Heritage Foundation (David, “TSA Failures Point to Need for Private Airport Security,” </w:t>
      </w:r>
      <w:hyperlink r:id="rId11" w:history="1">
        <w:r w:rsidRPr="007D20C8">
          <w:rPr>
            <w:rStyle w:val="Hyperlink"/>
          </w:rPr>
          <w:t>http://dailysignal.com/2015/06/02/tsa-failures-point-to-need-for-private-airport-security/</w:t>
        </w:r>
      </w:hyperlink>
      <w:r w:rsidR="002018C2" w:rsidRPr="007D20C8">
        <w:t>, JMP)</w:t>
      </w:r>
    </w:p>
    <w:p w:rsidR="00F60FDC" w:rsidRPr="007D20C8" w:rsidRDefault="00F60FDC" w:rsidP="00F60FDC">
      <w:r w:rsidRPr="007D20C8">
        <w:t xml:space="preserve">In an exclusive scoop, </w:t>
      </w:r>
      <w:r w:rsidRPr="007D20C8">
        <w:rPr>
          <w:rStyle w:val="StyleUnderline"/>
        </w:rPr>
        <w:t>ABC News is reporting that the Transportation Security Administration failed to stop undercover agents in 67 out of 70 recent probes of TSA screening</w:t>
      </w:r>
      <w:r w:rsidRPr="007D20C8">
        <w:t xml:space="preserve">. These agents carried fake weapons through checkpoints at major airports across the country </w:t>
      </w:r>
      <w:r w:rsidR="00BE68ED" w:rsidRPr="007D20C8">
        <w:t>and were not stopped.</w:t>
      </w:r>
    </w:p>
    <w:p w:rsidR="00F60FDC" w:rsidRPr="007D20C8" w:rsidRDefault="00F60FDC" w:rsidP="00F60FDC">
      <w:r w:rsidRPr="007D20C8">
        <w:t xml:space="preserve">ABC reports that </w:t>
      </w:r>
      <w:proofErr w:type="spellStart"/>
      <w:r w:rsidRPr="007D20C8">
        <w:t>Jeh</w:t>
      </w:r>
      <w:proofErr w:type="spellEnd"/>
      <w:r w:rsidRPr="007D20C8">
        <w:t xml:space="preserve"> Johnson was “apparently so frustrated by the findings he sought a detailed briefing on them </w:t>
      </w:r>
      <w:r w:rsidR="00AD4395" w:rsidRPr="007D20C8">
        <w:t>last week at TSA headquarters.”</w:t>
      </w:r>
    </w:p>
    <w:p w:rsidR="00F60FDC" w:rsidRPr="007D20C8" w:rsidRDefault="00F60FDC" w:rsidP="00F60FDC">
      <w:r w:rsidRPr="007D20C8">
        <w:t>Johnson has good reason to be frustrated: Such a high failure rate is unacceptable.</w:t>
      </w:r>
    </w:p>
    <w:p w:rsidR="00F60FDC" w:rsidRPr="007D20C8" w:rsidRDefault="00F60FDC" w:rsidP="00F60FDC">
      <w:r w:rsidRPr="007D20C8">
        <w:t>The inspector general’s report is not available publicly and will likely be classified for security reasons. This should not stop Congress, however, from investigating this matter and reviewing the remedial actions that are being taken.</w:t>
      </w:r>
    </w:p>
    <w:p w:rsidR="00F60FDC" w:rsidRPr="007D20C8" w:rsidRDefault="00F60FDC" w:rsidP="00F60FDC">
      <w:r w:rsidRPr="007D20C8">
        <w:t>Importantly, it exposes the reality that government screeners are not necessarily the right answer to airport screening.</w:t>
      </w:r>
    </w:p>
    <w:p w:rsidR="00F60FDC" w:rsidRPr="007D20C8" w:rsidRDefault="00F60FDC" w:rsidP="00F60FDC">
      <w:r w:rsidRPr="007D20C8">
        <w:rPr>
          <w:rStyle w:val="StyleUnderline"/>
        </w:rPr>
        <w:t xml:space="preserve">Almost all European countries and Canada use private airport screeners. In the United States, airports have the right to opt out of TSA-administered screening through the Screening Partnership Program, which swaps out TSA screeners in favor of private contractors </w:t>
      </w:r>
      <w:r w:rsidRPr="007D20C8">
        <w:rPr>
          <w:rStyle w:val="Emphasis"/>
        </w:rPr>
        <w:t>with TSA oversight</w:t>
      </w:r>
      <w:r w:rsidRPr="007D20C8">
        <w:rPr>
          <w:rStyle w:val="StyleUnderline"/>
        </w:rPr>
        <w:t>. SPP has been found to result in screening that is more efficient, more customer friendly, less costly, and more secure.</w:t>
      </w:r>
    </w:p>
    <w:p w:rsidR="00F60FDC" w:rsidRPr="007D20C8" w:rsidRDefault="00F60FDC" w:rsidP="00F60FDC">
      <w:pPr>
        <w:rPr>
          <w:u w:val="single"/>
        </w:rPr>
      </w:pPr>
      <w:r w:rsidRPr="007D20C8">
        <w:t xml:space="preserve">With all these benefits and the precedent set by Europe and Canada, </w:t>
      </w:r>
      <w:r w:rsidRPr="007D20C8">
        <w:rPr>
          <w:rStyle w:val="StyleUnderline"/>
        </w:rPr>
        <w:t>SPP is a no-brainer. Sadly, the program is subject to burdensome regulations and bureaucratic processes that limit its use.</w:t>
      </w:r>
    </w:p>
    <w:p w:rsidR="00F60FDC" w:rsidRPr="007D20C8" w:rsidRDefault="00F60FDC" w:rsidP="00F60FDC">
      <w:r w:rsidRPr="007D20C8">
        <w:t xml:space="preserve">So while Congress should ensure that the TSA fixes the current holes in airport screening, </w:t>
      </w:r>
      <w:r w:rsidRPr="007D20C8">
        <w:rPr>
          <w:rStyle w:val="StyleUnderline"/>
        </w:rPr>
        <w:t>lawmakers should</w:t>
      </w:r>
      <w:r w:rsidRPr="007D20C8">
        <w:t xml:space="preserve"> also consider </w:t>
      </w:r>
      <w:r w:rsidRPr="007D20C8">
        <w:rPr>
          <w:rStyle w:val="StyleUnderline"/>
        </w:rPr>
        <w:t>expand</w:t>
      </w:r>
      <w:r w:rsidRPr="007D20C8">
        <w:t xml:space="preserve">ing </w:t>
      </w:r>
      <w:r w:rsidRPr="007D20C8">
        <w:rPr>
          <w:rStyle w:val="StyleUnderline"/>
        </w:rPr>
        <w:t>SPP as a longer term solution to improve transportation security</w:t>
      </w:r>
      <w:r w:rsidRPr="007D20C8">
        <w:t>.</w:t>
      </w:r>
    </w:p>
    <w:p w:rsidR="00F60FDC" w:rsidRPr="007D20C8" w:rsidRDefault="00F60FDC" w:rsidP="00F60FDC"/>
    <w:p w:rsidR="00F60FDC" w:rsidRPr="007D20C8" w:rsidRDefault="002C401D" w:rsidP="002C401D">
      <w:pPr>
        <w:pStyle w:val="Heading3"/>
      </w:pPr>
      <w:r w:rsidRPr="007D20C8">
        <w:lastRenderedPageBreak/>
        <w:t>TSA Oversight Good</w:t>
      </w:r>
    </w:p>
    <w:p w:rsidR="0001318D" w:rsidRPr="007D20C8" w:rsidRDefault="0001318D" w:rsidP="002C401D"/>
    <w:p w:rsidR="0001318D" w:rsidRPr="007D20C8" w:rsidRDefault="0001318D" w:rsidP="009B4BC6">
      <w:pPr>
        <w:pStyle w:val="Heading4"/>
        <w:rPr>
          <w:rFonts w:eastAsia="Times New Roman"/>
          <w:color w:val="222222"/>
          <w:sz w:val="19"/>
          <w:szCs w:val="19"/>
        </w:rPr>
      </w:pPr>
      <w:r w:rsidRPr="007D20C8">
        <w:rPr>
          <w:rFonts w:eastAsia="Times New Roman"/>
        </w:rPr>
        <w:t>TSA oversight is critical to determine the most effective contractors and ensure safety and cost effectiveness.</w:t>
      </w:r>
    </w:p>
    <w:p w:rsidR="0001318D" w:rsidRPr="007D20C8" w:rsidRDefault="0001318D" w:rsidP="0001318D">
      <w:pPr>
        <w:rPr>
          <w:sz w:val="16"/>
          <w:szCs w:val="16"/>
        </w:rPr>
      </w:pPr>
      <w:r w:rsidRPr="007D20C8">
        <w:rPr>
          <w:sz w:val="16"/>
          <w:szCs w:val="16"/>
        </w:rPr>
        <w:t>Mark</w:t>
      </w:r>
      <w:r w:rsidRPr="007D20C8">
        <w:t xml:space="preserve"> </w:t>
      </w:r>
      <w:r w:rsidRPr="007D20C8">
        <w:rPr>
          <w:rStyle w:val="Style13ptBold"/>
        </w:rPr>
        <w:t>Bell</w:t>
      </w:r>
      <w:r w:rsidRPr="007D20C8">
        <w:t xml:space="preserve"> </w:t>
      </w:r>
      <w:r w:rsidRPr="007D20C8">
        <w:rPr>
          <w:sz w:val="16"/>
          <w:szCs w:val="16"/>
        </w:rPr>
        <w:t>Acting Deputy Inspector General for Audits, U.S. Dept. of Homeland Security, Office COGR</w:t>
      </w:r>
      <w:r w:rsidRPr="007D20C8">
        <w:rPr>
          <w:b/>
          <w:bCs/>
          <w:sz w:val="26"/>
          <w:szCs w:val="26"/>
        </w:rPr>
        <w:t xml:space="preserve"> 14 </w:t>
      </w:r>
      <w:r w:rsidRPr="007D20C8">
        <w:rPr>
          <w:sz w:val="16"/>
          <w:szCs w:val="16"/>
        </w:rPr>
        <w:t>(Committee on oversight and government reform) TSA OVERSIGHT: EXAMINING THE SCREENING PARTNERSHIP PROGRAM HEARING BEFORE THE SUBCOMMITTEE ON GOVERNMENT OPERATIONS OF THE COMMITTEE ON OVERSIGHT AND GOVERNMENT REFORM HOUSE OF REPRESENTATIVES ONE HUNDRED THIRTEENTH CONGRESS SECOND SESSION JANUARY 14, 2014 Serial No. 113–95 https://www.oig.dhs.gov/</w:t>
      </w:r>
    </w:p>
    <w:p w:rsidR="0001318D" w:rsidRPr="007D20C8" w:rsidRDefault="0001318D" w:rsidP="0001318D">
      <w:pPr>
        <w:shd w:val="clear" w:color="auto" w:fill="FFFFFF"/>
        <w:spacing w:line="240" w:lineRule="auto"/>
        <w:rPr>
          <w:rFonts w:eastAsia="Times New Roman" w:cs="Arial"/>
          <w:color w:val="222222"/>
          <w:sz w:val="19"/>
          <w:szCs w:val="19"/>
        </w:rPr>
      </w:pPr>
      <w:r w:rsidRPr="007D20C8">
        <w:rPr>
          <w:rFonts w:eastAsia="Times New Roman" w:cs="Arial"/>
          <w:color w:val="000000"/>
          <w:sz w:val="16"/>
          <w:szCs w:val="16"/>
        </w:rPr>
        <w:t>At the time of the GAO audit, </w:t>
      </w:r>
      <w:r w:rsidRPr="007D20C8">
        <w:rPr>
          <w:rFonts w:eastAsia="Times New Roman" w:cs="Arial"/>
          <w:color w:val="000000"/>
          <w:sz w:val="24"/>
          <w:szCs w:val="24"/>
          <w:u w:val="single"/>
        </w:rPr>
        <w:t>TSA had improved its screener performance measures</w:t>
      </w:r>
      <w:r w:rsidRPr="007D20C8">
        <w:rPr>
          <w:rFonts w:eastAsia="Times New Roman" w:cs="Arial"/>
          <w:color w:val="000000"/>
          <w:sz w:val="16"/>
          <w:szCs w:val="16"/>
        </w:rPr>
        <w:t>, but </w:t>
      </w:r>
      <w:r w:rsidRPr="007D20C8">
        <w:rPr>
          <w:rFonts w:eastAsia="Times New Roman" w:cs="Arial"/>
          <w:color w:val="000000"/>
          <w:sz w:val="24"/>
          <w:szCs w:val="24"/>
          <w:u w:val="single"/>
        </w:rPr>
        <w:t>GAO concluded that it could benefit from monitoring private versus Federal screener performance</w:t>
      </w:r>
      <w:r w:rsidRPr="007D20C8">
        <w:rPr>
          <w:rFonts w:eastAsia="Times New Roman" w:cs="Arial"/>
          <w:color w:val="000000"/>
          <w:sz w:val="16"/>
          <w:szCs w:val="16"/>
        </w:rPr>
        <w:t>. In April 2012, </w:t>
      </w:r>
      <w:r w:rsidRPr="007D20C8">
        <w:rPr>
          <w:rFonts w:eastAsia="Times New Roman" w:cs="Arial"/>
          <w:color w:val="000000"/>
          <w:sz w:val="24"/>
          <w:szCs w:val="24"/>
          <w:u w:val="single"/>
        </w:rPr>
        <w:t>TSA added measures to better address the strategic goals and mission of screening in its assessments of screener performance at private and Federal airports</w:t>
      </w:r>
      <w:r w:rsidRPr="007D20C8">
        <w:rPr>
          <w:rFonts w:eastAsia="Times New Roman" w:cs="Arial"/>
          <w:color w:val="000000"/>
          <w:sz w:val="16"/>
          <w:szCs w:val="16"/>
        </w:rPr>
        <w:t xml:space="preserve">. However, TSA did not separately monitor private screener and Federal screener performance. It made efforts to monitor screener performance at individual SPP airports, but these efforts did not provide information on SPP performance as a whole or across years, which made it difficult to </w:t>
      </w:r>
      <w:proofErr w:type="spellStart"/>
      <w:r w:rsidRPr="007D20C8">
        <w:rPr>
          <w:rFonts w:eastAsia="Times New Roman" w:cs="Arial"/>
          <w:color w:val="000000"/>
          <w:sz w:val="16"/>
          <w:szCs w:val="16"/>
        </w:rPr>
        <w:t>identifY</w:t>
      </w:r>
      <w:proofErr w:type="spellEnd"/>
      <w:r w:rsidRPr="007D20C8">
        <w:rPr>
          <w:rFonts w:eastAsia="Times New Roman" w:cs="Arial"/>
          <w:color w:val="000000"/>
          <w:sz w:val="16"/>
          <w:szCs w:val="16"/>
        </w:rPr>
        <w:t xml:space="preserve"> program trends. </w:t>
      </w:r>
      <w:r w:rsidRPr="007D20C8">
        <w:rPr>
          <w:rFonts w:eastAsia="Times New Roman" w:cs="Arial"/>
          <w:color w:val="000000"/>
          <w:sz w:val="24"/>
          <w:szCs w:val="24"/>
          <w:u w:val="single"/>
        </w:rPr>
        <w:t>GAO noted that consistent monitoring of SPP versus non-SPP performance would help ensure that the screening and protection at SPP airports matched or exceeded that at non-SPP airports, and would ensure that SPP airports were operating as intended. GAO recommended TSA develop guidance for SPP applicants that included 1) TSA's criteria and process for assessing whether SPP participation would compromise security or detrimentally affect screening cost-efficiency or effectiveness; 2) how TSA would obtain and analyze cost information on screening cost-efficiency and effectiveness and the implications of airports not responding to related application questions; and 3) specific examples of additional information airports should consider providing to help TSA assess their suitability for SPP</w:t>
      </w:r>
      <w:r w:rsidRPr="007D20C8">
        <w:rPr>
          <w:rFonts w:eastAsia="Times New Roman" w:cs="Arial"/>
          <w:color w:val="000000"/>
          <w:sz w:val="16"/>
          <w:szCs w:val="16"/>
        </w:rPr>
        <w:t>. GAO also recommended that TSA develop a mechanism to regularly monitor private versus Federal screener performance. TSA concurred with both recommendations. Conclusion Through our audit, we determined that </w:t>
      </w:r>
      <w:r w:rsidRPr="007D20C8">
        <w:rPr>
          <w:rFonts w:eastAsia="Times New Roman" w:cs="Arial"/>
          <w:color w:val="000000"/>
          <w:sz w:val="24"/>
          <w:szCs w:val="24"/>
          <w:u w:val="single"/>
        </w:rPr>
        <w:t>TSA needed to improve some aspects of its administration of SPP to help avoid the risk of not selecting the best contractor to provide screening services</w:t>
      </w:r>
      <w:r w:rsidRPr="007D20C8">
        <w:rPr>
          <w:rFonts w:eastAsia="Times New Roman" w:cs="Arial"/>
          <w:color w:val="000000"/>
          <w:sz w:val="16"/>
          <w:szCs w:val="16"/>
        </w:rPr>
        <w:t>. </w:t>
      </w:r>
      <w:r w:rsidRPr="007D20C8">
        <w:rPr>
          <w:rFonts w:eastAsia="Times New Roman" w:cs="Arial"/>
          <w:color w:val="000000"/>
          <w:sz w:val="24"/>
          <w:szCs w:val="24"/>
          <w:u w:val="single"/>
        </w:rPr>
        <w:t xml:space="preserve">Because administration includes in-depth examination of airport applications and private contractor offers, which requires detailed calculations and analysis, TSA should ensure that </w:t>
      </w:r>
      <w:proofErr w:type="spellStart"/>
      <w:r w:rsidRPr="007D20C8">
        <w:rPr>
          <w:rFonts w:eastAsia="Times New Roman" w:cs="Arial"/>
          <w:color w:val="000000"/>
          <w:sz w:val="24"/>
          <w:szCs w:val="24"/>
          <w:u w:val="single"/>
        </w:rPr>
        <w:t>decisionmakers</w:t>
      </w:r>
      <w:proofErr w:type="spellEnd"/>
      <w:r w:rsidRPr="007D20C8">
        <w:rPr>
          <w:rFonts w:eastAsia="Times New Roman" w:cs="Arial"/>
          <w:color w:val="000000"/>
          <w:sz w:val="24"/>
          <w:szCs w:val="24"/>
          <w:u w:val="single"/>
        </w:rPr>
        <w:t xml:space="preserve"> have accurate information. </w:t>
      </w:r>
      <w:r w:rsidRPr="007D20C8">
        <w:rPr>
          <w:rFonts w:eastAsia="Times New Roman" w:cs="Arial"/>
          <w:color w:val="000000"/>
          <w:sz w:val="16"/>
          <w:szCs w:val="16"/>
        </w:rPr>
        <w:t>TSA has taken steps to fully document its decisions on SPP applications and procurements and to improve its quality assurance procedures, including cost estimating and application document reviews.</w:t>
      </w:r>
    </w:p>
    <w:p w:rsidR="0001318D" w:rsidRPr="007D20C8" w:rsidRDefault="0001318D" w:rsidP="002C401D"/>
    <w:p w:rsidR="002C401D" w:rsidRPr="007D20C8" w:rsidRDefault="002C401D" w:rsidP="002C401D">
      <w:pPr>
        <w:pStyle w:val="Heading4"/>
      </w:pPr>
      <w:r w:rsidRPr="007D20C8">
        <w:t>Oversight is key</w:t>
      </w:r>
    </w:p>
    <w:p w:rsidR="002C401D" w:rsidRPr="007D20C8" w:rsidRDefault="002C401D" w:rsidP="002C401D">
      <w:r w:rsidRPr="007D20C8">
        <w:rPr>
          <w:rStyle w:val="Style13ptBold"/>
        </w:rPr>
        <w:t xml:space="preserve">GAO 12 </w:t>
      </w:r>
      <w:r w:rsidRPr="007D20C8">
        <w:rPr>
          <w:sz w:val="16"/>
          <w:szCs w:val="16"/>
        </w:rPr>
        <w:t>Government Accountability Office SCREENING PARTNERSHIP PROGRAM: TSA Should Issue More Guidance to Airports and Monitor Private versus Federal Screener Performance GAO-13-208: Published: Dec 6, 2012. Publicly Released: Dec 6, 2012. http://www.gao.gov/products/GAO-13-208</w:t>
      </w:r>
    </w:p>
    <w:p w:rsidR="002C401D" w:rsidRPr="007D20C8" w:rsidRDefault="002C401D" w:rsidP="002C401D">
      <w:pPr>
        <w:rPr>
          <w:rStyle w:val="StyleUnderline"/>
        </w:rPr>
      </w:pPr>
      <w:r w:rsidRPr="007D20C8">
        <w:rPr>
          <w:rStyle w:val="StyleUnderline"/>
        </w:rPr>
        <w:t>Since</w:t>
      </w:r>
      <w:r w:rsidRPr="007D20C8">
        <w:rPr>
          <w:sz w:val="16"/>
        </w:rPr>
        <w:t xml:space="preserve"> implementation of the Screening Partnership Program (SPP) in </w:t>
      </w:r>
      <w:r w:rsidRPr="007D20C8">
        <w:rPr>
          <w:rStyle w:val="StyleUnderline"/>
        </w:rPr>
        <w:t>2004, 29 airports have applied to the program, citing various advantages and relatively few disadvantages. Of the 25 approved, 16 are participating in the program, 6 are currently in the contractor procurement process</w:t>
      </w:r>
      <w:r w:rsidRPr="007D20C8">
        <w:rPr>
          <w:sz w:val="16"/>
        </w:rPr>
        <w:t xml:space="preserve">, and the remainder withdrew from participation because their commercial airline services were discontinued. </w:t>
      </w:r>
      <w:r w:rsidRPr="007D20C8">
        <w:rPr>
          <w:rStyle w:val="StyleUnderline"/>
        </w:rPr>
        <w:t>In 2011, the</w:t>
      </w:r>
      <w:r w:rsidRPr="007D20C8">
        <w:rPr>
          <w:sz w:val="16"/>
        </w:rPr>
        <w:t xml:space="preserve"> Transportation Security Administration (</w:t>
      </w:r>
      <w:r w:rsidRPr="007D20C8">
        <w:rPr>
          <w:rStyle w:val="StyleUnderline"/>
        </w:rPr>
        <w:t>TSA</w:t>
      </w:r>
      <w:r w:rsidRPr="007D20C8">
        <w:rPr>
          <w:sz w:val="16"/>
        </w:rPr>
        <w:t xml:space="preserve">) </w:t>
      </w:r>
      <w:r w:rsidRPr="007D20C8">
        <w:rPr>
          <w:rStyle w:val="StyleUnderline"/>
        </w:rPr>
        <w:t>denied applications for 6 airports</w:t>
      </w:r>
      <w:r w:rsidRPr="007D20C8">
        <w:rPr>
          <w:sz w:val="16"/>
        </w:rPr>
        <w:t xml:space="preserve"> because, according to TSA officials, the airports did not demonstrate that participation in the program would "provide a clear and substantial advantage to TSA security operations." After enactment of the Federal Aviation Administration Modernization and Reform Act of 2012 (FAA Modernization Act) in February 2012, TSA revised its SPP application, removing the "clear and substantial advantage" question. Four of the 6 airports that had been denied in 2011 later reapplied and were approved. In GAO's survey and in interviews with airport operators (of SPP and non-SPP airports) and aviation stakeholders, improved customer service and increased staffing flexibilities were most commonly cited as advantages or potential advantages of the SPP. Individual Federal Security Directors we interviewed cited reduced involvement in human resource management as an advantage; however, TSA generally remains neutral regarding the SPP. Few disadvantages were cited; however, some airport operators cited satisfaction with federal screeners and concerns with potential disruption from the transition to private screening services. </w:t>
      </w:r>
      <w:r w:rsidRPr="007D20C8">
        <w:rPr>
          <w:rStyle w:val="StyleUnderline"/>
        </w:rPr>
        <w:t xml:space="preserve">TSA has developed some resources to assist SPP applicants; however, it has not provided guidance to assist airports applying to </w:t>
      </w:r>
      <w:r w:rsidRPr="007D20C8">
        <w:rPr>
          <w:rStyle w:val="StyleUnderline"/>
        </w:rPr>
        <w:lastRenderedPageBreak/>
        <w:t>the program.</w:t>
      </w:r>
      <w:r w:rsidRPr="007D20C8">
        <w:rPr>
          <w:sz w:val="16"/>
        </w:rPr>
        <w:t xml:space="preserve"> Consistent with the FAA Modernization Act, TSA's revised SPP application requested that applicants provide information to assist TSA in determining if their participation in the SPP would compromise security or detrimentally affect the cost-efficiency or screening effectiveness of passengers and property at their airport. TSA also developed responses to frequently asked questions and has expressed a willingness to assist airports that need it. However, TSA has not issued guidance to assist airports with completing applications and information on how the agency will assess them. </w:t>
      </w:r>
      <w:r w:rsidRPr="007D20C8">
        <w:rPr>
          <w:rStyle w:val="StyleUnderline"/>
        </w:rPr>
        <w:t xml:space="preserve">Three of five airport operators who applied using the current application stated that </w:t>
      </w:r>
      <w:r w:rsidRPr="007D20C8">
        <w:rPr>
          <w:rStyle w:val="Emphasis"/>
        </w:rPr>
        <w:t>additional guidance is needed</w:t>
      </w:r>
      <w:r w:rsidRPr="007D20C8">
        <w:rPr>
          <w:rStyle w:val="StyleUnderline"/>
        </w:rPr>
        <w:t xml:space="preserve"> to better understand how to respond to the new application questions. </w:t>
      </w:r>
      <w:r w:rsidRPr="007D20C8">
        <w:rPr>
          <w:rStyle w:val="Emphasis"/>
        </w:rPr>
        <w:t>Developing guidance could better position airports</w:t>
      </w:r>
      <w:r w:rsidRPr="007D20C8">
        <w:rPr>
          <w:rStyle w:val="StyleUnderline"/>
        </w:rPr>
        <w:t xml:space="preserve"> to evaluate whether they are good candidates for the SPP. </w:t>
      </w:r>
      <w:r w:rsidRPr="007D20C8">
        <w:rPr>
          <w:sz w:val="16"/>
        </w:rPr>
        <w:t xml:space="preserve">TSA recently improved its screener performance measures, but could benefit from monitoring private versus federal screener performance. In April 2012, TSA added measures to ensure that the set of measures it uses to assess screener performance at private and federal airports better addresses its airport screening strategic goals and mission. However, TSA does not monitor private screener performance separately from federal screener performance. Instead, </w:t>
      </w:r>
      <w:r w:rsidRPr="007D20C8">
        <w:rPr>
          <w:rStyle w:val="Emphasis"/>
        </w:rPr>
        <w:t>TSA conducts efforts to monitor screener performance at individual SPP airports</w:t>
      </w:r>
      <w:r w:rsidRPr="007D20C8">
        <w:rPr>
          <w:sz w:val="16"/>
        </w:rPr>
        <w:t xml:space="preserve">, but these efforts do not provide information on SPP performance as a whole or across years, which makes it difficult to identify program trends. </w:t>
      </w:r>
      <w:r w:rsidRPr="007D20C8">
        <w:rPr>
          <w:rStyle w:val="StyleUnderline"/>
        </w:rPr>
        <w:t>A mechanism to consistently monitor SPP versus non-SPP performance would better position TSA to ensure that the level of screening services and protection provided at SPP airports continues to match or exceed the level provided at non-SPP airports</w:t>
      </w:r>
      <w:r w:rsidRPr="007D20C8">
        <w:rPr>
          <w:sz w:val="16"/>
        </w:rPr>
        <w:t xml:space="preserve">, thereby ensuring that SPP airports are operating as intended. Why GAO Did This Study </w:t>
      </w:r>
      <w:r w:rsidRPr="007D20C8">
        <w:rPr>
          <w:rStyle w:val="StyleUnderline"/>
        </w:rPr>
        <w:t>TSA maintains a federal workforce</w:t>
      </w:r>
      <w:r w:rsidRPr="007D20C8">
        <w:rPr>
          <w:sz w:val="16"/>
        </w:rPr>
        <w:t xml:space="preserve"> to screen passengers and baggage at the majority of the nation's commercial airports, </w:t>
      </w:r>
      <w:r w:rsidRPr="007D20C8">
        <w:rPr>
          <w:rStyle w:val="Emphasis"/>
        </w:rPr>
        <w:t xml:space="preserve">but also oversees a </w:t>
      </w:r>
      <w:r w:rsidRPr="007D20C8">
        <w:rPr>
          <w:rStyle w:val="StyleUnderline"/>
        </w:rPr>
        <w:t>workforce of private screeners at airports who participate in the SPP</w:t>
      </w:r>
      <w:r w:rsidRPr="007D20C8">
        <w:rPr>
          <w:sz w:val="16"/>
        </w:rPr>
        <w:t xml:space="preserve">. The SPP allows commercial airports to use private screeners, provided that the level of screening matches or exceeds that of federal screeners. In recent years, TSA's SPP has evolved to incorporate changes in policy and federal law, prompting enhanced interest in measuring screener performance. GAO was asked to examine the (1) status of SPP applications and airport operators', aviation stakeholders', and TSA's reported advantages and disadvantages of participating in the SPP; (2) extent to which TSA has provided airports guidance to govern the SPP application process; and (3) extent to which TSA assesses and monitors the performance of private and federal screeners. GAO surveyed 28 airport operators that had applied to the SPP as of April 2012, and interviewed 5 airport operators who have not applied and 1 airport operator who applied to the SPP after GAO's survey. Although not generalizable, these interviews provided insights. GAO also analyzed screener performance data from fiscal years 2009-2011. This is a public version of a sensitive report that GAO issued in November 2012. Information that TSA deemed sensitive has been redacted. What GAO Recommends </w:t>
      </w:r>
      <w:r w:rsidRPr="007D20C8">
        <w:rPr>
          <w:rStyle w:val="Emphasis"/>
        </w:rPr>
        <w:t>GAO recommends that the TSA Administrator develop guidance for SPP applicants</w:t>
      </w:r>
      <w:r w:rsidRPr="007D20C8">
        <w:rPr>
          <w:sz w:val="16"/>
        </w:rPr>
        <w:t xml:space="preserve"> </w:t>
      </w:r>
      <w:r w:rsidRPr="007D20C8">
        <w:rPr>
          <w:rStyle w:val="StyleUnderline"/>
        </w:rPr>
        <w:t xml:space="preserve">and a mechanism to monitor private versus federal screener </w:t>
      </w:r>
      <w:proofErr w:type="gramStart"/>
      <w:r w:rsidRPr="007D20C8">
        <w:rPr>
          <w:rStyle w:val="StyleUnderline"/>
        </w:rPr>
        <w:t>performance.</w:t>
      </w:r>
      <w:proofErr w:type="gramEnd"/>
      <w:r w:rsidRPr="007D20C8">
        <w:rPr>
          <w:rStyle w:val="StyleUnderline"/>
        </w:rPr>
        <w:t xml:space="preserve"> </w:t>
      </w:r>
      <w:r w:rsidRPr="007D20C8">
        <w:rPr>
          <w:rStyle w:val="Emphasis"/>
        </w:rPr>
        <w:t>TSA concurred</w:t>
      </w:r>
      <w:r w:rsidRPr="007D20C8">
        <w:rPr>
          <w:rStyle w:val="StyleUnderline"/>
        </w:rPr>
        <w:t xml:space="preserve"> with the recommendations.</w:t>
      </w:r>
    </w:p>
    <w:p w:rsidR="002C401D" w:rsidRPr="007D20C8" w:rsidRDefault="002C401D" w:rsidP="002C401D"/>
    <w:p w:rsidR="007F328B" w:rsidRPr="007D20C8" w:rsidRDefault="002B02B5" w:rsidP="002B02B5">
      <w:pPr>
        <w:pStyle w:val="Heading3"/>
      </w:pPr>
      <w:r w:rsidRPr="007D20C8">
        <w:lastRenderedPageBreak/>
        <w:t>AT: TSA Won’t Approve New Applicants to SPP</w:t>
      </w:r>
    </w:p>
    <w:p w:rsidR="002B02B5" w:rsidRPr="007D20C8" w:rsidRDefault="002B02B5" w:rsidP="002B02B5"/>
    <w:p w:rsidR="002B02B5" w:rsidRPr="007D20C8" w:rsidRDefault="002B02B5" w:rsidP="009C73FA">
      <w:pPr>
        <w:pStyle w:val="Heading4"/>
      </w:pPr>
      <w:r w:rsidRPr="007D20C8">
        <w:t>This assumes the SQ and the CP explicitly changes agency decision-making that is currently blocking SPP expansion.</w:t>
      </w:r>
    </w:p>
    <w:p w:rsidR="002B02B5" w:rsidRPr="007D20C8" w:rsidRDefault="002B02B5" w:rsidP="002B02B5"/>
    <w:p w:rsidR="0006347A" w:rsidRPr="007D20C8" w:rsidRDefault="0006347A" w:rsidP="0006347A">
      <w:pPr>
        <w:pStyle w:val="Heading3"/>
      </w:pPr>
      <w:r w:rsidRPr="007D20C8">
        <w:lastRenderedPageBreak/>
        <w:t>AT: CP Links to Politics</w:t>
      </w:r>
    </w:p>
    <w:p w:rsidR="0006347A" w:rsidRPr="007D20C8" w:rsidRDefault="0006347A" w:rsidP="0006347A"/>
    <w:p w:rsidR="0006347A" w:rsidRPr="007D20C8" w:rsidRDefault="0006347A" w:rsidP="009C73FA">
      <w:pPr>
        <w:pStyle w:val="Heading4"/>
      </w:pPr>
      <w:r w:rsidRPr="007D20C8">
        <w:t>Congress supports the counterplan</w:t>
      </w:r>
    </w:p>
    <w:p w:rsidR="0006347A" w:rsidRPr="007D20C8" w:rsidRDefault="0006347A" w:rsidP="0006347A">
      <w:r w:rsidRPr="007D20C8">
        <w:rPr>
          <w:rStyle w:val="Style13ptBold"/>
        </w:rPr>
        <w:t>Laing, 14</w:t>
      </w:r>
      <w:r w:rsidRPr="007D20C8">
        <w:t xml:space="preserve"> (7/29/2014, Keith, “Lawmakers spar with TSA union over private airport security,” </w:t>
      </w:r>
      <w:hyperlink r:id="rId12" w:history="1">
        <w:r w:rsidRPr="007D20C8">
          <w:rPr>
            <w:rStyle w:val="Hyperlink"/>
          </w:rPr>
          <w:t>http://thehill.com/policy/transportation/213673-lawmakers-tsa-union-spar-over-private-airport-security</w:t>
        </w:r>
      </w:hyperlink>
      <w:r w:rsidRPr="007D20C8">
        <w:t>, JMP)</w:t>
      </w:r>
    </w:p>
    <w:p w:rsidR="0006347A" w:rsidRPr="007D20C8" w:rsidRDefault="0006347A" w:rsidP="0006347A">
      <w:r w:rsidRPr="007D20C8">
        <w:rPr>
          <w:rStyle w:val="StyleUnderline"/>
        </w:rPr>
        <w:t>The chairman of the House panel that oversees transportation security issues accused the</w:t>
      </w:r>
      <w:r w:rsidRPr="007D20C8">
        <w:t xml:space="preserve"> Transportation Security Administration (</w:t>
      </w:r>
      <w:r w:rsidRPr="007D20C8">
        <w:rPr>
          <w:rStyle w:val="StyleUnderline"/>
        </w:rPr>
        <w:t>TSA</w:t>
      </w:r>
      <w:r w:rsidRPr="007D20C8">
        <w:t xml:space="preserve">) on Tuesday </w:t>
      </w:r>
      <w:r w:rsidRPr="007D20C8">
        <w:rPr>
          <w:rStyle w:val="StyleUnderline"/>
        </w:rPr>
        <w:t>of blocking efforts to privatize airport security checkpoints</w:t>
      </w:r>
      <w:r w:rsidR="000F7BDD" w:rsidRPr="007D20C8">
        <w:t xml:space="preserve">. </w:t>
      </w:r>
    </w:p>
    <w:p w:rsidR="0006347A" w:rsidRPr="007D20C8" w:rsidRDefault="0006347A" w:rsidP="0006347A">
      <w:r w:rsidRPr="007D20C8">
        <w:rPr>
          <w:rStyle w:val="StyleUnderline"/>
        </w:rPr>
        <w:t>“Under the FAA Modernization and Reform Act of 2012, unless an airport's participation in [Screening Partnership Program] would hurt security or drive up costs, TSA must approve all new applications,” Rep.</w:t>
      </w:r>
      <w:r w:rsidRPr="007D20C8">
        <w:t xml:space="preserve"> Richard </w:t>
      </w:r>
      <w:r w:rsidRPr="007D20C8">
        <w:rPr>
          <w:rStyle w:val="StyleUnderline"/>
        </w:rPr>
        <w:t>Hudson</w:t>
      </w:r>
      <w:r w:rsidRPr="007D20C8">
        <w:t xml:space="preserve"> (R-N.C.) said during a hearing of the House Homeland Security Committee’s Transportation Security Subcommittee. </w:t>
      </w:r>
    </w:p>
    <w:p w:rsidR="0006347A" w:rsidRPr="007D20C8" w:rsidRDefault="0006347A" w:rsidP="0006347A">
      <w:r w:rsidRPr="007D20C8">
        <w:t xml:space="preserve">“While I have great respect for [TSA] Administrator [John] </w:t>
      </w:r>
      <w:proofErr w:type="spellStart"/>
      <w:r w:rsidRPr="007D20C8">
        <w:t>Pistole</w:t>
      </w:r>
      <w:proofErr w:type="spellEnd"/>
      <w:r w:rsidRPr="007D20C8">
        <w:t>, as far as I am concerned, there will always be at least three clear and substantial advantages to privatized screening,” Hudson continued.  “Number one, the private sector operates more efficiently than the federal government and can save precious taxpayer dollars. Number two, the private sector provides better customer service, which is severely lacking at many of our nation's screening checkpoints. And number three….with private screening, TSA can stop dealing with the time-consuming human resources issues that come with managing a workfo</w:t>
      </w:r>
      <w:r w:rsidR="0040304A" w:rsidRPr="007D20C8">
        <w:t xml:space="preserve">rce of over 50,000 screeners.” </w:t>
      </w:r>
    </w:p>
    <w:p w:rsidR="0006347A" w:rsidRPr="007D20C8" w:rsidRDefault="0006347A" w:rsidP="0006347A">
      <w:r w:rsidRPr="007D20C8">
        <w:t>The SPP program is designed to allow airports to opt-out of utilizing TSA security personnel if they can prove they can provide the same level of protection with private workers at lower costs. The requests have to be approved by TSA, however, which has led to friction betw</w:t>
      </w:r>
      <w:r w:rsidR="0040304A" w:rsidRPr="007D20C8">
        <w:t xml:space="preserve">een GOP lawmakers and the TSA. </w:t>
      </w:r>
    </w:p>
    <w:p w:rsidR="0006347A" w:rsidRPr="007D20C8" w:rsidRDefault="0006347A" w:rsidP="0006347A">
      <w:pPr>
        <w:rPr>
          <w:u w:val="single"/>
        </w:rPr>
      </w:pPr>
      <w:r w:rsidRPr="007D20C8">
        <w:rPr>
          <w:rStyle w:val="StyleUnderline"/>
        </w:rPr>
        <w:t>Republicans have championed the effort to privatize airport security for several years because they argue that many of the TSA’s techniques</w:t>
      </w:r>
      <w:r w:rsidRPr="007D20C8">
        <w:t xml:space="preserve">, including its pat down hand searches and X-ray scanners, </w:t>
      </w:r>
      <w:r w:rsidRPr="007D20C8">
        <w:rPr>
          <w:rStyle w:val="StyleUnderline"/>
        </w:rPr>
        <w:t xml:space="preserve">invade the privacy of airline passengers. </w:t>
      </w:r>
    </w:p>
    <w:p w:rsidR="0006347A" w:rsidRPr="007D20C8" w:rsidRDefault="0006347A" w:rsidP="0006347A">
      <w:r w:rsidRPr="007D20C8">
        <w:t xml:space="preserve">The TSA has come under fire often in recent year for its treatment of elderly and child passengers. </w:t>
      </w:r>
    </w:p>
    <w:p w:rsidR="0006347A" w:rsidRPr="007D20C8" w:rsidRDefault="0006347A" w:rsidP="0006347A"/>
    <w:p w:rsidR="0040304A" w:rsidRPr="007D20C8" w:rsidRDefault="0040304A" w:rsidP="0006347A"/>
    <w:p w:rsidR="0006347A" w:rsidRPr="007D20C8" w:rsidRDefault="0006347A" w:rsidP="0006347A"/>
    <w:p w:rsidR="002B02B5" w:rsidRPr="007D20C8" w:rsidRDefault="000D4896" w:rsidP="000D4896">
      <w:pPr>
        <w:pStyle w:val="Heading2"/>
      </w:pPr>
      <w:r w:rsidRPr="007D20C8">
        <w:lastRenderedPageBreak/>
        <w:t xml:space="preserve">Case Arguments </w:t>
      </w:r>
    </w:p>
    <w:p w:rsidR="000D4896" w:rsidRPr="007D20C8" w:rsidRDefault="000D4896" w:rsidP="000D4896"/>
    <w:p w:rsidR="000D4896" w:rsidRPr="007D20C8" w:rsidRDefault="000D4896" w:rsidP="000D4896"/>
    <w:p w:rsidR="00FC50EA" w:rsidRPr="007D20C8" w:rsidRDefault="00FC50EA" w:rsidP="00FC50EA">
      <w:pPr>
        <w:pStyle w:val="Heading3"/>
      </w:pPr>
      <w:r w:rsidRPr="007D20C8">
        <w:lastRenderedPageBreak/>
        <w:t xml:space="preserve">AT: Airlines </w:t>
      </w:r>
      <w:proofErr w:type="spellStart"/>
      <w:r w:rsidRPr="007D20C8">
        <w:t>Adv</w:t>
      </w:r>
      <w:proofErr w:type="spellEnd"/>
    </w:p>
    <w:p w:rsidR="00FC50EA" w:rsidRPr="007D20C8" w:rsidRDefault="00FC50EA" w:rsidP="00FC50EA"/>
    <w:p w:rsidR="00FC50EA" w:rsidRPr="007D20C8" w:rsidRDefault="00FC50EA" w:rsidP="00FC50EA">
      <w:pPr>
        <w:pStyle w:val="Heading4"/>
      </w:pPr>
      <w:r w:rsidRPr="007D20C8">
        <w:t xml:space="preserve">TSA is reforming now – specific to operational effectiveness – their </w:t>
      </w:r>
      <w:proofErr w:type="gramStart"/>
      <w:r w:rsidRPr="007D20C8">
        <w:t>ev</w:t>
      </w:r>
      <w:proofErr w:type="gramEnd"/>
      <w:r w:rsidRPr="007D20C8">
        <w:t xml:space="preserve">. </w:t>
      </w:r>
      <w:proofErr w:type="gramStart"/>
      <w:r w:rsidRPr="007D20C8">
        <w:t>doesn’t</w:t>
      </w:r>
      <w:proofErr w:type="gramEnd"/>
      <w:r w:rsidRPr="007D20C8">
        <w:t xml:space="preserve"> account for new developments</w:t>
      </w:r>
    </w:p>
    <w:p w:rsidR="00FC50EA" w:rsidRPr="007D20C8" w:rsidRDefault="00FC50EA" w:rsidP="00FC50EA">
      <w:pPr>
        <w:rPr>
          <w:rStyle w:val="Style13ptBold"/>
          <w:b w:val="0"/>
        </w:rPr>
      </w:pPr>
      <w:proofErr w:type="spellStart"/>
      <w:r w:rsidRPr="007D20C8">
        <w:rPr>
          <w:rStyle w:val="Style13ptBold"/>
        </w:rPr>
        <w:t>Monzon</w:t>
      </w:r>
      <w:proofErr w:type="spellEnd"/>
      <w:r w:rsidRPr="007D20C8">
        <w:rPr>
          <w:rStyle w:val="Style13ptBold"/>
        </w:rPr>
        <w:t xml:space="preserve"> 6/17</w:t>
      </w:r>
      <w:r w:rsidRPr="007D20C8">
        <w:rPr>
          <w:rStyle w:val="Style13ptBold"/>
          <w:b w:val="0"/>
        </w:rPr>
        <w:t>/15 – News Writer at United Press International (Tomas, TSA audit reveals no terrorist ties for 73 airline workers, UPI, http://www.upi.com/Top_News/US/2015/06/17/TSA-audit-reveals-no-terrorist-ties-for-73-airline-workers/3011434477493/)//JJ</w:t>
      </w:r>
    </w:p>
    <w:p w:rsidR="00FC50EA" w:rsidRPr="007D20C8" w:rsidRDefault="00FC50EA" w:rsidP="00FC50EA">
      <w:pPr>
        <w:rPr>
          <w:sz w:val="14"/>
        </w:rPr>
      </w:pPr>
      <w:r w:rsidRPr="007D20C8">
        <w:rPr>
          <w:u w:val="single"/>
        </w:rPr>
        <w:t>A T</w:t>
      </w:r>
      <w:r w:rsidRPr="007D20C8">
        <w:rPr>
          <w:sz w:val="14"/>
        </w:rPr>
        <w:t xml:space="preserve">ransportation </w:t>
      </w:r>
      <w:r w:rsidRPr="007D20C8">
        <w:rPr>
          <w:u w:val="single"/>
        </w:rPr>
        <w:t>S</w:t>
      </w:r>
      <w:r w:rsidRPr="007D20C8">
        <w:rPr>
          <w:sz w:val="14"/>
        </w:rPr>
        <w:t xml:space="preserve">ecurity </w:t>
      </w:r>
      <w:r w:rsidRPr="007D20C8">
        <w:rPr>
          <w:u w:val="single"/>
        </w:rPr>
        <w:t>A</w:t>
      </w:r>
      <w:r w:rsidRPr="007D20C8">
        <w:rPr>
          <w:sz w:val="14"/>
        </w:rPr>
        <w:t xml:space="preserve">dministration </w:t>
      </w:r>
      <w:r w:rsidRPr="007D20C8">
        <w:rPr>
          <w:u w:val="single"/>
        </w:rPr>
        <w:t>audit has confirmed that 73 airline employees</w:t>
      </w:r>
      <w:r w:rsidRPr="007D20C8">
        <w:rPr>
          <w:sz w:val="14"/>
        </w:rPr>
        <w:t xml:space="preserve"> earlier </w:t>
      </w:r>
      <w:r w:rsidRPr="007D20C8">
        <w:rPr>
          <w:u w:val="single"/>
        </w:rPr>
        <w:t xml:space="preserve">suspected of terrorist ties have </w:t>
      </w:r>
      <w:r w:rsidRPr="007D20C8">
        <w:rPr>
          <w:rStyle w:val="Emphasis"/>
        </w:rPr>
        <w:t>no such connections</w:t>
      </w:r>
      <w:r w:rsidRPr="007D20C8">
        <w:rPr>
          <w:u w:val="single"/>
        </w:rPr>
        <w:t>.</w:t>
      </w:r>
      <w:r w:rsidRPr="007D20C8">
        <w:rPr>
          <w:sz w:val="14"/>
        </w:rPr>
        <w:t xml:space="preserve"> The audit, published June 4 by the Department of Homeland Security, explained that the TSA was unable to link the 73 airline employees to terrorists, although DHS had determined they had terrorist ties. DHS used a list not available to the TSA, leading DHS to conclude that TSA "is not authorized under current interagency </w:t>
      </w:r>
      <w:proofErr w:type="spellStart"/>
      <w:r w:rsidRPr="007D20C8">
        <w:rPr>
          <w:sz w:val="14"/>
        </w:rPr>
        <w:t>watchlisting</w:t>
      </w:r>
      <w:proofErr w:type="spellEnd"/>
      <w:r w:rsidRPr="007D20C8">
        <w:rPr>
          <w:sz w:val="14"/>
        </w:rPr>
        <w:t xml:space="preserve"> policy to receive certain terrorism-related category codes". Appearing before the Homeland Security subcommittee on transportation, </w:t>
      </w:r>
      <w:r w:rsidRPr="007D20C8">
        <w:rPr>
          <w:u w:val="single"/>
        </w:rPr>
        <w:t>TSA</w:t>
      </w:r>
      <w:r w:rsidRPr="007D20C8">
        <w:rPr>
          <w:sz w:val="14"/>
        </w:rPr>
        <w:t xml:space="preserve"> deputy assistant Stacey Fitzmaurice </w:t>
      </w:r>
      <w:r w:rsidRPr="007D20C8">
        <w:rPr>
          <w:u w:val="single"/>
        </w:rPr>
        <w:t xml:space="preserve">ultimately confirmed that the agency found </w:t>
      </w:r>
      <w:r w:rsidRPr="007D20C8">
        <w:rPr>
          <w:rStyle w:val="Emphasis"/>
        </w:rPr>
        <w:t>no ties</w:t>
      </w:r>
      <w:r w:rsidRPr="007D20C8">
        <w:rPr>
          <w:u w:val="single"/>
        </w:rPr>
        <w:t xml:space="preserve"> between </w:t>
      </w:r>
      <w:r w:rsidRPr="007D20C8">
        <w:rPr>
          <w:rStyle w:val="Emphasis"/>
        </w:rPr>
        <w:t>terrorism and the workers</w:t>
      </w:r>
      <w:r w:rsidRPr="007D20C8">
        <w:rPr>
          <w:sz w:val="14"/>
        </w:rPr>
        <w:t xml:space="preserve">. Committee chairman and Representative John </w:t>
      </w:r>
      <w:proofErr w:type="spellStart"/>
      <w:r w:rsidRPr="007D20C8">
        <w:rPr>
          <w:sz w:val="14"/>
        </w:rPr>
        <w:t>Katko</w:t>
      </w:r>
      <w:proofErr w:type="spellEnd"/>
      <w:r w:rsidRPr="007D20C8">
        <w:rPr>
          <w:sz w:val="14"/>
        </w:rPr>
        <w:t xml:space="preserve">, R-N.Y. criticized the TSA for its lethargy in producing this information. Fitzmaurice said </w:t>
      </w:r>
      <w:r w:rsidRPr="007D20C8">
        <w:rPr>
          <w:u w:val="single"/>
        </w:rPr>
        <w:t>the TSA used the FBI's watch list</w:t>
      </w:r>
      <w:r w:rsidRPr="007D20C8">
        <w:rPr>
          <w:sz w:val="14"/>
        </w:rPr>
        <w:t xml:space="preserve">, which, he argued, </w:t>
      </w:r>
      <w:r w:rsidRPr="007D20C8">
        <w:rPr>
          <w:u w:val="single"/>
        </w:rPr>
        <w:t xml:space="preserve">contains </w:t>
      </w:r>
      <w:r w:rsidRPr="007D20C8">
        <w:rPr>
          <w:rStyle w:val="Emphasis"/>
        </w:rPr>
        <w:t>more reasonable data</w:t>
      </w:r>
      <w:r w:rsidRPr="007D20C8">
        <w:rPr>
          <w:u w:val="single"/>
        </w:rPr>
        <w:t xml:space="preserve"> than that of the National Counterterrorism Center</w:t>
      </w:r>
      <w:r w:rsidRPr="007D20C8">
        <w:rPr>
          <w:sz w:val="14"/>
        </w:rPr>
        <w:t xml:space="preserve">, a rawer data set that DHS used to produce its report. The TSA does not have access to NCTC's data. Inspector General for Homeland Security John Roth explained that it took 18 months for the agency to clear legal obstacles and run the names of the aviation workers against the NCTC list. NCTC carried out the comparison itself once authorization was secured. </w:t>
      </w:r>
      <w:r w:rsidRPr="007D20C8">
        <w:rPr>
          <w:u w:val="single"/>
        </w:rPr>
        <w:t xml:space="preserve">To </w:t>
      </w:r>
      <w:r w:rsidRPr="007D20C8">
        <w:rPr>
          <w:rStyle w:val="Emphasis"/>
        </w:rPr>
        <w:t>prevent future problems</w:t>
      </w:r>
      <w:r w:rsidRPr="007D20C8">
        <w:rPr>
          <w:sz w:val="14"/>
        </w:rPr>
        <w:t xml:space="preserve">, </w:t>
      </w:r>
      <w:proofErr w:type="spellStart"/>
      <w:r w:rsidRPr="007D20C8">
        <w:rPr>
          <w:sz w:val="14"/>
        </w:rPr>
        <w:t>Katko</w:t>
      </w:r>
      <w:proofErr w:type="spellEnd"/>
      <w:r w:rsidRPr="007D20C8">
        <w:rPr>
          <w:sz w:val="14"/>
        </w:rPr>
        <w:t xml:space="preserve"> </w:t>
      </w:r>
      <w:r w:rsidRPr="007D20C8">
        <w:rPr>
          <w:u w:val="single"/>
        </w:rPr>
        <w:t xml:space="preserve">pushed House leaders Tuesday to pass his </w:t>
      </w:r>
      <w:r w:rsidRPr="007D20C8">
        <w:rPr>
          <w:rStyle w:val="Emphasis"/>
        </w:rPr>
        <w:t>reform bill HR2750</w:t>
      </w:r>
      <w:r w:rsidRPr="007D20C8">
        <w:rPr>
          <w:sz w:val="14"/>
        </w:rPr>
        <w:t>, "</w:t>
      </w:r>
      <w:r w:rsidRPr="007D20C8">
        <w:rPr>
          <w:u w:val="single"/>
        </w:rPr>
        <w:t>Improved Security Vetting for Aviation Workers Act of 2015</w:t>
      </w:r>
      <w:r w:rsidRPr="007D20C8">
        <w:rPr>
          <w:sz w:val="14"/>
        </w:rPr>
        <w:t xml:space="preserve">". Additionally, Fitzmaurice and the TSA are still working on gaining full access to NCTC's list. The news of TSA wanting access to an intelligence database comes just as </w:t>
      </w:r>
      <w:r w:rsidRPr="007D20C8">
        <w:rPr>
          <w:rStyle w:val="Emphasis"/>
        </w:rPr>
        <w:t xml:space="preserve">TSA </w:t>
      </w:r>
      <w:proofErr w:type="gramStart"/>
      <w:r w:rsidRPr="007D20C8">
        <w:rPr>
          <w:rStyle w:val="Emphasis"/>
        </w:rPr>
        <w:t>chief</w:t>
      </w:r>
      <w:proofErr w:type="gramEnd"/>
      <w:r w:rsidRPr="007D20C8">
        <w:rPr>
          <w:sz w:val="14"/>
        </w:rPr>
        <w:t xml:space="preserve"> Melvin </w:t>
      </w:r>
      <w:proofErr w:type="spellStart"/>
      <w:r w:rsidRPr="007D20C8">
        <w:rPr>
          <w:u w:val="single"/>
        </w:rPr>
        <w:t>Carraway</w:t>
      </w:r>
      <w:proofErr w:type="spellEnd"/>
      <w:r w:rsidRPr="007D20C8">
        <w:rPr>
          <w:u w:val="single"/>
        </w:rPr>
        <w:t xml:space="preserve"> was </w:t>
      </w:r>
      <w:r w:rsidRPr="007D20C8">
        <w:rPr>
          <w:rStyle w:val="Emphasis"/>
        </w:rPr>
        <w:t>reassigned</w:t>
      </w:r>
      <w:r w:rsidRPr="007D20C8">
        <w:rPr>
          <w:u w:val="single"/>
        </w:rPr>
        <w:t xml:space="preserve"> after an investigation revealed widespread failures with airport security</w:t>
      </w:r>
      <w:r w:rsidRPr="007D20C8">
        <w:rPr>
          <w:sz w:val="14"/>
        </w:rPr>
        <w:t xml:space="preserve">. In 70 tests performed by DHS, 67 attempts at sneaking fake weapons into airports were successful. At the time, DHS Secretary </w:t>
      </w:r>
      <w:proofErr w:type="spellStart"/>
      <w:r w:rsidRPr="007D20C8">
        <w:rPr>
          <w:sz w:val="14"/>
        </w:rPr>
        <w:t>Jeh</w:t>
      </w:r>
      <w:proofErr w:type="spellEnd"/>
      <w:r w:rsidRPr="007D20C8">
        <w:rPr>
          <w:sz w:val="14"/>
        </w:rPr>
        <w:t xml:space="preserve"> Johnson </w:t>
      </w:r>
      <w:r w:rsidRPr="007D20C8">
        <w:rPr>
          <w:u w:val="single"/>
        </w:rPr>
        <w:t xml:space="preserve">called for TSA to </w:t>
      </w:r>
      <w:r w:rsidRPr="007D20C8">
        <w:rPr>
          <w:rStyle w:val="Emphasis"/>
        </w:rPr>
        <w:t>reevaluate</w:t>
      </w:r>
      <w:r w:rsidRPr="007D20C8">
        <w:rPr>
          <w:u w:val="single"/>
        </w:rPr>
        <w:t xml:space="preserve"> its </w:t>
      </w:r>
      <w:r w:rsidRPr="007D20C8">
        <w:rPr>
          <w:rStyle w:val="Emphasis"/>
        </w:rPr>
        <w:t>screening equipment</w:t>
      </w:r>
      <w:r w:rsidRPr="007D20C8">
        <w:rPr>
          <w:u w:val="single"/>
        </w:rPr>
        <w:t xml:space="preserve"> and </w:t>
      </w:r>
      <w:r w:rsidRPr="007D20C8">
        <w:rPr>
          <w:rStyle w:val="Emphasis"/>
        </w:rPr>
        <w:t>review</w:t>
      </w:r>
      <w:r w:rsidRPr="007D20C8">
        <w:rPr>
          <w:u w:val="single"/>
        </w:rPr>
        <w:t xml:space="preserve"> its </w:t>
      </w:r>
      <w:r w:rsidRPr="007D20C8">
        <w:rPr>
          <w:rStyle w:val="Emphasis"/>
        </w:rPr>
        <w:t>operating procedures</w:t>
      </w:r>
      <w:r w:rsidRPr="007D20C8">
        <w:rPr>
          <w:u w:val="single"/>
        </w:rPr>
        <w:t>.</w:t>
      </w:r>
    </w:p>
    <w:p w:rsidR="00FC50EA" w:rsidRPr="007D20C8" w:rsidRDefault="00FC50EA" w:rsidP="00FC50EA"/>
    <w:p w:rsidR="00FC50EA" w:rsidRPr="007D20C8" w:rsidRDefault="00FC50EA" w:rsidP="00FC50EA">
      <w:pPr>
        <w:pStyle w:val="Heading4"/>
      </w:pPr>
      <w:r w:rsidRPr="007D20C8">
        <w:t>Alt cause – lack of federal trust</w:t>
      </w:r>
    </w:p>
    <w:p w:rsidR="00FC50EA" w:rsidRPr="007D20C8" w:rsidRDefault="00FC50EA" w:rsidP="00FC50EA">
      <w:pPr>
        <w:rPr>
          <w:rStyle w:val="Style13ptBold"/>
          <w:b w:val="0"/>
        </w:rPr>
      </w:pPr>
      <w:proofErr w:type="spellStart"/>
      <w:r w:rsidRPr="007D20C8">
        <w:rPr>
          <w:rStyle w:val="Style13ptBold"/>
        </w:rPr>
        <w:t>Frauenfelder</w:t>
      </w:r>
      <w:proofErr w:type="spellEnd"/>
      <w:r w:rsidRPr="007D20C8">
        <w:rPr>
          <w:rStyle w:val="Style13ptBold"/>
        </w:rPr>
        <w:t xml:space="preserve"> 6/8</w:t>
      </w:r>
      <w:r w:rsidRPr="007D20C8">
        <w:rPr>
          <w:rStyle w:val="Style13ptBold"/>
          <w:b w:val="0"/>
        </w:rPr>
        <w:t xml:space="preserve">/15 – founder of Boing </w:t>
      </w:r>
      <w:proofErr w:type="spellStart"/>
      <w:r w:rsidRPr="007D20C8">
        <w:rPr>
          <w:rStyle w:val="Style13ptBold"/>
          <w:b w:val="0"/>
        </w:rPr>
        <w:t>Boing</w:t>
      </w:r>
      <w:proofErr w:type="spellEnd"/>
      <w:r w:rsidRPr="007D20C8">
        <w:rPr>
          <w:rStyle w:val="Style13ptBold"/>
          <w:b w:val="0"/>
        </w:rPr>
        <w:t xml:space="preserve"> and the founding editor-in-chief of MAKE, editor-in-chief of Cool Tools and co-founder of Wink Books (Mark, Federal gov't doesn't trust TSA enough to inform it of airline employees with links to terrorism, Boing </w:t>
      </w:r>
      <w:proofErr w:type="spellStart"/>
      <w:r w:rsidRPr="007D20C8">
        <w:rPr>
          <w:rStyle w:val="Style13ptBold"/>
          <w:b w:val="0"/>
        </w:rPr>
        <w:t>Boing</w:t>
      </w:r>
      <w:proofErr w:type="spellEnd"/>
      <w:r w:rsidRPr="007D20C8">
        <w:rPr>
          <w:rStyle w:val="Style13ptBold"/>
          <w:b w:val="0"/>
        </w:rPr>
        <w:t>, http://boingboing.net/2015/06/08/federal-govt-doesnt-trust.html)//JJ</w:t>
      </w:r>
    </w:p>
    <w:p w:rsidR="00FC50EA" w:rsidRPr="007D20C8" w:rsidRDefault="00FC50EA" w:rsidP="00FC50EA">
      <w:pPr>
        <w:rPr>
          <w:sz w:val="16"/>
        </w:rPr>
      </w:pPr>
      <w:r w:rsidRPr="007D20C8">
        <w:rPr>
          <w:sz w:val="16"/>
        </w:rPr>
        <w:t xml:space="preserve">According to a recently-released Government Accountability Office report, </w:t>
      </w:r>
      <w:r w:rsidRPr="007D20C8">
        <w:rPr>
          <w:u w:val="single"/>
        </w:rPr>
        <w:t>the</w:t>
      </w:r>
      <w:r w:rsidRPr="007D20C8">
        <w:rPr>
          <w:sz w:val="16"/>
        </w:rPr>
        <w:t xml:space="preserve"> "</w:t>
      </w:r>
      <w:r w:rsidRPr="007D20C8">
        <w:rPr>
          <w:u w:val="single"/>
        </w:rPr>
        <w:t>TSA did not identify</w:t>
      </w:r>
      <w:r w:rsidRPr="007D20C8">
        <w:rPr>
          <w:sz w:val="16"/>
        </w:rPr>
        <w:t xml:space="preserve"> 73 </w:t>
      </w:r>
      <w:r w:rsidRPr="007D20C8">
        <w:rPr>
          <w:u w:val="single"/>
        </w:rPr>
        <w:t xml:space="preserve">individuals with terrorism-related category codes because TSA is </w:t>
      </w:r>
      <w:r w:rsidRPr="007D20C8">
        <w:rPr>
          <w:rStyle w:val="Emphasis"/>
        </w:rPr>
        <w:t>not authorized</w:t>
      </w:r>
      <w:r w:rsidRPr="007D20C8">
        <w:rPr>
          <w:u w:val="single"/>
        </w:rPr>
        <w:t xml:space="preserve"> to receive all terrorism-related information under </w:t>
      </w:r>
      <w:r w:rsidRPr="007D20C8">
        <w:rPr>
          <w:rStyle w:val="Emphasis"/>
        </w:rPr>
        <w:t xml:space="preserve">current interagency </w:t>
      </w:r>
      <w:proofErr w:type="spellStart"/>
      <w:r w:rsidRPr="007D20C8">
        <w:rPr>
          <w:rStyle w:val="Emphasis"/>
        </w:rPr>
        <w:t>watchlisting</w:t>
      </w:r>
      <w:proofErr w:type="spellEnd"/>
      <w:r w:rsidRPr="007D20C8">
        <w:rPr>
          <w:rStyle w:val="Emphasis"/>
        </w:rPr>
        <w:t xml:space="preserve"> policy</w:t>
      </w:r>
      <w:r w:rsidRPr="007D20C8">
        <w:rPr>
          <w:sz w:val="16"/>
        </w:rPr>
        <w:t xml:space="preserve">." The </w:t>
      </w:r>
      <w:r w:rsidRPr="007D20C8">
        <w:rPr>
          <w:u w:val="single"/>
        </w:rPr>
        <w:t xml:space="preserve">federal government </w:t>
      </w:r>
      <w:r w:rsidRPr="007D20C8">
        <w:rPr>
          <w:rStyle w:val="Emphasis"/>
        </w:rPr>
        <w:t>doesn't place enough trust</w:t>
      </w:r>
      <w:r w:rsidRPr="007D20C8">
        <w:rPr>
          <w:sz w:val="16"/>
        </w:rPr>
        <w:t xml:space="preserve"> in its own anti-terrorism administration to </w:t>
      </w:r>
      <w:r w:rsidRPr="007D20C8">
        <w:rPr>
          <w:u w:val="single"/>
        </w:rPr>
        <w:t>give</w:t>
      </w:r>
      <w:r w:rsidRPr="007D20C8">
        <w:rPr>
          <w:sz w:val="16"/>
        </w:rPr>
        <w:t xml:space="preserve"> it </w:t>
      </w:r>
      <w:r w:rsidRPr="007D20C8">
        <w:rPr>
          <w:u w:val="single"/>
        </w:rPr>
        <w:t>a list of people with terrorism-related category codes employed by airlines and airport vendors</w:t>
      </w:r>
      <w:r w:rsidRPr="007D20C8">
        <w:rPr>
          <w:sz w:val="16"/>
        </w:rPr>
        <w:t>. "</w:t>
      </w:r>
      <w:r w:rsidRPr="007D20C8">
        <w:rPr>
          <w:rStyle w:val="Emphasis"/>
        </w:rPr>
        <w:t>Without</w:t>
      </w:r>
      <w:r w:rsidRPr="007D20C8">
        <w:rPr>
          <w:u w:val="single"/>
        </w:rPr>
        <w:t xml:space="preserve"> </w:t>
      </w:r>
      <w:r w:rsidRPr="007D20C8">
        <w:rPr>
          <w:rStyle w:val="Emphasis"/>
        </w:rPr>
        <w:t>complete</w:t>
      </w:r>
      <w:r w:rsidRPr="007D20C8">
        <w:rPr>
          <w:u w:val="single"/>
        </w:rPr>
        <w:t xml:space="preserve"> and </w:t>
      </w:r>
      <w:r w:rsidRPr="007D20C8">
        <w:rPr>
          <w:rStyle w:val="Emphasis"/>
        </w:rPr>
        <w:t>accurate information</w:t>
      </w:r>
      <w:r w:rsidRPr="007D20C8">
        <w:rPr>
          <w:u w:val="single"/>
        </w:rPr>
        <w:t>, TSA risks credentialing and providing unescorted access to secure airport areas for workers with potential to harm</w:t>
      </w:r>
      <w:r w:rsidRPr="007D20C8">
        <w:rPr>
          <w:sz w:val="16"/>
        </w:rPr>
        <w:t xml:space="preserve"> the nation's air transportation system," the report found.</w:t>
      </w:r>
    </w:p>
    <w:p w:rsidR="00FC50EA" w:rsidRPr="007D20C8" w:rsidRDefault="00FC50EA" w:rsidP="00FC50EA">
      <w:pPr>
        <w:pStyle w:val="Heading4"/>
      </w:pPr>
      <w:r w:rsidRPr="007D20C8">
        <w:t>The issue is not the TSA – it’s interagency policy</w:t>
      </w:r>
    </w:p>
    <w:p w:rsidR="00FC50EA" w:rsidRPr="007D20C8" w:rsidRDefault="00FC50EA" w:rsidP="00FC50EA">
      <w:pPr>
        <w:rPr>
          <w:rStyle w:val="Style13ptBold"/>
          <w:b w:val="0"/>
        </w:rPr>
      </w:pPr>
      <w:r w:rsidRPr="007D20C8">
        <w:rPr>
          <w:rStyle w:val="Style13ptBold"/>
        </w:rPr>
        <w:t>Jesse 6/9</w:t>
      </w:r>
      <w:r w:rsidRPr="007D20C8">
        <w:rPr>
          <w:rStyle w:val="Style13ptBold"/>
          <w:b w:val="0"/>
        </w:rPr>
        <w:t>/15 – associate editor of Allen B West, citing a Guardian report (Michelle, TSA hired 73 people on the terror watch list; reason why is MIND-BLOWING, Allan B West, http://allenbwest.com/2015/06/tsa-hired-73-people-on-the-terror-watch-list-reason-why-is-mind-blowing/)//JJ</w:t>
      </w:r>
    </w:p>
    <w:p w:rsidR="00FC50EA" w:rsidRPr="007D20C8" w:rsidRDefault="00FC50EA" w:rsidP="00FC50EA">
      <w:pPr>
        <w:rPr>
          <w:sz w:val="14"/>
        </w:rPr>
      </w:pPr>
      <w:r w:rsidRPr="007D20C8">
        <w:rPr>
          <w:sz w:val="14"/>
        </w:rPr>
        <w:lastRenderedPageBreak/>
        <w:t xml:space="preserve">The Guardian explains </w:t>
      </w:r>
      <w:r w:rsidRPr="007D20C8">
        <w:rPr>
          <w:u w:val="single"/>
        </w:rPr>
        <w:t>WHY</w:t>
      </w:r>
      <w:r w:rsidRPr="007D20C8">
        <w:rPr>
          <w:sz w:val="14"/>
        </w:rPr>
        <w:t xml:space="preserve"> these </w:t>
      </w:r>
      <w:r w:rsidRPr="007D20C8">
        <w:rPr>
          <w:u w:val="single"/>
        </w:rPr>
        <w:t>73 individuals slipped through the cracks to stand watch at our nation’s security checkpoints</w:t>
      </w:r>
      <w:r w:rsidRPr="007D20C8">
        <w:rPr>
          <w:sz w:val="14"/>
        </w:rPr>
        <w:t xml:space="preserve">: </w:t>
      </w:r>
      <w:r w:rsidRPr="007D20C8">
        <w:rPr>
          <w:u w:val="single"/>
        </w:rPr>
        <w:t>TSA did not identify</w:t>
      </w:r>
      <w:r w:rsidRPr="007D20C8">
        <w:rPr>
          <w:sz w:val="14"/>
        </w:rPr>
        <w:t xml:space="preserve"> these individuals through its vetting operations </w:t>
      </w:r>
      <w:r w:rsidRPr="007D20C8">
        <w:rPr>
          <w:u w:val="single"/>
        </w:rPr>
        <w:t xml:space="preserve">because it is not authorized to receive all terrorism-related categories under </w:t>
      </w:r>
      <w:r w:rsidRPr="007D20C8">
        <w:rPr>
          <w:rStyle w:val="Emphasis"/>
        </w:rPr>
        <w:t>current interagency watch-listing policy</w:t>
      </w:r>
      <w:r w:rsidRPr="007D20C8">
        <w:rPr>
          <w:sz w:val="14"/>
        </w:rPr>
        <w:t xml:space="preserve">,” the DHS document stated, adding that the agency had “acknowledged that these individuals were cleared for access to secure airport areas despite representing a potential transportation security threat”. In other words, </w:t>
      </w:r>
      <w:r w:rsidRPr="007D20C8">
        <w:rPr>
          <w:u w:val="single"/>
        </w:rPr>
        <w:t xml:space="preserve">the TSA </w:t>
      </w:r>
      <w:r w:rsidRPr="007D20C8">
        <w:rPr>
          <w:rStyle w:val="Emphasis"/>
        </w:rPr>
        <w:t>isn’t allowed</w:t>
      </w:r>
      <w:r w:rsidRPr="007D20C8">
        <w:rPr>
          <w:u w:val="single"/>
        </w:rPr>
        <w:t xml:space="preserve"> to get every bit of information available about applicants, unless the applicants report it themselves.</w:t>
      </w:r>
      <w:r w:rsidRPr="007D20C8">
        <w:rPr>
          <w:sz w:val="14"/>
        </w:rPr>
        <w:t xml:space="preserve"> It’s up to the applicant to report information that could likely disqualify them from TSA employment. </w:t>
      </w:r>
      <w:proofErr w:type="spellStart"/>
      <w:r w:rsidRPr="007D20C8">
        <w:rPr>
          <w:sz w:val="14"/>
        </w:rPr>
        <w:t>Yeaaahh</w:t>
      </w:r>
      <w:proofErr w:type="spellEnd"/>
      <w:r w:rsidRPr="007D20C8">
        <w:rPr>
          <w:sz w:val="14"/>
        </w:rPr>
        <w:t xml:space="preserve">. Got it. Turns out, </w:t>
      </w:r>
      <w:r w:rsidRPr="007D20C8">
        <w:rPr>
          <w:u w:val="single"/>
        </w:rPr>
        <w:t xml:space="preserve">even if information comes in after someone’s hired on at the TSA, the </w:t>
      </w:r>
      <w:r w:rsidRPr="007D20C8">
        <w:rPr>
          <w:rStyle w:val="Emphasis"/>
        </w:rPr>
        <w:t>TSA doesn’t always get that info</w:t>
      </w:r>
      <w:r w:rsidRPr="007D20C8">
        <w:rPr>
          <w:sz w:val="14"/>
        </w:rPr>
        <w:t xml:space="preserve">. All of this will be cold comfort to travelers lining up through security for their summer vacations. The silver lining – or the “gift” if you choose to see it that way – is this provides yet another stunning example of how increased government spending does NOT equal a better job done or necessarily help keep us safer. Despite almost $100 billion spent since 2011, the TSA continues to bring us lapse after lapse. Indeed, it appears that some of </w:t>
      </w:r>
      <w:r w:rsidRPr="007D20C8">
        <w:rPr>
          <w:u w:val="single"/>
        </w:rPr>
        <w:t>these gaps are a result of</w:t>
      </w:r>
      <w:r w:rsidRPr="007D20C8">
        <w:rPr>
          <w:sz w:val="14"/>
        </w:rPr>
        <w:t xml:space="preserve"> the </w:t>
      </w:r>
      <w:r w:rsidRPr="007D20C8">
        <w:rPr>
          <w:u w:val="single"/>
        </w:rPr>
        <w:t xml:space="preserve">very </w:t>
      </w:r>
      <w:r w:rsidRPr="007D20C8">
        <w:rPr>
          <w:rStyle w:val="Emphasis"/>
        </w:rPr>
        <w:t>bloated bureaucracy</w:t>
      </w:r>
      <w:r w:rsidRPr="007D20C8">
        <w:rPr>
          <w:sz w:val="14"/>
        </w:rPr>
        <w:t xml:space="preserve"> that was supposed to keep us safer.</w:t>
      </w:r>
    </w:p>
    <w:p w:rsidR="00FC50EA" w:rsidRPr="007D20C8" w:rsidRDefault="00FC50EA" w:rsidP="00FC50EA"/>
    <w:p w:rsidR="00FC50EA" w:rsidRPr="007D20C8" w:rsidRDefault="00FC50EA" w:rsidP="00FC50EA">
      <w:pPr>
        <w:pStyle w:val="Heading4"/>
      </w:pPr>
      <w:r w:rsidRPr="007D20C8">
        <w:t>FBI aviation surveillance solves – specifically their private warrant</w:t>
      </w:r>
    </w:p>
    <w:p w:rsidR="00FC50EA" w:rsidRPr="007D20C8" w:rsidRDefault="00FC50EA" w:rsidP="00FC50EA">
      <w:pPr>
        <w:rPr>
          <w:rStyle w:val="Style13ptBold"/>
          <w:b w:val="0"/>
        </w:rPr>
      </w:pPr>
      <w:r w:rsidRPr="007D20C8">
        <w:rPr>
          <w:rStyle w:val="Style13ptBold"/>
        </w:rPr>
        <w:t>Perdue 2/3</w:t>
      </w:r>
      <w:r w:rsidRPr="007D20C8">
        <w:rPr>
          <w:rStyle w:val="Style13ptBold"/>
          <w:b w:val="0"/>
        </w:rPr>
        <w:t>/15 – Deputy Assistant Director, Counterterrorism Division at the FBI (Doug, Statement Before the House Committee on Homeland Security, Subcommittee on Transportation Security, Washington, D.C., the FBI, https://www.fbi.gov/news/testimony/fbis-role-in-access-control-measures-at-our-nations-airports)//JJ</w:t>
      </w:r>
    </w:p>
    <w:p w:rsidR="00FC50EA" w:rsidRPr="007D20C8" w:rsidRDefault="00FC50EA" w:rsidP="00FC50EA">
      <w:pPr>
        <w:rPr>
          <w:sz w:val="14"/>
        </w:rPr>
      </w:pPr>
      <w:r w:rsidRPr="007D20C8">
        <w:rPr>
          <w:sz w:val="14"/>
        </w:rPr>
        <w:t xml:space="preserve">In conjunction with our partners, </w:t>
      </w:r>
      <w:r w:rsidRPr="007D20C8">
        <w:rPr>
          <w:rStyle w:val="StyleUnderline"/>
        </w:rPr>
        <w:t>the FBI’s Counterterrorism Division’s</w:t>
      </w:r>
      <w:r w:rsidRPr="007D20C8">
        <w:rPr>
          <w:sz w:val="14"/>
        </w:rPr>
        <w:t xml:space="preserve"> (CTD) </w:t>
      </w:r>
      <w:r w:rsidRPr="007D20C8">
        <w:rPr>
          <w:u w:val="single"/>
        </w:rPr>
        <w:t>Civil Aviation Security Program</w:t>
      </w:r>
      <w:r w:rsidRPr="007D20C8">
        <w:rPr>
          <w:sz w:val="14"/>
        </w:rPr>
        <w:t xml:space="preserve"> (CASP) </w:t>
      </w:r>
      <w:r w:rsidRPr="007D20C8">
        <w:rPr>
          <w:u w:val="single"/>
        </w:rPr>
        <w:t xml:space="preserve">is </w:t>
      </w:r>
      <w:r w:rsidRPr="007D20C8">
        <w:rPr>
          <w:rStyle w:val="Emphasis"/>
        </w:rPr>
        <w:t>extensively involved</w:t>
      </w:r>
      <w:r w:rsidRPr="007D20C8">
        <w:rPr>
          <w:u w:val="single"/>
        </w:rPr>
        <w:t xml:space="preserve"> in efforts to </w:t>
      </w:r>
      <w:r w:rsidRPr="007D20C8">
        <w:rPr>
          <w:rStyle w:val="Emphasis"/>
        </w:rPr>
        <w:t>uncover and prevent terrorist operations</w:t>
      </w:r>
      <w:r w:rsidRPr="007D20C8">
        <w:rPr>
          <w:u w:val="single"/>
        </w:rPr>
        <w:t xml:space="preserve"> to attack or exploit civil </w:t>
      </w:r>
      <w:r w:rsidRPr="007D20C8">
        <w:rPr>
          <w:rStyle w:val="Emphasis"/>
        </w:rPr>
        <w:t>aviation</w:t>
      </w:r>
      <w:r w:rsidRPr="007D20C8">
        <w:rPr>
          <w:sz w:val="14"/>
        </w:rPr>
        <w:t xml:space="preserve"> in the United States. </w:t>
      </w:r>
      <w:r w:rsidRPr="007D20C8">
        <w:rPr>
          <w:u w:val="single"/>
        </w:rPr>
        <w:t xml:space="preserve">The FBI has special agents and task force officers assigned as </w:t>
      </w:r>
      <w:r w:rsidRPr="007D20C8">
        <w:rPr>
          <w:rStyle w:val="Emphasis"/>
        </w:rPr>
        <w:t>airport liaison agents</w:t>
      </w:r>
      <w:r w:rsidRPr="007D20C8">
        <w:rPr>
          <w:sz w:val="14"/>
        </w:rPr>
        <w:t xml:space="preserve"> (ALAs) </w:t>
      </w:r>
      <w:r w:rsidRPr="007D20C8">
        <w:rPr>
          <w:u w:val="single"/>
        </w:rPr>
        <w:t xml:space="preserve">at </w:t>
      </w:r>
      <w:r w:rsidRPr="007D20C8">
        <w:rPr>
          <w:rStyle w:val="Emphasis"/>
        </w:rPr>
        <w:t>each</w:t>
      </w:r>
      <w:r w:rsidRPr="007D20C8">
        <w:rPr>
          <w:u w:val="single"/>
        </w:rPr>
        <w:t xml:space="preserve"> of the nation’s </w:t>
      </w:r>
      <w:r w:rsidRPr="007D20C8">
        <w:rPr>
          <w:rStyle w:val="Emphasis"/>
        </w:rPr>
        <w:t>TSA-regulated airports</w:t>
      </w:r>
      <w:r w:rsidRPr="007D20C8">
        <w:rPr>
          <w:u w:val="single"/>
        </w:rPr>
        <w:t xml:space="preserve"> in order to respond to aviation-related incidents and threats, participate in </w:t>
      </w:r>
      <w:r w:rsidRPr="007D20C8">
        <w:rPr>
          <w:rStyle w:val="Emphasis"/>
        </w:rPr>
        <w:t>joint FBI-TSA</w:t>
      </w:r>
      <w:r w:rsidRPr="007D20C8">
        <w:rPr>
          <w:u w:val="single"/>
        </w:rPr>
        <w:t xml:space="preserve"> </w:t>
      </w:r>
      <w:r w:rsidRPr="007D20C8">
        <w:rPr>
          <w:rStyle w:val="Emphasis"/>
        </w:rPr>
        <w:t>airport vulnerability</w:t>
      </w:r>
      <w:r w:rsidRPr="007D20C8">
        <w:rPr>
          <w:u w:val="single"/>
        </w:rPr>
        <w:t xml:space="preserve"> assessments, and interact with </w:t>
      </w:r>
      <w:r w:rsidRPr="007D20C8">
        <w:rPr>
          <w:rStyle w:val="Emphasis"/>
        </w:rPr>
        <w:t>interagency</w:t>
      </w:r>
      <w:r w:rsidRPr="007D20C8">
        <w:rPr>
          <w:u w:val="single"/>
        </w:rPr>
        <w:t xml:space="preserve"> and </w:t>
      </w:r>
      <w:r w:rsidRPr="007D20C8">
        <w:rPr>
          <w:rStyle w:val="Emphasis"/>
        </w:rPr>
        <w:t>private sector stakeholders</w:t>
      </w:r>
      <w:r w:rsidRPr="007D20C8">
        <w:rPr>
          <w:u w:val="single"/>
        </w:rPr>
        <w:t xml:space="preserve"> at airports around the country on exercises, threat mitigation, and other issues</w:t>
      </w:r>
      <w:r w:rsidRPr="007D20C8">
        <w:rPr>
          <w:sz w:val="14"/>
        </w:rPr>
        <w:t xml:space="preserve"> to protect the traveling public. The FBI’s CASP and ALA program were created in 1990 to formalize the Bureau’s investigative, intelligence, and liaison activities at the nation’s airports. CASP is located in the </w:t>
      </w:r>
      <w:r w:rsidRPr="007D20C8">
        <w:rPr>
          <w:u w:val="single"/>
        </w:rPr>
        <w:t>F</w:t>
      </w:r>
      <w:r w:rsidRPr="007D20C8">
        <w:rPr>
          <w:rStyle w:val="StyleUnderline"/>
        </w:rPr>
        <w:t xml:space="preserve">BI’s National Joint Terrorism Task Force with a focus on </w:t>
      </w:r>
      <w:r w:rsidRPr="007D20C8">
        <w:rPr>
          <w:rStyle w:val="Emphasis"/>
        </w:rPr>
        <w:t>supporting and enhancing efforts</w:t>
      </w:r>
      <w:r w:rsidRPr="007D20C8">
        <w:rPr>
          <w:rStyle w:val="StyleUnderline"/>
        </w:rPr>
        <w:t xml:space="preserve"> to prevent, disrupt, and defeat acts of </w:t>
      </w:r>
      <w:r w:rsidRPr="007D20C8">
        <w:rPr>
          <w:rStyle w:val="Emphasis"/>
        </w:rPr>
        <w:t>terrorism directed toward civil aviation</w:t>
      </w:r>
      <w:r w:rsidRPr="007D20C8">
        <w:rPr>
          <w:rStyle w:val="StyleUnderline"/>
        </w:rPr>
        <w:t xml:space="preserve">, and to provide counterterrorism preparedness </w:t>
      </w:r>
      <w:r w:rsidRPr="007D20C8">
        <w:rPr>
          <w:rStyle w:val="Emphasis"/>
        </w:rPr>
        <w:t>leadership and assistance</w:t>
      </w:r>
      <w:r w:rsidRPr="007D20C8">
        <w:rPr>
          <w:rStyle w:val="StyleUnderline"/>
        </w:rPr>
        <w:t xml:space="preserve"> to </w:t>
      </w:r>
      <w:r w:rsidRPr="007D20C8">
        <w:rPr>
          <w:rStyle w:val="Emphasis"/>
        </w:rPr>
        <w:t>federal, state, and local agencies</w:t>
      </w:r>
      <w:r w:rsidRPr="007D20C8">
        <w:rPr>
          <w:rStyle w:val="StyleUnderline"/>
        </w:rPr>
        <w:t xml:space="preserve"> responsible for civil aviation security.</w:t>
      </w:r>
      <w:r w:rsidRPr="007D20C8">
        <w:rPr>
          <w:sz w:val="14"/>
        </w:rPr>
        <w:t xml:space="preserve"> One of CASP’s primary responsibilities is to provide program management and support to the FBI’s </w:t>
      </w:r>
      <w:proofErr w:type="spellStart"/>
      <w:r w:rsidRPr="007D20C8">
        <w:rPr>
          <w:sz w:val="14"/>
        </w:rPr>
        <w:t>ALAs.</w:t>
      </w:r>
      <w:proofErr w:type="spellEnd"/>
      <w:r w:rsidRPr="007D20C8">
        <w:rPr>
          <w:sz w:val="14"/>
        </w:rPr>
        <w:t xml:space="preserve"> In addition, </w:t>
      </w:r>
      <w:r w:rsidRPr="007D20C8">
        <w:rPr>
          <w:rStyle w:val="StyleUnderline"/>
        </w:rPr>
        <w:t xml:space="preserve">CASP represents the FBI on aviation security policy matters, provides guidance and training to the field, and </w:t>
      </w:r>
      <w:r w:rsidRPr="007D20C8">
        <w:rPr>
          <w:rStyle w:val="Emphasis"/>
        </w:rPr>
        <w:t>supports national aviation security</w:t>
      </w:r>
      <w:r w:rsidRPr="007D20C8">
        <w:rPr>
          <w:rStyle w:val="StyleUnderline"/>
        </w:rPr>
        <w:t xml:space="preserve"> initiatives and mandates</w:t>
      </w:r>
      <w:r w:rsidRPr="007D20C8">
        <w:rPr>
          <w:sz w:val="14"/>
        </w:rPr>
        <w:t>. I would like to go over briefly CASP’s efforts to mitigate the insider threat at America’s airports.</w:t>
      </w:r>
    </w:p>
    <w:p w:rsidR="00FC50EA" w:rsidRPr="007D20C8" w:rsidRDefault="00FC50EA" w:rsidP="00FC50EA"/>
    <w:p w:rsidR="00FC50EA" w:rsidRPr="007D20C8" w:rsidRDefault="00FC50EA" w:rsidP="00FC50EA">
      <w:pPr>
        <w:pStyle w:val="Heading4"/>
      </w:pPr>
      <w:r w:rsidRPr="007D20C8">
        <w:t>The airline industry is extremely resilient to shocks</w:t>
      </w:r>
    </w:p>
    <w:p w:rsidR="00FC50EA" w:rsidRPr="007D20C8" w:rsidRDefault="00FC50EA" w:rsidP="00FC50EA">
      <w:pPr>
        <w:rPr>
          <w:rStyle w:val="Style13ptBold"/>
          <w:b w:val="0"/>
        </w:rPr>
      </w:pPr>
      <w:r w:rsidRPr="007D20C8">
        <w:rPr>
          <w:rStyle w:val="Style13ptBold"/>
        </w:rPr>
        <w:t>Carlisle 15</w:t>
      </w:r>
      <w:r w:rsidRPr="007D20C8">
        <w:rPr>
          <w:rStyle w:val="Style13ptBold"/>
          <w:b w:val="0"/>
        </w:rPr>
        <w:t xml:space="preserve"> – Chief Operating Officer at Goshawk (Andy, Airport business resilience: Plan for uncertainty and prepare for change,  Journal of Airport Management, Volume 9, p. 118-132, 1/1/15)//JJ</w:t>
      </w:r>
    </w:p>
    <w:p w:rsidR="00FC50EA" w:rsidRPr="007D20C8" w:rsidRDefault="00FC50EA" w:rsidP="00FC50EA">
      <w:pPr>
        <w:rPr>
          <w:sz w:val="14"/>
        </w:rPr>
      </w:pPr>
      <w:r w:rsidRPr="007D20C8">
        <w:rPr>
          <w:sz w:val="14"/>
        </w:rPr>
        <w:t xml:space="preserve">In recent years, there has been sustained turbulence in markets around the world. Economies are emerging from recession, but the pace of recovery is mixed while geopolitical uncertainty and security threats appear to be increasing. In a connected world, problems rarely remain geographically isolated, which means there is continued economic uncertainty in many major global markets. However, </w:t>
      </w:r>
      <w:r w:rsidRPr="007D20C8">
        <w:rPr>
          <w:u w:val="single"/>
        </w:rPr>
        <w:t xml:space="preserve">uncertainty is </w:t>
      </w:r>
      <w:r w:rsidRPr="007D20C8">
        <w:rPr>
          <w:rStyle w:val="Emphasis"/>
        </w:rPr>
        <w:t>not always negative</w:t>
      </w:r>
      <w:r w:rsidRPr="007D20C8">
        <w:rPr>
          <w:sz w:val="14"/>
        </w:rPr>
        <w:t xml:space="preserve">. The pace of technological change is rapid; the influence of mobile and digital platforms extends across all areas of business, including aviation. While such developments are generally positive, change itself creates uncertainty and new technology can be a disruptive influence. Airport managers and investors must balance the drive toward commercial </w:t>
      </w:r>
      <w:proofErr w:type="spellStart"/>
      <w:r w:rsidRPr="007D20C8">
        <w:rPr>
          <w:sz w:val="14"/>
        </w:rPr>
        <w:t>optimisation</w:t>
      </w:r>
      <w:proofErr w:type="spellEnd"/>
      <w:r w:rsidRPr="007D20C8">
        <w:rPr>
          <w:sz w:val="14"/>
        </w:rPr>
        <w:t xml:space="preserve"> against the inherent investment risk in </w:t>
      </w:r>
      <w:proofErr w:type="spellStart"/>
      <w:r w:rsidRPr="007D20C8">
        <w:rPr>
          <w:sz w:val="14"/>
        </w:rPr>
        <w:t>realising</w:t>
      </w:r>
      <w:proofErr w:type="spellEnd"/>
      <w:r w:rsidRPr="007D20C8">
        <w:rPr>
          <w:sz w:val="14"/>
        </w:rPr>
        <w:t xml:space="preserve"> new opportunities; these challenges are magnified in a market that has a more uncertain and variable outlook. </w:t>
      </w:r>
      <w:r w:rsidRPr="007D20C8">
        <w:rPr>
          <w:u w:val="single"/>
        </w:rPr>
        <w:t xml:space="preserve">Airport business models are adapting to this new reality, and there is increased recognition of the </w:t>
      </w:r>
      <w:r w:rsidRPr="007D20C8">
        <w:rPr>
          <w:rStyle w:val="Emphasis"/>
        </w:rPr>
        <w:t>need for flexibility</w:t>
      </w:r>
      <w:r w:rsidRPr="007D20C8">
        <w:rPr>
          <w:u w:val="single"/>
        </w:rPr>
        <w:t xml:space="preserve">, </w:t>
      </w:r>
      <w:r w:rsidRPr="007D20C8">
        <w:rPr>
          <w:rStyle w:val="Emphasis"/>
        </w:rPr>
        <w:t>creativity</w:t>
      </w:r>
      <w:r w:rsidRPr="007D20C8">
        <w:rPr>
          <w:u w:val="single"/>
        </w:rPr>
        <w:t xml:space="preserve">, and </w:t>
      </w:r>
      <w:r w:rsidRPr="007D20C8">
        <w:rPr>
          <w:rStyle w:val="Emphasis"/>
        </w:rPr>
        <w:t>vigilance</w:t>
      </w:r>
      <w:r w:rsidRPr="007D20C8">
        <w:rPr>
          <w:u w:val="single"/>
        </w:rPr>
        <w:t xml:space="preserve"> in </w:t>
      </w:r>
      <w:r w:rsidRPr="007D20C8">
        <w:rPr>
          <w:rStyle w:val="Emphasis"/>
        </w:rPr>
        <w:t>planning</w:t>
      </w:r>
      <w:r w:rsidRPr="007D20C8">
        <w:rPr>
          <w:u w:val="single"/>
        </w:rPr>
        <w:t xml:space="preserve">, </w:t>
      </w:r>
      <w:r w:rsidRPr="007D20C8">
        <w:rPr>
          <w:rStyle w:val="Emphasis"/>
        </w:rPr>
        <w:t>building</w:t>
      </w:r>
      <w:r w:rsidRPr="007D20C8">
        <w:rPr>
          <w:u w:val="single"/>
        </w:rPr>
        <w:t xml:space="preserve">, </w:t>
      </w:r>
      <w:r w:rsidRPr="007D20C8">
        <w:rPr>
          <w:rStyle w:val="Emphasis"/>
        </w:rPr>
        <w:t>managing</w:t>
      </w:r>
      <w:r w:rsidRPr="007D20C8">
        <w:rPr>
          <w:u w:val="single"/>
        </w:rPr>
        <w:t xml:space="preserve">, and </w:t>
      </w:r>
      <w:r w:rsidRPr="007D20C8">
        <w:rPr>
          <w:rStyle w:val="Emphasis"/>
        </w:rPr>
        <w:t>financing airports.</w:t>
      </w:r>
      <w:r w:rsidRPr="007D20C8">
        <w:rPr>
          <w:sz w:val="14"/>
        </w:rPr>
        <w:t xml:space="preserve"> The </w:t>
      </w:r>
      <w:r w:rsidRPr="007D20C8">
        <w:rPr>
          <w:u w:val="single"/>
        </w:rPr>
        <w:t>most effective counterbalance to future uncertainty</w:t>
      </w:r>
      <w:r w:rsidRPr="007D20C8">
        <w:rPr>
          <w:sz w:val="14"/>
        </w:rPr>
        <w:t xml:space="preserve"> is to </w:t>
      </w:r>
      <w:r w:rsidRPr="007D20C8">
        <w:rPr>
          <w:u w:val="single"/>
        </w:rPr>
        <w:t xml:space="preserve">develop business models that are </w:t>
      </w:r>
      <w:r w:rsidRPr="007D20C8">
        <w:rPr>
          <w:rStyle w:val="Emphasis"/>
        </w:rPr>
        <w:t>resilient</w:t>
      </w:r>
      <w:r w:rsidRPr="007D20C8">
        <w:rPr>
          <w:sz w:val="14"/>
        </w:rPr>
        <w:t xml:space="preserve">, but </w:t>
      </w:r>
      <w:r w:rsidRPr="007D20C8">
        <w:rPr>
          <w:rStyle w:val="Emphasis"/>
        </w:rPr>
        <w:t xml:space="preserve">not resistant, to </w:t>
      </w:r>
      <w:r w:rsidRPr="007D20C8">
        <w:rPr>
          <w:rStyle w:val="Emphasis"/>
        </w:rPr>
        <w:lastRenderedPageBreak/>
        <w:t>change</w:t>
      </w:r>
      <w:r w:rsidRPr="007D20C8">
        <w:rPr>
          <w:sz w:val="14"/>
        </w:rPr>
        <w:t xml:space="preserve">. In this context, business resilience means managing risk and </w:t>
      </w:r>
      <w:proofErr w:type="spellStart"/>
      <w:r w:rsidRPr="007D20C8">
        <w:rPr>
          <w:sz w:val="14"/>
        </w:rPr>
        <w:t>capitalising</w:t>
      </w:r>
      <w:proofErr w:type="spellEnd"/>
      <w:r w:rsidRPr="007D20C8">
        <w:rPr>
          <w:sz w:val="14"/>
        </w:rPr>
        <w:t xml:space="preserve"> on opportunity. It </w:t>
      </w:r>
      <w:r w:rsidRPr="007D20C8">
        <w:rPr>
          <w:u w:val="single"/>
        </w:rPr>
        <w:t xml:space="preserve">involves </w:t>
      </w:r>
      <w:r w:rsidRPr="007D20C8">
        <w:rPr>
          <w:rStyle w:val="Emphasis"/>
        </w:rPr>
        <w:t>preparing and organizing</w:t>
      </w:r>
      <w:r w:rsidRPr="007D20C8">
        <w:rPr>
          <w:u w:val="single"/>
        </w:rPr>
        <w:t xml:space="preserve"> for change</w:t>
      </w:r>
      <w:r w:rsidRPr="007D20C8">
        <w:rPr>
          <w:sz w:val="14"/>
        </w:rPr>
        <w:t xml:space="preserve">, and </w:t>
      </w:r>
      <w:r w:rsidRPr="007D20C8">
        <w:rPr>
          <w:u w:val="single"/>
        </w:rPr>
        <w:t xml:space="preserve">being ready to change direction when </w:t>
      </w:r>
      <w:r w:rsidRPr="007D20C8">
        <w:rPr>
          <w:rStyle w:val="Emphasis"/>
        </w:rPr>
        <w:t>unexpected events occur</w:t>
      </w:r>
      <w:r w:rsidRPr="007D20C8">
        <w:rPr>
          <w:sz w:val="14"/>
        </w:rPr>
        <w:t xml:space="preserve">, </w:t>
      </w:r>
      <w:r w:rsidRPr="007D20C8">
        <w:rPr>
          <w:u w:val="single"/>
        </w:rPr>
        <w:t xml:space="preserve">or the </w:t>
      </w:r>
      <w:r w:rsidRPr="007D20C8">
        <w:rPr>
          <w:rStyle w:val="Emphasis"/>
        </w:rPr>
        <w:t>operating environment changes</w:t>
      </w:r>
      <w:r w:rsidRPr="007D20C8">
        <w:rPr>
          <w:u w:val="single"/>
        </w:rPr>
        <w:t>.</w:t>
      </w:r>
      <w:r w:rsidRPr="007D20C8">
        <w:rPr>
          <w:sz w:val="14"/>
        </w:rPr>
        <w:t xml:space="preserve"> It is </w:t>
      </w:r>
      <w:r w:rsidRPr="007D20C8">
        <w:rPr>
          <w:u w:val="single"/>
        </w:rPr>
        <w:t>adopting a mind-set of</w:t>
      </w:r>
      <w:r w:rsidRPr="007D20C8">
        <w:rPr>
          <w:sz w:val="14"/>
        </w:rPr>
        <w:t xml:space="preserve"> surprises being the ‘new normal’, and </w:t>
      </w:r>
      <w:proofErr w:type="spellStart"/>
      <w:r w:rsidRPr="007D20C8">
        <w:rPr>
          <w:sz w:val="14"/>
        </w:rPr>
        <w:t>realising</w:t>
      </w:r>
      <w:proofErr w:type="spellEnd"/>
      <w:r w:rsidRPr="007D20C8">
        <w:rPr>
          <w:sz w:val="14"/>
        </w:rPr>
        <w:t xml:space="preserve"> that it’s not a question of ‘if ’ the unexpected will happen, but rather </w:t>
      </w:r>
      <w:r w:rsidRPr="007D20C8">
        <w:rPr>
          <w:u w:val="single"/>
        </w:rPr>
        <w:t>‘when will it happen?’, ‘what will happen?’, and ‘are we prepared?’</w:t>
      </w:r>
      <w:r w:rsidRPr="007D20C8">
        <w:rPr>
          <w:sz w:val="14"/>
        </w:rPr>
        <w:t xml:space="preserve">. Resilience, then, is strength with flexibility, and focus with situational awareness. </w:t>
      </w:r>
      <w:r w:rsidRPr="007D20C8">
        <w:rPr>
          <w:u w:val="single"/>
        </w:rPr>
        <w:t>Many airport operators are adapting</w:t>
      </w:r>
      <w:r w:rsidRPr="007D20C8">
        <w:rPr>
          <w:sz w:val="14"/>
        </w:rPr>
        <w:t xml:space="preserve"> to this new normal and </w:t>
      </w:r>
      <w:r w:rsidRPr="007D20C8">
        <w:rPr>
          <w:u w:val="single"/>
        </w:rPr>
        <w:t xml:space="preserve">recognizing the need for </w:t>
      </w:r>
      <w:r w:rsidRPr="007D20C8">
        <w:rPr>
          <w:rStyle w:val="Emphasis"/>
        </w:rPr>
        <w:t>greater flexibility</w:t>
      </w:r>
      <w:r w:rsidRPr="007D20C8">
        <w:rPr>
          <w:u w:val="single"/>
        </w:rPr>
        <w:t xml:space="preserve">, creativity, </w:t>
      </w:r>
      <w:r w:rsidRPr="007D20C8">
        <w:rPr>
          <w:rStyle w:val="Emphasis"/>
        </w:rPr>
        <w:t>global awareness</w:t>
      </w:r>
      <w:r w:rsidRPr="007D20C8">
        <w:rPr>
          <w:u w:val="single"/>
        </w:rPr>
        <w:t>, and social awareness in the management of airports</w:t>
      </w:r>
      <w:r w:rsidRPr="007D20C8">
        <w:rPr>
          <w:sz w:val="14"/>
        </w:rPr>
        <w:t xml:space="preserve">. While there are limitations to flexibility in an infrastructure-intensive business, this paper considers some of the measures that can be taken to </w:t>
      </w:r>
      <w:proofErr w:type="spellStart"/>
      <w:r w:rsidRPr="007D20C8">
        <w:rPr>
          <w:sz w:val="14"/>
        </w:rPr>
        <w:t>optimise</w:t>
      </w:r>
      <w:proofErr w:type="spellEnd"/>
      <w:r w:rsidRPr="007D20C8">
        <w:rPr>
          <w:sz w:val="14"/>
        </w:rPr>
        <w:t xml:space="preserve"> airport financial performance in a dynamic market where rapid change has the potential to disrupt existing business models.</w:t>
      </w:r>
    </w:p>
    <w:p w:rsidR="00FC50EA" w:rsidRPr="007D20C8" w:rsidRDefault="00FC50EA" w:rsidP="00FC50EA">
      <w:pPr>
        <w:rPr>
          <w:sz w:val="14"/>
        </w:rPr>
      </w:pPr>
    </w:p>
    <w:p w:rsidR="00FC50EA" w:rsidRPr="007D20C8" w:rsidRDefault="00FC50EA" w:rsidP="00FC50EA">
      <w:pPr>
        <w:pStyle w:val="Heading4"/>
      </w:pPr>
      <w:r w:rsidRPr="007D20C8">
        <w:t>Increased airport security now and no terror threat</w:t>
      </w:r>
    </w:p>
    <w:p w:rsidR="00FC50EA" w:rsidRPr="007D20C8" w:rsidRDefault="00FC50EA" w:rsidP="00FC50EA">
      <w:pPr>
        <w:rPr>
          <w:rStyle w:val="Style13ptBold"/>
          <w:b w:val="0"/>
        </w:rPr>
      </w:pPr>
      <w:r w:rsidRPr="007D20C8">
        <w:rPr>
          <w:rStyle w:val="Style13ptBold"/>
        </w:rPr>
        <w:t>Ross and Schwartz 1/13</w:t>
      </w:r>
      <w:r w:rsidRPr="007D20C8">
        <w:rPr>
          <w:rStyle w:val="Style13ptBold"/>
          <w:b w:val="0"/>
        </w:rPr>
        <w:t xml:space="preserve">/15 – ABC news chief correspondent AND **chief investigative producer (Brian and Rhonda, US Steps </w:t>
      </w:r>
      <w:proofErr w:type="gramStart"/>
      <w:r w:rsidRPr="007D20C8">
        <w:rPr>
          <w:rStyle w:val="Style13ptBold"/>
          <w:b w:val="0"/>
        </w:rPr>
        <w:t>Up Airport Security After</w:t>
      </w:r>
      <w:proofErr w:type="gramEnd"/>
      <w:r w:rsidRPr="007D20C8">
        <w:rPr>
          <w:rStyle w:val="Style13ptBold"/>
          <w:b w:val="0"/>
        </w:rPr>
        <w:t xml:space="preserve"> Al Qaeda’s 'Hidden Bomb' Recipe, ABC News, http://abcnews.go.com/International/us-steps-airport-security-al-qaedas-hidden-bomb/story?id=28194349)//JJ</w:t>
      </w:r>
    </w:p>
    <w:p w:rsidR="00FC50EA" w:rsidRPr="007D20C8" w:rsidRDefault="00FC50EA" w:rsidP="00FC50EA">
      <w:pPr>
        <w:rPr>
          <w:sz w:val="14"/>
        </w:rPr>
      </w:pPr>
      <w:r w:rsidRPr="007D20C8">
        <w:rPr>
          <w:u w:val="single"/>
        </w:rPr>
        <w:t xml:space="preserve">American airports are </w:t>
      </w:r>
      <w:r w:rsidRPr="007D20C8">
        <w:rPr>
          <w:rStyle w:val="Emphasis"/>
        </w:rPr>
        <w:t>increasing security measures</w:t>
      </w:r>
      <w:r w:rsidRPr="007D20C8">
        <w:rPr>
          <w:u w:val="single"/>
        </w:rPr>
        <w:t xml:space="preserve"> </w:t>
      </w:r>
      <w:r w:rsidRPr="007D20C8">
        <w:rPr>
          <w:rStyle w:val="Emphasis"/>
        </w:rPr>
        <w:t>across the country</w:t>
      </w:r>
      <w:r w:rsidRPr="007D20C8">
        <w:rPr>
          <w:u w:val="single"/>
        </w:rPr>
        <w:t xml:space="preserve"> in the wake of dual terrorist attacks in Paris and</w:t>
      </w:r>
      <w:r w:rsidRPr="007D20C8">
        <w:rPr>
          <w:sz w:val="14"/>
        </w:rPr>
        <w:t xml:space="preserve"> the </w:t>
      </w:r>
      <w:r w:rsidRPr="007D20C8">
        <w:rPr>
          <w:u w:val="single"/>
        </w:rPr>
        <w:t>publication by al Qaeda of</w:t>
      </w:r>
      <w:r w:rsidRPr="007D20C8">
        <w:rPr>
          <w:sz w:val="14"/>
        </w:rPr>
        <w:t xml:space="preserve"> what counterterrorism experts say appears to be </w:t>
      </w:r>
      <w:r w:rsidRPr="007D20C8">
        <w:rPr>
          <w:u w:val="single"/>
        </w:rPr>
        <w:t>the most detailed, and</w:t>
      </w:r>
      <w:r w:rsidRPr="007D20C8">
        <w:rPr>
          <w:sz w:val="14"/>
        </w:rPr>
        <w:t xml:space="preserve"> potentially </w:t>
      </w:r>
      <w:r w:rsidRPr="007D20C8">
        <w:rPr>
          <w:u w:val="single"/>
        </w:rPr>
        <w:t>lethal, bomb recipe ever</w:t>
      </w:r>
      <w:r w:rsidRPr="007D20C8">
        <w:rPr>
          <w:sz w:val="14"/>
        </w:rPr>
        <w:t xml:space="preserve"> to be sent to their followers. </w:t>
      </w:r>
      <w:r w:rsidRPr="007D20C8">
        <w:rPr>
          <w:u w:val="single"/>
        </w:rPr>
        <w:t xml:space="preserve">The </w:t>
      </w:r>
      <w:r w:rsidRPr="007D20C8">
        <w:rPr>
          <w:rStyle w:val="Emphasis"/>
        </w:rPr>
        <w:t>top security chiefs</w:t>
      </w:r>
      <w:r w:rsidRPr="007D20C8">
        <w:rPr>
          <w:u w:val="single"/>
        </w:rPr>
        <w:t xml:space="preserve"> for major </w:t>
      </w:r>
      <w:r w:rsidRPr="007D20C8">
        <w:rPr>
          <w:rStyle w:val="Emphasis"/>
        </w:rPr>
        <w:t>American airlines</w:t>
      </w:r>
      <w:r w:rsidRPr="007D20C8">
        <w:rPr>
          <w:u w:val="single"/>
        </w:rPr>
        <w:t xml:space="preserve"> have been briefed</w:t>
      </w:r>
      <w:r w:rsidRPr="007D20C8">
        <w:rPr>
          <w:sz w:val="14"/>
        </w:rPr>
        <w:t xml:space="preserve"> about the troubling publication, according to a senior U.S. law enforcement official. Department of Homeland Security Secretary </w:t>
      </w:r>
      <w:proofErr w:type="spellStart"/>
      <w:r w:rsidRPr="007D20C8">
        <w:rPr>
          <w:sz w:val="14"/>
        </w:rPr>
        <w:t>Jeh</w:t>
      </w:r>
      <w:proofErr w:type="spellEnd"/>
      <w:r w:rsidRPr="007D20C8">
        <w:rPr>
          <w:sz w:val="14"/>
        </w:rPr>
        <w:t xml:space="preserve"> Johnson said Monday </w:t>
      </w:r>
      <w:r w:rsidRPr="007D20C8">
        <w:rPr>
          <w:u w:val="single"/>
        </w:rPr>
        <w:t xml:space="preserve">the </w:t>
      </w:r>
      <w:r w:rsidRPr="007D20C8">
        <w:rPr>
          <w:rStyle w:val="Emphasis"/>
        </w:rPr>
        <w:t>T</w:t>
      </w:r>
      <w:r w:rsidRPr="007D20C8">
        <w:rPr>
          <w:sz w:val="14"/>
        </w:rPr>
        <w:t xml:space="preserve">ransportation </w:t>
      </w:r>
      <w:r w:rsidRPr="007D20C8">
        <w:rPr>
          <w:rStyle w:val="Emphasis"/>
        </w:rPr>
        <w:t>S</w:t>
      </w:r>
      <w:r w:rsidRPr="007D20C8">
        <w:rPr>
          <w:sz w:val="14"/>
        </w:rPr>
        <w:t xml:space="preserve">ecurity </w:t>
      </w:r>
      <w:r w:rsidRPr="007D20C8">
        <w:rPr>
          <w:rStyle w:val="Emphasis"/>
        </w:rPr>
        <w:t>A</w:t>
      </w:r>
      <w:r w:rsidRPr="007D20C8">
        <w:rPr>
          <w:sz w:val="14"/>
        </w:rPr>
        <w:t xml:space="preserve">dministration </w:t>
      </w:r>
      <w:r w:rsidRPr="007D20C8">
        <w:rPr>
          <w:u w:val="single"/>
        </w:rPr>
        <w:t xml:space="preserve">has </w:t>
      </w:r>
      <w:r w:rsidRPr="007D20C8">
        <w:rPr>
          <w:rStyle w:val="Emphasis"/>
        </w:rPr>
        <w:t>stepped up</w:t>
      </w:r>
      <w:r w:rsidRPr="007D20C8">
        <w:rPr>
          <w:sz w:val="14"/>
        </w:rPr>
        <w:t xml:space="preserve"> random</w:t>
      </w:r>
      <w:r w:rsidRPr="007D20C8">
        <w:rPr>
          <w:u w:val="single"/>
        </w:rPr>
        <w:t xml:space="preserve"> </w:t>
      </w:r>
      <w:r w:rsidRPr="007D20C8">
        <w:rPr>
          <w:rStyle w:val="Emphasis"/>
        </w:rPr>
        <w:t>searches</w:t>
      </w:r>
      <w:r w:rsidRPr="007D20C8">
        <w:rPr>
          <w:sz w:val="14"/>
        </w:rPr>
        <w:t xml:space="preserve"> </w:t>
      </w:r>
      <w:r w:rsidRPr="007D20C8">
        <w:rPr>
          <w:u w:val="single"/>
        </w:rPr>
        <w:t>of travelers and carry-on luggage</w:t>
      </w:r>
      <w:r w:rsidRPr="007D20C8">
        <w:rPr>
          <w:sz w:val="14"/>
        </w:rPr>
        <w:t xml:space="preserve"> in addition to </w:t>
      </w:r>
      <w:r w:rsidRPr="007D20C8">
        <w:rPr>
          <w:rStyle w:val="Emphasis"/>
        </w:rPr>
        <w:t>enhanced screening</w:t>
      </w:r>
      <w:r w:rsidRPr="007D20C8">
        <w:rPr>
          <w:sz w:val="14"/>
        </w:rPr>
        <w:t xml:space="preserve"> that was ordered this summer at “certain foreign airports.” Johnson said </w:t>
      </w:r>
      <w:r w:rsidRPr="007D20C8">
        <w:rPr>
          <w:u w:val="single"/>
        </w:rPr>
        <w:t>there is “</w:t>
      </w:r>
      <w:r w:rsidRPr="007D20C8">
        <w:rPr>
          <w:rStyle w:val="Emphasis"/>
        </w:rPr>
        <w:t>no specific, credible threat</w:t>
      </w:r>
      <w:r w:rsidRPr="007D20C8">
        <w:rPr>
          <w:u w:val="single"/>
        </w:rPr>
        <w:t>” of an attack on the U.S</w:t>
      </w:r>
      <w:r w:rsidRPr="007D20C8">
        <w:rPr>
          <w:sz w:val="14"/>
        </w:rPr>
        <w:t xml:space="preserve">. like what happened in Paris last week, but said that incident, along with others in Canada and Australia, and “the recent public calls by terrorist organizations for attacks on Western objectives, including aircraft, military personnel, and government installations and civilian personnel” made </w:t>
      </w:r>
      <w:r w:rsidRPr="007D20C8">
        <w:rPr>
          <w:u w:val="single"/>
        </w:rPr>
        <w:t xml:space="preserve">the need for </w:t>
      </w:r>
      <w:r w:rsidRPr="007D20C8">
        <w:rPr>
          <w:rStyle w:val="Emphasis"/>
        </w:rPr>
        <w:t>increased security</w:t>
      </w:r>
      <w:r w:rsidRPr="007D20C8">
        <w:rPr>
          <w:u w:val="single"/>
        </w:rPr>
        <w:t xml:space="preserve"> at American airports</w:t>
      </w:r>
      <w:r w:rsidRPr="007D20C8">
        <w:rPr>
          <w:sz w:val="14"/>
        </w:rPr>
        <w:t xml:space="preserve"> and elsewhere “</w:t>
      </w:r>
      <w:r w:rsidRPr="007D20C8">
        <w:rPr>
          <w:u w:val="single"/>
        </w:rPr>
        <w:t>self-evident</w:t>
      </w:r>
      <w:r w:rsidRPr="007D20C8">
        <w:rPr>
          <w:sz w:val="14"/>
        </w:rPr>
        <w:t>.” The bomb-making recipe, published in the most recent edition of the al Qaeda in the Arabian Peninsula (AQAP) English-language magazine in December, is a detailed guide to making the explosive, getting through security and even where to sit on the plane. “We spared no effort in simplifying the idea in such we made it ‘another meal prepared in the kitchen’ so that every determined Muslim can prepare,” the magazine says, in an apparent reference to earlier versions of bomb-making instructions called “How to Build a Bomb in the Kitchen of Your Mom.” “This group, AQAP, is absolutely determined… to try and [carry] out an attack on a U.S.-bound airplane,” said Matt Olsen, former Director of the National Counterterrorism Center and current ABC News consultant. “</w:t>
      </w:r>
      <w:r w:rsidRPr="007D20C8">
        <w:rPr>
          <w:u w:val="single"/>
        </w:rPr>
        <w:t>The prospect of AQAP trying to get a bomb on an airplane has been</w:t>
      </w:r>
      <w:r w:rsidRPr="007D20C8">
        <w:rPr>
          <w:sz w:val="14"/>
        </w:rPr>
        <w:t xml:space="preserve">, for the past several years, </w:t>
      </w:r>
      <w:r w:rsidRPr="007D20C8">
        <w:rPr>
          <w:u w:val="single"/>
        </w:rPr>
        <w:t xml:space="preserve">at the </w:t>
      </w:r>
      <w:r w:rsidRPr="007D20C8">
        <w:rPr>
          <w:rStyle w:val="Emphasis"/>
        </w:rPr>
        <w:t>top of the list</w:t>
      </w:r>
      <w:r w:rsidRPr="007D20C8">
        <w:rPr>
          <w:sz w:val="14"/>
        </w:rPr>
        <w:t xml:space="preserve"> for concerns </w:t>
      </w:r>
      <w:r w:rsidRPr="007D20C8">
        <w:rPr>
          <w:u w:val="single"/>
        </w:rPr>
        <w:t>of the U.S. counterterrorism community</w:t>
      </w:r>
      <w:r w:rsidRPr="007D20C8">
        <w:rPr>
          <w:sz w:val="14"/>
        </w:rPr>
        <w:t xml:space="preserve">. After reviewing the recipe, explosives expert Kevin Barry said it appeared to be one of the most “sophisticated” non-metallic explosives devices he’s seen, which could especially be a problem for smaller airports that don’t employ high-tech body imaging security devices. AQAP, the al Qaeda branch based in Yemen, previously attempted to bring down an American airliner on Christmas Day 2009, but the would-be bomber couldn’t get the device to detonate. That bomber, Umar Farouk </w:t>
      </w:r>
      <w:proofErr w:type="spellStart"/>
      <w:r w:rsidRPr="007D20C8">
        <w:rPr>
          <w:sz w:val="14"/>
        </w:rPr>
        <w:t>Abdulmuttalab</w:t>
      </w:r>
      <w:proofErr w:type="spellEnd"/>
      <w:r w:rsidRPr="007D20C8">
        <w:rPr>
          <w:sz w:val="14"/>
        </w:rPr>
        <w:t>, reportedly crossed paths in Yemen with one of the men who executed the Paris terror attack last week. Last week the State Department updated its Worldwide Caution travel alert to all Americans abroad. “Recent terrorist attacks, whether by those affiliated with terrorist entities, copycats, or individual perpetrators, serve as a reminder that U.S. citizens need to maintain a high level of vigilance and take appropriate steps to increase their security awareness,” the alert said.</w:t>
      </w:r>
    </w:p>
    <w:p w:rsidR="00FC50EA" w:rsidRPr="007D20C8" w:rsidRDefault="00FC50EA" w:rsidP="00FC50EA"/>
    <w:p w:rsidR="00DB459D" w:rsidRPr="007D20C8" w:rsidRDefault="00DB459D" w:rsidP="00DB459D">
      <w:pPr>
        <w:pStyle w:val="Heading3"/>
      </w:pPr>
      <w:r w:rsidRPr="007D20C8">
        <w:lastRenderedPageBreak/>
        <w:t>Status Quo Solves</w:t>
      </w:r>
    </w:p>
    <w:p w:rsidR="00DB459D" w:rsidRPr="007D20C8" w:rsidRDefault="00DB459D" w:rsidP="00DB459D"/>
    <w:p w:rsidR="00DB459D" w:rsidRPr="007D20C8" w:rsidRDefault="00DB459D" w:rsidP="00DB459D">
      <w:pPr>
        <w:pStyle w:val="Heading4"/>
      </w:pPr>
      <w:r w:rsidRPr="007D20C8">
        <w:t xml:space="preserve">New reforms coming now solve the </w:t>
      </w:r>
      <w:proofErr w:type="spellStart"/>
      <w:r w:rsidRPr="007D20C8">
        <w:t>aff</w:t>
      </w:r>
      <w:proofErr w:type="spellEnd"/>
      <w:r w:rsidRPr="007D20C8">
        <w:t xml:space="preserve">. </w:t>
      </w:r>
    </w:p>
    <w:p w:rsidR="00DB459D" w:rsidRPr="007D20C8" w:rsidRDefault="00DB459D" w:rsidP="00DB459D">
      <w:proofErr w:type="spellStart"/>
      <w:r w:rsidRPr="007D20C8">
        <w:rPr>
          <w:rStyle w:val="Style13ptBold"/>
        </w:rPr>
        <w:t>Kesten</w:t>
      </w:r>
      <w:proofErr w:type="spellEnd"/>
      <w:r w:rsidRPr="007D20C8">
        <w:rPr>
          <w:rStyle w:val="Style13ptBold"/>
        </w:rPr>
        <w:t xml:space="preserve"> 15 </w:t>
      </w:r>
      <w:r w:rsidRPr="007D20C8">
        <w:rPr>
          <w:sz w:val="16"/>
          <w:szCs w:val="16"/>
        </w:rPr>
        <w:t xml:space="preserve">TSA Head Reassigned </w:t>
      </w:r>
      <w:proofErr w:type="gramStart"/>
      <w:r w:rsidRPr="007D20C8">
        <w:rPr>
          <w:sz w:val="16"/>
          <w:szCs w:val="16"/>
        </w:rPr>
        <w:t>After</w:t>
      </w:r>
      <w:proofErr w:type="gramEnd"/>
      <w:r w:rsidRPr="007D20C8">
        <w:rPr>
          <w:sz w:val="16"/>
          <w:szCs w:val="16"/>
        </w:rPr>
        <w:t xml:space="preserve"> Agency Fails 95 Percent Of Airport Security Tests AP | By LOU KESTEN Posted: 06/01/2015 10:37 pm EDT staff writer for ABC News &amp; Business Insider, </w:t>
      </w:r>
      <w:hyperlink r:id="rId13" w:history="1">
        <w:r w:rsidRPr="007D20C8">
          <w:rPr>
            <w:rStyle w:val="Hyperlink"/>
            <w:sz w:val="16"/>
            <w:szCs w:val="16"/>
          </w:rPr>
          <w:t>http://www.huffingtonpost.com/2015/06/01/tsa-security-reforms-jeh-_n_7489558.html</w:t>
        </w:r>
      </w:hyperlink>
      <w:r w:rsidRPr="007D20C8">
        <w:t xml:space="preserve"> </w:t>
      </w:r>
    </w:p>
    <w:p w:rsidR="00DB459D" w:rsidRPr="007D20C8" w:rsidRDefault="00DB459D" w:rsidP="00DB459D">
      <w:pPr>
        <w:rPr>
          <w:sz w:val="16"/>
        </w:rPr>
      </w:pPr>
      <w:r w:rsidRPr="007D20C8">
        <w:rPr>
          <w:sz w:val="16"/>
        </w:rPr>
        <w:t xml:space="preserve">WASHINGTON (AP) — </w:t>
      </w:r>
      <w:r w:rsidRPr="007D20C8">
        <w:rPr>
          <w:rStyle w:val="StyleUnderline"/>
        </w:rPr>
        <w:t>Homeland Security Secretary</w:t>
      </w:r>
      <w:r w:rsidRPr="007D20C8">
        <w:rPr>
          <w:sz w:val="16"/>
        </w:rPr>
        <w:t xml:space="preserve"> </w:t>
      </w:r>
      <w:proofErr w:type="spellStart"/>
      <w:r w:rsidRPr="007D20C8">
        <w:rPr>
          <w:sz w:val="16"/>
        </w:rPr>
        <w:t>Jeh</w:t>
      </w:r>
      <w:proofErr w:type="spellEnd"/>
      <w:r w:rsidRPr="007D20C8">
        <w:rPr>
          <w:sz w:val="16"/>
        </w:rPr>
        <w:t xml:space="preserve"> Johnson on Monday </w:t>
      </w:r>
      <w:r w:rsidRPr="007D20C8">
        <w:rPr>
          <w:rStyle w:val="StyleUnderline"/>
        </w:rPr>
        <w:t>reassigned the leader of the Transportation Security Administration</w:t>
      </w:r>
      <w:r w:rsidRPr="007D20C8">
        <w:rPr>
          <w:sz w:val="16"/>
        </w:rPr>
        <w:t xml:space="preserve"> </w:t>
      </w:r>
      <w:r w:rsidRPr="007D20C8">
        <w:rPr>
          <w:rStyle w:val="StyleUnderline"/>
        </w:rPr>
        <w:t xml:space="preserve">and directed the agency to </w:t>
      </w:r>
      <w:r w:rsidRPr="007D20C8">
        <w:rPr>
          <w:rStyle w:val="Emphasis"/>
        </w:rPr>
        <w:t>revise airport security procedures, retrain officers and retest screening equipment</w:t>
      </w:r>
      <w:r w:rsidRPr="007D20C8">
        <w:rPr>
          <w:rStyle w:val="StyleUnderline"/>
        </w:rPr>
        <w:t xml:space="preserve"> in airports across the country. </w:t>
      </w:r>
      <w:r w:rsidRPr="007D20C8">
        <w:rPr>
          <w:sz w:val="16"/>
        </w:rPr>
        <w:t xml:space="preserve">The TSA's acting administrator, Melvin </w:t>
      </w:r>
      <w:proofErr w:type="spellStart"/>
      <w:r w:rsidRPr="007D20C8">
        <w:rPr>
          <w:sz w:val="16"/>
        </w:rPr>
        <w:t>Carraway</w:t>
      </w:r>
      <w:proofErr w:type="spellEnd"/>
      <w:r w:rsidRPr="007D20C8">
        <w:rPr>
          <w:sz w:val="16"/>
        </w:rPr>
        <w:t xml:space="preserve">, is being reassigned to a different job in the Department of Homeland Security. Acting Deputy Director Mark Hatfield will lead the agency until a new administrator is appointed. The directives come after the agency's inspector general briefed Johnson on a report analyzing vulnerabilities in airport security — specifically, the ability to bring prohibited items through TSA checkpoints. Johnson would not describe the results of the classified report, but said </w:t>
      </w:r>
      <w:r w:rsidRPr="007D20C8">
        <w:rPr>
          <w:rStyle w:val="StyleUnderline"/>
        </w:rPr>
        <w:t>he takes the findings "very seriously</w:t>
      </w:r>
      <w:r w:rsidRPr="007D20C8">
        <w:rPr>
          <w:sz w:val="16"/>
        </w:rPr>
        <w:t>." ABC News first reported Monday that undercover agents were able to smuggle prohibited items, such as mock explosives or weapons, through TSA checkpoints in 67 out of 70 attempts. ABC cited anonymous officials wh</w:t>
      </w:r>
      <w:bookmarkStart w:id="0" w:name="_GoBack"/>
      <w:bookmarkEnd w:id="0"/>
      <w:r w:rsidRPr="007D20C8">
        <w:rPr>
          <w:sz w:val="16"/>
        </w:rPr>
        <w:t xml:space="preserve">o had been briefed on the inspector general's report. In a statement issued Monday evening, Johnson said, "The numbers in these reports never look good out of context, but they are a critical element in the continual evolution of our aviation security." </w:t>
      </w:r>
      <w:r w:rsidRPr="007D20C8">
        <w:rPr>
          <w:rStyle w:val="StyleUnderline"/>
        </w:rPr>
        <w:t xml:space="preserve">Johnson said he had directed TSA to take several corrective steps, including: </w:t>
      </w:r>
      <w:r w:rsidRPr="007D20C8">
        <w:rPr>
          <w:sz w:val="16"/>
        </w:rPr>
        <w:t>—</w:t>
      </w:r>
      <w:proofErr w:type="gramStart"/>
      <w:r w:rsidRPr="007D20C8">
        <w:rPr>
          <w:rStyle w:val="Emphasis"/>
        </w:rPr>
        <w:t>Immediately</w:t>
      </w:r>
      <w:proofErr w:type="gramEnd"/>
      <w:r w:rsidRPr="007D20C8">
        <w:rPr>
          <w:rStyle w:val="Emphasis"/>
        </w:rPr>
        <w:t xml:space="preserve"> revising standard operating procedures for screening.</w:t>
      </w:r>
      <w:r w:rsidRPr="007D20C8">
        <w:rPr>
          <w:sz w:val="16"/>
        </w:rPr>
        <w:t xml:space="preserve"> —</w:t>
      </w:r>
      <w:r w:rsidRPr="007D20C8">
        <w:rPr>
          <w:rStyle w:val="Emphasis"/>
        </w:rPr>
        <w:t>Conducting training for all transportation security officers</w:t>
      </w:r>
      <w:r w:rsidRPr="007D20C8">
        <w:rPr>
          <w:sz w:val="16"/>
        </w:rPr>
        <w:t>, and intensive training for all supervisory personnel. —</w:t>
      </w:r>
      <w:r w:rsidRPr="007D20C8">
        <w:rPr>
          <w:rStyle w:val="Emphasis"/>
        </w:rPr>
        <w:t>Retesting and re-evaluating the screening equipment</w:t>
      </w:r>
      <w:r w:rsidRPr="007D20C8">
        <w:rPr>
          <w:sz w:val="16"/>
        </w:rPr>
        <w:t xml:space="preserve"> currently in use at airports across the United States. —</w:t>
      </w:r>
      <w:r w:rsidRPr="007D20C8">
        <w:rPr>
          <w:rStyle w:val="Emphasis"/>
        </w:rPr>
        <w:t>Continuing to conduct random covert testing</w:t>
      </w:r>
      <w:r w:rsidRPr="007D20C8">
        <w:rPr>
          <w:sz w:val="16"/>
        </w:rPr>
        <w:t xml:space="preserve">. Johnson said that </w:t>
      </w:r>
      <w:r w:rsidRPr="007D20C8">
        <w:rPr>
          <w:rStyle w:val="StyleUnderline"/>
        </w:rPr>
        <w:t xml:space="preserve">in the longer term, he has directed TSA and DHS to "examine adopting new technologies to address the vulnerabilities identified by the Inspector General's testing." </w:t>
      </w:r>
      <w:r w:rsidRPr="007D20C8">
        <w:rPr>
          <w:sz w:val="16"/>
        </w:rPr>
        <w:t xml:space="preserve">The Homeland Security chief said that over the last year, "TSA screened a record number of passengers at airports in the United States, and ... seized a record number of prohibited items." Still, he said, the agency was "constantly testing and adapting the systems we have in place." Johnson also called on the Senate to confirm President Barack Obama's choice to lead the TSA, Coast Guard </w:t>
      </w:r>
      <w:proofErr w:type="gramStart"/>
      <w:r w:rsidRPr="007D20C8">
        <w:rPr>
          <w:sz w:val="16"/>
        </w:rPr>
        <w:t>Vice</w:t>
      </w:r>
      <w:proofErr w:type="gramEnd"/>
      <w:r w:rsidRPr="007D20C8">
        <w:rPr>
          <w:sz w:val="16"/>
        </w:rPr>
        <w:t xml:space="preserve"> Adm. Pete </w:t>
      </w:r>
      <w:proofErr w:type="spellStart"/>
      <w:r w:rsidRPr="007D20C8">
        <w:rPr>
          <w:sz w:val="16"/>
        </w:rPr>
        <w:t>Neffenger</w:t>
      </w:r>
      <w:proofErr w:type="spellEnd"/>
      <w:r w:rsidRPr="007D20C8">
        <w:rPr>
          <w:sz w:val="16"/>
        </w:rPr>
        <w:t>.</w:t>
      </w:r>
    </w:p>
    <w:p w:rsidR="00DB459D" w:rsidRPr="007D20C8" w:rsidRDefault="00DB459D" w:rsidP="00DB459D">
      <w:pPr>
        <w:pStyle w:val="Heading4"/>
      </w:pPr>
      <w:r w:rsidRPr="007D20C8">
        <w:t xml:space="preserve">Legislation is coming to solve the </w:t>
      </w:r>
      <w:proofErr w:type="spellStart"/>
      <w:r w:rsidRPr="007D20C8">
        <w:t>aff</w:t>
      </w:r>
      <w:proofErr w:type="spellEnd"/>
    </w:p>
    <w:p w:rsidR="00DB459D" w:rsidRPr="007D20C8" w:rsidRDefault="00DB459D" w:rsidP="00DB459D">
      <w:r w:rsidRPr="007D20C8">
        <w:rPr>
          <w:rStyle w:val="Style13ptBold"/>
        </w:rPr>
        <w:t xml:space="preserve">Ybarra 15 </w:t>
      </w:r>
      <w:r w:rsidRPr="007D20C8">
        <w:rPr>
          <w:sz w:val="16"/>
          <w:szCs w:val="16"/>
        </w:rPr>
        <w:t xml:space="preserve">By Maggie Ybarra - The Washington Times - Tuesday, June 16, 2015 </w:t>
      </w:r>
      <w:hyperlink r:id="rId14" w:history="1">
        <w:r w:rsidRPr="007D20C8">
          <w:rPr>
            <w:rStyle w:val="Hyperlink"/>
            <w:sz w:val="16"/>
            <w:szCs w:val="16"/>
          </w:rPr>
          <w:t>http://www.washingtontimes.com/news/2015/jun/16/tsa-tells-congress-airport-workers-alleged-terror-/?page=all</w:t>
        </w:r>
      </w:hyperlink>
      <w:r w:rsidRPr="007D20C8">
        <w:rPr>
          <w:sz w:val="16"/>
          <w:szCs w:val="16"/>
        </w:rPr>
        <w:t xml:space="preserve"> Maggie Ybarra is military affairs and Pentagon correspondent “TSA tells Congress that airport workers with alleged terror ties posed no real threat”</w:t>
      </w:r>
    </w:p>
    <w:p w:rsidR="00DB459D" w:rsidRPr="007D20C8" w:rsidRDefault="00DB459D" w:rsidP="00DB459D">
      <w:pPr>
        <w:rPr>
          <w:rStyle w:val="StyleUnderline"/>
        </w:rPr>
      </w:pPr>
      <w:r w:rsidRPr="007D20C8">
        <w:rPr>
          <w:sz w:val="16"/>
        </w:rPr>
        <w:t xml:space="preserve">There is no excuse for that type of behavior when the nation’s security is at stake, said Rep. Kathleen Rice of New York, the subcommittee’s ranking Democrat. “It strikes me as sloppy, and there’s no place for sloppiness when we’re dealing with the security of our nation’s aviation system,” she said. “We strive for a security system that’s airtight and precise — and in order to achieve that, our information must be airtight, everything we do must be precise.” Ms. Fitzmaurice said </w:t>
      </w:r>
      <w:r w:rsidRPr="007D20C8">
        <w:rPr>
          <w:rStyle w:val="StyleUnderline"/>
        </w:rPr>
        <w:t>the TSA is</w:t>
      </w:r>
      <w:r w:rsidRPr="007D20C8">
        <w:rPr>
          <w:sz w:val="16"/>
        </w:rPr>
        <w:t xml:space="preserve"> still </w:t>
      </w:r>
      <w:r w:rsidRPr="007D20C8">
        <w:rPr>
          <w:rStyle w:val="StyleUnderline"/>
        </w:rPr>
        <w:t>working on getting full access to the U.S. intelligence database</w:t>
      </w:r>
      <w:r w:rsidRPr="007D20C8">
        <w:rPr>
          <w:sz w:val="16"/>
        </w:rPr>
        <w:t xml:space="preserve"> used by the inspector general’s office to associate the workers with security concerns. Lawmakers livid over the security blunder said th</w:t>
      </w:r>
      <w:r w:rsidRPr="007D20C8">
        <w:rPr>
          <w:rStyle w:val="StyleUnderline"/>
        </w:rPr>
        <w:t xml:space="preserve">ey were prepared to pass legislation designed to improve the vetting for aviation workers </w:t>
      </w:r>
      <w:r w:rsidRPr="007D20C8">
        <w:rPr>
          <w:sz w:val="16"/>
        </w:rPr>
        <w:t xml:space="preserve">since the agency appears incapable of addressing its security gaps. “The reality is that in this post 9/11 world, the terrorist threat is metastasizing and we, as a nation, must remain responsive to any holes in the security of our transportation systems and ensure that the protocols keep pace with the ever-evolving threat landscape,” said House Committee on Homeland Security Chairman Michael </w:t>
      </w:r>
      <w:proofErr w:type="spellStart"/>
      <w:r w:rsidRPr="007D20C8">
        <w:rPr>
          <w:sz w:val="16"/>
        </w:rPr>
        <w:t>McCaul</w:t>
      </w:r>
      <w:proofErr w:type="spellEnd"/>
      <w:r w:rsidRPr="007D20C8">
        <w:rPr>
          <w:sz w:val="16"/>
        </w:rPr>
        <w:t xml:space="preserve"> on Tuesday. “</w:t>
      </w:r>
      <w:r w:rsidRPr="007D20C8">
        <w:rPr>
          <w:rStyle w:val="StyleUnderline"/>
        </w:rPr>
        <w:t xml:space="preserve">Improving the vetting of the aviation workers who have access to these sensitive areas of airports can help close another backdoor vulnerability at our nation’s airports.” </w:t>
      </w:r>
      <w:r w:rsidRPr="007D20C8">
        <w:rPr>
          <w:sz w:val="16"/>
        </w:rPr>
        <w:t xml:space="preserve">Mr. </w:t>
      </w:r>
      <w:proofErr w:type="spellStart"/>
      <w:r w:rsidRPr="007D20C8">
        <w:rPr>
          <w:rStyle w:val="StyleUnderline"/>
        </w:rPr>
        <w:t>McCaul</w:t>
      </w:r>
      <w:proofErr w:type="spellEnd"/>
      <w:r w:rsidRPr="007D20C8">
        <w:rPr>
          <w:rStyle w:val="StyleUnderline"/>
        </w:rPr>
        <w:t xml:space="preserve"> is a sponsor of a bill that would boost information sharing between the TSA and other intelligence agencies. That bill would also require the agency to issue guidance by the end of the year on how TSA inspectors should annually reviewing airport badging office procedures for applicants seeking access to sensitive areas of airports. </w:t>
      </w:r>
      <w:r w:rsidRPr="007D20C8">
        <w:rPr>
          <w:sz w:val="16"/>
        </w:rPr>
        <w:t>T</w:t>
      </w:r>
      <w:r w:rsidRPr="007D20C8">
        <w:rPr>
          <w:rStyle w:val="StyleUnderline"/>
        </w:rPr>
        <w:t xml:space="preserve">he effort to reform the TSA comes as Coast Guard </w:t>
      </w:r>
      <w:proofErr w:type="gramStart"/>
      <w:r w:rsidRPr="007D20C8">
        <w:rPr>
          <w:rStyle w:val="StyleUnderline"/>
        </w:rPr>
        <w:t>Vice</w:t>
      </w:r>
      <w:proofErr w:type="gramEnd"/>
      <w:r w:rsidRPr="007D20C8">
        <w:rPr>
          <w:rStyle w:val="StyleUnderline"/>
        </w:rPr>
        <w:t xml:space="preserve"> Adm. Peter </w:t>
      </w:r>
      <w:proofErr w:type="spellStart"/>
      <w:r w:rsidRPr="007D20C8">
        <w:rPr>
          <w:rStyle w:val="StyleUnderline"/>
        </w:rPr>
        <w:t>Neffenger</w:t>
      </w:r>
      <w:proofErr w:type="spellEnd"/>
      <w:r w:rsidRPr="007D20C8">
        <w:rPr>
          <w:rStyle w:val="StyleUnderline"/>
        </w:rPr>
        <w:t xml:space="preserve"> prepares to take over as head</w:t>
      </w:r>
      <w:r w:rsidRPr="007D20C8">
        <w:rPr>
          <w:sz w:val="16"/>
        </w:rPr>
        <w:t xml:space="preserve"> of the troubled agency, having received Monday the voice vote approval of the Senate Homeland Security and Governmental Affairs Committee. </w:t>
      </w:r>
      <w:r w:rsidRPr="007D20C8">
        <w:rPr>
          <w:rStyle w:val="StyleUnderline"/>
        </w:rPr>
        <w:t>Sen. Ron Johnson</w:t>
      </w:r>
      <w:r w:rsidRPr="007D20C8">
        <w:rPr>
          <w:sz w:val="16"/>
        </w:rPr>
        <w:t xml:space="preserve">, Wisconsin Republican and the panel chairman, </w:t>
      </w:r>
      <w:r w:rsidRPr="007D20C8">
        <w:rPr>
          <w:rStyle w:val="StyleUnderline"/>
        </w:rPr>
        <w:t>described him as “well qualified and well suited for the task”</w:t>
      </w:r>
      <w:r w:rsidRPr="007D20C8">
        <w:rPr>
          <w:sz w:val="16"/>
        </w:rPr>
        <w:t xml:space="preserve"> of leading the agency. Vice Adm. </w:t>
      </w:r>
      <w:proofErr w:type="spellStart"/>
      <w:r w:rsidRPr="007D20C8">
        <w:rPr>
          <w:sz w:val="16"/>
        </w:rPr>
        <w:t>Neffenger</w:t>
      </w:r>
      <w:proofErr w:type="spellEnd"/>
      <w:r w:rsidRPr="007D20C8">
        <w:rPr>
          <w:sz w:val="16"/>
        </w:rPr>
        <w:t xml:space="preserve"> will replace acting TSA deputy director Mark Hatfield, who stepped in for acting TSA Administrator Melvin </w:t>
      </w:r>
      <w:proofErr w:type="spellStart"/>
      <w:r w:rsidRPr="007D20C8">
        <w:rPr>
          <w:sz w:val="16"/>
        </w:rPr>
        <w:t>Carraway</w:t>
      </w:r>
      <w:proofErr w:type="spellEnd"/>
      <w:r w:rsidRPr="007D20C8">
        <w:rPr>
          <w:sz w:val="16"/>
        </w:rPr>
        <w:t xml:space="preserve"> after he was reassigned. Mr. </w:t>
      </w:r>
      <w:proofErr w:type="spellStart"/>
      <w:r w:rsidRPr="007D20C8">
        <w:rPr>
          <w:sz w:val="16"/>
        </w:rPr>
        <w:t>Carraway</w:t>
      </w:r>
      <w:proofErr w:type="spellEnd"/>
      <w:r w:rsidRPr="007D20C8">
        <w:rPr>
          <w:sz w:val="16"/>
        </w:rPr>
        <w:t xml:space="preserve"> left the top position in early June after an internal investigation by the Department of Homeland Security Office of the Inspector General showed how easy it was to slip weapons and explosive materials past airport screeners. Investigators were able to bypass security while in possession of dangerous material 67 times out of 70 tests. Vice Adm. </w:t>
      </w:r>
      <w:proofErr w:type="spellStart"/>
      <w:r w:rsidRPr="007D20C8">
        <w:rPr>
          <w:sz w:val="16"/>
        </w:rPr>
        <w:t>Neffenger</w:t>
      </w:r>
      <w:proofErr w:type="spellEnd"/>
      <w:r w:rsidRPr="007D20C8">
        <w:rPr>
          <w:sz w:val="16"/>
        </w:rPr>
        <w:t xml:space="preserve"> acknowledged the agency’s troubles in a recent congressional hearing and said that those woes disturbed him. If confirmed</w:t>
      </w:r>
      <w:r w:rsidRPr="007D20C8">
        <w:rPr>
          <w:rStyle w:val="StyleUnderline"/>
        </w:rPr>
        <w:t xml:space="preserve">, he </w:t>
      </w:r>
      <w:r w:rsidRPr="007D20C8">
        <w:rPr>
          <w:rStyle w:val="StyleUnderline"/>
        </w:rPr>
        <w:lastRenderedPageBreak/>
        <w:t>promised to make it an immediate priority to pinpoint highlighted security gaps and look systematically at the issues that led to them.</w:t>
      </w:r>
    </w:p>
    <w:p w:rsidR="00DB459D" w:rsidRPr="007D20C8" w:rsidRDefault="00DB459D" w:rsidP="00DB459D">
      <w:pPr>
        <w:pStyle w:val="Heading4"/>
      </w:pPr>
      <w:r w:rsidRPr="007D20C8">
        <w:t>This totally counts</w:t>
      </w:r>
    </w:p>
    <w:p w:rsidR="00DB459D" w:rsidRPr="007D20C8" w:rsidRDefault="00DB459D" w:rsidP="00DB459D">
      <w:hyperlink r:id="rId15" w:history="1">
        <w:r w:rsidRPr="007D20C8">
          <w:rPr>
            <w:rStyle w:val="Hyperlink"/>
          </w:rPr>
          <w:t>http://cdn.meme.am/instances/500x/62761617.jpg</w:t>
        </w:r>
      </w:hyperlink>
    </w:p>
    <w:p w:rsidR="00DB459D" w:rsidRPr="007D20C8" w:rsidRDefault="00DB459D" w:rsidP="00DB459D"/>
    <w:p w:rsidR="00DB459D" w:rsidRPr="007D20C8" w:rsidRDefault="00DB459D" w:rsidP="00DB459D">
      <w:pPr>
        <w:pStyle w:val="Heading4"/>
      </w:pPr>
      <w:r w:rsidRPr="007D20C8">
        <w:t>New legislation will check the TSA</w:t>
      </w:r>
    </w:p>
    <w:p w:rsidR="00DB459D" w:rsidRPr="007D20C8" w:rsidRDefault="00DB459D" w:rsidP="00DB459D">
      <w:proofErr w:type="spellStart"/>
      <w:r w:rsidRPr="007D20C8">
        <w:rPr>
          <w:rStyle w:val="Style13ptBold"/>
        </w:rPr>
        <w:t>Kimery</w:t>
      </w:r>
      <w:proofErr w:type="spellEnd"/>
      <w:r w:rsidRPr="007D20C8">
        <w:rPr>
          <w:rStyle w:val="Style13ptBold"/>
        </w:rPr>
        <w:t xml:space="preserve"> 15</w:t>
      </w:r>
      <w:hyperlink r:id="rId16" w:history="1">
        <w:r w:rsidRPr="007D20C8">
          <w:rPr>
            <w:rStyle w:val="Hyperlink"/>
            <w:sz w:val="16"/>
            <w:szCs w:val="16"/>
          </w:rPr>
          <w:t xml:space="preserve"> http://www.hstoday.us/briefings/daily-news-analysis/single-article/tsa-reform-bill-signed-into-law /423945e3da1c375031934cb4a62c01ca.html</w:t>
        </w:r>
      </w:hyperlink>
      <w:r w:rsidRPr="007D20C8">
        <w:rPr>
          <w:sz w:val="16"/>
          <w:szCs w:val="16"/>
        </w:rPr>
        <w:t xml:space="preserve"> About Us | Contact Us | </w:t>
      </w:r>
      <w:proofErr w:type="spellStart"/>
      <w:r w:rsidRPr="007D20C8">
        <w:rPr>
          <w:sz w:val="16"/>
          <w:szCs w:val="16"/>
        </w:rPr>
        <w:t>AdvertiseSearch</w:t>
      </w:r>
      <w:proofErr w:type="spellEnd"/>
      <w:r w:rsidRPr="007D20C8">
        <w:rPr>
          <w:sz w:val="16"/>
          <w:szCs w:val="16"/>
        </w:rPr>
        <w:t xml:space="preserve"> TSA Reform Bill Signed Into Law By Obama By: Anthony </w:t>
      </w:r>
      <w:proofErr w:type="spellStart"/>
      <w:r w:rsidRPr="007D20C8">
        <w:rPr>
          <w:sz w:val="16"/>
          <w:szCs w:val="16"/>
        </w:rPr>
        <w:t>Kimery</w:t>
      </w:r>
      <w:proofErr w:type="spellEnd"/>
      <w:r w:rsidRPr="007D20C8">
        <w:rPr>
          <w:sz w:val="16"/>
          <w:szCs w:val="16"/>
        </w:rPr>
        <w:t xml:space="preserve">, Editor-in-Chief 7/25/2015 </w:t>
      </w:r>
      <w:proofErr w:type="gramStart"/>
      <w:r w:rsidRPr="007D20C8">
        <w:rPr>
          <w:sz w:val="16"/>
          <w:szCs w:val="16"/>
        </w:rPr>
        <w:t>( 4:22pm</w:t>
      </w:r>
      <w:proofErr w:type="gramEnd"/>
      <w:r w:rsidRPr="007D20C8">
        <w:rPr>
          <w:sz w:val="16"/>
          <w:szCs w:val="16"/>
        </w:rPr>
        <w:t>)</w:t>
      </w:r>
    </w:p>
    <w:p w:rsidR="00DB459D" w:rsidRPr="007D20C8" w:rsidRDefault="00DB459D" w:rsidP="00DB459D">
      <w:pPr>
        <w:rPr>
          <w:sz w:val="16"/>
        </w:rPr>
      </w:pPr>
      <w:r w:rsidRPr="007D20C8">
        <w:rPr>
          <w:sz w:val="16"/>
        </w:rPr>
        <w:t xml:space="preserve">Introduced by Rep. Richard Hudson (R-NC), chairman of the House Transportation Security Subcommittee in July 2013, </w:t>
      </w:r>
      <w:r w:rsidRPr="007D20C8">
        <w:rPr>
          <w:rStyle w:val="StyleUnderline"/>
        </w:rPr>
        <w:t>HR 2719 was approved unanimously</w:t>
      </w:r>
      <w:r w:rsidRPr="007D20C8">
        <w:rPr>
          <w:sz w:val="16"/>
        </w:rPr>
        <w:t xml:space="preserve"> by the House in December of that year. Following introduction of companion legislation by Sen. Kelly Ayotte (R-NH) and unanimous Senate passage, the legislation as amended unanimously passed the House. “As chairman, </w:t>
      </w:r>
      <w:r w:rsidRPr="007D20C8">
        <w:rPr>
          <w:rStyle w:val="StyleUnderline"/>
        </w:rPr>
        <w:t>I set out to increase transparency and accountability at TSA</w:t>
      </w:r>
      <w:r w:rsidRPr="007D20C8">
        <w:rPr>
          <w:sz w:val="16"/>
        </w:rPr>
        <w:t xml:space="preserve"> while keeping travelers safe and saving our tax dollars,” Hudson said in a statement. “This law is an important step that will root out the waste at TSA and increase safety by ensuring that the most effective, cost-efficient security tools are implemented. Despite Washington’s gridlock, the bipartisan support of this law shows that Republicans and Democrats can work together to solve problems.” The </w:t>
      </w:r>
      <w:r w:rsidRPr="007D20C8">
        <w:rPr>
          <w:rStyle w:val="StyleUnderline"/>
        </w:rPr>
        <w:t>Transportation Security Acquisition Reform Act introduces greater transparency and accountability for the</w:t>
      </w:r>
      <w:r w:rsidRPr="007D20C8">
        <w:rPr>
          <w:sz w:val="16"/>
        </w:rPr>
        <w:t xml:space="preserve"> Transportation Security Administration (</w:t>
      </w:r>
      <w:r w:rsidRPr="007D20C8">
        <w:rPr>
          <w:rStyle w:val="StyleUnderline"/>
        </w:rPr>
        <w:t>TSA</w:t>
      </w:r>
      <w:r w:rsidRPr="007D20C8">
        <w:rPr>
          <w:sz w:val="16"/>
        </w:rPr>
        <w:t xml:space="preserve">) spending decisions through a series of commonsense reforms. Specifically, </w:t>
      </w:r>
      <w:r w:rsidRPr="007D20C8">
        <w:rPr>
          <w:rStyle w:val="StyleUnderline"/>
        </w:rPr>
        <w:t xml:space="preserve">it requires TSA to: </w:t>
      </w:r>
      <w:r w:rsidRPr="007D20C8">
        <w:rPr>
          <w:rStyle w:val="Emphasis"/>
        </w:rPr>
        <w:t>Develop and share</w:t>
      </w:r>
      <w:r w:rsidRPr="007D20C8">
        <w:rPr>
          <w:sz w:val="16"/>
        </w:rPr>
        <w:t xml:space="preserve"> </w:t>
      </w:r>
      <w:r w:rsidRPr="007D20C8">
        <w:rPr>
          <w:rStyle w:val="StyleUnderline"/>
        </w:rPr>
        <w:t xml:space="preserve">with the public </w:t>
      </w:r>
      <w:r w:rsidRPr="007D20C8">
        <w:rPr>
          <w:rStyle w:val="Emphasis"/>
        </w:rPr>
        <w:t>a</w:t>
      </w:r>
      <w:r w:rsidRPr="007D20C8">
        <w:rPr>
          <w:sz w:val="16"/>
        </w:rPr>
        <w:t xml:space="preserve"> </w:t>
      </w:r>
      <w:r w:rsidRPr="007D20C8">
        <w:rPr>
          <w:rStyle w:val="StyleUnderline"/>
        </w:rPr>
        <w:t>strategic</w:t>
      </w:r>
      <w:r w:rsidRPr="007D20C8">
        <w:rPr>
          <w:sz w:val="16"/>
        </w:rPr>
        <w:t xml:space="preserve"> </w:t>
      </w:r>
      <w:r w:rsidRPr="007D20C8">
        <w:rPr>
          <w:rStyle w:val="Emphasis"/>
        </w:rPr>
        <w:t>5-year</w:t>
      </w:r>
      <w:r w:rsidRPr="007D20C8">
        <w:rPr>
          <w:sz w:val="16"/>
        </w:rPr>
        <w:t xml:space="preserve"> </w:t>
      </w:r>
      <w:r w:rsidRPr="007D20C8">
        <w:rPr>
          <w:rStyle w:val="StyleUnderline"/>
        </w:rPr>
        <w:t>technology investment</w:t>
      </w:r>
      <w:r w:rsidRPr="007D20C8">
        <w:rPr>
          <w:sz w:val="16"/>
        </w:rPr>
        <w:t xml:space="preserve"> </w:t>
      </w:r>
      <w:r w:rsidRPr="007D20C8">
        <w:rPr>
          <w:rStyle w:val="Emphasis"/>
        </w:rPr>
        <w:t>plan</w:t>
      </w:r>
      <w:r w:rsidRPr="007D20C8">
        <w:rPr>
          <w:sz w:val="16"/>
        </w:rPr>
        <w:t xml:space="preserve">; </w:t>
      </w:r>
      <w:r w:rsidRPr="007D20C8">
        <w:rPr>
          <w:rStyle w:val="Emphasis"/>
        </w:rPr>
        <w:t>Share key information with Congress</w:t>
      </w:r>
      <w:r w:rsidRPr="007D20C8">
        <w:rPr>
          <w:sz w:val="16"/>
        </w:rPr>
        <w:t xml:space="preserve"> </w:t>
      </w:r>
      <w:r w:rsidRPr="007D20C8">
        <w:rPr>
          <w:rStyle w:val="StyleUnderline"/>
        </w:rPr>
        <w:t xml:space="preserve">on technology acquisitions, including cost overruns, delays, or technical failures within 30 days of identifying the problem; </w:t>
      </w:r>
      <w:r w:rsidRPr="007D20C8">
        <w:rPr>
          <w:rStyle w:val="Emphasis"/>
        </w:rPr>
        <w:t>Establish principles for managing equipment</w:t>
      </w:r>
      <w:r w:rsidRPr="007D20C8">
        <w:rPr>
          <w:sz w:val="16"/>
        </w:rPr>
        <w:t xml:space="preserve"> </w:t>
      </w:r>
      <w:r w:rsidRPr="007D20C8">
        <w:rPr>
          <w:rStyle w:val="StyleUnderline"/>
        </w:rPr>
        <w:t xml:space="preserve">in inventory to eliminate expensive storage of unusable or outdated technologies, and </w:t>
      </w:r>
      <w:r w:rsidRPr="007D20C8">
        <w:rPr>
          <w:rStyle w:val="Emphasis"/>
        </w:rPr>
        <w:t>Report on its goals for contracting</w:t>
      </w:r>
      <w:r w:rsidRPr="007D20C8">
        <w:rPr>
          <w:sz w:val="16"/>
        </w:rPr>
        <w:t xml:space="preserve"> </w:t>
      </w:r>
      <w:r w:rsidRPr="007D20C8">
        <w:rPr>
          <w:rStyle w:val="StyleUnderline"/>
        </w:rPr>
        <w:t>with small businesses.</w:t>
      </w:r>
      <w:r w:rsidRPr="007D20C8">
        <w:rPr>
          <w:sz w:val="16"/>
        </w:rPr>
        <w:t xml:space="preserve"> The legislation stated that, “TSA has not consistently implemented Department of Homeland Security policies and government best practices for acquisition and procurement; TSA has only recently developed a multiyear technology investment plan, and has underutilized innovation opportunities within the private sector, including from small businesses; and has faced challenges in meeting key performance requirements for several major acquisitions and procurements, resulting in reduced security effectiveness and wasted expenditures.” </w:t>
      </w:r>
      <w:r w:rsidRPr="007D20C8">
        <w:rPr>
          <w:rStyle w:val="StyleUnderline"/>
        </w:rPr>
        <w:t>The legislation also requires the TSA administrator</w:t>
      </w:r>
      <w:r w:rsidRPr="007D20C8">
        <w:rPr>
          <w:sz w:val="16"/>
        </w:rPr>
        <w:t xml:space="preserve"> not later than 180 days after the date of enactment of the Transportation Security Acquisition Reform Act, </w:t>
      </w:r>
      <w:r w:rsidRPr="007D20C8">
        <w:rPr>
          <w:rStyle w:val="StyleUnderline"/>
        </w:rPr>
        <w:t>develop and submit to Congress a strategic 5-year technology investment plan that may include a classified addendum to report sensitive transportation security risks, technology vulnerabilities or other sensitive security information; and to the extent possible, publish the plan in an unclassified format in the public domain.” The plan shall include an analysis of transportation security risks and the associated capability gap</w:t>
      </w:r>
      <w:r w:rsidRPr="007D20C8">
        <w:rPr>
          <w:sz w:val="16"/>
        </w:rPr>
        <w:t xml:space="preserve">s that would be best addressed by security-related technology, including consideration of the most recent quadrennial homeland security review; a set of security-related technology acquisition needs that is prioritized based on identified risk and associated capability gaps. In </w:t>
      </w:r>
      <w:r w:rsidRPr="007D20C8">
        <w:rPr>
          <w:rStyle w:val="StyleUnderline"/>
        </w:rPr>
        <w:t>addition, the law also requires planned technology programs and projects with defined objectives</w:t>
      </w:r>
      <w:r w:rsidRPr="007D20C8">
        <w:rPr>
          <w:sz w:val="16"/>
        </w:rPr>
        <w:t xml:space="preserve">, goals, </w:t>
      </w:r>
      <w:r w:rsidRPr="007D20C8">
        <w:rPr>
          <w:rStyle w:val="StyleUnderline"/>
        </w:rPr>
        <w:t>timelines and measures</w:t>
      </w:r>
      <w:r w:rsidRPr="007D20C8">
        <w:rPr>
          <w:sz w:val="16"/>
        </w:rPr>
        <w:t xml:space="preserve">; an </w:t>
      </w:r>
      <w:r w:rsidRPr="007D20C8">
        <w:rPr>
          <w:rStyle w:val="StyleUnderline"/>
        </w:rPr>
        <w:t>analysis of</w:t>
      </w:r>
      <w:r w:rsidRPr="007D20C8">
        <w:rPr>
          <w:sz w:val="16"/>
        </w:rPr>
        <w:t xml:space="preserve"> current and forecast </w:t>
      </w:r>
      <w:r w:rsidRPr="007D20C8">
        <w:rPr>
          <w:rStyle w:val="StyleUnderline"/>
        </w:rPr>
        <w:t>trends in</w:t>
      </w:r>
      <w:r w:rsidRPr="007D20C8">
        <w:rPr>
          <w:sz w:val="16"/>
        </w:rPr>
        <w:t xml:space="preserve"> domestic and international passenger </w:t>
      </w:r>
      <w:r w:rsidRPr="007D20C8">
        <w:rPr>
          <w:rStyle w:val="StyleUnderline"/>
        </w:rPr>
        <w:t>travel</w:t>
      </w:r>
      <w:r w:rsidRPr="007D20C8">
        <w:rPr>
          <w:sz w:val="16"/>
        </w:rPr>
        <w:t xml:space="preserve">; an </w:t>
      </w:r>
      <w:r w:rsidRPr="007D20C8">
        <w:rPr>
          <w:rStyle w:val="StyleUnderline"/>
        </w:rPr>
        <w:t>identification of</w:t>
      </w:r>
      <w:r w:rsidRPr="007D20C8">
        <w:rPr>
          <w:sz w:val="16"/>
        </w:rPr>
        <w:t xml:space="preserve"> currently deployed </w:t>
      </w:r>
      <w:r w:rsidRPr="007D20C8">
        <w:rPr>
          <w:rStyle w:val="StyleUnderline"/>
        </w:rPr>
        <w:t>security-related technologies</w:t>
      </w:r>
      <w:r w:rsidRPr="007D20C8">
        <w:rPr>
          <w:sz w:val="16"/>
        </w:rPr>
        <w:t xml:space="preserve"> </w:t>
      </w:r>
      <w:r w:rsidRPr="007D20C8">
        <w:rPr>
          <w:rStyle w:val="StyleUnderline"/>
        </w:rPr>
        <w:t>that are at or near the end of their lifecycles</w:t>
      </w:r>
      <w:r w:rsidRPr="007D20C8">
        <w:rPr>
          <w:sz w:val="16"/>
        </w:rPr>
        <w:t xml:space="preserve">; an </w:t>
      </w:r>
      <w:r w:rsidRPr="007D20C8">
        <w:rPr>
          <w:rStyle w:val="StyleUnderline"/>
        </w:rPr>
        <w:t>identification of test, evaluation</w:t>
      </w:r>
      <w:r w:rsidRPr="007D20C8">
        <w:rPr>
          <w:sz w:val="16"/>
        </w:rPr>
        <w:t xml:space="preserve">, modeling and simulation capabilities, including target methodologies, rationales and timelines necessary to support the acquisition of security-related technologies that are expected to meet specific needs; an identification of opportunities for public-private partnerships, small and disadvantaged company participation, </w:t>
      </w:r>
      <w:proofErr w:type="spellStart"/>
      <w:r w:rsidRPr="007D20C8">
        <w:rPr>
          <w:sz w:val="16"/>
        </w:rPr>
        <w:t>intragovernment</w:t>
      </w:r>
      <w:proofErr w:type="spellEnd"/>
      <w:r w:rsidRPr="007D20C8">
        <w:rPr>
          <w:sz w:val="16"/>
        </w:rPr>
        <w:t xml:space="preserve"> collaboration, university centers of excellence and national laboratory technology transfer; and an identification of the administration's acquisition workforce needs for the management of planned security-related technology acquisitions, including consideration of leveraging acquisition expertise of other federal agencies. </w:t>
      </w:r>
      <w:r w:rsidRPr="007D20C8">
        <w:rPr>
          <w:rStyle w:val="StyleUnderline"/>
        </w:rPr>
        <w:t>Further, the law requires an identification of the security resources, including information security resources, that will be required to protect security-related technology from physical or cyber theft, diversion, sabotage or attack</w:t>
      </w:r>
      <w:r w:rsidRPr="007D20C8">
        <w:rPr>
          <w:sz w:val="16"/>
        </w:rPr>
        <w:t>; an identification of initiatives to streamline the Administration's acquisition process and provide greater predictability and clarity to small, medium and large businesses, including the timeline for testing and evaluation; an assessment of the impact to commercial aviation passengers; a strategy for consulting airport management, air carrier representatives, and federal security directors whenever an acquisition will lead to the removal of equipment at airports, and how the strategy for consulting with such officials of the relevant airports will address potential negative impacts on commercial passengers or airport operations; and, in consultation with the National Institutes of Standards and Technology, an identification of security-related technology interface standards, in existence or if implemented, that could promote more interoperable passenger, baggage and cargo screening systems.</w:t>
      </w:r>
    </w:p>
    <w:p w:rsidR="00DB459D" w:rsidRPr="007D20C8" w:rsidRDefault="00DB459D" w:rsidP="00DB459D">
      <w:pPr>
        <w:pStyle w:val="Heading4"/>
      </w:pPr>
      <w:r w:rsidRPr="007D20C8">
        <w:lastRenderedPageBreak/>
        <w:t xml:space="preserve">New director and reforms means no need for the </w:t>
      </w:r>
      <w:proofErr w:type="spellStart"/>
      <w:r w:rsidRPr="007D20C8">
        <w:t>aff</w:t>
      </w:r>
      <w:proofErr w:type="spellEnd"/>
    </w:p>
    <w:p w:rsidR="00DB459D" w:rsidRPr="007D20C8" w:rsidRDefault="00DB459D" w:rsidP="00DB459D">
      <w:r w:rsidRPr="007D20C8">
        <w:rPr>
          <w:rStyle w:val="Style13ptBold"/>
        </w:rPr>
        <w:t xml:space="preserve">Wang 15 </w:t>
      </w:r>
      <w:r w:rsidRPr="007D20C8">
        <w:rPr>
          <w:sz w:val="16"/>
          <w:szCs w:val="16"/>
        </w:rPr>
        <w:t xml:space="preserve">Shocking TSA failures lead to agency shakeup 06/01/15 10:41 PM http://www.msnbc.com/msnbc/shocking-tsa-failures-lead-agency-shakeup By Joy Y. Wang – staff writer for </w:t>
      </w:r>
      <w:proofErr w:type="spellStart"/>
      <w:r w:rsidRPr="007D20C8">
        <w:rPr>
          <w:sz w:val="16"/>
          <w:szCs w:val="16"/>
        </w:rPr>
        <w:t>Newsvine</w:t>
      </w:r>
      <w:proofErr w:type="spellEnd"/>
    </w:p>
    <w:p w:rsidR="00DB459D" w:rsidRPr="007D20C8" w:rsidRDefault="00DB459D" w:rsidP="00DB459D"/>
    <w:p w:rsidR="00DB459D" w:rsidRPr="007D20C8" w:rsidRDefault="00DB459D" w:rsidP="00DB459D">
      <w:pPr>
        <w:rPr>
          <w:rStyle w:val="StyleUnderline"/>
        </w:rPr>
      </w:pPr>
      <w:r w:rsidRPr="007D20C8">
        <w:rPr>
          <w:rStyle w:val="StyleUnderline"/>
        </w:rPr>
        <w:t xml:space="preserve">President Obama nominated Coast Guard Vice Admiral Pete </w:t>
      </w:r>
      <w:proofErr w:type="spellStart"/>
      <w:r w:rsidRPr="007D20C8">
        <w:rPr>
          <w:rStyle w:val="StyleUnderline"/>
        </w:rPr>
        <w:t>Neffenger</w:t>
      </w:r>
      <w:proofErr w:type="spellEnd"/>
      <w:r w:rsidRPr="007D20C8">
        <w:rPr>
          <w:rStyle w:val="StyleUnderline"/>
        </w:rPr>
        <w:t xml:space="preserve"> to be the next administrator of the Transportation Security Administration</w:t>
      </w:r>
      <w:r w:rsidRPr="007D20C8">
        <w:rPr>
          <w:sz w:val="16"/>
        </w:rPr>
        <w:t xml:space="preserve">. “I urge the Senate to confirm this nomination as quickly as possible,” Homeland Security Secretary Johnson said in a statement Monday. The investigation at the nation’s airports involved so-called “Red Teams” of undercover agents who posed as passengers. They concealed various fake contraband in an attempt to smuggle them through security checkpoints. At one point, an agent triggered an alarm and was patted down, but the TSA agent failed to find a fake explosive taped to the </w:t>
      </w:r>
      <w:proofErr w:type="spellStart"/>
      <w:r w:rsidRPr="007D20C8">
        <w:rPr>
          <w:sz w:val="16"/>
        </w:rPr>
        <w:t>pesudo</w:t>
      </w:r>
      <w:proofErr w:type="spellEnd"/>
      <w:r w:rsidRPr="007D20C8">
        <w:rPr>
          <w:sz w:val="16"/>
        </w:rPr>
        <w:t xml:space="preserve">-terrorist’s back. Undercover agents have conducted similar investigations during the past 13 years, and, in the past, they have been able to smuggle weapons through security screenings. What’s remarkable in the most recent incident is the frequency with which they were able to bypass TSA security. “The numbers in these reports never look good out of context, but they are a critical element in the continual evolution of our aviation security,” Homeland Security officials said in a statement. </w:t>
      </w:r>
      <w:proofErr w:type="spellStart"/>
      <w:r w:rsidRPr="007D20C8">
        <w:rPr>
          <w:rStyle w:val="StyleUnderline"/>
        </w:rPr>
        <w:t>Carraway’s</w:t>
      </w:r>
      <w:proofErr w:type="spellEnd"/>
      <w:r w:rsidRPr="007D20C8">
        <w:rPr>
          <w:rStyle w:val="StyleUnderline"/>
        </w:rPr>
        <w:t xml:space="preserve"> reassignment is part of the larger response announced hours after the embarrassing report became public. Johnson went on to enumerate various ways in which the he has directed the TSA to reform, including revision of standard operating procedures, additional training of TSA officers, and the continuation of “random covert testing,” among other actions. Some measures are reportedly already in place. </w:t>
      </w:r>
      <w:r w:rsidRPr="007D20C8">
        <w:rPr>
          <w:sz w:val="16"/>
        </w:rPr>
        <w:t xml:space="preserve">“It’s disturbing news. </w:t>
      </w:r>
      <w:r w:rsidRPr="007D20C8">
        <w:rPr>
          <w:rStyle w:val="StyleUnderline"/>
        </w:rPr>
        <w:t>The question is how we can best mitigate that that vulnerability in a way that doesn’t prohibit the free movement of people and goods</w:t>
      </w:r>
      <w:r w:rsidRPr="007D20C8">
        <w:rPr>
          <w:sz w:val="16"/>
        </w:rPr>
        <w:t xml:space="preserve">,” John </w:t>
      </w:r>
      <w:proofErr w:type="spellStart"/>
      <w:r w:rsidRPr="007D20C8">
        <w:rPr>
          <w:sz w:val="16"/>
        </w:rPr>
        <w:t>Pistole</w:t>
      </w:r>
      <w:proofErr w:type="spellEnd"/>
      <w:r w:rsidRPr="007D20C8">
        <w:rPr>
          <w:sz w:val="16"/>
        </w:rPr>
        <w:t>, a former TSA administrator, told NBC News’ Tom Costello. “</w:t>
      </w:r>
      <w:r w:rsidRPr="007D20C8">
        <w:rPr>
          <w:rStyle w:val="StyleUnderline"/>
        </w:rPr>
        <w:t>That’s just something that there’s no perfect answer for.”</w:t>
      </w:r>
    </w:p>
    <w:p w:rsidR="00DB459D" w:rsidRPr="007D20C8" w:rsidRDefault="00DB459D" w:rsidP="00DB459D">
      <w:pPr>
        <w:pStyle w:val="Heading4"/>
      </w:pPr>
      <w:r w:rsidRPr="007D20C8">
        <w:t xml:space="preserve">There are already two bills that solve your </w:t>
      </w:r>
      <w:proofErr w:type="spellStart"/>
      <w:r w:rsidRPr="007D20C8">
        <w:t>aff</w:t>
      </w:r>
      <w:proofErr w:type="spellEnd"/>
    </w:p>
    <w:p w:rsidR="00DB459D" w:rsidRPr="007D20C8" w:rsidRDefault="00DB459D" w:rsidP="00DB459D">
      <w:pPr>
        <w:rPr>
          <w:sz w:val="16"/>
          <w:szCs w:val="16"/>
        </w:rPr>
      </w:pPr>
      <w:r w:rsidRPr="007D20C8">
        <w:rPr>
          <w:rStyle w:val="Style13ptBold"/>
        </w:rPr>
        <w:t xml:space="preserve">Harding 15 </w:t>
      </w:r>
      <w:r w:rsidRPr="007D20C8">
        <w:rPr>
          <w:sz w:val="16"/>
          <w:szCs w:val="16"/>
        </w:rPr>
        <w:t xml:space="preserve">July 21, 2015 6:30 am Robert Harding Rep. John </w:t>
      </w:r>
      <w:proofErr w:type="spellStart"/>
      <w:r w:rsidRPr="007D20C8">
        <w:rPr>
          <w:sz w:val="16"/>
          <w:szCs w:val="16"/>
        </w:rPr>
        <w:t>Katko</w:t>
      </w:r>
      <w:proofErr w:type="spellEnd"/>
      <w:r w:rsidRPr="007D20C8">
        <w:rPr>
          <w:sz w:val="16"/>
          <w:szCs w:val="16"/>
        </w:rPr>
        <w:t xml:space="preserve"> unveils bill to reform TSA's employee screening process at U.S. airports </w:t>
      </w:r>
      <w:hyperlink r:id="rId17" w:history="1">
        <w:r w:rsidRPr="007D20C8">
          <w:rPr>
            <w:rStyle w:val="Hyperlink"/>
            <w:sz w:val="16"/>
            <w:szCs w:val="16"/>
          </w:rPr>
          <w:t>http://auburnpub.com/blogs/eye_on_ny/rep-john-katko-unveils-bill-to-reform-tsa-s-employee/article_0a90568a-2ee2-11e5-ae3b-8b6dd976a08c.html</w:t>
        </w:r>
      </w:hyperlink>
      <w:r w:rsidRPr="007D20C8">
        <w:rPr>
          <w:sz w:val="16"/>
          <w:szCs w:val="16"/>
        </w:rPr>
        <w:t xml:space="preserve"> Robert Harding is an American businessman. He was the nominee for secretary of the Transportation Security Administration. Harding is a retired Major General.</w:t>
      </w:r>
    </w:p>
    <w:p w:rsidR="00DB459D" w:rsidRPr="007D20C8" w:rsidRDefault="00DB459D" w:rsidP="00DB459D">
      <w:pPr>
        <w:rPr>
          <w:sz w:val="16"/>
        </w:rPr>
      </w:pPr>
      <w:r w:rsidRPr="007D20C8">
        <w:rPr>
          <w:rStyle w:val="StyleUnderline"/>
        </w:rPr>
        <w:t>Gaps in airline and airport</w:t>
      </w:r>
      <w:r w:rsidRPr="007D20C8">
        <w:rPr>
          <w:sz w:val="16"/>
        </w:rPr>
        <w:t xml:space="preserve"> employee </w:t>
      </w:r>
      <w:r w:rsidRPr="007D20C8">
        <w:rPr>
          <w:rStyle w:val="StyleUnderline"/>
        </w:rPr>
        <w:t xml:space="preserve">screening has been a major focus of U.S. Rep. John </w:t>
      </w:r>
      <w:proofErr w:type="spellStart"/>
      <w:r w:rsidRPr="007D20C8">
        <w:rPr>
          <w:rStyle w:val="StyleUnderline"/>
        </w:rPr>
        <w:t>Katko's</w:t>
      </w:r>
      <w:proofErr w:type="spellEnd"/>
      <w:r w:rsidRPr="007D20C8">
        <w:rPr>
          <w:rStyle w:val="StyleUnderline"/>
        </w:rPr>
        <w:t xml:space="preserve"> work on the House Homeland Security Subcommittee on Transportation Security. And now, </w:t>
      </w:r>
      <w:r w:rsidRPr="007D20C8">
        <w:rPr>
          <w:rStyle w:val="Emphasis"/>
        </w:rPr>
        <w:t>he has introduced legislation</w:t>
      </w:r>
      <w:r w:rsidRPr="007D20C8">
        <w:rPr>
          <w:rStyle w:val="StyleUnderline"/>
        </w:rPr>
        <w:t xml:space="preserve"> to address the issue. </w:t>
      </w:r>
      <w:proofErr w:type="spellStart"/>
      <w:r w:rsidRPr="007D20C8">
        <w:rPr>
          <w:rStyle w:val="StyleUnderline"/>
        </w:rPr>
        <w:t>Katko</w:t>
      </w:r>
      <w:proofErr w:type="spellEnd"/>
      <w:r w:rsidRPr="007D20C8">
        <w:rPr>
          <w:sz w:val="16"/>
        </w:rPr>
        <w:t xml:space="preserve">, R-Camillus, </w:t>
      </w:r>
      <w:r w:rsidRPr="007D20C8">
        <w:rPr>
          <w:rStyle w:val="StyleUnderline"/>
        </w:rPr>
        <w:t>unveiled the Airport Access Control Security Improvement Act Monday. The goal of the bill is to reform the Transportation Security Administration's screening process for airline and airport employees by requiring the agency to develop procedures for risk-based vetting and providing additional law enforcement resources to screen employees</w:t>
      </w:r>
      <w:r w:rsidRPr="007D20C8">
        <w:rPr>
          <w:sz w:val="16"/>
        </w:rPr>
        <w:t xml:space="preserve">. </w:t>
      </w:r>
      <w:r w:rsidRPr="007D20C8">
        <w:rPr>
          <w:rStyle w:val="StyleUnderline"/>
        </w:rPr>
        <w:t xml:space="preserve">The measure also contains an </w:t>
      </w:r>
      <w:r w:rsidRPr="007D20C8">
        <w:rPr>
          <w:rStyle w:val="Emphasis"/>
        </w:rPr>
        <w:t>oversight plan</w:t>
      </w:r>
      <w:r w:rsidRPr="007D20C8">
        <w:rPr>
          <w:rStyle w:val="StyleUnderline"/>
        </w:rPr>
        <w:t xml:space="preserve"> which will allow Congress to track airport and airline employee screening improvements. </w:t>
      </w:r>
      <w:r w:rsidRPr="007D20C8">
        <w:rPr>
          <w:sz w:val="16"/>
        </w:rPr>
        <w:t xml:space="preserve">"As threats to our aviation sector continue to evolve, </w:t>
      </w:r>
      <w:r w:rsidRPr="007D20C8">
        <w:rPr>
          <w:rStyle w:val="StyleUnderline"/>
        </w:rPr>
        <w:t>common sense reforms</w:t>
      </w:r>
      <w:r w:rsidRPr="007D20C8">
        <w:rPr>
          <w:sz w:val="16"/>
        </w:rPr>
        <w:t xml:space="preserve"> — such as clearly differentiating between individuals authorized to have access to secure areas, and those who do not, or requiring criminal background checks that cover an extended history </w:t>
      </w:r>
      <w:r w:rsidRPr="007D20C8">
        <w:rPr>
          <w:rStyle w:val="StyleUnderline"/>
        </w:rPr>
        <w:t>— will go a long way in ensuring safety at our airports</w:t>
      </w:r>
      <w:r w:rsidRPr="007D20C8">
        <w:rPr>
          <w:sz w:val="16"/>
        </w:rPr>
        <w:t xml:space="preserve">," </w:t>
      </w:r>
      <w:proofErr w:type="spellStart"/>
      <w:r w:rsidRPr="007D20C8">
        <w:rPr>
          <w:sz w:val="16"/>
        </w:rPr>
        <w:t>Katko</w:t>
      </w:r>
      <w:proofErr w:type="spellEnd"/>
      <w:r w:rsidRPr="007D20C8">
        <w:rPr>
          <w:sz w:val="16"/>
        </w:rPr>
        <w:t xml:space="preserve"> said. </w:t>
      </w:r>
      <w:r w:rsidRPr="007D20C8">
        <w:rPr>
          <w:rStyle w:val="StyleUnderline"/>
        </w:rPr>
        <w:t xml:space="preserve">The introduction of the bill comes after </w:t>
      </w:r>
      <w:proofErr w:type="spellStart"/>
      <w:r w:rsidRPr="007D20C8">
        <w:rPr>
          <w:rStyle w:val="StyleUnderline"/>
        </w:rPr>
        <w:t>Katko</w:t>
      </w:r>
      <w:proofErr w:type="spellEnd"/>
      <w:r w:rsidRPr="007D20C8">
        <w:rPr>
          <w:rStyle w:val="StyleUnderline"/>
        </w:rPr>
        <w:t xml:space="preserve"> has chaired hearings on potential security gaps in the screening process for employees at U.S. airports</w:t>
      </w:r>
      <w:r w:rsidRPr="007D20C8">
        <w:rPr>
          <w:sz w:val="16"/>
        </w:rPr>
        <w:t xml:space="preserve">. The first hearing he led in February focused on a Delta Airlines employee's involvement in a gun smuggling operation and internal security procedures at airports. Following that hearing, </w:t>
      </w:r>
      <w:proofErr w:type="spellStart"/>
      <w:r w:rsidRPr="007D20C8">
        <w:rPr>
          <w:rStyle w:val="StyleUnderline"/>
        </w:rPr>
        <w:t>Katko</w:t>
      </w:r>
      <w:proofErr w:type="spellEnd"/>
      <w:r w:rsidRPr="007D20C8">
        <w:rPr>
          <w:rStyle w:val="StyleUnderline"/>
        </w:rPr>
        <w:t xml:space="preserve"> sponsored two bills — the TSA Office of Inspection Accountability Act and the Gerardo Hernandez Airport Security Act — to boost airport security</w:t>
      </w:r>
      <w:r w:rsidRPr="007D20C8">
        <w:rPr>
          <w:sz w:val="16"/>
        </w:rPr>
        <w:t xml:space="preserve">. </w:t>
      </w:r>
      <w:r w:rsidRPr="007D20C8">
        <w:rPr>
          <w:rStyle w:val="Emphasis"/>
        </w:rPr>
        <w:t>Both measures were approved by the House in February</w:t>
      </w:r>
      <w:r w:rsidRPr="007D20C8">
        <w:rPr>
          <w:sz w:val="16"/>
        </w:rPr>
        <w:t xml:space="preserve">. The security issues were raised again in June when a report revealed that 73 aviation workers had potential ties to terrorism. The finding led to </w:t>
      </w:r>
      <w:proofErr w:type="spellStart"/>
      <w:r w:rsidRPr="007D20C8">
        <w:rPr>
          <w:sz w:val="16"/>
        </w:rPr>
        <w:t>Katko</w:t>
      </w:r>
      <w:proofErr w:type="spellEnd"/>
      <w:r w:rsidRPr="007D20C8">
        <w:rPr>
          <w:sz w:val="16"/>
        </w:rPr>
        <w:t xml:space="preserve"> and others calling on TSA to address vulnerabilities in the screening of airline and airport employees. </w:t>
      </w:r>
      <w:proofErr w:type="spellStart"/>
      <w:r w:rsidRPr="007D20C8">
        <w:rPr>
          <w:rStyle w:val="StyleUnderline"/>
        </w:rPr>
        <w:t>Katko</w:t>
      </w:r>
      <w:proofErr w:type="spellEnd"/>
      <w:r w:rsidRPr="007D20C8">
        <w:rPr>
          <w:rStyle w:val="StyleUnderline"/>
        </w:rPr>
        <w:t xml:space="preserve"> also introduced legislation, the Improved Vetting for Aviation Workers </w:t>
      </w:r>
      <w:proofErr w:type="gramStart"/>
      <w:r w:rsidRPr="007D20C8">
        <w:rPr>
          <w:rStyle w:val="StyleUnderline"/>
        </w:rPr>
        <w:t>Act, that</w:t>
      </w:r>
      <w:proofErr w:type="gramEnd"/>
      <w:r w:rsidRPr="007D20C8">
        <w:rPr>
          <w:rStyle w:val="StyleUnderline"/>
        </w:rPr>
        <w:t xml:space="preserve"> would bolster the TSA's ability to conduct criminal background checks of potential aviation employees and requires the Department of Homeland Security</w:t>
      </w:r>
      <w:r w:rsidRPr="007D20C8">
        <w:rPr>
          <w:sz w:val="16"/>
        </w:rPr>
        <w:t xml:space="preserve">, TSA and the Interagency Policy Committee to develop best practices for expanding the employee vetting process. At a House Homeland Security Subcommittee on Transportation Security hearing in June, </w:t>
      </w:r>
      <w:proofErr w:type="spellStart"/>
      <w:r w:rsidRPr="007D20C8">
        <w:rPr>
          <w:sz w:val="16"/>
        </w:rPr>
        <w:t>Katko</w:t>
      </w:r>
      <w:proofErr w:type="spellEnd"/>
      <w:r w:rsidRPr="007D20C8">
        <w:rPr>
          <w:sz w:val="16"/>
        </w:rPr>
        <w:t xml:space="preserve"> wasn't pleased with TSA's response to the employee screening issues. </w:t>
      </w:r>
      <w:proofErr w:type="spellStart"/>
      <w:r w:rsidRPr="007D20C8">
        <w:rPr>
          <w:sz w:val="16"/>
        </w:rPr>
        <w:t>Katko's</w:t>
      </w:r>
      <w:proofErr w:type="spellEnd"/>
      <w:r w:rsidRPr="007D20C8">
        <w:rPr>
          <w:sz w:val="16"/>
        </w:rPr>
        <w:t xml:space="preserve"> latest action on aviation employee screening comes after authorities found a drug smuggling ring was operating out of Dallas/Fort </w:t>
      </w:r>
      <w:proofErr w:type="gramStart"/>
      <w:r w:rsidRPr="007D20C8">
        <w:rPr>
          <w:sz w:val="16"/>
        </w:rPr>
        <w:t>Worth</w:t>
      </w:r>
      <w:proofErr w:type="gramEnd"/>
      <w:r w:rsidRPr="007D20C8">
        <w:rPr>
          <w:sz w:val="16"/>
        </w:rPr>
        <w:t xml:space="preserve"> International Airport. Four people arrested for their alleged involvement in the operation worked at the airport or knew an employee at the airport who could bypass security. "This incident, along with others over the last few months, have highlighted concerning gaps in employee vetting and screening procedures," </w:t>
      </w:r>
      <w:proofErr w:type="spellStart"/>
      <w:r w:rsidRPr="007D20C8">
        <w:rPr>
          <w:sz w:val="16"/>
        </w:rPr>
        <w:t>Katko</w:t>
      </w:r>
      <w:proofErr w:type="spellEnd"/>
      <w:r w:rsidRPr="007D20C8">
        <w:rPr>
          <w:sz w:val="16"/>
        </w:rPr>
        <w:t xml:space="preserve"> said. "These vulnerabilities need to be addressed in order to safeguard the traveling public." </w:t>
      </w:r>
    </w:p>
    <w:p w:rsidR="00DB459D" w:rsidRPr="007D20C8" w:rsidRDefault="00DB459D" w:rsidP="00DB459D"/>
    <w:p w:rsidR="00DB459D" w:rsidRPr="007D20C8" w:rsidRDefault="00DB459D" w:rsidP="00DB459D"/>
    <w:p w:rsidR="00DB459D" w:rsidRPr="007D20C8" w:rsidRDefault="00DB459D" w:rsidP="00DB459D"/>
    <w:p w:rsidR="00570B53" w:rsidRPr="007D20C8" w:rsidRDefault="00570B53" w:rsidP="00570B53">
      <w:pPr>
        <w:pStyle w:val="Heading3"/>
      </w:pPr>
      <w:r w:rsidRPr="007D20C8">
        <w:lastRenderedPageBreak/>
        <w:t>Global Airport Privatization Now</w:t>
      </w:r>
    </w:p>
    <w:p w:rsidR="00570B53" w:rsidRPr="007D20C8" w:rsidRDefault="00570B53" w:rsidP="00570B53"/>
    <w:p w:rsidR="00332C5F" w:rsidRPr="007D20C8" w:rsidRDefault="00332C5F" w:rsidP="009C73FA">
      <w:pPr>
        <w:pStyle w:val="Heading4"/>
      </w:pPr>
      <w:r w:rsidRPr="007D20C8">
        <w:t>Airport privatization growing globally</w:t>
      </w:r>
    </w:p>
    <w:p w:rsidR="00570B53" w:rsidRPr="007D20C8" w:rsidRDefault="00570B53" w:rsidP="00570B53">
      <w:r w:rsidRPr="007D20C8">
        <w:rPr>
          <w:rStyle w:val="Style13ptBold"/>
        </w:rPr>
        <w:t>Poole, 14</w:t>
      </w:r>
      <w:r w:rsidRPr="007D20C8">
        <w:t xml:space="preserve"> --- Director of Transportation Policy Reason Foundation (8/6/14, “Airport Policy and Security News #101” </w:t>
      </w:r>
      <w:hyperlink r:id="rId18" w:anchor="d" w:history="1">
        <w:r w:rsidRPr="007D20C8">
          <w:rPr>
            <w:rStyle w:val="Hyperlink"/>
          </w:rPr>
          <w:t>http://reason.org/news/show/airport-policy-security-news-101#d</w:t>
        </w:r>
      </w:hyperlink>
      <w:r w:rsidRPr="007D20C8">
        <w:t>, JMP)</w:t>
      </w:r>
    </w:p>
    <w:p w:rsidR="00570B53" w:rsidRPr="007D20C8" w:rsidRDefault="00570B53" w:rsidP="00570B53">
      <w:pPr>
        <w:rPr>
          <w:rStyle w:val="Emphasis"/>
        </w:rPr>
      </w:pPr>
      <w:r w:rsidRPr="007D20C8">
        <w:rPr>
          <w:rStyle w:val="Emphasis"/>
        </w:rPr>
        <w:t>Global Airport Privatization Wave Continues</w:t>
      </w:r>
    </w:p>
    <w:p w:rsidR="00570B53" w:rsidRPr="007D20C8" w:rsidRDefault="00570B53" w:rsidP="00570B53">
      <w:pPr>
        <w:rPr>
          <w:u w:val="single"/>
        </w:rPr>
      </w:pPr>
      <w:r w:rsidRPr="007D20C8">
        <w:rPr>
          <w:rStyle w:val="StyleUnderline"/>
        </w:rPr>
        <w:t xml:space="preserve">The last few months have seen </w:t>
      </w:r>
      <w:r w:rsidRPr="007D20C8">
        <w:rPr>
          <w:rStyle w:val="Emphasis"/>
        </w:rPr>
        <w:t>a number of significant airport privatization developments</w:t>
      </w:r>
      <w:r w:rsidRPr="007D20C8">
        <w:rPr>
          <w:rStyle w:val="StyleUnderline"/>
        </w:rPr>
        <w:t>, with large-scale programs announced in Greece and Spain, and a number of privatized terminal projects announced in the Western Hemisphere.</w:t>
      </w:r>
    </w:p>
    <w:p w:rsidR="00570B53" w:rsidRPr="007D20C8" w:rsidRDefault="00570B53" w:rsidP="00570B53">
      <w:r w:rsidRPr="007D20C8">
        <w:t xml:space="preserve">The biggest news was Spain's mid-June announcement that it will sell to investors 49% of state-owned AENA </w:t>
      </w:r>
      <w:proofErr w:type="spellStart"/>
      <w:r w:rsidRPr="007D20C8">
        <w:t>Aeropuertos</w:t>
      </w:r>
      <w:proofErr w:type="spellEnd"/>
      <w:r w:rsidRPr="007D20C8">
        <w:t xml:space="preserve">, which owns all of the country's 46 commercial airports and two heliports. The privatization will have two parts, with 28% of the shares offered to investors via an initial public offering and another 21% offered to strategic investors via a competitive bidding process. The sales are expected to take place by November. A new airport regulatory framework will also be established. AENA </w:t>
      </w:r>
      <w:proofErr w:type="spellStart"/>
      <w:r w:rsidRPr="007D20C8">
        <w:t>Aeropuertos</w:t>
      </w:r>
      <w:proofErr w:type="spellEnd"/>
      <w:r w:rsidRPr="007D20C8">
        <w:t>, the world's largest airport group, has been estimated as having</w:t>
      </w:r>
      <w:r w:rsidR="00332C5F" w:rsidRPr="007D20C8">
        <w:t xml:space="preserve"> a market value of $21 billion.</w:t>
      </w:r>
    </w:p>
    <w:p w:rsidR="00570B53" w:rsidRPr="007D20C8" w:rsidRDefault="00570B53" w:rsidP="00570B53">
      <w:r w:rsidRPr="007D20C8">
        <w:t xml:space="preserve">The Greek government is doing something similar. Its Hellenic Republic Asset Development Fund announced that 37 state-owned regional airports will be privatized under 30-year concessions. Two packages of airports are being offered, each including seven core airports. </w:t>
      </w:r>
      <w:proofErr w:type="spellStart"/>
      <w:r w:rsidRPr="007D20C8">
        <w:t>Inspiratia</w:t>
      </w:r>
      <w:proofErr w:type="spellEnd"/>
      <w:r w:rsidRPr="007D20C8">
        <w:t xml:space="preserve"> Infrastructure reported last month that HRADF is currently assessing binding bids, with the assistance of a team of technical and financial advisors that include Citigroup Global Markets and Lufthansa. Greece is also seeking bids to finance, develop, and operate a new $1 billion airport at Heraklion, with a</w:t>
      </w:r>
      <w:r w:rsidR="00332C5F" w:rsidRPr="007D20C8">
        <w:t xml:space="preserve"> bid deadline of November 11th</w:t>
      </w:r>
    </w:p>
    <w:p w:rsidR="00570B53" w:rsidRPr="007D20C8" w:rsidRDefault="00570B53" w:rsidP="00570B53">
      <w:r w:rsidRPr="007D20C8">
        <w:t>The French government last month announced that it will sell a 49.99% stake in state-owned Toulouse-</w:t>
      </w:r>
      <w:proofErr w:type="spellStart"/>
      <w:r w:rsidRPr="007D20C8">
        <w:t>Blagnac</w:t>
      </w:r>
      <w:proofErr w:type="spellEnd"/>
      <w:r w:rsidRPr="007D20C8">
        <w:t xml:space="preserve"> Airport in southwestern France. The national government owns 60% of the airport, with another 25% owned by the Toulouse Chamber of Commerce. There has been talk of similar privatizations</w:t>
      </w:r>
      <w:r w:rsidR="00332C5F" w:rsidRPr="007D20C8">
        <w:t xml:space="preserve"> of the Lyon and Nice airports.</w:t>
      </w:r>
    </w:p>
    <w:p w:rsidR="00570B53" w:rsidRPr="007D20C8" w:rsidRDefault="00570B53" w:rsidP="00570B53">
      <w:r w:rsidRPr="007D20C8">
        <w:t>The only negative privatization news I've seen from Europe was the decision by Slovenia's Prime Minister, shortly before the July 13th elections, to suspend privatization of 15 assets, including the country's international airport in Ljubljana. The plan had been to offer 75.5% of the airport, and expressions of interes</w:t>
      </w:r>
      <w:r w:rsidR="00332C5F" w:rsidRPr="007D20C8">
        <w:t>t were solicited back in March.</w:t>
      </w:r>
    </w:p>
    <w:p w:rsidR="00570B53" w:rsidRPr="007D20C8" w:rsidRDefault="00570B53" w:rsidP="00570B53">
      <w:r w:rsidRPr="007D20C8">
        <w:rPr>
          <w:rStyle w:val="StyleUnderline"/>
        </w:rPr>
        <w:t>Three Western Hemisphere developments signal no waning of airport privatization on this side of the Atlantic.</w:t>
      </w:r>
      <w:r w:rsidRPr="007D20C8">
        <w:t xml:space="preserve"> The Peruvian government has awarded a 40-year concession to the </w:t>
      </w:r>
      <w:proofErr w:type="spellStart"/>
      <w:r w:rsidRPr="007D20C8">
        <w:t>Kunter</w:t>
      </w:r>
      <w:proofErr w:type="spellEnd"/>
      <w:r w:rsidRPr="007D20C8">
        <w:t xml:space="preserve"> </w:t>
      </w:r>
      <w:proofErr w:type="spellStart"/>
      <w:r w:rsidRPr="007D20C8">
        <w:t>Wasi</w:t>
      </w:r>
      <w:proofErr w:type="spellEnd"/>
      <w:r w:rsidRPr="007D20C8">
        <w:t xml:space="preserve"> consortium to design, finance, build, and operate a replacement airport for tourist city Cuzco. The consortium is a joint venture of Argentina's </w:t>
      </w:r>
      <w:proofErr w:type="spellStart"/>
      <w:r w:rsidRPr="007D20C8">
        <w:t>Corporacion</w:t>
      </w:r>
      <w:proofErr w:type="spellEnd"/>
      <w:r w:rsidRPr="007D20C8">
        <w:t xml:space="preserve"> America and </w:t>
      </w:r>
      <w:proofErr w:type="spellStart"/>
      <w:r w:rsidRPr="007D20C8">
        <w:t>Andino</w:t>
      </w:r>
      <w:proofErr w:type="spellEnd"/>
      <w:r w:rsidRPr="007D20C8">
        <w:t xml:space="preserve"> Investment Holdings. The airport is expected to cost $538 million to build, on a greenfield site 29 km from Cuzco, the jumping-off point for tourists to </w:t>
      </w:r>
      <w:r w:rsidR="00072EB8" w:rsidRPr="007D20C8">
        <w:t>the Inca ruins at Machu Picchu.</w:t>
      </w:r>
    </w:p>
    <w:p w:rsidR="00570B53" w:rsidRPr="007D20C8" w:rsidRDefault="00570B53" w:rsidP="00570B53">
      <w:pPr>
        <w:rPr>
          <w:u w:val="single"/>
        </w:rPr>
      </w:pPr>
      <w:r w:rsidRPr="007D20C8">
        <w:rPr>
          <w:rStyle w:val="StyleUnderline"/>
        </w:rPr>
        <w:t>Mexico appears to be getting close to going forward with a $9.2 billion replacement for the country's largest airport</w:t>
      </w:r>
      <w:r w:rsidRPr="007D20C8">
        <w:t xml:space="preserve">, Benito Juarez serving Mexico City. The master plan developed by consulting firm Arup calls for four runways and one terminal with a capacity of 30 million annual passengers, to be completed by 2018. The ultimate plan would have six runways and two terminals, to accommodate 60 million passengers by mid-century. </w:t>
      </w:r>
      <w:r w:rsidRPr="007D20C8">
        <w:rPr>
          <w:rStyle w:val="StyleUnderline"/>
        </w:rPr>
        <w:t>Given the huge cost of the airport, some form of privatization or public-private partnership arrangement is likely.</w:t>
      </w:r>
    </w:p>
    <w:p w:rsidR="00570B53" w:rsidRPr="007D20C8" w:rsidRDefault="00570B53" w:rsidP="00570B53">
      <w:r w:rsidRPr="007D20C8">
        <w:lastRenderedPageBreak/>
        <w:t xml:space="preserve">Finally, </w:t>
      </w:r>
      <w:r w:rsidRPr="007D20C8">
        <w:rPr>
          <w:rStyle w:val="StyleUnderline"/>
        </w:rPr>
        <w:t>the Jamaican government is moving forward with a 30-year concession to modernize its second-largest airport</w:t>
      </w:r>
      <w:r w:rsidRPr="007D20C8">
        <w:t xml:space="preserve">, Norman Manley International, serving the capital city of Kingston. </w:t>
      </w:r>
      <w:r w:rsidRPr="007D20C8">
        <w:rPr>
          <w:rStyle w:val="StyleUnderline"/>
        </w:rPr>
        <w:t>The privatization would follow the model used a decade ago to modernize Sangster International Airport in Montego Bay</w:t>
      </w:r>
      <w:r w:rsidRPr="007D20C8">
        <w:t>, the country's primary tourism airport. Submissions were due July 30th, with the goal of awarding the concession in 2015.</w:t>
      </w:r>
    </w:p>
    <w:p w:rsidR="00570B53" w:rsidRPr="007D20C8" w:rsidRDefault="00570B53" w:rsidP="00570B53"/>
    <w:sectPr w:rsidR="00570B53" w:rsidRPr="007D2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CE2DB8"/>
    <w:multiLevelType w:val="hybridMultilevel"/>
    <w:tmpl w:val="F5487628"/>
    <w:lvl w:ilvl="0" w:tplc="B5B2EB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0E5A4E"/>
    <w:multiLevelType w:val="hybridMultilevel"/>
    <w:tmpl w:val="534AB92C"/>
    <w:lvl w:ilvl="0" w:tplc="4E44F0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7653644"/>
    <w:docVar w:name="VerbatimVersion" w:val="5.0"/>
  </w:docVars>
  <w:rsids>
    <w:rsidRoot w:val="006C02D7"/>
    <w:rsid w:val="00012E39"/>
    <w:rsid w:val="0001318D"/>
    <w:rsid w:val="000139A3"/>
    <w:rsid w:val="00046760"/>
    <w:rsid w:val="0006228A"/>
    <w:rsid w:val="0006347A"/>
    <w:rsid w:val="00064E7C"/>
    <w:rsid w:val="00070121"/>
    <w:rsid w:val="00070D4E"/>
    <w:rsid w:val="00072EB8"/>
    <w:rsid w:val="0008484B"/>
    <w:rsid w:val="000878B8"/>
    <w:rsid w:val="000C6A63"/>
    <w:rsid w:val="000D4896"/>
    <w:rsid w:val="000D4D8B"/>
    <w:rsid w:val="000F7BDD"/>
    <w:rsid w:val="00100833"/>
    <w:rsid w:val="00104529"/>
    <w:rsid w:val="00122D27"/>
    <w:rsid w:val="0012565C"/>
    <w:rsid w:val="00167420"/>
    <w:rsid w:val="00177B7D"/>
    <w:rsid w:val="001824A0"/>
    <w:rsid w:val="0018322D"/>
    <w:rsid w:val="00184DE1"/>
    <w:rsid w:val="0019187E"/>
    <w:rsid w:val="00194EF6"/>
    <w:rsid w:val="00194F32"/>
    <w:rsid w:val="001A38FD"/>
    <w:rsid w:val="001B2A01"/>
    <w:rsid w:val="001B3E16"/>
    <w:rsid w:val="001B4B49"/>
    <w:rsid w:val="001B5776"/>
    <w:rsid w:val="001E6283"/>
    <w:rsid w:val="002018C2"/>
    <w:rsid w:val="00204775"/>
    <w:rsid w:val="0021581E"/>
    <w:rsid w:val="00215CBC"/>
    <w:rsid w:val="0021608B"/>
    <w:rsid w:val="00217E1C"/>
    <w:rsid w:val="00221BF1"/>
    <w:rsid w:val="0022551B"/>
    <w:rsid w:val="00251FC7"/>
    <w:rsid w:val="00262AC2"/>
    <w:rsid w:val="002720E7"/>
    <w:rsid w:val="00275387"/>
    <w:rsid w:val="002774E3"/>
    <w:rsid w:val="0028423F"/>
    <w:rsid w:val="002855A7"/>
    <w:rsid w:val="00290B97"/>
    <w:rsid w:val="002B02B5"/>
    <w:rsid w:val="002C401D"/>
    <w:rsid w:val="002D3392"/>
    <w:rsid w:val="002D6AC4"/>
    <w:rsid w:val="00302096"/>
    <w:rsid w:val="00315690"/>
    <w:rsid w:val="00315736"/>
    <w:rsid w:val="0032472F"/>
    <w:rsid w:val="00325646"/>
    <w:rsid w:val="00325EE8"/>
    <w:rsid w:val="00326AD9"/>
    <w:rsid w:val="00326F7A"/>
    <w:rsid w:val="00332C5F"/>
    <w:rsid w:val="0034028E"/>
    <w:rsid w:val="00342C43"/>
    <w:rsid w:val="00354520"/>
    <w:rsid w:val="00354AE4"/>
    <w:rsid w:val="003577A9"/>
    <w:rsid w:val="003638F4"/>
    <w:rsid w:val="003722BF"/>
    <w:rsid w:val="0038584C"/>
    <w:rsid w:val="003902BA"/>
    <w:rsid w:val="003A09E2"/>
    <w:rsid w:val="003A6BF5"/>
    <w:rsid w:val="003B0ACF"/>
    <w:rsid w:val="003B5BCE"/>
    <w:rsid w:val="003C6B1A"/>
    <w:rsid w:val="003D056F"/>
    <w:rsid w:val="003D3297"/>
    <w:rsid w:val="003D7678"/>
    <w:rsid w:val="003E5117"/>
    <w:rsid w:val="003E6F4E"/>
    <w:rsid w:val="00401AC5"/>
    <w:rsid w:val="0040304A"/>
    <w:rsid w:val="00407037"/>
    <w:rsid w:val="0041351E"/>
    <w:rsid w:val="00414134"/>
    <w:rsid w:val="00441031"/>
    <w:rsid w:val="004417D4"/>
    <w:rsid w:val="004435A2"/>
    <w:rsid w:val="004605D6"/>
    <w:rsid w:val="004627FE"/>
    <w:rsid w:val="004829EF"/>
    <w:rsid w:val="00491078"/>
    <w:rsid w:val="004C0CFB"/>
    <w:rsid w:val="004C60E8"/>
    <w:rsid w:val="004D3564"/>
    <w:rsid w:val="004E2F35"/>
    <w:rsid w:val="004E3579"/>
    <w:rsid w:val="004E52CF"/>
    <w:rsid w:val="004F39E0"/>
    <w:rsid w:val="0050281A"/>
    <w:rsid w:val="00503BCF"/>
    <w:rsid w:val="00516431"/>
    <w:rsid w:val="00523154"/>
    <w:rsid w:val="0052671C"/>
    <w:rsid w:val="00537BD5"/>
    <w:rsid w:val="00540703"/>
    <w:rsid w:val="00543324"/>
    <w:rsid w:val="00543F7B"/>
    <w:rsid w:val="005466DB"/>
    <w:rsid w:val="00570B53"/>
    <w:rsid w:val="00571A5B"/>
    <w:rsid w:val="0058391D"/>
    <w:rsid w:val="00585BB9"/>
    <w:rsid w:val="005A1DD5"/>
    <w:rsid w:val="005A3613"/>
    <w:rsid w:val="005B2629"/>
    <w:rsid w:val="005B59AB"/>
    <w:rsid w:val="005F2D23"/>
    <w:rsid w:val="005F5049"/>
    <w:rsid w:val="005F5C90"/>
    <w:rsid w:val="006055BA"/>
    <w:rsid w:val="006065BD"/>
    <w:rsid w:val="006262D6"/>
    <w:rsid w:val="00642976"/>
    <w:rsid w:val="00657082"/>
    <w:rsid w:val="00665003"/>
    <w:rsid w:val="00670609"/>
    <w:rsid w:val="00685251"/>
    <w:rsid w:val="00693226"/>
    <w:rsid w:val="006B01D1"/>
    <w:rsid w:val="006C02D7"/>
    <w:rsid w:val="006C3254"/>
    <w:rsid w:val="006C5D94"/>
    <w:rsid w:val="006D1E2D"/>
    <w:rsid w:val="006E1C5F"/>
    <w:rsid w:val="006E2CD6"/>
    <w:rsid w:val="006E7555"/>
    <w:rsid w:val="006F51CB"/>
    <w:rsid w:val="0070183B"/>
    <w:rsid w:val="007151BE"/>
    <w:rsid w:val="00717933"/>
    <w:rsid w:val="007460F4"/>
    <w:rsid w:val="00766705"/>
    <w:rsid w:val="00794F05"/>
    <w:rsid w:val="007B434A"/>
    <w:rsid w:val="007C3CDF"/>
    <w:rsid w:val="007D120C"/>
    <w:rsid w:val="007D20C8"/>
    <w:rsid w:val="007D2B1C"/>
    <w:rsid w:val="007D6C6B"/>
    <w:rsid w:val="007F328B"/>
    <w:rsid w:val="007F5B66"/>
    <w:rsid w:val="00806879"/>
    <w:rsid w:val="00823A1C"/>
    <w:rsid w:val="00834278"/>
    <w:rsid w:val="00845B9D"/>
    <w:rsid w:val="00847151"/>
    <w:rsid w:val="00860984"/>
    <w:rsid w:val="008636E7"/>
    <w:rsid w:val="008708E9"/>
    <w:rsid w:val="0087706C"/>
    <w:rsid w:val="00895188"/>
    <w:rsid w:val="008B3ECB"/>
    <w:rsid w:val="008C12BF"/>
    <w:rsid w:val="008C1B2E"/>
    <w:rsid w:val="008D1000"/>
    <w:rsid w:val="008E43F1"/>
    <w:rsid w:val="008F159F"/>
    <w:rsid w:val="008F3E8A"/>
    <w:rsid w:val="008F4EB6"/>
    <w:rsid w:val="008F735C"/>
    <w:rsid w:val="00912BDE"/>
    <w:rsid w:val="009142FB"/>
    <w:rsid w:val="0091627E"/>
    <w:rsid w:val="0095012F"/>
    <w:rsid w:val="009A4465"/>
    <w:rsid w:val="009A5F9A"/>
    <w:rsid w:val="009B1353"/>
    <w:rsid w:val="009B4BC6"/>
    <w:rsid w:val="009C7360"/>
    <w:rsid w:val="009C73FA"/>
    <w:rsid w:val="009D2417"/>
    <w:rsid w:val="009D2553"/>
    <w:rsid w:val="009E1922"/>
    <w:rsid w:val="009F58C1"/>
    <w:rsid w:val="00A1268C"/>
    <w:rsid w:val="00A15AA1"/>
    <w:rsid w:val="00A24BF6"/>
    <w:rsid w:val="00A26A8A"/>
    <w:rsid w:val="00A27137"/>
    <w:rsid w:val="00A32EF2"/>
    <w:rsid w:val="00A5655E"/>
    <w:rsid w:val="00A8180A"/>
    <w:rsid w:val="00A8444B"/>
    <w:rsid w:val="00A932C0"/>
    <w:rsid w:val="00A93661"/>
    <w:rsid w:val="00A95652"/>
    <w:rsid w:val="00AB35C6"/>
    <w:rsid w:val="00AB7FFC"/>
    <w:rsid w:val="00AC1306"/>
    <w:rsid w:val="00AD4395"/>
    <w:rsid w:val="00AE0EF3"/>
    <w:rsid w:val="00AE39F4"/>
    <w:rsid w:val="00AF1301"/>
    <w:rsid w:val="00AF1C84"/>
    <w:rsid w:val="00AF6374"/>
    <w:rsid w:val="00AF6595"/>
    <w:rsid w:val="00B05E09"/>
    <w:rsid w:val="00B10F2F"/>
    <w:rsid w:val="00B3016E"/>
    <w:rsid w:val="00B33C6D"/>
    <w:rsid w:val="00B35B15"/>
    <w:rsid w:val="00B43016"/>
    <w:rsid w:val="00B44786"/>
    <w:rsid w:val="00B4508F"/>
    <w:rsid w:val="00B46345"/>
    <w:rsid w:val="00B75CCF"/>
    <w:rsid w:val="00B8057C"/>
    <w:rsid w:val="00B81110"/>
    <w:rsid w:val="00B956AF"/>
    <w:rsid w:val="00BA54DC"/>
    <w:rsid w:val="00BA7B00"/>
    <w:rsid w:val="00BC2FFB"/>
    <w:rsid w:val="00BE68ED"/>
    <w:rsid w:val="00BF593B"/>
    <w:rsid w:val="00C062E4"/>
    <w:rsid w:val="00C15690"/>
    <w:rsid w:val="00C20ED5"/>
    <w:rsid w:val="00C377CF"/>
    <w:rsid w:val="00C81C8B"/>
    <w:rsid w:val="00C83417"/>
    <w:rsid w:val="00C83C5D"/>
    <w:rsid w:val="00C97745"/>
    <w:rsid w:val="00CB302D"/>
    <w:rsid w:val="00CC288D"/>
    <w:rsid w:val="00CC3899"/>
    <w:rsid w:val="00CC5C09"/>
    <w:rsid w:val="00CD736E"/>
    <w:rsid w:val="00CE161E"/>
    <w:rsid w:val="00CE503A"/>
    <w:rsid w:val="00CF1CE7"/>
    <w:rsid w:val="00CF59A8"/>
    <w:rsid w:val="00D31A81"/>
    <w:rsid w:val="00D325A9"/>
    <w:rsid w:val="00D36A8A"/>
    <w:rsid w:val="00D565B5"/>
    <w:rsid w:val="00D6074A"/>
    <w:rsid w:val="00D71170"/>
    <w:rsid w:val="00D75C60"/>
    <w:rsid w:val="00D77331"/>
    <w:rsid w:val="00D80EB3"/>
    <w:rsid w:val="00D81478"/>
    <w:rsid w:val="00D827A3"/>
    <w:rsid w:val="00D838F4"/>
    <w:rsid w:val="00D90604"/>
    <w:rsid w:val="00DA3053"/>
    <w:rsid w:val="00DA6538"/>
    <w:rsid w:val="00DB358F"/>
    <w:rsid w:val="00DB39D3"/>
    <w:rsid w:val="00DB459D"/>
    <w:rsid w:val="00DC653F"/>
    <w:rsid w:val="00DD477E"/>
    <w:rsid w:val="00DE1FE6"/>
    <w:rsid w:val="00DF3BFA"/>
    <w:rsid w:val="00E07493"/>
    <w:rsid w:val="00E143DA"/>
    <w:rsid w:val="00E17556"/>
    <w:rsid w:val="00E22B16"/>
    <w:rsid w:val="00E250B7"/>
    <w:rsid w:val="00E31759"/>
    <w:rsid w:val="00E80576"/>
    <w:rsid w:val="00E92D04"/>
    <w:rsid w:val="00E9360E"/>
    <w:rsid w:val="00EA00C9"/>
    <w:rsid w:val="00EA640B"/>
    <w:rsid w:val="00ED30CF"/>
    <w:rsid w:val="00ED4B88"/>
    <w:rsid w:val="00ED58D2"/>
    <w:rsid w:val="00ED6BC7"/>
    <w:rsid w:val="00EE3AD5"/>
    <w:rsid w:val="00F038B5"/>
    <w:rsid w:val="00F176EF"/>
    <w:rsid w:val="00F257ED"/>
    <w:rsid w:val="00F34256"/>
    <w:rsid w:val="00F40180"/>
    <w:rsid w:val="00F447AC"/>
    <w:rsid w:val="00F60FDC"/>
    <w:rsid w:val="00F73EAF"/>
    <w:rsid w:val="00F80C13"/>
    <w:rsid w:val="00F8465F"/>
    <w:rsid w:val="00F85C34"/>
    <w:rsid w:val="00F96F9A"/>
    <w:rsid w:val="00FB1202"/>
    <w:rsid w:val="00FB43DD"/>
    <w:rsid w:val="00FB72D8"/>
    <w:rsid w:val="00FC50EA"/>
    <w:rsid w:val="00FF17C8"/>
    <w:rsid w:val="00FF53A6"/>
    <w:rsid w:val="00FF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1C23E9-7EC0-4616-950E-1656624B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1318D"/>
  </w:style>
  <w:style w:type="paragraph" w:styleId="Heading1">
    <w:name w:val="heading 1"/>
    <w:aliases w:val="Pocket"/>
    <w:basedOn w:val="Normal"/>
    <w:next w:val="Normal"/>
    <w:link w:val="Heading1Char"/>
    <w:autoRedefine/>
    <w:qFormat/>
    <w:rsid w:val="000131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31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31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1318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131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318D"/>
  </w:style>
  <w:style w:type="character" w:customStyle="1" w:styleId="Heading1Char">
    <w:name w:val="Heading 1 Char"/>
    <w:aliases w:val="Pocket Char"/>
    <w:basedOn w:val="DefaultParagraphFont"/>
    <w:link w:val="Heading1"/>
    <w:rsid w:val="0001318D"/>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1318D"/>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1318D"/>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1318D"/>
    <w:rPr>
      <w:rFonts w:eastAsiaTheme="majorEastAsia" w:cstheme="majorBidi"/>
      <w:b/>
      <w:iCs/>
      <w:sz w:val="26"/>
    </w:rPr>
  </w:style>
  <w:style w:type="character" w:styleId="Emphasis">
    <w:name w:val="Emphasis"/>
    <w:basedOn w:val="DefaultParagraphFont"/>
    <w:uiPriority w:val="7"/>
    <w:qFormat/>
    <w:rsid w:val="0001318D"/>
    <w:rPr>
      <w:b/>
      <w:i w:val="0"/>
      <w:iCs/>
      <w:u w:val="single"/>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
    <w:basedOn w:val="DefaultParagraphFont"/>
    <w:uiPriority w:val="5"/>
    <w:qFormat/>
    <w:rsid w:val="0001318D"/>
    <w:rPr>
      <w:b/>
      <w:bCs/>
      <w:sz w:val="26"/>
    </w:rPr>
  </w:style>
  <w:style w:type="character" w:customStyle="1" w:styleId="StyleUnderline">
    <w:name w:val="Style Underline"/>
    <w:aliases w:val="Underline"/>
    <w:basedOn w:val="DefaultParagraphFont"/>
    <w:uiPriority w:val="6"/>
    <w:qFormat/>
    <w:rsid w:val="0001318D"/>
    <w:rPr>
      <w:u w:val="single"/>
    </w:rPr>
  </w:style>
  <w:style w:type="character" w:styleId="Hyperlink">
    <w:name w:val="Hyperlink"/>
    <w:aliases w:val="heading 1 (block title),Read,Important,Card Text,Internet Link"/>
    <w:basedOn w:val="DefaultParagraphFont"/>
    <w:uiPriority w:val="99"/>
    <w:unhideWhenUsed/>
    <w:rsid w:val="0001318D"/>
    <w:rPr>
      <w:color w:val="auto"/>
      <w:u w:val="none"/>
    </w:rPr>
  </w:style>
  <w:style w:type="character" w:styleId="FollowedHyperlink">
    <w:name w:val="FollowedHyperlink"/>
    <w:basedOn w:val="DefaultParagraphFont"/>
    <w:uiPriority w:val="99"/>
    <w:semiHidden/>
    <w:unhideWhenUsed/>
    <w:rsid w:val="0001318D"/>
    <w:rPr>
      <w:color w:val="auto"/>
      <w:u w:val="none"/>
    </w:rPr>
  </w:style>
  <w:style w:type="paragraph" w:styleId="ListParagraph">
    <w:name w:val="List Paragraph"/>
    <w:basedOn w:val="Normal"/>
    <w:uiPriority w:val="99"/>
    <w:unhideWhenUsed/>
    <w:qFormat/>
    <w:rsid w:val="00B75C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81879">
      <w:bodyDiv w:val="1"/>
      <w:marLeft w:val="0"/>
      <w:marRight w:val="0"/>
      <w:marTop w:val="0"/>
      <w:marBottom w:val="0"/>
      <w:divBdr>
        <w:top w:val="none" w:sz="0" w:space="0" w:color="auto"/>
        <w:left w:val="none" w:sz="0" w:space="0" w:color="auto"/>
        <w:bottom w:val="none" w:sz="0" w:space="0" w:color="auto"/>
        <w:right w:val="none" w:sz="0" w:space="0" w:color="auto"/>
      </w:divBdr>
      <w:divsChild>
        <w:div w:id="861012759">
          <w:marLeft w:val="0"/>
          <w:marRight w:val="0"/>
          <w:marTop w:val="100"/>
          <w:marBottom w:val="100"/>
          <w:divBdr>
            <w:top w:val="none" w:sz="0" w:space="0" w:color="auto"/>
            <w:left w:val="none" w:sz="0" w:space="0" w:color="auto"/>
            <w:bottom w:val="none" w:sz="0" w:space="0" w:color="auto"/>
            <w:right w:val="none" w:sz="0" w:space="0" w:color="auto"/>
          </w:divBdr>
          <w:divsChild>
            <w:div w:id="2058698808">
              <w:marLeft w:val="0"/>
              <w:marRight w:val="0"/>
              <w:marTop w:val="0"/>
              <w:marBottom w:val="0"/>
              <w:divBdr>
                <w:top w:val="none" w:sz="0" w:space="0" w:color="auto"/>
                <w:left w:val="none" w:sz="0" w:space="0" w:color="auto"/>
                <w:bottom w:val="none" w:sz="0" w:space="0" w:color="auto"/>
                <w:right w:val="none" w:sz="0" w:space="0" w:color="auto"/>
              </w:divBdr>
              <w:divsChild>
                <w:div w:id="55201600">
                  <w:marLeft w:val="0"/>
                  <w:marRight w:val="0"/>
                  <w:marTop w:val="0"/>
                  <w:marBottom w:val="0"/>
                  <w:divBdr>
                    <w:top w:val="none" w:sz="0" w:space="0" w:color="auto"/>
                    <w:left w:val="none" w:sz="0" w:space="0" w:color="auto"/>
                    <w:bottom w:val="none" w:sz="0" w:space="0" w:color="auto"/>
                    <w:right w:val="none" w:sz="0" w:space="0" w:color="auto"/>
                  </w:divBdr>
                  <w:divsChild>
                    <w:div w:id="191497663">
                      <w:marLeft w:val="0"/>
                      <w:marRight w:val="0"/>
                      <w:marTop w:val="0"/>
                      <w:marBottom w:val="0"/>
                      <w:divBdr>
                        <w:top w:val="none" w:sz="0" w:space="0" w:color="auto"/>
                        <w:left w:val="none" w:sz="0" w:space="0" w:color="auto"/>
                        <w:bottom w:val="none" w:sz="0" w:space="0" w:color="auto"/>
                        <w:right w:val="none" w:sz="0" w:space="0" w:color="auto"/>
                      </w:divBdr>
                      <w:divsChild>
                        <w:div w:id="319039054">
                          <w:marLeft w:val="0"/>
                          <w:marRight w:val="0"/>
                          <w:marTop w:val="0"/>
                          <w:marBottom w:val="0"/>
                          <w:divBdr>
                            <w:top w:val="none" w:sz="0" w:space="0" w:color="auto"/>
                            <w:left w:val="none" w:sz="0" w:space="0" w:color="auto"/>
                            <w:bottom w:val="none" w:sz="0" w:space="0" w:color="auto"/>
                            <w:right w:val="none" w:sz="0" w:space="0" w:color="auto"/>
                          </w:divBdr>
                        </w:div>
                      </w:divsChild>
                    </w:div>
                    <w:div w:id="1138760659">
                      <w:marLeft w:val="0"/>
                      <w:marRight w:val="0"/>
                      <w:marTop w:val="0"/>
                      <w:marBottom w:val="0"/>
                      <w:divBdr>
                        <w:top w:val="none" w:sz="0" w:space="0" w:color="auto"/>
                        <w:left w:val="none" w:sz="0" w:space="0" w:color="auto"/>
                        <w:bottom w:val="none" w:sz="0" w:space="0" w:color="auto"/>
                        <w:right w:val="none" w:sz="0" w:space="0" w:color="auto"/>
                      </w:divBdr>
                      <w:divsChild>
                        <w:div w:id="1259678861">
                          <w:marLeft w:val="0"/>
                          <w:marRight w:val="0"/>
                          <w:marTop w:val="0"/>
                          <w:marBottom w:val="0"/>
                          <w:divBdr>
                            <w:top w:val="none" w:sz="0" w:space="0" w:color="auto"/>
                            <w:left w:val="none" w:sz="0" w:space="0" w:color="auto"/>
                            <w:bottom w:val="none" w:sz="0" w:space="0" w:color="auto"/>
                            <w:right w:val="none" w:sz="0" w:space="0" w:color="auto"/>
                          </w:divBdr>
                          <w:divsChild>
                            <w:div w:id="2072078418">
                              <w:marLeft w:val="0"/>
                              <w:marRight w:val="0"/>
                              <w:marTop w:val="0"/>
                              <w:marBottom w:val="0"/>
                              <w:divBdr>
                                <w:top w:val="none" w:sz="0" w:space="0" w:color="auto"/>
                                <w:left w:val="none" w:sz="0" w:space="0" w:color="auto"/>
                                <w:bottom w:val="none" w:sz="0" w:space="0" w:color="auto"/>
                                <w:right w:val="none" w:sz="0" w:space="0" w:color="auto"/>
                              </w:divBdr>
                            </w:div>
                            <w:div w:id="684790353">
                              <w:marLeft w:val="0"/>
                              <w:marRight w:val="0"/>
                              <w:marTop w:val="0"/>
                              <w:marBottom w:val="0"/>
                              <w:divBdr>
                                <w:top w:val="none" w:sz="0" w:space="0" w:color="auto"/>
                                <w:left w:val="none" w:sz="0" w:space="0" w:color="auto"/>
                                <w:bottom w:val="none" w:sz="0" w:space="0" w:color="auto"/>
                                <w:right w:val="none" w:sz="0" w:space="0" w:color="auto"/>
                              </w:divBdr>
                            </w:div>
                          </w:divsChild>
                        </w:div>
                        <w:div w:id="101176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sa.gov/stakeholders/screening-partnership-program" TargetMode="External"/><Relationship Id="rId13" Type="http://schemas.openxmlformats.org/officeDocument/2006/relationships/hyperlink" Target="http://www.huffingtonpost.com/2015/06/01/tsa-security-reforms-jeh-_n_7489558.html" TargetMode="External"/><Relationship Id="rId18" Type="http://schemas.openxmlformats.org/officeDocument/2006/relationships/hyperlink" Target="http://reason.org/news/show/airport-policy-security-news-101" TargetMode="External"/><Relationship Id="rId3" Type="http://schemas.openxmlformats.org/officeDocument/2006/relationships/settings" Target="settings.xml"/><Relationship Id="rId7" Type="http://schemas.openxmlformats.org/officeDocument/2006/relationships/hyperlink" Target="https://www.tsa.gov/stakeholders/program-overview" TargetMode="External"/><Relationship Id="rId12" Type="http://schemas.openxmlformats.org/officeDocument/2006/relationships/hyperlink" Target="http://thehill.com/policy/transportation/213673-lawmakers-tsa-union-spar-over-private-airport-security" TargetMode="External"/><Relationship Id="rId17" Type="http://schemas.openxmlformats.org/officeDocument/2006/relationships/hyperlink" Target="http://auburnpub.com/blogs/eye_on_ny/rep-john-katko-unveils-bill-to-reform-tsa-s-employee/article_0a90568a-2ee2-11e5-ae3b-8b6dd976a08c.html" TargetMode="External"/><Relationship Id="rId2" Type="http://schemas.openxmlformats.org/officeDocument/2006/relationships/styles" Target="styles.xml"/><Relationship Id="rId16" Type="http://schemas.openxmlformats.org/officeDocument/2006/relationships/hyperlink" Target="%20http://www.hstoday.us/briefings/daily-news-analysis/single-article/tsa-reform-bill-signed-into-law%20/423945e3da1c375031934cb4a62c01ca.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thehill.com/policy/transportation/213673-lawmakers-tsa-union-spar-over-private-airport-security" TargetMode="External"/><Relationship Id="rId11" Type="http://schemas.openxmlformats.org/officeDocument/2006/relationships/hyperlink" Target="http://dailysignal.com/2015/06/02/tsa-failures-point-to-need-for-private-airport-security/" TargetMode="External"/><Relationship Id="rId5" Type="http://schemas.openxmlformats.org/officeDocument/2006/relationships/hyperlink" Target="http://www.gpo.gov/fdsys/pkg/CHRG-113hhrg92898/html/CHRG-113hhrg92898.htm" TargetMode="External"/><Relationship Id="rId15" Type="http://schemas.openxmlformats.org/officeDocument/2006/relationships/hyperlink" Target="http://cdn.meme.am/instances/500x/62761617.jpg" TargetMode="External"/><Relationship Id="rId10" Type="http://schemas.openxmlformats.org/officeDocument/2006/relationships/hyperlink" Target="http://wtpcnews.com/2015/06/time-for-congress-to-expand-private-airport-screener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po.gov/fdsys/pkg/CHRG-113hhrg92898/html/CHRG-113hhrg92898.htm" TargetMode="External"/><Relationship Id="rId14" Type="http://schemas.openxmlformats.org/officeDocument/2006/relationships/hyperlink" Target="http://www.washingtontimes.com/news/2015/jun/16/tsa-tells-congress-airport-workers-alleged-terror-/?page=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120</TotalTime>
  <Pages>27</Pages>
  <Words>10899</Words>
  <Characters>62129</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19</cp:revision>
  <dcterms:created xsi:type="dcterms:W3CDTF">2015-07-28T21:01:00Z</dcterms:created>
  <dcterms:modified xsi:type="dcterms:W3CDTF">2015-07-28T23:59:00Z</dcterms:modified>
</cp:coreProperties>
</file>