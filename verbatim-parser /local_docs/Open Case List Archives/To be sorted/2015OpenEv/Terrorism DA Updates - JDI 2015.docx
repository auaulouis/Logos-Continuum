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139CC2" w14:textId="77777777" w:rsidR="007E63E4" w:rsidRDefault="00F6172B" w:rsidP="00F6172B">
      <w:pPr>
        <w:pStyle w:val="Heading3"/>
      </w:pPr>
      <w:r>
        <w:t>Uniqueness – 1NC Style</w:t>
      </w:r>
    </w:p>
    <w:p w14:paraId="5271A68D" w14:textId="77777777" w:rsidR="007E63E4" w:rsidRDefault="007E63E4" w:rsidP="007E63E4">
      <w:pPr>
        <w:pStyle w:val="Heading4"/>
      </w:pPr>
      <w:r>
        <w:t>Massive domestic terror threat now – continued surveillance is key to foil ISIS attacks</w:t>
      </w:r>
    </w:p>
    <w:p w14:paraId="6D0F5499" w14:textId="77777777" w:rsidR="007E63E4" w:rsidRDefault="007E63E4" w:rsidP="007E63E4">
      <w:r w:rsidRPr="007E63E4">
        <w:t xml:space="preserve">David </w:t>
      </w:r>
      <w:proofErr w:type="spellStart"/>
      <w:r w:rsidRPr="007E63E4">
        <w:rPr>
          <w:rStyle w:val="StyleStyleBold12pt"/>
          <w:highlight w:val="green"/>
        </w:rPr>
        <w:t>Inserra</w:t>
      </w:r>
      <w:proofErr w:type="spellEnd"/>
      <w:r w:rsidRPr="007E63E4">
        <w:t xml:space="preserve"> specializes in cyber and homeland security policy, including protection of critical infrastructure, as research assistant in The Heritage Foundation’s Allison Center for Foreign Policy</w:t>
      </w:r>
      <w:r>
        <w:t xml:space="preserve"> Studies</w:t>
      </w:r>
      <w:proofErr w:type="gramStart"/>
      <w:r>
        <w:t>;</w:t>
      </w:r>
      <w:proofErr w:type="gramEnd"/>
      <w:r>
        <w:t xml:space="preserve"> </w:t>
      </w:r>
      <w:r w:rsidRPr="007E63E4">
        <w:rPr>
          <w:rStyle w:val="StyleStyleBold12pt"/>
          <w:highlight w:val="green"/>
        </w:rPr>
        <w:t>7-2</w:t>
      </w:r>
      <w:r>
        <w:t>-15 (“</w:t>
      </w:r>
      <w:r w:rsidRPr="007E63E4">
        <w:t>Threat of Terrorism Remains Very Real During July 4 Weekend</w:t>
      </w:r>
      <w:r>
        <w:t xml:space="preserve">,” Daily Signal, </w:t>
      </w:r>
      <w:r w:rsidRPr="007E63E4">
        <w:t>http://dailysignal.com/2015/07/02/threat-of-terrorism-remains-very-real-during-july-4th-weekend/</w:t>
      </w:r>
      <w:r>
        <w:t>, ME)</w:t>
      </w:r>
    </w:p>
    <w:p w14:paraId="002D6893" w14:textId="77777777" w:rsidR="00B45FE9" w:rsidRDefault="007E63E4" w:rsidP="007E63E4">
      <w:pPr>
        <w:rPr>
          <w:sz w:val="16"/>
        </w:rPr>
      </w:pPr>
      <w:r w:rsidRPr="007E63E4">
        <w:rPr>
          <w:sz w:val="16"/>
        </w:rPr>
        <w:t xml:space="preserve">As Americans gather this weekend to celebrate July Fourth, we remember our nation’s birth and the brave men and women who fought for our independence. From the Founding Fathers to today’s veterans, countless individuals have risked their lives to protect and defend the United States. With large celebrations across the country, this symbolic day is also a tempting target for terrorists who continually seek to attack us. As in past years, </w:t>
      </w:r>
      <w:r w:rsidRPr="007E63E4">
        <w:rPr>
          <w:rStyle w:val="StyleBoldUnderline"/>
          <w:highlight w:val="green"/>
        </w:rPr>
        <w:t>U.S. law enforcement and</w:t>
      </w:r>
      <w:r w:rsidRPr="007E63E4">
        <w:rPr>
          <w:rStyle w:val="StyleBoldUnderline"/>
        </w:rPr>
        <w:t xml:space="preserve"> the </w:t>
      </w:r>
      <w:r w:rsidRPr="007E63E4">
        <w:rPr>
          <w:rStyle w:val="StyleBoldUnderline"/>
          <w:highlight w:val="green"/>
        </w:rPr>
        <w:t>intelligence</w:t>
      </w:r>
      <w:r w:rsidRPr="007E63E4">
        <w:rPr>
          <w:rStyle w:val="StyleBoldUnderline"/>
        </w:rPr>
        <w:t xml:space="preserve"> community </w:t>
      </w:r>
      <w:proofErr w:type="gramStart"/>
      <w:r w:rsidRPr="007E63E4">
        <w:rPr>
          <w:rStyle w:val="StyleBoldUnderline"/>
          <w:highlight w:val="green"/>
        </w:rPr>
        <w:t>is</w:t>
      </w:r>
      <w:proofErr w:type="gramEnd"/>
      <w:r w:rsidRPr="007E63E4">
        <w:rPr>
          <w:rStyle w:val="StyleBoldUnderline"/>
          <w:highlight w:val="green"/>
        </w:rPr>
        <w:t xml:space="preserve"> on increased alert for a</w:t>
      </w:r>
      <w:r w:rsidRPr="007E63E4">
        <w:rPr>
          <w:rStyle w:val="StyleBoldUnderline"/>
        </w:rPr>
        <w:t xml:space="preserve"> potential </w:t>
      </w:r>
      <w:r w:rsidRPr="007E63E4">
        <w:rPr>
          <w:rStyle w:val="StyleBoldUnderline"/>
          <w:highlight w:val="green"/>
        </w:rPr>
        <w:t>terrorist attack</w:t>
      </w:r>
      <w:r w:rsidRPr="007E63E4">
        <w:rPr>
          <w:sz w:val="16"/>
          <w:highlight w:val="green"/>
        </w:rPr>
        <w:t>.</w:t>
      </w:r>
      <w:r w:rsidRPr="007E63E4">
        <w:rPr>
          <w:sz w:val="16"/>
        </w:rPr>
        <w:t xml:space="preserve"> </w:t>
      </w:r>
      <w:r w:rsidRPr="007E63E4">
        <w:rPr>
          <w:rStyle w:val="StyleBoldUnderline"/>
        </w:rPr>
        <w:t>The FBI,</w:t>
      </w:r>
      <w:r w:rsidRPr="007E63E4">
        <w:rPr>
          <w:sz w:val="16"/>
        </w:rPr>
        <w:t xml:space="preserve"> the Department of Homeland Security (</w:t>
      </w:r>
      <w:r w:rsidRPr="007E63E4">
        <w:rPr>
          <w:rStyle w:val="StyleBoldUnderline"/>
        </w:rPr>
        <w:t>DHS</w:t>
      </w:r>
      <w:r w:rsidRPr="007E63E4">
        <w:rPr>
          <w:sz w:val="16"/>
        </w:rPr>
        <w:t xml:space="preserve">), </w:t>
      </w:r>
      <w:r w:rsidRPr="007E63E4">
        <w:rPr>
          <w:rStyle w:val="StyleBoldUnderline"/>
        </w:rPr>
        <w:t>and</w:t>
      </w:r>
      <w:r w:rsidRPr="007E63E4">
        <w:rPr>
          <w:sz w:val="16"/>
        </w:rPr>
        <w:t xml:space="preserve"> the </w:t>
      </w:r>
      <w:r w:rsidRPr="007E63E4">
        <w:rPr>
          <w:rStyle w:val="StyleBoldUnderline"/>
        </w:rPr>
        <w:t>National Counterterrorism Center have issued</w:t>
      </w:r>
      <w:r w:rsidRPr="007E63E4">
        <w:rPr>
          <w:sz w:val="16"/>
        </w:rPr>
        <w:t xml:space="preserve"> a bulletin that </w:t>
      </w:r>
      <w:r w:rsidRPr="007E63E4">
        <w:rPr>
          <w:rStyle w:val="StyleBoldUnderline"/>
        </w:rPr>
        <w:t>warns of potential terrorist threats</w:t>
      </w:r>
      <w:r w:rsidRPr="007E63E4">
        <w:rPr>
          <w:sz w:val="16"/>
        </w:rPr>
        <w:t xml:space="preserve"> against law enforcement officers and the military during this weekend. The bulletin serves as a general warning and does not mention any specific plots. </w:t>
      </w:r>
      <w:r w:rsidRPr="007E63E4">
        <w:rPr>
          <w:rStyle w:val="Emphasis"/>
          <w:highlight w:val="green"/>
        </w:rPr>
        <w:t>The U.S. is currently experiencing the most active period of domestic terrorist activity since 9/11.</w:t>
      </w:r>
      <w:r w:rsidRPr="007E63E4">
        <w:rPr>
          <w:sz w:val="16"/>
        </w:rPr>
        <w:t xml:space="preserve"> </w:t>
      </w:r>
      <w:r w:rsidRPr="007E63E4">
        <w:rPr>
          <w:rStyle w:val="StyleBoldUnderline"/>
          <w:highlight w:val="green"/>
        </w:rPr>
        <w:t>Law enforcement</w:t>
      </w:r>
      <w:r w:rsidRPr="007E63E4">
        <w:rPr>
          <w:rStyle w:val="StyleBoldUnderline"/>
        </w:rPr>
        <w:t xml:space="preserve"> has </w:t>
      </w:r>
      <w:r w:rsidRPr="007E63E4">
        <w:rPr>
          <w:rStyle w:val="StyleBoldUnderline"/>
          <w:highlight w:val="green"/>
        </w:rPr>
        <w:t>foiled</w:t>
      </w:r>
      <w:r w:rsidRPr="007E63E4">
        <w:rPr>
          <w:rStyle w:val="StyleBoldUnderline"/>
        </w:rPr>
        <w:t xml:space="preserve"> a total of </w:t>
      </w:r>
      <w:r w:rsidRPr="007E63E4">
        <w:rPr>
          <w:rStyle w:val="StyleBoldUnderline"/>
          <w:highlight w:val="green"/>
        </w:rPr>
        <w:t>nine terrorist plots already this year</w:t>
      </w:r>
      <w:r w:rsidRPr="007E63E4">
        <w:rPr>
          <w:rStyle w:val="StyleBoldUnderline"/>
        </w:rPr>
        <w:t>, including plots in Boston, New York City, and Morganton, N.C., last month</w:t>
      </w:r>
      <w:r w:rsidRPr="007E63E4">
        <w:rPr>
          <w:sz w:val="16"/>
        </w:rPr>
        <w:t xml:space="preserve">. </w:t>
      </w:r>
      <w:r w:rsidRPr="007E63E4">
        <w:rPr>
          <w:rStyle w:val="StyleBoldUnderline"/>
          <w:highlight w:val="green"/>
        </w:rPr>
        <w:t xml:space="preserve">In response, the FBI has </w:t>
      </w:r>
      <w:r w:rsidRPr="007E63E4">
        <w:rPr>
          <w:rStyle w:val="Emphasis"/>
          <w:highlight w:val="green"/>
        </w:rPr>
        <w:t>increased</w:t>
      </w:r>
      <w:r w:rsidRPr="007E63E4">
        <w:t xml:space="preserve"> </w:t>
      </w:r>
      <w:r w:rsidRPr="007E63E4">
        <w:rPr>
          <w:rStyle w:val="StyleBoldUnderline"/>
        </w:rPr>
        <w:t xml:space="preserve">its </w:t>
      </w:r>
      <w:r w:rsidRPr="007E63E4">
        <w:rPr>
          <w:rStyle w:val="StyleBoldUnderline"/>
          <w:highlight w:val="green"/>
        </w:rPr>
        <w:t xml:space="preserve">monitoring and </w:t>
      </w:r>
      <w:r w:rsidRPr="007E63E4">
        <w:rPr>
          <w:rStyle w:val="Emphasis"/>
          <w:highlight w:val="green"/>
        </w:rPr>
        <w:t>surveillance efforts</w:t>
      </w:r>
      <w:r w:rsidRPr="007E63E4">
        <w:rPr>
          <w:sz w:val="16"/>
        </w:rPr>
        <w:t xml:space="preserve">. While there are no known targets at this time, </w:t>
      </w:r>
      <w:r w:rsidRPr="007E63E4">
        <w:rPr>
          <w:rStyle w:val="StyleBoldUnderline"/>
          <w:highlight w:val="green"/>
        </w:rPr>
        <w:t>the agency has</w:t>
      </w:r>
      <w:r w:rsidRPr="007E63E4">
        <w:rPr>
          <w:rStyle w:val="StyleBoldUnderline"/>
        </w:rPr>
        <w:t xml:space="preserve"> opened hundreds of investigations</w:t>
      </w:r>
      <w:r w:rsidRPr="007E63E4">
        <w:rPr>
          <w:sz w:val="16"/>
        </w:rPr>
        <w:t xml:space="preserve"> spread across all 50 states, </w:t>
      </w:r>
      <w:r w:rsidRPr="007E63E4">
        <w:rPr>
          <w:rStyle w:val="Emphasis"/>
        </w:rPr>
        <w:t xml:space="preserve">with </w:t>
      </w:r>
      <w:r w:rsidRPr="007E63E4">
        <w:rPr>
          <w:rStyle w:val="Emphasis"/>
          <w:highlight w:val="green"/>
        </w:rPr>
        <w:t>several arrests occurring just recently</w:t>
      </w:r>
      <w:r w:rsidRPr="007E63E4">
        <w:rPr>
          <w:sz w:val="16"/>
        </w:rPr>
        <w:t xml:space="preserve"> and more possible before July 4. </w:t>
      </w:r>
      <w:r w:rsidRPr="007E63E4">
        <w:rPr>
          <w:rStyle w:val="StyleBoldUnderline"/>
        </w:rPr>
        <w:t>In particular</w:t>
      </w:r>
      <w:r w:rsidRPr="007E63E4">
        <w:rPr>
          <w:sz w:val="16"/>
        </w:rPr>
        <w:t>, the Islamic State (</w:t>
      </w:r>
      <w:r w:rsidRPr="007E63E4">
        <w:rPr>
          <w:rStyle w:val="StyleBoldUnderline"/>
          <w:highlight w:val="green"/>
        </w:rPr>
        <w:t>ISIS</w:t>
      </w:r>
      <w:r w:rsidRPr="007E63E4">
        <w:rPr>
          <w:sz w:val="16"/>
        </w:rPr>
        <w:t xml:space="preserve">) </w:t>
      </w:r>
      <w:r w:rsidRPr="007E63E4">
        <w:rPr>
          <w:rStyle w:val="StyleBoldUnderline"/>
          <w:highlight w:val="green"/>
        </w:rPr>
        <w:t>poses a serious threat to U.S. interests</w:t>
      </w:r>
      <w:r w:rsidRPr="007E63E4">
        <w:rPr>
          <w:rStyle w:val="StyleBoldUnderline"/>
        </w:rPr>
        <w:t xml:space="preserve"> abroad </w:t>
      </w:r>
      <w:r w:rsidRPr="007E63E4">
        <w:rPr>
          <w:rStyle w:val="StyleBoldUnderline"/>
          <w:highlight w:val="green"/>
        </w:rPr>
        <w:t>and security at home</w:t>
      </w:r>
      <w:r w:rsidRPr="007E63E4">
        <w:rPr>
          <w:sz w:val="16"/>
        </w:rPr>
        <w:t xml:space="preserve">. Beyond its quest for territory in the Middle East, </w:t>
      </w:r>
      <w:r w:rsidRPr="007E63E4">
        <w:rPr>
          <w:rStyle w:val="Emphasis"/>
          <w:highlight w:val="green"/>
        </w:rPr>
        <w:t>ISIS is actively recruiting new followers through social media and hard-to-track technologies</w:t>
      </w:r>
      <w:r w:rsidRPr="007E63E4">
        <w:rPr>
          <w:sz w:val="16"/>
        </w:rPr>
        <w:t xml:space="preserve">. </w:t>
      </w:r>
      <w:r w:rsidRPr="007E63E4">
        <w:rPr>
          <w:rStyle w:val="Emphasis"/>
          <w:highlight w:val="green"/>
        </w:rPr>
        <w:t>In the U.S.</w:t>
      </w:r>
      <w:r w:rsidRPr="007E63E4">
        <w:rPr>
          <w:sz w:val="16"/>
        </w:rPr>
        <w:t xml:space="preserve">, </w:t>
      </w:r>
      <w:r w:rsidRPr="007E63E4">
        <w:rPr>
          <w:rStyle w:val="StyleBoldUnderline"/>
          <w:highlight w:val="green"/>
        </w:rPr>
        <w:t xml:space="preserve">its radical message resonates with terrorist converts </w:t>
      </w:r>
      <w:r w:rsidRPr="007E63E4">
        <w:rPr>
          <w:rStyle w:val="Emphasis"/>
          <w:highlight w:val="green"/>
        </w:rPr>
        <w:t>and encourages them to take up arms</w:t>
      </w:r>
      <w:r w:rsidRPr="007E63E4">
        <w:rPr>
          <w:sz w:val="16"/>
        </w:rPr>
        <w:t xml:space="preserve">. The Founding Fathers fought a long war for independence, and </w:t>
      </w:r>
      <w:r w:rsidRPr="007E63E4">
        <w:rPr>
          <w:rStyle w:val="Emphasis"/>
        </w:rPr>
        <w:t xml:space="preserve">it’s time to recognize that </w:t>
      </w:r>
      <w:r w:rsidRPr="007E63E4">
        <w:rPr>
          <w:rStyle w:val="Emphasis"/>
          <w:highlight w:val="green"/>
        </w:rPr>
        <w:t>we are</w:t>
      </w:r>
      <w:r w:rsidRPr="007E63E4">
        <w:rPr>
          <w:rStyle w:val="Emphasis"/>
        </w:rPr>
        <w:t xml:space="preserve"> currently </w:t>
      </w:r>
      <w:r w:rsidRPr="007E63E4">
        <w:rPr>
          <w:rStyle w:val="Emphasis"/>
          <w:highlight w:val="green"/>
        </w:rPr>
        <w:t>in a</w:t>
      </w:r>
      <w:r w:rsidRPr="007E63E4">
        <w:rPr>
          <w:rStyle w:val="Emphasis"/>
        </w:rPr>
        <w:t xml:space="preserve"> long, </w:t>
      </w:r>
      <w:r w:rsidRPr="007E63E4">
        <w:rPr>
          <w:rStyle w:val="Emphasis"/>
          <w:highlight w:val="green"/>
        </w:rPr>
        <w:t>protracted conflict with</w:t>
      </w:r>
      <w:r w:rsidRPr="007E63E4">
        <w:rPr>
          <w:rStyle w:val="Emphasis"/>
        </w:rPr>
        <w:t xml:space="preserve"> Islamist </w:t>
      </w:r>
      <w:r w:rsidRPr="007E63E4">
        <w:rPr>
          <w:rStyle w:val="Emphasis"/>
          <w:highlight w:val="green"/>
        </w:rPr>
        <w:t>terrorism</w:t>
      </w:r>
      <w:r w:rsidRPr="007E63E4">
        <w:rPr>
          <w:sz w:val="16"/>
        </w:rPr>
        <w:t xml:space="preserve">. </w:t>
      </w:r>
      <w:r w:rsidRPr="007E63E4">
        <w:rPr>
          <w:rStyle w:val="Emphasis"/>
          <w:highlight w:val="green"/>
        </w:rPr>
        <w:t>To fight terrorism at home</w:t>
      </w:r>
      <w:r w:rsidRPr="007E63E4">
        <w:rPr>
          <w:rStyle w:val="Emphasis"/>
        </w:rPr>
        <w:t xml:space="preserve"> and abroad, </w:t>
      </w:r>
      <w:r w:rsidRPr="007E63E4">
        <w:rPr>
          <w:rStyle w:val="Emphasis"/>
          <w:highlight w:val="green"/>
        </w:rPr>
        <w:t>the U.S. must:</w:t>
      </w:r>
      <w:r w:rsidRPr="007E63E4">
        <w:rPr>
          <w:sz w:val="16"/>
        </w:rPr>
        <w:t xml:space="preserve"> Support stronger action against Islamist terrorist groups abroad; </w:t>
      </w:r>
      <w:r w:rsidRPr="007E63E4">
        <w:rPr>
          <w:rStyle w:val="Emphasis"/>
          <w:highlight w:val="green"/>
        </w:rPr>
        <w:t>Ensure that the FBI shares information</w:t>
      </w:r>
      <w:r w:rsidRPr="007E63E4">
        <w:rPr>
          <w:rStyle w:val="Emphasis"/>
        </w:rPr>
        <w:t xml:space="preserve"> more readily and regularly with state and local law enforcement </w:t>
      </w:r>
      <w:r w:rsidRPr="007E63E4">
        <w:rPr>
          <w:rStyle w:val="Emphasis"/>
          <w:highlight w:val="green"/>
        </w:rPr>
        <w:t>and</w:t>
      </w:r>
      <w:r w:rsidRPr="007E63E4">
        <w:rPr>
          <w:rStyle w:val="Emphasis"/>
        </w:rPr>
        <w:t xml:space="preserve"> treats them as critical actors in the fight against terrorism</w:t>
      </w:r>
      <w:r w:rsidRPr="007E63E4">
        <w:rPr>
          <w:sz w:val="16"/>
        </w:rPr>
        <w:t xml:space="preserve">; Designate an office in DHS to coordinate countering violent extremism (CVE) efforts; Support state, local, and civil society partners, who are in the best position to recognize and counter radicalization in their own communities; </w:t>
      </w:r>
      <w:r w:rsidRPr="007E63E4">
        <w:rPr>
          <w:rStyle w:val="Emphasis"/>
          <w:highlight w:val="green"/>
        </w:rPr>
        <w:t>Maintain essential counterterrorism tools, including legitimate government surveillance programs</w:t>
      </w:r>
      <w:r w:rsidRPr="007E63E4">
        <w:rPr>
          <w:sz w:val="16"/>
        </w:rPr>
        <w:t xml:space="preserve">; and Build up local cyber capabilities, especially in high-risk urban areas. </w:t>
      </w:r>
      <w:r w:rsidRPr="007E63E4">
        <w:rPr>
          <w:rStyle w:val="StyleBoldUnderline"/>
          <w:highlight w:val="green"/>
        </w:rPr>
        <w:t>The U.S. needs to provide law enforcement</w:t>
      </w:r>
      <w:r w:rsidRPr="007E63E4">
        <w:rPr>
          <w:rStyle w:val="StyleBoldUnderline"/>
        </w:rPr>
        <w:t xml:space="preserve"> officers </w:t>
      </w:r>
      <w:r w:rsidRPr="007E63E4">
        <w:rPr>
          <w:rStyle w:val="StyleBoldUnderline"/>
          <w:highlight w:val="green"/>
        </w:rPr>
        <w:t>with</w:t>
      </w:r>
      <w:r w:rsidRPr="007E63E4">
        <w:rPr>
          <w:rStyle w:val="StyleBoldUnderline"/>
        </w:rPr>
        <w:t xml:space="preserve"> the </w:t>
      </w:r>
      <w:r w:rsidRPr="007E63E4">
        <w:rPr>
          <w:rStyle w:val="StyleBoldUnderline"/>
          <w:highlight w:val="green"/>
        </w:rPr>
        <w:t>tools</w:t>
      </w:r>
      <w:r w:rsidRPr="007E63E4">
        <w:rPr>
          <w:rStyle w:val="StyleBoldUnderline"/>
        </w:rPr>
        <w:t xml:space="preserve"> they need </w:t>
      </w:r>
      <w:r w:rsidRPr="007E63E4">
        <w:rPr>
          <w:rStyle w:val="StyleBoldUnderline"/>
          <w:highlight w:val="green"/>
        </w:rPr>
        <w:t>to stop terrorists before they strike</w:t>
      </w:r>
      <w:r w:rsidRPr="007E63E4">
        <w:rPr>
          <w:sz w:val="16"/>
          <w:highlight w:val="green"/>
        </w:rPr>
        <w:t>.</w:t>
      </w:r>
      <w:r w:rsidRPr="007E63E4">
        <w:rPr>
          <w:sz w:val="16"/>
        </w:rPr>
        <w:t xml:space="preserve"> In addition, America and her allies need to take more effective steps to undermine and ultimately defeat ISIS and terrorist groups around the world. This July Fourth weekend is an opportunity for us to celebrate our proud heritage as Americans. Going forward, </w:t>
      </w:r>
      <w:r w:rsidRPr="007E63E4">
        <w:rPr>
          <w:rStyle w:val="StyleBoldUnderline"/>
        </w:rPr>
        <w:t>we also need to recognize that it will take a tremendous amount of strength—and dedication—to combat and end the threat of terrorism</w:t>
      </w:r>
      <w:r w:rsidRPr="007E63E4">
        <w:rPr>
          <w:sz w:val="16"/>
        </w:rPr>
        <w:t>.</w:t>
      </w:r>
    </w:p>
    <w:p w14:paraId="0D0C5A30" w14:textId="77777777" w:rsidR="005D1B0E" w:rsidRDefault="005D1B0E" w:rsidP="007E63E4">
      <w:pPr>
        <w:rPr>
          <w:sz w:val="16"/>
        </w:rPr>
      </w:pPr>
    </w:p>
    <w:p w14:paraId="2DECA7A0" w14:textId="2E57CBC6" w:rsidR="005D1B0E" w:rsidRDefault="005D1B0E" w:rsidP="005D1B0E">
      <w:pPr>
        <w:pStyle w:val="Heading3"/>
      </w:pPr>
      <w:r>
        <w:lastRenderedPageBreak/>
        <w:t>Generic Link – Surveillance Key</w:t>
      </w:r>
    </w:p>
    <w:p w14:paraId="667F9D65" w14:textId="28F04D7F" w:rsidR="005D1B0E" w:rsidRDefault="00AD0016" w:rsidP="00AD0016">
      <w:pPr>
        <w:pStyle w:val="Heading4"/>
      </w:pPr>
      <w:bookmarkStart w:id="0" w:name="_GoBack"/>
      <w:bookmarkEnd w:id="0"/>
      <w:r>
        <w:t>Surveillance key to stop lone wolf domestic terrorism – recent cases prove</w:t>
      </w:r>
    </w:p>
    <w:p w14:paraId="48C60C6C" w14:textId="42D62DF4" w:rsidR="005D1B0E" w:rsidRDefault="005D1B0E" w:rsidP="005D1B0E">
      <w:r w:rsidRPr="007E63E4">
        <w:t xml:space="preserve">David </w:t>
      </w:r>
      <w:proofErr w:type="spellStart"/>
      <w:r w:rsidRPr="007E63E4">
        <w:rPr>
          <w:rStyle w:val="StyleStyleBold12pt"/>
          <w:highlight w:val="green"/>
        </w:rPr>
        <w:t>Inserra</w:t>
      </w:r>
      <w:proofErr w:type="spellEnd"/>
      <w:r w:rsidRPr="007E63E4">
        <w:t xml:space="preserve"> specializes in cyber and homeland security policy, including protection of critical infrastructure, as research assistant in The Heritage Foundation’s Allison Center for Foreign Policy</w:t>
      </w:r>
      <w:r>
        <w:t xml:space="preserve"> Studies</w:t>
      </w:r>
      <w:proofErr w:type="gramStart"/>
      <w:r>
        <w:t>;</w:t>
      </w:r>
      <w:proofErr w:type="gramEnd"/>
      <w:r>
        <w:t xml:space="preserve"> </w:t>
      </w:r>
      <w:r w:rsidRPr="007E63E4">
        <w:rPr>
          <w:rStyle w:val="StyleStyleBold12pt"/>
          <w:highlight w:val="green"/>
        </w:rPr>
        <w:t>7-</w:t>
      </w:r>
      <w:r>
        <w:rPr>
          <w:rStyle w:val="StyleStyleBold12pt"/>
          <w:highlight w:val="green"/>
        </w:rPr>
        <w:t>5</w:t>
      </w:r>
      <w:r>
        <w:t>-15 (“</w:t>
      </w:r>
      <w:r w:rsidRPr="005D1B0E">
        <w:t>How to turn the tide on terrorism</w:t>
      </w:r>
      <w:r>
        <w:t xml:space="preserve">,” Omaha, </w:t>
      </w:r>
      <w:r w:rsidRPr="005D1B0E">
        <w:t>http://www.omaha.com/opinion/david-inserra-how-to-turn-the-tide-on-terrorism/article_583ccd2b-3b3d-509d-b3a4-d18619f36ca2.html</w:t>
      </w:r>
      <w:r>
        <w:t>, ME)</w:t>
      </w:r>
    </w:p>
    <w:p w14:paraId="6E017939" w14:textId="720DA482" w:rsidR="005D1B0E" w:rsidRPr="00AD0016" w:rsidRDefault="005D1B0E" w:rsidP="005D1B0E">
      <w:pPr>
        <w:rPr>
          <w:sz w:val="16"/>
        </w:rPr>
      </w:pPr>
      <w:r w:rsidRPr="00A3635F">
        <w:rPr>
          <w:rStyle w:val="StyleBoldUnderline"/>
          <w:highlight w:val="green"/>
        </w:rPr>
        <w:t>Most of us are familiar with</w:t>
      </w:r>
      <w:r w:rsidRPr="00AD0016">
        <w:rPr>
          <w:sz w:val="16"/>
        </w:rPr>
        <w:t xml:space="preserve"> </w:t>
      </w:r>
      <w:proofErr w:type="spellStart"/>
      <w:r w:rsidRPr="00AD0016">
        <w:rPr>
          <w:sz w:val="16"/>
        </w:rPr>
        <w:t>Dzhokhar</w:t>
      </w:r>
      <w:proofErr w:type="spellEnd"/>
      <w:r w:rsidRPr="00AD0016">
        <w:rPr>
          <w:sz w:val="16"/>
        </w:rPr>
        <w:t xml:space="preserve"> </w:t>
      </w:r>
      <w:proofErr w:type="spellStart"/>
      <w:r w:rsidRPr="00AD0016">
        <w:rPr>
          <w:sz w:val="16"/>
        </w:rPr>
        <w:t>Tsarnaev</w:t>
      </w:r>
      <w:proofErr w:type="spellEnd"/>
      <w:r w:rsidRPr="00AD0016">
        <w:rPr>
          <w:sz w:val="16"/>
        </w:rPr>
        <w:t xml:space="preserve">, thanks to media coverage of </w:t>
      </w:r>
      <w:r w:rsidRPr="00A3635F">
        <w:rPr>
          <w:rStyle w:val="StyleBoldUnderline"/>
          <w:highlight w:val="green"/>
        </w:rPr>
        <w:t>the Boston</w:t>
      </w:r>
      <w:r w:rsidRPr="005D1B0E">
        <w:rPr>
          <w:rStyle w:val="StyleBoldUnderline"/>
        </w:rPr>
        <w:t xml:space="preserve"> Marathon </w:t>
      </w:r>
      <w:r w:rsidRPr="00A3635F">
        <w:rPr>
          <w:rStyle w:val="StyleBoldUnderline"/>
          <w:highlight w:val="green"/>
        </w:rPr>
        <w:t>bombing</w:t>
      </w:r>
      <w:r w:rsidRPr="00AD0016">
        <w:rPr>
          <w:sz w:val="16"/>
        </w:rPr>
        <w:t xml:space="preserve"> case. </w:t>
      </w:r>
      <w:r w:rsidRPr="00A3635F">
        <w:rPr>
          <w:rStyle w:val="StyleBoldUnderline"/>
          <w:highlight w:val="green"/>
        </w:rPr>
        <w:t>But</w:t>
      </w:r>
      <w:r w:rsidRPr="005D1B0E">
        <w:rPr>
          <w:rStyle w:val="StyleBoldUnderline"/>
        </w:rPr>
        <w:t xml:space="preserve"> very </w:t>
      </w:r>
      <w:r w:rsidRPr="00A3635F">
        <w:rPr>
          <w:rStyle w:val="StyleBoldUnderline"/>
          <w:highlight w:val="green"/>
        </w:rPr>
        <w:t>few have heard of</w:t>
      </w:r>
      <w:r w:rsidRPr="00AD0016">
        <w:rPr>
          <w:sz w:val="16"/>
        </w:rPr>
        <w:t xml:space="preserve"> </w:t>
      </w:r>
      <w:proofErr w:type="spellStart"/>
      <w:r w:rsidRPr="00AD0016">
        <w:rPr>
          <w:sz w:val="16"/>
        </w:rPr>
        <w:t>Munther</w:t>
      </w:r>
      <w:proofErr w:type="spellEnd"/>
      <w:r w:rsidRPr="00AD0016">
        <w:rPr>
          <w:sz w:val="16"/>
        </w:rPr>
        <w:t xml:space="preserve"> </w:t>
      </w:r>
      <w:r w:rsidRPr="00A3635F">
        <w:rPr>
          <w:rStyle w:val="StyleBoldUnderline"/>
          <w:highlight w:val="green"/>
        </w:rPr>
        <w:t xml:space="preserve">Omar </w:t>
      </w:r>
      <w:proofErr w:type="spellStart"/>
      <w:r w:rsidRPr="00A3635F">
        <w:rPr>
          <w:rStyle w:val="StyleBoldUnderline"/>
          <w:highlight w:val="green"/>
        </w:rPr>
        <w:t>Saleh</w:t>
      </w:r>
      <w:proofErr w:type="spellEnd"/>
      <w:r w:rsidRPr="005D1B0E">
        <w:rPr>
          <w:rStyle w:val="StyleBoldUnderline"/>
        </w:rPr>
        <w:t>. There’s a good reason for that</w:t>
      </w:r>
      <w:r w:rsidRPr="00AD0016">
        <w:rPr>
          <w:sz w:val="16"/>
        </w:rPr>
        <w:t xml:space="preserve">, though. </w:t>
      </w:r>
      <w:r w:rsidRPr="00A3635F">
        <w:rPr>
          <w:rStyle w:val="StyleBoldUnderline"/>
          <w:highlight w:val="green"/>
        </w:rPr>
        <w:t>Both shared a desire to commit</w:t>
      </w:r>
      <w:r w:rsidRPr="005D1B0E">
        <w:rPr>
          <w:rStyle w:val="StyleBoldUnderline"/>
        </w:rPr>
        <w:t xml:space="preserve"> acts of </w:t>
      </w:r>
      <w:r w:rsidRPr="00A3635F">
        <w:rPr>
          <w:rStyle w:val="StyleBoldUnderline"/>
          <w:highlight w:val="green"/>
        </w:rPr>
        <w:t>terrorism</w:t>
      </w:r>
      <w:r w:rsidRPr="005D1B0E">
        <w:rPr>
          <w:rStyle w:val="StyleBoldUnderline"/>
        </w:rPr>
        <w:t xml:space="preserve">, </w:t>
      </w:r>
      <w:r w:rsidRPr="00A3635F">
        <w:rPr>
          <w:rStyle w:val="StyleBoldUnderline"/>
          <w:highlight w:val="green"/>
        </w:rPr>
        <w:t xml:space="preserve">but </w:t>
      </w:r>
      <w:proofErr w:type="spellStart"/>
      <w:r w:rsidRPr="00A3635F">
        <w:rPr>
          <w:rStyle w:val="StyleBoldUnderline"/>
          <w:highlight w:val="green"/>
        </w:rPr>
        <w:t>Saleh’s</w:t>
      </w:r>
      <w:proofErr w:type="spellEnd"/>
      <w:r w:rsidRPr="00A3635F">
        <w:rPr>
          <w:rStyle w:val="StyleBoldUnderline"/>
          <w:highlight w:val="green"/>
        </w:rPr>
        <w:t xml:space="preserve"> plans</w:t>
      </w:r>
      <w:r w:rsidRPr="00A3635F">
        <w:rPr>
          <w:sz w:val="16"/>
          <w:highlight w:val="green"/>
        </w:rPr>
        <w:t>,</w:t>
      </w:r>
      <w:r w:rsidRPr="00AD0016">
        <w:rPr>
          <w:sz w:val="16"/>
        </w:rPr>
        <w:t xml:space="preserve"> unlike </w:t>
      </w:r>
      <w:proofErr w:type="spellStart"/>
      <w:r w:rsidRPr="00AD0016">
        <w:rPr>
          <w:sz w:val="16"/>
        </w:rPr>
        <w:t>Tsarnaev’s</w:t>
      </w:r>
      <w:proofErr w:type="spellEnd"/>
      <w:r w:rsidRPr="00AD0016">
        <w:rPr>
          <w:sz w:val="16"/>
        </w:rPr>
        <w:t xml:space="preserve">, </w:t>
      </w:r>
      <w:r w:rsidRPr="00A3635F">
        <w:rPr>
          <w:rStyle w:val="Emphasis"/>
          <w:highlight w:val="green"/>
        </w:rPr>
        <w:t>were disrupted</w:t>
      </w:r>
      <w:r w:rsidRPr="00AD0016">
        <w:rPr>
          <w:sz w:val="16"/>
        </w:rPr>
        <w:t xml:space="preserve"> </w:t>
      </w:r>
      <w:r w:rsidRPr="005D1B0E">
        <w:rPr>
          <w:rStyle w:val="StyleBoldUnderline"/>
        </w:rPr>
        <w:t>before they could be carried out</w:t>
      </w:r>
      <w:r w:rsidRPr="00AD0016">
        <w:rPr>
          <w:sz w:val="16"/>
        </w:rPr>
        <w:t xml:space="preserve">. </w:t>
      </w:r>
      <w:r w:rsidRPr="00A3635F">
        <w:rPr>
          <w:rStyle w:val="StyleBoldUnderline"/>
          <w:highlight w:val="green"/>
        </w:rPr>
        <w:t>He</w:t>
      </w:r>
      <w:r w:rsidRPr="005D1B0E">
        <w:rPr>
          <w:rStyle w:val="StyleBoldUnderline"/>
        </w:rPr>
        <w:t xml:space="preserve"> and two co-conspirators </w:t>
      </w:r>
      <w:r w:rsidRPr="00A3635F">
        <w:rPr>
          <w:rStyle w:val="StyleBoldUnderline"/>
          <w:highlight w:val="green"/>
        </w:rPr>
        <w:t>considered numerous sites</w:t>
      </w:r>
      <w:r w:rsidRPr="00AD0016">
        <w:rPr>
          <w:sz w:val="16"/>
        </w:rPr>
        <w:t xml:space="preserve"> in New York City </w:t>
      </w:r>
      <w:r w:rsidRPr="00A3635F">
        <w:rPr>
          <w:rStyle w:val="StyleBoldUnderline"/>
          <w:highlight w:val="green"/>
        </w:rPr>
        <w:t>for</w:t>
      </w:r>
      <w:r w:rsidRPr="00AD0016">
        <w:rPr>
          <w:sz w:val="16"/>
        </w:rPr>
        <w:t xml:space="preserve"> their </w:t>
      </w:r>
      <w:r w:rsidRPr="00A3635F">
        <w:rPr>
          <w:rStyle w:val="StyleBoldUnderline"/>
          <w:highlight w:val="green"/>
        </w:rPr>
        <w:t>attack before being arrested on June 13</w:t>
      </w:r>
      <w:r w:rsidRPr="00AD0016">
        <w:rPr>
          <w:sz w:val="16"/>
        </w:rPr>
        <w:t xml:space="preserve"> — </w:t>
      </w:r>
      <w:r w:rsidRPr="00A3635F">
        <w:rPr>
          <w:rStyle w:val="Emphasis"/>
          <w:highlight w:val="green"/>
        </w:rPr>
        <w:t>the 70th publicly known terror plot on the U.S. since 9/11</w:t>
      </w:r>
      <w:r w:rsidRPr="00AD0016">
        <w:rPr>
          <w:sz w:val="16"/>
        </w:rPr>
        <w:t xml:space="preserve">. So how was </w:t>
      </w:r>
      <w:proofErr w:type="spellStart"/>
      <w:r w:rsidRPr="00AD0016">
        <w:rPr>
          <w:sz w:val="16"/>
        </w:rPr>
        <w:t>Saleh’s</w:t>
      </w:r>
      <w:proofErr w:type="spellEnd"/>
      <w:r w:rsidRPr="00AD0016">
        <w:rPr>
          <w:sz w:val="16"/>
        </w:rPr>
        <w:t xml:space="preserve"> attack foiled? And how can we address the current spike in terrorist activity? Let’s consider these important questions in turn. Late last year, </w:t>
      </w:r>
      <w:proofErr w:type="spellStart"/>
      <w:r w:rsidRPr="00A3635F">
        <w:rPr>
          <w:rStyle w:val="StyleBoldUnderline"/>
          <w:highlight w:val="green"/>
        </w:rPr>
        <w:t>Saleh</w:t>
      </w:r>
      <w:proofErr w:type="spellEnd"/>
      <w:r w:rsidRPr="00A3635F">
        <w:rPr>
          <w:rStyle w:val="StyleBoldUnderline"/>
          <w:highlight w:val="green"/>
        </w:rPr>
        <w:t xml:space="preserve"> began making radical statements through social media</w:t>
      </w:r>
      <w:r w:rsidRPr="00AD0016">
        <w:rPr>
          <w:sz w:val="16"/>
        </w:rPr>
        <w:t xml:space="preserve">. He called al-Qaida “too moderate” </w:t>
      </w:r>
      <w:r w:rsidRPr="005D1B0E">
        <w:rPr>
          <w:rStyle w:val="StyleBoldUnderline"/>
        </w:rPr>
        <w:t>and expressed support for</w:t>
      </w:r>
      <w:r w:rsidRPr="00AD0016">
        <w:rPr>
          <w:sz w:val="16"/>
        </w:rPr>
        <w:t xml:space="preserve"> the caliphate that </w:t>
      </w:r>
      <w:r w:rsidRPr="005D1B0E">
        <w:rPr>
          <w:rStyle w:val="StyleBoldUnderline"/>
        </w:rPr>
        <w:t>the Islamic State</w:t>
      </w:r>
      <w:r w:rsidRPr="00AD0016">
        <w:rPr>
          <w:sz w:val="16"/>
        </w:rPr>
        <w:t xml:space="preserve"> claims to have established in parts of Iraq and Syria. He expressed support for the attack on the Mohammed cartoon contest in Texas and began to translate Islamic State and other radical videos and material into English. </w:t>
      </w:r>
      <w:r w:rsidRPr="00A3635F">
        <w:rPr>
          <w:rStyle w:val="StyleBoldUnderline"/>
          <w:highlight w:val="green"/>
        </w:rPr>
        <w:t xml:space="preserve">The FBI began watching </w:t>
      </w:r>
      <w:proofErr w:type="spellStart"/>
      <w:r w:rsidRPr="00A3635F">
        <w:rPr>
          <w:rStyle w:val="StyleBoldUnderline"/>
          <w:highlight w:val="green"/>
        </w:rPr>
        <w:t>Saleh</w:t>
      </w:r>
      <w:proofErr w:type="spellEnd"/>
      <w:r w:rsidRPr="00A3635F">
        <w:rPr>
          <w:rStyle w:val="StyleBoldUnderline"/>
          <w:highlight w:val="green"/>
        </w:rPr>
        <w:t xml:space="preserve"> and his computer activity </w:t>
      </w:r>
      <w:r w:rsidRPr="00A3635F">
        <w:rPr>
          <w:rStyle w:val="Emphasis"/>
          <w:highlight w:val="green"/>
        </w:rPr>
        <w:t>through</w:t>
      </w:r>
      <w:r w:rsidRPr="005D1B0E">
        <w:rPr>
          <w:rStyle w:val="Emphasis"/>
        </w:rPr>
        <w:t xml:space="preserve"> judicially authorized </w:t>
      </w:r>
      <w:r w:rsidRPr="00A3635F">
        <w:rPr>
          <w:rStyle w:val="Emphasis"/>
          <w:highlight w:val="green"/>
        </w:rPr>
        <w:t>surveillance</w:t>
      </w:r>
      <w:r w:rsidRPr="00AD0016">
        <w:rPr>
          <w:sz w:val="16"/>
        </w:rPr>
        <w:t xml:space="preserve">, and in March twice found him examining the George Washington Bridge between New York and New Jersey. They interviewed </w:t>
      </w:r>
      <w:proofErr w:type="spellStart"/>
      <w:r w:rsidRPr="00AD0016">
        <w:rPr>
          <w:sz w:val="16"/>
        </w:rPr>
        <w:t>Saleh</w:t>
      </w:r>
      <w:proofErr w:type="spellEnd"/>
      <w:r w:rsidRPr="00AD0016">
        <w:rPr>
          <w:sz w:val="16"/>
        </w:rPr>
        <w:t xml:space="preserve">. He denied supporting Islamic State or holding any radical, violent beliefs, but he provided access to his computer. He then denied reading or translating the radical material they found on it. In May, </w:t>
      </w:r>
      <w:proofErr w:type="spellStart"/>
      <w:r w:rsidRPr="00A3635F">
        <w:rPr>
          <w:rStyle w:val="StyleBoldUnderline"/>
          <w:highlight w:val="green"/>
        </w:rPr>
        <w:t>Saleh</w:t>
      </w:r>
      <w:proofErr w:type="spellEnd"/>
      <w:r w:rsidRPr="00A3635F">
        <w:rPr>
          <w:rStyle w:val="StyleBoldUnderline"/>
          <w:highlight w:val="green"/>
        </w:rPr>
        <w:t xml:space="preserve"> began to research weapons, training and equipment</w:t>
      </w:r>
      <w:r w:rsidRPr="005D1B0E">
        <w:rPr>
          <w:rStyle w:val="StyleBoldUnderline"/>
        </w:rPr>
        <w:t xml:space="preserve"> that could be used to carry out violent attacks and bombings</w:t>
      </w:r>
      <w:r w:rsidRPr="00AD0016">
        <w:rPr>
          <w:sz w:val="16"/>
        </w:rPr>
        <w:t xml:space="preserve">. He downloaded instructions for building a pressure-cooker bomb; researched various weapons, as well as surveillance and disguise equipment and electronics; and continued to look at various New York landmarks. During this time, </w:t>
      </w:r>
      <w:proofErr w:type="spellStart"/>
      <w:r w:rsidRPr="005D1B0E">
        <w:rPr>
          <w:rStyle w:val="StyleBoldUnderline"/>
        </w:rPr>
        <w:t>Saleh</w:t>
      </w:r>
      <w:proofErr w:type="spellEnd"/>
      <w:r w:rsidRPr="005D1B0E">
        <w:rPr>
          <w:rStyle w:val="StyleBoldUnderline"/>
        </w:rPr>
        <w:t xml:space="preserve"> was also enrolled in a</w:t>
      </w:r>
      <w:r w:rsidRPr="00AD0016">
        <w:rPr>
          <w:sz w:val="16"/>
        </w:rPr>
        <w:t xml:space="preserve">n electrical engineering </w:t>
      </w:r>
      <w:r w:rsidRPr="005D1B0E">
        <w:rPr>
          <w:rStyle w:val="StyleBoldUnderline"/>
        </w:rPr>
        <w:t>course that would teach him skills useful for building a bomb</w:t>
      </w:r>
      <w:r w:rsidRPr="00AD0016">
        <w:rPr>
          <w:sz w:val="16"/>
        </w:rPr>
        <w:t xml:space="preserve">. When approached by a confidential informant, </w:t>
      </w:r>
      <w:proofErr w:type="spellStart"/>
      <w:r w:rsidRPr="00AD0016">
        <w:rPr>
          <w:sz w:val="16"/>
        </w:rPr>
        <w:t>Saleh</w:t>
      </w:r>
      <w:proofErr w:type="spellEnd"/>
      <w:r w:rsidRPr="00AD0016">
        <w:rPr>
          <w:sz w:val="16"/>
        </w:rPr>
        <w:t xml:space="preserve"> said he was “in NY and trying to do an op,” a reference to his terrorist operations and plotting. He would not communicate further with the </w:t>
      </w:r>
      <w:proofErr w:type="gramStart"/>
      <w:r w:rsidRPr="00AD0016">
        <w:rPr>
          <w:sz w:val="16"/>
        </w:rPr>
        <w:t>informant,</w:t>
      </w:r>
      <w:proofErr w:type="gramEnd"/>
      <w:r w:rsidRPr="00AD0016">
        <w:rPr>
          <w:sz w:val="16"/>
        </w:rPr>
        <w:t xml:space="preserve"> however, because he was ordered by officials he believed to be part of Islamic State not to communicate with others. On June 13, </w:t>
      </w:r>
      <w:proofErr w:type="spellStart"/>
      <w:r w:rsidRPr="00AD0016">
        <w:rPr>
          <w:sz w:val="16"/>
        </w:rPr>
        <w:t>Saleh</w:t>
      </w:r>
      <w:proofErr w:type="spellEnd"/>
      <w:r w:rsidRPr="00AD0016">
        <w:rPr>
          <w:sz w:val="16"/>
        </w:rPr>
        <w:t xml:space="preserve"> and another co-conspirator were picked up by </w:t>
      </w:r>
      <w:proofErr w:type="spellStart"/>
      <w:r w:rsidRPr="00AD0016">
        <w:rPr>
          <w:sz w:val="16"/>
        </w:rPr>
        <w:t>Fareed</w:t>
      </w:r>
      <w:proofErr w:type="spellEnd"/>
      <w:r w:rsidRPr="00AD0016">
        <w:rPr>
          <w:sz w:val="16"/>
        </w:rPr>
        <w:t xml:space="preserve"> </w:t>
      </w:r>
      <w:proofErr w:type="spellStart"/>
      <w:r w:rsidRPr="00AD0016">
        <w:rPr>
          <w:sz w:val="16"/>
        </w:rPr>
        <w:t>Mumuni</w:t>
      </w:r>
      <w:proofErr w:type="spellEnd"/>
      <w:r w:rsidRPr="00AD0016">
        <w:rPr>
          <w:sz w:val="16"/>
        </w:rPr>
        <w:t xml:space="preserve"> and began to perform anti-surveillance measures — driving without lights, not stopping at stop signs, and erratically pulling over and speeding up. At around 4 a.m., they stopped at a red light, and </w:t>
      </w:r>
      <w:proofErr w:type="spellStart"/>
      <w:r w:rsidRPr="00AD0016">
        <w:rPr>
          <w:sz w:val="16"/>
        </w:rPr>
        <w:t>Saleh</w:t>
      </w:r>
      <w:proofErr w:type="spellEnd"/>
      <w:r w:rsidRPr="00AD0016">
        <w:rPr>
          <w:sz w:val="16"/>
        </w:rPr>
        <w:t xml:space="preserve"> (with knife in hand) and one other individual got out of the car and charged a law enforcement vehicle tracking them. Their surveillance operation blown, the police moved in and arrested </w:t>
      </w:r>
      <w:proofErr w:type="spellStart"/>
      <w:r w:rsidRPr="00AD0016">
        <w:rPr>
          <w:sz w:val="16"/>
        </w:rPr>
        <w:t>Saleh</w:t>
      </w:r>
      <w:proofErr w:type="spellEnd"/>
      <w:r w:rsidRPr="00AD0016">
        <w:rPr>
          <w:sz w:val="16"/>
        </w:rPr>
        <w:t xml:space="preserve"> and the other conspirator who ran at the police vehicle. </w:t>
      </w:r>
      <w:r w:rsidRPr="005D1B0E">
        <w:rPr>
          <w:rStyle w:val="StyleBoldUnderline"/>
        </w:rPr>
        <w:t xml:space="preserve">After questioning </w:t>
      </w:r>
      <w:proofErr w:type="spellStart"/>
      <w:r w:rsidRPr="005D1B0E">
        <w:rPr>
          <w:rStyle w:val="StyleBoldUnderline"/>
        </w:rPr>
        <w:t>Saleh</w:t>
      </w:r>
      <w:proofErr w:type="spellEnd"/>
      <w:r w:rsidRPr="005D1B0E">
        <w:rPr>
          <w:rStyle w:val="StyleBoldUnderline"/>
        </w:rPr>
        <w:t xml:space="preserve">, the FBI learned that the group had planned to use a bomb, run over law enforcement that responded with a car, and then take their weapons to attack others. </w:t>
      </w:r>
      <w:proofErr w:type="spellStart"/>
      <w:r w:rsidRPr="005D1B0E">
        <w:rPr>
          <w:rStyle w:val="StyleBoldUnderline"/>
        </w:rPr>
        <w:t>Saleh</w:t>
      </w:r>
      <w:proofErr w:type="spellEnd"/>
      <w:r w:rsidRPr="005D1B0E">
        <w:rPr>
          <w:rStyle w:val="StyleBoldUnderline"/>
        </w:rPr>
        <w:t xml:space="preserve"> pledged full allegiance to the Islamic State and claimed that his co-conspirators had also</w:t>
      </w:r>
      <w:r w:rsidRPr="00AD0016">
        <w:rPr>
          <w:sz w:val="16"/>
        </w:rPr>
        <w:t xml:space="preserve">. When the FBI went to arrest </w:t>
      </w:r>
      <w:proofErr w:type="spellStart"/>
      <w:r w:rsidRPr="00AD0016">
        <w:rPr>
          <w:sz w:val="16"/>
        </w:rPr>
        <w:t>Mumuni</w:t>
      </w:r>
      <w:proofErr w:type="spellEnd"/>
      <w:r w:rsidRPr="00AD0016">
        <w:rPr>
          <w:sz w:val="16"/>
        </w:rPr>
        <w:t xml:space="preserve"> on June 17, he stabbed an FBI agent multiple times, but the agent’s vest prevented the knife from doing serious injury. </w:t>
      </w:r>
      <w:r w:rsidRPr="00A3635F">
        <w:rPr>
          <w:rStyle w:val="StyleBoldUnderline"/>
          <w:highlight w:val="green"/>
        </w:rPr>
        <w:t xml:space="preserve">The </w:t>
      </w:r>
      <w:proofErr w:type="spellStart"/>
      <w:r w:rsidRPr="00A3635F">
        <w:rPr>
          <w:rStyle w:val="StyleBoldUnderline"/>
          <w:highlight w:val="green"/>
        </w:rPr>
        <w:t>Saleh</w:t>
      </w:r>
      <w:proofErr w:type="spellEnd"/>
      <w:r w:rsidRPr="00A3635F">
        <w:rPr>
          <w:rStyle w:val="StyleBoldUnderline"/>
          <w:highlight w:val="green"/>
        </w:rPr>
        <w:t xml:space="preserve"> case, </w:t>
      </w:r>
      <w:r w:rsidRPr="00A3635F">
        <w:rPr>
          <w:rStyle w:val="Emphasis"/>
          <w:highlight w:val="green"/>
        </w:rPr>
        <w:t>one of three foiled attacks in June alone</w:t>
      </w:r>
      <w:r w:rsidRPr="00A3635F">
        <w:rPr>
          <w:rStyle w:val="StyleBoldUnderline"/>
          <w:highlight w:val="green"/>
        </w:rPr>
        <w:t>, shows why law enforcement and intelligence officials need more tools to stop terrorists before they strike</w:t>
      </w:r>
      <w:r w:rsidRPr="005D1B0E">
        <w:rPr>
          <w:rStyle w:val="StyleBoldUnderline"/>
        </w:rPr>
        <w:t xml:space="preserve"> — not fewer, as some lawmakers have suggested</w:t>
      </w:r>
      <w:r w:rsidRPr="00AD0016">
        <w:rPr>
          <w:sz w:val="16"/>
        </w:rPr>
        <w:t xml:space="preserve">. </w:t>
      </w:r>
      <w:r w:rsidRPr="00A3635F">
        <w:rPr>
          <w:rStyle w:val="Emphasis"/>
          <w:highlight w:val="green"/>
        </w:rPr>
        <w:t>Legitimate government surveillance programs</w:t>
      </w:r>
      <w:r w:rsidRPr="00AD0016">
        <w:rPr>
          <w:sz w:val="16"/>
        </w:rPr>
        <w:t xml:space="preserve">, for example, </w:t>
      </w:r>
      <w:r w:rsidRPr="00A3635F">
        <w:rPr>
          <w:rStyle w:val="Emphasis"/>
          <w:highlight w:val="green"/>
        </w:rPr>
        <w:t>are a vital component of our national security and should be allowed to continue</w:t>
      </w:r>
      <w:r w:rsidRPr="00AD0016">
        <w:rPr>
          <w:sz w:val="16"/>
        </w:rPr>
        <w:t xml:space="preserve">. </w:t>
      </w:r>
      <w:r w:rsidRPr="005D1B0E">
        <w:rPr>
          <w:rStyle w:val="StyleBoldUnderline"/>
        </w:rPr>
        <w:t>Greater cyber-investigation capabilities in the higher-risk urban areas are also essential</w:t>
      </w:r>
      <w:r w:rsidRPr="00AD0016">
        <w:rPr>
          <w:sz w:val="16"/>
        </w:rPr>
        <w:t xml:space="preserve">. </w:t>
      </w:r>
      <w:r w:rsidRPr="00A3635F">
        <w:rPr>
          <w:rStyle w:val="Emphasis"/>
          <w:highlight w:val="green"/>
        </w:rPr>
        <w:t>With so much terrorism-related activity occurring on the Internet, local law enforcement should be able to monitor and track violent extremist activity on the Web</w:t>
      </w:r>
      <w:r w:rsidRPr="00AD0016">
        <w:rPr>
          <w:sz w:val="16"/>
        </w:rPr>
        <w:t xml:space="preserve"> </w:t>
      </w:r>
      <w:r w:rsidRPr="005D1B0E">
        <w:rPr>
          <w:rStyle w:val="StyleBoldUnderline"/>
        </w:rPr>
        <w:t>when reasonable suspicion exists to do so</w:t>
      </w:r>
      <w:r w:rsidRPr="00AD0016">
        <w:rPr>
          <w:sz w:val="16"/>
        </w:rPr>
        <w:t xml:space="preserve">. Greater intelligence and law enforcement cooperation is also needed to uncover and neutralize terrorist plots, curtail the flow of foreign fighters to Syria, and monitor the activities of foreign fighters who have returned to the U.S. and other countries. This doesn’t mean we allow anything in the name of national security. </w:t>
      </w:r>
      <w:proofErr w:type="gramStart"/>
      <w:r w:rsidRPr="00AD0016">
        <w:rPr>
          <w:sz w:val="16"/>
        </w:rPr>
        <w:t>Far from it.</w:t>
      </w:r>
      <w:proofErr w:type="gramEnd"/>
      <w:r w:rsidRPr="00AD0016">
        <w:rPr>
          <w:sz w:val="16"/>
        </w:rPr>
        <w:t xml:space="preserve"> The government has an obligation to follow the law and respect individual privacy and liberty. But within those necessary strictures, </w:t>
      </w:r>
      <w:r w:rsidRPr="00A3635F">
        <w:rPr>
          <w:rStyle w:val="StyleBoldUnderline"/>
          <w:highlight w:val="green"/>
        </w:rPr>
        <w:t>we should give our law enforcement and intelligence officials all the tools they need — to ensure that any future aspiring terrorists remain as unknown as</w:t>
      </w:r>
      <w:r w:rsidRPr="00AD0016">
        <w:rPr>
          <w:sz w:val="16"/>
        </w:rPr>
        <w:t xml:space="preserve"> </w:t>
      </w:r>
      <w:proofErr w:type="spellStart"/>
      <w:r w:rsidRPr="00AD0016">
        <w:rPr>
          <w:sz w:val="16"/>
        </w:rPr>
        <w:t>Munther</w:t>
      </w:r>
      <w:proofErr w:type="spellEnd"/>
      <w:r w:rsidRPr="00AD0016">
        <w:rPr>
          <w:sz w:val="16"/>
        </w:rPr>
        <w:t xml:space="preserve"> </w:t>
      </w:r>
      <w:r w:rsidRPr="00AD0016">
        <w:rPr>
          <w:rStyle w:val="StyleBoldUnderline"/>
        </w:rPr>
        <w:t xml:space="preserve">Omar </w:t>
      </w:r>
      <w:proofErr w:type="spellStart"/>
      <w:r w:rsidRPr="00A3635F">
        <w:rPr>
          <w:rStyle w:val="StyleBoldUnderline"/>
          <w:highlight w:val="green"/>
        </w:rPr>
        <w:t>Saleh</w:t>
      </w:r>
      <w:proofErr w:type="spellEnd"/>
      <w:r w:rsidRPr="00AD0016">
        <w:rPr>
          <w:sz w:val="16"/>
        </w:rPr>
        <w:t>.</w:t>
      </w:r>
    </w:p>
    <w:p w14:paraId="7931478A" w14:textId="77777777" w:rsidR="005D1B0E" w:rsidRPr="005D1B0E" w:rsidRDefault="005D1B0E" w:rsidP="005D1B0E"/>
    <w:p w14:paraId="69116D99" w14:textId="77777777" w:rsidR="00F6172B" w:rsidRDefault="00F6172B" w:rsidP="007E63E4">
      <w:pPr>
        <w:rPr>
          <w:sz w:val="16"/>
        </w:rPr>
      </w:pPr>
    </w:p>
    <w:p w14:paraId="5CA66824" w14:textId="77777777" w:rsidR="00F6172B" w:rsidRDefault="00F6172B" w:rsidP="00F6172B">
      <w:pPr>
        <w:pStyle w:val="Heading3"/>
      </w:pPr>
      <w:r>
        <w:t>Attacks Coming Now – This Month</w:t>
      </w:r>
    </w:p>
    <w:p w14:paraId="76F601F8" w14:textId="77777777" w:rsidR="00F6172B" w:rsidRDefault="00F6172B" w:rsidP="00F6172B">
      <w:pPr>
        <w:pStyle w:val="Heading4"/>
      </w:pPr>
      <w:r>
        <w:t>Major lone wolf terror attack before the end of the month</w:t>
      </w:r>
      <w:r w:rsidR="00F66DD5">
        <w:t xml:space="preserve"> – prefer our experts who have accurately predicted ISIS attacks</w:t>
      </w:r>
    </w:p>
    <w:p w14:paraId="56B67F94" w14:textId="77777777" w:rsidR="00F6172B" w:rsidRPr="00F6172B" w:rsidRDefault="00F6172B" w:rsidP="00F6172B">
      <w:pPr>
        <w:rPr>
          <w:rStyle w:val="StyleStyleBold12pt"/>
          <w:b w:val="0"/>
        </w:rPr>
      </w:pPr>
      <w:r w:rsidRPr="00F6172B">
        <w:rPr>
          <w:rStyle w:val="StyleStyleBold12pt"/>
          <w:highlight w:val="green"/>
        </w:rPr>
        <w:t>Daily Mail 6-30</w:t>
      </w:r>
      <w:r>
        <w:rPr>
          <w:rStyle w:val="StyleStyleBold12pt"/>
        </w:rPr>
        <w:t xml:space="preserve">-15 </w:t>
      </w:r>
      <w:r>
        <w:rPr>
          <w:rStyle w:val="StyleStyleBold12pt"/>
          <w:b w:val="0"/>
        </w:rPr>
        <w:t>(“</w:t>
      </w:r>
      <w:r w:rsidRPr="00F6172B">
        <w:rPr>
          <w:rStyle w:val="StyleStyleBold12pt"/>
          <w:b w:val="0"/>
        </w:rPr>
        <w:t>Chilling map predicts where ISIS will strike the West with 'lone wolf attacks</w:t>
      </w:r>
      <w:r>
        <w:rPr>
          <w:rStyle w:val="StyleStyleBold12pt"/>
          <w:b w:val="0"/>
        </w:rPr>
        <w:t>,</w:t>
      </w:r>
      <w:r w:rsidRPr="00F6172B">
        <w:rPr>
          <w:rStyle w:val="StyleStyleBold12pt"/>
          <w:b w:val="0"/>
        </w:rPr>
        <w:t>'</w:t>
      </w:r>
      <w:r>
        <w:rPr>
          <w:rStyle w:val="StyleStyleBold12pt"/>
          <w:b w:val="0"/>
        </w:rPr>
        <w:t xml:space="preserve">” </w:t>
      </w:r>
      <w:r w:rsidRPr="00F6172B">
        <w:rPr>
          <w:rStyle w:val="StyleStyleBold12pt"/>
          <w:b w:val="0"/>
        </w:rPr>
        <w:t>http://www.dailymail.co.uk/news/article-3144666/The-FBI-setting-command-centers-nation-monitor-terror-threats-Fourth-July.html</w:t>
      </w:r>
      <w:r>
        <w:rPr>
          <w:rStyle w:val="StyleStyleBold12pt"/>
          <w:b w:val="0"/>
        </w:rPr>
        <w:t>, ME)</w:t>
      </w:r>
    </w:p>
    <w:p w14:paraId="32492D9A" w14:textId="77777777" w:rsidR="00F6172B" w:rsidRPr="00F6172B" w:rsidRDefault="00F6172B" w:rsidP="00F6172B">
      <w:pPr>
        <w:rPr>
          <w:sz w:val="16"/>
        </w:rPr>
      </w:pPr>
      <w:r w:rsidRPr="00F6172B">
        <w:rPr>
          <w:sz w:val="16"/>
        </w:rPr>
        <w:t xml:space="preserve">The sick ambitions of a caliphate bent on carnage: Chilling map predicts where </w:t>
      </w:r>
      <w:r w:rsidRPr="00F6172B">
        <w:rPr>
          <w:rStyle w:val="StyleBoldUnderline"/>
        </w:rPr>
        <w:t>ISIS will strike the West with 'lone wolf attacks'</w:t>
      </w:r>
      <w:r w:rsidRPr="00F6172B">
        <w:rPr>
          <w:sz w:val="16"/>
        </w:rPr>
        <w:t xml:space="preserve"> - as FBI sets up 56 centers to monitor Fourth of July terror threat </w:t>
      </w:r>
      <w:r w:rsidRPr="00F66DD5">
        <w:rPr>
          <w:rStyle w:val="Emphasis"/>
          <w:highlight w:val="green"/>
        </w:rPr>
        <w:t>Experts predict</w:t>
      </w:r>
      <w:r w:rsidRPr="00F6172B">
        <w:rPr>
          <w:rStyle w:val="Emphasis"/>
        </w:rPr>
        <w:t xml:space="preserve"> that </w:t>
      </w:r>
      <w:r w:rsidRPr="00F66DD5">
        <w:rPr>
          <w:rStyle w:val="Emphasis"/>
          <w:highlight w:val="green"/>
        </w:rPr>
        <w:t>ISIS will</w:t>
      </w:r>
      <w:r w:rsidRPr="00F6172B">
        <w:rPr>
          <w:rStyle w:val="Emphasis"/>
        </w:rPr>
        <w:t xml:space="preserve"> soon </w:t>
      </w:r>
      <w:r w:rsidRPr="00F66DD5">
        <w:rPr>
          <w:rStyle w:val="Emphasis"/>
          <w:highlight w:val="green"/>
        </w:rPr>
        <w:t>awaken sleeper cells in Western countries to carry out terrorist attacks</w:t>
      </w:r>
      <w:r w:rsidRPr="00F6172B">
        <w:rPr>
          <w:sz w:val="16"/>
        </w:rPr>
        <w:t xml:space="preserve"> The FBI is on high alert for the Fourth of July holiday and is reportedly setting up command centers at all 56 field offices across the nation to monitor any threats The FBI says there is currently no specific, credible threat against the U.S. but Americans should be vigilant The FBI is setting up command centers at all of its 56 field offices across the country ahead of the July 4 weekend, to monitor any potential terrorist threats, law enforcement sources have revealed. Sources told Fox News that local, state and federal law enforcement agencies in the U.S. </w:t>
      </w:r>
      <w:proofErr w:type="gramStart"/>
      <w:r w:rsidRPr="00F6172B">
        <w:rPr>
          <w:sz w:val="16"/>
        </w:rPr>
        <w:t>will</w:t>
      </w:r>
      <w:proofErr w:type="gramEnd"/>
      <w:r w:rsidRPr="00F6172B">
        <w:rPr>
          <w:sz w:val="16"/>
        </w:rPr>
        <w:t xml:space="preserve"> be reporting any information about possible attacks to these command centers - where officials will decide how to respond. The move comes amid growing fears that </w:t>
      </w:r>
      <w:r w:rsidRPr="00F6172B">
        <w:rPr>
          <w:rStyle w:val="StyleBoldUnderline"/>
        </w:rPr>
        <w:t>the terror group ISIS is working to awaken sleeper cells in Western nations, after sympathizers were linked to three back-to-back attacks in France, Kuwait and Tunisia</w:t>
      </w:r>
      <w:r w:rsidRPr="00F6172B">
        <w:rPr>
          <w:sz w:val="16"/>
        </w:rPr>
        <w:t xml:space="preserve"> last Friday. While the FBI says there has been no specific credible threat so far, it seems to be more active in its warnings and actions ahead of Independence Day this year than previously. Another law enforcement source told Fox that the FBI has even been working to take known sympathizers for groups like ISIS off the streets of America before the symbolic holiday. That could mean arresting these alleged sympathizers on U.S. soil on lesser charges and building a broader case while they are temporarily in custody over the holiday weekend. The FBI is specifically concerned about targets like shopping malls - where there are large groups of people but relatively little security. Rep Mike </w:t>
      </w:r>
      <w:proofErr w:type="spellStart"/>
      <w:r w:rsidRPr="00F6172B">
        <w:rPr>
          <w:sz w:val="16"/>
        </w:rPr>
        <w:t>McCaul</w:t>
      </w:r>
      <w:proofErr w:type="spellEnd"/>
      <w:r w:rsidRPr="00F6172B">
        <w:rPr>
          <w:sz w:val="16"/>
        </w:rPr>
        <w:t xml:space="preserve">, chairman of the House Committee on Homeland Security has already warned Americans to 'remain vigilant' to terror attacks. He also said that </w:t>
      </w:r>
      <w:r w:rsidRPr="00F6172B">
        <w:rPr>
          <w:rStyle w:val="StyleBoldUnderline"/>
        </w:rPr>
        <w:t xml:space="preserve">ISIS was no longer a regionalized threat but a global one. ‘I am extremely concerned that Syrian and </w:t>
      </w:r>
      <w:r w:rsidRPr="00F66DD5">
        <w:rPr>
          <w:rStyle w:val="StyleBoldUnderline"/>
          <w:highlight w:val="green"/>
        </w:rPr>
        <w:t>ISIS recruiters</w:t>
      </w:r>
      <w:r w:rsidRPr="00F6172B">
        <w:rPr>
          <w:rStyle w:val="StyleBoldUnderline"/>
        </w:rPr>
        <w:t xml:space="preserve"> can </w:t>
      </w:r>
      <w:r w:rsidRPr="00F66DD5">
        <w:rPr>
          <w:rStyle w:val="StyleBoldUnderline"/>
          <w:highlight w:val="green"/>
        </w:rPr>
        <w:t xml:space="preserve">use the internet at </w:t>
      </w:r>
      <w:r w:rsidRPr="00F66DD5">
        <w:rPr>
          <w:rStyle w:val="Emphasis"/>
          <w:highlight w:val="green"/>
        </w:rPr>
        <w:t>lightning speeds</w:t>
      </w:r>
      <w:r w:rsidRPr="00F66DD5">
        <w:rPr>
          <w:rStyle w:val="StyleBoldUnderline"/>
          <w:highlight w:val="green"/>
        </w:rPr>
        <w:t xml:space="preserve"> to recruit followers in the U</w:t>
      </w:r>
      <w:r w:rsidRPr="00F6172B">
        <w:rPr>
          <w:rStyle w:val="StyleBoldUnderline"/>
        </w:rPr>
        <w:t xml:space="preserve">nited </w:t>
      </w:r>
      <w:r w:rsidRPr="00F66DD5">
        <w:rPr>
          <w:rStyle w:val="StyleBoldUnderline"/>
          <w:highlight w:val="green"/>
        </w:rPr>
        <w:t>S</w:t>
      </w:r>
      <w:r w:rsidRPr="00F6172B">
        <w:rPr>
          <w:rStyle w:val="StyleBoldUnderline"/>
        </w:rPr>
        <w:t xml:space="preserve">tates, </w:t>
      </w:r>
      <w:r w:rsidRPr="00F66DD5">
        <w:rPr>
          <w:rStyle w:val="StyleBoldUnderline"/>
          <w:highlight w:val="green"/>
        </w:rPr>
        <w:t xml:space="preserve">with </w:t>
      </w:r>
      <w:r w:rsidRPr="00F66DD5">
        <w:rPr>
          <w:rStyle w:val="Emphasis"/>
          <w:highlight w:val="green"/>
        </w:rPr>
        <w:t>thousands of followers</w:t>
      </w:r>
      <w:r w:rsidRPr="00F6172B">
        <w:rPr>
          <w:rStyle w:val="Emphasis"/>
        </w:rPr>
        <w:t xml:space="preserve"> in the United States</w:t>
      </w:r>
      <w:r w:rsidRPr="00F6172B">
        <w:rPr>
          <w:rStyle w:val="StyleBoldUnderline"/>
        </w:rPr>
        <w:t xml:space="preserve">, </w:t>
      </w:r>
      <w:r w:rsidRPr="00F66DD5">
        <w:rPr>
          <w:rStyle w:val="StyleBoldUnderline"/>
          <w:highlight w:val="green"/>
        </w:rPr>
        <w:t>and then activate them to do whatever they want</w:t>
      </w:r>
      <w:r w:rsidRPr="00F6172B">
        <w:rPr>
          <w:rStyle w:val="StyleBoldUnderline"/>
        </w:rPr>
        <w:t xml:space="preserve"> to do,</w:t>
      </w:r>
      <w:r w:rsidRPr="00F6172B">
        <w:rPr>
          <w:sz w:val="16"/>
        </w:rPr>
        <w:t xml:space="preserve">’ he said, during an appearance on Fox News Sunday. ‘Whether it’s military installations, law enforcement or possibly a Fourth of July event parade.’ He added that America’s response had been slow in comparison to extremists’ rapid advancement of their </w:t>
      </w:r>
      <w:proofErr w:type="gramStart"/>
      <w:r w:rsidRPr="00F6172B">
        <w:rPr>
          <w:sz w:val="16"/>
        </w:rPr>
        <w:t>internet</w:t>
      </w:r>
      <w:proofErr w:type="gramEnd"/>
      <w:r w:rsidRPr="00F6172B">
        <w:rPr>
          <w:sz w:val="16"/>
        </w:rPr>
        <w:t xml:space="preserve"> presence. Referring to the terror attacks in France, Tunisia and Kuwait last Friday, he said: ‘In light of the three attacks in three hours on three continents overseas, (it) shows us that </w:t>
      </w:r>
      <w:r w:rsidRPr="00F6172B">
        <w:rPr>
          <w:rStyle w:val="StyleBoldUnderline"/>
        </w:rPr>
        <w:t>ISIS is not just regionalized</w:t>
      </w:r>
      <w:r w:rsidRPr="00F6172B">
        <w:rPr>
          <w:sz w:val="16"/>
        </w:rPr>
        <w:t xml:space="preserve"> like the administration says, only in Iraq and Syria, but rather demonstrates a global threat - that </w:t>
      </w:r>
      <w:r w:rsidRPr="00F6172B">
        <w:rPr>
          <w:rStyle w:val="StyleBoldUnderline"/>
        </w:rPr>
        <w:t xml:space="preserve">they can conduct external operations and they’re very savvy doing that over the internet.' </w:t>
      </w:r>
      <w:r w:rsidRPr="00F6172B">
        <w:rPr>
          <w:sz w:val="16"/>
        </w:rPr>
        <w:t xml:space="preserve">A gunman opened fire on a beach packed with tourists in Tunisia, killing 38; a decapitated body was found after an attacker rammed his car into a gas container, triggering an explosion in France, and a suicide bomber attacker a Shiite mosque in Kuwait City, killed 27 and injuring 227. There is as yet no evidence that the attacks were coordinated. Meanwhile the FBI has issued a warning to local law enforcement officials across America about a heightened risk of terror attacks targeting Independence Day celebrations this weekend. </w:t>
      </w:r>
      <w:proofErr w:type="gramStart"/>
      <w:r w:rsidRPr="00F6172B">
        <w:rPr>
          <w:sz w:val="16"/>
        </w:rPr>
        <w:t>No specific threat has been made by the terror group</w:t>
      </w:r>
      <w:proofErr w:type="gramEnd"/>
      <w:r w:rsidRPr="00F6172B">
        <w:rPr>
          <w:sz w:val="16"/>
        </w:rPr>
        <w:t xml:space="preserve"> but bulletins are frequently issued in advance of major U.S. holidays. </w:t>
      </w:r>
      <w:r w:rsidRPr="00F6172B">
        <w:rPr>
          <w:rStyle w:val="Emphasis"/>
        </w:rPr>
        <w:t>The Institute for the Study of War</w:t>
      </w:r>
      <w:r w:rsidRPr="00F6172B">
        <w:rPr>
          <w:sz w:val="16"/>
        </w:rPr>
        <w:t xml:space="preserve">, </w:t>
      </w:r>
      <w:r w:rsidRPr="00F6172B">
        <w:rPr>
          <w:rStyle w:val="StyleBoldUnderline"/>
        </w:rPr>
        <w:t>an influential think tank based in Washington DC,</w:t>
      </w:r>
      <w:r w:rsidRPr="00F6172B">
        <w:rPr>
          <w:sz w:val="16"/>
        </w:rPr>
        <w:t xml:space="preserve"> </w:t>
      </w:r>
      <w:r w:rsidRPr="00F6172B">
        <w:rPr>
          <w:rStyle w:val="Emphasis"/>
        </w:rPr>
        <w:t>says that ISIS is soon likely to target</w:t>
      </w:r>
      <w:r w:rsidRPr="00F6172B">
        <w:rPr>
          <w:sz w:val="16"/>
        </w:rPr>
        <w:t xml:space="preserve"> other </w:t>
      </w:r>
      <w:r w:rsidRPr="00F6172B">
        <w:rPr>
          <w:rStyle w:val="Emphasis"/>
        </w:rPr>
        <w:t>Western nations</w:t>
      </w:r>
      <w:r w:rsidRPr="00F6172B">
        <w:rPr>
          <w:sz w:val="16"/>
        </w:rPr>
        <w:t xml:space="preserve"> like the UK, France, Spain and Italy. </w:t>
      </w:r>
      <w:r w:rsidRPr="00F6172B">
        <w:rPr>
          <w:rStyle w:val="Emphasis"/>
        </w:rPr>
        <w:t xml:space="preserve">A chilling map, predicts just where </w:t>
      </w:r>
      <w:r w:rsidRPr="00F66DD5">
        <w:rPr>
          <w:rStyle w:val="Emphasis"/>
          <w:highlight w:val="green"/>
        </w:rPr>
        <w:t>ISIS is expected to seize new land, strike in the west and awake 'sleeper cells' all before the end of Ramadan</w:t>
      </w:r>
      <w:r w:rsidRPr="00F6172B">
        <w:rPr>
          <w:sz w:val="16"/>
        </w:rPr>
        <w:t xml:space="preserve">. This week </w:t>
      </w:r>
      <w:r w:rsidRPr="00F6172B">
        <w:rPr>
          <w:rStyle w:val="StyleBoldUnderline"/>
        </w:rPr>
        <w:t>ISIS promised ‘paradise’ and ‘rewards in heaven’ for those who carry out attacks during the holy month for Muslims</w:t>
      </w:r>
      <w:r w:rsidRPr="00F6172B">
        <w:rPr>
          <w:sz w:val="16"/>
        </w:rPr>
        <w:t xml:space="preserve">. </w:t>
      </w:r>
      <w:r w:rsidRPr="00F6172B">
        <w:rPr>
          <w:rStyle w:val="StyleBoldUnderline"/>
        </w:rPr>
        <w:t xml:space="preserve">Terrorism experts say the threats should not be taken lightly. </w:t>
      </w:r>
      <w:r w:rsidRPr="00F66DD5">
        <w:rPr>
          <w:rStyle w:val="StyleBoldUnderline"/>
          <w:highlight w:val="green"/>
        </w:rPr>
        <w:t>Federal investigators have disrupted a number of ISIS-inspired plots in recent weeks, including a planned assault</w:t>
      </w:r>
      <w:r w:rsidRPr="00F6172B">
        <w:rPr>
          <w:rStyle w:val="StyleBoldUnderline"/>
        </w:rPr>
        <w:t xml:space="preserve"> earlier this month on police officers </w:t>
      </w:r>
      <w:r w:rsidRPr="00F66DD5">
        <w:rPr>
          <w:rStyle w:val="StyleBoldUnderline"/>
          <w:highlight w:val="green"/>
        </w:rPr>
        <w:t>in Boston</w:t>
      </w:r>
      <w:r w:rsidRPr="00F6172B">
        <w:rPr>
          <w:sz w:val="16"/>
        </w:rPr>
        <w:t xml:space="preserve">. Authorities shot the alleged attacker, </w:t>
      </w:r>
      <w:proofErr w:type="spellStart"/>
      <w:r w:rsidRPr="00F6172B">
        <w:rPr>
          <w:sz w:val="16"/>
        </w:rPr>
        <w:t>Usaamah</w:t>
      </w:r>
      <w:proofErr w:type="spellEnd"/>
      <w:r w:rsidRPr="00F6172B">
        <w:rPr>
          <w:sz w:val="16"/>
        </w:rPr>
        <w:t xml:space="preserve"> Rahim, before he could attack officers with military-style knives. An Islamic State suspect in New York was also arrested in a separate incident after he attacked an FBI agent with a kitchen knife during a search of his home. </w:t>
      </w:r>
      <w:proofErr w:type="spellStart"/>
      <w:r w:rsidRPr="00F6172B">
        <w:rPr>
          <w:sz w:val="16"/>
        </w:rPr>
        <w:t>Fareed</w:t>
      </w:r>
      <w:proofErr w:type="spellEnd"/>
      <w:r w:rsidRPr="00F6172B">
        <w:rPr>
          <w:sz w:val="16"/>
        </w:rPr>
        <w:t xml:space="preserve"> </w:t>
      </w:r>
      <w:proofErr w:type="spellStart"/>
      <w:r w:rsidRPr="00F6172B">
        <w:rPr>
          <w:sz w:val="16"/>
        </w:rPr>
        <w:t>Mumuni</w:t>
      </w:r>
      <w:proofErr w:type="spellEnd"/>
      <w:r w:rsidRPr="00F6172B">
        <w:rPr>
          <w:sz w:val="16"/>
        </w:rPr>
        <w:t xml:space="preserve">, 21, has now been charged with attempted murder and is accused of plotting to use pressure-cooker explosives and knives to kill police officers. THE 'ISIS MASTERPLAN': EXPERTS PREDICT THE CALIPHATE'S NEXT STEPS Islamic State - known as ISIS - will mark the holy month of Ramadan and the first anniversary of its self-imposed caliphate by launching bloody attacks on the West and activating 'terror cells' in countries as far east as the Philippines, respected terrorism analysts predict. The Sunni Muslim extremist group already controls large swathes of land across Iraq, Syria and Libya - where more than eight million people live under its brutal regime. And it has formed partnerships with other extremist groups across the Middle East and </w:t>
      </w:r>
      <w:proofErr w:type="gramStart"/>
      <w:r w:rsidRPr="00F6172B">
        <w:rPr>
          <w:sz w:val="16"/>
        </w:rPr>
        <w:t>north</w:t>
      </w:r>
      <w:proofErr w:type="gramEnd"/>
      <w:r w:rsidRPr="00F6172B">
        <w:rPr>
          <w:sz w:val="16"/>
        </w:rPr>
        <w:t xml:space="preserve"> Africa. Now </w:t>
      </w:r>
      <w:r w:rsidRPr="00F66DD5">
        <w:rPr>
          <w:rStyle w:val="Emphasis"/>
          <w:highlight w:val="green"/>
        </w:rPr>
        <w:t>the terror group will capitalize on religious tension and wars to plunge as much of the world into chaos as it can by July 18</w:t>
      </w:r>
      <w:r w:rsidRPr="00F6172B">
        <w:rPr>
          <w:sz w:val="16"/>
        </w:rPr>
        <w:t xml:space="preserve"> - </w:t>
      </w:r>
      <w:r w:rsidRPr="00F6172B">
        <w:rPr>
          <w:rStyle w:val="StyleBoldUnderline"/>
        </w:rPr>
        <w:t xml:space="preserve">when the Muslim holy month of Ramadan ends - </w:t>
      </w:r>
      <w:r w:rsidRPr="00F66DD5">
        <w:rPr>
          <w:rStyle w:val="StyleBoldUnderline"/>
          <w:highlight w:val="green"/>
        </w:rPr>
        <w:t>according to the</w:t>
      </w:r>
      <w:r w:rsidRPr="00F6172B">
        <w:rPr>
          <w:rStyle w:val="StyleBoldUnderline"/>
        </w:rPr>
        <w:t xml:space="preserve"> American-based </w:t>
      </w:r>
      <w:r w:rsidRPr="00F66DD5">
        <w:rPr>
          <w:rStyle w:val="StyleBoldUnderline"/>
          <w:highlight w:val="green"/>
        </w:rPr>
        <w:t>Institute for the Study of War</w:t>
      </w:r>
      <w:r w:rsidRPr="00F6172B">
        <w:rPr>
          <w:rStyle w:val="StyleBoldUnderline"/>
        </w:rPr>
        <w:t xml:space="preserve"> (ISW). In </w:t>
      </w:r>
      <w:r w:rsidRPr="00F66DD5">
        <w:rPr>
          <w:rStyle w:val="StyleBoldUnderline"/>
          <w:highlight w:val="green"/>
        </w:rPr>
        <w:t>the ISW</w:t>
      </w:r>
      <w:r w:rsidRPr="00F6172B">
        <w:rPr>
          <w:rStyle w:val="StyleBoldUnderline"/>
        </w:rPr>
        <w:t xml:space="preserve"> report 'ISIS Military Operations During Ramadan', which was published on June 7, it </w:t>
      </w:r>
      <w:r w:rsidRPr="00F66DD5">
        <w:rPr>
          <w:rStyle w:val="StyleBoldUnderline"/>
          <w:highlight w:val="green"/>
        </w:rPr>
        <w:t>correctly predicted the</w:t>
      </w:r>
      <w:r w:rsidRPr="00F6172B">
        <w:rPr>
          <w:rStyle w:val="StyleBoldUnderline"/>
        </w:rPr>
        <w:t xml:space="preserve"> terrorists would execute a 'mass casualty </w:t>
      </w:r>
      <w:r w:rsidRPr="00F66DD5">
        <w:rPr>
          <w:rStyle w:val="StyleBoldUnderline"/>
          <w:highlight w:val="green"/>
        </w:rPr>
        <w:t>attack' in Tunisia</w:t>
      </w:r>
      <w:r w:rsidRPr="00F6172B">
        <w:rPr>
          <w:sz w:val="16"/>
        </w:rPr>
        <w:t xml:space="preserve">, which has become a 'breeding ground' for the extremists in recent years. ISW also said ISIS would target Shia mosques in the Middle East. Last Friday three </w:t>
      </w:r>
      <w:proofErr w:type="gramStart"/>
      <w:r w:rsidRPr="00F6172B">
        <w:rPr>
          <w:sz w:val="16"/>
        </w:rPr>
        <w:t>terror</w:t>
      </w:r>
      <w:proofErr w:type="gramEnd"/>
      <w:r w:rsidRPr="00F6172B">
        <w:rPr>
          <w:sz w:val="16"/>
        </w:rPr>
        <w:t xml:space="preserve"> attacks targeted three continents within three hours. An ISW counter-terrorism analyst, </w:t>
      </w:r>
      <w:proofErr w:type="spellStart"/>
      <w:r w:rsidRPr="00F6172B">
        <w:rPr>
          <w:sz w:val="16"/>
        </w:rPr>
        <w:t>Harleen</w:t>
      </w:r>
      <w:proofErr w:type="spellEnd"/>
      <w:r w:rsidRPr="00F6172B">
        <w:rPr>
          <w:sz w:val="16"/>
        </w:rPr>
        <w:t xml:space="preserve"> </w:t>
      </w:r>
      <w:proofErr w:type="spellStart"/>
      <w:r w:rsidRPr="00F6172B">
        <w:rPr>
          <w:sz w:val="16"/>
        </w:rPr>
        <w:t>Ghambir</w:t>
      </w:r>
      <w:proofErr w:type="spellEnd"/>
      <w:r w:rsidRPr="00F6172B">
        <w:rPr>
          <w:sz w:val="16"/>
        </w:rPr>
        <w:t xml:space="preserve">, told </w:t>
      </w:r>
      <w:proofErr w:type="spellStart"/>
      <w:r w:rsidRPr="00F6172B">
        <w:rPr>
          <w:sz w:val="16"/>
        </w:rPr>
        <w:t>MailOnline</w:t>
      </w:r>
      <w:proofErr w:type="spellEnd"/>
      <w:r w:rsidRPr="00F6172B">
        <w:rPr>
          <w:sz w:val="16"/>
        </w:rPr>
        <w:t xml:space="preserve">: 'These attacks came days after </w:t>
      </w:r>
      <w:r w:rsidRPr="00F6172B">
        <w:rPr>
          <w:rStyle w:val="StyleBoldUnderline"/>
        </w:rPr>
        <w:t>ISIS spokesman</w:t>
      </w:r>
      <w:r w:rsidRPr="00F6172B">
        <w:rPr>
          <w:sz w:val="16"/>
        </w:rPr>
        <w:t xml:space="preserve"> Abu Muhammad </w:t>
      </w:r>
      <w:r w:rsidRPr="00F6172B">
        <w:rPr>
          <w:rStyle w:val="StyleBoldUnderline"/>
        </w:rPr>
        <w:t>al-</w:t>
      </w:r>
      <w:proofErr w:type="spellStart"/>
      <w:r w:rsidRPr="00F6172B">
        <w:rPr>
          <w:rStyle w:val="StyleBoldUnderline"/>
        </w:rPr>
        <w:t>Adnani</w:t>
      </w:r>
      <w:proofErr w:type="spellEnd"/>
      <w:r w:rsidRPr="00F6172B">
        <w:rPr>
          <w:rStyle w:val="StyleBoldUnderline"/>
        </w:rPr>
        <w:t xml:space="preserve"> urged</w:t>
      </w:r>
      <w:r w:rsidRPr="00F6172B">
        <w:rPr>
          <w:sz w:val="16"/>
        </w:rPr>
        <w:t xml:space="preserve"> its </w:t>
      </w:r>
      <w:r w:rsidRPr="00F6172B">
        <w:rPr>
          <w:rStyle w:val="StyleBoldUnderline"/>
        </w:rPr>
        <w:t xml:space="preserve">followers to launch attacks during Ramadan, as </w:t>
      </w:r>
      <w:r w:rsidRPr="00F6172B">
        <w:rPr>
          <w:rStyle w:val="Emphasis"/>
        </w:rPr>
        <w:t>death this month is considered more valuable than in other months</w:t>
      </w:r>
      <w:r w:rsidRPr="00F6172B">
        <w:rPr>
          <w:sz w:val="16"/>
        </w:rPr>
        <w:t xml:space="preserve">. </w:t>
      </w:r>
      <w:proofErr w:type="spellStart"/>
      <w:r w:rsidRPr="00F6172B">
        <w:rPr>
          <w:sz w:val="16"/>
        </w:rPr>
        <w:t>Ms</w:t>
      </w:r>
      <w:proofErr w:type="spellEnd"/>
      <w:r w:rsidRPr="00F6172B">
        <w:rPr>
          <w:sz w:val="16"/>
        </w:rPr>
        <w:t xml:space="preserve"> </w:t>
      </w:r>
      <w:proofErr w:type="spellStart"/>
      <w:r w:rsidRPr="00F6172B">
        <w:rPr>
          <w:sz w:val="16"/>
        </w:rPr>
        <w:t>Ghambir</w:t>
      </w:r>
      <w:proofErr w:type="spellEnd"/>
      <w:r w:rsidRPr="00F6172B">
        <w:rPr>
          <w:sz w:val="16"/>
        </w:rPr>
        <w:t xml:space="preserve"> added: 'We have been watching ISIS increasingly gain support among followers in Tunisia over the past few months, and that attack confirms that ISIS intends to use that support to encourage attacks against tourists and Western targets.' </w:t>
      </w:r>
      <w:proofErr w:type="gramStart"/>
      <w:r w:rsidRPr="00F6172B">
        <w:rPr>
          <w:sz w:val="16"/>
        </w:rPr>
        <w:t>As many as 2,400 Tunisians have joined ISIS on the battlefield in Iraq and Syria since 2011.</w:t>
      </w:r>
      <w:proofErr w:type="gramEnd"/>
      <w:r w:rsidRPr="00F6172B">
        <w:rPr>
          <w:sz w:val="16"/>
        </w:rPr>
        <w:t xml:space="preserve"> Four hundred of them have since returned to the country, where it is feared they may use their fighting knowledge to strike, its Interior Ministry has said. </w:t>
      </w:r>
      <w:r w:rsidRPr="00F66DD5">
        <w:rPr>
          <w:rStyle w:val="StyleBoldUnderline"/>
          <w:highlight w:val="green"/>
        </w:rPr>
        <w:t>ISW predicts</w:t>
      </w:r>
      <w:r w:rsidRPr="00F6172B">
        <w:rPr>
          <w:rStyle w:val="StyleBoldUnderline"/>
        </w:rPr>
        <w:t xml:space="preserve"> that </w:t>
      </w:r>
      <w:r w:rsidRPr="00F66DD5">
        <w:rPr>
          <w:rStyle w:val="StyleBoldUnderline"/>
          <w:highlight w:val="green"/>
        </w:rPr>
        <w:t>ISIS will</w:t>
      </w:r>
      <w:r w:rsidRPr="00F6172B">
        <w:rPr>
          <w:sz w:val="16"/>
        </w:rPr>
        <w:t xml:space="preserve"> also </w:t>
      </w:r>
      <w:r w:rsidRPr="00F66DD5">
        <w:rPr>
          <w:rStyle w:val="StyleBoldUnderline"/>
          <w:highlight w:val="green"/>
        </w:rPr>
        <w:t>mastermind 'lone wolf attacks' on</w:t>
      </w:r>
      <w:r w:rsidRPr="00F6172B">
        <w:rPr>
          <w:sz w:val="16"/>
        </w:rPr>
        <w:t xml:space="preserve"> countries with smaller Muslim populations, such as </w:t>
      </w:r>
      <w:r w:rsidRPr="00F66DD5">
        <w:rPr>
          <w:rStyle w:val="StyleBoldUnderline"/>
          <w:highlight w:val="green"/>
        </w:rPr>
        <w:t>the U</w:t>
      </w:r>
      <w:r w:rsidRPr="00F6172B">
        <w:rPr>
          <w:rStyle w:val="StyleBoldUnderline"/>
        </w:rPr>
        <w:t xml:space="preserve">nited </w:t>
      </w:r>
      <w:r w:rsidRPr="00F66DD5">
        <w:rPr>
          <w:rStyle w:val="StyleBoldUnderline"/>
          <w:highlight w:val="green"/>
        </w:rPr>
        <w:t>S</w:t>
      </w:r>
      <w:r w:rsidRPr="00F6172B">
        <w:rPr>
          <w:rStyle w:val="StyleBoldUnderline"/>
        </w:rPr>
        <w:t>tates</w:t>
      </w:r>
      <w:r w:rsidRPr="00F6172B">
        <w:rPr>
          <w:sz w:val="16"/>
        </w:rPr>
        <w:t xml:space="preserve">, the UK, Canada and Australia. Its </w:t>
      </w:r>
      <w:r w:rsidRPr="00F66DD5">
        <w:rPr>
          <w:rStyle w:val="StyleBoldUnderline"/>
          <w:highlight w:val="green"/>
        </w:rPr>
        <w:t>experts claim</w:t>
      </w:r>
      <w:r w:rsidRPr="00F6172B">
        <w:rPr>
          <w:rStyle w:val="StyleBoldUnderline"/>
        </w:rPr>
        <w:t xml:space="preserve"> the countries </w:t>
      </w:r>
      <w:r w:rsidRPr="00F66DD5">
        <w:rPr>
          <w:rStyle w:val="StyleBoldUnderline"/>
          <w:highlight w:val="green"/>
        </w:rPr>
        <w:t xml:space="preserve">ISIS has </w:t>
      </w:r>
      <w:r w:rsidRPr="00F66DD5">
        <w:rPr>
          <w:rStyle w:val="Emphasis"/>
          <w:highlight w:val="green"/>
        </w:rPr>
        <w:t>specifically announced</w:t>
      </w:r>
      <w:r w:rsidRPr="00F66DD5">
        <w:rPr>
          <w:rStyle w:val="StyleBoldUnderline"/>
          <w:highlight w:val="green"/>
        </w:rPr>
        <w:t xml:space="preserve"> as targets</w:t>
      </w:r>
      <w:r w:rsidRPr="00F6172B">
        <w:rPr>
          <w:rStyle w:val="StyleBoldUnderline"/>
        </w:rPr>
        <w:t xml:space="preserve"> are </w:t>
      </w:r>
      <w:r w:rsidRPr="00F66DD5">
        <w:rPr>
          <w:rStyle w:val="StyleBoldUnderline"/>
          <w:highlight w:val="green"/>
        </w:rPr>
        <w:t>the U</w:t>
      </w:r>
      <w:r w:rsidRPr="00F6172B">
        <w:rPr>
          <w:rStyle w:val="StyleBoldUnderline"/>
        </w:rPr>
        <w:t xml:space="preserve">nited </w:t>
      </w:r>
      <w:r w:rsidRPr="00F66DD5">
        <w:rPr>
          <w:rStyle w:val="StyleBoldUnderline"/>
          <w:highlight w:val="green"/>
        </w:rPr>
        <w:t>S</w:t>
      </w:r>
      <w:r w:rsidRPr="00F6172B">
        <w:rPr>
          <w:rStyle w:val="StyleBoldUnderline"/>
        </w:rPr>
        <w:t>tates, England, France</w:t>
      </w:r>
      <w:r w:rsidRPr="00F6172B">
        <w:rPr>
          <w:sz w:val="16"/>
        </w:rPr>
        <w:t xml:space="preserve">, Italy, Spain, the Caucuses region of southern Russia, Algeria, Libya, Egypt, Iran, Yemen, Afghanistan </w:t>
      </w:r>
      <w:r w:rsidRPr="00F66DD5">
        <w:rPr>
          <w:rStyle w:val="StyleBoldUnderline"/>
          <w:highlight w:val="green"/>
        </w:rPr>
        <w:t>and</w:t>
      </w:r>
      <w:r w:rsidRPr="00F6172B">
        <w:rPr>
          <w:sz w:val="16"/>
        </w:rPr>
        <w:t xml:space="preserve"> Pakistan. </w:t>
      </w:r>
      <w:r w:rsidRPr="00F66DD5">
        <w:rPr>
          <w:rStyle w:val="StyleBoldUnderline"/>
          <w:highlight w:val="green"/>
        </w:rPr>
        <w:t>Dozens of other nations</w:t>
      </w:r>
      <w:r w:rsidRPr="00F6172B">
        <w:rPr>
          <w:sz w:val="16"/>
        </w:rPr>
        <w:t xml:space="preserve">, including Greece, Romania and Australia, </w:t>
      </w:r>
      <w:r w:rsidRPr="00F6172B">
        <w:rPr>
          <w:rStyle w:val="Emphasis"/>
        </w:rPr>
        <w:t xml:space="preserve">are </w:t>
      </w:r>
      <w:r w:rsidRPr="00F66DD5">
        <w:rPr>
          <w:rStyle w:val="Emphasis"/>
          <w:highlight w:val="green"/>
        </w:rPr>
        <w:t>at risk of deadly 'surprise attacks'</w:t>
      </w:r>
      <w:r w:rsidRPr="00F6172B">
        <w:rPr>
          <w:sz w:val="16"/>
        </w:rPr>
        <w:t>, it adds.</w:t>
      </w:r>
    </w:p>
    <w:p w14:paraId="3C6748CF" w14:textId="77777777" w:rsidR="00F6172B" w:rsidRDefault="00F6172B" w:rsidP="00F6172B"/>
    <w:p w14:paraId="6160FB33" w14:textId="77777777" w:rsidR="00634520" w:rsidRDefault="00634520" w:rsidP="00634520">
      <w:pPr>
        <w:pStyle w:val="Heading3"/>
      </w:pPr>
      <w:r>
        <w:t>Nuclear Attacks Coming Now</w:t>
      </w:r>
    </w:p>
    <w:p w14:paraId="6091B0BD" w14:textId="77777777" w:rsidR="00634520" w:rsidRDefault="007C2C96" w:rsidP="007C2C96">
      <w:pPr>
        <w:pStyle w:val="Heading4"/>
      </w:pPr>
      <w:r>
        <w:t>ISIS nuclear attack in September – smuggling nukes is extremely easy</w:t>
      </w:r>
    </w:p>
    <w:p w14:paraId="50361B00" w14:textId="3D4E2EAF" w:rsidR="00634520" w:rsidRPr="00634520" w:rsidRDefault="00634520" w:rsidP="00634520">
      <w:pPr>
        <w:rPr>
          <w:rStyle w:val="StyleStyleBold12pt"/>
          <w:b w:val="0"/>
        </w:rPr>
      </w:pPr>
      <w:r w:rsidRPr="007C2C96">
        <w:rPr>
          <w:rStyle w:val="StyleStyleBold12pt"/>
          <w:highlight w:val="green"/>
        </w:rPr>
        <w:t>Austin 6-11</w:t>
      </w:r>
      <w:r>
        <w:rPr>
          <w:rStyle w:val="StyleStyleBold12pt"/>
        </w:rPr>
        <w:t xml:space="preserve">-15 </w:t>
      </w:r>
      <w:r>
        <w:rPr>
          <w:rStyle w:val="StyleStyleBold12pt"/>
          <w:b w:val="0"/>
        </w:rPr>
        <w:t>(Jon, “</w:t>
      </w:r>
      <w:r w:rsidR="00E85537" w:rsidRPr="00E85537">
        <w:rPr>
          <w:rStyle w:val="StyleStyleBold12pt"/>
          <w:b w:val="0"/>
        </w:rPr>
        <w:t>Is Chuck Norris right about 'ISIS 'smuggling nuke into US for 9/11 anniversary strike?'</w:t>
      </w:r>
      <w:r w:rsidR="00E85537">
        <w:rPr>
          <w:rStyle w:val="StyleStyleBold12pt"/>
          <w:b w:val="0"/>
        </w:rPr>
        <w:t>”</w:t>
      </w:r>
      <w:r w:rsidR="00E85537" w:rsidRPr="00E85537">
        <w:rPr>
          <w:rStyle w:val="StyleStyleBold12pt"/>
          <w:b w:val="0"/>
        </w:rPr>
        <w:t xml:space="preserve"> </w:t>
      </w:r>
      <w:r w:rsidR="00E85537">
        <w:rPr>
          <w:rStyle w:val="StyleStyleBold12pt"/>
          <w:b w:val="0"/>
        </w:rPr>
        <w:t xml:space="preserve"> </w:t>
      </w:r>
      <w:r w:rsidRPr="00634520">
        <w:rPr>
          <w:rStyle w:val="StyleStyleBold12pt"/>
          <w:b w:val="0"/>
        </w:rPr>
        <w:t>http://www.express.co.uk/news/world/583537/Chuck-Norris-Islamic-State-ISIS-nuclear-weapons-US-attack-9-11-September-11-anniversary</w:t>
      </w:r>
      <w:proofErr w:type="gramStart"/>
      <w:r w:rsidRPr="00634520">
        <w:rPr>
          <w:rStyle w:val="StyleStyleBold12pt"/>
          <w:b w:val="0"/>
        </w:rPr>
        <w:t>?_</w:t>
      </w:r>
      <w:proofErr w:type="gramEnd"/>
      <w:r w:rsidRPr="00634520">
        <w:rPr>
          <w:rStyle w:val="StyleStyleBold12pt"/>
          <w:b w:val="0"/>
        </w:rPr>
        <w:t>ga=1.138454139.910419963.1435348842</w:t>
      </w:r>
      <w:r w:rsidR="00E85537">
        <w:rPr>
          <w:rStyle w:val="StyleStyleBold12pt"/>
          <w:b w:val="0"/>
        </w:rPr>
        <w:t>,</w:t>
      </w:r>
      <w:r>
        <w:rPr>
          <w:rStyle w:val="StyleStyleBold12pt"/>
          <w:b w:val="0"/>
        </w:rPr>
        <w:t xml:space="preserve"> ME)</w:t>
      </w:r>
    </w:p>
    <w:p w14:paraId="695B278F" w14:textId="7AFEF588" w:rsidR="00634520" w:rsidRPr="00C863A4" w:rsidRDefault="00634520" w:rsidP="00634520">
      <w:pPr>
        <w:rPr>
          <w:sz w:val="16"/>
        </w:rPr>
      </w:pPr>
      <w:r w:rsidRPr="005B5CEE">
        <w:rPr>
          <w:sz w:val="16"/>
        </w:rPr>
        <w:t>But, a conspiracy theory put forward by Hollywood action movie legend that Islamic State (</w:t>
      </w:r>
      <w:r w:rsidRPr="007C2C96">
        <w:rPr>
          <w:rStyle w:val="StyleBoldUnderline"/>
          <w:highlight w:val="green"/>
        </w:rPr>
        <w:t>ISIS</w:t>
      </w:r>
      <w:r w:rsidRPr="005B5CEE">
        <w:rPr>
          <w:sz w:val="16"/>
        </w:rPr>
        <w:t xml:space="preserve">) </w:t>
      </w:r>
      <w:r w:rsidRPr="007C2C96">
        <w:rPr>
          <w:rStyle w:val="StyleBoldUnderline"/>
          <w:highlight w:val="green"/>
        </w:rPr>
        <w:t>wants to smuggle a nuclear weapon into America for a world-changing attack</w:t>
      </w:r>
      <w:r w:rsidRPr="005B5CEE">
        <w:rPr>
          <w:rStyle w:val="StyleBoldUnderline"/>
        </w:rPr>
        <w:t xml:space="preserve"> on the anniversary of 9/11</w:t>
      </w:r>
      <w:r w:rsidRPr="005B5CEE">
        <w:rPr>
          <w:sz w:val="16"/>
        </w:rPr>
        <w:t xml:space="preserve">, could have some legs. It comes after the Australian foreign </w:t>
      </w:r>
      <w:proofErr w:type="gramStart"/>
      <w:r w:rsidRPr="005B5CEE">
        <w:rPr>
          <w:sz w:val="16"/>
        </w:rPr>
        <w:t>minister,</w:t>
      </w:r>
      <w:proofErr w:type="gramEnd"/>
      <w:r w:rsidRPr="005B5CEE">
        <w:rPr>
          <w:sz w:val="16"/>
        </w:rPr>
        <w:t xml:space="preserve"> Julie Bishop made similar claims AFTER Norris revealed his thoughts in a blog. Norris said he believes the reason </w:t>
      </w:r>
      <w:r w:rsidRPr="005B5CEE">
        <w:rPr>
          <w:rStyle w:val="StyleBoldUnderline"/>
        </w:rPr>
        <w:t>the US army is mysteriously amassing in seven southern states is to prevent ISIS smuggling a dirty bomb into the country and destroying cities</w:t>
      </w:r>
      <w:r w:rsidRPr="005B5CEE">
        <w:rPr>
          <w:sz w:val="16"/>
        </w:rPr>
        <w:t xml:space="preserve">. He pointed to how </w:t>
      </w:r>
      <w:r w:rsidRPr="007C2C96">
        <w:rPr>
          <w:rStyle w:val="StyleBoldUnderline"/>
          <w:highlight w:val="green"/>
        </w:rPr>
        <w:t>ISIS</w:t>
      </w:r>
      <w:r w:rsidRPr="005B5CEE">
        <w:rPr>
          <w:sz w:val="16"/>
        </w:rPr>
        <w:t xml:space="preserve"> sources have already claimed the group </w:t>
      </w:r>
      <w:r w:rsidRPr="007C2C96">
        <w:rPr>
          <w:rStyle w:val="StyleBoldUnderline"/>
          <w:highlight w:val="green"/>
        </w:rPr>
        <w:t>has obtained</w:t>
      </w:r>
      <w:r w:rsidRPr="005B5CEE">
        <w:rPr>
          <w:sz w:val="16"/>
        </w:rPr>
        <w:t xml:space="preserve"> the </w:t>
      </w:r>
      <w:r w:rsidRPr="005B5CEE">
        <w:rPr>
          <w:rStyle w:val="StyleBoldUnderline"/>
        </w:rPr>
        <w:t xml:space="preserve">40kg of </w:t>
      </w:r>
      <w:r w:rsidRPr="007C2C96">
        <w:rPr>
          <w:rStyle w:val="StyleBoldUnderline"/>
          <w:highlight w:val="green"/>
        </w:rPr>
        <w:t>uranium compounds</w:t>
      </w:r>
      <w:r w:rsidRPr="005B5CEE">
        <w:rPr>
          <w:rStyle w:val="StyleBoldUnderline"/>
        </w:rPr>
        <w:t xml:space="preserve"> seized from Mosul University</w:t>
      </w:r>
      <w:r w:rsidRPr="005B5CEE">
        <w:rPr>
          <w:sz w:val="16"/>
        </w:rPr>
        <w:t xml:space="preserve"> last July. Norris said will </w:t>
      </w:r>
      <w:r w:rsidRPr="007C2C96">
        <w:rPr>
          <w:rStyle w:val="StyleBoldUnderline"/>
          <w:highlight w:val="green"/>
        </w:rPr>
        <w:t>$2billion in seized assets</w:t>
      </w:r>
      <w:r w:rsidRPr="005B5CEE">
        <w:rPr>
          <w:sz w:val="16"/>
        </w:rPr>
        <w:t xml:space="preserve"> they </w:t>
      </w:r>
      <w:r w:rsidRPr="005B5CEE">
        <w:rPr>
          <w:rStyle w:val="StyleBoldUnderline"/>
        </w:rPr>
        <w:t xml:space="preserve">had the buying power </w:t>
      </w:r>
      <w:r w:rsidRPr="007C2C96">
        <w:rPr>
          <w:rStyle w:val="StyleBoldUnderline"/>
          <w:highlight w:val="green"/>
        </w:rPr>
        <w:t xml:space="preserve">to bribe corrupt officials in Pakistan for the remaining equipment and know how to build a bomb, which could then be exported to </w:t>
      </w:r>
      <w:r w:rsidRPr="007C2C96">
        <w:rPr>
          <w:rStyle w:val="StyleBoldUnderline"/>
        </w:rPr>
        <w:t>Libya,</w:t>
      </w:r>
      <w:r w:rsidRPr="005B5CEE">
        <w:rPr>
          <w:rStyle w:val="StyleBoldUnderline"/>
        </w:rPr>
        <w:t xml:space="preserve"> onto </w:t>
      </w:r>
      <w:proofErr w:type="spellStart"/>
      <w:r w:rsidRPr="005B5CEE">
        <w:rPr>
          <w:rStyle w:val="StyleBoldUnderline"/>
        </w:rPr>
        <w:t>Nigera</w:t>
      </w:r>
      <w:proofErr w:type="spellEnd"/>
      <w:r w:rsidRPr="005B5CEE">
        <w:rPr>
          <w:rStyle w:val="StyleBoldUnderline"/>
        </w:rPr>
        <w:t xml:space="preserve">, </w:t>
      </w:r>
      <w:r w:rsidRPr="007C2C96">
        <w:rPr>
          <w:rStyle w:val="StyleBoldUnderline"/>
          <w:highlight w:val="green"/>
        </w:rPr>
        <w:t>South America</w:t>
      </w:r>
      <w:r w:rsidRPr="005B5CEE">
        <w:rPr>
          <w:rStyle w:val="StyleBoldUnderline"/>
        </w:rPr>
        <w:t xml:space="preserve">n </w:t>
      </w:r>
      <w:r w:rsidRPr="007C2C96">
        <w:rPr>
          <w:rStyle w:val="StyleBoldUnderline"/>
          <w:highlight w:val="green"/>
        </w:rPr>
        <w:t>and into the US</w:t>
      </w:r>
      <w:r w:rsidRPr="005B5CEE">
        <w:rPr>
          <w:sz w:val="16"/>
        </w:rPr>
        <w:t xml:space="preserve">. Last night, after www.expresss.co.uk exclusively revealed the martial arts experts' theory, it emerged </w:t>
      </w:r>
      <w:proofErr w:type="spellStart"/>
      <w:r w:rsidRPr="005B5CEE">
        <w:rPr>
          <w:sz w:val="16"/>
        </w:rPr>
        <w:t>Ms</w:t>
      </w:r>
      <w:proofErr w:type="spellEnd"/>
      <w:r w:rsidRPr="005B5CEE">
        <w:rPr>
          <w:sz w:val="16"/>
        </w:rPr>
        <w:t xml:space="preserve"> Bishop was saying </w:t>
      </w:r>
      <w:proofErr w:type="spellStart"/>
      <w:r w:rsidRPr="005B5CEE">
        <w:rPr>
          <w:rStyle w:val="StyleBoldUnderline"/>
        </w:rPr>
        <w:t>Nato</w:t>
      </w:r>
      <w:proofErr w:type="spellEnd"/>
      <w:r w:rsidRPr="005B5CEE">
        <w:rPr>
          <w:rStyle w:val="StyleBoldUnderline"/>
        </w:rPr>
        <w:t xml:space="preserve"> members are growing increasingly worried about radioactive </w:t>
      </w:r>
      <w:r w:rsidRPr="007C2C96">
        <w:rPr>
          <w:rStyle w:val="StyleBoldUnderline"/>
          <w:highlight w:val="green"/>
        </w:rPr>
        <w:t>material seized by the terror group</w:t>
      </w:r>
      <w:r w:rsidRPr="005B5CEE">
        <w:rPr>
          <w:rStyle w:val="StyleBoldUnderline"/>
        </w:rPr>
        <w:t xml:space="preserve">, with fears that it </w:t>
      </w:r>
      <w:r w:rsidRPr="007C2C96">
        <w:rPr>
          <w:rStyle w:val="StyleBoldUnderline"/>
          <w:highlight w:val="green"/>
        </w:rPr>
        <w:t>could be turned into a nuclear weapon</w:t>
      </w:r>
      <w:r w:rsidRPr="005B5CEE">
        <w:rPr>
          <w:sz w:val="16"/>
        </w:rPr>
        <w:t xml:space="preserve">. She fears ISIS fighters have stolen or captured the toxic loot from government-controlled research </w:t>
      </w:r>
      <w:proofErr w:type="spellStart"/>
      <w:r w:rsidRPr="005B5CEE">
        <w:rPr>
          <w:sz w:val="16"/>
        </w:rPr>
        <w:t>centres</w:t>
      </w:r>
      <w:proofErr w:type="spellEnd"/>
      <w:r w:rsidRPr="005B5CEE">
        <w:rPr>
          <w:sz w:val="16"/>
        </w:rPr>
        <w:t xml:space="preserve"> and hospitals across the region. The radioactive matter </w:t>
      </w:r>
      <w:proofErr w:type="gramStart"/>
      <w:r w:rsidRPr="005B5CEE">
        <w:rPr>
          <w:sz w:val="16"/>
        </w:rPr>
        <w:t>is thought to have been destined</w:t>
      </w:r>
      <w:proofErr w:type="gramEnd"/>
      <w:r w:rsidRPr="005B5CEE">
        <w:rPr>
          <w:sz w:val="16"/>
        </w:rPr>
        <w:t xml:space="preserve"> for use by authorities for health and science research - but it has now fallen into the hands of ISIS radicals. </w:t>
      </w:r>
      <w:r w:rsidRPr="005B5CEE">
        <w:rPr>
          <w:rStyle w:val="StyleBoldUnderline"/>
        </w:rPr>
        <w:t>The most likely place to get it from is Pakistan</w:t>
      </w:r>
      <w:r w:rsidRPr="005B5CEE">
        <w:rPr>
          <w:sz w:val="16"/>
        </w:rPr>
        <w:t xml:space="preserve">, she said. </w:t>
      </w:r>
      <w:proofErr w:type="spellStart"/>
      <w:r w:rsidRPr="005B5CEE">
        <w:rPr>
          <w:sz w:val="16"/>
        </w:rPr>
        <w:t>Ms</w:t>
      </w:r>
      <w:proofErr w:type="spellEnd"/>
      <w:r w:rsidRPr="005B5CEE">
        <w:rPr>
          <w:sz w:val="16"/>
        </w:rPr>
        <w:t xml:space="preserve"> Bishop claimed </w:t>
      </w:r>
      <w:r w:rsidRPr="005B5CEE">
        <w:rPr>
          <w:rStyle w:val="StyleBoldUnderline"/>
        </w:rPr>
        <w:t>the</w:t>
      </w:r>
      <w:r w:rsidRPr="005B5CEE">
        <w:rPr>
          <w:sz w:val="16"/>
        </w:rPr>
        <w:t xml:space="preserve"> jihadi </w:t>
      </w:r>
      <w:proofErr w:type="spellStart"/>
      <w:r w:rsidRPr="005B5CEE">
        <w:rPr>
          <w:rStyle w:val="StyleBoldUnderline"/>
        </w:rPr>
        <w:t>organisation</w:t>
      </w:r>
      <w:proofErr w:type="spellEnd"/>
      <w:r w:rsidRPr="005B5CEE">
        <w:rPr>
          <w:sz w:val="16"/>
        </w:rPr>
        <w:t xml:space="preserve"> had </w:t>
      </w:r>
      <w:r w:rsidRPr="005B5CEE">
        <w:rPr>
          <w:rStyle w:val="StyleBoldUnderline"/>
        </w:rPr>
        <w:t>recruited "highly technically trained professionals"</w:t>
      </w:r>
      <w:r w:rsidRPr="005B5CEE">
        <w:rPr>
          <w:sz w:val="16"/>
        </w:rPr>
        <w:t xml:space="preserve"> and was already using chlorine as a weapon. She added that </w:t>
      </w:r>
      <w:r w:rsidRPr="007C2C96">
        <w:rPr>
          <w:rStyle w:val="StyleBoldUnderline"/>
          <w:highlight w:val="green"/>
        </w:rPr>
        <w:t>ISIS</w:t>
      </w:r>
      <w:r w:rsidRPr="005B5CEE">
        <w:rPr>
          <w:rStyle w:val="StyleBoldUnderline"/>
        </w:rPr>
        <w:t xml:space="preserve"> was "</w:t>
      </w:r>
      <w:r w:rsidRPr="007C2C96">
        <w:rPr>
          <w:rStyle w:val="StyleBoldUnderline"/>
          <w:highlight w:val="green"/>
        </w:rPr>
        <w:t>prepared to use any and all means</w:t>
      </w:r>
      <w:r w:rsidRPr="005B5CEE">
        <w:rPr>
          <w:rStyle w:val="StyleBoldUnderline"/>
        </w:rPr>
        <w:t xml:space="preserve">, any and all forms of violence they can think of, to advance </w:t>
      </w:r>
      <w:proofErr w:type="gramStart"/>
      <w:r w:rsidRPr="005B5CEE">
        <w:rPr>
          <w:rStyle w:val="StyleBoldUnderline"/>
        </w:rPr>
        <w:t>their</w:t>
      </w:r>
      <w:proofErr w:type="gramEnd"/>
      <w:r w:rsidRPr="005B5CEE">
        <w:rPr>
          <w:rStyle w:val="StyleBoldUnderline"/>
        </w:rPr>
        <w:t xml:space="preserve"> demented cause. "That includes use of chemical weapon."</w:t>
      </w:r>
      <w:r w:rsidRPr="005B5CEE">
        <w:rPr>
          <w:sz w:val="16"/>
        </w:rPr>
        <w:t xml:space="preserve"> A former commander of the British army's chemical weapons unit has also spoken out in support of the Australian foreign minister and Chuck Norris' comments, calling the development of a dirty bomb by ISIS a "very real threat". Hamish de Bretton-Gordon also described as "worrying" reports that ISIS fighters had got hold of chemical weapons previously controlled by Syrian president Bashar al-Assad's troops. Middle East expert </w:t>
      </w:r>
      <w:proofErr w:type="spellStart"/>
      <w:r w:rsidRPr="005B5CEE">
        <w:rPr>
          <w:sz w:val="16"/>
        </w:rPr>
        <w:t>Afzal</w:t>
      </w:r>
      <w:proofErr w:type="spellEnd"/>
      <w:r w:rsidRPr="005B5CEE">
        <w:rPr>
          <w:sz w:val="16"/>
        </w:rPr>
        <w:t xml:space="preserve"> Ashraf told Express.co.uk that the group's long-term plan hinged on obtaining the deadly weapon. He said: "The most likely place to get it from is Pakistan." There are fears the group's campaign of terror could escalate in the coming month to mark the start of Ramadan on June 18. ISIS has in the past carried out major operations to coincide with the Islamic holy month. Express.co.uk last night revealed Norris wanted more action from US President Obama and joked the solution to defeating ISIS is to "send '</w:t>
      </w:r>
      <w:proofErr w:type="spellStart"/>
      <w:r w:rsidRPr="005B5CEE">
        <w:rPr>
          <w:sz w:val="16"/>
        </w:rPr>
        <w:t>em</w:t>
      </w:r>
      <w:proofErr w:type="spellEnd"/>
      <w:r w:rsidRPr="005B5CEE">
        <w:rPr>
          <w:sz w:val="16"/>
        </w:rPr>
        <w:t xml:space="preserve"> all to Mars". The US Air-force vet-turned martial arts expert went public with his theory following questions about </w:t>
      </w:r>
      <w:r w:rsidRPr="005B5CEE">
        <w:rPr>
          <w:rStyle w:val="StyleBoldUnderline"/>
        </w:rPr>
        <w:t>the mysterious Jade Helm15 US military operation in seven southern US states which begins next month and lasts until the end of September</w:t>
      </w:r>
      <w:r w:rsidRPr="005B5CEE">
        <w:rPr>
          <w:sz w:val="16"/>
        </w:rPr>
        <w:t xml:space="preserve">. The 75-year-old, now a Christian evangelist, believes it is a show of strength and a bid to stop the world's deadliest Jihadist movement smuggling nuclear arms into the states to set it off around the anniversary of 9/11. We reported this week how </w:t>
      </w:r>
      <w:proofErr w:type="spellStart"/>
      <w:r w:rsidRPr="005B5CEE">
        <w:rPr>
          <w:sz w:val="16"/>
        </w:rPr>
        <w:t>conspiracist</w:t>
      </w:r>
      <w:proofErr w:type="spellEnd"/>
      <w:r w:rsidRPr="005B5CEE">
        <w:rPr>
          <w:sz w:val="16"/>
        </w:rPr>
        <w:t xml:space="preserve"> website Whistleblower800 believed to have cracked what Jade Helm was all about - suggesting it was to get troops ready to deal with predicted anarchy in the days before an asteroid that would wipe out the world was about to hit from September 22 to 28. Other </w:t>
      </w:r>
      <w:proofErr w:type="spellStart"/>
      <w:r w:rsidRPr="005B5CEE">
        <w:rPr>
          <w:sz w:val="16"/>
        </w:rPr>
        <w:t>conspiracists</w:t>
      </w:r>
      <w:proofErr w:type="spellEnd"/>
      <w:r w:rsidRPr="005B5CEE">
        <w:rPr>
          <w:sz w:val="16"/>
        </w:rPr>
        <w:t xml:space="preserve"> have said Jade Helm is about bringing martial law in or seizing guns from the public. </w:t>
      </w:r>
      <w:r w:rsidRPr="005B5CEE">
        <w:rPr>
          <w:rStyle w:val="StyleBoldUnderline"/>
        </w:rPr>
        <w:t>Norris agrees</w:t>
      </w:r>
      <w:r w:rsidRPr="005B5CEE">
        <w:rPr>
          <w:sz w:val="16"/>
        </w:rPr>
        <w:t xml:space="preserve"> </w:t>
      </w:r>
      <w:r w:rsidRPr="007C2C96">
        <w:rPr>
          <w:rStyle w:val="Emphasis"/>
          <w:highlight w:val="green"/>
        </w:rPr>
        <w:t>the world is at risk in September</w:t>
      </w:r>
      <w:r w:rsidRPr="005B5CEE">
        <w:rPr>
          <w:sz w:val="16"/>
        </w:rPr>
        <w:t xml:space="preserve">, but does not agree with the asteroid theory, or any of the other Jade Helm predictions. </w:t>
      </w:r>
      <w:r w:rsidRPr="005B5CEE">
        <w:rPr>
          <w:rStyle w:val="StyleBoldUnderline"/>
        </w:rPr>
        <w:t>He</w:t>
      </w:r>
      <w:r w:rsidRPr="005B5CEE">
        <w:rPr>
          <w:sz w:val="16"/>
        </w:rPr>
        <w:t xml:space="preserve"> instead </w:t>
      </w:r>
      <w:r w:rsidRPr="005B5CEE">
        <w:rPr>
          <w:rStyle w:val="StyleBoldUnderline"/>
        </w:rPr>
        <w:t xml:space="preserve">fears </w:t>
      </w:r>
      <w:r w:rsidRPr="007C2C96">
        <w:rPr>
          <w:rStyle w:val="StyleBoldUnderline"/>
          <w:highlight w:val="green"/>
        </w:rPr>
        <w:t>it could be the</w:t>
      </w:r>
      <w:r w:rsidRPr="007C2C96">
        <w:rPr>
          <w:sz w:val="16"/>
          <w:highlight w:val="green"/>
        </w:rPr>
        <w:t xml:space="preserve"> </w:t>
      </w:r>
      <w:r w:rsidRPr="007C2C96">
        <w:rPr>
          <w:rStyle w:val="Emphasis"/>
          <w:highlight w:val="green"/>
        </w:rPr>
        <w:t>onset of a global nuclear war</w:t>
      </w:r>
      <w:r w:rsidRPr="005B5CEE">
        <w:rPr>
          <w:sz w:val="16"/>
        </w:rPr>
        <w:t xml:space="preserve">. After serving in the air force, Norris became a martial arts expert, before starring in a slew of kung </w:t>
      </w:r>
      <w:proofErr w:type="spellStart"/>
      <w:r w:rsidRPr="005B5CEE">
        <w:rPr>
          <w:sz w:val="16"/>
        </w:rPr>
        <w:t>fu</w:t>
      </w:r>
      <w:proofErr w:type="spellEnd"/>
      <w:r w:rsidRPr="005B5CEE">
        <w:rPr>
          <w:sz w:val="16"/>
        </w:rPr>
        <w:t xml:space="preserve"> and action movies from 1968 onwards. He starred alongside Bruce Lee in Way of the Dragon and the Missing in Action trilogy. More recently, the actor who holds "conservative political views</w:t>
      </w:r>
      <w:proofErr w:type="gramStart"/>
      <w:r w:rsidRPr="005B5CEE">
        <w:rPr>
          <w:sz w:val="16"/>
        </w:rPr>
        <w:t>",</w:t>
      </w:r>
      <w:proofErr w:type="gramEnd"/>
      <w:r w:rsidRPr="005B5CEE">
        <w:rPr>
          <w:sz w:val="16"/>
        </w:rPr>
        <w:t xml:space="preserve"> had a starring role in the TV series Walker, Texas Ranger from 1993 until 2001. Writing on the WND Commentary website, he said: "I believe </w:t>
      </w:r>
      <w:r w:rsidRPr="005B5CEE">
        <w:rPr>
          <w:rStyle w:val="StyleBoldUnderline"/>
        </w:rPr>
        <w:t>Jade Helm 15 is more than 'just a training exercise,</w:t>
      </w:r>
      <w:r w:rsidRPr="005B5CEE">
        <w:rPr>
          <w:sz w:val="16"/>
        </w:rPr>
        <w:t xml:space="preserve">' and I think </w:t>
      </w:r>
      <w:r w:rsidRPr="005B5CEE">
        <w:rPr>
          <w:rStyle w:val="StyleBoldUnderline"/>
        </w:rPr>
        <w:t>ISIS just gave us the clue</w:t>
      </w:r>
      <w:r w:rsidRPr="005B5CEE">
        <w:rPr>
          <w:sz w:val="16"/>
        </w:rPr>
        <w:t xml:space="preserve">. "I do believe, </w:t>
      </w:r>
      <w:r w:rsidRPr="005B5CEE">
        <w:rPr>
          <w:rStyle w:val="StyleBoldUnderline"/>
        </w:rPr>
        <w:t xml:space="preserve">in addition to the largest domestic military training, it is also a display of power intended for deterrence of enemies like </w:t>
      </w:r>
      <w:r w:rsidRPr="007C2C96">
        <w:rPr>
          <w:rStyle w:val="StyleBoldUnderline"/>
          <w:highlight w:val="green"/>
        </w:rPr>
        <w:t>ISIS</w:t>
      </w:r>
      <w:r w:rsidRPr="005B5CEE">
        <w:rPr>
          <w:rStyle w:val="StyleBoldUnderline"/>
        </w:rPr>
        <w:t xml:space="preserve">, whom the FBI has already said </w:t>
      </w:r>
      <w:r w:rsidRPr="007C2C96">
        <w:rPr>
          <w:rStyle w:val="StyleBoldUnderline"/>
          <w:highlight w:val="green"/>
        </w:rPr>
        <w:t>have tentacles in all 50 states</w:t>
      </w:r>
      <w:r w:rsidRPr="005B5CEE">
        <w:rPr>
          <w:sz w:val="16"/>
        </w:rPr>
        <w:t>. "</w:t>
      </w:r>
      <w:r w:rsidRPr="007C2C96">
        <w:rPr>
          <w:rStyle w:val="Emphasis"/>
          <w:highlight w:val="green"/>
        </w:rPr>
        <w:t>And guess who just released its intent to smuggle nuclear weapons across the U.S.-Mexico border? You guessed it. ISIS. "ISIS even has a nuclear plan."</w:t>
      </w:r>
      <w:r w:rsidRPr="005B5CEE">
        <w:rPr>
          <w:sz w:val="16"/>
        </w:rPr>
        <w:t xml:space="preserve"> Norris went onto describe a theory, based on international news and website reports and ISIS' own propaganda, which claims how the terrorist could smuggle a warhead into America. He explained how Nigerian newspaper Premium Times reported that Nigerian Jihadists </w:t>
      </w:r>
      <w:proofErr w:type="spellStart"/>
      <w:r w:rsidRPr="007C2C96">
        <w:rPr>
          <w:rStyle w:val="StyleBoldUnderline"/>
          <w:highlight w:val="green"/>
        </w:rPr>
        <w:t>Boko</w:t>
      </w:r>
      <w:proofErr w:type="spellEnd"/>
      <w:r w:rsidRPr="007C2C96">
        <w:rPr>
          <w:rStyle w:val="StyleBoldUnderline"/>
          <w:highlight w:val="green"/>
        </w:rPr>
        <w:t xml:space="preserve"> Haram, which</w:t>
      </w:r>
      <w:r w:rsidRPr="005B5CEE">
        <w:rPr>
          <w:rStyle w:val="StyleBoldUnderline"/>
        </w:rPr>
        <w:t xml:space="preserve"> has </w:t>
      </w:r>
      <w:r w:rsidRPr="007C2C96">
        <w:rPr>
          <w:rStyle w:val="StyleBoldUnderline"/>
          <w:highlight w:val="green"/>
        </w:rPr>
        <w:t xml:space="preserve">pledged allegiance to ISIS, could carry out the nuclear bomb import into the US </w:t>
      </w:r>
      <w:r w:rsidRPr="007C2C96">
        <w:rPr>
          <w:rStyle w:val="Emphasis"/>
          <w:highlight w:val="green"/>
        </w:rPr>
        <w:t>as easy as smugglers use drug routes</w:t>
      </w:r>
      <w:r w:rsidRPr="007C2C96">
        <w:rPr>
          <w:rStyle w:val="StyleBoldUnderline"/>
          <w:highlight w:val="green"/>
        </w:rPr>
        <w:t xml:space="preserve"> from east to west</w:t>
      </w:r>
      <w:r w:rsidRPr="005B5CEE">
        <w:rPr>
          <w:sz w:val="16"/>
        </w:rPr>
        <w:t xml:space="preserve">. He added the </w:t>
      </w:r>
      <w:r w:rsidRPr="007C2C96">
        <w:rPr>
          <w:rStyle w:val="Emphasis"/>
          <w:highlight w:val="green"/>
        </w:rPr>
        <w:t>extremists and "the nuke" could move through</w:t>
      </w:r>
      <w:r w:rsidRPr="005B5CEE">
        <w:rPr>
          <w:rStyle w:val="Emphasis"/>
        </w:rPr>
        <w:t xml:space="preserve"> </w:t>
      </w:r>
      <w:proofErr w:type="gramStart"/>
      <w:r w:rsidRPr="005B5CEE">
        <w:rPr>
          <w:rStyle w:val="Emphasis"/>
        </w:rPr>
        <w:t>south</w:t>
      </w:r>
      <w:proofErr w:type="gramEnd"/>
      <w:r w:rsidRPr="005B5CEE">
        <w:rPr>
          <w:rStyle w:val="Emphasis"/>
        </w:rPr>
        <w:t xml:space="preserve"> America's porous borders to </w:t>
      </w:r>
      <w:r w:rsidRPr="007C2C96">
        <w:rPr>
          <w:rStyle w:val="Emphasis"/>
          <w:highlight w:val="green"/>
        </w:rPr>
        <w:t>Mexico - just a short hop into the states with a "nuclear bomb in the trunk of their car."</w:t>
      </w:r>
      <w:r w:rsidRPr="005B5CEE">
        <w:rPr>
          <w:sz w:val="16"/>
        </w:rPr>
        <w:t xml:space="preserve"> He added: "</w:t>
      </w:r>
      <w:r w:rsidRPr="007C2C96">
        <w:rPr>
          <w:rStyle w:val="Emphasis"/>
          <w:highlight w:val="green"/>
        </w:rPr>
        <w:t>This isn’t fiction, fairytale or conspiracy</w:t>
      </w:r>
      <w:r w:rsidRPr="005B5CEE">
        <w:rPr>
          <w:sz w:val="16"/>
        </w:rPr>
        <w:t xml:space="preserve">. I’m talking about the US government not sticking its heads in the sand or at least asking us to stick ours in it. </w:t>
      </w:r>
      <w:r w:rsidRPr="007C2C96">
        <w:rPr>
          <w:rStyle w:val="StyleBoldUnderline"/>
          <w:highlight w:val="green"/>
        </w:rPr>
        <w:t xml:space="preserve">Washington needs to quit downplaying or </w:t>
      </w:r>
      <w:proofErr w:type="spellStart"/>
      <w:r w:rsidRPr="007C2C96">
        <w:rPr>
          <w:rStyle w:val="StyleBoldUnderline"/>
          <w:highlight w:val="green"/>
        </w:rPr>
        <w:t>minimising</w:t>
      </w:r>
      <w:proofErr w:type="spellEnd"/>
      <w:r w:rsidRPr="007C2C96">
        <w:rPr>
          <w:rStyle w:val="StyleBoldUnderline"/>
          <w:highlight w:val="green"/>
        </w:rPr>
        <w:t xml:space="preserve"> the nuclear risk,</w:t>
      </w:r>
      <w:r w:rsidRPr="005B5CEE">
        <w:rPr>
          <w:rStyle w:val="StyleBoldUnderline"/>
        </w:rPr>
        <w:t xml:space="preserve"> lest we find ourselves right back in the unprepared era of pre-9/11</w:t>
      </w:r>
      <w:r w:rsidRPr="005B5CEE">
        <w:rPr>
          <w:sz w:val="16"/>
        </w:rPr>
        <w:t>. "I don’t think that Jade Helm 15 is a risk to Texas or any other state. I think ISIS is, as the FBI admitted in February. The sooner we send every last one of its members to Mars, the better off America and this world will be. Now, there’s a covert action the military should implement. "Now look at the official military map for Jade Helm 15 and how those military exercises’ locations in five of the seven states are a buttress against the entire length of the southern border. "Whether or not you believe the intelligence sources of Judicial Watch and WND about ISIS collaborating with Mexican drug cartels and the existence of ISIS terror camps just eight miles from the Texas border town of El Paso, is it a coincidence that Jade Helm 15 exercises are just a stone’s throw away from that border crossing?" He asked if it was also a coincidence that Jade Helm 15 incorporated the largest scale “unconventional warfare” exercises from all military branches. He added: "Is it also a coincidence that Jade Helm 15 runs from July 15 through Sept 15, just a few days past the key terrorist date of 9/11? "I’m back to the words of Franklin Roosevelt, who said, “In politics, nothing happens by accident. If it happens, you can bet it was planned that way.”</w:t>
      </w:r>
    </w:p>
    <w:p w14:paraId="5DE6317F" w14:textId="77777777" w:rsidR="00C863A4" w:rsidRDefault="00C863A4" w:rsidP="00C863A4">
      <w:pPr>
        <w:pStyle w:val="Heading4"/>
      </w:pPr>
      <w:r>
        <w:t>Nuclear Terror in a Year – They Have the Means and Motivation</w:t>
      </w:r>
    </w:p>
    <w:p w14:paraId="6305ABFA" w14:textId="77777777" w:rsidR="00C863A4" w:rsidRPr="00AE3ECA" w:rsidRDefault="00C863A4" w:rsidP="00C863A4">
      <w:proofErr w:type="spellStart"/>
      <w:r w:rsidRPr="00AE3ECA">
        <w:rPr>
          <w:rStyle w:val="StyleStyleBold12pt"/>
        </w:rPr>
        <w:t>PressTV</w:t>
      </w:r>
      <w:proofErr w:type="spellEnd"/>
      <w:r>
        <w:t xml:space="preserve"> 25 </w:t>
      </w:r>
      <w:r w:rsidRPr="00AE3ECA">
        <w:rPr>
          <w:rStyle w:val="StyleStyleBold12pt"/>
        </w:rPr>
        <w:t>2015</w:t>
      </w:r>
      <w:r>
        <w:t xml:space="preserve"> Foreign Policy Mon May 25, 2015 </w:t>
      </w:r>
      <w:r w:rsidRPr="00AE3ECA">
        <w:t>ISIL planning ‘nuclear attack inside US next year’: Report</w:t>
      </w:r>
      <w:r>
        <w:t xml:space="preserve"> </w:t>
      </w:r>
      <w:r w:rsidRPr="00AE3ECA">
        <w:t>http://www.presstv.ir/Detail/2015/05/25/412751/ISIL-nuclear-attack-US-next-year-report</w:t>
      </w:r>
    </w:p>
    <w:p w14:paraId="6BA383AA" w14:textId="77777777" w:rsidR="00C863A4" w:rsidRDefault="00C863A4" w:rsidP="00C863A4">
      <w:pPr>
        <w:rPr>
          <w:sz w:val="16"/>
        </w:rPr>
      </w:pPr>
      <w:r w:rsidRPr="002A7BA1">
        <w:rPr>
          <w:rStyle w:val="StyleBoldUnderline"/>
        </w:rPr>
        <w:t>The ISIL terrorist group claims that it has enough money to buy a nuclear weapon from Pakistan and carry out an attack inside the U</w:t>
      </w:r>
      <w:r w:rsidRPr="00AE3ECA">
        <w:rPr>
          <w:sz w:val="16"/>
        </w:rPr>
        <w:t xml:space="preserve">nited </w:t>
      </w:r>
      <w:r w:rsidRPr="002A7BA1">
        <w:rPr>
          <w:rStyle w:val="StyleBoldUnderline"/>
        </w:rPr>
        <w:t>S</w:t>
      </w:r>
      <w:r w:rsidRPr="00AE3ECA">
        <w:rPr>
          <w:sz w:val="16"/>
        </w:rPr>
        <w:t xml:space="preserve">tates </w:t>
      </w:r>
      <w:r w:rsidRPr="002A7BA1">
        <w:rPr>
          <w:rStyle w:val="StyleBoldUnderline"/>
        </w:rPr>
        <w:t>next year</w:t>
      </w:r>
      <w:proofErr w:type="gramStart"/>
      <w:r w:rsidRPr="002A7BA1">
        <w:rPr>
          <w:rStyle w:val="StyleBoldUnderline"/>
        </w:rPr>
        <w:t>.</w:t>
      </w:r>
      <w:r w:rsidRPr="00AE3ECA">
        <w:rPr>
          <w:rStyle w:val="StyleBoldUnderline"/>
          <w:b w:val="0"/>
          <w:sz w:val="12"/>
          <w:u w:val="none"/>
        </w:rPr>
        <w:t>¶</w:t>
      </w:r>
      <w:proofErr w:type="gramEnd"/>
      <w:r w:rsidRPr="00AE3ECA">
        <w:rPr>
          <w:sz w:val="16"/>
        </w:rPr>
        <w:t xml:space="preserve"> The group said in an article in its English-language online magazine </w:t>
      </w:r>
      <w:proofErr w:type="spellStart"/>
      <w:r w:rsidRPr="00AE3ECA">
        <w:rPr>
          <w:sz w:val="16"/>
        </w:rPr>
        <w:t>Dabiq</w:t>
      </w:r>
      <w:proofErr w:type="spellEnd"/>
      <w:r w:rsidRPr="00AE3ECA">
        <w:rPr>
          <w:sz w:val="16"/>
        </w:rPr>
        <w:t xml:space="preserve"> that </w:t>
      </w:r>
      <w:r w:rsidRPr="002A7BA1">
        <w:rPr>
          <w:rStyle w:val="StyleBoldUnderline"/>
        </w:rPr>
        <w:t>the weapon could be smuggled into the U</w:t>
      </w:r>
      <w:r w:rsidRPr="00AE3ECA">
        <w:rPr>
          <w:sz w:val="16"/>
        </w:rPr>
        <w:t xml:space="preserve">nited </w:t>
      </w:r>
      <w:r w:rsidRPr="002A7BA1">
        <w:rPr>
          <w:rStyle w:val="StyleBoldUnderline"/>
        </w:rPr>
        <w:t>S</w:t>
      </w:r>
      <w:r w:rsidRPr="00AE3ECA">
        <w:rPr>
          <w:sz w:val="16"/>
        </w:rPr>
        <w:t xml:space="preserve">tates </w:t>
      </w:r>
      <w:r w:rsidRPr="002A7BA1">
        <w:rPr>
          <w:rStyle w:val="StyleBoldUnderline"/>
        </w:rPr>
        <w:t>via its southern border with Mexico</w:t>
      </w:r>
      <w:r w:rsidRPr="00AE3ECA">
        <w:rPr>
          <w:sz w:val="16"/>
        </w:rPr>
        <w:t>.</w:t>
      </w:r>
      <w:r w:rsidRPr="00AE3ECA">
        <w:rPr>
          <w:sz w:val="12"/>
        </w:rPr>
        <w:t>¶</w:t>
      </w:r>
      <w:r w:rsidRPr="00AE3ECA">
        <w:rPr>
          <w:sz w:val="16"/>
        </w:rPr>
        <w:t xml:space="preserve"> British journalist John </w:t>
      </w:r>
      <w:proofErr w:type="spellStart"/>
      <w:r w:rsidRPr="00AE3ECA">
        <w:rPr>
          <w:sz w:val="16"/>
        </w:rPr>
        <w:t>Cantlie</w:t>
      </w:r>
      <w:proofErr w:type="spellEnd"/>
      <w:r w:rsidRPr="00AE3ECA">
        <w:rPr>
          <w:sz w:val="16"/>
        </w:rPr>
        <w:t xml:space="preserve"> wrote in the article </w:t>
      </w:r>
      <w:r w:rsidRPr="002A7BA1">
        <w:rPr>
          <w:rStyle w:val="StyleBoldUnderline"/>
        </w:rPr>
        <w:t xml:space="preserve">ISIL “has billions of dollars in the bank, so they call on their </w:t>
      </w:r>
      <w:proofErr w:type="spellStart"/>
      <w:r w:rsidRPr="00AE3ECA">
        <w:rPr>
          <w:sz w:val="16"/>
        </w:rPr>
        <w:t>wilayah</w:t>
      </w:r>
      <w:proofErr w:type="spellEnd"/>
      <w:r w:rsidRPr="00AE3ECA">
        <w:rPr>
          <w:sz w:val="16"/>
        </w:rPr>
        <w:t xml:space="preserve"> (</w:t>
      </w:r>
      <w:r w:rsidRPr="002A7BA1">
        <w:rPr>
          <w:rStyle w:val="StyleBoldUnderline"/>
        </w:rPr>
        <w:t>Province) in Pakistan to purchase a nuclear device through weapons dealers with links to corrupt officials in the region</w:t>
      </w:r>
      <w:r w:rsidRPr="00AE3ECA">
        <w:rPr>
          <w:sz w:val="16"/>
        </w:rPr>
        <w:t>.”</w:t>
      </w:r>
      <w:r w:rsidRPr="00AE3ECA">
        <w:rPr>
          <w:sz w:val="12"/>
        </w:rPr>
        <w:t>¶</w:t>
      </w:r>
      <w:r w:rsidRPr="00AE3ECA">
        <w:rPr>
          <w:sz w:val="16"/>
        </w:rPr>
        <w:t xml:space="preserve"> </w:t>
      </w:r>
      <w:r w:rsidRPr="002A7BA1">
        <w:rPr>
          <w:rStyle w:val="StyleBoldUnderline"/>
        </w:rPr>
        <w:t>“The weapon is then transported overland until it makes it to Libya, where the mujahidin move it south to Nigeria</w:t>
      </w:r>
      <w:r w:rsidRPr="00AE3ECA">
        <w:rPr>
          <w:sz w:val="16"/>
        </w:rPr>
        <w:t>,” the journalist said</w:t>
      </w:r>
      <w:proofErr w:type="gramStart"/>
      <w:r w:rsidRPr="00AE3ECA">
        <w:rPr>
          <w:sz w:val="16"/>
        </w:rPr>
        <w:t>.</w:t>
      </w:r>
      <w:r w:rsidRPr="00AE3ECA">
        <w:rPr>
          <w:sz w:val="12"/>
        </w:rPr>
        <w:t>¶</w:t>
      </w:r>
      <w:proofErr w:type="gramEnd"/>
      <w:r w:rsidRPr="00AE3ECA">
        <w:rPr>
          <w:sz w:val="16"/>
        </w:rPr>
        <w:t xml:space="preserve"> He added that “</w:t>
      </w:r>
      <w:r w:rsidRPr="002A7BA1">
        <w:rPr>
          <w:rStyle w:val="StyleBoldUnderline"/>
        </w:rPr>
        <w:t>drug shipments from Columbia bound for Europe pass through West Africa, so moving other types of contraband from East to West is just as possible</w:t>
      </w:r>
      <w:r w:rsidRPr="00AE3ECA">
        <w:rPr>
          <w:sz w:val="16"/>
        </w:rPr>
        <w:t>.”</w:t>
      </w:r>
      <w:r w:rsidRPr="00AE3ECA">
        <w:rPr>
          <w:sz w:val="12"/>
        </w:rPr>
        <w:t>¶</w:t>
      </w:r>
      <w:r w:rsidRPr="00AE3ECA">
        <w:rPr>
          <w:sz w:val="16"/>
        </w:rPr>
        <w:t xml:space="preserve"> </w:t>
      </w:r>
      <w:proofErr w:type="spellStart"/>
      <w:r w:rsidRPr="00AE3ECA">
        <w:rPr>
          <w:sz w:val="16"/>
        </w:rPr>
        <w:t>Cantlie</w:t>
      </w:r>
      <w:proofErr w:type="spellEnd"/>
      <w:r w:rsidRPr="00AE3ECA">
        <w:rPr>
          <w:sz w:val="16"/>
        </w:rPr>
        <w:t xml:space="preserve"> continued the weapon and accompanying radicals would then move up through Central America and Mexico before entering the US</w:t>
      </w:r>
      <w:proofErr w:type="gramStart"/>
      <w:r w:rsidRPr="00AE3ECA">
        <w:rPr>
          <w:sz w:val="16"/>
        </w:rPr>
        <w:t>.</w:t>
      </w:r>
      <w:r w:rsidRPr="00AE3ECA">
        <w:rPr>
          <w:sz w:val="12"/>
        </w:rPr>
        <w:t>¶</w:t>
      </w:r>
      <w:proofErr w:type="gramEnd"/>
      <w:r w:rsidRPr="00AE3ECA">
        <w:rPr>
          <w:sz w:val="16"/>
        </w:rPr>
        <w:t xml:space="preserve"> "</w:t>
      </w:r>
      <w:r w:rsidRPr="002A7BA1">
        <w:rPr>
          <w:rStyle w:val="StyleBoldUnderline"/>
        </w:rPr>
        <w:t>From there it's a quick hop through a smuggling tunnel and hey presto</w:t>
      </w:r>
      <w:r w:rsidRPr="00AE3ECA">
        <w:rPr>
          <w:rStyle w:val="StyleBoldUnderline"/>
        </w:rPr>
        <w:t>, they're mingling with another 12 million 'illegal' aliens in America with a nuclear bomb in the trunk</w:t>
      </w:r>
      <w:r w:rsidRPr="00AE3ECA">
        <w:rPr>
          <w:sz w:val="16"/>
        </w:rPr>
        <w:t>," he wrote.</w:t>
      </w:r>
      <w:r w:rsidRPr="00AE3ECA">
        <w:rPr>
          <w:sz w:val="12"/>
        </w:rPr>
        <w:t>¶</w:t>
      </w:r>
      <w:r w:rsidRPr="00AE3ECA">
        <w:rPr>
          <w:sz w:val="16"/>
        </w:rPr>
        <w:t xml:space="preserve"> "Perhaps such a scenario is far-fetched but it's the sum of all fears for Western intelligence agencies and </w:t>
      </w:r>
      <w:r w:rsidRPr="00AE3ECA">
        <w:rPr>
          <w:rStyle w:val="Emphasis"/>
        </w:rPr>
        <w:t>it's infinitely more possible today than it was just one year ago</w:t>
      </w:r>
      <w:r w:rsidRPr="00AE3ECA">
        <w:rPr>
          <w:sz w:val="16"/>
        </w:rPr>
        <w:t xml:space="preserve">,” </w:t>
      </w:r>
      <w:proofErr w:type="spellStart"/>
      <w:r w:rsidRPr="00AE3ECA">
        <w:rPr>
          <w:sz w:val="16"/>
        </w:rPr>
        <w:t>Cantlie</w:t>
      </w:r>
      <w:proofErr w:type="spellEnd"/>
      <w:r w:rsidRPr="00AE3ECA">
        <w:rPr>
          <w:sz w:val="16"/>
        </w:rPr>
        <w:t xml:space="preserve"> said.</w:t>
      </w:r>
    </w:p>
    <w:p w14:paraId="17A2DC32" w14:textId="77777777" w:rsidR="00C863A4" w:rsidRPr="00634520" w:rsidRDefault="00C863A4" w:rsidP="00634520"/>
    <w:p w14:paraId="6909860B" w14:textId="77777777" w:rsidR="00F66DD5" w:rsidRDefault="00F66DD5" w:rsidP="00F66DD5">
      <w:pPr>
        <w:pStyle w:val="Heading3"/>
      </w:pPr>
      <w:r>
        <w:t>Dirty Bomb / WMDs</w:t>
      </w:r>
    </w:p>
    <w:p w14:paraId="2D683FD2" w14:textId="77777777" w:rsidR="00F66DD5" w:rsidRDefault="00634520" w:rsidP="00634520">
      <w:pPr>
        <w:pStyle w:val="Heading4"/>
      </w:pPr>
      <w:r>
        <w:t>ISIS will either build or buy nuclear weapons</w:t>
      </w:r>
    </w:p>
    <w:p w14:paraId="13651D61" w14:textId="77777777" w:rsidR="00F66DD5" w:rsidRPr="00F66DD5" w:rsidRDefault="00F66DD5" w:rsidP="00F66DD5">
      <w:pPr>
        <w:rPr>
          <w:rStyle w:val="StyleStyleBold12pt"/>
          <w:b w:val="0"/>
        </w:rPr>
      </w:pPr>
      <w:r>
        <w:rPr>
          <w:rStyle w:val="StyleStyleBold12pt"/>
        </w:rPr>
        <w:t xml:space="preserve">Friedman and Edelman 6-11-15 </w:t>
      </w:r>
      <w:r>
        <w:rPr>
          <w:rStyle w:val="StyleStyleBold12pt"/>
          <w:b w:val="0"/>
        </w:rPr>
        <w:t>(Dan and Adam, “</w:t>
      </w:r>
      <w:r w:rsidRPr="00F66DD5">
        <w:rPr>
          <w:rStyle w:val="StyleStyleBold12pt"/>
          <w:b w:val="0"/>
        </w:rPr>
        <w:t>ISIS has enough radioactive material to make dirty bomb: report</w:t>
      </w:r>
      <w:r>
        <w:rPr>
          <w:rStyle w:val="StyleStyleBold12pt"/>
          <w:b w:val="0"/>
        </w:rPr>
        <w:t xml:space="preserve">,” Daily News, </w:t>
      </w:r>
      <w:r w:rsidRPr="00F66DD5">
        <w:rPr>
          <w:rStyle w:val="StyleStyleBold12pt"/>
          <w:b w:val="0"/>
        </w:rPr>
        <w:t>http://www.nydailynews.com/news/politics/isis-nuclear-material-dirty-bomb-report-article-1.2253492</w:t>
      </w:r>
      <w:r>
        <w:rPr>
          <w:rStyle w:val="StyleStyleBold12pt"/>
          <w:b w:val="0"/>
        </w:rPr>
        <w:t>, ME)</w:t>
      </w:r>
    </w:p>
    <w:p w14:paraId="2924CDA8" w14:textId="77777777" w:rsidR="00F66DD5" w:rsidRDefault="00F66DD5" w:rsidP="00F66DD5">
      <w:pPr>
        <w:rPr>
          <w:sz w:val="16"/>
        </w:rPr>
      </w:pPr>
      <w:r w:rsidRPr="00634520">
        <w:rPr>
          <w:sz w:val="16"/>
        </w:rPr>
        <w:t xml:space="preserve">The </w:t>
      </w:r>
      <w:proofErr w:type="spellStart"/>
      <w:r w:rsidRPr="00634520">
        <w:rPr>
          <w:sz w:val="16"/>
        </w:rPr>
        <w:t>montrous</w:t>
      </w:r>
      <w:proofErr w:type="spellEnd"/>
      <w:r w:rsidRPr="00634520">
        <w:rPr>
          <w:sz w:val="16"/>
        </w:rPr>
        <w:t xml:space="preserve"> fiends with </w:t>
      </w:r>
      <w:r w:rsidRPr="00F66DD5">
        <w:rPr>
          <w:rStyle w:val="StyleBoldUnderline"/>
        </w:rPr>
        <w:t>the Islamic State hope to add another horrific weapon to their arsenal of terror — a “dirty” bomb</w:t>
      </w:r>
      <w:r w:rsidRPr="00634520">
        <w:rPr>
          <w:sz w:val="16"/>
        </w:rPr>
        <w:t xml:space="preserve">. </w:t>
      </w:r>
      <w:r w:rsidRPr="00F66DD5">
        <w:rPr>
          <w:rStyle w:val="StyleBoldUnderline"/>
        </w:rPr>
        <w:t>The</w:t>
      </w:r>
      <w:r w:rsidRPr="00634520">
        <w:rPr>
          <w:sz w:val="16"/>
        </w:rPr>
        <w:t xml:space="preserve"> bloodthirsty jihadist </w:t>
      </w:r>
      <w:r w:rsidRPr="00F66DD5">
        <w:rPr>
          <w:rStyle w:val="StyleBoldUnderline"/>
        </w:rPr>
        <w:t>group looted radioactive chemicals from government labs</w:t>
      </w:r>
      <w:r w:rsidRPr="00634520">
        <w:rPr>
          <w:sz w:val="16"/>
        </w:rPr>
        <w:t xml:space="preserve"> as they rampaged </w:t>
      </w:r>
      <w:r w:rsidRPr="00F66DD5">
        <w:rPr>
          <w:rStyle w:val="StyleBoldUnderline"/>
        </w:rPr>
        <w:t>across Iraq and Syria and hope to assemble explosive devices with them</w:t>
      </w:r>
      <w:r w:rsidRPr="00634520">
        <w:rPr>
          <w:sz w:val="16"/>
        </w:rPr>
        <w:t xml:space="preserve">, a British newspaper reported, </w:t>
      </w:r>
      <w:r w:rsidRPr="00F66DD5">
        <w:rPr>
          <w:rStyle w:val="StyleBoldUnderline"/>
        </w:rPr>
        <w:t>citing Australian intelligence officials and ISIS propaganda</w:t>
      </w:r>
      <w:r w:rsidRPr="00634520">
        <w:rPr>
          <w:sz w:val="16"/>
        </w:rPr>
        <w:t xml:space="preserve">. The </w:t>
      </w:r>
      <w:r w:rsidRPr="00F66DD5">
        <w:rPr>
          <w:rStyle w:val="StyleBoldUnderline"/>
        </w:rPr>
        <w:t>militants bragged</w:t>
      </w:r>
      <w:r w:rsidRPr="00634520">
        <w:rPr>
          <w:sz w:val="16"/>
        </w:rPr>
        <w:t xml:space="preserve"> in </w:t>
      </w:r>
      <w:proofErr w:type="spellStart"/>
      <w:r w:rsidRPr="00634520">
        <w:rPr>
          <w:sz w:val="16"/>
        </w:rPr>
        <w:t>Dabiq</w:t>
      </w:r>
      <w:proofErr w:type="spellEnd"/>
      <w:r w:rsidRPr="00634520">
        <w:rPr>
          <w:sz w:val="16"/>
        </w:rPr>
        <w:t xml:space="preserve">, their perverted publicity magazine, that </w:t>
      </w:r>
      <w:r w:rsidRPr="00F66DD5">
        <w:rPr>
          <w:rStyle w:val="Emphasis"/>
        </w:rPr>
        <w:t>they could soon have the capability to build or purchase nuclear weapons</w:t>
      </w:r>
      <w:r w:rsidRPr="00634520">
        <w:rPr>
          <w:sz w:val="16"/>
        </w:rPr>
        <w:t xml:space="preserve">. A more immediate threat could be “dirty” bombs — devices that use conventional explosives to spread radioactive or other hazardous materials. According to The Independent, Australian intelligence officials were so concerned about the group’s </w:t>
      </w:r>
      <w:proofErr w:type="gramStart"/>
      <w:r w:rsidRPr="00634520">
        <w:rPr>
          <w:sz w:val="16"/>
        </w:rPr>
        <w:t>intentions,</w:t>
      </w:r>
      <w:proofErr w:type="gramEnd"/>
      <w:r w:rsidRPr="00634520">
        <w:rPr>
          <w:sz w:val="16"/>
        </w:rPr>
        <w:t xml:space="preserve"> they called for a meeting of the “Australia Group,” an international forum for stopping the proliferation of chemical weapons. </w:t>
      </w:r>
      <w:r w:rsidRPr="00634520">
        <w:rPr>
          <w:rStyle w:val="StyleBoldUnderline"/>
        </w:rPr>
        <w:t>ISIS “is likely to have amongst its tens of thousands of recruits the technical expertise necessary to further refine precursor materials and build chemical weapons</w:t>
      </w:r>
      <w:r w:rsidRPr="00634520">
        <w:rPr>
          <w:sz w:val="16"/>
        </w:rPr>
        <w:t xml:space="preserve">,” Julie Bishop, Australia’s minister of foreign affairs, said at the meeting, the newspaper reported, citing intelligence reports. The </w:t>
      </w:r>
      <w:r w:rsidRPr="00634520">
        <w:rPr>
          <w:rStyle w:val="StyleBoldUnderline"/>
        </w:rPr>
        <w:t>renewed concerns over a potential radioactive weapon in the hands of ISIS come</w:t>
      </w:r>
      <w:r w:rsidRPr="00634520">
        <w:rPr>
          <w:sz w:val="16"/>
        </w:rPr>
        <w:t xml:space="preserve"> a year </w:t>
      </w:r>
      <w:r w:rsidRPr="00634520">
        <w:rPr>
          <w:rStyle w:val="StyleBoldUnderline"/>
        </w:rPr>
        <w:t>after Iraqi officials warned the UN the group had obtained materials that could “be used in manufacturing weapons of mass destruction</w:t>
      </w:r>
      <w:r w:rsidRPr="00634520">
        <w:rPr>
          <w:sz w:val="16"/>
        </w:rPr>
        <w:t>."</w:t>
      </w:r>
    </w:p>
    <w:p w14:paraId="03F28173" w14:textId="77777777" w:rsidR="00634520" w:rsidRDefault="00634520" w:rsidP="00634520">
      <w:pPr>
        <w:pStyle w:val="Heading4"/>
      </w:pPr>
      <w:r>
        <w:t xml:space="preserve">High ranking officials vote </w:t>
      </w:r>
      <w:proofErr w:type="spellStart"/>
      <w:r>
        <w:t>neg</w:t>
      </w:r>
      <w:proofErr w:type="spellEnd"/>
      <w:r>
        <w:t xml:space="preserve"> – ISIS has the materials and motive</w:t>
      </w:r>
    </w:p>
    <w:p w14:paraId="095CBCF9" w14:textId="77777777" w:rsidR="00634520" w:rsidRPr="00634520" w:rsidRDefault="00634520" w:rsidP="00F66DD5">
      <w:pPr>
        <w:rPr>
          <w:rStyle w:val="StyleStyleBold12pt"/>
          <w:b w:val="0"/>
        </w:rPr>
      </w:pPr>
      <w:proofErr w:type="spellStart"/>
      <w:r>
        <w:rPr>
          <w:rStyle w:val="StyleStyleBold12pt"/>
        </w:rPr>
        <w:t>Batchelor</w:t>
      </w:r>
      <w:proofErr w:type="spellEnd"/>
      <w:r>
        <w:rPr>
          <w:rStyle w:val="StyleStyleBold12pt"/>
        </w:rPr>
        <w:t xml:space="preserve"> 6-11-15 </w:t>
      </w:r>
      <w:r>
        <w:rPr>
          <w:rStyle w:val="StyleStyleBold12pt"/>
          <w:b w:val="0"/>
        </w:rPr>
        <w:t>(Tom, “</w:t>
      </w:r>
      <w:r w:rsidRPr="00634520">
        <w:rPr>
          <w:rStyle w:val="StyleStyleBold12pt"/>
          <w:b w:val="0"/>
        </w:rPr>
        <w:t>ISIS fighters plot nuclear war after they obtain radioactive material to build dirty bomb</w:t>
      </w:r>
      <w:r>
        <w:rPr>
          <w:rStyle w:val="StyleStyleBold12pt"/>
          <w:b w:val="0"/>
        </w:rPr>
        <w:t xml:space="preserve">,” Express, </w:t>
      </w:r>
      <w:r w:rsidRPr="00634520">
        <w:rPr>
          <w:rStyle w:val="StyleStyleBold12pt"/>
          <w:b w:val="0"/>
        </w:rPr>
        <w:t>http://www.express.co.uk/news/world/583563/Islamic-State-radioactive-material-nuclear-weapon</w:t>
      </w:r>
      <w:r>
        <w:rPr>
          <w:rStyle w:val="StyleStyleBold12pt"/>
          <w:b w:val="0"/>
        </w:rPr>
        <w:t>, ME)</w:t>
      </w:r>
    </w:p>
    <w:p w14:paraId="45CA45AB" w14:textId="77777777" w:rsidR="00634520" w:rsidRDefault="00634520" w:rsidP="00634520">
      <w:pPr>
        <w:rPr>
          <w:sz w:val="16"/>
        </w:rPr>
      </w:pPr>
      <w:r w:rsidRPr="00634520">
        <w:rPr>
          <w:sz w:val="16"/>
        </w:rPr>
        <w:t>FANATICAL jihadi group Islamic State (</w:t>
      </w:r>
      <w:r w:rsidRPr="00634520">
        <w:rPr>
          <w:rStyle w:val="StyleBoldUnderline"/>
        </w:rPr>
        <w:t>ISIS</w:t>
      </w:r>
      <w:r w:rsidRPr="00634520">
        <w:rPr>
          <w:sz w:val="16"/>
        </w:rPr>
        <w:t xml:space="preserve">) </w:t>
      </w:r>
      <w:r w:rsidRPr="00634520">
        <w:rPr>
          <w:rStyle w:val="StyleBoldUnderline"/>
        </w:rPr>
        <w:t>has obtained enough nuclear material to make a DIRTY BOMB</w:t>
      </w:r>
      <w:r w:rsidRPr="00634520">
        <w:rPr>
          <w:sz w:val="16"/>
        </w:rPr>
        <w:t xml:space="preserve">, a </w:t>
      </w:r>
      <w:proofErr w:type="gramStart"/>
      <w:r w:rsidRPr="00634520">
        <w:rPr>
          <w:sz w:val="16"/>
        </w:rPr>
        <w:t>high ranking</w:t>
      </w:r>
      <w:proofErr w:type="gramEnd"/>
      <w:r w:rsidRPr="00634520">
        <w:rPr>
          <w:sz w:val="16"/>
        </w:rPr>
        <w:t xml:space="preserve"> official has said.</w:t>
      </w:r>
      <w:r>
        <w:rPr>
          <w:sz w:val="16"/>
        </w:rPr>
        <w:t xml:space="preserve"> </w:t>
      </w:r>
      <w:r w:rsidRPr="00634520">
        <w:rPr>
          <w:rStyle w:val="StyleBoldUnderline"/>
        </w:rPr>
        <w:t xml:space="preserve">According to the Australian foreign minister, Julie Bishop, </w:t>
      </w:r>
      <w:proofErr w:type="spellStart"/>
      <w:r w:rsidRPr="00634520">
        <w:rPr>
          <w:rStyle w:val="StyleBoldUnderline"/>
        </w:rPr>
        <w:t>Nato</w:t>
      </w:r>
      <w:proofErr w:type="spellEnd"/>
      <w:r w:rsidRPr="00634520">
        <w:rPr>
          <w:rStyle w:val="StyleBoldUnderline"/>
        </w:rPr>
        <w:t xml:space="preserve"> members are growing increasingly worried about radioactive material seized by the terror group, with fears that it could be turned into a nuclear weapon.</w:t>
      </w:r>
      <w:r>
        <w:rPr>
          <w:sz w:val="16"/>
        </w:rPr>
        <w:t xml:space="preserve"> </w:t>
      </w:r>
      <w:r w:rsidRPr="00634520">
        <w:rPr>
          <w:sz w:val="16"/>
        </w:rPr>
        <w:t xml:space="preserve">It is thought that </w:t>
      </w:r>
      <w:r w:rsidRPr="00634520">
        <w:rPr>
          <w:rStyle w:val="StyleBoldUnderline"/>
        </w:rPr>
        <w:t xml:space="preserve">ISIS fighters have stolen or captured the toxic loot from government-controlled research </w:t>
      </w:r>
      <w:proofErr w:type="spellStart"/>
      <w:r w:rsidRPr="00634520">
        <w:rPr>
          <w:rStyle w:val="StyleBoldUnderline"/>
        </w:rPr>
        <w:t>centres</w:t>
      </w:r>
      <w:proofErr w:type="spellEnd"/>
      <w:r w:rsidRPr="00634520">
        <w:rPr>
          <w:rStyle w:val="StyleBoldUnderline"/>
        </w:rPr>
        <w:t xml:space="preserve"> and hospitals across the region</w:t>
      </w:r>
      <w:r w:rsidRPr="00634520">
        <w:rPr>
          <w:sz w:val="16"/>
        </w:rPr>
        <w:t>.</w:t>
      </w:r>
      <w:r>
        <w:rPr>
          <w:sz w:val="16"/>
        </w:rPr>
        <w:t xml:space="preserve"> </w:t>
      </w:r>
      <w:r w:rsidRPr="00634520">
        <w:rPr>
          <w:sz w:val="16"/>
        </w:rPr>
        <w:t xml:space="preserve">The radioactive matter </w:t>
      </w:r>
      <w:proofErr w:type="gramStart"/>
      <w:r w:rsidRPr="00634520">
        <w:rPr>
          <w:sz w:val="16"/>
        </w:rPr>
        <w:t>is thought to have been destined</w:t>
      </w:r>
      <w:proofErr w:type="gramEnd"/>
      <w:r w:rsidRPr="00634520">
        <w:rPr>
          <w:sz w:val="16"/>
        </w:rPr>
        <w:t xml:space="preserve"> for use by authorities for health and science research - but it has now fallen into the hands of </w:t>
      </w:r>
      <w:r w:rsidRPr="00634520">
        <w:rPr>
          <w:rStyle w:val="StyleBoldUnderline"/>
        </w:rPr>
        <w:t>ISIS radicals</w:t>
      </w:r>
      <w:r w:rsidRPr="00634520">
        <w:rPr>
          <w:sz w:val="16"/>
        </w:rPr>
        <w:t>.</w:t>
      </w:r>
      <w:r>
        <w:rPr>
          <w:sz w:val="16"/>
        </w:rPr>
        <w:t xml:space="preserve"> </w:t>
      </w:r>
      <w:proofErr w:type="spellStart"/>
      <w:r w:rsidRPr="00634520">
        <w:rPr>
          <w:sz w:val="16"/>
        </w:rPr>
        <w:t>Ms</w:t>
      </w:r>
      <w:proofErr w:type="spellEnd"/>
      <w:r w:rsidRPr="00634520">
        <w:rPr>
          <w:sz w:val="16"/>
        </w:rPr>
        <w:t xml:space="preserve"> Bishop claimed the jihadi </w:t>
      </w:r>
      <w:proofErr w:type="spellStart"/>
      <w:r w:rsidRPr="00634520">
        <w:rPr>
          <w:sz w:val="16"/>
        </w:rPr>
        <w:t>organisation</w:t>
      </w:r>
      <w:proofErr w:type="spellEnd"/>
      <w:r w:rsidRPr="00634520">
        <w:rPr>
          <w:sz w:val="16"/>
        </w:rPr>
        <w:t xml:space="preserve"> had </w:t>
      </w:r>
      <w:r w:rsidRPr="00634520">
        <w:rPr>
          <w:rStyle w:val="StyleBoldUnderline"/>
        </w:rPr>
        <w:t>recruited "highly technically trained professionals"</w:t>
      </w:r>
      <w:r w:rsidRPr="00634520">
        <w:rPr>
          <w:sz w:val="16"/>
        </w:rPr>
        <w:t xml:space="preserve"> and was already using chlorine as a weapon.</w:t>
      </w:r>
      <w:r>
        <w:rPr>
          <w:sz w:val="16"/>
        </w:rPr>
        <w:t xml:space="preserve"> </w:t>
      </w:r>
      <w:r w:rsidRPr="00634520">
        <w:rPr>
          <w:sz w:val="16"/>
        </w:rPr>
        <w:t xml:space="preserve">She added that </w:t>
      </w:r>
      <w:r w:rsidRPr="00634520">
        <w:rPr>
          <w:rStyle w:val="StyleBoldUnderline"/>
        </w:rPr>
        <w:t xml:space="preserve">ISIS was "prepared to use any and all means, any and all forms of violence they can think of, to advance </w:t>
      </w:r>
      <w:proofErr w:type="gramStart"/>
      <w:r w:rsidRPr="00634520">
        <w:rPr>
          <w:rStyle w:val="StyleBoldUnderline"/>
        </w:rPr>
        <w:t>their</w:t>
      </w:r>
      <w:proofErr w:type="gramEnd"/>
      <w:r w:rsidRPr="00634520">
        <w:rPr>
          <w:rStyle w:val="StyleBoldUnderline"/>
        </w:rPr>
        <w:t xml:space="preserve"> demented cause. "That includes use of chemical weapon."</w:t>
      </w:r>
      <w:r>
        <w:rPr>
          <w:sz w:val="16"/>
        </w:rPr>
        <w:t xml:space="preserve"> </w:t>
      </w:r>
      <w:r w:rsidRPr="00634520">
        <w:rPr>
          <w:sz w:val="16"/>
        </w:rPr>
        <w:t xml:space="preserve">A former </w:t>
      </w:r>
      <w:r w:rsidRPr="00634520">
        <w:rPr>
          <w:rStyle w:val="StyleBoldUnderline"/>
        </w:rPr>
        <w:t>commander of the British army's chemical weapons unit has spoken out</w:t>
      </w:r>
      <w:r w:rsidRPr="00634520">
        <w:rPr>
          <w:sz w:val="16"/>
        </w:rPr>
        <w:t xml:space="preserve"> in support of the Australian foreign minister's comments, </w:t>
      </w:r>
      <w:r w:rsidRPr="00634520">
        <w:rPr>
          <w:rStyle w:val="StyleBoldUnderline"/>
        </w:rPr>
        <w:t>calling the development of a dirty bomb by ISIS a "very real threat".</w:t>
      </w:r>
      <w:r>
        <w:rPr>
          <w:sz w:val="16"/>
        </w:rPr>
        <w:t xml:space="preserve"> </w:t>
      </w:r>
      <w:r w:rsidRPr="00634520">
        <w:rPr>
          <w:sz w:val="16"/>
        </w:rPr>
        <w:t>Hamish de Bretton-Gordon also described as "worrying" reports that ISIS fighters had got hold of chemical weapons previously controlled by Syrian president Bashar al-Assad's troops.</w:t>
      </w:r>
      <w:r>
        <w:rPr>
          <w:sz w:val="16"/>
        </w:rPr>
        <w:t xml:space="preserve"> </w:t>
      </w:r>
      <w:r w:rsidRPr="00634520">
        <w:rPr>
          <w:sz w:val="16"/>
        </w:rPr>
        <w:t xml:space="preserve">Middle East expert </w:t>
      </w:r>
      <w:proofErr w:type="spellStart"/>
      <w:r w:rsidRPr="00634520">
        <w:rPr>
          <w:sz w:val="16"/>
        </w:rPr>
        <w:t>Afzal</w:t>
      </w:r>
      <w:proofErr w:type="spellEnd"/>
      <w:r w:rsidRPr="00634520">
        <w:rPr>
          <w:sz w:val="16"/>
        </w:rPr>
        <w:t xml:space="preserve"> Ashraf told Express.co.uk that </w:t>
      </w:r>
      <w:r w:rsidRPr="00634520">
        <w:rPr>
          <w:rStyle w:val="StyleBoldUnderline"/>
        </w:rPr>
        <w:t>the group's long-term plan hinged on obtaining the deadly weapon.</w:t>
      </w:r>
      <w:r>
        <w:rPr>
          <w:sz w:val="16"/>
        </w:rPr>
        <w:t xml:space="preserve"> </w:t>
      </w:r>
      <w:r w:rsidRPr="00634520">
        <w:rPr>
          <w:sz w:val="16"/>
        </w:rPr>
        <w:t>He said: "</w:t>
      </w:r>
      <w:r w:rsidRPr="00634520">
        <w:rPr>
          <w:rStyle w:val="StyleBoldUnderline"/>
        </w:rPr>
        <w:t>The most likely place to get it from is Pakistan</w:t>
      </w:r>
      <w:r w:rsidRPr="00634520">
        <w:rPr>
          <w:sz w:val="16"/>
        </w:rPr>
        <w:t>."</w:t>
      </w:r>
      <w:r>
        <w:rPr>
          <w:sz w:val="16"/>
        </w:rPr>
        <w:t xml:space="preserve"> </w:t>
      </w:r>
      <w:r w:rsidRPr="00634520">
        <w:rPr>
          <w:rStyle w:val="StyleBoldUnderline"/>
        </w:rPr>
        <w:t>There are fears the group's campaign of terror could escalate in the coming month</w:t>
      </w:r>
      <w:r w:rsidRPr="00634520">
        <w:rPr>
          <w:sz w:val="16"/>
        </w:rPr>
        <w:t xml:space="preserve"> to mark the start of Ramadan on June 18.</w:t>
      </w:r>
      <w:r>
        <w:rPr>
          <w:sz w:val="16"/>
        </w:rPr>
        <w:t xml:space="preserve"> </w:t>
      </w:r>
      <w:r w:rsidRPr="00634520">
        <w:rPr>
          <w:rStyle w:val="StyleBoldUnderline"/>
        </w:rPr>
        <w:t>ISIS has in the past carried out major operations to coincide with the Islamic holy month</w:t>
      </w:r>
      <w:r w:rsidRPr="00634520">
        <w:rPr>
          <w:sz w:val="16"/>
        </w:rPr>
        <w:t>.</w:t>
      </w:r>
    </w:p>
    <w:p w14:paraId="7BDF8736" w14:textId="77777777" w:rsidR="00634520" w:rsidRDefault="00634520" w:rsidP="00634520">
      <w:pPr>
        <w:rPr>
          <w:sz w:val="16"/>
        </w:rPr>
      </w:pPr>
    </w:p>
    <w:p w14:paraId="49531781" w14:textId="77777777" w:rsidR="00634520" w:rsidRDefault="00634520" w:rsidP="00634520">
      <w:pPr>
        <w:rPr>
          <w:sz w:val="16"/>
        </w:rPr>
      </w:pPr>
    </w:p>
    <w:p w14:paraId="0C63F1DD" w14:textId="19207D30" w:rsidR="00A16647" w:rsidRDefault="00A16647" w:rsidP="00A16647">
      <w:pPr>
        <w:pStyle w:val="Heading3"/>
      </w:pPr>
      <w:r>
        <w:t>High Probability</w:t>
      </w:r>
    </w:p>
    <w:p w14:paraId="7142576A" w14:textId="1CABABDA" w:rsidR="00A16647" w:rsidRDefault="00A16647" w:rsidP="00A16647">
      <w:pPr>
        <w:pStyle w:val="Heading4"/>
      </w:pPr>
      <w:r>
        <w:t>High probability of nuclear attack within a year</w:t>
      </w:r>
    </w:p>
    <w:p w14:paraId="0E6F61B3" w14:textId="73DA66EE" w:rsidR="00A16647" w:rsidRPr="00A16647" w:rsidRDefault="00A16647" w:rsidP="00A16647">
      <w:pPr>
        <w:rPr>
          <w:rStyle w:val="StyleStyleBold12pt"/>
          <w:b w:val="0"/>
        </w:rPr>
      </w:pPr>
      <w:r>
        <w:rPr>
          <w:rStyle w:val="StyleStyleBold12pt"/>
        </w:rPr>
        <w:t xml:space="preserve">First Post 6-11-15 </w:t>
      </w:r>
      <w:r>
        <w:rPr>
          <w:rStyle w:val="StyleStyleBold12pt"/>
          <w:b w:val="0"/>
        </w:rPr>
        <w:t>(“</w:t>
      </w:r>
      <w:r w:rsidRPr="00A16647">
        <w:rPr>
          <w:rStyle w:val="StyleStyleBold12pt"/>
          <w:b w:val="0"/>
        </w:rPr>
        <w:t>ISIS may have collected radioactive materials for nuclear 'dirty' bomb, says Australian Foreign Minister</w:t>
      </w:r>
      <w:r>
        <w:rPr>
          <w:rStyle w:val="StyleStyleBold12pt"/>
          <w:b w:val="0"/>
        </w:rPr>
        <w:t xml:space="preserve">,” </w:t>
      </w:r>
      <w:r w:rsidRPr="00A16647">
        <w:rPr>
          <w:rStyle w:val="StyleStyleBold12pt"/>
          <w:b w:val="0"/>
        </w:rPr>
        <w:t>http://www.firstpost.com/world/isis-may-have-collected-radioactive-materials-for-nuclear-dirty-bomb-says-australian-foreign-minister-2291388.html</w:t>
      </w:r>
      <w:r>
        <w:rPr>
          <w:rStyle w:val="StyleStyleBold12pt"/>
          <w:b w:val="0"/>
        </w:rPr>
        <w:t>, ME)</w:t>
      </w:r>
    </w:p>
    <w:p w14:paraId="6203B989" w14:textId="27320122" w:rsidR="00A16647" w:rsidRDefault="00A16647" w:rsidP="00A16647">
      <w:pPr>
        <w:rPr>
          <w:sz w:val="16"/>
        </w:rPr>
      </w:pPr>
      <w:r w:rsidRPr="00A16647">
        <w:rPr>
          <w:rStyle w:val="StyleBoldUnderline"/>
        </w:rPr>
        <w:t>The Islamic State</w:t>
      </w:r>
      <w:r w:rsidRPr="00A16647">
        <w:rPr>
          <w:sz w:val="16"/>
        </w:rPr>
        <w:t xml:space="preserve"> is believed to have </w:t>
      </w:r>
      <w:r w:rsidRPr="00A16647">
        <w:rPr>
          <w:rStyle w:val="StyleBoldUnderline"/>
        </w:rPr>
        <w:t>collected radioactive material</w:t>
      </w:r>
      <w:r w:rsidRPr="00A16647">
        <w:rPr>
          <w:sz w:val="16"/>
        </w:rPr>
        <w:t xml:space="preserve"> from hospitals and research establishments in cities it has captured in Iraq and </w:t>
      </w:r>
      <w:proofErr w:type="gramStart"/>
      <w:r w:rsidRPr="00A16647">
        <w:rPr>
          <w:sz w:val="16"/>
        </w:rPr>
        <w:t>Syria which</w:t>
      </w:r>
      <w:proofErr w:type="gramEnd"/>
      <w:r w:rsidRPr="00A16647">
        <w:rPr>
          <w:sz w:val="16"/>
        </w:rPr>
        <w:t xml:space="preserve"> it could use </w:t>
      </w:r>
      <w:r w:rsidRPr="00A16647">
        <w:rPr>
          <w:rStyle w:val="StyleBoldUnderline"/>
        </w:rPr>
        <w:t>to build a large "dirty" bomb, Australian Foreign Minister Julie Bishop has warned. ISIS had declared its ambition to develop weapons of mass destruction</w:t>
      </w:r>
      <w:r w:rsidRPr="00A16647">
        <w:rPr>
          <w:sz w:val="16"/>
        </w:rPr>
        <w:t xml:space="preserve"> in the most recent edition of its propaganda magazine </w:t>
      </w:r>
      <w:proofErr w:type="spellStart"/>
      <w:r w:rsidRPr="00A16647">
        <w:rPr>
          <w:sz w:val="16"/>
        </w:rPr>
        <w:t>Dabiq</w:t>
      </w:r>
      <w:proofErr w:type="spellEnd"/>
      <w:r w:rsidRPr="00A16647">
        <w:rPr>
          <w:sz w:val="16"/>
        </w:rPr>
        <w:t xml:space="preserve">, stating that </w:t>
      </w:r>
      <w:r w:rsidRPr="00A16647">
        <w:rPr>
          <w:rStyle w:val="Emphasis"/>
        </w:rPr>
        <w:t>there is an "infinitely" greater chance of the cash-rich group smuggling its first nuclear weapon from Pakistan to attack the US within a year</w:t>
      </w:r>
      <w:r w:rsidRPr="00A16647">
        <w:rPr>
          <w:sz w:val="16"/>
        </w:rPr>
        <w:t xml:space="preserve">. Bishop told The Australian that NATO was deeply concerned about the theft of radioactive material. "The insurgents did not just clear out the cash from local banks," she was quoted as saying. In a speech in Perth last week, Bishop warned that the Islamic State </w:t>
      </w:r>
      <w:proofErr w:type="gramStart"/>
      <w:r w:rsidRPr="00A16647">
        <w:rPr>
          <w:sz w:val="16"/>
        </w:rPr>
        <w:t>may</w:t>
      </w:r>
      <w:proofErr w:type="gramEnd"/>
      <w:r w:rsidRPr="00A16647">
        <w:rPr>
          <w:sz w:val="16"/>
        </w:rPr>
        <w:t xml:space="preserve"> be developing poison-gas weapons. Julie later told the daily that her speech was based on reports from the </w:t>
      </w:r>
      <w:proofErr w:type="spellStart"/>
      <w:r w:rsidRPr="00A16647">
        <w:rPr>
          <w:sz w:val="16"/>
        </w:rPr>
        <w:t>Defence</w:t>
      </w:r>
      <w:proofErr w:type="spellEnd"/>
      <w:r w:rsidRPr="00A16647">
        <w:rPr>
          <w:sz w:val="16"/>
        </w:rPr>
        <w:t xml:space="preserve"> Department and the Department of Foreign Affairs and Trade. By capturing territory, Islamic State, which is also known as </w:t>
      </w:r>
      <w:proofErr w:type="spellStart"/>
      <w:r w:rsidRPr="00A16647">
        <w:rPr>
          <w:sz w:val="16"/>
        </w:rPr>
        <w:t>Da'ish</w:t>
      </w:r>
      <w:proofErr w:type="spellEnd"/>
      <w:r w:rsidRPr="00A16647">
        <w:rPr>
          <w:sz w:val="16"/>
        </w:rPr>
        <w:t xml:space="preserve">, had gained access to materials normally held by governments. "That's why stopping </w:t>
      </w:r>
      <w:proofErr w:type="spellStart"/>
      <w:r w:rsidRPr="00A16647">
        <w:rPr>
          <w:sz w:val="16"/>
        </w:rPr>
        <w:t>Da'ish</w:t>
      </w:r>
      <w:proofErr w:type="spellEnd"/>
      <w:r w:rsidRPr="00A16647">
        <w:rPr>
          <w:sz w:val="16"/>
        </w:rPr>
        <w:t xml:space="preserve"> gaining territory is so important," she said. The Islamic State terror group is believed to have collected radioactive material from hospitals and research establishments in cities it has captured in Iraq and Syria, raising fears it could build a large "dirty" bomb, Bishop said. Bishop's comments came as </w:t>
      </w:r>
      <w:r w:rsidRPr="00A16647">
        <w:rPr>
          <w:rStyle w:val="StyleBoldUnderline"/>
        </w:rPr>
        <w:t>terrorism specialists warned that Islamic State could carry out major attacks in Iraq and Syria during Ramadan</w:t>
      </w:r>
      <w:r w:rsidRPr="00A16647">
        <w:rPr>
          <w:sz w:val="16"/>
        </w:rPr>
        <w:t xml:space="preserve">, which begins on June 17, </w:t>
      </w:r>
      <w:r w:rsidRPr="00A16647">
        <w:rPr>
          <w:rStyle w:val="StyleBoldUnderline"/>
        </w:rPr>
        <w:t>and</w:t>
      </w:r>
      <w:r w:rsidRPr="00A16647">
        <w:rPr>
          <w:sz w:val="16"/>
        </w:rPr>
        <w:t xml:space="preserve"> that </w:t>
      </w:r>
      <w:r w:rsidRPr="00A16647">
        <w:rPr>
          <w:rStyle w:val="StyleBoldUnderline"/>
        </w:rPr>
        <w:t>competition among terror groups could see al-Qaeda carry out a massive attack to restore its standing</w:t>
      </w:r>
      <w:r w:rsidRPr="00A16647">
        <w:rPr>
          <w:sz w:val="16"/>
        </w:rPr>
        <w:t xml:space="preserve">. Possible targets of Islamic State attacks might include Baghdad International Airport or the </w:t>
      </w:r>
      <w:proofErr w:type="spellStart"/>
      <w:r w:rsidRPr="00A16647">
        <w:rPr>
          <w:sz w:val="16"/>
        </w:rPr>
        <w:t>Taji</w:t>
      </w:r>
      <w:proofErr w:type="spellEnd"/>
      <w:r w:rsidRPr="00A16647">
        <w:rPr>
          <w:sz w:val="16"/>
        </w:rPr>
        <w:t xml:space="preserve"> air base where Australian Army instructors train Iraqi forces, they said. Bishop said the so-called Australia Group -- </w:t>
      </w:r>
      <w:r w:rsidRPr="00A16647">
        <w:rPr>
          <w:rStyle w:val="StyleBoldUnderline"/>
        </w:rPr>
        <w:t>a bloc of</w:t>
      </w:r>
      <w:r w:rsidRPr="00A16647">
        <w:rPr>
          <w:sz w:val="16"/>
        </w:rPr>
        <w:t xml:space="preserve"> about </w:t>
      </w:r>
      <w:r w:rsidRPr="00A16647">
        <w:rPr>
          <w:rStyle w:val="StyleBoldUnderline"/>
        </w:rPr>
        <w:t>40 nations, plus</w:t>
      </w:r>
      <w:r w:rsidRPr="00A16647">
        <w:rPr>
          <w:sz w:val="16"/>
        </w:rPr>
        <w:t xml:space="preserve"> the </w:t>
      </w:r>
      <w:r w:rsidRPr="00A16647">
        <w:rPr>
          <w:rStyle w:val="StyleBoldUnderline"/>
        </w:rPr>
        <w:t>Europe</w:t>
      </w:r>
      <w:r w:rsidRPr="00A16647">
        <w:rPr>
          <w:sz w:val="16"/>
        </w:rPr>
        <w:t xml:space="preserve">an Community, established 30 years ago to stop the spread and development of chemical, biological and radiological weapons -- </w:t>
      </w:r>
      <w:r w:rsidRPr="00A16647">
        <w:rPr>
          <w:rStyle w:val="StyleBoldUnderline"/>
        </w:rPr>
        <w:t>was concerned enough about the threat to dedicate a session to it</w:t>
      </w:r>
      <w:r w:rsidRPr="00A16647">
        <w:rPr>
          <w:sz w:val="16"/>
        </w:rPr>
        <w:t xml:space="preserve"> at a forum in Perth last week. "</w:t>
      </w:r>
      <w:r w:rsidRPr="00A16647">
        <w:rPr>
          <w:rStyle w:val="StyleBoldUnderline"/>
        </w:rPr>
        <w:t>This is really worrying them,"</w:t>
      </w:r>
      <w:r w:rsidRPr="00A16647">
        <w:rPr>
          <w:sz w:val="16"/>
        </w:rPr>
        <w:t xml:space="preserve"> Bishop said.</w:t>
      </w:r>
    </w:p>
    <w:p w14:paraId="00EC998C" w14:textId="77777777" w:rsidR="00A16647" w:rsidRDefault="00A16647" w:rsidP="00A16647">
      <w:pPr>
        <w:rPr>
          <w:sz w:val="16"/>
        </w:rPr>
      </w:pPr>
    </w:p>
    <w:p w14:paraId="62CF95BB" w14:textId="77777777" w:rsidR="008E128A" w:rsidRDefault="008E128A" w:rsidP="00A16647">
      <w:pPr>
        <w:rPr>
          <w:sz w:val="16"/>
        </w:rPr>
      </w:pPr>
    </w:p>
    <w:p w14:paraId="50AFFF46" w14:textId="1373AB6A" w:rsidR="008E128A" w:rsidRDefault="008E128A" w:rsidP="008E128A">
      <w:pPr>
        <w:pStyle w:val="Heading3"/>
      </w:pPr>
      <w:r>
        <w:t>A2 No Means/Motive</w:t>
      </w:r>
    </w:p>
    <w:p w14:paraId="74D11085" w14:textId="4748EB79" w:rsidR="008E128A" w:rsidRDefault="008E128A" w:rsidP="008E128A">
      <w:pPr>
        <w:pStyle w:val="Heading4"/>
      </w:pPr>
      <w:r>
        <w:t>ISIS has the means and motive to carry out a massive attack on the US</w:t>
      </w:r>
    </w:p>
    <w:p w14:paraId="5783C6F7" w14:textId="0A85BA4E" w:rsidR="008E128A" w:rsidRPr="008E128A" w:rsidRDefault="008E128A" w:rsidP="008E128A">
      <w:pPr>
        <w:rPr>
          <w:rStyle w:val="StyleStyleBold12pt"/>
          <w:b w:val="0"/>
        </w:rPr>
      </w:pPr>
      <w:r>
        <w:rPr>
          <w:rStyle w:val="StyleStyleBold12pt"/>
        </w:rPr>
        <w:t xml:space="preserve">Carson 6-14-15 </w:t>
      </w:r>
      <w:r>
        <w:rPr>
          <w:rStyle w:val="StyleStyleBold12pt"/>
          <w:b w:val="0"/>
        </w:rPr>
        <w:t>(Christopher, “</w:t>
      </w:r>
      <w:r w:rsidRPr="008E128A">
        <w:rPr>
          <w:rStyle w:val="StyleStyleBold12pt"/>
          <w:b w:val="0"/>
        </w:rPr>
        <w:t>The ISIS WMD Nightmare</w:t>
      </w:r>
      <w:r>
        <w:rPr>
          <w:rStyle w:val="StyleStyleBold12pt"/>
          <w:b w:val="0"/>
        </w:rPr>
        <w:t xml:space="preserve">,” </w:t>
      </w:r>
      <w:proofErr w:type="spellStart"/>
      <w:r>
        <w:rPr>
          <w:rStyle w:val="StyleStyleBold12pt"/>
          <w:b w:val="0"/>
        </w:rPr>
        <w:t>FrontPageMag</w:t>
      </w:r>
      <w:proofErr w:type="spellEnd"/>
      <w:r>
        <w:rPr>
          <w:rStyle w:val="StyleStyleBold12pt"/>
          <w:b w:val="0"/>
        </w:rPr>
        <w:t xml:space="preserve">, </w:t>
      </w:r>
      <w:r w:rsidRPr="008E128A">
        <w:rPr>
          <w:rStyle w:val="StyleStyleBold12pt"/>
          <w:b w:val="0"/>
        </w:rPr>
        <w:t>http://www.frontpagemag.com/fpm/258381/isis-wmd-nightmare-christopher-s-carson</w:t>
      </w:r>
      <w:r>
        <w:rPr>
          <w:rStyle w:val="StyleStyleBold12pt"/>
          <w:b w:val="0"/>
        </w:rPr>
        <w:t>, ME)</w:t>
      </w:r>
    </w:p>
    <w:p w14:paraId="7574DA2D" w14:textId="5BE92804" w:rsidR="008E128A" w:rsidRPr="008E128A" w:rsidRDefault="008E128A" w:rsidP="008E128A">
      <w:pPr>
        <w:rPr>
          <w:sz w:val="16"/>
        </w:rPr>
      </w:pPr>
      <w:r w:rsidRPr="008E128A">
        <w:rPr>
          <w:sz w:val="16"/>
        </w:rPr>
        <w:t xml:space="preserve">This week, the Australian foreign minister, Julie Bishop, made an alarming revelation to the Australian newspaper, which was picked up by Britain’s Independent and then by the world. </w:t>
      </w:r>
      <w:r w:rsidRPr="008E128A">
        <w:rPr>
          <w:rStyle w:val="StyleBoldUnderline"/>
        </w:rPr>
        <w:t>ISIS</w:t>
      </w:r>
      <w:r w:rsidRPr="008E128A">
        <w:rPr>
          <w:sz w:val="16"/>
        </w:rPr>
        <w:t xml:space="preserve">, she said, </w:t>
      </w:r>
      <w:r w:rsidRPr="008E128A">
        <w:rPr>
          <w:rStyle w:val="StyleBoldUnderline"/>
        </w:rPr>
        <w:t>presently has the capacity to build a large, radioactive disbursal device known as a “dirty bomb.”</w:t>
      </w:r>
      <w:r w:rsidRPr="008E128A">
        <w:rPr>
          <w:sz w:val="16"/>
        </w:rPr>
        <w:t xml:space="preserve"> If this is true, </w:t>
      </w:r>
      <w:r w:rsidRPr="008E128A">
        <w:rPr>
          <w:rStyle w:val="StyleBoldUnderline"/>
        </w:rPr>
        <w:t>no one doubts the willingness of</w:t>
      </w:r>
      <w:r w:rsidRPr="008E128A">
        <w:rPr>
          <w:sz w:val="16"/>
        </w:rPr>
        <w:t xml:space="preserve"> the Islamic State (IS, or </w:t>
      </w:r>
      <w:r w:rsidRPr="008E128A">
        <w:rPr>
          <w:rStyle w:val="StyleBoldUnderline"/>
        </w:rPr>
        <w:t>ISIS</w:t>
      </w:r>
      <w:r w:rsidRPr="008E128A">
        <w:rPr>
          <w:sz w:val="16"/>
        </w:rPr>
        <w:t xml:space="preserve">) </w:t>
      </w:r>
      <w:r w:rsidRPr="008E128A">
        <w:rPr>
          <w:rStyle w:val="StyleBoldUnderline"/>
        </w:rPr>
        <w:t>to use such a terror-inducing bomb on any target it wants. ISIS has bragged about its desire to obtain an actual nuclear bomb, not just a dirty bomb, on the open market from Pakistan</w:t>
      </w:r>
      <w:r w:rsidRPr="008E128A">
        <w:rPr>
          <w:sz w:val="16"/>
        </w:rPr>
        <w:t xml:space="preserve">. This aspiration was reported in a propaganda letter written last month by ISIS mouthpiece, British hostage John </w:t>
      </w:r>
      <w:proofErr w:type="spellStart"/>
      <w:r w:rsidRPr="008E128A">
        <w:rPr>
          <w:sz w:val="16"/>
        </w:rPr>
        <w:t>Cantile</w:t>
      </w:r>
      <w:proofErr w:type="spellEnd"/>
      <w:r w:rsidRPr="008E128A">
        <w:rPr>
          <w:sz w:val="16"/>
        </w:rPr>
        <w:t xml:space="preserve">. And it seems likely that </w:t>
      </w:r>
      <w:r w:rsidRPr="008E128A">
        <w:rPr>
          <w:rStyle w:val="StyleBoldUnderline"/>
        </w:rPr>
        <w:t>ISIS has already used chemical weapons against</w:t>
      </w:r>
      <w:r w:rsidRPr="008E128A">
        <w:rPr>
          <w:sz w:val="16"/>
        </w:rPr>
        <w:t xml:space="preserve"> the </w:t>
      </w:r>
      <w:r w:rsidRPr="008E128A">
        <w:rPr>
          <w:rStyle w:val="StyleBoldUnderline"/>
        </w:rPr>
        <w:t>Kurdish fighters</w:t>
      </w:r>
      <w:r w:rsidRPr="008E128A">
        <w:rPr>
          <w:sz w:val="16"/>
        </w:rPr>
        <w:t xml:space="preserve"> encircling Mosul, </w:t>
      </w:r>
      <w:r w:rsidRPr="008E128A">
        <w:rPr>
          <w:rStyle w:val="StyleBoldUnderline"/>
        </w:rPr>
        <w:t>in the form of chlorine gas</w:t>
      </w:r>
      <w:r w:rsidRPr="008E128A">
        <w:rPr>
          <w:sz w:val="16"/>
        </w:rPr>
        <w:t xml:space="preserve">. The Kurds claimed three months ago to a </w:t>
      </w:r>
      <w:proofErr w:type="gramStart"/>
      <w:r w:rsidRPr="008E128A">
        <w:rPr>
          <w:sz w:val="16"/>
        </w:rPr>
        <w:t>Reuters</w:t>
      </w:r>
      <w:proofErr w:type="gramEnd"/>
      <w:r w:rsidRPr="008E128A">
        <w:rPr>
          <w:sz w:val="16"/>
        </w:rPr>
        <w:t xml:space="preserve"> reporter that ISIS had used chlorine against their </w:t>
      </w:r>
      <w:proofErr w:type="spellStart"/>
      <w:r w:rsidRPr="008E128A">
        <w:rPr>
          <w:sz w:val="16"/>
        </w:rPr>
        <w:t>Peshmerga</w:t>
      </w:r>
      <w:proofErr w:type="spellEnd"/>
      <w:r w:rsidRPr="008E128A">
        <w:rPr>
          <w:sz w:val="16"/>
        </w:rPr>
        <w:t xml:space="preserve"> fighters; apparently several dozen fighters had experienced "dizziness, nausea, vomiting and general weakness" after being exposed to the green gas. Kurdish officials relayed to the AP that a chemical analysis of clothing and soil near where an ISIS truck was blown up proved the presence of chlorine gas. Then there are, of course, the chemical weapons left over from Saddam Hussein’s stockpiles. ISIS overran the al-</w:t>
      </w:r>
      <w:proofErr w:type="spellStart"/>
      <w:r w:rsidRPr="008E128A">
        <w:rPr>
          <w:sz w:val="16"/>
        </w:rPr>
        <w:t>Muthanna</w:t>
      </w:r>
      <w:proofErr w:type="spellEnd"/>
      <w:r w:rsidRPr="008E128A">
        <w:rPr>
          <w:sz w:val="16"/>
        </w:rPr>
        <w:t xml:space="preserve"> facility last fall, which was stuffed with discarded regime leftover shells of mustard, </w:t>
      </w:r>
      <w:proofErr w:type="spellStart"/>
      <w:r w:rsidRPr="008E128A">
        <w:rPr>
          <w:sz w:val="16"/>
        </w:rPr>
        <w:t>sarin</w:t>
      </w:r>
      <w:proofErr w:type="spellEnd"/>
      <w:r w:rsidRPr="008E128A">
        <w:rPr>
          <w:sz w:val="16"/>
        </w:rPr>
        <w:t xml:space="preserve"> and other chemical weapons. Al-</w:t>
      </w:r>
      <w:proofErr w:type="spellStart"/>
      <w:r w:rsidRPr="008E128A">
        <w:rPr>
          <w:sz w:val="16"/>
        </w:rPr>
        <w:t>Muthanna</w:t>
      </w:r>
      <w:proofErr w:type="spellEnd"/>
      <w:r w:rsidRPr="008E128A">
        <w:rPr>
          <w:sz w:val="16"/>
        </w:rPr>
        <w:t xml:space="preserve"> was a declared chemical weapons site by the post-Saddam era Iraqi government. Now it’s in the hands of ISIS. Where would ISIS have gotten the materials for a radioactive dirty bomb? Foreign minister Bishop, citing NATO intelligence reports, said that ISIS has overrun and seized specialized, government-only “research centers and hospitals” which contain the material. There is a question about just how destructive such a dirty bomb would be using only the conventional explosive plus radioactive materials ISIS could get its hands on from research centers and hospitals. The US Nuclear Regulatory Commission describes a dirty bomb not as a weapon of mass destruction, but one of mass “disruption,” where “contamination and anxiety are the terrorists’ major objectives.” The vast majority of radioactive material found in hospitals, say, is too low-yield to be of any really lethal consequence in an explosion. The explosion itself would cause the vast majority, if not all, of the casualties. The NRCC’s website is quick to reassure the public, pointing out that “it is extremely unlikely that anyone who survives the explosion will become sick from radiation.” But </w:t>
      </w:r>
      <w:r w:rsidRPr="008E128A">
        <w:rPr>
          <w:rStyle w:val="StyleBoldUnderline"/>
        </w:rPr>
        <w:t>to focus on just the body count ignores the psychological effects on the city and the nation of such an attack. Imagine</w:t>
      </w:r>
      <w:r w:rsidRPr="008E128A">
        <w:rPr>
          <w:sz w:val="16"/>
        </w:rPr>
        <w:t xml:space="preserve">, for a moment, </w:t>
      </w:r>
      <w:r w:rsidRPr="008E128A">
        <w:rPr>
          <w:rStyle w:val="StyleBoldUnderline"/>
        </w:rPr>
        <w:t>what would happen if ISIS were able to smuggle and detonate an actual dirty bomb into an American city. Large portions of that city---</w:t>
      </w:r>
      <w:proofErr w:type="gramStart"/>
      <w:r w:rsidRPr="008E128A">
        <w:rPr>
          <w:rStyle w:val="StyleBoldUnderline"/>
        </w:rPr>
        <w:t>say</w:t>
      </w:r>
      <w:proofErr w:type="gramEnd"/>
      <w:r w:rsidRPr="008E128A">
        <w:rPr>
          <w:rStyle w:val="StyleBoldUnderline"/>
        </w:rPr>
        <w:t xml:space="preserve"> Washington, D.C.—would be likely uninhabited for the foreseeable future, because the cleanup would be long and expensive. Few,</w:t>
      </w:r>
      <w:r w:rsidRPr="008E128A">
        <w:rPr>
          <w:sz w:val="16"/>
        </w:rPr>
        <w:t xml:space="preserve"> it seems, </w:t>
      </w:r>
      <w:r w:rsidRPr="008E128A">
        <w:rPr>
          <w:rStyle w:val="StyleBoldUnderline"/>
        </w:rPr>
        <w:t>would psychologically want to continue residing and working in an active radiological cleanup site, however low the actual danger to health would be. If the target turned out to be the Capital, the federal government, as we know it, would have significantly impaired function</w:t>
      </w:r>
      <w:r w:rsidRPr="008E128A">
        <w:rPr>
          <w:sz w:val="16"/>
        </w:rPr>
        <w:t xml:space="preserve"> as tens of thousands of workers flee the blast radius for a perceived safer area. Paralysis and </w:t>
      </w:r>
      <w:r w:rsidRPr="008E128A">
        <w:rPr>
          <w:rStyle w:val="StyleBoldUnderline"/>
        </w:rPr>
        <w:t>terror would take hold nationwide</w:t>
      </w:r>
      <w:r w:rsidRPr="008E128A">
        <w:rPr>
          <w:sz w:val="16"/>
        </w:rPr>
        <w:t xml:space="preserve"> as the 24-hour news cycle endlessly runs stories on the attack. And of course, that would be the point of the attack in the first place. For her part, Foreign Minister Bishop is sounding the alarm about ISIS as loudly as possible. During the multi-nation anti-proliferation meeting last Friday in Perth, Australia, Bishop warned the world not to accept comfortable assumptions about ISIS’ capabilities: Apart from some crude and small scale </w:t>
      </w:r>
      <w:proofErr w:type="spellStart"/>
      <w:r w:rsidRPr="008E128A">
        <w:rPr>
          <w:sz w:val="16"/>
        </w:rPr>
        <w:t>endeavours</w:t>
      </w:r>
      <w:proofErr w:type="spellEnd"/>
      <w:r w:rsidRPr="008E128A">
        <w:rPr>
          <w:sz w:val="16"/>
        </w:rPr>
        <w:t xml:space="preserve">, the </w:t>
      </w:r>
      <w:r w:rsidRPr="008E128A">
        <w:rPr>
          <w:rStyle w:val="StyleBoldUnderline"/>
        </w:rPr>
        <w:t xml:space="preserve">conventional wisdom has been that the terrorist intention to acquire and </w:t>
      </w:r>
      <w:proofErr w:type="spellStart"/>
      <w:r w:rsidRPr="008E128A">
        <w:rPr>
          <w:rStyle w:val="StyleBoldUnderline"/>
        </w:rPr>
        <w:t>weaponise</w:t>
      </w:r>
      <w:proofErr w:type="spellEnd"/>
      <w:r w:rsidRPr="008E128A">
        <w:rPr>
          <w:rStyle w:val="StyleBoldUnderline"/>
        </w:rPr>
        <w:t xml:space="preserve"> chemical agents has been largely aspirational. [But] the use of chlorine by</w:t>
      </w:r>
      <w:r w:rsidRPr="008E128A">
        <w:rPr>
          <w:sz w:val="16"/>
        </w:rPr>
        <w:t xml:space="preserve"> </w:t>
      </w:r>
      <w:proofErr w:type="spellStart"/>
      <w:r w:rsidRPr="008E128A">
        <w:rPr>
          <w:rStyle w:val="StyleBoldUnderline"/>
        </w:rPr>
        <w:t>Daesh</w:t>
      </w:r>
      <w:proofErr w:type="spellEnd"/>
      <w:r w:rsidRPr="008E128A">
        <w:rPr>
          <w:rStyle w:val="StyleBoldUnderline"/>
        </w:rPr>
        <w:t xml:space="preserve"> [the Arabic term for</w:t>
      </w:r>
      <w:r w:rsidRPr="008E128A">
        <w:rPr>
          <w:sz w:val="16"/>
        </w:rPr>
        <w:t xml:space="preserve"> </w:t>
      </w:r>
      <w:r w:rsidRPr="008E128A">
        <w:rPr>
          <w:rStyle w:val="StyleBoldUnderline"/>
        </w:rPr>
        <w:t>ISIS</w:t>
      </w:r>
      <w:r w:rsidRPr="008E128A">
        <w:rPr>
          <w:sz w:val="16"/>
        </w:rPr>
        <w:t xml:space="preserve">], </w:t>
      </w:r>
      <w:r w:rsidRPr="008E128A">
        <w:rPr>
          <w:rStyle w:val="StyleBoldUnderline"/>
        </w:rPr>
        <w:t>and its recruitment of highly technically trained professionals, including from the west, have revealed far more serious efforts in chemical weapons development</w:t>
      </w:r>
      <w:r w:rsidRPr="008E128A">
        <w:rPr>
          <w:sz w:val="16"/>
        </w:rPr>
        <w:t xml:space="preserve">. </w:t>
      </w:r>
      <w:proofErr w:type="spellStart"/>
      <w:r w:rsidRPr="008E128A">
        <w:rPr>
          <w:rStyle w:val="StyleBoldUnderline"/>
        </w:rPr>
        <w:t>Daesh</w:t>
      </w:r>
      <w:proofErr w:type="spellEnd"/>
      <w:r w:rsidRPr="008E128A">
        <w:rPr>
          <w:rStyle w:val="StyleBoldUnderline"/>
        </w:rPr>
        <w:t xml:space="preserve"> is likely to have amongst its tens of thousands of recruits the technical expertise necessary to further refine precursor materials and build chemical weapons. Whether ISIS brings chemicals or the components of a dirty bomb to our shores, or those of our allies, few doubt that the outcome will be mass terror and</w:t>
      </w:r>
      <w:r w:rsidRPr="008E128A">
        <w:rPr>
          <w:sz w:val="16"/>
        </w:rPr>
        <w:t xml:space="preserve"> paralysis, even if not </w:t>
      </w:r>
      <w:r w:rsidRPr="008E128A">
        <w:rPr>
          <w:rStyle w:val="StyleBoldUnderline"/>
        </w:rPr>
        <w:t>mass death</w:t>
      </w:r>
      <w:r w:rsidRPr="008E128A">
        <w:rPr>
          <w:sz w:val="16"/>
        </w:rPr>
        <w:t>.</w:t>
      </w:r>
    </w:p>
    <w:p w14:paraId="0AE10031" w14:textId="042342D0" w:rsidR="008E128A" w:rsidRDefault="00F03D17" w:rsidP="00F03D17">
      <w:pPr>
        <w:pStyle w:val="Heading3"/>
      </w:pPr>
      <w:r>
        <w:t>A2 Lone Wolf =/= Small Groups/Organizations</w:t>
      </w:r>
    </w:p>
    <w:p w14:paraId="3C28F5DF" w14:textId="1BE6E671" w:rsidR="00F03D17" w:rsidRDefault="00F03D17" w:rsidP="00F03D17">
      <w:pPr>
        <w:pStyle w:val="Heading4"/>
      </w:pPr>
      <w:r>
        <w:t>Surveillance key to discovering terrorist wolf packs</w:t>
      </w:r>
    </w:p>
    <w:p w14:paraId="0A6D3AFD" w14:textId="37DC5CF5" w:rsidR="00F03D17" w:rsidRPr="00F03D17" w:rsidRDefault="00F03D17" w:rsidP="00A16647">
      <w:pPr>
        <w:rPr>
          <w:rStyle w:val="StyleStyleBold12pt"/>
          <w:b w:val="0"/>
        </w:rPr>
      </w:pPr>
      <w:r>
        <w:rPr>
          <w:rStyle w:val="StyleStyleBold12pt"/>
        </w:rPr>
        <w:t xml:space="preserve">Ackerman 3-11-15 </w:t>
      </w:r>
      <w:r>
        <w:rPr>
          <w:rStyle w:val="StyleStyleBold12pt"/>
          <w:b w:val="0"/>
        </w:rPr>
        <w:t>(Gwen, “</w:t>
      </w:r>
      <w:r w:rsidRPr="00F03D17">
        <w:rPr>
          <w:rStyle w:val="StyleStyleBold12pt"/>
          <w:b w:val="0"/>
        </w:rPr>
        <w:t>Global Cyber Surveillance May Help Prevent Lone Wolf Attacks</w:t>
      </w:r>
      <w:r>
        <w:rPr>
          <w:rStyle w:val="StyleStyleBold12pt"/>
          <w:b w:val="0"/>
        </w:rPr>
        <w:t xml:space="preserve">,” Bloomberg, </w:t>
      </w:r>
      <w:r w:rsidRPr="00F03D17">
        <w:rPr>
          <w:rStyle w:val="StyleStyleBold12pt"/>
          <w:b w:val="0"/>
        </w:rPr>
        <w:t>http://www.bloomberg.com/news/articles/2015-03-11/cyber-tech-can-prevent-lone-wolf-attacks-israeli-experts-say</w:t>
      </w:r>
      <w:r>
        <w:rPr>
          <w:rStyle w:val="StyleStyleBold12pt"/>
          <w:b w:val="0"/>
        </w:rPr>
        <w:t>, ME)</w:t>
      </w:r>
    </w:p>
    <w:p w14:paraId="4CAC357A" w14:textId="3D3BDA0D" w:rsidR="00F03D17" w:rsidRPr="00F03D17" w:rsidRDefault="00F03D17" w:rsidP="00F03D17">
      <w:pPr>
        <w:rPr>
          <w:sz w:val="16"/>
          <w:szCs w:val="20"/>
        </w:rPr>
      </w:pPr>
      <w:r w:rsidRPr="00F03D17">
        <w:rPr>
          <w:rStyle w:val="StyleBoldUnderline"/>
        </w:rPr>
        <w:t>“Lone wolf” assailants rely on online platforms and networks that can provide important warnings to law enforcement officials if monitored properly, Israeli cyber academics and a former government official say</w:t>
      </w:r>
      <w:r w:rsidRPr="00F03D17">
        <w:rPr>
          <w:sz w:val="16"/>
          <w:szCs w:val="20"/>
        </w:rPr>
        <w:t xml:space="preserve">. </w:t>
      </w:r>
      <w:r w:rsidRPr="00F03D17">
        <w:rPr>
          <w:rStyle w:val="StyleBoldUnderline"/>
        </w:rPr>
        <w:t>The English-language jihadist online magazine Inspire is an important tool for recruiting, informing and motivating attackers who act on their own, said</w:t>
      </w:r>
      <w:r w:rsidRPr="00F03D17">
        <w:rPr>
          <w:sz w:val="16"/>
          <w:szCs w:val="20"/>
        </w:rPr>
        <w:t xml:space="preserve"> Gabriel </w:t>
      </w:r>
      <w:proofErr w:type="spellStart"/>
      <w:r w:rsidRPr="00F03D17">
        <w:rPr>
          <w:rStyle w:val="StyleBoldUnderline"/>
        </w:rPr>
        <w:t>Weimann</w:t>
      </w:r>
      <w:proofErr w:type="spellEnd"/>
      <w:r w:rsidRPr="00F03D17">
        <w:rPr>
          <w:rStyle w:val="StyleBoldUnderline"/>
        </w:rPr>
        <w:t>, a professor of communications</w:t>
      </w:r>
      <w:r w:rsidRPr="00F03D17">
        <w:rPr>
          <w:sz w:val="16"/>
          <w:szCs w:val="20"/>
        </w:rPr>
        <w:t xml:space="preserve"> at Haifa University. “</w:t>
      </w:r>
      <w:r w:rsidRPr="00F03D17">
        <w:rPr>
          <w:rStyle w:val="Emphasis"/>
        </w:rPr>
        <w:t>Lone wolves are not alone</w:t>
      </w:r>
      <w:r w:rsidRPr="00F03D17">
        <w:rPr>
          <w:sz w:val="16"/>
          <w:szCs w:val="20"/>
        </w:rPr>
        <w:t xml:space="preserve">,” </w:t>
      </w:r>
      <w:proofErr w:type="spellStart"/>
      <w:r w:rsidRPr="00F03D17">
        <w:rPr>
          <w:sz w:val="16"/>
          <w:szCs w:val="20"/>
        </w:rPr>
        <w:t>Weimann</w:t>
      </w:r>
      <w:proofErr w:type="spellEnd"/>
      <w:r w:rsidRPr="00F03D17">
        <w:rPr>
          <w:sz w:val="16"/>
          <w:szCs w:val="20"/>
        </w:rPr>
        <w:t xml:space="preserve"> said. “</w:t>
      </w:r>
      <w:r w:rsidRPr="00F03D17">
        <w:rPr>
          <w:rStyle w:val="Emphasis"/>
        </w:rPr>
        <w:t>You can always find them hiding in a virtual pack,</w:t>
      </w:r>
      <w:r w:rsidRPr="00F03D17">
        <w:rPr>
          <w:sz w:val="16"/>
          <w:szCs w:val="20"/>
        </w:rPr>
        <w:t xml:space="preserve"> </w:t>
      </w:r>
      <w:r w:rsidRPr="00F03D17">
        <w:rPr>
          <w:rStyle w:val="StyleBoldUnderline"/>
        </w:rPr>
        <w:t>not in a social gathering, a mosque, or terrorist camp, but</w:t>
      </w:r>
      <w:r w:rsidRPr="00F03D17">
        <w:rPr>
          <w:sz w:val="16"/>
          <w:szCs w:val="20"/>
        </w:rPr>
        <w:t xml:space="preserve"> </w:t>
      </w:r>
      <w:r w:rsidRPr="00F03D17">
        <w:rPr>
          <w:rStyle w:val="Emphasis"/>
        </w:rPr>
        <w:t>online</w:t>
      </w:r>
      <w:r w:rsidRPr="00F03D17">
        <w:rPr>
          <w:sz w:val="16"/>
          <w:szCs w:val="20"/>
        </w:rPr>
        <w:t xml:space="preserve">.” </w:t>
      </w:r>
      <w:r w:rsidRPr="00F03D17">
        <w:rPr>
          <w:rStyle w:val="StyleBoldUnderline"/>
        </w:rPr>
        <w:t>The same goes for “wolf pack” terrorists</w:t>
      </w:r>
      <w:r w:rsidRPr="00F03D17">
        <w:rPr>
          <w:sz w:val="16"/>
          <w:szCs w:val="20"/>
        </w:rPr>
        <w:t xml:space="preserve">, he said, </w:t>
      </w:r>
      <w:r w:rsidRPr="00F03D17">
        <w:rPr>
          <w:rStyle w:val="StyleBoldUnderline"/>
        </w:rPr>
        <w:t>referring to small groups of people</w:t>
      </w:r>
      <w:r w:rsidRPr="00F03D17">
        <w:rPr>
          <w:sz w:val="16"/>
          <w:szCs w:val="20"/>
        </w:rPr>
        <w:t xml:space="preserve">, often connected by family ties, such as the two brothers suspected of carrying out the Charlie </w:t>
      </w:r>
      <w:proofErr w:type="spellStart"/>
      <w:r w:rsidRPr="00F03D17">
        <w:rPr>
          <w:sz w:val="16"/>
          <w:szCs w:val="20"/>
        </w:rPr>
        <w:t>Hebdo</w:t>
      </w:r>
      <w:proofErr w:type="spellEnd"/>
      <w:r w:rsidRPr="00F03D17">
        <w:rPr>
          <w:sz w:val="16"/>
          <w:szCs w:val="20"/>
        </w:rPr>
        <w:t xml:space="preserve"> attack in Paris in January. “</w:t>
      </w:r>
      <w:r w:rsidRPr="00F03D17">
        <w:rPr>
          <w:rStyle w:val="Emphasis"/>
        </w:rPr>
        <w:t>Communicating online unites them all</w:t>
      </w:r>
      <w:r w:rsidRPr="00F03D17">
        <w:rPr>
          <w:sz w:val="16"/>
          <w:szCs w:val="20"/>
        </w:rPr>
        <w:t xml:space="preserve">,” </w:t>
      </w:r>
      <w:proofErr w:type="spellStart"/>
      <w:r w:rsidRPr="00F03D17">
        <w:rPr>
          <w:sz w:val="16"/>
          <w:szCs w:val="20"/>
        </w:rPr>
        <w:t>Weimann</w:t>
      </w:r>
      <w:proofErr w:type="spellEnd"/>
      <w:r w:rsidRPr="00F03D17">
        <w:rPr>
          <w:sz w:val="16"/>
          <w:szCs w:val="20"/>
        </w:rPr>
        <w:t xml:space="preserve"> added. “</w:t>
      </w:r>
      <w:r w:rsidRPr="00F03D17">
        <w:rPr>
          <w:rStyle w:val="Emphasis"/>
        </w:rPr>
        <w:t>Better monitoring of the Net</w:t>
      </w:r>
      <w:r w:rsidRPr="00F03D17">
        <w:rPr>
          <w:sz w:val="16"/>
          <w:szCs w:val="20"/>
        </w:rPr>
        <w:t xml:space="preserve">, and chatter, and all the people who access specific sites </w:t>
      </w:r>
      <w:proofErr w:type="gramStart"/>
      <w:r w:rsidRPr="00F03D17">
        <w:rPr>
          <w:rStyle w:val="Emphasis"/>
        </w:rPr>
        <w:t>is</w:t>
      </w:r>
      <w:proofErr w:type="gramEnd"/>
      <w:r w:rsidRPr="00F03D17">
        <w:rPr>
          <w:rStyle w:val="Emphasis"/>
        </w:rPr>
        <w:t xml:space="preserve"> a good way to identify them</w:t>
      </w:r>
      <w:r w:rsidRPr="00F03D17">
        <w:rPr>
          <w:sz w:val="16"/>
          <w:szCs w:val="20"/>
        </w:rPr>
        <w:t xml:space="preserve">.” Sophisticated programs that look for quotes from jihad vocabulary and slogans are ways to find the “wolves” before they act, he said. </w:t>
      </w:r>
      <w:r w:rsidRPr="00F03D17">
        <w:rPr>
          <w:rStyle w:val="StyleBoldUnderline"/>
        </w:rPr>
        <w:t>Deadly attacks over the past year</w:t>
      </w:r>
      <w:r w:rsidRPr="00F03D17">
        <w:rPr>
          <w:sz w:val="16"/>
          <w:szCs w:val="20"/>
        </w:rPr>
        <w:t xml:space="preserve"> by Muslims in Paris, Belgium and Copenhagen, together </w:t>
      </w:r>
      <w:r w:rsidRPr="00F03D17">
        <w:rPr>
          <w:rStyle w:val="StyleBoldUnderline"/>
        </w:rPr>
        <w:t>with the expanding influence of the Islamic State group, have raised alarms about the danger of lone wolves or “wolf packs.”</w:t>
      </w:r>
      <w:r w:rsidRPr="00F03D17">
        <w:rPr>
          <w:sz w:val="16"/>
          <w:szCs w:val="20"/>
        </w:rPr>
        <w:t xml:space="preserve"> U.</w:t>
      </w:r>
      <w:r w:rsidRPr="00F03D17">
        <w:rPr>
          <w:rStyle w:val="StyleBoldUnderline"/>
        </w:rPr>
        <w:t>S. Attorney General Eric Holder voiced concern</w:t>
      </w:r>
      <w:r w:rsidRPr="00F03D17">
        <w:rPr>
          <w:sz w:val="16"/>
          <w:szCs w:val="20"/>
        </w:rPr>
        <w:t xml:space="preserve"> on CNN last month </w:t>
      </w:r>
      <w:r w:rsidRPr="00F03D17">
        <w:rPr>
          <w:rStyle w:val="StyleBoldUnderline"/>
        </w:rPr>
        <w:t>about possible lone wolf terrorist attacks in the U.S.</w:t>
      </w:r>
      <w:r w:rsidRPr="00F03D17">
        <w:rPr>
          <w:sz w:val="16"/>
          <w:szCs w:val="20"/>
        </w:rPr>
        <w:t xml:space="preserve"> and urged shopping malls to increase security. Rabbis Killed Since late last year, Israel has experienced a series of attacks by Palestinians who police said acted without directives from any group. In the most recent attack on March 6, an assailant plowed his car into four policewomen, injuring them moderately. In the deadliest lone wolf attack, two men stabbed to death four rabbis at a Jerusalem synagogue in November, then killed a Druze Arab policeman in a gun battle. Technology used to foil financial fraud, which gathers and analyzes big data within fractions of a second, can be adapted to identify potential lone attackers, said Gabi </w:t>
      </w:r>
      <w:proofErr w:type="spellStart"/>
      <w:r w:rsidRPr="00F03D17">
        <w:rPr>
          <w:sz w:val="16"/>
          <w:szCs w:val="20"/>
        </w:rPr>
        <w:t>Siboni</w:t>
      </w:r>
      <w:proofErr w:type="spellEnd"/>
      <w:r w:rsidRPr="00F03D17">
        <w:rPr>
          <w:sz w:val="16"/>
          <w:szCs w:val="20"/>
        </w:rPr>
        <w:t xml:space="preserve"> of the Tel Aviv-based Institute for National Security Studies. “</w:t>
      </w:r>
      <w:r w:rsidRPr="00F03D17">
        <w:rPr>
          <w:rStyle w:val="StyleBoldUnderline"/>
        </w:rPr>
        <w:t>The major intelligence challenge is</w:t>
      </w:r>
      <w:r w:rsidRPr="00F03D17">
        <w:rPr>
          <w:sz w:val="16"/>
          <w:szCs w:val="20"/>
        </w:rPr>
        <w:t xml:space="preserve"> creating a methodology that would be suited to identifying spontaneous attackers ahead of time,” </w:t>
      </w:r>
      <w:proofErr w:type="spellStart"/>
      <w:r w:rsidRPr="00F03D17">
        <w:rPr>
          <w:sz w:val="16"/>
          <w:szCs w:val="20"/>
        </w:rPr>
        <w:t>Siboni</w:t>
      </w:r>
      <w:proofErr w:type="spellEnd"/>
      <w:r w:rsidRPr="00F03D17">
        <w:rPr>
          <w:sz w:val="16"/>
          <w:szCs w:val="20"/>
        </w:rPr>
        <w:t xml:space="preserve"> said. </w:t>
      </w:r>
      <w:r w:rsidRPr="00F03D17">
        <w:rPr>
          <w:rStyle w:val="StyleBoldUnderline"/>
        </w:rPr>
        <w:t>Setting Traps</w:t>
      </w:r>
      <w:r w:rsidRPr="00F03D17">
        <w:rPr>
          <w:sz w:val="16"/>
          <w:szCs w:val="20"/>
        </w:rPr>
        <w:t xml:space="preserve"> The New York Police Department is already </w:t>
      </w:r>
      <w:r w:rsidRPr="00F03D17">
        <w:rPr>
          <w:rStyle w:val="StyleBoldUnderline"/>
        </w:rPr>
        <w:t>monitoring social media and the Internet to try to identify potential lone-wolf terrorists as more and more young people become attracted to extremist movements online</w:t>
      </w:r>
      <w:r w:rsidRPr="00F03D17">
        <w:rPr>
          <w:sz w:val="16"/>
          <w:szCs w:val="20"/>
        </w:rPr>
        <w:t xml:space="preserve">. Britain’s MI5 has also set up a “lone wolf” anti-terrorism unit, according to the Telegraph newspaper. </w:t>
      </w:r>
      <w:r w:rsidRPr="00F03D17">
        <w:rPr>
          <w:rStyle w:val="StyleBoldUnderline"/>
        </w:rPr>
        <w:t>In addition to tracking lone wolves online, some counter-terrorism efforts also involve</w:t>
      </w:r>
      <w:r w:rsidRPr="00F03D17">
        <w:rPr>
          <w:sz w:val="16"/>
          <w:szCs w:val="20"/>
        </w:rPr>
        <w:t xml:space="preserve"> setting traps, </w:t>
      </w:r>
      <w:proofErr w:type="spellStart"/>
      <w:r w:rsidRPr="00F03D17">
        <w:rPr>
          <w:sz w:val="16"/>
          <w:szCs w:val="20"/>
        </w:rPr>
        <w:t>Weimann</w:t>
      </w:r>
      <w:proofErr w:type="spellEnd"/>
      <w:r w:rsidRPr="00F03D17">
        <w:rPr>
          <w:sz w:val="16"/>
          <w:szCs w:val="20"/>
        </w:rPr>
        <w:t xml:space="preserve"> said, without elaborating. </w:t>
      </w:r>
      <w:r w:rsidRPr="00F03D17">
        <w:rPr>
          <w:rStyle w:val="Emphasis"/>
        </w:rPr>
        <w:t>Surveillance</w:t>
      </w:r>
      <w:r w:rsidRPr="00F03D17">
        <w:rPr>
          <w:sz w:val="16"/>
          <w:szCs w:val="20"/>
        </w:rPr>
        <w:t xml:space="preserve">, virtual or not, always raises privacy issues, but </w:t>
      </w:r>
      <w:proofErr w:type="spellStart"/>
      <w:r w:rsidRPr="00F03D17">
        <w:rPr>
          <w:sz w:val="16"/>
          <w:szCs w:val="20"/>
        </w:rPr>
        <w:t>Siboni</w:t>
      </w:r>
      <w:proofErr w:type="spellEnd"/>
      <w:r w:rsidRPr="00F03D17">
        <w:rPr>
          <w:sz w:val="16"/>
          <w:szCs w:val="20"/>
        </w:rPr>
        <w:t xml:space="preserve"> said this concern could be eased by having software, not humans, sifting through reams of data, drilling down to an individual level only when an alarm is raised. Cyber-Savvy Terrorists </w:t>
      </w:r>
      <w:proofErr w:type="spellStart"/>
      <w:r w:rsidRPr="00F03D17">
        <w:rPr>
          <w:sz w:val="16"/>
          <w:szCs w:val="20"/>
        </w:rPr>
        <w:t>Siboni’s</w:t>
      </w:r>
      <w:proofErr w:type="spellEnd"/>
      <w:r w:rsidRPr="00F03D17">
        <w:rPr>
          <w:sz w:val="16"/>
          <w:szCs w:val="20"/>
        </w:rPr>
        <w:t xml:space="preserve"> INSS is holding a conference in Washington on defensive cyberspace operations and intelligence in April to allow networking among officials in industry, government and military. While Internet surveillance techniques may be able to pinpoint some lone wolf attacks, it would be much more difficult stop a cyber-savvy terrorist, said Rami </w:t>
      </w:r>
      <w:proofErr w:type="spellStart"/>
      <w:r w:rsidRPr="00F03D17">
        <w:rPr>
          <w:sz w:val="16"/>
          <w:szCs w:val="20"/>
        </w:rPr>
        <w:t>Efrati</w:t>
      </w:r>
      <w:proofErr w:type="spellEnd"/>
      <w:r w:rsidRPr="00F03D17">
        <w:rPr>
          <w:sz w:val="16"/>
          <w:szCs w:val="20"/>
        </w:rPr>
        <w:t>, former head of the civilian division of Israel’s National Cyber Bureau. “</w:t>
      </w:r>
      <w:r w:rsidRPr="00F03D17">
        <w:rPr>
          <w:rStyle w:val="StyleBoldUnderline"/>
        </w:rPr>
        <w:t>The only chance to catch a lone wolf planning an attack in cyberspace is through global information-sharing</w:t>
      </w:r>
      <w:r w:rsidRPr="00F03D17">
        <w:rPr>
          <w:sz w:val="16"/>
          <w:szCs w:val="20"/>
        </w:rPr>
        <w:t xml:space="preserve">,” </w:t>
      </w:r>
      <w:proofErr w:type="spellStart"/>
      <w:r w:rsidRPr="00F03D17">
        <w:rPr>
          <w:sz w:val="16"/>
          <w:szCs w:val="20"/>
        </w:rPr>
        <w:t>Efrati</w:t>
      </w:r>
      <w:proofErr w:type="spellEnd"/>
      <w:r w:rsidRPr="00F03D17">
        <w:rPr>
          <w:sz w:val="16"/>
          <w:szCs w:val="20"/>
        </w:rPr>
        <w:t xml:space="preserve"> said. “</w:t>
      </w:r>
      <w:r w:rsidRPr="00F03D17">
        <w:rPr>
          <w:rStyle w:val="StyleBoldUnderline"/>
        </w:rPr>
        <w:t>This is critical.” Sources of information wouldn’t necessarily need to be exposed, just suspicions, making sharing easier for governments wary of disclosing intelligence</w:t>
      </w:r>
      <w:r w:rsidRPr="00F03D17">
        <w:rPr>
          <w:sz w:val="16"/>
          <w:szCs w:val="20"/>
        </w:rPr>
        <w:t xml:space="preserve">, said </w:t>
      </w:r>
      <w:proofErr w:type="spellStart"/>
      <w:r w:rsidRPr="00F03D17">
        <w:rPr>
          <w:sz w:val="16"/>
          <w:szCs w:val="20"/>
        </w:rPr>
        <w:t>Efrati</w:t>
      </w:r>
      <w:proofErr w:type="spellEnd"/>
      <w:r w:rsidRPr="00F03D17">
        <w:rPr>
          <w:sz w:val="16"/>
          <w:szCs w:val="20"/>
        </w:rPr>
        <w:t xml:space="preserve">, now head of </w:t>
      </w:r>
      <w:proofErr w:type="spellStart"/>
      <w:r w:rsidRPr="00F03D17">
        <w:rPr>
          <w:sz w:val="16"/>
          <w:szCs w:val="20"/>
        </w:rPr>
        <w:t>Firmitas</w:t>
      </w:r>
      <w:proofErr w:type="spellEnd"/>
      <w:r w:rsidRPr="00F03D17">
        <w:rPr>
          <w:sz w:val="16"/>
          <w:szCs w:val="20"/>
        </w:rPr>
        <w:t xml:space="preserve"> Cyber Solutions, whose technology defends critical infrastructure. </w:t>
      </w:r>
      <w:r w:rsidRPr="00F03D17">
        <w:rPr>
          <w:rStyle w:val="StyleBoldUnderline"/>
        </w:rPr>
        <w:t>Governments wary of sharing intelligence that may help stop lone-wolf attacks may be more motivated to do so to prevent future attacks</w:t>
      </w:r>
      <w:r w:rsidRPr="00F03D17">
        <w:rPr>
          <w:sz w:val="16"/>
          <w:szCs w:val="20"/>
        </w:rPr>
        <w:t xml:space="preserve"> by Europeans who fought for Islamic State and are starting to return home. “</w:t>
      </w:r>
      <w:r w:rsidRPr="00F03D17">
        <w:rPr>
          <w:rStyle w:val="Emphasis"/>
        </w:rPr>
        <w:t>One thing is for sure</w:t>
      </w:r>
      <w:r w:rsidRPr="00F03D17">
        <w:rPr>
          <w:sz w:val="16"/>
          <w:szCs w:val="20"/>
        </w:rPr>
        <w:t xml:space="preserve">, there is more than one method or system for </w:t>
      </w:r>
      <w:r w:rsidRPr="00F03D17">
        <w:rPr>
          <w:rStyle w:val="Emphasis"/>
        </w:rPr>
        <w:t>cyber surveillance</w:t>
      </w:r>
      <w:r w:rsidRPr="00F03D17">
        <w:rPr>
          <w:sz w:val="16"/>
          <w:szCs w:val="20"/>
        </w:rPr>
        <w:t xml:space="preserve">, and things are </w:t>
      </w:r>
      <w:r w:rsidRPr="00F03D17">
        <w:rPr>
          <w:rStyle w:val="Emphasis"/>
        </w:rPr>
        <w:t>being developed and improved all the time,</w:t>
      </w:r>
      <w:r w:rsidRPr="00F03D17">
        <w:rPr>
          <w:sz w:val="16"/>
          <w:szCs w:val="20"/>
        </w:rPr>
        <w:t xml:space="preserve">” </w:t>
      </w:r>
      <w:proofErr w:type="spellStart"/>
      <w:r w:rsidRPr="00F03D17">
        <w:rPr>
          <w:sz w:val="16"/>
          <w:szCs w:val="20"/>
        </w:rPr>
        <w:t>Weimann</w:t>
      </w:r>
      <w:proofErr w:type="spellEnd"/>
      <w:r w:rsidRPr="00F03D17">
        <w:rPr>
          <w:sz w:val="16"/>
          <w:szCs w:val="20"/>
        </w:rPr>
        <w:t xml:space="preserve"> said.</w:t>
      </w:r>
    </w:p>
    <w:p w14:paraId="285323E2" w14:textId="77777777" w:rsidR="00A4288D" w:rsidRDefault="00A4288D" w:rsidP="00C77741">
      <w:pPr>
        <w:rPr>
          <w:sz w:val="16"/>
        </w:rPr>
      </w:pPr>
    </w:p>
    <w:p w14:paraId="5A367722" w14:textId="112BDD7B" w:rsidR="00C863A4" w:rsidRDefault="00C863A4" w:rsidP="00C863A4"/>
    <w:p w14:paraId="12EB61DF" w14:textId="77777777" w:rsidR="00C863A4" w:rsidRDefault="00C863A4" w:rsidP="00C863A4">
      <w:pPr>
        <w:pStyle w:val="Heading3"/>
      </w:pPr>
      <w:r>
        <w:t>Terrorists Already Have the Material</w:t>
      </w:r>
    </w:p>
    <w:p w14:paraId="6B16709D" w14:textId="77777777" w:rsidR="00C863A4" w:rsidRDefault="00C863A4" w:rsidP="00C863A4">
      <w:pPr>
        <w:pStyle w:val="Heading4"/>
      </w:pPr>
      <w:r>
        <w:t>Lawless Zones in Iraq Makes Acquisition Likely</w:t>
      </w:r>
    </w:p>
    <w:p w14:paraId="56EB379C" w14:textId="77777777" w:rsidR="00C863A4" w:rsidRPr="008C2D56" w:rsidRDefault="00C863A4" w:rsidP="00C863A4">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18C15030" w14:textId="77777777" w:rsidR="00C863A4" w:rsidRPr="008C2D56" w:rsidRDefault="00C863A4" w:rsidP="00C863A4">
      <w:pPr>
        <w:rPr>
          <w:b/>
          <w:u w:val="single"/>
        </w:rPr>
      </w:pPr>
      <w:r w:rsidRPr="00D304C6">
        <w:rPr>
          <w:sz w:val="16"/>
        </w:rPr>
        <w:t>U.S. and Iraqi authorities have jointly ramped up their efforts to prevent terrorists from acquiring nuclear and radioactive materials as concerns mount that Islamic State of Iraq and the Levant (ISIL or ISIS) is seeking to recover these sensitive materials and use them in a terror attack</w:t>
      </w:r>
      <w:proofErr w:type="gramStart"/>
      <w:r w:rsidRPr="00D304C6">
        <w:rPr>
          <w:sz w:val="16"/>
        </w:rPr>
        <w:t>.</w:t>
      </w:r>
      <w:r w:rsidRPr="00D304C6">
        <w:rPr>
          <w:sz w:val="12"/>
        </w:rPr>
        <w:t>¶</w:t>
      </w:r>
      <w:proofErr w:type="gramEnd"/>
      <w:r w:rsidRPr="00D304C6">
        <w:rPr>
          <w:sz w:val="16"/>
        </w:rPr>
        <w:t xml:space="preserve"> </w:t>
      </w:r>
      <w:r w:rsidRPr="00D304C6">
        <w:rPr>
          <w:rStyle w:val="StyleBoldUnderline"/>
        </w:rPr>
        <w:t>ISIL now controls about half of Iraq</w:t>
      </w:r>
      <w:r w:rsidRPr="00D304C6">
        <w:rPr>
          <w:sz w:val="16"/>
        </w:rPr>
        <w:t xml:space="preserve">, potentially </w:t>
      </w:r>
      <w:r w:rsidRPr="00D304C6">
        <w:rPr>
          <w:rStyle w:val="StyleBoldUnderline"/>
        </w:rPr>
        <w:t>giving it access to some low-level radioactive and radiological materials</w:t>
      </w:r>
      <w:r w:rsidRPr="00D304C6">
        <w:rPr>
          <w:sz w:val="16"/>
        </w:rPr>
        <w:t>, according to a State Department official.</w:t>
      </w:r>
      <w:r w:rsidRPr="00D304C6">
        <w:rPr>
          <w:sz w:val="12"/>
        </w:rPr>
        <w:t>¶</w:t>
      </w:r>
      <w:r w:rsidRPr="00D304C6">
        <w:rPr>
          <w:sz w:val="16"/>
        </w:rPr>
        <w:t xml:space="preserve"> </w:t>
      </w:r>
      <w:r w:rsidRPr="00D304C6">
        <w:rPr>
          <w:rStyle w:val="Emphasis"/>
        </w:rPr>
        <w:t>The threat has been deemed “critical”</w:t>
      </w:r>
      <w:r w:rsidRPr="00D304C6">
        <w:rPr>
          <w:sz w:val="16"/>
        </w:rPr>
        <w:t xml:space="preserve"> </w:t>
      </w:r>
      <w:r w:rsidRPr="00D304C6">
        <w:rPr>
          <w:rStyle w:val="StyleBoldUnderline"/>
        </w:rPr>
        <w:t>by the</w:t>
      </w:r>
      <w:r w:rsidRPr="00D304C6">
        <w:rPr>
          <w:sz w:val="16"/>
        </w:rPr>
        <w:t xml:space="preserve"> U.S. </w:t>
      </w:r>
      <w:r w:rsidRPr="00D304C6">
        <w:rPr>
          <w:rStyle w:val="StyleBoldUnderline"/>
        </w:rPr>
        <w:t>State Department</w:t>
      </w:r>
      <w:r w:rsidRPr="00D304C6">
        <w:rPr>
          <w:sz w:val="16"/>
        </w:rPr>
        <w:t>, which announced on Wednesday that it had inked a new deal with Baghdad to ramp up joint efforts to detect and recover sensitive nuclear materials before ISIL and other terrorist entities can get to them.</w:t>
      </w:r>
      <w:r w:rsidRPr="00D304C6">
        <w:rPr>
          <w:sz w:val="12"/>
        </w:rPr>
        <w:t>¶</w:t>
      </w:r>
      <w:r w:rsidRPr="00D304C6">
        <w:rPr>
          <w:sz w:val="16"/>
        </w:rPr>
        <w:t xml:space="preserve"> While the United States currently has no evidence that ISIL has yet to locate these types of materials, there are concerns that</w:t>
      </w:r>
      <w:r w:rsidRPr="00D304C6">
        <w:rPr>
          <w:rStyle w:val="StyleBoldUnderline"/>
        </w:rPr>
        <w:t xml:space="preserve"> lawless areas under the group’s control could be used as a new smuggling route by rogue actors.</w:t>
      </w:r>
    </w:p>
    <w:p w14:paraId="4B2E0639" w14:textId="77777777" w:rsidR="00C863A4" w:rsidRDefault="00C863A4" w:rsidP="00C863A4">
      <w:pPr>
        <w:pStyle w:val="Heading4"/>
      </w:pPr>
      <w:r>
        <w:t>They Already Have Radiological Material – Stolen From Iraqi University</w:t>
      </w:r>
    </w:p>
    <w:p w14:paraId="3FB188CE" w14:textId="77777777" w:rsidR="00C863A4" w:rsidRPr="008C2D56" w:rsidRDefault="00C863A4" w:rsidP="00C863A4">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18DA2759" w14:textId="77777777" w:rsidR="00C863A4" w:rsidRPr="00040CB9" w:rsidRDefault="00C863A4" w:rsidP="00C863A4">
      <w:pPr>
        <w:rPr>
          <w:sz w:val="16"/>
        </w:rPr>
      </w:pPr>
      <w:r w:rsidRPr="00FA1124">
        <w:rPr>
          <w:sz w:val="16"/>
        </w:rPr>
        <w:t xml:space="preserve">Yet </w:t>
      </w:r>
      <w:r w:rsidRPr="00664359">
        <w:rPr>
          <w:rStyle w:val="StyleBoldUnderline"/>
        </w:rPr>
        <w:t>there is evidence that terrorists stole some nuclear materials in Iraq earlier this year</w:t>
      </w:r>
      <w:proofErr w:type="gramStart"/>
      <w:r w:rsidRPr="00664359">
        <w:rPr>
          <w:rStyle w:val="StyleBoldUnderline"/>
        </w:rPr>
        <w:t>.</w:t>
      </w:r>
      <w:r w:rsidRPr="00FA1124">
        <w:rPr>
          <w:sz w:val="12"/>
        </w:rPr>
        <w:t>¶</w:t>
      </w:r>
      <w:proofErr w:type="gramEnd"/>
      <w:r w:rsidRPr="00FA1124">
        <w:rPr>
          <w:sz w:val="16"/>
        </w:rPr>
        <w:t xml:space="preserve"> </w:t>
      </w:r>
      <w:r w:rsidRPr="00FA1124">
        <w:rPr>
          <w:rStyle w:val="StyleBoldUnderline"/>
        </w:rPr>
        <w:t>Iraqi officials revealed to the U</w:t>
      </w:r>
      <w:r w:rsidRPr="00FA1124">
        <w:rPr>
          <w:sz w:val="16"/>
        </w:rPr>
        <w:t xml:space="preserve">nited </w:t>
      </w:r>
      <w:r w:rsidRPr="00FA1124">
        <w:rPr>
          <w:rStyle w:val="StyleBoldUnderline"/>
        </w:rPr>
        <w:t>N</w:t>
      </w:r>
      <w:r w:rsidRPr="00FA1124">
        <w:rPr>
          <w:sz w:val="16"/>
        </w:rPr>
        <w:t xml:space="preserve">ations in July </w:t>
      </w:r>
      <w:r w:rsidRPr="00FA1124">
        <w:rPr>
          <w:rStyle w:val="StyleBoldUnderline"/>
        </w:rPr>
        <w:t>that insurgents had seized uranium that was being used for research purposes at an academic institution in the northern part of the country</w:t>
      </w:r>
      <w:r w:rsidRPr="00FA1124">
        <w:rPr>
          <w:sz w:val="16"/>
        </w:rPr>
        <w:t>.</w:t>
      </w:r>
      <w:r w:rsidRPr="00FA1124">
        <w:rPr>
          <w:sz w:val="12"/>
        </w:rPr>
        <w:t>¶</w:t>
      </w:r>
      <w:r w:rsidRPr="00FA1124">
        <w:rPr>
          <w:sz w:val="16"/>
        </w:rPr>
        <w:t xml:space="preserve"> </w:t>
      </w:r>
      <w:r w:rsidRPr="00FA1124">
        <w:rPr>
          <w:rStyle w:val="StyleBoldUnderline"/>
        </w:rPr>
        <w:t>Nearly 90 pounds of low-level uranium was stolen from Iraq’s Mosul University by “terrorist groups,</w:t>
      </w:r>
      <w:r w:rsidRPr="00FA1124">
        <w:rPr>
          <w:sz w:val="16"/>
        </w:rPr>
        <w:t>” Iraq’s U.N. ambassador was quoted as saying at the time by Reuters.</w:t>
      </w:r>
      <w:r w:rsidRPr="00FA1124">
        <w:rPr>
          <w:sz w:val="12"/>
        </w:rPr>
        <w:t>¶</w:t>
      </w:r>
      <w:r w:rsidRPr="00FA1124">
        <w:rPr>
          <w:sz w:val="16"/>
        </w:rPr>
        <w:t xml:space="preserve"> “</w:t>
      </w:r>
      <w:r w:rsidRPr="00FA1124">
        <w:rPr>
          <w:rStyle w:val="StyleBoldUnderline"/>
        </w:rPr>
        <w:t>Terrorist groups have seized control of nuclear material at the sites that came out of the control of the state</w:t>
      </w:r>
      <w:r w:rsidRPr="00FA1124">
        <w:rPr>
          <w:sz w:val="16"/>
        </w:rPr>
        <w:t xml:space="preserve">,” Iraqi Ambassador Mohamed Ali </w:t>
      </w:r>
      <w:proofErr w:type="spellStart"/>
      <w:r w:rsidRPr="00FA1124">
        <w:rPr>
          <w:sz w:val="16"/>
        </w:rPr>
        <w:t>Alhakim</w:t>
      </w:r>
      <w:proofErr w:type="spellEnd"/>
      <w:r w:rsidRPr="00FA1124">
        <w:rPr>
          <w:sz w:val="16"/>
        </w:rPr>
        <w:t xml:space="preserve"> wrote in a letter claiming that these material could be “used in manufacturing weapons of mass destruction,” according to Reuters.</w:t>
      </w:r>
    </w:p>
    <w:p w14:paraId="04243303" w14:textId="77777777" w:rsidR="00C863A4" w:rsidRDefault="00C863A4" w:rsidP="00C863A4">
      <w:pPr>
        <w:pStyle w:val="Heading3"/>
      </w:pPr>
      <w:r>
        <w:t>AT: Cant Get it Out of Iraq</w:t>
      </w:r>
    </w:p>
    <w:p w14:paraId="7BC5BDF9" w14:textId="77777777" w:rsidR="00C863A4" w:rsidRDefault="00C863A4" w:rsidP="00C863A4">
      <w:pPr>
        <w:pStyle w:val="Heading4"/>
      </w:pPr>
      <w:r>
        <w:t xml:space="preserve">Stealing Fissile Material Would Be Easy </w:t>
      </w:r>
    </w:p>
    <w:p w14:paraId="6C15E906" w14:textId="77777777" w:rsidR="00C863A4" w:rsidRPr="008C2D56" w:rsidRDefault="00C863A4" w:rsidP="00C863A4">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1F9976DB" w14:textId="77777777" w:rsidR="00C863A4" w:rsidRPr="008C2D56" w:rsidRDefault="00C863A4" w:rsidP="00C863A4">
      <w:pPr>
        <w:rPr>
          <w:sz w:val="16"/>
        </w:rPr>
      </w:pPr>
      <w:r w:rsidRPr="00664359">
        <w:rPr>
          <w:sz w:val="16"/>
        </w:rPr>
        <w:t xml:space="preserve">The concern is that </w:t>
      </w:r>
      <w:r w:rsidRPr="00D304C6">
        <w:rPr>
          <w:rStyle w:val="StyleBoldUnderline"/>
        </w:rPr>
        <w:t>sensitive materials could be smuggled outside of Iraq and potentially used by extremists</w:t>
      </w:r>
      <w:proofErr w:type="gramStart"/>
      <w:r w:rsidRPr="00D304C6">
        <w:rPr>
          <w:rStyle w:val="StyleBoldUnderline"/>
        </w:rPr>
        <w:t>.</w:t>
      </w:r>
      <w:r w:rsidRPr="00664359">
        <w:rPr>
          <w:rStyle w:val="StyleBoldUnderline"/>
          <w:b w:val="0"/>
          <w:sz w:val="12"/>
          <w:u w:val="none"/>
        </w:rPr>
        <w:t>¶</w:t>
      </w:r>
      <w:proofErr w:type="gramEnd"/>
      <w:r w:rsidRPr="00664359">
        <w:rPr>
          <w:rStyle w:val="StyleBoldUnderline"/>
          <w:sz w:val="12"/>
        </w:rPr>
        <w:t xml:space="preserve"> </w:t>
      </w:r>
      <w:r w:rsidRPr="00664359">
        <w:rPr>
          <w:sz w:val="16"/>
        </w:rPr>
        <w:t>“</w:t>
      </w:r>
      <w:r w:rsidRPr="00D304C6">
        <w:rPr>
          <w:rStyle w:val="StyleBoldUnderline"/>
        </w:rPr>
        <w:t>There’s always a concern about radiological or radioactive sources</w:t>
      </w:r>
      <w:r w:rsidRPr="00664359">
        <w:rPr>
          <w:sz w:val="16"/>
        </w:rPr>
        <w:t>,” said a State Department official who would only discuss the issue on background.</w:t>
      </w:r>
      <w:r w:rsidRPr="00664359">
        <w:rPr>
          <w:sz w:val="12"/>
        </w:rPr>
        <w:t>¶</w:t>
      </w:r>
      <w:r w:rsidRPr="00664359">
        <w:rPr>
          <w:sz w:val="16"/>
        </w:rPr>
        <w:t xml:space="preserve"> </w:t>
      </w:r>
      <w:r w:rsidRPr="00D304C6">
        <w:rPr>
          <w:rStyle w:val="StyleBoldUnderline"/>
        </w:rPr>
        <w:t>While the U</w:t>
      </w:r>
      <w:r w:rsidRPr="00664359">
        <w:rPr>
          <w:sz w:val="16"/>
        </w:rPr>
        <w:t xml:space="preserve">nited </w:t>
      </w:r>
      <w:r w:rsidRPr="00D304C6">
        <w:rPr>
          <w:rStyle w:val="StyleBoldUnderline"/>
        </w:rPr>
        <w:t>S</w:t>
      </w:r>
      <w:r w:rsidRPr="00664359">
        <w:rPr>
          <w:sz w:val="16"/>
        </w:rPr>
        <w:t xml:space="preserve">tates </w:t>
      </w:r>
      <w:r w:rsidRPr="00D304C6">
        <w:rPr>
          <w:rStyle w:val="StyleBoldUnderline"/>
        </w:rPr>
        <w:t xml:space="preserve">is “not aware of any </w:t>
      </w:r>
      <w:r w:rsidRPr="00664359">
        <w:rPr>
          <w:sz w:val="16"/>
        </w:rPr>
        <w:t xml:space="preserve">cases of these types of </w:t>
      </w:r>
      <w:r w:rsidRPr="00D304C6">
        <w:rPr>
          <w:rStyle w:val="StyleBoldUnderline"/>
        </w:rPr>
        <w:t>material being smuggled</w:t>
      </w:r>
      <w:r w:rsidRPr="00664359">
        <w:rPr>
          <w:sz w:val="16"/>
        </w:rPr>
        <w:t xml:space="preserve"> out of the country </w:t>
      </w:r>
      <w:r w:rsidRPr="00D304C6">
        <w:rPr>
          <w:rStyle w:val="StyleBoldUnderline"/>
        </w:rPr>
        <w:t>thus far,”</w:t>
      </w:r>
      <w:r w:rsidRPr="00664359">
        <w:rPr>
          <w:sz w:val="16"/>
        </w:rPr>
        <w:t xml:space="preserve"> </w:t>
      </w:r>
      <w:r w:rsidRPr="00D304C6">
        <w:rPr>
          <w:rStyle w:val="StyleBoldUnderline"/>
        </w:rPr>
        <w:t>ISIL could potentially use radioactive materials found in hospitals and some medical devices to create a crude bomb</w:t>
      </w:r>
      <w:r w:rsidRPr="00664359">
        <w:rPr>
          <w:sz w:val="16"/>
        </w:rPr>
        <w:t>, the official said.</w:t>
      </w:r>
    </w:p>
    <w:p w14:paraId="5D7163C8" w14:textId="77777777" w:rsidR="00C863A4" w:rsidRDefault="00C863A4" w:rsidP="00C863A4">
      <w:pPr>
        <w:pStyle w:val="Heading4"/>
      </w:pPr>
      <w:r>
        <w:t>Undiscovered Routes Make Smuggling Successful</w:t>
      </w:r>
    </w:p>
    <w:p w14:paraId="620DE0A5" w14:textId="77777777" w:rsidR="00C863A4" w:rsidRPr="008C2D56" w:rsidRDefault="00C863A4" w:rsidP="00C863A4">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497016D9" w14:textId="77777777" w:rsidR="00C863A4" w:rsidRPr="008C2D56" w:rsidRDefault="00C863A4" w:rsidP="00C863A4">
      <w:pPr>
        <w:rPr>
          <w:sz w:val="16"/>
        </w:rPr>
      </w:pPr>
      <w:r w:rsidRPr="00FA1124">
        <w:rPr>
          <w:rStyle w:val="StyleBoldUnderline"/>
        </w:rPr>
        <w:t>Concern about these materials slipping into the wrong hands seems to have become more pressing for the U</w:t>
      </w:r>
      <w:r w:rsidRPr="008C2D56">
        <w:rPr>
          <w:sz w:val="16"/>
        </w:rPr>
        <w:t xml:space="preserve">nited </w:t>
      </w:r>
      <w:r w:rsidRPr="00FA1124">
        <w:rPr>
          <w:rStyle w:val="StyleBoldUnderline"/>
        </w:rPr>
        <w:t>S</w:t>
      </w:r>
      <w:r w:rsidRPr="008C2D56">
        <w:rPr>
          <w:sz w:val="16"/>
        </w:rPr>
        <w:t xml:space="preserve">tates and Iraq in recent months </w:t>
      </w:r>
      <w:r w:rsidRPr="00FA1124">
        <w:rPr>
          <w:rStyle w:val="StyleBoldUnderline"/>
        </w:rPr>
        <w:t>as ISIL gains control of more Iraqi territory, mainly in the northern and central parts of the country</w:t>
      </w:r>
      <w:r w:rsidRPr="008C2D56">
        <w:rPr>
          <w:sz w:val="16"/>
        </w:rPr>
        <w:t xml:space="preserve">, including Mosul and </w:t>
      </w:r>
      <w:proofErr w:type="spellStart"/>
      <w:r w:rsidRPr="008C2D56">
        <w:rPr>
          <w:sz w:val="16"/>
        </w:rPr>
        <w:t>Falluja</w:t>
      </w:r>
      <w:proofErr w:type="spellEnd"/>
      <w:proofErr w:type="gramStart"/>
      <w:r w:rsidRPr="008C2D56">
        <w:rPr>
          <w:sz w:val="16"/>
        </w:rPr>
        <w:t>.</w:t>
      </w:r>
      <w:r w:rsidRPr="008C2D56">
        <w:rPr>
          <w:sz w:val="12"/>
        </w:rPr>
        <w:t>¶</w:t>
      </w:r>
      <w:proofErr w:type="gramEnd"/>
      <w:r w:rsidRPr="008C2D56">
        <w:rPr>
          <w:sz w:val="16"/>
        </w:rPr>
        <w:t xml:space="preserve"> </w:t>
      </w:r>
      <w:r w:rsidRPr="00FA1124">
        <w:rPr>
          <w:rStyle w:val="StyleBoldUnderline"/>
        </w:rPr>
        <w:t>“There are some concerns about the rule of law and security control in parts of the country</w:t>
      </w:r>
      <w:r w:rsidRPr="008C2D56">
        <w:rPr>
          <w:sz w:val="16"/>
        </w:rPr>
        <w:t xml:space="preserve">, </w:t>
      </w:r>
      <w:r w:rsidRPr="00FA1124">
        <w:rPr>
          <w:rStyle w:val="StyleBoldUnderline"/>
        </w:rPr>
        <w:t xml:space="preserve">that they can’t necessarily control </w:t>
      </w:r>
      <w:r w:rsidRPr="008C2D56">
        <w:rPr>
          <w:sz w:val="16"/>
        </w:rPr>
        <w:t xml:space="preserve">what’s going through they’re territory, [and] suddenly, even though we haven’t seen radioactive or nuclear smuggling, </w:t>
      </w:r>
      <w:r w:rsidRPr="008C2D56">
        <w:rPr>
          <w:rStyle w:val="StyleBoldUnderline"/>
        </w:rPr>
        <w:t>there’s a concern that if you’re a smuggler from the Middle East, or from the Caucasus, or Central Asia, you’d have a new smuggling route you might want to avail yourself of</w:t>
      </w:r>
      <w:r w:rsidRPr="008C2D56">
        <w:rPr>
          <w:sz w:val="16"/>
        </w:rPr>
        <w:t>,” according to the State Department official.</w:t>
      </w:r>
    </w:p>
    <w:p w14:paraId="6C2954CD" w14:textId="77777777" w:rsidR="00C863A4" w:rsidRDefault="00C863A4" w:rsidP="00C863A4"/>
    <w:p w14:paraId="093D13A2" w14:textId="77777777" w:rsidR="00C863A4" w:rsidRDefault="00C863A4" w:rsidP="00C863A4">
      <w:pPr>
        <w:pStyle w:val="Heading3"/>
      </w:pPr>
      <w:r>
        <w:t>AFF – No Nuke Attack</w:t>
      </w:r>
    </w:p>
    <w:p w14:paraId="0726F629" w14:textId="77777777" w:rsidR="00C863A4" w:rsidRDefault="00C863A4" w:rsidP="00C863A4">
      <w:pPr>
        <w:pStyle w:val="Heading4"/>
      </w:pPr>
      <w:r>
        <w:t>Low risk of ISIS dirty bomb going nuclear</w:t>
      </w:r>
    </w:p>
    <w:p w14:paraId="7CBE413B" w14:textId="77777777" w:rsidR="00C863A4" w:rsidRPr="00E84F4F" w:rsidRDefault="00C863A4" w:rsidP="00C863A4">
      <w:pPr>
        <w:rPr>
          <w:rStyle w:val="StyleStyleBold12pt"/>
          <w:b w:val="0"/>
        </w:rPr>
      </w:pPr>
      <w:r>
        <w:rPr>
          <w:rStyle w:val="StyleStyleBold12pt"/>
        </w:rPr>
        <w:t xml:space="preserve">Moran and Hobbs 6-16-15 </w:t>
      </w:r>
      <w:r>
        <w:rPr>
          <w:rStyle w:val="StyleStyleBold12pt"/>
          <w:b w:val="0"/>
        </w:rPr>
        <w:t>(Matthew and Christopher, “</w:t>
      </w:r>
      <w:r w:rsidRPr="00E84F4F">
        <w:rPr>
          <w:rStyle w:val="StyleStyleBold12pt"/>
          <w:b w:val="0"/>
        </w:rPr>
        <w:t>Dirty bomb: Just how worried should we be as ISIS seeks ultimate threat?</w:t>
      </w:r>
      <w:r>
        <w:rPr>
          <w:rStyle w:val="StyleStyleBold12pt"/>
          <w:b w:val="0"/>
        </w:rPr>
        <w:t xml:space="preserve">” CNN, </w:t>
      </w:r>
      <w:r w:rsidRPr="00E84F4F">
        <w:rPr>
          <w:rStyle w:val="StyleStyleBold12pt"/>
          <w:b w:val="0"/>
        </w:rPr>
        <w:t>http://www.cnn.com/2015/06/16/opinions/isis-dirty-bomb/</w:t>
      </w:r>
      <w:r>
        <w:rPr>
          <w:rStyle w:val="StyleStyleBold12pt"/>
          <w:b w:val="0"/>
        </w:rPr>
        <w:t>, ME)</w:t>
      </w:r>
    </w:p>
    <w:p w14:paraId="29D9796F" w14:textId="77777777" w:rsidR="00C863A4" w:rsidRDefault="00C863A4" w:rsidP="00C863A4">
      <w:pPr>
        <w:rPr>
          <w:sz w:val="16"/>
        </w:rPr>
      </w:pPr>
      <w:r w:rsidRPr="00684702">
        <w:rPr>
          <w:sz w:val="16"/>
        </w:rPr>
        <w:t xml:space="preserve">Last week, the </w:t>
      </w:r>
      <w:r w:rsidRPr="00E84F4F">
        <w:rPr>
          <w:rStyle w:val="StyleBoldUnderline"/>
        </w:rPr>
        <w:t>news emerged that ISIS terrorists have reportedly obtained radioactive materials</w:t>
      </w:r>
      <w:r w:rsidRPr="00684702">
        <w:rPr>
          <w:sz w:val="16"/>
        </w:rPr>
        <w:t xml:space="preserve"> from hospitals and research facilities captured in Iraq with a view to developing a radioactive "dirty bomb." Unsurprisingly, the prospect of ISIS dabbling with unconventional weapons has been greeted with considerable concern. The Iraqi government has appealed to the United Nations for international help to "stave off the threat" in this regard and Australian Foreign Minister Julie Bishop recently acknowledged that NATO countries are deeply concerned by the situation. </w:t>
      </w:r>
      <w:r w:rsidRPr="00E84F4F">
        <w:rPr>
          <w:rStyle w:val="StyleBoldUnderline"/>
        </w:rPr>
        <w:t xml:space="preserve">But what can ISIS actually do with these newly acquired radioactive materials? What is the nature of the threat? First off, it is important to emphasize that radioactive sources of the type acquired by ISIS </w:t>
      </w:r>
      <w:r w:rsidRPr="00E84F4F">
        <w:rPr>
          <w:rStyle w:val="Emphasis"/>
        </w:rPr>
        <w:t>cannot be used to create a nuclear bomb</w:t>
      </w:r>
      <w:r w:rsidRPr="00684702">
        <w:rPr>
          <w:sz w:val="16"/>
        </w:rPr>
        <w:t xml:space="preserve">. </w:t>
      </w:r>
      <w:r w:rsidRPr="00E84F4F">
        <w:rPr>
          <w:rStyle w:val="StyleBoldUnderline"/>
        </w:rPr>
        <w:t>These sources are mostly used for medical research and treatments</w:t>
      </w:r>
      <w:r w:rsidRPr="00684702">
        <w:rPr>
          <w:sz w:val="16"/>
        </w:rPr>
        <w:t xml:space="preserve"> such as radiotherapy, </w:t>
      </w:r>
      <w:r w:rsidRPr="00E84F4F">
        <w:rPr>
          <w:rStyle w:val="StyleBoldUnderline"/>
        </w:rPr>
        <w:t xml:space="preserve">and are </w:t>
      </w:r>
      <w:r w:rsidRPr="00E84F4F">
        <w:rPr>
          <w:rStyle w:val="Emphasis"/>
        </w:rPr>
        <w:t>completely unsuited</w:t>
      </w:r>
      <w:r w:rsidRPr="00E84F4F">
        <w:rPr>
          <w:rStyle w:val="StyleBoldUnderline"/>
        </w:rPr>
        <w:t xml:space="preserve"> to the development of nuclear weapons</w:t>
      </w:r>
      <w:r w:rsidRPr="00684702">
        <w:rPr>
          <w:sz w:val="16"/>
        </w:rPr>
        <w:t xml:space="preserve">. </w:t>
      </w:r>
      <w:r w:rsidRPr="00684702">
        <w:rPr>
          <w:rStyle w:val="StyleBoldUnderline"/>
        </w:rPr>
        <w:t>This said, the harmful effects of these sources</w:t>
      </w:r>
      <w:r w:rsidRPr="00684702">
        <w:rPr>
          <w:sz w:val="16"/>
        </w:rPr>
        <w:t xml:space="preserve">, stemming from their chemical toxicity and radioactive properties, </w:t>
      </w:r>
      <w:r w:rsidRPr="00684702">
        <w:rPr>
          <w:rStyle w:val="StyleBoldUnderline"/>
        </w:rPr>
        <w:t>can be exploited in other ways. If inhaled or ingested, for example, these materials can be lethal</w:t>
      </w:r>
      <w:r w:rsidRPr="00684702">
        <w:rPr>
          <w:sz w:val="16"/>
        </w:rPr>
        <w:t xml:space="preserve">. </w:t>
      </w:r>
      <w:proofErr w:type="gramStart"/>
      <w:r w:rsidRPr="00684702">
        <w:rPr>
          <w:sz w:val="16"/>
        </w:rPr>
        <w:t xml:space="preserve">This was evidenced by the poisoning of Alexander </w:t>
      </w:r>
      <w:proofErr w:type="spellStart"/>
      <w:r w:rsidRPr="00684702">
        <w:rPr>
          <w:sz w:val="16"/>
        </w:rPr>
        <w:t>Litvinenko</w:t>
      </w:r>
      <w:proofErr w:type="spellEnd"/>
      <w:r w:rsidRPr="00684702">
        <w:rPr>
          <w:sz w:val="16"/>
        </w:rPr>
        <w:t xml:space="preserve"> in 2006, when just a fraction of a gram of radioactive polonium proved enough to kill the former KGB officer</w:t>
      </w:r>
      <w:proofErr w:type="gramEnd"/>
      <w:r w:rsidRPr="00684702">
        <w:rPr>
          <w:sz w:val="16"/>
        </w:rPr>
        <w:t xml:space="preserve">. </w:t>
      </w:r>
      <w:r w:rsidRPr="00684702">
        <w:rPr>
          <w:rStyle w:val="StyleBoldUnderline"/>
        </w:rPr>
        <w:t xml:space="preserve">Fortunately, achieving this type of internal exposure on a large scale would prove </w:t>
      </w:r>
      <w:r w:rsidRPr="00684702">
        <w:rPr>
          <w:rStyle w:val="Emphasis"/>
        </w:rPr>
        <w:t>enormously challenging</w:t>
      </w:r>
      <w:r w:rsidRPr="00684702">
        <w:rPr>
          <w:rStyle w:val="StyleBoldUnderline"/>
        </w:rPr>
        <w:t xml:space="preserve"> for a terrorist group</w:t>
      </w:r>
      <w:r w:rsidRPr="00684702">
        <w:rPr>
          <w:sz w:val="16"/>
        </w:rPr>
        <w:t xml:space="preserve">. Consequently, attention has focused on the use of these materials by ISIS in a dirty bomb. Combining radioactive materials with conventional explosives, this is a bomb with an edge. A dirty bomb would spread radioactive materials, contaminating the local area and any individuals in the nearby vicinity. Crucially, however, this contamination would be mostly external in nature and, </w:t>
      </w:r>
      <w:r w:rsidRPr="00684702">
        <w:rPr>
          <w:rStyle w:val="StyleBoldUnderline"/>
        </w:rPr>
        <w:t xml:space="preserve">if the attack </w:t>
      </w:r>
      <w:proofErr w:type="gramStart"/>
      <w:r w:rsidRPr="00684702">
        <w:rPr>
          <w:rStyle w:val="StyleBoldUnderline"/>
        </w:rPr>
        <w:t>was</w:t>
      </w:r>
      <w:proofErr w:type="gramEnd"/>
      <w:r w:rsidRPr="00684702">
        <w:rPr>
          <w:rStyle w:val="StyleBoldUnderline"/>
        </w:rPr>
        <w:t xml:space="preserve"> promptly identified as being radioactive, decontamination of individuals would be a relatively straightforward process</w:t>
      </w:r>
      <w:r w:rsidRPr="00684702">
        <w:rPr>
          <w:sz w:val="16"/>
        </w:rPr>
        <w:t xml:space="preserve">. </w:t>
      </w:r>
      <w:r w:rsidRPr="00684702">
        <w:rPr>
          <w:rStyle w:val="StyleBoldUnderline"/>
        </w:rPr>
        <w:t>The exposure time of anyone affected would be limited and the negative health effects mitigated</w:t>
      </w:r>
      <w:r w:rsidRPr="00684702">
        <w:rPr>
          <w:sz w:val="16"/>
        </w:rPr>
        <w:t xml:space="preserve">. Indeed, with a dirty bomb, members of the public are more likely to be harmed by the impact of the conventional explosives than that of the radioactive materials. This point was borne out by a series of tests conducted over a four-year period by the Israeli </w:t>
      </w:r>
      <w:proofErr w:type="spellStart"/>
      <w:r w:rsidRPr="00684702">
        <w:rPr>
          <w:sz w:val="16"/>
        </w:rPr>
        <w:t>Defence</w:t>
      </w:r>
      <w:proofErr w:type="spellEnd"/>
      <w:r w:rsidRPr="00684702">
        <w:rPr>
          <w:sz w:val="16"/>
        </w:rPr>
        <w:t xml:space="preserve"> Forces (IDF) in the Negev Desert. As part of this project - details of which were recently published by </w:t>
      </w:r>
      <w:proofErr w:type="spellStart"/>
      <w:r w:rsidRPr="00684702">
        <w:rPr>
          <w:sz w:val="16"/>
        </w:rPr>
        <w:t>Haaretz</w:t>
      </w:r>
      <w:proofErr w:type="spellEnd"/>
      <w:r w:rsidRPr="00684702">
        <w:rPr>
          <w:sz w:val="16"/>
        </w:rPr>
        <w:t xml:space="preserve"> -- some 20 devices laced with radioactive materials were detonated and their effects observed. </w:t>
      </w:r>
      <w:r w:rsidRPr="00684702">
        <w:rPr>
          <w:rStyle w:val="StyleBoldUnderline"/>
        </w:rPr>
        <w:t>The IDF concluded that a dirty bomb attack poses little physical danger beyond the conventional blast. The real threat from dirty bombs lies in their psychological and economic effects</w:t>
      </w:r>
      <w:r w:rsidRPr="00684702">
        <w:rPr>
          <w:sz w:val="16"/>
        </w:rPr>
        <w:t xml:space="preserve"> -- a fact that often sees these devices described as weapons of mass disruption rather than weapons of mass destruction. From a psychological perspective, for example, nuclear weapons are associated with death and destruction on an enormous scale, and dirty bombs benefit from association with these more sophisticated weapons simply because they incorporate radioactive materials. There is an important distinction to be made between nuclear and radiological materials but this is often lost in media reports and commentary on these issues. In any case, a dirty bomb detonated in a major urban center would be sure to cause widespread fear and panic. The economic costs associated with a dirty bomb would also be considerable. A 2011 Congressional Research Service report, for example, suggested that the </w:t>
      </w:r>
      <w:proofErr w:type="spellStart"/>
      <w:r w:rsidRPr="00684702">
        <w:rPr>
          <w:sz w:val="16"/>
        </w:rPr>
        <w:t>clean-up</w:t>
      </w:r>
      <w:proofErr w:type="spellEnd"/>
      <w:r w:rsidRPr="00684702">
        <w:rPr>
          <w:sz w:val="16"/>
        </w:rPr>
        <w:t xml:space="preserve"> after such an attack could figure in the billions of dollars, if detonated in a high-value area such as city center or port. Little wonder, then, that the security of radiological sources has emerged as a politically salient issue in recent years. </w:t>
      </w:r>
      <w:r w:rsidRPr="00684702">
        <w:rPr>
          <w:rStyle w:val="StyleBoldUnderline"/>
        </w:rPr>
        <w:t>Ultimately, while the thought of ISIS using dirty bombs to further its terrorist agenda is unsettling, the threat should not be exaggerated, particularly when it comes to its impact on public health. These are not the nuclear weapons that ISIS supposedly desires, and will do nothing to further the group's ambitions in this regard</w:t>
      </w:r>
      <w:r w:rsidRPr="00684702">
        <w:rPr>
          <w:sz w:val="16"/>
        </w:rPr>
        <w:t>.</w:t>
      </w:r>
    </w:p>
    <w:p w14:paraId="17145AB0" w14:textId="77777777" w:rsidR="00C863A4" w:rsidRDefault="00C863A4" w:rsidP="00C863A4">
      <w:pPr>
        <w:rPr>
          <w:sz w:val="16"/>
        </w:rPr>
      </w:pPr>
    </w:p>
    <w:p w14:paraId="02E7D0BB" w14:textId="77777777" w:rsidR="00C863A4" w:rsidRDefault="00C863A4" w:rsidP="00C863A4">
      <w:pPr>
        <w:pStyle w:val="Heading3"/>
      </w:pPr>
      <w:r>
        <w:t>AFF – Terror Impacts Exaggerated</w:t>
      </w:r>
    </w:p>
    <w:p w14:paraId="123F51A8" w14:textId="77777777" w:rsidR="00C863A4" w:rsidRDefault="00C863A4" w:rsidP="00C863A4">
      <w:pPr>
        <w:pStyle w:val="Heading4"/>
      </w:pPr>
      <w:r>
        <w:t>Reject their alarmist impact claims – there is no empirical evidence</w:t>
      </w:r>
    </w:p>
    <w:p w14:paraId="222C4498" w14:textId="77777777" w:rsidR="00C863A4" w:rsidRPr="00C77741" w:rsidRDefault="00C863A4" w:rsidP="00C863A4">
      <w:pPr>
        <w:rPr>
          <w:rStyle w:val="StyleStyleBold12pt"/>
          <w:b w:val="0"/>
        </w:rPr>
      </w:pPr>
      <w:proofErr w:type="spellStart"/>
      <w:r>
        <w:rPr>
          <w:rStyle w:val="StyleStyleBold12pt"/>
        </w:rPr>
        <w:t>Gosztola</w:t>
      </w:r>
      <w:proofErr w:type="spellEnd"/>
      <w:r>
        <w:rPr>
          <w:rStyle w:val="StyleStyleBold12pt"/>
        </w:rPr>
        <w:t xml:space="preserve"> 6-30-15 </w:t>
      </w:r>
      <w:r>
        <w:rPr>
          <w:rStyle w:val="StyleStyleBold12pt"/>
          <w:b w:val="0"/>
        </w:rPr>
        <w:t xml:space="preserve">(Kevin, “ </w:t>
      </w:r>
      <w:r w:rsidRPr="00C77741">
        <w:rPr>
          <w:rStyle w:val="StyleStyleBold12pt"/>
          <w:b w:val="0"/>
        </w:rPr>
        <w:t>http://firedoglake.com/2015/06/30/fear-alert-us-press-unquestioningly-spread-predictions-of-isis-attacks-on-july-4th-holiday/</w:t>
      </w:r>
    </w:p>
    <w:p w14:paraId="17504C4B" w14:textId="77777777" w:rsidR="00C863A4" w:rsidRDefault="00C863A4" w:rsidP="00C863A4">
      <w:pPr>
        <w:rPr>
          <w:sz w:val="16"/>
        </w:rPr>
      </w:pPr>
      <w:r w:rsidRPr="00A4288D">
        <w:rPr>
          <w:sz w:val="16"/>
        </w:rPr>
        <w:t xml:space="preserve">Regardless, </w:t>
      </w:r>
      <w:r w:rsidRPr="00C77741">
        <w:rPr>
          <w:rStyle w:val="StyleBoldUnderline"/>
        </w:rPr>
        <w:t>the US government and</w:t>
      </w:r>
      <w:r w:rsidRPr="00A4288D">
        <w:rPr>
          <w:sz w:val="16"/>
        </w:rPr>
        <w:t xml:space="preserve"> its </w:t>
      </w:r>
      <w:r w:rsidRPr="00C77741">
        <w:rPr>
          <w:rStyle w:val="StyleBoldUnderline"/>
        </w:rPr>
        <w:t xml:space="preserve">media have organized many of its primary functions around </w:t>
      </w:r>
      <w:r w:rsidRPr="00C77741">
        <w:rPr>
          <w:rStyle w:val="Emphasis"/>
        </w:rPr>
        <w:t>repeating</w:t>
      </w:r>
      <w:r w:rsidRPr="00C77741">
        <w:rPr>
          <w:rStyle w:val="StyleBoldUnderline"/>
        </w:rPr>
        <w:t xml:space="preserve">, </w:t>
      </w:r>
      <w:r w:rsidRPr="00C77741">
        <w:rPr>
          <w:rStyle w:val="Emphasis"/>
        </w:rPr>
        <w:t>exaggerating</w:t>
      </w:r>
      <w:r w:rsidRPr="00C77741">
        <w:rPr>
          <w:rStyle w:val="StyleBoldUnderline"/>
        </w:rPr>
        <w:t xml:space="preserve">, and </w:t>
      </w:r>
      <w:r w:rsidRPr="00C77741">
        <w:rPr>
          <w:rStyle w:val="Emphasis"/>
        </w:rPr>
        <w:t>over-emphasizing any possible whiff</w:t>
      </w:r>
      <w:r w:rsidRPr="00C77741">
        <w:rPr>
          <w:rStyle w:val="StyleBoldUnderline"/>
        </w:rPr>
        <w:t xml:space="preserve"> of a threat from any Islamic extremist faction</w:t>
      </w:r>
      <w:r w:rsidRPr="00A4288D">
        <w:rPr>
          <w:sz w:val="16"/>
        </w:rPr>
        <w:t xml:space="preserve">. </w:t>
      </w:r>
      <w:r w:rsidRPr="00C77741">
        <w:rPr>
          <w:rStyle w:val="Emphasis"/>
        </w:rPr>
        <w:t xml:space="preserve">It does not matter whether there is evidence an attack will likely happen or that there are actual American lives </w:t>
      </w:r>
      <w:proofErr w:type="gramStart"/>
      <w:r w:rsidRPr="00C77741">
        <w:rPr>
          <w:rStyle w:val="Emphasis"/>
        </w:rPr>
        <w:t>who</w:t>
      </w:r>
      <w:proofErr w:type="gramEnd"/>
      <w:r w:rsidRPr="00C77741">
        <w:rPr>
          <w:rStyle w:val="Emphasis"/>
        </w:rPr>
        <w:t xml:space="preserve"> could potentially be extinguished at any moment</w:t>
      </w:r>
      <w:r w:rsidRPr="00A4288D">
        <w:rPr>
          <w:sz w:val="16"/>
        </w:rPr>
        <w:t xml:space="preserve"> </w:t>
      </w:r>
      <w:r w:rsidRPr="00C77741">
        <w:rPr>
          <w:rStyle w:val="StyleBoldUnderline"/>
        </w:rPr>
        <w:t>by some right wing terrorist</w:t>
      </w:r>
      <w:r w:rsidRPr="00A4288D">
        <w:rPr>
          <w:sz w:val="16"/>
        </w:rPr>
        <w:t xml:space="preserve">. </w:t>
      </w:r>
      <w:r w:rsidRPr="00C77741">
        <w:rPr>
          <w:rStyle w:val="StyleBoldUnderline"/>
        </w:rPr>
        <w:t xml:space="preserve">What </w:t>
      </w:r>
      <w:proofErr w:type="gramStart"/>
      <w:r w:rsidRPr="00C77741">
        <w:rPr>
          <w:rStyle w:val="StyleBoldUnderline"/>
        </w:rPr>
        <w:t>matters is</w:t>
      </w:r>
      <w:proofErr w:type="gramEnd"/>
      <w:r w:rsidRPr="00C77741">
        <w:rPr>
          <w:rStyle w:val="StyleBoldUnderline"/>
        </w:rPr>
        <w:t xml:space="preserve"> the global security state has selected an enemy, ISIS, and Americans must be very, very afraid</w:t>
      </w:r>
      <w:r w:rsidRPr="00A4288D">
        <w:rPr>
          <w:sz w:val="16"/>
        </w:rPr>
        <w:t xml:space="preserve">. In fact, </w:t>
      </w:r>
      <w:r w:rsidRPr="00C77741">
        <w:rPr>
          <w:rStyle w:val="StyleBoldUnderline"/>
        </w:rPr>
        <w:t>every US official and media pundit spreading this fear depends on Americans being frightened because if Americans forget to be afraid, then the country might lower its guard and forget why the security industrial-complex that intrudes upon all of our private lives daily is necessary</w:t>
      </w:r>
      <w:r w:rsidRPr="00A4288D">
        <w:rPr>
          <w:sz w:val="16"/>
        </w:rPr>
        <w:t xml:space="preserve">. And, for them, counterterrorism is a kind of state religion that must forever be zealously perpetuated. Journalist Adam Johnson has been documenting past “threats” reported by the FBI and other government agencies. In September, right after 9/11, FBI claimed a film studio in Hollywood could be attacked. FBI agents once tailed actor Russell Crowe in 2001 because they believed al Qaeda terrorists might kidnap him. In 2003, the FBI thought colleges or universities might be targeted. In 2002, the FBI issued a “very vague” alert that people with “suspected ties to terrorist groups” were looking at information about stadiums in the US and Europe, particularly the RCA Dome in Indianapolis and the Edward Jones Dome in St. Louis. Another warning in 2002 was al Qaeda would attack “landmarks.” </w:t>
      </w:r>
      <w:r w:rsidRPr="00A4288D">
        <w:rPr>
          <w:rStyle w:val="StyleBoldUnderline"/>
        </w:rPr>
        <w:t xml:space="preserve">Think of recurring events like the Super Bowl or the Democratic and Republican National Conventions, which occur every four years, and there is always hype about terrorism potentially happening at the events. Nothing has ever happened, and chances are </w:t>
      </w:r>
      <w:r w:rsidRPr="00A4288D">
        <w:rPr>
          <w:rStyle w:val="Emphasis"/>
        </w:rPr>
        <w:t>nothing will ever happen</w:t>
      </w:r>
      <w:r w:rsidRPr="00A4288D">
        <w:rPr>
          <w:sz w:val="16"/>
        </w:rPr>
        <w:t>.</w:t>
      </w:r>
    </w:p>
    <w:p w14:paraId="08A731BD" w14:textId="6F0BA799" w:rsidR="00C863A4" w:rsidRDefault="00816075" w:rsidP="00816075">
      <w:pPr>
        <w:pStyle w:val="Heading3"/>
      </w:pPr>
      <w:r>
        <w:t>AFF – Lone Wolf Security K</w:t>
      </w:r>
    </w:p>
    <w:p w14:paraId="22BE067D" w14:textId="62985FB2" w:rsidR="00816075" w:rsidRDefault="00810B80" w:rsidP="00810B80">
      <w:pPr>
        <w:pStyle w:val="Heading4"/>
      </w:pPr>
      <w:r>
        <w:t>Constructing threats of lone wolf terrorists causes increased surveillance and Orwellian policies</w:t>
      </w:r>
    </w:p>
    <w:p w14:paraId="1636E02C" w14:textId="7BF29FBB" w:rsidR="00816075" w:rsidRDefault="00816075" w:rsidP="00816075">
      <w:r w:rsidRPr="00816075">
        <w:rPr>
          <w:rStyle w:val="StyleStyleBold12pt"/>
        </w:rPr>
        <w:t>Harwood</w:t>
      </w:r>
      <w:r w:rsidRPr="00816075">
        <w:t xml:space="preserve"> is senior writer/editor of the ACLU and holds an M.Litt. </w:t>
      </w:r>
      <w:proofErr w:type="gramStart"/>
      <w:r w:rsidRPr="00816075">
        <w:t>in</w:t>
      </w:r>
      <w:proofErr w:type="gramEnd"/>
      <w:r w:rsidRPr="00816075">
        <w:t xml:space="preserve"> International Security Studies from the University of St. Andrews in Scotland</w:t>
      </w:r>
      <w:r>
        <w:t xml:space="preserve">; </w:t>
      </w:r>
      <w:r w:rsidRPr="00816075">
        <w:rPr>
          <w:rStyle w:val="StyleStyleBold12pt"/>
        </w:rPr>
        <w:t>2-5</w:t>
      </w:r>
      <w:r>
        <w:t>-15 (Matthew, “</w:t>
      </w:r>
      <w:r w:rsidRPr="00816075">
        <w:t>Lone Wolf Terrorists Are Exceedingly Rare, So Why Does Everyone Keep Talking About Them?</w:t>
      </w:r>
      <w:r>
        <w:t xml:space="preserve">” </w:t>
      </w:r>
      <w:r w:rsidRPr="00816075">
        <w:t>http://www.motherjones.com/politics/2015/02/government-using-fear-lone-wolf-terrorist-justify-police-state</w:t>
      </w:r>
      <w:r>
        <w:t>, ME)</w:t>
      </w:r>
    </w:p>
    <w:p w14:paraId="2D298FA5" w14:textId="7F2A561F" w:rsidR="00816075" w:rsidRDefault="00816075" w:rsidP="00816075">
      <w:pPr>
        <w:rPr>
          <w:sz w:val="16"/>
        </w:rPr>
      </w:pPr>
      <w:r w:rsidRPr="00816075">
        <w:rPr>
          <w:rStyle w:val="StyleBoldUnderline"/>
        </w:rPr>
        <w:t>The shadow of a new threat seems to be darkening the national security landscape: the lone-wolf terrorist</w:t>
      </w:r>
      <w:r w:rsidRPr="00E61FC7">
        <w:rPr>
          <w:sz w:val="16"/>
        </w:rPr>
        <w:t xml:space="preserve">. "The lone wolf is the new nightmare," wrote Washington Post columnist Charles Krauthammer recently, and the conservative pundit wasn't alone in thinking so. "I really see [lone wolves] as being a bigger threat than al-Qaeda, or the Islamic State, or the al-Qaeda franchises," Scott Stewart, vice president of tactical analysis at the global intelligence and advisory firm </w:t>
      </w:r>
      <w:proofErr w:type="spellStart"/>
      <w:r w:rsidRPr="00E61FC7">
        <w:rPr>
          <w:sz w:val="16"/>
        </w:rPr>
        <w:t>Stratfor</w:t>
      </w:r>
      <w:proofErr w:type="spellEnd"/>
      <w:r w:rsidRPr="00E61FC7">
        <w:rPr>
          <w:sz w:val="16"/>
        </w:rPr>
        <w:t xml:space="preserve">, told VICE News. Similarly, in the aftermath of the Paris terrorist attacks, appearing on "Meet the Press," Attorney General Eric Holder said, "The thing that I think keeps me up most at night [is] this concern about the lone wolf who goes undetected." You could multiply such statements many times over. </w:t>
      </w:r>
      <w:r w:rsidRPr="00816075">
        <w:rPr>
          <w:rStyle w:val="StyleBoldUnderline"/>
        </w:rPr>
        <w:t>There's only one problem with the rising crescendo of alarm about lone wolves</w:t>
      </w:r>
      <w:r w:rsidRPr="00E61FC7">
        <w:rPr>
          <w:sz w:val="16"/>
        </w:rPr>
        <w:t xml:space="preserve">: most of </w:t>
      </w:r>
      <w:r w:rsidRPr="00816075">
        <w:rPr>
          <w:rStyle w:val="Emphasis"/>
        </w:rPr>
        <w:t>it simply isn't true</w:t>
      </w:r>
      <w:r w:rsidRPr="00E61FC7">
        <w:rPr>
          <w:sz w:val="16"/>
        </w:rPr>
        <w:t xml:space="preserve">. </w:t>
      </w:r>
      <w:r w:rsidRPr="00816075">
        <w:rPr>
          <w:rStyle w:val="StyleBoldUnderline"/>
        </w:rPr>
        <w:t>There's nothing new about the "threat" and the concept is notoriously unreliable, as well as selectively used</w:t>
      </w:r>
      <w:r w:rsidRPr="00E61FC7">
        <w:rPr>
          <w:sz w:val="16"/>
        </w:rPr>
        <w:t xml:space="preserve">. (These days, "lone wolf" has largely become a stand-in for "Islamic terrorist," though the category itself is not bound to any specific ideological type.) </w:t>
      </w:r>
      <w:r w:rsidRPr="00816075">
        <w:rPr>
          <w:rStyle w:val="StyleBoldUnderline"/>
        </w:rPr>
        <w:t>Worst of all, its recent highlighting</w:t>
      </w:r>
      <w:r w:rsidRPr="00E61FC7">
        <w:rPr>
          <w:sz w:val="16"/>
        </w:rPr>
        <w:t xml:space="preserve"> </w:t>
      </w:r>
      <w:r w:rsidRPr="00816075">
        <w:rPr>
          <w:rStyle w:val="Emphasis"/>
        </w:rPr>
        <w:t>paves the way for the heightening of abusive and counterproductive police and national security practices, including the infiltration of minority and activist communities and elaborate sting operations that ensnare the vulnerable</w:t>
      </w:r>
      <w:r w:rsidRPr="00E61FC7">
        <w:rPr>
          <w:sz w:val="16"/>
        </w:rPr>
        <w:t xml:space="preserve">. In addition, </w:t>
      </w:r>
      <w:r w:rsidRPr="00816075">
        <w:rPr>
          <w:rStyle w:val="StyleBoldUnderline"/>
        </w:rPr>
        <w:t>the categorization of such solitary individuals as terrorists supposedly driven by ideology —left or right, secular or religious—often obscures multiple other factors that may actually cause them to engage in violence</w:t>
      </w:r>
      <w:r w:rsidRPr="00E61FC7">
        <w:rPr>
          <w:sz w:val="16"/>
        </w:rPr>
        <w:t xml:space="preserve">. Like all violent crime, </w:t>
      </w:r>
      <w:r w:rsidRPr="00816075">
        <w:rPr>
          <w:rStyle w:val="StyleBoldUnderline"/>
        </w:rPr>
        <w:t xml:space="preserve">individual terrorism represents a genuine risk, </w:t>
      </w:r>
      <w:r w:rsidRPr="00816075">
        <w:rPr>
          <w:rStyle w:val="Emphasis"/>
        </w:rPr>
        <w:t>just an exceedingly rare and minimal one</w:t>
      </w:r>
      <w:r w:rsidRPr="00E61FC7">
        <w:rPr>
          <w:sz w:val="16"/>
        </w:rPr>
        <w:t xml:space="preserve">. </w:t>
      </w:r>
      <w:r w:rsidRPr="00816075">
        <w:rPr>
          <w:rStyle w:val="Emphasis"/>
        </w:rPr>
        <w:t>It's not the sort of thing that the government should be able to build whole new, intrusive surveillance programs on</w:t>
      </w:r>
      <w:r w:rsidRPr="00E61FC7">
        <w:rPr>
          <w:sz w:val="16"/>
        </w:rPr>
        <w:t xml:space="preserve"> or use as an excuse for sending in agents to infiltrate communities. </w:t>
      </w:r>
      <w:r w:rsidRPr="00816075">
        <w:rPr>
          <w:rStyle w:val="StyleBoldUnderline"/>
        </w:rPr>
        <w:t xml:space="preserve">National programs now being set up to combat lone-wolf terrorism </w:t>
      </w:r>
      <w:proofErr w:type="gramStart"/>
      <w:r w:rsidRPr="00816075">
        <w:rPr>
          <w:rStyle w:val="StyleBoldUnderline"/>
        </w:rPr>
        <w:t>have</w:t>
      </w:r>
      <w:proofErr w:type="gramEnd"/>
      <w:r w:rsidRPr="00816075">
        <w:rPr>
          <w:rStyle w:val="StyleBoldUnderline"/>
        </w:rPr>
        <w:t xml:space="preserve"> a way of wildly exaggerating its prevalence and dangers</w:t>
      </w:r>
      <w:r w:rsidRPr="00E61FC7">
        <w:rPr>
          <w:sz w:val="16"/>
        </w:rPr>
        <w:t>—</w:t>
      </w:r>
      <w:r w:rsidRPr="00816075">
        <w:rPr>
          <w:rStyle w:val="StyleBoldUnderline"/>
        </w:rPr>
        <w:t>and in the end are only likely to exacerbate the problem. For Americans to concede more of their civil liberties in return for "security" against lone wolves wouldn't be a trade; it would be fraud</w:t>
      </w:r>
      <w:r w:rsidRPr="00E61FC7">
        <w:rPr>
          <w:sz w:val="16"/>
        </w:rPr>
        <w:t xml:space="preserve">. Anatomy of the Wolf The "literature" on both terrorism and the lone wolf should be approached with a healthy degree of skepticism. To this day, </w:t>
      </w:r>
      <w:r w:rsidRPr="00E61FC7">
        <w:rPr>
          <w:rStyle w:val="StyleBoldUnderline"/>
        </w:rPr>
        <w:t>there is little consensus on what exactly terrorism is; the same is true of the lone-wolf variety</w:t>
      </w:r>
      <w:r w:rsidRPr="00E61FC7">
        <w:rPr>
          <w:sz w:val="16"/>
        </w:rPr>
        <w:t xml:space="preserve">. In the media and in recent academic studies, what separates the lone-wolf terrorist from the phenomenon in general is the perpetrator. Lone wolves are, by definition, solitary individuals, almost always men, often with mental health problems, who lash out violently against civilian targets. At least in some fashion, they are spurred on by belief. Researcher Michael Becker defines it this way: "Ideologically driven violence, or attempted violence, perpetrated by an individual who plans and executes an attack in the absence of collaboration with other individuals or groups." Although you wouldn't know it at the moment in America, </w:t>
      </w:r>
      <w:r w:rsidRPr="00E61FC7">
        <w:rPr>
          <w:rStyle w:val="StyleBoldUnderline"/>
        </w:rPr>
        <w:t xml:space="preserve">the motivation for such attacks can run the gamut from religiously inspired anti-abortion beliefs to white </w:t>
      </w:r>
      <w:proofErr w:type="spellStart"/>
      <w:r w:rsidRPr="00E61FC7">
        <w:rPr>
          <w:rStyle w:val="StyleBoldUnderline"/>
        </w:rPr>
        <w:t>supremacism</w:t>
      </w:r>
      <w:proofErr w:type="spellEnd"/>
      <w:r w:rsidRPr="00E61FC7">
        <w:rPr>
          <w:rStyle w:val="StyleBoldUnderline"/>
        </w:rPr>
        <w:t>, from animal rights to an al-Qaeda-inspired worldview</w:t>
      </w:r>
      <w:r w:rsidRPr="00E61FC7">
        <w:rPr>
          <w:sz w:val="16"/>
        </w:rPr>
        <w:t xml:space="preserve">. According to the literature, lone wolves are unique in the annals of terrorism because of the solitariness with which they plan and carry out their acts. They lack peer or group pressure and their crimes are conceived and executed without assistance. In this way, they bear a strong resemblance to the individual school shooters and rampage killers that Americans are already so used to. One practical reason many such individuals act alone, according to researchers, is fear of detection. In "Laws for the Lone Wolf," white supremacist Tom Metzger wrote: "The less any outsider knows, the safer and more successful you will be. Keep your mouth shut and your ears open. Never truly admit to anything." (Before 9/11, lone-wolf terrorism in America was overwhelmingly a right-wing affair.) This isn't to say that individuals who commit political violence don't talk to anyone before they attack. Recent research into 119 lone-actor terrorists in the United States and Europe, who were either convicted of such a crime or died during it, finds that they often expressed their extremist beliefs, grievances, and sometimes their violent intentions to others—mostly friends and family or online communities. The good news should be that family, friends, and colleagues might be able to help prevent those close to them from engaging in political violence if, as a society, we were to adopt strategies that built trust of law enforcement in the public, particularly affected communities, rather than fear and suspicion. (But given the record these last years, don't hold your breath.) On the other hand, </w:t>
      </w:r>
      <w:r w:rsidRPr="00E61FC7">
        <w:rPr>
          <w:rStyle w:val="StyleBoldUnderline"/>
        </w:rPr>
        <w:t>the methods that the police and national security state seem to be exploring to deal with the issue—like trying to determine what kinds of individuals will join terrorist groups or profiling lone wolves—</w:t>
      </w:r>
      <w:r w:rsidRPr="00E61FC7">
        <w:rPr>
          <w:rStyle w:val="Emphasis"/>
        </w:rPr>
        <w:t>won't work</w:t>
      </w:r>
      <w:r w:rsidRPr="00E61FC7">
        <w:rPr>
          <w:sz w:val="16"/>
        </w:rPr>
        <w:t>. The reasons individuals join terrorist groups are notoriously complex, and the same holds true for politically violent people who act alone. After reviewing those 119 lone-wolf cases, for example, the researchers concluded, "There was no uniform profile of lone-actor terrorists." Even if a "profile" were to emerge, they added, it would be essentially worthless: "[</w:t>
      </w:r>
      <w:proofErr w:type="gramStart"/>
      <w:r w:rsidRPr="00E61FC7">
        <w:rPr>
          <w:sz w:val="16"/>
        </w:rPr>
        <w:t>T]he</w:t>
      </w:r>
      <w:proofErr w:type="gramEnd"/>
      <w:r w:rsidRPr="00E61FC7">
        <w:rPr>
          <w:sz w:val="16"/>
        </w:rPr>
        <w:t xml:space="preserve"> use of such a profile would be unwarranted because many more people who do not engage in lone-actor terrorism would share these characteristics, while others might not but would still engage in lone-actor terrorism." As a group, such solitary terrorists differ from society at large in one crucial way: almost one out of three had been diagnosed with a mental illness or personality disorder before engaging in political violence. Another study concentrating on 98 US perpetrators found that approximately 40% had recognizable mental health problems. The comparable figure for the general population: 1.5%. Given such high rates of psychological disturbance, there's a chance individual attacks could be prevented if at-risk people got the mental health care they needed before they took a violent turn. Fact vs. Fiction </w:t>
      </w:r>
      <w:r w:rsidRPr="00E61FC7">
        <w:rPr>
          <w:rStyle w:val="StyleBoldUnderline"/>
        </w:rPr>
        <w:t xml:space="preserve">Fortunately, what makes lone wolves so difficult to detect beforehand renders them more impotent when they strike. Because such individuals don't have a larger network of financing and training, and may be disturbed as well, they are likely to have a far less sophisticated skill set when it comes to arming </w:t>
      </w:r>
      <w:proofErr w:type="gramStart"/>
      <w:r w:rsidRPr="00E61FC7">
        <w:rPr>
          <w:rStyle w:val="StyleBoldUnderline"/>
        </w:rPr>
        <w:t>themselves</w:t>
      </w:r>
      <w:proofErr w:type="gramEnd"/>
      <w:r w:rsidRPr="00E61FC7">
        <w:rPr>
          <w:rStyle w:val="StyleBoldUnderline"/>
        </w:rPr>
        <w:t xml:space="preserve"> or planning attacks. Terrorism researcher Ramon </w:t>
      </w:r>
      <w:proofErr w:type="spellStart"/>
      <w:r w:rsidRPr="00E61FC7">
        <w:rPr>
          <w:rStyle w:val="StyleBoldUnderline"/>
        </w:rPr>
        <w:t>Spaaij</w:t>
      </w:r>
      <w:proofErr w:type="spellEnd"/>
      <w:r w:rsidRPr="00E61FC7">
        <w:rPr>
          <w:sz w:val="16"/>
        </w:rPr>
        <w:t xml:space="preserve"> of Australia's Victoria University </w:t>
      </w:r>
      <w:r w:rsidRPr="00E61FC7">
        <w:rPr>
          <w:rStyle w:val="StyleBoldUnderline"/>
        </w:rPr>
        <w:t>created a database of 88 identified lone wolves who perpetrated attacks between 1968 and 2010 in 15 countries</w:t>
      </w:r>
      <w:r w:rsidRPr="00E61FC7">
        <w:rPr>
          <w:sz w:val="16"/>
        </w:rPr>
        <w:t xml:space="preserve">. </w:t>
      </w:r>
      <w:r w:rsidRPr="00E61FC7">
        <w:rPr>
          <w:rStyle w:val="StyleBoldUnderline"/>
        </w:rPr>
        <w:t>What he found should dispel some of the fear now being associated with lone-wolf terrorism and so the increasingly elaborate and overzealous government planning around it</w:t>
      </w:r>
      <w:r w:rsidRPr="00E61FC7">
        <w:rPr>
          <w:sz w:val="16"/>
        </w:rPr>
        <w:t xml:space="preserve">. </w:t>
      </w:r>
      <w:proofErr w:type="spellStart"/>
      <w:r w:rsidRPr="00E61FC7">
        <w:rPr>
          <w:rStyle w:val="Emphasis"/>
        </w:rPr>
        <w:t>Spaaij</w:t>
      </w:r>
      <w:proofErr w:type="spellEnd"/>
      <w:r w:rsidRPr="00E61FC7">
        <w:rPr>
          <w:rStyle w:val="Emphasis"/>
        </w:rPr>
        <w:t xml:space="preserve"> identified 198 total attacks by those 88 solo actors—just 1.8% of the 11</w:t>
      </w:r>
      <w:proofErr w:type="gramStart"/>
      <w:r w:rsidRPr="00E61FC7">
        <w:rPr>
          <w:rStyle w:val="Emphasis"/>
        </w:rPr>
        <w:t>,235 recorded</w:t>
      </w:r>
      <w:proofErr w:type="gramEnd"/>
      <w:r w:rsidRPr="00E61FC7">
        <w:rPr>
          <w:rStyle w:val="Emphasis"/>
        </w:rPr>
        <w:t xml:space="preserve"> terrorist incidents worldwide</w:t>
      </w:r>
      <w:r w:rsidRPr="00E61FC7">
        <w:rPr>
          <w:sz w:val="16"/>
        </w:rPr>
        <w:t xml:space="preserve">. Since </w:t>
      </w:r>
      <w:r w:rsidRPr="00E61FC7">
        <w:rPr>
          <w:rStyle w:val="StyleBoldUnderline"/>
        </w:rPr>
        <w:t>lone wolves</w:t>
      </w:r>
      <w:r w:rsidRPr="00E61FC7">
        <w:rPr>
          <w:sz w:val="16"/>
        </w:rPr>
        <w:t xml:space="preserve"> generally </w:t>
      </w:r>
      <w:r w:rsidRPr="00E61FC7">
        <w:rPr>
          <w:rStyle w:val="StyleBoldUnderline"/>
        </w:rPr>
        <w:t>don't have the know-how to construct bombs</w:t>
      </w:r>
      <w:r w:rsidRPr="00E61FC7">
        <w:rPr>
          <w:sz w:val="16"/>
        </w:rPr>
        <w:t xml:space="preserve"> (as the Unabomber did), </w:t>
      </w:r>
      <w:r w:rsidRPr="00E61FC7">
        <w:rPr>
          <w:rStyle w:val="StyleBoldUnderline"/>
        </w:rPr>
        <w:t>they</w:t>
      </w:r>
      <w:r w:rsidRPr="00E61FC7">
        <w:rPr>
          <w:sz w:val="16"/>
        </w:rPr>
        <w:t xml:space="preserve"> usually </w:t>
      </w:r>
      <w:r w:rsidRPr="00E61FC7">
        <w:rPr>
          <w:rStyle w:val="StyleBoldUnderline"/>
        </w:rPr>
        <w:t>rely on firearms and attack soft, populated targets, which law enforcement responds to quickly.</w:t>
      </w:r>
      <w:r w:rsidRPr="00E61FC7">
        <w:rPr>
          <w:sz w:val="16"/>
        </w:rPr>
        <w:t xml:space="preserve"> Therefore, </w:t>
      </w:r>
      <w:proofErr w:type="spellStart"/>
      <w:r w:rsidRPr="00E61FC7">
        <w:rPr>
          <w:sz w:val="16"/>
        </w:rPr>
        <w:t>Spaaij</w:t>
      </w:r>
      <w:proofErr w:type="spellEnd"/>
      <w:r w:rsidRPr="00E61FC7">
        <w:rPr>
          <w:sz w:val="16"/>
        </w:rPr>
        <w:t xml:space="preserve"> found that </w:t>
      </w:r>
      <w:r w:rsidRPr="00E61FC7">
        <w:rPr>
          <w:rStyle w:val="StyleBoldUnderline"/>
        </w:rPr>
        <w:t>the average lethality rate was .062 deaths per attack while group-based terrorists averaged 1.6 people per attack</w:t>
      </w:r>
      <w:r w:rsidRPr="00E61FC7">
        <w:rPr>
          <w:sz w:val="16"/>
        </w:rPr>
        <w:t xml:space="preserve">. </w:t>
      </w:r>
      <w:r w:rsidRPr="00E61FC7">
        <w:rPr>
          <w:rStyle w:val="StyleBoldUnderline"/>
        </w:rPr>
        <w:t>Inside the United States, 136 people died due to individual terrorist attacks between 1940 and 2012—each death undoubtedly a tragedy, but still a microscopic total compared to the 14,000 murders the FBI has reported in each of the last five years</w:t>
      </w:r>
      <w:r w:rsidRPr="00E61FC7">
        <w:rPr>
          <w:sz w:val="16"/>
        </w:rPr>
        <w:t xml:space="preserve">. In other words, </w:t>
      </w:r>
      <w:r w:rsidRPr="00E61FC7">
        <w:rPr>
          <w:rStyle w:val="Emphasis"/>
        </w:rPr>
        <w:t>you shouldn't be losing sleep over lone-wolf attacks</w:t>
      </w:r>
      <w:r w:rsidRPr="00E61FC7">
        <w:rPr>
          <w:sz w:val="16"/>
        </w:rPr>
        <w:t xml:space="preserve">. </w:t>
      </w:r>
      <w:r w:rsidRPr="00E61FC7">
        <w:rPr>
          <w:rStyle w:val="StyleBoldUnderline"/>
        </w:rPr>
        <w:t>As an American, the chance that you'll die in any kind of terrorist violence is infinitesimal to begin with</w:t>
      </w:r>
      <w:r w:rsidRPr="00E61FC7">
        <w:rPr>
          <w:sz w:val="16"/>
        </w:rPr>
        <w:t xml:space="preserve">. In fact, </w:t>
      </w:r>
      <w:r w:rsidRPr="00E61FC7">
        <w:rPr>
          <w:rStyle w:val="StyleBoldUnderline"/>
        </w:rPr>
        <w:t>you're four more times likely to die from being struck by lightning</w:t>
      </w:r>
      <w:r w:rsidRPr="00E61FC7">
        <w:rPr>
          <w:sz w:val="16"/>
        </w:rPr>
        <w:t xml:space="preserve">. If anything, </w:t>
      </w:r>
      <w:r w:rsidRPr="00E61FC7">
        <w:rPr>
          <w:rStyle w:val="Emphasis"/>
        </w:rPr>
        <w:t>the present elevation of the lone-wolf terrorist to existential threat status in Washington creates the kind of fear and government overreach that the perpetrators of such attacks want to provoke</w:t>
      </w:r>
      <w:r w:rsidRPr="00E61FC7">
        <w:rPr>
          <w:sz w:val="16"/>
        </w:rPr>
        <w:t xml:space="preserve">. If individual terrorists are the "new nightmare," it's only because we allow them to be. </w:t>
      </w:r>
      <w:r w:rsidRPr="00E61FC7">
        <w:rPr>
          <w:rFonts w:hint="eastAsia"/>
          <w:sz w:val="16"/>
        </w:rPr>
        <w:t xml:space="preserve">Lone Wolf </w:t>
      </w:r>
      <w:r w:rsidRPr="00E61FC7">
        <w:rPr>
          <w:rFonts w:hint="eastAsia"/>
          <w:sz w:val="16"/>
        </w:rPr>
        <w:t>≠</w:t>
      </w:r>
      <w:r w:rsidRPr="00E61FC7">
        <w:rPr>
          <w:rFonts w:hint="eastAsia"/>
          <w:sz w:val="16"/>
        </w:rPr>
        <w:t xml:space="preserve"> Muslim</w:t>
      </w:r>
      <w:r w:rsidRPr="00E61FC7">
        <w:rPr>
          <w:sz w:val="16"/>
        </w:rPr>
        <w:t xml:space="preserve"> During the December hostage crisis at a café in Sydney, Australia, orchestrated by Man </w:t>
      </w:r>
      <w:proofErr w:type="spellStart"/>
      <w:r w:rsidRPr="00E61FC7">
        <w:rPr>
          <w:sz w:val="16"/>
        </w:rPr>
        <w:t>Haron</w:t>
      </w:r>
      <w:proofErr w:type="spellEnd"/>
      <w:r w:rsidRPr="00E61FC7">
        <w:rPr>
          <w:sz w:val="16"/>
        </w:rPr>
        <w:t xml:space="preserve"> </w:t>
      </w:r>
      <w:proofErr w:type="spellStart"/>
      <w:r w:rsidRPr="00E61FC7">
        <w:rPr>
          <w:sz w:val="16"/>
        </w:rPr>
        <w:t>Monis</w:t>
      </w:r>
      <w:proofErr w:type="spellEnd"/>
      <w:r w:rsidRPr="00E61FC7">
        <w:rPr>
          <w:sz w:val="16"/>
        </w:rPr>
        <w:t xml:space="preserve">, an Iranian immigrant, former CIA Deputy Director Michael </w:t>
      </w:r>
      <w:proofErr w:type="spellStart"/>
      <w:r w:rsidRPr="00E61FC7">
        <w:rPr>
          <w:sz w:val="16"/>
        </w:rPr>
        <w:t>Morell</w:t>
      </w:r>
      <w:proofErr w:type="spellEnd"/>
      <w:r w:rsidRPr="00E61FC7">
        <w:rPr>
          <w:sz w:val="16"/>
        </w:rPr>
        <w:t xml:space="preserve"> had this dire prediction: "[</w:t>
      </w:r>
      <w:proofErr w:type="gramStart"/>
      <w:r w:rsidRPr="00E61FC7">
        <w:rPr>
          <w:sz w:val="16"/>
        </w:rPr>
        <w:t>W]</w:t>
      </w:r>
      <w:proofErr w:type="spellStart"/>
      <w:r w:rsidRPr="00E61FC7">
        <w:rPr>
          <w:sz w:val="16"/>
        </w:rPr>
        <w:t>e're</w:t>
      </w:r>
      <w:proofErr w:type="spellEnd"/>
      <w:proofErr w:type="gramEnd"/>
      <w:r w:rsidRPr="00E61FC7">
        <w:rPr>
          <w:sz w:val="16"/>
        </w:rPr>
        <w:t xml:space="preserve"> going to see this kind of attack here," he told "CBS This Morning." "It shouldn't surprise people when this happens here sometime over the next year or so, guaranteed." This was typical of the recent rhetorical escalation by officials and former officials in the national security state when it comes to this kind of terror. But </w:t>
      </w:r>
      <w:proofErr w:type="spellStart"/>
      <w:r w:rsidRPr="00E61FC7">
        <w:rPr>
          <w:sz w:val="16"/>
        </w:rPr>
        <w:t>Morell's</w:t>
      </w:r>
      <w:proofErr w:type="spellEnd"/>
      <w:r w:rsidRPr="00E61FC7">
        <w:rPr>
          <w:sz w:val="16"/>
        </w:rPr>
        <w:t xml:space="preserve"> prediction was no prediction at all. Such attacks do occur here. One had, for instance, been solved a little more than a month earlier. Eric Matthew </w:t>
      </w:r>
      <w:proofErr w:type="spellStart"/>
      <w:r w:rsidRPr="00E61FC7">
        <w:rPr>
          <w:sz w:val="16"/>
        </w:rPr>
        <w:t>Frein</w:t>
      </w:r>
      <w:proofErr w:type="spellEnd"/>
      <w:r w:rsidRPr="00E61FC7">
        <w:rPr>
          <w:sz w:val="16"/>
        </w:rPr>
        <w:t xml:space="preserve"> was apprehended the day before Halloween through an intensive search in the Pocono </w:t>
      </w:r>
      <w:proofErr w:type="gramStart"/>
      <w:r w:rsidRPr="00E61FC7">
        <w:rPr>
          <w:sz w:val="16"/>
        </w:rPr>
        <w:t>mountains</w:t>
      </w:r>
      <w:proofErr w:type="gramEnd"/>
      <w:r w:rsidRPr="00E61FC7">
        <w:rPr>
          <w:sz w:val="16"/>
        </w:rPr>
        <w:t xml:space="preserve"> of Pennsylvania after shooting two state troopers outside a police barracks with a sniper rifle in September. Officer Corporal Bryon K. Dickson II died, while Trooper Alex T. Douglass was wounded. </w:t>
      </w:r>
      <w:proofErr w:type="spellStart"/>
      <w:r w:rsidRPr="00E61FC7">
        <w:rPr>
          <w:sz w:val="16"/>
        </w:rPr>
        <w:t>Frein</w:t>
      </w:r>
      <w:proofErr w:type="spellEnd"/>
      <w:r w:rsidRPr="00E61FC7">
        <w:rPr>
          <w:sz w:val="16"/>
        </w:rPr>
        <w:t xml:space="preserve">, whom authorities initially called an "anti-government survivalist," was eventually charged with two terrorism counts after he told police that the shootings were a way to "wake people up." They also found a letter he had written to his parents stating that he wanted to "ignite a fire" because only "another revolution can get us back the liberties we once had." Individual violence like this, whether labeled as terrorism or not, is nothing new. It's been dealt with for decades without the kind of panic, </w:t>
      </w:r>
      <w:proofErr w:type="gramStart"/>
      <w:r w:rsidRPr="00E61FC7">
        <w:rPr>
          <w:sz w:val="16"/>
        </w:rPr>
        <w:t>fear-mongering</w:t>
      </w:r>
      <w:proofErr w:type="gramEnd"/>
      <w:r w:rsidRPr="00E61FC7">
        <w:rPr>
          <w:sz w:val="16"/>
        </w:rPr>
        <w:t xml:space="preserve">, and measures being instituted today. After all, according to </w:t>
      </w:r>
      <w:proofErr w:type="spellStart"/>
      <w:r w:rsidRPr="00E61FC7">
        <w:rPr>
          <w:sz w:val="16"/>
        </w:rPr>
        <w:t>Spaaij</w:t>
      </w:r>
      <w:proofErr w:type="spellEnd"/>
      <w:r w:rsidRPr="00E61FC7">
        <w:rPr>
          <w:sz w:val="16"/>
        </w:rPr>
        <w:t xml:space="preserve">, between 1968 and 2010, 45% of all individual terrorist attacks recorded in 15 countries occurred in the United States. However, as </w:t>
      </w:r>
      <w:proofErr w:type="spellStart"/>
      <w:r w:rsidRPr="00E61FC7">
        <w:rPr>
          <w:sz w:val="16"/>
        </w:rPr>
        <w:t>Spaaij</w:t>
      </w:r>
      <w:proofErr w:type="spellEnd"/>
      <w:r w:rsidRPr="00E61FC7">
        <w:rPr>
          <w:sz w:val="16"/>
        </w:rPr>
        <w:t xml:space="preserve"> and his research partner Mark Hamm discovered, these figures are distinctly bloated. The reason is simple: included in them are numerous examples of "individual" terrorist acts inspired by al-Qaeda-style ideology that actually resulted from law enforcement-instigated or -aided plots. </w:t>
      </w:r>
      <w:proofErr w:type="spellStart"/>
      <w:r w:rsidRPr="00E61FC7">
        <w:rPr>
          <w:sz w:val="16"/>
        </w:rPr>
        <w:t>Spaaij</w:t>
      </w:r>
      <w:proofErr w:type="spellEnd"/>
      <w:r w:rsidRPr="00E61FC7">
        <w:rPr>
          <w:sz w:val="16"/>
        </w:rPr>
        <w:t xml:space="preserve"> and Hamm found that at least 15 of these had occurred between 2001 and 2013. In them, a "lone" perpetrator would actually be involved with, and often directed or encouraged by, a government informant or undercover agent. This adds up to about 25% of post-9/11 cases of lone </w:t>
      </w:r>
      <w:proofErr w:type="spellStart"/>
      <w:r w:rsidRPr="00E61FC7">
        <w:rPr>
          <w:sz w:val="16"/>
        </w:rPr>
        <w:t>wolfism</w:t>
      </w:r>
      <w:proofErr w:type="spellEnd"/>
      <w:r w:rsidRPr="00E61FC7">
        <w:rPr>
          <w:sz w:val="16"/>
        </w:rPr>
        <w:t xml:space="preserve"> in the US, though the label is hardly accurate under the circumstances. These are essentially government stings, which not only inflate the number of individual terrorism incidents in the US, but disproportionately focus law enforcement attention on American Muslim communities. An egregious example was the case of </w:t>
      </w:r>
      <w:proofErr w:type="spellStart"/>
      <w:r w:rsidRPr="00E61FC7">
        <w:rPr>
          <w:sz w:val="16"/>
        </w:rPr>
        <w:t>Rezwan</w:t>
      </w:r>
      <w:proofErr w:type="spellEnd"/>
      <w:r w:rsidRPr="00E61FC7">
        <w:rPr>
          <w:sz w:val="16"/>
        </w:rPr>
        <w:t xml:space="preserve"> </w:t>
      </w:r>
      <w:proofErr w:type="spellStart"/>
      <w:r w:rsidRPr="00E61FC7">
        <w:rPr>
          <w:sz w:val="16"/>
        </w:rPr>
        <w:t>Ferdaus</w:t>
      </w:r>
      <w:proofErr w:type="spellEnd"/>
      <w:r w:rsidRPr="00E61FC7">
        <w:rPr>
          <w:sz w:val="16"/>
        </w:rPr>
        <w:t xml:space="preserve">, a 26-year-old Massachusetts man and American Muslim. The FBI busted him in 2011 for conspiring with undercover agents to build crude explosive-laden drones out of remote-controlled planes to fly into the Pentagon and the Capitol Building. In reality, this was a government-concocted plot, and </w:t>
      </w:r>
      <w:proofErr w:type="spellStart"/>
      <w:r w:rsidRPr="00E61FC7">
        <w:rPr>
          <w:sz w:val="16"/>
        </w:rPr>
        <w:t>Ferdaus</w:t>
      </w:r>
      <w:proofErr w:type="spellEnd"/>
      <w:r w:rsidRPr="00E61FC7">
        <w:rPr>
          <w:sz w:val="16"/>
        </w:rPr>
        <w:t xml:space="preserve"> was no lone wolf. (He was incapable of thinking this up or carrying it off on his own.) The FBI ignored clear signs that their target wasn't a terrorist, but a mentally ill man, deteriorating rapidly. Nevertheless, he was repeatedly termed a lone wolf by law enforcement and the media. Charged with providing material support to terrorists, in 2012, he was sentenced to 17 years in prison. By contrast, when the apparent lone wolf isn't a Muslim or other minority, he rarely finds the fear-inducing terrorist label pinned on him by the government, the media, or security experts. Take James von </w:t>
      </w:r>
      <w:proofErr w:type="spellStart"/>
      <w:r w:rsidRPr="00E61FC7">
        <w:rPr>
          <w:sz w:val="16"/>
        </w:rPr>
        <w:t>Brunn</w:t>
      </w:r>
      <w:proofErr w:type="spellEnd"/>
      <w:r w:rsidRPr="00E61FC7">
        <w:rPr>
          <w:sz w:val="16"/>
        </w:rPr>
        <w:t xml:space="preserve">, a white supremacist </w:t>
      </w:r>
      <w:proofErr w:type="gramStart"/>
      <w:r w:rsidRPr="00E61FC7">
        <w:rPr>
          <w:sz w:val="16"/>
        </w:rPr>
        <w:t>who</w:t>
      </w:r>
      <w:proofErr w:type="gramEnd"/>
      <w:r w:rsidRPr="00E61FC7">
        <w:rPr>
          <w:sz w:val="16"/>
        </w:rPr>
        <w:t xml:space="preserve"> murdered a security guard at the United States Holocaust Memorial Museum. According to the Department of Homeland Security, the act had no connection to terrorism, although it was ideologically motivated, as one FBI official acknowledged. Or Francis Grady, who tried to burn down a Planned Parenthood clinic in Grand Chute, Wisconsin, in 2012, because, as he told a US district court judge, "They're killing babies there." Grady was not charged with a terrorism offence either. When asked why, Assistant United States Attorney William Roach said that Grady had tried to burn down an unoccupied room in an empty building. Compare those reactions to the case of Zale Thompson, a disturbed African-American man who attacked four New York City police officers in October with a hatchet. Only a day after the attack, Police Commissioner Bill Bratton said, "I'm very comfortable this was a terrorist attack, certainly." The apparent evidence: Thompson was a recent convert to Islam who had visited websites affiliated with terrorist groups like al-Qaeda and ISIS. As Glenn Greenwald has pointed out, "Terrorism is simultaneously the single most meaningless and manipulated word in the American political lexicon." The same can be said of its lone-wolf version. Not surprisingly, it has by now become essentially synonymous with being Muslim and little else, which stigmatizes American Muslims and makes their communities targets for abusive law enforcement techniques, including FBI-style sting operations and massive, intrusive surveillance. Typically, one terrorism researcher defined lone wolves as "individuals pursuing Islamist terrorist goals alone." In reality, Muslims have no more of a monopoly on lone-wolf terrorism than they do on terrorism more generally. Counterproductive Responses At the moment, the response to the lone-wolf hullabaloo, like so much else in recent years, is inching us further down the path toward an American police state. One government response, now being re-emphasized, comes (of course!) with its own acronym: countering violent extremism, or CVE. The program, announced in 2011, aims to partner with communities—almost exclusively Muslim ones in practice—in the name of terrorism prevention. One of the ways communities are to do this is by creating safe spaces where individuals can discuss politics and religion without fear of lurking government agents. Yet members of these same communities will then be encouraged to report back to authorities about what was said and by whom in an effort to identify those at-risk of becoming violent extremists, whether alone or in concert with others. American Muslim communities have already experienced government stings and infiltration by informants, and tasking community members to report back to authorities doesn't seem much different than directly putting agents in their midst. If CVE's goal is to build the capacity within communities to prevent violence and terrorism, lone or otherwise, then agencies like Health and Human Services and the Department of Education should be leading the way. They could provide social and mental health services and educational resources—to all communities instead of singling particular ones out based on religion, race, or ethnicity. Instead, not surprisingly, the White House has put the Department of Homeland Security, the Department of Justice, and the FBI in charge of executing its CVE programs, while emphasizing the coordinating role of local US Attorneys' Offices. American Muslim communities are rightly leery of this arrangement, particularly in light of the way these outfits have recently focused on religious beliefs as a basis for suspicion and, at least in the FBI's case, have manufactured terror plots by preying on the sick and the vulnerable. Other proposed solutions to the "lone-wolf" problem are even more indiscriminate. In a recent book, former RAND Corporation analyst Jeffrey Simon offers an inventory of possible technological strategies for identifying the wolf in sheep's clothing before he attacks. These are typical of our moment and include the widespread use of Internet-enabled smart surveillance cameras, as well as the active, </w:t>
      </w:r>
      <w:proofErr w:type="spellStart"/>
      <w:r w:rsidRPr="00E61FC7">
        <w:rPr>
          <w:sz w:val="16"/>
        </w:rPr>
        <w:t>suspicionless</w:t>
      </w:r>
      <w:proofErr w:type="spellEnd"/>
      <w:r w:rsidRPr="00E61FC7">
        <w:rPr>
          <w:sz w:val="16"/>
        </w:rPr>
        <w:t xml:space="preserve"> monitoring of Internet and social media usage. Another increasingly popular approach he suggests is the expansion of biometric collection, meaning the government would assemble biological traits unique to each individual, such as facial dimensions and DNA, without any evidence of wrongdoing. It should be noted that such an approach—and it's typical of the direction the national security state and law enforcement have taken in these years—would represent a fundamental assault on a free society. Such "countermeasures" should send a shiver down your spine. Simon seems to recognize this, writing, "Privacy issues will have to be addressed, including the willingness of the public to have their facial expressions, eye movements, heart rates, breathing patterns, and other characteristics captured by sophisticated sensors wherever they go in order for a decision to be made by others concerning what they might be intending to do." </w:t>
      </w:r>
      <w:r w:rsidRPr="00E61FC7">
        <w:rPr>
          <w:rStyle w:val="StyleBoldUnderline"/>
        </w:rPr>
        <w:t>The dangers to Americans in allowing government agencies to collect</w:t>
      </w:r>
      <w:r w:rsidRPr="00E61FC7">
        <w:rPr>
          <w:sz w:val="16"/>
        </w:rPr>
        <w:t xml:space="preserve"> such </w:t>
      </w:r>
      <w:r w:rsidRPr="00E61FC7">
        <w:rPr>
          <w:rStyle w:val="StyleBoldUnderline"/>
        </w:rPr>
        <w:t>intimate information in order to discover whether any of them are possible lone wolves should be obvious in terms of the destruction of privacy</w:t>
      </w:r>
      <w:r w:rsidRPr="00E61FC7">
        <w:rPr>
          <w:sz w:val="16"/>
        </w:rPr>
        <w:t xml:space="preserve">, among other things. </w:t>
      </w:r>
      <w:r w:rsidRPr="00E61FC7">
        <w:rPr>
          <w:rStyle w:val="StyleBoldUnderline"/>
        </w:rPr>
        <w:t>The result would be both an Orwellian world and a hopeless one in safety terms</w:t>
      </w:r>
      <w:r w:rsidRPr="00E61FC7">
        <w:rPr>
          <w:sz w:val="16"/>
        </w:rPr>
        <w:t xml:space="preserve">. </w:t>
      </w:r>
      <w:r w:rsidRPr="00E61FC7">
        <w:rPr>
          <w:rStyle w:val="StyleBoldUnderline"/>
        </w:rPr>
        <w:t>It's already clear that none of these expensive and advanced technological "solutions" will work</w:t>
      </w:r>
      <w:r w:rsidRPr="00E61FC7">
        <w:rPr>
          <w:sz w:val="16"/>
        </w:rPr>
        <w:t xml:space="preserve">. Totally innocent conduct ("false positives") will overwhelm the truly menacing. </w:t>
      </w:r>
      <w:r w:rsidRPr="00E61FC7">
        <w:rPr>
          <w:rStyle w:val="Emphasis"/>
        </w:rPr>
        <w:t>Some of these approaches, like surveillance</w:t>
      </w:r>
      <w:r w:rsidRPr="00E61FC7">
        <w:rPr>
          <w:sz w:val="16"/>
        </w:rPr>
        <w:t xml:space="preserve"> cameras, may help finger a perpetrator after the crime, while others, such as trying to identify who will engage in terrorism by his body language, </w:t>
      </w:r>
      <w:r w:rsidRPr="00E61FC7">
        <w:rPr>
          <w:rStyle w:val="Emphasis"/>
        </w:rPr>
        <w:t>will only further contribute to the security theater the government has staged since 9/11</w:t>
      </w:r>
      <w:r w:rsidRPr="00E61FC7">
        <w:rPr>
          <w:sz w:val="16"/>
        </w:rPr>
        <w:t xml:space="preserve">. Nevertheless, </w:t>
      </w:r>
      <w:r w:rsidRPr="00E61FC7">
        <w:rPr>
          <w:rStyle w:val="StyleBoldUnderline"/>
        </w:rPr>
        <w:t>the ineffectiveness of an intrusive security state won't stop its adherents from pushing for more power and methods of control that are ever more intrusive</w:t>
      </w:r>
      <w:r w:rsidRPr="00E61FC7">
        <w:rPr>
          <w:sz w:val="16"/>
        </w:rPr>
        <w:t xml:space="preserve">. "We have to put... aside... all the bleeding-heart, politically correct people who say we can't be emphasizing one community over the other," VICE quoted Congressman Peter King as saying in a radio appearance. The threat, he added, is "coming from the Muslim community and it shows that the [New York Police Department] and [former police commissioner] Ray Kelly were right for so many years when they were really saturating areas where they thought the threat was coming from." The once-secret NYPD </w:t>
      </w:r>
      <w:proofErr w:type="spellStart"/>
      <w:r w:rsidRPr="00E61FC7">
        <w:rPr>
          <w:sz w:val="16"/>
        </w:rPr>
        <w:t>suspicionless</w:t>
      </w:r>
      <w:proofErr w:type="spellEnd"/>
      <w:r w:rsidRPr="00E61FC7">
        <w:rPr>
          <w:sz w:val="16"/>
        </w:rPr>
        <w:t xml:space="preserve"> surveillance program King is referring to— it stretched from Connecticut to Pennsylvania—never produced a single terrorism lead, much less a conviction. It was "successful" at only one thing: making American Muslim communities in the greater metropolitan area feel as if they were under siege and destroying trusting relations between them and the police. As King demonstrates, the people who pledge to protect our lives and our liberties are often the same ones who cry wolf. With shepherds like these guarding the flock, wolves may be beside the point.</w:t>
      </w:r>
    </w:p>
    <w:p w14:paraId="7DBB8B91" w14:textId="77777777" w:rsidR="00B9008E" w:rsidRDefault="00B9008E" w:rsidP="00816075">
      <w:pPr>
        <w:rPr>
          <w:sz w:val="16"/>
        </w:rPr>
      </w:pPr>
    </w:p>
    <w:p w14:paraId="1EE62B1F" w14:textId="2C830310" w:rsidR="00B9008E" w:rsidRDefault="00827C1F" w:rsidP="00827C1F">
      <w:pPr>
        <w:pStyle w:val="Heading4"/>
      </w:pPr>
      <w:r>
        <w:t>Their construction of lone wolf terrorism makes NSA surveillance invincible</w:t>
      </w:r>
    </w:p>
    <w:p w14:paraId="0328C182" w14:textId="145655BD" w:rsidR="00B9008E" w:rsidRPr="00B9008E" w:rsidRDefault="00B9008E" w:rsidP="00816075">
      <w:pPr>
        <w:rPr>
          <w:rStyle w:val="StyleStyleBold12pt"/>
          <w:b w:val="0"/>
        </w:rPr>
      </w:pPr>
      <w:proofErr w:type="spellStart"/>
      <w:r>
        <w:rPr>
          <w:rStyle w:val="StyleStyleBold12pt"/>
        </w:rPr>
        <w:t>Lennard</w:t>
      </w:r>
      <w:proofErr w:type="spellEnd"/>
      <w:r>
        <w:rPr>
          <w:rStyle w:val="StyleStyleBold12pt"/>
        </w:rPr>
        <w:t xml:space="preserve"> 10-27-14 </w:t>
      </w:r>
      <w:r>
        <w:rPr>
          <w:rStyle w:val="StyleStyleBold12pt"/>
          <w:b w:val="0"/>
        </w:rPr>
        <w:t>(Natasha, “</w:t>
      </w:r>
      <w:r w:rsidRPr="00B9008E">
        <w:rPr>
          <w:rStyle w:val="StyleStyleBold12pt"/>
          <w:b w:val="0"/>
        </w:rPr>
        <w:t>'Lone Wolf' Terrorist Acts Will Be Used to Justify the Surveillance State</w:t>
      </w:r>
      <w:r>
        <w:rPr>
          <w:rStyle w:val="StyleStyleBold12pt"/>
          <w:b w:val="0"/>
        </w:rPr>
        <w:t xml:space="preserve">,” </w:t>
      </w:r>
      <w:r w:rsidRPr="00B9008E">
        <w:rPr>
          <w:rStyle w:val="StyleStyleBold12pt"/>
          <w:b w:val="0"/>
        </w:rPr>
        <w:t>https://news.vice.com/article/lone-wolf-terrorist-acts-will-be-used-to-justify-the-surveillance-state</w:t>
      </w:r>
      <w:r>
        <w:rPr>
          <w:rStyle w:val="StyleStyleBold12pt"/>
          <w:b w:val="0"/>
        </w:rPr>
        <w:t>, ME)</w:t>
      </w:r>
    </w:p>
    <w:p w14:paraId="7F11036C" w14:textId="55323BB0" w:rsidR="00B9008E" w:rsidRPr="00B9008E" w:rsidRDefault="00B9008E" w:rsidP="00B9008E">
      <w:pPr>
        <w:rPr>
          <w:sz w:val="16"/>
          <w:szCs w:val="20"/>
        </w:rPr>
      </w:pPr>
      <w:r w:rsidRPr="00B9008E">
        <w:rPr>
          <w:rStyle w:val="StyleBoldUnderline"/>
        </w:rPr>
        <w:t>The "lone wolf" phenomenon should</w:t>
      </w:r>
      <w:r w:rsidRPr="00B9008E">
        <w:rPr>
          <w:sz w:val="16"/>
          <w:szCs w:val="20"/>
        </w:rPr>
        <w:t xml:space="preserve"> at least </w:t>
      </w:r>
      <w:r w:rsidRPr="00B9008E">
        <w:rPr>
          <w:rStyle w:val="StyleBoldUnderline"/>
        </w:rPr>
        <w:t>prompt</w:t>
      </w:r>
      <w:r w:rsidRPr="00B9008E">
        <w:rPr>
          <w:sz w:val="16"/>
          <w:szCs w:val="20"/>
        </w:rPr>
        <w:t xml:space="preserve"> the </w:t>
      </w:r>
      <w:r w:rsidRPr="00B9008E">
        <w:rPr>
          <w:rStyle w:val="StyleBoldUnderline"/>
        </w:rPr>
        <w:t>questioning of the sort of profile-based counter-terror efforts that assumed terror lurked in any network of Muslims, and that the mass hoarding of communications data was vital to national security</w:t>
      </w:r>
      <w:r w:rsidRPr="00B9008E">
        <w:rPr>
          <w:sz w:val="16"/>
          <w:szCs w:val="20"/>
        </w:rPr>
        <w:t xml:space="preserve">. However, </w:t>
      </w:r>
      <w:r w:rsidRPr="00B9008E">
        <w:rPr>
          <w:rStyle w:val="Emphasis"/>
        </w:rPr>
        <w:t>the rhetoric surrounding this type of domestic threat</w:t>
      </w:r>
      <w:r w:rsidRPr="00B9008E">
        <w:rPr>
          <w:sz w:val="16"/>
          <w:szCs w:val="20"/>
        </w:rPr>
        <w:t xml:space="preserve"> already </w:t>
      </w:r>
      <w:r w:rsidRPr="00B9008E">
        <w:rPr>
          <w:rStyle w:val="Emphasis"/>
        </w:rPr>
        <w:t>bodes ill for civil liberties</w:t>
      </w:r>
      <w:r w:rsidRPr="00B9008E">
        <w:rPr>
          <w:sz w:val="16"/>
          <w:szCs w:val="20"/>
        </w:rPr>
        <w:t xml:space="preserve">. If </w:t>
      </w:r>
      <w:proofErr w:type="gramStart"/>
      <w:r w:rsidRPr="00B9008E">
        <w:rPr>
          <w:rStyle w:val="StyleBoldUnderline"/>
        </w:rPr>
        <w:t xml:space="preserve">the hunt for terrorist networks has been plagued by ethnic profiling and overreaching </w:t>
      </w:r>
      <w:proofErr w:type="spellStart"/>
      <w:r w:rsidRPr="00B9008E">
        <w:rPr>
          <w:rStyle w:val="StyleBoldUnderline"/>
        </w:rPr>
        <w:t>spycraft</w:t>
      </w:r>
      <w:proofErr w:type="spellEnd"/>
      <w:proofErr w:type="gramEnd"/>
      <w:r w:rsidRPr="00B9008E">
        <w:rPr>
          <w:rStyle w:val="StyleBoldUnderline"/>
        </w:rPr>
        <w:t xml:space="preserve">, an established threat of "lone wolf" attacks gives a defensive imprimatur for </w:t>
      </w:r>
      <w:r w:rsidRPr="00B9008E">
        <w:rPr>
          <w:rStyle w:val="Emphasis"/>
        </w:rPr>
        <w:t>unbounded NSA-style surveillance</w:t>
      </w:r>
      <w:r w:rsidRPr="00B9008E">
        <w:rPr>
          <w:sz w:val="16"/>
          <w:szCs w:val="20"/>
        </w:rPr>
        <w:t xml:space="preserve"> — </w:t>
      </w:r>
      <w:r w:rsidRPr="00B9008E">
        <w:rPr>
          <w:rStyle w:val="StyleBoldUnderline"/>
        </w:rPr>
        <w:t>anyone can wield a hatchet with ideological ire</w:t>
      </w:r>
      <w:r w:rsidRPr="00B9008E">
        <w:rPr>
          <w:sz w:val="16"/>
          <w:szCs w:val="20"/>
        </w:rPr>
        <w:t>.</w:t>
      </w:r>
      <w:r w:rsidRPr="00B9008E">
        <w:rPr>
          <w:sz w:val="16"/>
          <w:szCs w:val="20"/>
        </w:rPr>
        <w:t xml:space="preserve"> </w:t>
      </w:r>
      <w:r w:rsidRPr="00B9008E">
        <w:rPr>
          <w:sz w:val="16"/>
          <w:szCs w:val="20"/>
        </w:rPr>
        <w:t xml:space="preserve">As Chairman of the House Homeland Security Committee Michael </w:t>
      </w:r>
      <w:proofErr w:type="spellStart"/>
      <w:r w:rsidRPr="00B9008E">
        <w:rPr>
          <w:sz w:val="16"/>
          <w:szCs w:val="20"/>
        </w:rPr>
        <w:t>McCaul</w:t>
      </w:r>
      <w:proofErr w:type="spellEnd"/>
      <w:r w:rsidRPr="00B9008E">
        <w:rPr>
          <w:sz w:val="16"/>
          <w:szCs w:val="20"/>
        </w:rPr>
        <w:t xml:space="preserve"> said on This Week, finding such lone actors in advance of attacks is like "finding a needle in a haystack." And as Feinstein said the same day, "You have to be able to watch it, and you have to be able to disrupt them."</w:t>
      </w:r>
      <w:r w:rsidRPr="00B9008E">
        <w:rPr>
          <w:sz w:val="16"/>
          <w:szCs w:val="20"/>
        </w:rPr>
        <w:t xml:space="preserve"> </w:t>
      </w:r>
      <w:r w:rsidRPr="00B9008E">
        <w:rPr>
          <w:sz w:val="16"/>
          <w:szCs w:val="20"/>
        </w:rPr>
        <w:t xml:space="preserve">As such, </w:t>
      </w:r>
      <w:r w:rsidRPr="00B9008E">
        <w:rPr>
          <w:rStyle w:val="StyleBoldUnderline"/>
        </w:rPr>
        <w:t>the era of the "lone wolf" terrorist does not only spell the end of the bunk distinction between motivated group and deranged individual. It ushers in the dawn of a new era of justification for our totalized state of surveillance and national security paranoia</w:t>
      </w:r>
      <w:r w:rsidRPr="00B9008E">
        <w:rPr>
          <w:sz w:val="16"/>
          <w:szCs w:val="20"/>
        </w:rPr>
        <w:t>.</w:t>
      </w:r>
    </w:p>
    <w:sectPr w:rsidR="00B9008E" w:rsidRPr="00B9008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4FF28D" w14:textId="77777777" w:rsidR="00E61FC7" w:rsidRDefault="00E61FC7" w:rsidP="00E46E7E">
      <w:r>
        <w:separator/>
      </w:r>
    </w:p>
  </w:endnote>
  <w:endnote w:type="continuationSeparator" w:id="0">
    <w:p w14:paraId="4A44B71D" w14:textId="77777777" w:rsidR="00E61FC7" w:rsidRDefault="00E61FC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B9977E" w14:textId="77777777" w:rsidR="00E61FC7" w:rsidRDefault="00E61FC7" w:rsidP="00E46E7E">
      <w:r>
        <w:separator/>
      </w:r>
    </w:p>
  </w:footnote>
  <w:footnote w:type="continuationSeparator" w:id="0">
    <w:p w14:paraId="5113AB15" w14:textId="77777777" w:rsidR="00E61FC7" w:rsidRDefault="00E61FC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3E4"/>
    <w:rsid w:val="000140EC"/>
    <w:rsid w:val="00016A35"/>
    <w:rsid w:val="000C16B3"/>
    <w:rsid w:val="000C4B3F"/>
    <w:rsid w:val="001408C0"/>
    <w:rsid w:val="00143FD7"/>
    <w:rsid w:val="001463FB"/>
    <w:rsid w:val="001710E3"/>
    <w:rsid w:val="00186DB7"/>
    <w:rsid w:val="001D7626"/>
    <w:rsid w:val="002613DA"/>
    <w:rsid w:val="002B6353"/>
    <w:rsid w:val="002B68C8"/>
    <w:rsid w:val="002F23D7"/>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B5CEE"/>
    <w:rsid w:val="005C0E1F"/>
    <w:rsid w:val="005D1B0E"/>
    <w:rsid w:val="005E0D2B"/>
    <w:rsid w:val="005E2C99"/>
    <w:rsid w:val="00634520"/>
    <w:rsid w:val="00672258"/>
    <w:rsid w:val="0067575B"/>
    <w:rsid w:val="00684702"/>
    <w:rsid w:val="00692C26"/>
    <w:rsid w:val="006F2D3D"/>
    <w:rsid w:val="00700835"/>
    <w:rsid w:val="00726F87"/>
    <w:rsid w:val="007333B9"/>
    <w:rsid w:val="00791B7D"/>
    <w:rsid w:val="007A3515"/>
    <w:rsid w:val="007C2C96"/>
    <w:rsid w:val="007D7924"/>
    <w:rsid w:val="007E35FD"/>
    <w:rsid w:val="007E470C"/>
    <w:rsid w:val="007E5F71"/>
    <w:rsid w:val="007E63E4"/>
    <w:rsid w:val="00810B80"/>
    <w:rsid w:val="00816075"/>
    <w:rsid w:val="00821415"/>
    <w:rsid w:val="00827C1F"/>
    <w:rsid w:val="0083768F"/>
    <w:rsid w:val="008E128A"/>
    <w:rsid w:val="0091595A"/>
    <w:rsid w:val="009165EA"/>
    <w:rsid w:val="009829F2"/>
    <w:rsid w:val="00993F61"/>
    <w:rsid w:val="009B0746"/>
    <w:rsid w:val="009C198B"/>
    <w:rsid w:val="009D207E"/>
    <w:rsid w:val="009E5822"/>
    <w:rsid w:val="009E691A"/>
    <w:rsid w:val="00A074CB"/>
    <w:rsid w:val="00A16647"/>
    <w:rsid w:val="00A3635F"/>
    <w:rsid w:val="00A369C4"/>
    <w:rsid w:val="00A4288D"/>
    <w:rsid w:val="00A47986"/>
    <w:rsid w:val="00A91A24"/>
    <w:rsid w:val="00AC0E99"/>
    <w:rsid w:val="00AD0016"/>
    <w:rsid w:val="00AF1E67"/>
    <w:rsid w:val="00AF5046"/>
    <w:rsid w:val="00AF70D4"/>
    <w:rsid w:val="00B169A1"/>
    <w:rsid w:val="00B33E0C"/>
    <w:rsid w:val="00B45FE9"/>
    <w:rsid w:val="00B55D49"/>
    <w:rsid w:val="00B65E97"/>
    <w:rsid w:val="00B84180"/>
    <w:rsid w:val="00B9008E"/>
    <w:rsid w:val="00BE63EA"/>
    <w:rsid w:val="00C043D7"/>
    <w:rsid w:val="00C42A3C"/>
    <w:rsid w:val="00C77741"/>
    <w:rsid w:val="00C863A4"/>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61FC7"/>
    <w:rsid w:val="00E84F4F"/>
    <w:rsid w:val="00E85537"/>
    <w:rsid w:val="00E95631"/>
    <w:rsid w:val="00F03D17"/>
    <w:rsid w:val="00F07486"/>
    <w:rsid w:val="00F1173B"/>
    <w:rsid w:val="00F45F2E"/>
    <w:rsid w:val="00F6172B"/>
    <w:rsid w:val="00F66DD5"/>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A0DD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Highlighted,tag2,Size 10,emphasis in card,Evidence,CD Card,ED - Tag,emphasis,Bold Underline,Emphasis!!,small,Underlined,Qualifications,Shrunk,normal card text,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2 Char Char1,Heading 2 Char1 Char Char Char1,Heading 2 Char Char Char Char2,Heading 2 Char Char1 Char1,TAG Char2,Cha Char, Char Char,Heading 21 Char1, Char Char Char Char1 Char1,Tag Char Char Char,TAG LINE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Spacing211 Char,No Spacing11111 Char,No Spacing12 Char,No Spacing2111 Char,no read Char,heading 2 Char, Ch Char,Ch Char,No Spacing21 Char,Tags Char,No Spacing111111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Style Style Bold + 10 pt,Old Cite,tagld + 12 pt,Style Style Bold + 13 pt,Style Style Bold + 11 pt,Style 13 pt Bold,tag + 12 p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Bold Cite Char,Citation Char Char Char,Underline Char,Intense Emphasis11,Style,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text">
    <w:name w:val="card text"/>
    <w:basedOn w:val="Normal"/>
    <w:link w:val="cardtextChar"/>
    <w:qFormat/>
    <w:rsid w:val="00C863A4"/>
    <w:pPr>
      <w:spacing w:after="160" w:line="259" w:lineRule="auto"/>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C863A4"/>
    <w:rPr>
      <w:rFonts w:ascii="Times New Roman" w:eastAsiaTheme="minorHAnsi" w:hAnsi="Times New Roman"/>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Highlighted,tag2,Size 10,emphasis in card,Evidence,CD Card,ED - Tag,emphasis,Bold Underline,Emphasis!!,small,Underlined,Qualifications,Shrunk,normal card text,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Heading 2 Char2 Char Char1,Heading 2 Char1 Char Char Char1,Heading 2 Char Char Char Char2,Heading 2 Char Char1 Char1,TAG Char2,Cha Char, Char Char,Heading 21 Char1, Char Char Char Char1 Char1,Tag Char Char Char,TAG LINE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Spacing211 Char,No Spacing11111 Char,No Spacing12 Char,No Spacing2111 Char,no read Char,heading 2 Char, Ch Char,Ch Char,No Spacing21 Char,Tags Char,No Spacing111111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Style Style Bold + 10 pt,Old Cite,tagld + 12 pt,Style Style Bold + 13 pt,Style Style Bold + 11 pt,Style 13 pt Bold,tag + 12 p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Bold Cite Char,Citation Char Char Char,Underline Char,Intense Emphasis11,Style,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text">
    <w:name w:val="card text"/>
    <w:basedOn w:val="Normal"/>
    <w:link w:val="cardtextChar"/>
    <w:qFormat/>
    <w:rsid w:val="00C863A4"/>
    <w:pPr>
      <w:spacing w:after="160" w:line="259" w:lineRule="auto"/>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C863A4"/>
    <w:rPr>
      <w:rFonts w:ascii="Times New Roman" w:eastAsiaTheme="minorHAnsi" w:hAnsi="Times New Roman"/>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Stad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21</Pages>
  <Words>10859</Words>
  <Characters>61897</Characters>
  <Application>Microsoft Macintosh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2015-07-06T21:24:00Z</dcterms:created>
  <dcterms:modified xsi:type="dcterms:W3CDTF">2015-07-06T21:24:00Z</dcterms:modified>
  <cp:category/>
</cp:coreProperties>
</file>