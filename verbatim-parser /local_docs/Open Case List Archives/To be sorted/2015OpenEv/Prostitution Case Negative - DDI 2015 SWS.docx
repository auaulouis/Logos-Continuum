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6FB5A6" w14:textId="77777777" w:rsidR="00B45FE9" w:rsidRDefault="00F475E1" w:rsidP="00F475E1">
      <w:pPr>
        <w:pStyle w:val="Heading1"/>
      </w:pPr>
      <w:r>
        <w:t xml:space="preserve">Prostitution Case </w:t>
      </w:r>
      <w:proofErr w:type="spellStart"/>
      <w:r>
        <w:t>Neg</w:t>
      </w:r>
      <w:proofErr w:type="spellEnd"/>
    </w:p>
    <w:p w14:paraId="205F30A5" w14:textId="5F16BC1E" w:rsidR="00122AE2" w:rsidRDefault="00122AE2" w:rsidP="00B34843">
      <w:pPr>
        <w:pStyle w:val="Heading3"/>
      </w:pPr>
      <w:r>
        <w:lastRenderedPageBreak/>
        <w:t>Stuff I Want to look for</w:t>
      </w:r>
    </w:p>
    <w:p w14:paraId="0C48C769" w14:textId="1F1988F0" w:rsidR="00122AE2" w:rsidRDefault="00122AE2" w:rsidP="00122AE2">
      <w:pPr>
        <w:pStyle w:val="ListParagraph"/>
        <w:numPr>
          <w:ilvl w:val="0"/>
          <w:numId w:val="5"/>
        </w:numPr>
      </w:pPr>
      <w:r>
        <w:t xml:space="preserve">Repealing Mann act won’t spill over to </w:t>
      </w:r>
      <w:r w:rsidR="002A3EF3">
        <w:t>Zambia</w:t>
      </w:r>
    </w:p>
    <w:p w14:paraId="54DA95B2" w14:textId="664299BD" w:rsidR="00122AE2" w:rsidRDefault="003652B5" w:rsidP="00122AE2">
      <w:pPr>
        <w:pStyle w:val="ListParagraph"/>
        <w:numPr>
          <w:ilvl w:val="0"/>
          <w:numId w:val="5"/>
        </w:numPr>
      </w:pPr>
      <w:r>
        <w:t>Illegal prostitution would undermine legal/</w:t>
      </w:r>
      <w:r w:rsidR="00122AE2">
        <w:t>Repealing Mann act won’t stop illegal brothels (</w:t>
      </w:r>
      <w:hyperlink r:id="rId11" w:history="1">
        <w:r w:rsidR="00122AE2" w:rsidRPr="00911EE9">
          <w:rPr>
            <w:rStyle w:val="Hyperlink"/>
          </w:rPr>
          <w:t>http://nobullying.com/prostitution-statistics/</w:t>
        </w:r>
      </w:hyperlink>
      <w:r w:rsidR="00122AE2">
        <w:t>) “What happens when the law allows prostitution”</w:t>
      </w:r>
    </w:p>
    <w:p w14:paraId="135627EF" w14:textId="11445435" w:rsidR="002C0E98" w:rsidRDefault="002C0E98" w:rsidP="00122AE2">
      <w:pPr>
        <w:pStyle w:val="ListParagraph"/>
        <w:numPr>
          <w:ilvl w:val="0"/>
          <w:numId w:val="5"/>
        </w:numPr>
      </w:pPr>
      <w:r>
        <w:t>Mann Act is criminalization of the pimp/sex buyer, not sex worker</w:t>
      </w:r>
    </w:p>
    <w:p w14:paraId="663E0F5B" w14:textId="1705CA1B" w:rsidR="00884763" w:rsidRPr="00122AE2" w:rsidRDefault="002C0E98" w:rsidP="00122AE2">
      <w:pPr>
        <w:pStyle w:val="ListParagraph"/>
        <w:numPr>
          <w:ilvl w:val="0"/>
          <w:numId w:val="5"/>
        </w:numPr>
      </w:pPr>
      <w:r>
        <w:t xml:space="preserve">T-curtail (surveillance from </w:t>
      </w:r>
      <w:proofErr w:type="spellStart"/>
      <w:r>
        <w:t>man</w:t>
      </w:r>
      <w:r w:rsidR="00C85AB9">
        <w:t>n</w:t>
      </w:r>
      <w:proofErr w:type="spellEnd"/>
      <w:r>
        <w:t xml:space="preserve"> act is effects-T; thus </w:t>
      </w:r>
      <w:r w:rsidR="002A3EF3">
        <w:t>curtailing is effects-T)</w:t>
      </w:r>
    </w:p>
    <w:p w14:paraId="7BE6CB50" w14:textId="7C213C6C" w:rsidR="00C85AB9" w:rsidRDefault="00C85AB9" w:rsidP="00C85AB9">
      <w:pPr>
        <w:pStyle w:val="Heading2"/>
      </w:pPr>
      <w:r>
        <w:t xml:space="preserve">1NC </w:t>
      </w:r>
      <w:r w:rsidR="00ED42A1">
        <w:t xml:space="preserve">Case </w:t>
      </w:r>
      <w:r>
        <w:t>Frontline</w:t>
      </w:r>
    </w:p>
    <w:p w14:paraId="79EC2144" w14:textId="77777777" w:rsidR="00591FB4" w:rsidRDefault="00591FB4" w:rsidP="00591FB4">
      <w:pPr>
        <w:pStyle w:val="Heading3"/>
      </w:pPr>
      <w:r>
        <w:t>Solvency</w:t>
      </w:r>
    </w:p>
    <w:p w14:paraId="72C514BA" w14:textId="77777777" w:rsidR="00591FB4" w:rsidRDefault="00591FB4" w:rsidP="00591FB4">
      <w:pPr>
        <w:pStyle w:val="Heading4"/>
      </w:pPr>
      <w:r>
        <w:t xml:space="preserve">1. Be skeptical of their Conant evidence– All it says is that repealing the act “could be the first step,” it doesn’t predict future action or make decisive warrants. Also it links back to the 1ACs criticism from the first advantage because it uses solving the AIDS epidemic as the sole reason for decriminalization. </w:t>
      </w:r>
    </w:p>
    <w:p w14:paraId="0DB91A7C" w14:textId="77777777" w:rsidR="00591FB4" w:rsidRDefault="00591FB4" w:rsidP="00591FB4">
      <w:pPr>
        <w:pStyle w:val="Heading4"/>
      </w:pPr>
      <w:r>
        <w:t xml:space="preserve">2. Repealing the Mann Act can’t solve– this only decriminalizes prostitutes that </w:t>
      </w:r>
      <w:proofErr w:type="gramStart"/>
      <w:r>
        <w:t>cross state</w:t>
      </w:r>
      <w:proofErr w:type="gramEnd"/>
      <w:r>
        <w:t xml:space="preserve"> or foreign borders. The 1AC doesn’t specify the extent of prostitutes that this decriminalization would happen for</w:t>
      </w:r>
    </w:p>
    <w:p w14:paraId="1139C4B7" w14:textId="77777777" w:rsidR="00591FB4" w:rsidRDefault="00591FB4" w:rsidP="00591FB4">
      <w:r w:rsidRPr="003975F2">
        <w:rPr>
          <w:b/>
        </w:rPr>
        <w:t>U.S Legal No Date</w:t>
      </w:r>
      <w:r>
        <w:t xml:space="preserve"> </w:t>
      </w:r>
      <w:r w:rsidRPr="003975F2">
        <w:rPr>
          <w:sz w:val="16"/>
          <w:szCs w:val="16"/>
        </w:rPr>
        <w:t>(</w:t>
      </w:r>
      <w:proofErr w:type="spellStart"/>
      <w:r w:rsidRPr="003975F2">
        <w:rPr>
          <w:sz w:val="16"/>
          <w:szCs w:val="16"/>
        </w:rPr>
        <w:t>USLegal</w:t>
      </w:r>
      <w:proofErr w:type="spellEnd"/>
      <w:r w:rsidRPr="003975F2">
        <w:rPr>
          <w:sz w:val="16"/>
          <w:szCs w:val="16"/>
        </w:rPr>
        <w:t xml:space="preserve"> is the legal destination site for consumers, small business, attorneys, corporations, and anyone interested in the law, or in need of legal information, products or services</w:t>
      </w:r>
      <w:proofErr w:type="gramStart"/>
      <w:r w:rsidRPr="003975F2">
        <w:rPr>
          <w:sz w:val="16"/>
          <w:szCs w:val="16"/>
        </w:rPr>
        <w:t>.,</w:t>
      </w:r>
      <w:proofErr w:type="gramEnd"/>
      <w:r w:rsidRPr="003975F2">
        <w:rPr>
          <w:sz w:val="16"/>
          <w:szCs w:val="16"/>
        </w:rPr>
        <w:t xml:space="preserve"> No date, Federal Mann Act, http://prostitution.uslegal.com/federal-mann-act/)</w:t>
      </w:r>
    </w:p>
    <w:p w14:paraId="703C66C3" w14:textId="77777777" w:rsidR="00591FB4" w:rsidRPr="003975F2" w:rsidRDefault="00591FB4" w:rsidP="00591FB4">
      <w:pPr>
        <w:rPr>
          <w:sz w:val="16"/>
        </w:rPr>
      </w:pPr>
      <w:r w:rsidRPr="003975F2">
        <w:rPr>
          <w:rStyle w:val="StyleBoldUnderline"/>
        </w:rPr>
        <w:t xml:space="preserve">The Mann Act is a federal statute that prohibits </w:t>
      </w:r>
      <w:r w:rsidRPr="003975F2">
        <w:rPr>
          <w:rStyle w:val="Emphasis"/>
        </w:rPr>
        <w:t>interstate or foreign transportation</w:t>
      </w:r>
      <w:r w:rsidRPr="003975F2">
        <w:rPr>
          <w:rStyle w:val="StyleBoldUnderline"/>
        </w:rPr>
        <w:t xml:space="preserve"> of an individual with the intention of engaging such individual in sexual activity or prostitution</w:t>
      </w:r>
      <w:r w:rsidRPr="003975F2">
        <w:rPr>
          <w:sz w:val="16"/>
        </w:rPr>
        <w:t xml:space="preserve">.  The Mann Act is also known as the White Slave Traffic Act.  </w:t>
      </w:r>
      <w:proofErr w:type="gramStart"/>
      <w:r w:rsidRPr="003975F2">
        <w:rPr>
          <w:rStyle w:val="StyleBoldUnderline"/>
        </w:rPr>
        <w:t>The Act made it a felony to transport knowingly any person in interstate commerce or foreign commerce for prostitution</w:t>
      </w:r>
      <w:r w:rsidRPr="003975F2">
        <w:rPr>
          <w:sz w:val="16"/>
        </w:rPr>
        <w:t xml:space="preserve">, </w:t>
      </w:r>
      <w:r w:rsidRPr="003975F2">
        <w:rPr>
          <w:rStyle w:val="StyleBoldUnderline"/>
        </w:rPr>
        <w:t>or any other immoral purpose</w:t>
      </w:r>
      <w:r w:rsidRPr="003975F2">
        <w:rPr>
          <w:sz w:val="16"/>
        </w:rPr>
        <w:t>.</w:t>
      </w:r>
      <w:proofErr w:type="gramEnd"/>
      <w:r w:rsidRPr="003975F2">
        <w:rPr>
          <w:sz w:val="16"/>
        </w:rPr>
        <w:t xml:space="preserve">  It also made it a felony to coerce an individual into such immoral acts. - </w:t>
      </w:r>
    </w:p>
    <w:p w14:paraId="583F2F37" w14:textId="602820F8" w:rsidR="00591FB4" w:rsidRPr="001E4CFB" w:rsidRDefault="00591FB4" w:rsidP="00591FB4">
      <w:pPr>
        <w:pStyle w:val="Heading4"/>
        <w:rPr>
          <w:rFonts w:ascii="Calibri" w:hAnsi="Calibri"/>
        </w:rPr>
      </w:pPr>
      <w:r>
        <w:t xml:space="preserve">3. </w:t>
      </w:r>
      <w:r w:rsidR="00DC0465">
        <w:rPr>
          <w:rFonts w:ascii="Calibri" w:hAnsi="Calibri"/>
        </w:rPr>
        <w:t>The plan’s decriminalization doesn’t increase worker autonomy.</w:t>
      </w:r>
    </w:p>
    <w:p w14:paraId="0B032BDF" w14:textId="77777777" w:rsidR="00591FB4" w:rsidRPr="00F475E1" w:rsidRDefault="00591FB4" w:rsidP="00591FB4">
      <w:pPr>
        <w:rPr>
          <w:sz w:val="16"/>
          <w:szCs w:val="16"/>
        </w:rPr>
      </w:pPr>
      <w:r>
        <w:rPr>
          <w:bCs/>
        </w:rPr>
        <w:t xml:space="preserve">Janice G. </w:t>
      </w:r>
      <w:r>
        <w:rPr>
          <w:b/>
          <w:bCs/>
        </w:rPr>
        <w:t>Raymond</w:t>
      </w:r>
      <w:r w:rsidRPr="001E4CFB">
        <w:rPr>
          <w:b/>
          <w:bCs/>
        </w:rPr>
        <w:t xml:space="preserve"> </w:t>
      </w:r>
      <w:r>
        <w:rPr>
          <w:b/>
          <w:bCs/>
        </w:rPr>
        <w:t>2003</w:t>
      </w:r>
      <w:r w:rsidRPr="001E4CFB">
        <w:t xml:space="preserve"> </w:t>
      </w:r>
      <w:r w:rsidRPr="001E4CFB">
        <w:rPr>
          <w:sz w:val="16"/>
          <w:szCs w:val="16"/>
        </w:rPr>
        <w:t xml:space="preserve">– </w:t>
      </w:r>
      <w:r>
        <w:rPr>
          <w:sz w:val="16"/>
          <w:szCs w:val="16"/>
        </w:rPr>
        <w:t xml:space="preserve">(Janice G. Raymond is an </w:t>
      </w:r>
      <w:r w:rsidRPr="00F475E1">
        <w:rPr>
          <w:sz w:val="16"/>
          <w:szCs w:val="16"/>
        </w:rPr>
        <w:t>American lesbian radical feminist activist known for her work against violence, sexual exploitation and the "medical abuse" of women</w:t>
      </w:r>
      <w:r>
        <w:rPr>
          <w:sz w:val="16"/>
          <w:szCs w:val="16"/>
        </w:rPr>
        <w:t xml:space="preserve">. </w:t>
      </w:r>
      <w:r w:rsidRPr="001E4CFB">
        <w:rPr>
          <w:sz w:val="16"/>
          <w:szCs w:val="16"/>
        </w:rPr>
        <w:t>“</w:t>
      </w:r>
      <w:r w:rsidRPr="00F475E1">
        <w:rPr>
          <w:sz w:val="16"/>
          <w:szCs w:val="16"/>
        </w:rPr>
        <w:t>Ten Reasons for Not Legalizing Prostitution</w:t>
      </w:r>
    </w:p>
    <w:p w14:paraId="13B6CA27" w14:textId="77777777" w:rsidR="00591FB4" w:rsidRPr="001E4CFB" w:rsidRDefault="00591FB4" w:rsidP="00591FB4">
      <w:pPr>
        <w:rPr>
          <w:rStyle w:val="StyleBoldUnderline"/>
          <w:b w:val="0"/>
          <w:sz w:val="16"/>
          <w:szCs w:val="16"/>
          <w:u w:val="none"/>
        </w:rPr>
      </w:pPr>
      <w:r w:rsidRPr="00F475E1">
        <w:rPr>
          <w:sz w:val="16"/>
          <w:szCs w:val="16"/>
        </w:rPr>
        <w:t>And a Legal Response to the Demand for Prostitution</w:t>
      </w:r>
      <w:r>
        <w:rPr>
          <w:sz w:val="16"/>
          <w:szCs w:val="16"/>
        </w:rPr>
        <w:t>,”</w:t>
      </w:r>
      <w:r w:rsidRPr="001E4CFB">
        <w:rPr>
          <w:sz w:val="16"/>
          <w:szCs w:val="16"/>
        </w:rPr>
        <w:t xml:space="preserve"> </w:t>
      </w:r>
      <w:hyperlink r:id="rId12" w:history="1">
        <w:r w:rsidRPr="00911EE9">
          <w:rPr>
            <w:rStyle w:val="Hyperlink"/>
            <w:sz w:val="16"/>
            <w:szCs w:val="16"/>
          </w:rPr>
          <w:t>http://www.embracedignity.org/uploads/10Reasons.pdf</w:t>
        </w:r>
      </w:hyperlink>
      <w:r w:rsidRPr="001E4CFB">
        <w:rPr>
          <w:sz w:val="16"/>
          <w:szCs w:val="16"/>
        </w:rPr>
        <w:t xml:space="preserve">) </w:t>
      </w:r>
    </w:p>
    <w:p w14:paraId="66760039" w14:textId="77777777" w:rsidR="00591FB4" w:rsidRDefault="00591FB4" w:rsidP="00591FB4">
      <w:pPr>
        <w:rPr>
          <w:rStyle w:val="StyleBoldUnderline"/>
        </w:rPr>
      </w:pPr>
    </w:p>
    <w:p w14:paraId="57F3848A" w14:textId="77777777" w:rsidR="00591FB4" w:rsidRDefault="00591FB4" w:rsidP="00591FB4">
      <w:pPr>
        <w:rPr>
          <w:rStyle w:val="StyleBoldUnderline"/>
        </w:rPr>
      </w:pPr>
      <w:r w:rsidRPr="006F5FDC">
        <w:rPr>
          <w:rStyle w:val="StyleBoldUnderline"/>
        </w:rPr>
        <w:t>Most women in prostitution did not make a rational choice to enter prostitution</w:t>
      </w:r>
      <w:r w:rsidRPr="007C115D">
        <w:rPr>
          <w:rStyle w:val="StyleBoldUnderline"/>
          <w:b w:val="0"/>
          <w:sz w:val="12"/>
          <w:u w:val="none"/>
        </w:rPr>
        <w:t>¶</w:t>
      </w:r>
      <w:r w:rsidRPr="007C115D">
        <w:rPr>
          <w:rStyle w:val="StyleBoldUnderline"/>
          <w:sz w:val="12"/>
        </w:rPr>
        <w:t xml:space="preserve"> </w:t>
      </w:r>
      <w:r w:rsidRPr="006F5FDC">
        <w:rPr>
          <w:rStyle w:val="StyleBoldUnderline"/>
        </w:rPr>
        <w:t>from among a range of other options. They did not sit down one day and decide</w:t>
      </w:r>
      <w:r w:rsidRPr="007C115D">
        <w:rPr>
          <w:rStyle w:val="StyleBoldUnderline"/>
          <w:b w:val="0"/>
          <w:sz w:val="12"/>
          <w:u w:val="none"/>
        </w:rPr>
        <w:t>¶</w:t>
      </w:r>
      <w:r w:rsidRPr="007C115D">
        <w:rPr>
          <w:rStyle w:val="StyleBoldUnderline"/>
          <w:sz w:val="12"/>
        </w:rPr>
        <w:t xml:space="preserve"> </w:t>
      </w:r>
      <w:r w:rsidRPr="006F5FDC">
        <w:rPr>
          <w:rStyle w:val="StyleBoldUnderline"/>
        </w:rPr>
        <w:t xml:space="preserve">that they wanted to be prostitutes. They did not have other real options </w:t>
      </w:r>
      <w:r w:rsidRPr="007C115D">
        <w:rPr>
          <w:sz w:val="16"/>
        </w:rPr>
        <w:t>such as</w:t>
      </w:r>
      <w:r w:rsidRPr="007C115D">
        <w:rPr>
          <w:sz w:val="12"/>
        </w:rPr>
        <w:t>¶</w:t>
      </w:r>
      <w:r w:rsidRPr="007C115D">
        <w:rPr>
          <w:sz w:val="16"/>
        </w:rPr>
        <w:t xml:space="preserve"> medicine, law, nursing or politics. Instead, their “options” were more in the realm</w:t>
      </w:r>
      <w:r w:rsidRPr="007C115D">
        <w:rPr>
          <w:sz w:val="12"/>
        </w:rPr>
        <w:t>¶</w:t>
      </w:r>
      <w:r w:rsidRPr="007C115D">
        <w:rPr>
          <w:sz w:val="16"/>
        </w:rPr>
        <w:t xml:space="preserve"> of how to feed themselves and their children. Such choices are better termed</w:t>
      </w:r>
      <w:r w:rsidRPr="007C115D">
        <w:rPr>
          <w:sz w:val="12"/>
        </w:rPr>
        <w:t>¶</w:t>
      </w:r>
      <w:r w:rsidRPr="007C115D">
        <w:rPr>
          <w:sz w:val="16"/>
        </w:rPr>
        <w:t xml:space="preserve"> survival strategies</w:t>
      </w:r>
      <w:proofErr w:type="gramStart"/>
      <w:r w:rsidRPr="007C115D">
        <w:rPr>
          <w:sz w:val="16"/>
        </w:rPr>
        <w:t>.</w:t>
      </w:r>
      <w:r w:rsidRPr="007C115D">
        <w:rPr>
          <w:sz w:val="12"/>
        </w:rPr>
        <w:t>¶</w:t>
      </w:r>
      <w:proofErr w:type="gramEnd"/>
      <w:r w:rsidRPr="007C115D">
        <w:rPr>
          <w:sz w:val="16"/>
        </w:rPr>
        <w:t xml:space="preserve"> </w:t>
      </w:r>
      <w:r w:rsidRPr="006F5FDC">
        <w:rPr>
          <w:rStyle w:val="StyleBoldUnderline"/>
        </w:rPr>
        <w:t>Rather than consenting to prostitution, a prostituted woman more accurately</w:t>
      </w:r>
      <w:r w:rsidRPr="007C115D">
        <w:rPr>
          <w:rStyle w:val="StyleBoldUnderline"/>
          <w:b w:val="0"/>
          <w:sz w:val="12"/>
          <w:u w:val="none"/>
        </w:rPr>
        <w:t>¶</w:t>
      </w:r>
      <w:r w:rsidRPr="007C115D">
        <w:rPr>
          <w:rStyle w:val="StyleBoldUnderline"/>
          <w:sz w:val="12"/>
        </w:rPr>
        <w:t xml:space="preserve"> </w:t>
      </w:r>
      <w:r w:rsidRPr="006F5FDC">
        <w:rPr>
          <w:rStyle w:val="StyleBoldUnderline"/>
        </w:rPr>
        <w:t>complies with the extremely limited options available to her</w:t>
      </w:r>
      <w:r w:rsidRPr="007C115D">
        <w:rPr>
          <w:sz w:val="16"/>
        </w:rPr>
        <w:t>. Her compliance is</w:t>
      </w:r>
      <w:r w:rsidRPr="007C115D">
        <w:rPr>
          <w:sz w:val="12"/>
        </w:rPr>
        <w:t>¶</w:t>
      </w:r>
      <w:r w:rsidRPr="007C115D">
        <w:rPr>
          <w:sz w:val="16"/>
        </w:rPr>
        <w:t xml:space="preserve"> required by the fact of having to adapt to conditions of inequality that are set by</w:t>
      </w:r>
      <w:r w:rsidRPr="007C115D">
        <w:rPr>
          <w:sz w:val="12"/>
        </w:rPr>
        <w:t>¶</w:t>
      </w:r>
      <w:r w:rsidRPr="007C115D">
        <w:rPr>
          <w:sz w:val="16"/>
        </w:rPr>
        <w:t xml:space="preserve"> the customer who pays her to do what he wants her to do</w:t>
      </w:r>
      <w:proofErr w:type="gramStart"/>
      <w:r w:rsidRPr="007C115D">
        <w:rPr>
          <w:sz w:val="16"/>
        </w:rPr>
        <w:t>.</w:t>
      </w:r>
      <w:r w:rsidRPr="007C115D">
        <w:rPr>
          <w:sz w:val="12"/>
        </w:rPr>
        <w:t>¶</w:t>
      </w:r>
      <w:proofErr w:type="gramEnd"/>
      <w:r w:rsidRPr="007C115D">
        <w:rPr>
          <w:sz w:val="16"/>
        </w:rPr>
        <w:t xml:space="preserve"> </w:t>
      </w:r>
      <w:r w:rsidRPr="006F5FDC">
        <w:rPr>
          <w:rStyle w:val="StyleBoldUnderline"/>
        </w:rPr>
        <w:t>Most of the women interviewed in the studies authored by Raymond et al.</w:t>
      </w:r>
      <w:r w:rsidRPr="007C115D">
        <w:rPr>
          <w:rStyle w:val="StyleBoldUnderline"/>
          <w:b w:val="0"/>
          <w:sz w:val="12"/>
          <w:u w:val="none"/>
        </w:rPr>
        <w:t>¶</w:t>
      </w:r>
      <w:r w:rsidRPr="007C115D">
        <w:rPr>
          <w:rStyle w:val="StyleBoldUnderline"/>
          <w:sz w:val="12"/>
        </w:rPr>
        <w:t xml:space="preserve"> </w:t>
      </w:r>
      <w:r w:rsidRPr="006F5FDC">
        <w:rPr>
          <w:rStyle w:val="StyleBoldUnderline"/>
        </w:rPr>
        <w:t>reported that choice in entering the sex industry could only be discussed in the</w:t>
      </w:r>
      <w:r w:rsidRPr="007C115D">
        <w:rPr>
          <w:rStyle w:val="StyleBoldUnderline"/>
          <w:b w:val="0"/>
          <w:sz w:val="12"/>
          <w:u w:val="none"/>
        </w:rPr>
        <w:t>¶</w:t>
      </w:r>
      <w:r w:rsidRPr="007C115D">
        <w:rPr>
          <w:rStyle w:val="StyleBoldUnderline"/>
          <w:sz w:val="12"/>
        </w:rPr>
        <w:t xml:space="preserve"> </w:t>
      </w:r>
      <w:r w:rsidRPr="006F5FDC">
        <w:rPr>
          <w:rStyle w:val="StyleBoldUnderline"/>
        </w:rPr>
        <w:t>context of a lack of other options</w:t>
      </w:r>
      <w:r w:rsidRPr="007C115D">
        <w:rPr>
          <w:sz w:val="16"/>
        </w:rPr>
        <w:t xml:space="preserve">. Many described prostitution as their last </w:t>
      </w:r>
      <w:r w:rsidRPr="007C115D">
        <w:rPr>
          <w:sz w:val="12"/>
        </w:rPr>
        <w:t>¶</w:t>
      </w:r>
      <w:r w:rsidRPr="007C115D">
        <w:rPr>
          <w:sz w:val="16"/>
        </w:rPr>
        <w:t xml:space="preserve"> 10</w:t>
      </w:r>
      <w:r w:rsidRPr="007C115D">
        <w:rPr>
          <w:sz w:val="12"/>
        </w:rPr>
        <w:t>¶</w:t>
      </w:r>
      <w:r w:rsidRPr="007C115D">
        <w:rPr>
          <w:sz w:val="16"/>
        </w:rPr>
        <w:t xml:space="preserve"> choice, or as an involuntary way of making ends meet (Raymond et al., 2001</w:t>
      </w:r>
      <w:proofErr w:type="gramStart"/>
      <w:r w:rsidRPr="007C115D">
        <w:rPr>
          <w:sz w:val="16"/>
        </w:rPr>
        <w:t>;</w:t>
      </w:r>
      <w:r w:rsidRPr="007C115D">
        <w:rPr>
          <w:sz w:val="12"/>
        </w:rPr>
        <w:t>¶</w:t>
      </w:r>
      <w:proofErr w:type="gramEnd"/>
      <w:r w:rsidRPr="007C115D">
        <w:rPr>
          <w:sz w:val="16"/>
        </w:rPr>
        <w:t xml:space="preserve"> Raymond et al., 2002). In one study, </w:t>
      </w:r>
      <w:r w:rsidRPr="006F5FDC">
        <w:rPr>
          <w:rStyle w:val="StyleBoldUnderline"/>
        </w:rPr>
        <w:t>67% of a group of law enforcement officials</w:t>
      </w:r>
      <w:r w:rsidRPr="007C115D">
        <w:rPr>
          <w:rStyle w:val="StyleBoldUnderline"/>
          <w:b w:val="0"/>
          <w:sz w:val="12"/>
          <w:u w:val="none"/>
        </w:rPr>
        <w:t>¶</w:t>
      </w:r>
      <w:r w:rsidRPr="007C115D">
        <w:rPr>
          <w:rStyle w:val="StyleBoldUnderline"/>
          <w:sz w:val="12"/>
        </w:rPr>
        <w:t xml:space="preserve"> </w:t>
      </w:r>
      <w:r w:rsidRPr="006F5FDC">
        <w:rPr>
          <w:rStyle w:val="StyleBoldUnderline"/>
        </w:rPr>
        <w:t>expressed the opinion that women did not enter prostitution voluntarily</w:t>
      </w:r>
      <w:r w:rsidRPr="007C115D">
        <w:rPr>
          <w:sz w:val="16"/>
        </w:rPr>
        <w:t>. Similarly</w:t>
      </w:r>
      <w:proofErr w:type="gramStart"/>
      <w:r w:rsidRPr="007C115D">
        <w:rPr>
          <w:sz w:val="16"/>
        </w:rPr>
        <w:t>,</w:t>
      </w:r>
      <w:r w:rsidRPr="007C115D">
        <w:rPr>
          <w:sz w:val="12"/>
        </w:rPr>
        <w:t>¶</w:t>
      </w:r>
      <w:proofErr w:type="gramEnd"/>
      <w:r w:rsidRPr="007C115D">
        <w:rPr>
          <w:sz w:val="16"/>
        </w:rPr>
        <w:t xml:space="preserve"> 72% of social service providers did not think that women voluntarily choose to</w:t>
      </w:r>
      <w:r w:rsidRPr="007C115D">
        <w:rPr>
          <w:sz w:val="12"/>
        </w:rPr>
        <w:t>¶</w:t>
      </w:r>
      <w:r w:rsidRPr="007C115D">
        <w:rPr>
          <w:sz w:val="16"/>
        </w:rPr>
        <w:t xml:space="preserve"> enter the sex industry (Raymond et al 2001, p. 91).</w:t>
      </w:r>
      <w:r w:rsidRPr="007C115D">
        <w:rPr>
          <w:sz w:val="12"/>
        </w:rPr>
        <w:t>¶</w:t>
      </w:r>
      <w:r w:rsidRPr="007C115D">
        <w:rPr>
          <w:sz w:val="16"/>
        </w:rPr>
        <w:t xml:space="preserve"> </w:t>
      </w:r>
      <w:r w:rsidRPr="006F5FDC">
        <w:rPr>
          <w:rStyle w:val="StyleBoldUnderline"/>
        </w:rPr>
        <w:t>The distinction between forced and voluntary prostitution is precisely what the</w:t>
      </w:r>
      <w:r w:rsidRPr="007C115D">
        <w:rPr>
          <w:rStyle w:val="StyleBoldUnderline"/>
          <w:b w:val="0"/>
          <w:sz w:val="12"/>
          <w:u w:val="none"/>
        </w:rPr>
        <w:t>¶</w:t>
      </w:r>
      <w:r w:rsidRPr="007C115D">
        <w:rPr>
          <w:rStyle w:val="StyleBoldUnderline"/>
          <w:sz w:val="12"/>
        </w:rPr>
        <w:t xml:space="preserve"> </w:t>
      </w:r>
      <w:r w:rsidRPr="006F5FDC">
        <w:rPr>
          <w:rStyle w:val="StyleBoldUnderline"/>
        </w:rPr>
        <w:t>sex industry is promoting because it will give the industry more legal security and</w:t>
      </w:r>
      <w:r w:rsidRPr="007C115D">
        <w:rPr>
          <w:rStyle w:val="StyleBoldUnderline"/>
          <w:b w:val="0"/>
          <w:sz w:val="12"/>
          <w:u w:val="none"/>
        </w:rPr>
        <w:t>¶</w:t>
      </w:r>
      <w:r w:rsidRPr="007C115D">
        <w:rPr>
          <w:rStyle w:val="StyleBoldUnderline"/>
          <w:sz w:val="12"/>
        </w:rPr>
        <w:t xml:space="preserve"> </w:t>
      </w:r>
      <w:r w:rsidRPr="006F5FDC">
        <w:rPr>
          <w:rStyle w:val="StyleBoldUnderline"/>
        </w:rPr>
        <w:t>market stability</w:t>
      </w:r>
      <w:r w:rsidRPr="007C115D">
        <w:rPr>
          <w:sz w:val="16"/>
        </w:rPr>
        <w:t xml:space="preserve"> if this distinction can be utilized to legalize prostitution, pimping</w:t>
      </w:r>
      <w:r w:rsidRPr="007C115D">
        <w:rPr>
          <w:sz w:val="12"/>
        </w:rPr>
        <w:t>¶</w:t>
      </w:r>
      <w:r w:rsidRPr="007C115D">
        <w:rPr>
          <w:sz w:val="16"/>
        </w:rPr>
        <w:t xml:space="preserve"> and brothels. Women who consider bringing charges against </w:t>
      </w:r>
      <w:proofErr w:type="gramStart"/>
      <w:r w:rsidRPr="007C115D">
        <w:rPr>
          <w:sz w:val="16"/>
        </w:rPr>
        <w:t>pimps</w:t>
      </w:r>
      <w:proofErr w:type="gramEnd"/>
      <w:r w:rsidRPr="007C115D">
        <w:rPr>
          <w:sz w:val="16"/>
        </w:rPr>
        <w:t xml:space="preserve"> and</w:t>
      </w:r>
      <w:r w:rsidRPr="007C115D">
        <w:rPr>
          <w:sz w:val="12"/>
        </w:rPr>
        <w:t>¶</w:t>
      </w:r>
      <w:r w:rsidRPr="007C115D">
        <w:rPr>
          <w:sz w:val="16"/>
        </w:rPr>
        <w:t xml:space="preserve"> perpetrators will bear the burden of proving that they were “forced.” How will</w:t>
      </w:r>
      <w:r w:rsidRPr="007C115D">
        <w:rPr>
          <w:sz w:val="12"/>
        </w:rPr>
        <w:t>¶</w:t>
      </w:r>
      <w:r w:rsidRPr="007C115D">
        <w:rPr>
          <w:sz w:val="16"/>
        </w:rPr>
        <w:t xml:space="preserve"> marginalized women ever </w:t>
      </w:r>
      <w:proofErr w:type="gramStart"/>
      <w:r w:rsidRPr="007C115D">
        <w:rPr>
          <w:sz w:val="16"/>
        </w:rPr>
        <w:t>be</w:t>
      </w:r>
      <w:proofErr w:type="gramEnd"/>
      <w:r w:rsidRPr="007C115D">
        <w:rPr>
          <w:sz w:val="16"/>
        </w:rPr>
        <w:t xml:space="preserve"> able to prove coercion? If prostituted women must</w:t>
      </w:r>
      <w:r w:rsidRPr="007C115D">
        <w:rPr>
          <w:sz w:val="12"/>
        </w:rPr>
        <w:t>¶</w:t>
      </w:r>
      <w:r w:rsidRPr="007C115D">
        <w:rPr>
          <w:sz w:val="16"/>
        </w:rPr>
        <w:t xml:space="preserve"> prove that force was used in recruitment or in their “working conditions,” very few</w:t>
      </w:r>
      <w:r w:rsidRPr="007C115D">
        <w:rPr>
          <w:sz w:val="12"/>
        </w:rPr>
        <w:t>¶</w:t>
      </w:r>
      <w:r w:rsidRPr="007C115D">
        <w:rPr>
          <w:sz w:val="16"/>
        </w:rPr>
        <w:t xml:space="preserve"> women in prostitution will have legal recourse, and very few offenders will be</w:t>
      </w:r>
      <w:r w:rsidRPr="007C115D">
        <w:rPr>
          <w:sz w:val="12"/>
        </w:rPr>
        <w:t>¶</w:t>
      </w:r>
      <w:r w:rsidRPr="007C115D">
        <w:rPr>
          <w:sz w:val="16"/>
        </w:rPr>
        <w:t xml:space="preserve"> prosecuted</w:t>
      </w:r>
      <w:proofErr w:type="gramStart"/>
      <w:r w:rsidRPr="007C115D">
        <w:rPr>
          <w:sz w:val="16"/>
        </w:rPr>
        <w:t>.</w:t>
      </w:r>
      <w:r w:rsidRPr="007C115D">
        <w:rPr>
          <w:sz w:val="12"/>
        </w:rPr>
        <w:t>¶</w:t>
      </w:r>
      <w:proofErr w:type="gramEnd"/>
      <w:r w:rsidRPr="007C115D">
        <w:rPr>
          <w:sz w:val="16"/>
        </w:rPr>
        <w:t xml:space="preserve"> </w:t>
      </w:r>
      <w:r w:rsidRPr="006F5FDC">
        <w:rPr>
          <w:rStyle w:val="StyleBoldUnderline"/>
        </w:rPr>
        <w:t>Women in prostitution must continually lie about their lives, their bodies, and their</w:t>
      </w:r>
      <w:r w:rsidRPr="007C115D">
        <w:rPr>
          <w:rStyle w:val="StyleBoldUnderline"/>
          <w:b w:val="0"/>
          <w:sz w:val="12"/>
          <w:u w:val="none"/>
        </w:rPr>
        <w:t>¶</w:t>
      </w:r>
      <w:r w:rsidRPr="007C115D">
        <w:rPr>
          <w:rStyle w:val="StyleBoldUnderline"/>
          <w:sz w:val="12"/>
        </w:rPr>
        <w:t xml:space="preserve"> </w:t>
      </w:r>
      <w:r w:rsidRPr="006F5FDC">
        <w:rPr>
          <w:rStyle w:val="StyleBoldUnderline"/>
        </w:rPr>
        <w:t>sexual responses</w:t>
      </w:r>
      <w:r w:rsidRPr="007C115D">
        <w:rPr>
          <w:sz w:val="16"/>
        </w:rPr>
        <w:t>. Lying is part of the job definition when the customer asks, “did</w:t>
      </w:r>
      <w:r w:rsidRPr="007C115D">
        <w:rPr>
          <w:sz w:val="12"/>
        </w:rPr>
        <w:t>¶</w:t>
      </w:r>
      <w:r w:rsidRPr="007C115D">
        <w:rPr>
          <w:sz w:val="16"/>
        </w:rPr>
        <w:t xml:space="preserve"> you enjoy it?” </w:t>
      </w:r>
      <w:r w:rsidRPr="006F5FDC">
        <w:rPr>
          <w:rStyle w:val="StyleBoldUnderline"/>
        </w:rPr>
        <w:t>The very edifice of prostitution is built on the lie that “women like</w:t>
      </w:r>
      <w:r w:rsidRPr="007C115D">
        <w:rPr>
          <w:rStyle w:val="StyleBoldUnderline"/>
          <w:b w:val="0"/>
          <w:sz w:val="12"/>
          <w:u w:val="none"/>
        </w:rPr>
        <w:t>¶</w:t>
      </w:r>
      <w:r w:rsidRPr="007C115D">
        <w:rPr>
          <w:rStyle w:val="StyleBoldUnderline"/>
          <w:sz w:val="12"/>
        </w:rPr>
        <w:t xml:space="preserve"> </w:t>
      </w:r>
      <w:r w:rsidRPr="006F5FDC">
        <w:rPr>
          <w:rStyle w:val="StyleBoldUnderline"/>
        </w:rPr>
        <w:t>it.</w:t>
      </w:r>
      <w:r w:rsidRPr="007C115D">
        <w:rPr>
          <w:sz w:val="16"/>
        </w:rPr>
        <w:t>” Some prostitution survivors have stated that it took them years after leaving</w:t>
      </w:r>
      <w:r w:rsidRPr="007C115D">
        <w:rPr>
          <w:sz w:val="12"/>
        </w:rPr>
        <w:t>¶</w:t>
      </w:r>
      <w:r w:rsidRPr="007C115D">
        <w:rPr>
          <w:sz w:val="16"/>
        </w:rPr>
        <w:t xml:space="preserve"> prostitution to acknowledge that prostitution wasn’t a free choice because to deny</w:t>
      </w:r>
      <w:r w:rsidRPr="007C115D">
        <w:rPr>
          <w:sz w:val="12"/>
        </w:rPr>
        <w:t>¶</w:t>
      </w:r>
      <w:r w:rsidRPr="007C115D">
        <w:rPr>
          <w:sz w:val="16"/>
        </w:rPr>
        <w:t xml:space="preserve"> their own capacity to choose was to deny themselves</w:t>
      </w:r>
      <w:proofErr w:type="gramStart"/>
      <w:r w:rsidRPr="007C115D">
        <w:rPr>
          <w:sz w:val="16"/>
        </w:rPr>
        <w:t>.</w:t>
      </w:r>
      <w:r w:rsidRPr="007C115D">
        <w:rPr>
          <w:sz w:val="12"/>
        </w:rPr>
        <w:t>¶</w:t>
      </w:r>
      <w:proofErr w:type="gramEnd"/>
      <w:r w:rsidRPr="007C115D">
        <w:rPr>
          <w:sz w:val="16"/>
        </w:rPr>
        <w:t xml:space="preserve"> </w:t>
      </w:r>
      <w:r w:rsidRPr="006F5FDC">
        <w:rPr>
          <w:rStyle w:val="StyleBoldUnderline"/>
        </w:rPr>
        <w:t>There is no doubt that a small number of women say they choose to be in</w:t>
      </w:r>
      <w:r w:rsidRPr="007C115D">
        <w:rPr>
          <w:rStyle w:val="StyleBoldUnderline"/>
          <w:b w:val="0"/>
          <w:sz w:val="12"/>
          <w:u w:val="none"/>
        </w:rPr>
        <w:t>¶</w:t>
      </w:r>
      <w:r w:rsidRPr="007C115D">
        <w:rPr>
          <w:rStyle w:val="StyleBoldUnderline"/>
          <w:sz w:val="12"/>
        </w:rPr>
        <w:t xml:space="preserve"> </w:t>
      </w:r>
      <w:r w:rsidRPr="006F5FDC">
        <w:rPr>
          <w:rStyle w:val="StyleBoldUnderline"/>
        </w:rPr>
        <w:t>prostitution</w:t>
      </w:r>
      <w:r w:rsidRPr="007C115D">
        <w:rPr>
          <w:sz w:val="16"/>
        </w:rPr>
        <w:t xml:space="preserve">, especially in public contexts orchestrated by the sex industry. </w:t>
      </w:r>
      <w:r w:rsidRPr="006F5FDC">
        <w:rPr>
          <w:rStyle w:val="StyleBoldUnderline"/>
        </w:rPr>
        <w:t>In the</w:t>
      </w:r>
      <w:r w:rsidRPr="007C115D">
        <w:rPr>
          <w:rStyle w:val="StyleBoldUnderline"/>
          <w:b w:val="0"/>
          <w:sz w:val="12"/>
          <w:u w:val="none"/>
        </w:rPr>
        <w:t>¶</w:t>
      </w:r>
      <w:r w:rsidRPr="007C115D">
        <w:rPr>
          <w:rStyle w:val="StyleBoldUnderline"/>
          <w:sz w:val="12"/>
        </w:rPr>
        <w:t xml:space="preserve"> </w:t>
      </w:r>
      <w:r w:rsidRPr="006F5FDC">
        <w:rPr>
          <w:rStyle w:val="StyleBoldUnderline"/>
        </w:rPr>
        <w:t>same way, some people choose to take dangerous drugs such as amphetamine</w:t>
      </w:r>
      <w:proofErr w:type="gramStart"/>
      <w:r w:rsidRPr="006F5FDC">
        <w:rPr>
          <w:rStyle w:val="StyleBoldUnderline"/>
        </w:rPr>
        <w:t>.</w:t>
      </w:r>
      <w:r w:rsidRPr="007C115D">
        <w:rPr>
          <w:rStyle w:val="StyleBoldUnderline"/>
          <w:b w:val="0"/>
          <w:sz w:val="12"/>
          <w:u w:val="none"/>
        </w:rPr>
        <w:t>¶</w:t>
      </w:r>
      <w:proofErr w:type="gramEnd"/>
      <w:r w:rsidRPr="007C115D">
        <w:rPr>
          <w:rStyle w:val="StyleBoldUnderline"/>
          <w:sz w:val="12"/>
        </w:rPr>
        <w:t xml:space="preserve"> </w:t>
      </w:r>
      <w:r w:rsidRPr="007C115D">
        <w:rPr>
          <w:sz w:val="16"/>
        </w:rPr>
        <w:t>However, even when some people consent to use dangerous drugs, we still</w:t>
      </w:r>
      <w:r w:rsidRPr="007C115D">
        <w:rPr>
          <w:sz w:val="12"/>
        </w:rPr>
        <w:t>¶</w:t>
      </w:r>
      <w:r w:rsidRPr="007C115D">
        <w:rPr>
          <w:sz w:val="16"/>
        </w:rPr>
        <w:t xml:space="preserve"> recognize that is harmful to them, and most people do not seek to legalize</w:t>
      </w:r>
      <w:r w:rsidRPr="007C115D">
        <w:rPr>
          <w:sz w:val="12"/>
        </w:rPr>
        <w:t>¶</w:t>
      </w:r>
      <w:r w:rsidRPr="007C115D">
        <w:rPr>
          <w:sz w:val="16"/>
        </w:rPr>
        <w:t xml:space="preserve"> amphetamine. In this situation, it is harm to the person, not the consent of the</w:t>
      </w:r>
      <w:r w:rsidRPr="007C115D">
        <w:rPr>
          <w:sz w:val="12"/>
        </w:rPr>
        <w:t>¶</w:t>
      </w:r>
      <w:r w:rsidRPr="007C115D">
        <w:rPr>
          <w:sz w:val="16"/>
        </w:rPr>
        <w:t xml:space="preserve"> person that is the governing standard</w:t>
      </w:r>
      <w:proofErr w:type="gramStart"/>
      <w:r w:rsidRPr="007C115D">
        <w:rPr>
          <w:sz w:val="16"/>
        </w:rPr>
        <w:t>.</w:t>
      </w:r>
      <w:r w:rsidRPr="007C115D">
        <w:rPr>
          <w:sz w:val="12"/>
        </w:rPr>
        <w:t>¶</w:t>
      </w:r>
      <w:proofErr w:type="gramEnd"/>
      <w:r w:rsidRPr="007C115D">
        <w:rPr>
          <w:sz w:val="16"/>
        </w:rPr>
        <w:t xml:space="preserve"> </w:t>
      </w:r>
      <w:r w:rsidRPr="006F5FDC">
        <w:rPr>
          <w:rStyle w:val="StyleBoldUnderline"/>
        </w:rPr>
        <w:t>A 1998 International Labor Organization</w:t>
      </w:r>
      <w:r w:rsidRPr="007C115D">
        <w:rPr>
          <w:sz w:val="16"/>
        </w:rPr>
        <w:t xml:space="preserve"> (United Nations ILO) </w:t>
      </w:r>
      <w:r w:rsidRPr="007C115D">
        <w:rPr>
          <w:rStyle w:val="StyleBoldUnderline"/>
        </w:rPr>
        <w:t>report suggested</w:t>
      </w:r>
      <w:r w:rsidRPr="007C115D">
        <w:rPr>
          <w:rStyle w:val="StyleBoldUnderline"/>
          <w:b w:val="0"/>
          <w:sz w:val="12"/>
          <w:u w:val="none"/>
        </w:rPr>
        <w:t>¶</w:t>
      </w:r>
      <w:r w:rsidRPr="007C115D">
        <w:rPr>
          <w:rStyle w:val="StyleBoldUnderline"/>
          <w:sz w:val="12"/>
        </w:rPr>
        <w:t xml:space="preserve"> </w:t>
      </w:r>
      <w:r w:rsidRPr="007C115D">
        <w:rPr>
          <w:rStyle w:val="StyleBoldUnderline"/>
        </w:rPr>
        <w:t>that the sex industry be treated as a legitimate economic sector, but still found</w:t>
      </w:r>
      <w:r w:rsidRPr="007C115D">
        <w:rPr>
          <w:rStyle w:val="StyleBoldUnderline"/>
          <w:b w:val="0"/>
          <w:sz w:val="12"/>
          <w:u w:val="none"/>
        </w:rPr>
        <w:t>¶</w:t>
      </w:r>
      <w:r w:rsidRPr="007C115D">
        <w:rPr>
          <w:rStyle w:val="StyleBoldUnderline"/>
          <w:sz w:val="12"/>
        </w:rPr>
        <w:t xml:space="preserve"> </w:t>
      </w:r>
      <w:r w:rsidRPr="007C115D">
        <w:rPr>
          <w:rStyle w:val="StyleBoldUnderline"/>
        </w:rPr>
        <w:t>that</w:t>
      </w:r>
      <w:r w:rsidRPr="007C115D">
        <w:rPr>
          <w:rStyle w:val="StyleBoldUnderline"/>
          <w:b w:val="0"/>
          <w:sz w:val="12"/>
          <w:u w:val="none"/>
        </w:rPr>
        <w:t>¶</w:t>
      </w:r>
      <w:r w:rsidRPr="007C115D">
        <w:rPr>
          <w:rStyle w:val="StyleBoldUnderline"/>
          <w:sz w:val="12"/>
        </w:rPr>
        <w:t xml:space="preserve"> </w:t>
      </w:r>
      <w:r w:rsidRPr="007C115D">
        <w:rPr>
          <w:rStyle w:val="StyleBoldUnderline"/>
        </w:rPr>
        <w:t xml:space="preserve">…prostitution is one of the most alienated forms of </w:t>
      </w:r>
      <w:proofErr w:type="spellStart"/>
      <w:r w:rsidRPr="007C115D">
        <w:rPr>
          <w:rStyle w:val="StyleBoldUnderline"/>
        </w:rPr>
        <w:t>labour</w:t>
      </w:r>
      <w:proofErr w:type="spellEnd"/>
      <w:r w:rsidRPr="007C115D">
        <w:rPr>
          <w:sz w:val="16"/>
        </w:rPr>
        <w:t>; the</w:t>
      </w:r>
      <w:r w:rsidRPr="007C115D">
        <w:rPr>
          <w:sz w:val="12"/>
        </w:rPr>
        <w:t>¶</w:t>
      </w:r>
      <w:r w:rsidRPr="007C115D">
        <w:rPr>
          <w:sz w:val="16"/>
        </w:rPr>
        <w:t xml:space="preserve"> surveys [in 4 countries] show that women worked ‘with a</w:t>
      </w:r>
      <w:r w:rsidRPr="007C115D">
        <w:rPr>
          <w:sz w:val="12"/>
        </w:rPr>
        <w:t>¶</w:t>
      </w:r>
      <w:r w:rsidRPr="007C115D">
        <w:rPr>
          <w:sz w:val="16"/>
        </w:rPr>
        <w:t xml:space="preserve"> heavy heart,’ ‘felt forced,’ or were ‘conscience-stricken’ and</w:t>
      </w:r>
      <w:r w:rsidRPr="007C115D">
        <w:rPr>
          <w:sz w:val="12"/>
        </w:rPr>
        <w:t>¶</w:t>
      </w:r>
      <w:r w:rsidRPr="007C115D">
        <w:rPr>
          <w:sz w:val="16"/>
        </w:rPr>
        <w:t xml:space="preserve"> had negative self-identities. . A significant proportion claimed</w:t>
      </w:r>
      <w:r w:rsidRPr="007C115D">
        <w:rPr>
          <w:sz w:val="12"/>
        </w:rPr>
        <w:t>¶</w:t>
      </w:r>
      <w:r w:rsidRPr="007C115D">
        <w:rPr>
          <w:sz w:val="16"/>
        </w:rPr>
        <w:t xml:space="preserve"> they wanted to leave sex work [sic] if they could (Lim, 1998</w:t>
      </w:r>
      <w:proofErr w:type="gramStart"/>
      <w:r w:rsidRPr="007C115D">
        <w:rPr>
          <w:sz w:val="16"/>
        </w:rPr>
        <w:t>,</w:t>
      </w:r>
      <w:r w:rsidRPr="007C115D">
        <w:rPr>
          <w:sz w:val="12"/>
        </w:rPr>
        <w:t>¶</w:t>
      </w:r>
      <w:proofErr w:type="gramEnd"/>
      <w:r w:rsidRPr="007C115D">
        <w:rPr>
          <w:sz w:val="16"/>
        </w:rPr>
        <w:t xml:space="preserve"> p. 213).</w:t>
      </w:r>
      <w:r w:rsidRPr="007C115D">
        <w:rPr>
          <w:sz w:val="12"/>
        </w:rPr>
        <w:t>¶</w:t>
      </w:r>
      <w:r w:rsidRPr="007C115D">
        <w:rPr>
          <w:sz w:val="16"/>
        </w:rPr>
        <w:t xml:space="preserve"> </w:t>
      </w:r>
      <w:r w:rsidRPr="007C115D">
        <w:rPr>
          <w:rStyle w:val="StyleBoldUnderline"/>
        </w:rPr>
        <w:t>When a woman remains in an abusive relationship with a partner who batters</w:t>
      </w:r>
      <w:r w:rsidRPr="007C115D">
        <w:rPr>
          <w:rStyle w:val="StyleBoldUnderline"/>
          <w:b w:val="0"/>
          <w:sz w:val="12"/>
          <w:u w:val="none"/>
        </w:rPr>
        <w:t>¶</w:t>
      </w:r>
      <w:r w:rsidRPr="007C115D">
        <w:rPr>
          <w:rStyle w:val="StyleBoldUnderline"/>
          <w:sz w:val="12"/>
        </w:rPr>
        <w:t xml:space="preserve"> </w:t>
      </w:r>
      <w:r w:rsidRPr="007C115D">
        <w:rPr>
          <w:rStyle w:val="StyleBoldUnderline"/>
        </w:rPr>
        <w:t>her, or even when she defends his actions, concerned people now understand</w:t>
      </w:r>
      <w:r w:rsidRPr="007C115D">
        <w:rPr>
          <w:rStyle w:val="StyleBoldUnderline"/>
          <w:b w:val="0"/>
          <w:sz w:val="12"/>
          <w:u w:val="none"/>
        </w:rPr>
        <w:t>¶</w:t>
      </w:r>
      <w:r w:rsidRPr="007C115D">
        <w:rPr>
          <w:rStyle w:val="StyleBoldUnderline"/>
          <w:sz w:val="12"/>
        </w:rPr>
        <w:t xml:space="preserve"> </w:t>
      </w:r>
      <w:r w:rsidRPr="007C115D">
        <w:rPr>
          <w:rStyle w:val="StyleBoldUnderline"/>
        </w:rPr>
        <w:t xml:space="preserve">that she is not there voluntarily. </w:t>
      </w:r>
      <w:r w:rsidRPr="007C115D">
        <w:rPr>
          <w:sz w:val="16"/>
        </w:rPr>
        <w:t>They recognize the complexity of her</w:t>
      </w:r>
      <w:r w:rsidRPr="007C115D">
        <w:rPr>
          <w:sz w:val="12"/>
        </w:rPr>
        <w:t>¶</w:t>
      </w:r>
      <w:r w:rsidRPr="007C115D">
        <w:rPr>
          <w:sz w:val="16"/>
        </w:rPr>
        <w:t xml:space="preserve"> compliance. </w:t>
      </w:r>
      <w:r w:rsidRPr="007C115D">
        <w:rPr>
          <w:rStyle w:val="StyleBoldUnderline"/>
        </w:rPr>
        <w:t>Like battered women, women in prostitution may deny their abuse if</w:t>
      </w:r>
      <w:r w:rsidRPr="007C115D">
        <w:rPr>
          <w:rStyle w:val="StyleBoldUnderline"/>
          <w:b w:val="0"/>
          <w:sz w:val="12"/>
          <w:u w:val="none"/>
        </w:rPr>
        <w:t>¶</w:t>
      </w:r>
      <w:r w:rsidRPr="007C115D">
        <w:rPr>
          <w:rStyle w:val="StyleBoldUnderline"/>
          <w:sz w:val="12"/>
        </w:rPr>
        <w:t xml:space="preserve"> </w:t>
      </w:r>
      <w:r w:rsidRPr="007C115D">
        <w:rPr>
          <w:rStyle w:val="StyleBoldUnderline"/>
        </w:rPr>
        <w:t>they are not provided with meaningful alternatives.</w:t>
      </w:r>
    </w:p>
    <w:p w14:paraId="3430894F" w14:textId="50A717A4" w:rsidR="00591FB4" w:rsidRPr="00C85AB9" w:rsidRDefault="00591FB4" w:rsidP="00591FB4">
      <w:pPr>
        <w:pStyle w:val="Heading4"/>
      </w:pPr>
      <w:r>
        <w:t xml:space="preserve">4. The Mann act is a criminalization of the </w:t>
      </w:r>
      <w:r w:rsidR="00DC0465">
        <w:t>INDIVIDUALS</w:t>
      </w:r>
      <w:r>
        <w:t xml:space="preserve"> that hire the sex workers and brings them across borders, </w:t>
      </w:r>
      <w:r w:rsidR="00DC0465">
        <w:t>not the workers themselves. R</w:t>
      </w:r>
      <w:r>
        <w:t>epealing the act won’t solve.</w:t>
      </w:r>
    </w:p>
    <w:p w14:paraId="643E8FFD" w14:textId="5CACE0AC" w:rsidR="00C85AB9" w:rsidRDefault="00C85AB9" w:rsidP="004F767D">
      <w:pPr>
        <w:pStyle w:val="Heading3"/>
      </w:pPr>
      <w:r>
        <w:t>Victims and Villains</w:t>
      </w:r>
    </w:p>
    <w:p w14:paraId="06AC60DB" w14:textId="57BE0EAE" w:rsidR="00C85AB9" w:rsidRPr="001E4CFB" w:rsidRDefault="004F767D" w:rsidP="00C85AB9">
      <w:pPr>
        <w:pStyle w:val="Heading4"/>
        <w:rPr>
          <w:rFonts w:ascii="Calibri" w:hAnsi="Calibri"/>
        </w:rPr>
      </w:pPr>
      <w:r>
        <w:t>1</w:t>
      </w:r>
      <w:r w:rsidR="00C85AB9">
        <w:t>.</w:t>
      </w:r>
      <w:r w:rsidR="00DC0465">
        <w:t xml:space="preserve"> Even legalization can’t solve for the HIV/AIDS epidemic in the sex worker industry– there’s no way that decriminalization can solve.</w:t>
      </w:r>
      <w:r w:rsidR="00DC0465">
        <w:rPr>
          <w:rFonts w:ascii="Calibri" w:hAnsi="Calibri"/>
        </w:rPr>
        <w:t xml:space="preserve"> </w:t>
      </w:r>
    </w:p>
    <w:p w14:paraId="785E681D" w14:textId="77777777" w:rsidR="000B1380" w:rsidRPr="00F475E1" w:rsidRDefault="000B1380" w:rsidP="000B1380">
      <w:pPr>
        <w:rPr>
          <w:sz w:val="16"/>
          <w:szCs w:val="16"/>
        </w:rPr>
      </w:pPr>
      <w:r>
        <w:rPr>
          <w:bCs/>
        </w:rPr>
        <w:t xml:space="preserve">Janice G. </w:t>
      </w:r>
      <w:r>
        <w:rPr>
          <w:b/>
          <w:bCs/>
        </w:rPr>
        <w:t>Raymond</w:t>
      </w:r>
      <w:r w:rsidRPr="001E4CFB">
        <w:rPr>
          <w:b/>
          <w:bCs/>
        </w:rPr>
        <w:t xml:space="preserve"> </w:t>
      </w:r>
      <w:r>
        <w:rPr>
          <w:b/>
          <w:bCs/>
        </w:rPr>
        <w:t>2003</w:t>
      </w:r>
      <w:r w:rsidRPr="001E4CFB">
        <w:t xml:space="preserve"> </w:t>
      </w:r>
      <w:r w:rsidRPr="001E4CFB">
        <w:rPr>
          <w:sz w:val="16"/>
          <w:szCs w:val="16"/>
        </w:rPr>
        <w:t xml:space="preserve">– </w:t>
      </w:r>
      <w:r>
        <w:rPr>
          <w:sz w:val="16"/>
          <w:szCs w:val="16"/>
        </w:rPr>
        <w:t xml:space="preserve">(Janice G. Raymond is an </w:t>
      </w:r>
      <w:r w:rsidRPr="00F475E1">
        <w:rPr>
          <w:sz w:val="16"/>
          <w:szCs w:val="16"/>
        </w:rPr>
        <w:t>American lesbian radical feminist activist known for her work against violence, sexual exploitation and the "medical abuse" of women</w:t>
      </w:r>
      <w:r>
        <w:rPr>
          <w:sz w:val="16"/>
          <w:szCs w:val="16"/>
        </w:rPr>
        <w:t xml:space="preserve">. </w:t>
      </w:r>
      <w:r w:rsidRPr="001E4CFB">
        <w:rPr>
          <w:sz w:val="16"/>
          <w:szCs w:val="16"/>
        </w:rPr>
        <w:t>“</w:t>
      </w:r>
      <w:r w:rsidRPr="00F475E1">
        <w:rPr>
          <w:sz w:val="16"/>
          <w:szCs w:val="16"/>
        </w:rPr>
        <w:t>Ten Reasons for Not Legalizing Prostitution</w:t>
      </w:r>
    </w:p>
    <w:p w14:paraId="58CD2528" w14:textId="77777777" w:rsidR="000B1380" w:rsidRPr="001E4CFB" w:rsidRDefault="000B1380" w:rsidP="000B1380">
      <w:pPr>
        <w:rPr>
          <w:rStyle w:val="StyleBoldUnderline"/>
          <w:b w:val="0"/>
          <w:sz w:val="16"/>
          <w:szCs w:val="16"/>
          <w:u w:val="none"/>
        </w:rPr>
      </w:pPr>
      <w:r w:rsidRPr="00F475E1">
        <w:rPr>
          <w:sz w:val="16"/>
          <w:szCs w:val="16"/>
        </w:rPr>
        <w:t>And a Legal Response to the Demand for Prostitution</w:t>
      </w:r>
      <w:r>
        <w:rPr>
          <w:sz w:val="16"/>
          <w:szCs w:val="16"/>
        </w:rPr>
        <w:t>,”</w:t>
      </w:r>
      <w:r w:rsidRPr="001E4CFB">
        <w:rPr>
          <w:sz w:val="16"/>
          <w:szCs w:val="16"/>
        </w:rPr>
        <w:t xml:space="preserve"> </w:t>
      </w:r>
      <w:hyperlink r:id="rId13" w:history="1">
        <w:r w:rsidRPr="00911EE9">
          <w:rPr>
            <w:rStyle w:val="Hyperlink"/>
            <w:sz w:val="16"/>
            <w:szCs w:val="16"/>
          </w:rPr>
          <w:t>http://www.embracedignity.org/uploads/10Reasons.pdf</w:t>
        </w:r>
      </w:hyperlink>
      <w:r w:rsidRPr="001E4CFB">
        <w:rPr>
          <w:sz w:val="16"/>
          <w:szCs w:val="16"/>
        </w:rPr>
        <w:t xml:space="preserve">) </w:t>
      </w:r>
    </w:p>
    <w:p w14:paraId="6B6D883A" w14:textId="77777777" w:rsidR="00C85AB9" w:rsidRDefault="00C85AB9" w:rsidP="00C85AB9">
      <w:pPr>
        <w:rPr>
          <w:rStyle w:val="StyleBoldUnderline"/>
        </w:rPr>
      </w:pPr>
    </w:p>
    <w:p w14:paraId="640FFD9F" w14:textId="77777777" w:rsidR="00C85AB9" w:rsidRPr="00597285" w:rsidRDefault="00C85AB9" w:rsidP="00C85AB9">
      <w:pPr>
        <w:rPr>
          <w:sz w:val="16"/>
        </w:rPr>
      </w:pPr>
      <w:r w:rsidRPr="00597285">
        <w:rPr>
          <w:rStyle w:val="StyleBoldUnderline"/>
        </w:rPr>
        <w:t>A legalized system of prostitution often mandates health checks and certification</w:t>
      </w:r>
      <w:proofErr w:type="gramStart"/>
      <w:r w:rsidRPr="00597285">
        <w:rPr>
          <w:rStyle w:val="StyleBoldUnderline"/>
        </w:rPr>
        <w:t>,</w:t>
      </w:r>
      <w:r w:rsidRPr="00597285">
        <w:rPr>
          <w:rStyle w:val="StyleBoldUnderline"/>
          <w:b w:val="0"/>
          <w:sz w:val="12"/>
          <w:u w:val="none"/>
        </w:rPr>
        <w:t>¶</w:t>
      </w:r>
      <w:proofErr w:type="gramEnd"/>
      <w:r w:rsidRPr="00597285">
        <w:rPr>
          <w:rStyle w:val="StyleBoldUnderline"/>
          <w:sz w:val="12"/>
        </w:rPr>
        <w:t xml:space="preserve"> </w:t>
      </w:r>
      <w:r w:rsidRPr="00597285">
        <w:rPr>
          <w:rStyle w:val="StyleBoldUnderline"/>
        </w:rPr>
        <w:t>but only for women and not for male buyers. Health examinations or tests for</w:t>
      </w:r>
      <w:r w:rsidRPr="00597285">
        <w:rPr>
          <w:rStyle w:val="StyleBoldUnderline"/>
          <w:b w:val="0"/>
          <w:sz w:val="12"/>
          <w:u w:val="none"/>
        </w:rPr>
        <w:t>¶</w:t>
      </w:r>
      <w:r w:rsidRPr="00597285">
        <w:rPr>
          <w:rStyle w:val="StyleBoldUnderline"/>
          <w:sz w:val="12"/>
        </w:rPr>
        <w:t xml:space="preserve"> </w:t>
      </w:r>
      <w:r w:rsidRPr="00597285">
        <w:rPr>
          <w:rStyle w:val="StyleBoldUnderline"/>
        </w:rPr>
        <w:t>women but not men make no public health sense because monitoring prostituted</w:t>
      </w:r>
      <w:r w:rsidRPr="00597285">
        <w:rPr>
          <w:rStyle w:val="StyleBoldUnderline"/>
          <w:b w:val="0"/>
          <w:sz w:val="12"/>
          <w:u w:val="none"/>
        </w:rPr>
        <w:t>¶</w:t>
      </w:r>
      <w:r w:rsidRPr="00597285">
        <w:rPr>
          <w:rStyle w:val="StyleBoldUnderline"/>
          <w:sz w:val="12"/>
        </w:rPr>
        <w:t xml:space="preserve"> </w:t>
      </w:r>
      <w:r w:rsidRPr="00597285">
        <w:rPr>
          <w:rStyle w:val="StyleBoldUnderline"/>
        </w:rPr>
        <w:t>women does not protect them from HIV/AIDS or STDs.</w:t>
      </w:r>
      <w:r w:rsidRPr="00597285">
        <w:rPr>
          <w:sz w:val="16"/>
        </w:rPr>
        <w:t xml:space="preserve"> This is not to advocate</w:t>
      </w:r>
      <w:r w:rsidRPr="00597285">
        <w:rPr>
          <w:sz w:val="12"/>
        </w:rPr>
        <w:t>¶</w:t>
      </w:r>
      <w:r w:rsidRPr="00597285">
        <w:rPr>
          <w:sz w:val="16"/>
        </w:rPr>
        <w:t xml:space="preserve"> that both women in prostitution and male buyers should be checked. </w:t>
      </w:r>
      <w:r w:rsidRPr="00597285">
        <w:rPr>
          <w:rStyle w:val="StyleBoldUnderline"/>
        </w:rPr>
        <w:t>It is simply to</w:t>
      </w:r>
      <w:r w:rsidRPr="00597285">
        <w:rPr>
          <w:rStyle w:val="StyleBoldUnderline"/>
          <w:b w:val="0"/>
          <w:sz w:val="12"/>
          <w:u w:val="none"/>
        </w:rPr>
        <w:t>¶</w:t>
      </w:r>
      <w:r w:rsidRPr="00597285">
        <w:rPr>
          <w:rStyle w:val="StyleBoldUnderline"/>
          <w:sz w:val="12"/>
        </w:rPr>
        <w:t xml:space="preserve"> </w:t>
      </w:r>
      <w:r w:rsidRPr="00597285">
        <w:rPr>
          <w:rStyle w:val="StyleBoldUnderline"/>
        </w:rPr>
        <w:t>point out the duplicity of a policy that implies, “We’ll have safer sex and HIV/AIDS</w:t>
      </w:r>
      <w:r w:rsidRPr="00597285">
        <w:rPr>
          <w:rStyle w:val="StyleBoldUnderline"/>
          <w:b w:val="0"/>
          <w:sz w:val="12"/>
          <w:u w:val="none"/>
        </w:rPr>
        <w:t>¶</w:t>
      </w:r>
      <w:r w:rsidRPr="00597285">
        <w:rPr>
          <w:rStyle w:val="StyleBoldUnderline"/>
          <w:sz w:val="12"/>
        </w:rPr>
        <w:t xml:space="preserve"> </w:t>
      </w:r>
      <w:r w:rsidRPr="00597285">
        <w:rPr>
          <w:rStyle w:val="StyleBoldUnderline"/>
        </w:rPr>
        <w:t>control if we examine the women under a regulated or decriminalized system of</w:t>
      </w:r>
      <w:r w:rsidRPr="00597285">
        <w:rPr>
          <w:rStyle w:val="StyleBoldUnderline"/>
          <w:b w:val="0"/>
          <w:sz w:val="12"/>
          <w:u w:val="none"/>
        </w:rPr>
        <w:t>¶</w:t>
      </w:r>
      <w:r w:rsidRPr="00597285">
        <w:rPr>
          <w:rStyle w:val="StyleBoldUnderline"/>
          <w:sz w:val="12"/>
        </w:rPr>
        <w:t xml:space="preserve"> </w:t>
      </w:r>
      <w:r w:rsidRPr="00597285">
        <w:rPr>
          <w:rStyle w:val="StyleBoldUnderline"/>
        </w:rPr>
        <w:t>prostitution.</w:t>
      </w:r>
      <w:r w:rsidRPr="00597285">
        <w:rPr>
          <w:sz w:val="16"/>
        </w:rPr>
        <w:t>” Male buyers can and do originally transmit disease to the women</w:t>
      </w:r>
      <w:r w:rsidRPr="00597285">
        <w:rPr>
          <w:sz w:val="12"/>
        </w:rPr>
        <w:t>¶</w:t>
      </w:r>
      <w:r w:rsidRPr="00597285">
        <w:rPr>
          <w:sz w:val="16"/>
        </w:rPr>
        <w:t xml:space="preserve"> they purchase</w:t>
      </w:r>
      <w:proofErr w:type="gramStart"/>
      <w:r w:rsidRPr="00597285">
        <w:rPr>
          <w:sz w:val="16"/>
        </w:rPr>
        <w:t>.</w:t>
      </w:r>
      <w:r w:rsidRPr="00597285">
        <w:rPr>
          <w:sz w:val="12"/>
        </w:rPr>
        <w:t>¶</w:t>
      </w:r>
      <w:proofErr w:type="gramEnd"/>
      <w:r w:rsidRPr="00597285">
        <w:rPr>
          <w:sz w:val="16"/>
        </w:rPr>
        <w:t xml:space="preserve"> It has been argued that legalized brothels or other “controlled” prostitution</w:t>
      </w:r>
      <w:r w:rsidRPr="00597285">
        <w:rPr>
          <w:sz w:val="12"/>
        </w:rPr>
        <w:t>¶</w:t>
      </w:r>
      <w:r w:rsidRPr="00597285">
        <w:rPr>
          <w:sz w:val="16"/>
        </w:rPr>
        <w:t xml:space="preserve"> establishments protect women through enforceable condom policies. In one</w:t>
      </w:r>
      <w:r w:rsidRPr="00597285">
        <w:rPr>
          <w:sz w:val="12"/>
        </w:rPr>
        <w:t>¶</w:t>
      </w:r>
      <w:r w:rsidRPr="00597285">
        <w:rPr>
          <w:sz w:val="16"/>
        </w:rPr>
        <w:t xml:space="preserve"> study, </w:t>
      </w:r>
      <w:r w:rsidRPr="00597285">
        <w:rPr>
          <w:rStyle w:val="StyleBoldUnderline"/>
        </w:rPr>
        <w:t>47% of women in U.S. prostitution stated that men expected sex without a</w:t>
      </w:r>
      <w:r w:rsidRPr="00597285">
        <w:rPr>
          <w:sz w:val="16"/>
        </w:rPr>
        <w:t xml:space="preserve"> </w:t>
      </w:r>
      <w:r w:rsidRPr="00597285">
        <w:rPr>
          <w:sz w:val="12"/>
        </w:rPr>
        <w:t>¶</w:t>
      </w:r>
      <w:r w:rsidRPr="00597285">
        <w:rPr>
          <w:sz w:val="16"/>
        </w:rPr>
        <w:t xml:space="preserve"> 9</w:t>
      </w:r>
      <w:r w:rsidRPr="00597285">
        <w:rPr>
          <w:sz w:val="12"/>
        </w:rPr>
        <w:t>¶</w:t>
      </w:r>
      <w:r w:rsidRPr="00597285">
        <w:rPr>
          <w:sz w:val="16"/>
        </w:rPr>
        <w:t xml:space="preserve"> </w:t>
      </w:r>
      <w:r w:rsidRPr="00597285">
        <w:rPr>
          <w:rStyle w:val="StyleBoldUnderline"/>
        </w:rPr>
        <w:t>condom; 73% reported that men offered to pay more for sex without a condom</w:t>
      </w:r>
      <w:proofErr w:type="gramStart"/>
      <w:r w:rsidRPr="00597285">
        <w:rPr>
          <w:rStyle w:val="StyleBoldUnderline"/>
        </w:rPr>
        <w:t>;</w:t>
      </w:r>
      <w:r w:rsidRPr="00597285">
        <w:rPr>
          <w:rStyle w:val="StyleBoldUnderline"/>
          <w:b w:val="0"/>
          <w:sz w:val="12"/>
          <w:u w:val="none"/>
        </w:rPr>
        <w:t>¶</w:t>
      </w:r>
      <w:proofErr w:type="gramEnd"/>
      <w:r w:rsidRPr="00597285">
        <w:rPr>
          <w:rStyle w:val="StyleBoldUnderline"/>
          <w:sz w:val="12"/>
        </w:rPr>
        <w:t xml:space="preserve"> </w:t>
      </w:r>
      <w:r w:rsidRPr="00597285">
        <w:rPr>
          <w:rStyle w:val="StyleBoldUnderline"/>
        </w:rPr>
        <w:t>and 45% of women said that men became abusive if they insisted that men use</w:t>
      </w:r>
      <w:r w:rsidRPr="00597285">
        <w:rPr>
          <w:rStyle w:val="StyleBoldUnderline"/>
          <w:b w:val="0"/>
          <w:sz w:val="12"/>
          <w:u w:val="none"/>
        </w:rPr>
        <w:t>¶</w:t>
      </w:r>
      <w:r w:rsidRPr="00597285">
        <w:rPr>
          <w:rStyle w:val="StyleBoldUnderline"/>
          <w:sz w:val="12"/>
        </w:rPr>
        <w:t xml:space="preserve"> </w:t>
      </w:r>
      <w:r w:rsidRPr="00597285">
        <w:rPr>
          <w:rStyle w:val="StyleBoldUnderline"/>
        </w:rPr>
        <w:t>condoms</w:t>
      </w:r>
      <w:r w:rsidRPr="00597285">
        <w:rPr>
          <w:sz w:val="16"/>
        </w:rPr>
        <w:t xml:space="preserve"> (Raymond et al, 2001, p. 72). Although certain sex businesses had</w:t>
      </w:r>
      <w:r w:rsidRPr="00597285">
        <w:rPr>
          <w:sz w:val="12"/>
        </w:rPr>
        <w:t>¶</w:t>
      </w:r>
      <w:r w:rsidRPr="00597285">
        <w:rPr>
          <w:sz w:val="16"/>
        </w:rPr>
        <w:t xml:space="preserve"> rules that required men to wear condoms, men nonetheless attempted to have</w:t>
      </w:r>
      <w:r w:rsidRPr="00597285">
        <w:rPr>
          <w:sz w:val="12"/>
        </w:rPr>
        <w:t>¶</w:t>
      </w:r>
      <w:r w:rsidRPr="00597285">
        <w:rPr>
          <w:sz w:val="16"/>
        </w:rPr>
        <w:t xml:space="preserve"> sex without condoms. One woman stated: “It’s ‘regulation’ to wear a condom at</w:t>
      </w:r>
      <w:r w:rsidRPr="00597285">
        <w:rPr>
          <w:sz w:val="12"/>
        </w:rPr>
        <w:t>¶</w:t>
      </w:r>
      <w:r w:rsidRPr="00597285">
        <w:rPr>
          <w:sz w:val="16"/>
        </w:rPr>
        <w:t xml:space="preserve"> the sauna, but negotiable between parties on the side. Most guys expected blow</w:t>
      </w:r>
      <w:r w:rsidRPr="00597285">
        <w:rPr>
          <w:sz w:val="12"/>
        </w:rPr>
        <w:t>¶</w:t>
      </w:r>
      <w:r w:rsidRPr="00597285">
        <w:rPr>
          <w:sz w:val="16"/>
        </w:rPr>
        <w:t xml:space="preserve"> jobs without a condom (Raymond et al, 2001, p. 72).”</w:t>
      </w:r>
      <w:r w:rsidRPr="00597285">
        <w:rPr>
          <w:sz w:val="12"/>
        </w:rPr>
        <w:t>¶</w:t>
      </w:r>
      <w:r w:rsidRPr="00597285">
        <w:rPr>
          <w:sz w:val="16"/>
        </w:rPr>
        <w:t xml:space="preserve"> </w:t>
      </w:r>
      <w:proofErr w:type="gramStart"/>
      <w:r w:rsidRPr="00597285">
        <w:rPr>
          <w:rStyle w:val="StyleBoldUnderline"/>
        </w:rPr>
        <w:t>In</w:t>
      </w:r>
      <w:proofErr w:type="gramEnd"/>
      <w:r w:rsidRPr="00597285">
        <w:rPr>
          <w:rStyle w:val="StyleBoldUnderline"/>
        </w:rPr>
        <w:t xml:space="preserve"> reality, the enforcement of condom policy was left to the individual women in</w:t>
      </w:r>
      <w:r w:rsidRPr="00597285">
        <w:rPr>
          <w:rStyle w:val="StyleBoldUnderline"/>
          <w:b w:val="0"/>
          <w:sz w:val="12"/>
          <w:u w:val="none"/>
        </w:rPr>
        <w:t>¶</w:t>
      </w:r>
      <w:r w:rsidRPr="00597285">
        <w:rPr>
          <w:rStyle w:val="StyleBoldUnderline"/>
          <w:sz w:val="12"/>
        </w:rPr>
        <w:t xml:space="preserve"> </w:t>
      </w:r>
      <w:r w:rsidRPr="00597285">
        <w:rPr>
          <w:rStyle w:val="StyleBoldUnderline"/>
        </w:rPr>
        <w:t>prostitution, and the offer of extra money was an insistent pressure</w:t>
      </w:r>
      <w:r w:rsidRPr="00597285">
        <w:rPr>
          <w:sz w:val="16"/>
        </w:rPr>
        <w:t>. One woman</w:t>
      </w:r>
      <w:r w:rsidRPr="00597285">
        <w:rPr>
          <w:sz w:val="12"/>
        </w:rPr>
        <w:t>¶</w:t>
      </w:r>
      <w:r w:rsidRPr="00597285">
        <w:rPr>
          <w:sz w:val="16"/>
        </w:rPr>
        <w:t xml:space="preserve"> stated: “I’d be one of those liars if I said ‘Oh I always used a condom.’ If there</w:t>
      </w:r>
      <w:r w:rsidRPr="00597285">
        <w:rPr>
          <w:sz w:val="12"/>
        </w:rPr>
        <w:t>¶</w:t>
      </w:r>
      <w:r w:rsidRPr="00597285">
        <w:rPr>
          <w:sz w:val="16"/>
        </w:rPr>
        <w:t xml:space="preserve"> </w:t>
      </w:r>
      <w:proofErr w:type="gramStart"/>
      <w:r w:rsidRPr="00597285">
        <w:rPr>
          <w:sz w:val="16"/>
        </w:rPr>
        <w:t>was</w:t>
      </w:r>
      <w:proofErr w:type="gramEnd"/>
      <w:r w:rsidRPr="00597285">
        <w:rPr>
          <w:sz w:val="16"/>
        </w:rPr>
        <w:t xml:space="preserve"> extra money coming in, then the condom would be out the window. I was</w:t>
      </w:r>
      <w:r w:rsidRPr="00597285">
        <w:rPr>
          <w:sz w:val="12"/>
        </w:rPr>
        <w:t>¶</w:t>
      </w:r>
      <w:r w:rsidRPr="00597285">
        <w:rPr>
          <w:sz w:val="16"/>
        </w:rPr>
        <w:t xml:space="preserve"> looking for the extra money (Raymond et al., 2001, p. 73).” </w:t>
      </w:r>
      <w:r w:rsidRPr="00597285">
        <w:rPr>
          <w:rStyle w:val="StyleBoldUnderline"/>
        </w:rPr>
        <w:t>Many factors militate</w:t>
      </w:r>
      <w:r w:rsidRPr="00597285">
        <w:rPr>
          <w:rStyle w:val="StyleBoldUnderline"/>
          <w:b w:val="0"/>
          <w:sz w:val="12"/>
          <w:u w:val="none"/>
        </w:rPr>
        <w:t>¶</w:t>
      </w:r>
      <w:r w:rsidRPr="00597285">
        <w:rPr>
          <w:rStyle w:val="StyleBoldUnderline"/>
          <w:sz w:val="12"/>
        </w:rPr>
        <w:t xml:space="preserve"> </w:t>
      </w:r>
      <w:r w:rsidRPr="00597285">
        <w:rPr>
          <w:rStyle w:val="StyleBoldUnderline"/>
        </w:rPr>
        <w:t>against condom use: the need of women to make money; older women’s decline</w:t>
      </w:r>
      <w:r w:rsidRPr="00597285">
        <w:rPr>
          <w:rStyle w:val="StyleBoldUnderline"/>
          <w:b w:val="0"/>
          <w:sz w:val="12"/>
          <w:u w:val="none"/>
        </w:rPr>
        <w:t>¶</w:t>
      </w:r>
      <w:r w:rsidRPr="00597285">
        <w:rPr>
          <w:rStyle w:val="StyleBoldUnderline"/>
          <w:sz w:val="12"/>
        </w:rPr>
        <w:t xml:space="preserve"> </w:t>
      </w:r>
      <w:r w:rsidRPr="00597285">
        <w:rPr>
          <w:rStyle w:val="StyleBoldUnderline"/>
        </w:rPr>
        <w:t>in attractiveness to men; competition from places that do not require condoms</w:t>
      </w:r>
      <w:proofErr w:type="gramStart"/>
      <w:r w:rsidRPr="00597285">
        <w:rPr>
          <w:rStyle w:val="StyleBoldUnderline"/>
        </w:rPr>
        <w:t>;</w:t>
      </w:r>
      <w:r w:rsidRPr="00597285">
        <w:rPr>
          <w:rStyle w:val="StyleBoldUnderline"/>
          <w:b w:val="0"/>
          <w:sz w:val="12"/>
          <w:u w:val="none"/>
        </w:rPr>
        <w:t>¶</w:t>
      </w:r>
      <w:proofErr w:type="gramEnd"/>
      <w:r w:rsidRPr="00597285">
        <w:rPr>
          <w:rStyle w:val="StyleBoldUnderline"/>
          <w:sz w:val="12"/>
        </w:rPr>
        <w:t xml:space="preserve"> </w:t>
      </w:r>
      <w:r w:rsidRPr="00597285">
        <w:rPr>
          <w:rStyle w:val="StyleBoldUnderline"/>
        </w:rPr>
        <w:t>pimp pressure on women to have sex with no condom for more money; money</w:t>
      </w:r>
      <w:r w:rsidRPr="00597285">
        <w:rPr>
          <w:rStyle w:val="StyleBoldUnderline"/>
          <w:b w:val="0"/>
          <w:sz w:val="12"/>
          <w:u w:val="none"/>
        </w:rPr>
        <w:t>¶</w:t>
      </w:r>
      <w:r w:rsidRPr="00597285">
        <w:rPr>
          <w:rStyle w:val="StyleBoldUnderline"/>
          <w:sz w:val="12"/>
        </w:rPr>
        <w:t xml:space="preserve"> </w:t>
      </w:r>
      <w:r w:rsidRPr="00597285">
        <w:rPr>
          <w:rStyle w:val="StyleBoldUnderline"/>
        </w:rPr>
        <w:t>needed for a drug habit or to pay off the pimp; and the general lack of control that</w:t>
      </w:r>
      <w:r w:rsidRPr="00597285">
        <w:rPr>
          <w:rStyle w:val="StyleBoldUnderline"/>
          <w:b w:val="0"/>
          <w:sz w:val="12"/>
          <w:u w:val="none"/>
        </w:rPr>
        <w:t>¶</w:t>
      </w:r>
      <w:r w:rsidRPr="00597285">
        <w:rPr>
          <w:rStyle w:val="StyleBoldUnderline"/>
          <w:sz w:val="12"/>
        </w:rPr>
        <w:t xml:space="preserve"> </w:t>
      </w:r>
      <w:r w:rsidRPr="00597285">
        <w:rPr>
          <w:rStyle w:val="StyleBoldUnderline"/>
        </w:rPr>
        <w:t>prostituted women have over their bodies in prostitution venues.</w:t>
      </w:r>
      <w:r w:rsidRPr="00597285">
        <w:rPr>
          <w:rStyle w:val="StyleBoldUnderline"/>
          <w:b w:val="0"/>
          <w:sz w:val="12"/>
          <w:u w:val="none"/>
        </w:rPr>
        <w:t>¶</w:t>
      </w:r>
      <w:r w:rsidRPr="00597285">
        <w:rPr>
          <w:rStyle w:val="StyleBoldUnderline"/>
          <w:sz w:val="12"/>
        </w:rPr>
        <w:t xml:space="preserve"> </w:t>
      </w:r>
      <w:r w:rsidRPr="00597285">
        <w:rPr>
          <w:sz w:val="16"/>
        </w:rPr>
        <w:t>"</w:t>
      </w:r>
      <w:r w:rsidRPr="00597285">
        <w:rPr>
          <w:rStyle w:val="StyleBoldUnderline"/>
        </w:rPr>
        <w:t>Safety policies" in brothels did not protect women from harm</w:t>
      </w:r>
      <w:r w:rsidRPr="00597285">
        <w:rPr>
          <w:sz w:val="16"/>
        </w:rPr>
        <w:t>. Where brothels</w:t>
      </w:r>
      <w:r w:rsidRPr="00597285">
        <w:rPr>
          <w:sz w:val="12"/>
        </w:rPr>
        <w:t>¶</w:t>
      </w:r>
      <w:r w:rsidRPr="00597285">
        <w:rPr>
          <w:sz w:val="16"/>
        </w:rPr>
        <w:t xml:space="preserve"> allegedly monitored the buyers and employed "bouncers</w:t>
      </w:r>
      <w:r w:rsidRPr="00597285">
        <w:rPr>
          <w:rStyle w:val="StyleBoldUnderline"/>
        </w:rPr>
        <w:t>," women stated that</w:t>
      </w:r>
      <w:r w:rsidRPr="00597285">
        <w:rPr>
          <w:rStyle w:val="StyleBoldUnderline"/>
          <w:b w:val="0"/>
          <w:sz w:val="12"/>
          <w:u w:val="none"/>
        </w:rPr>
        <w:t>¶</w:t>
      </w:r>
      <w:r w:rsidRPr="00597285">
        <w:rPr>
          <w:rStyle w:val="StyleBoldUnderline"/>
          <w:sz w:val="12"/>
        </w:rPr>
        <w:t xml:space="preserve"> </w:t>
      </w:r>
      <w:r w:rsidRPr="00597285">
        <w:rPr>
          <w:rStyle w:val="StyleBoldUnderline"/>
        </w:rPr>
        <w:t>they were injured by buyers and, at times, by brothel owners and their friends</w:t>
      </w:r>
      <w:proofErr w:type="gramStart"/>
      <w:r w:rsidRPr="00597285">
        <w:rPr>
          <w:rStyle w:val="StyleBoldUnderline"/>
        </w:rPr>
        <w:t>.</w:t>
      </w:r>
      <w:r w:rsidRPr="00597285">
        <w:rPr>
          <w:rStyle w:val="StyleBoldUnderline"/>
          <w:b w:val="0"/>
          <w:sz w:val="12"/>
          <w:u w:val="none"/>
        </w:rPr>
        <w:t>¶</w:t>
      </w:r>
      <w:proofErr w:type="gramEnd"/>
      <w:r w:rsidRPr="00597285">
        <w:rPr>
          <w:rStyle w:val="StyleBoldUnderline"/>
          <w:sz w:val="12"/>
        </w:rPr>
        <w:t xml:space="preserve"> </w:t>
      </w:r>
      <w:r w:rsidRPr="00597285">
        <w:rPr>
          <w:sz w:val="16"/>
        </w:rPr>
        <w:t>Even when someone intervened to momentarily control buyers' abuse, women</w:t>
      </w:r>
      <w:r w:rsidRPr="00597285">
        <w:rPr>
          <w:sz w:val="12"/>
        </w:rPr>
        <w:t>¶</w:t>
      </w:r>
      <w:r w:rsidRPr="00597285">
        <w:rPr>
          <w:sz w:val="16"/>
        </w:rPr>
        <w:t xml:space="preserve"> lived in a climate of fear. </w:t>
      </w:r>
      <w:r w:rsidRPr="00597285">
        <w:rPr>
          <w:rStyle w:val="StyleBoldUnderline"/>
        </w:rPr>
        <w:t>Although 60% of women reported that buyers had</w:t>
      </w:r>
      <w:r w:rsidRPr="00597285">
        <w:rPr>
          <w:rStyle w:val="StyleBoldUnderline"/>
          <w:b w:val="0"/>
          <w:sz w:val="12"/>
          <w:u w:val="none"/>
        </w:rPr>
        <w:t>¶</w:t>
      </w:r>
      <w:r w:rsidRPr="00597285">
        <w:rPr>
          <w:rStyle w:val="StyleBoldUnderline"/>
          <w:sz w:val="12"/>
        </w:rPr>
        <w:t xml:space="preserve"> </w:t>
      </w:r>
      <w:r w:rsidRPr="00597285">
        <w:rPr>
          <w:rStyle w:val="StyleBoldUnderline"/>
        </w:rPr>
        <w:t>sometimes been prevented from abusing them, half of those same women</w:t>
      </w:r>
      <w:r w:rsidRPr="00597285">
        <w:rPr>
          <w:rStyle w:val="StyleBoldUnderline"/>
          <w:b w:val="0"/>
          <w:sz w:val="12"/>
          <w:u w:val="none"/>
        </w:rPr>
        <w:t>¶</w:t>
      </w:r>
      <w:r w:rsidRPr="00597285">
        <w:rPr>
          <w:rStyle w:val="StyleBoldUnderline"/>
          <w:sz w:val="12"/>
        </w:rPr>
        <w:t xml:space="preserve"> </w:t>
      </w:r>
      <w:r w:rsidRPr="00597285">
        <w:rPr>
          <w:rStyle w:val="StyleBoldUnderline"/>
        </w:rPr>
        <w:t>answered that, nonetheless, they thought that they might be killed by one of</w:t>
      </w:r>
      <w:r w:rsidRPr="00597285">
        <w:rPr>
          <w:rStyle w:val="StyleBoldUnderline"/>
          <w:b w:val="0"/>
          <w:sz w:val="12"/>
          <w:u w:val="none"/>
        </w:rPr>
        <w:t>¶</w:t>
      </w:r>
      <w:r w:rsidRPr="00597285">
        <w:rPr>
          <w:rStyle w:val="StyleBoldUnderline"/>
          <w:sz w:val="12"/>
        </w:rPr>
        <w:t xml:space="preserve"> </w:t>
      </w:r>
      <w:r w:rsidRPr="00597285">
        <w:rPr>
          <w:rStyle w:val="StyleBoldUnderline"/>
        </w:rPr>
        <w:t xml:space="preserve">their buyers </w:t>
      </w:r>
      <w:r w:rsidRPr="00597285">
        <w:rPr>
          <w:sz w:val="16"/>
        </w:rPr>
        <w:t>(Raymond et al., 2002).</w:t>
      </w:r>
    </w:p>
    <w:p w14:paraId="2CF2F2E6" w14:textId="26F019FA" w:rsidR="00353530" w:rsidRPr="001E4CFB" w:rsidRDefault="004F767D" w:rsidP="00353530">
      <w:pPr>
        <w:pStyle w:val="Heading4"/>
        <w:rPr>
          <w:rFonts w:ascii="Calibri" w:hAnsi="Calibri"/>
        </w:rPr>
      </w:pPr>
      <w:r>
        <w:t>2</w:t>
      </w:r>
      <w:r w:rsidR="00C85AB9">
        <w:t xml:space="preserve">. </w:t>
      </w:r>
      <w:r w:rsidR="00DC0465">
        <w:rPr>
          <w:rFonts w:ascii="Calibri" w:hAnsi="Calibri"/>
        </w:rPr>
        <w:t>Neither legalization nor decriminalization can solve for worker’s rights.</w:t>
      </w:r>
    </w:p>
    <w:p w14:paraId="63C2572C" w14:textId="77777777" w:rsidR="000B1380" w:rsidRPr="00F475E1" w:rsidRDefault="000B1380" w:rsidP="000B1380">
      <w:pPr>
        <w:rPr>
          <w:sz w:val="16"/>
          <w:szCs w:val="16"/>
        </w:rPr>
      </w:pPr>
      <w:r>
        <w:rPr>
          <w:bCs/>
        </w:rPr>
        <w:t xml:space="preserve">Janice G. </w:t>
      </w:r>
      <w:r>
        <w:rPr>
          <w:b/>
          <w:bCs/>
        </w:rPr>
        <w:t>Raymond</w:t>
      </w:r>
      <w:r w:rsidRPr="001E4CFB">
        <w:rPr>
          <w:b/>
          <w:bCs/>
        </w:rPr>
        <w:t xml:space="preserve"> </w:t>
      </w:r>
      <w:r>
        <w:rPr>
          <w:b/>
          <w:bCs/>
        </w:rPr>
        <w:t>2003</w:t>
      </w:r>
      <w:r w:rsidRPr="001E4CFB">
        <w:t xml:space="preserve"> </w:t>
      </w:r>
      <w:r w:rsidRPr="001E4CFB">
        <w:rPr>
          <w:sz w:val="16"/>
          <w:szCs w:val="16"/>
        </w:rPr>
        <w:t xml:space="preserve">– </w:t>
      </w:r>
      <w:r>
        <w:rPr>
          <w:sz w:val="16"/>
          <w:szCs w:val="16"/>
        </w:rPr>
        <w:t xml:space="preserve">(Janice G. Raymond is an </w:t>
      </w:r>
      <w:r w:rsidRPr="00F475E1">
        <w:rPr>
          <w:sz w:val="16"/>
          <w:szCs w:val="16"/>
        </w:rPr>
        <w:t>American lesbian radical feminist activist known for her work against violence, sexual exploitation and the "medical abuse" of women</w:t>
      </w:r>
      <w:r>
        <w:rPr>
          <w:sz w:val="16"/>
          <w:szCs w:val="16"/>
        </w:rPr>
        <w:t xml:space="preserve">. </w:t>
      </w:r>
      <w:r w:rsidRPr="001E4CFB">
        <w:rPr>
          <w:sz w:val="16"/>
          <w:szCs w:val="16"/>
        </w:rPr>
        <w:t>“</w:t>
      </w:r>
      <w:r w:rsidRPr="00F475E1">
        <w:rPr>
          <w:sz w:val="16"/>
          <w:szCs w:val="16"/>
        </w:rPr>
        <w:t>Ten Reasons for Not Legalizing Prostitution</w:t>
      </w:r>
    </w:p>
    <w:p w14:paraId="31972A32" w14:textId="77777777" w:rsidR="000B1380" w:rsidRPr="001E4CFB" w:rsidRDefault="000B1380" w:rsidP="000B1380">
      <w:pPr>
        <w:rPr>
          <w:rStyle w:val="StyleBoldUnderline"/>
          <w:b w:val="0"/>
          <w:sz w:val="16"/>
          <w:szCs w:val="16"/>
          <w:u w:val="none"/>
        </w:rPr>
      </w:pPr>
      <w:r w:rsidRPr="00F475E1">
        <w:rPr>
          <w:sz w:val="16"/>
          <w:szCs w:val="16"/>
        </w:rPr>
        <w:t>And a Legal Response to the Demand for Prostitution</w:t>
      </w:r>
      <w:r>
        <w:rPr>
          <w:sz w:val="16"/>
          <w:szCs w:val="16"/>
        </w:rPr>
        <w:t>,”</w:t>
      </w:r>
      <w:r w:rsidRPr="001E4CFB">
        <w:rPr>
          <w:sz w:val="16"/>
          <w:szCs w:val="16"/>
        </w:rPr>
        <w:t xml:space="preserve"> </w:t>
      </w:r>
      <w:hyperlink r:id="rId14" w:history="1">
        <w:r w:rsidRPr="00911EE9">
          <w:rPr>
            <w:rStyle w:val="Hyperlink"/>
            <w:sz w:val="16"/>
            <w:szCs w:val="16"/>
          </w:rPr>
          <w:t>http://www.embracedignity.org/uploads/10Reasons.pdf</w:t>
        </w:r>
      </w:hyperlink>
      <w:r w:rsidRPr="001E4CFB">
        <w:rPr>
          <w:sz w:val="16"/>
          <w:szCs w:val="16"/>
        </w:rPr>
        <w:t xml:space="preserve">) </w:t>
      </w:r>
    </w:p>
    <w:p w14:paraId="283D4D28" w14:textId="77777777" w:rsidR="00353530" w:rsidRDefault="00353530" w:rsidP="00353530">
      <w:pPr>
        <w:rPr>
          <w:sz w:val="16"/>
        </w:rPr>
      </w:pPr>
    </w:p>
    <w:p w14:paraId="4F26C9C8" w14:textId="746AB232" w:rsidR="00C85AB9" w:rsidRPr="00C85AB9" w:rsidRDefault="00353530" w:rsidP="006658B1">
      <w:r w:rsidRPr="006F5FDC">
        <w:rPr>
          <w:sz w:val="16"/>
        </w:rPr>
        <w:t>In two studies in which 186 victims of commercial sexual exploitation were</w:t>
      </w:r>
      <w:r w:rsidRPr="006F5FDC">
        <w:rPr>
          <w:sz w:val="12"/>
        </w:rPr>
        <w:t>¶</w:t>
      </w:r>
      <w:r w:rsidRPr="006F5FDC">
        <w:rPr>
          <w:sz w:val="16"/>
        </w:rPr>
        <w:t xml:space="preserve"> interviewed, </w:t>
      </w:r>
      <w:r w:rsidRPr="006F5FDC">
        <w:rPr>
          <w:rStyle w:val="StyleBoldUnderline"/>
        </w:rPr>
        <w:t>women consistently indicated that prostitution establishments did</w:t>
      </w:r>
      <w:r w:rsidRPr="006F5FDC">
        <w:rPr>
          <w:rStyle w:val="StyleBoldUnderline"/>
          <w:b w:val="0"/>
          <w:sz w:val="12"/>
          <w:u w:val="none"/>
        </w:rPr>
        <w:t>¶</w:t>
      </w:r>
      <w:r w:rsidRPr="006F5FDC">
        <w:rPr>
          <w:rStyle w:val="StyleBoldUnderline"/>
          <w:sz w:val="12"/>
        </w:rPr>
        <w:t xml:space="preserve"> </w:t>
      </w:r>
      <w:r w:rsidRPr="006F5FDC">
        <w:rPr>
          <w:rStyle w:val="StyleBoldUnderline"/>
        </w:rPr>
        <w:t>little to protect them, regardless of whether the establishments were legal or</w:t>
      </w:r>
      <w:r w:rsidRPr="006F5FDC">
        <w:rPr>
          <w:rStyle w:val="StyleBoldUnderline"/>
          <w:b w:val="0"/>
          <w:sz w:val="12"/>
          <w:u w:val="none"/>
        </w:rPr>
        <w:t>¶</w:t>
      </w:r>
      <w:r w:rsidRPr="006F5FDC">
        <w:rPr>
          <w:rStyle w:val="StyleBoldUnderline"/>
          <w:sz w:val="12"/>
        </w:rPr>
        <w:t xml:space="preserve"> </w:t>
      </w:r>
      <w:r w:rsidRPr="006F5FDC">
        <w:rPr>
          <w:rStyle w:val="StyleBoldUnderline"/>
        </w:rPr>
        <w:t>illegal.</w:t>
      </w:r>
      <w:r w:rsidRPr="006F5FDC">
        <w:rPr>
          <w:sz w:val="16"/>
        </w:rPr>
        <w:t xml:space="preserve"> One woman said, “The only time they protect anyone is to protect the</w:t>
      </w:r>
      <w:r w:rsidRPr="006F5FDC">
        <w:rPr>
          <w:sz w:val="12"/>
        </w:rPr>
        <w:t>¶</w:t>
      </w:r>
      <w:r w:rsidRPr="006F5FDC">
        <w:rPr>
          <w:sz w:val="16"/>
        </w:rPr>
        <w:t xml:space="preserve"> customers” (Raymond, Hughes &amp; Gomez, 2001; Raymond, </w:t>
      </w:r>
      <w:proofErr w:type="spellStart"/>
      <w:r w:rsidRPr="006F5FDC">
        <w:rPr>
          <w:sz w:val="16"/>
        </w:rPr>
        <w:t>d’Cunha</w:t>
      </w:r>
      <w:proofErr w:type="spellEnd"/>
      <w:r w:rsidRPr="006F5FDC">
        <w:rPr>
          <w:sz w:val="16"/>
        </w:rPr>
        <w:t xml:space="preserve">, </w:t>
      </w:r>
      <w:proofErr w:type="spellStart"/>
      <w:r w:rsidRPr="006F5FDC">
        <w:rPr>
          <w:sz w:val="16"/>
        </w:rPr>
        <w:t>Ruhaini</w:t>
      </w:r>
      <w:proofErr w:type="spellEnd"/>
      <w:r w:rsidRPr="006F5FDC">
        <w:rPr>
          <w:sz w:val="12"/>
        </w:rPr>
        <w:t>¶</w:t>
      </w:r>
      <w:r w:rsidRPr="006F5FDC">
        <w:rPr>
          <w:sz w:val="16"/>
        </w:rPr>
        <w:t xml:space="preserve"> </w:t>
      </w:r>
      <w:proofErr w:type="spellStart"/>
      <w:r w:rsidRPr="006F5FDC">
        <w:rPr>
          <w:sz w:val="16"/>
        </w:rPr>
        <w:t>Dzuhayatin</w:t>
      </w:r>
      <w:proofErr w:type="spellEnd"/>
      <w:r w:rsidRPr="006F5FDC">
        <w:rPr>
          <w:sz w:val="16"/>
        </w:rPr>
        <w:t>, Hynes &amp; Santos, 2002)</w:t>
      </w:r>
      <w:proofErr w:type="gramStart"/>
      <w:r w:rsidRPr="006F5FDC">
        <w:rPr>
          <w:sz w:val="16"/>
        </w:rPr>
        <w:t>.</w:t>
      </w:r>
      <w:r w:rsidRPr="006F5FDC">
        <w:rPr>
          <w:sz w:val="12"/>
        </w:rPr>
        <w:t>¶</w:t>
      </w:r>
      <w:proofErr w:type="gramEnd"/>
      <w:r w:rsidRPr="006F5FDC">
        <w:rPr>
          <w:sz w:val="16"/>
        </w:rPr>
        <w:t xml:space="preserve"> One of these studies interviewed 146 victims of trafficking in 5 countries. </w:t>
      </w:r>
      <w:r w:rsidRPr="006F5FDC">
        <w:rPr>
          <w:rStyle w:val="StyleBoldUnderline"/>
        </w:rPr>
        <w:t>Eighty</w:t>
      </w:r>
      <w:r w:rsidRPr="006F5FDC">
        <w:rPr>
          <w:rStyle w:val="StyleBoldUnderline"/>
          <w:b w:val="0"/>
          <w:sz w:val="12"/>
          <w:u w:val="none"/>
        </w:rPr>
        <w:t>¶</w:t>
      </w:r>
      <w:r w:rsidRPr="006F5FDC">
        <w:rPr>
          <w:rStyle w:val="StyleBoldUnderline"/>
          <w:sz w:val="12"/>
        </w:rPr>
        <w:t xml:space="preserve"> </w:t>
      </w:r>
      <w:r w:rsidRPr="006F5FDC">
        <w:rPr>
          <w:rStyle w:val="StyleBoldUnderline"/>
        </w:rPr>
        <w:t>percent of the women interviewed had suffered physical violence from pimps and</w:t>
      </w:r>
      <w:r w:rsidRPr="006F5FDC">
        <w:rPr>
          <w:rStyle w:val="StyleBoldUnderline"/>
          <w:b w:val="0"/>
          <w:sz w:val="12"/>
          <w:u w:val="none"/>
        </w:rPr>
        <w:t>¶</w:t>
      </w:r>
      <w:r w:rsidRPr="006F5FDC">
        <w:rPr>
          <w:rStyle w:val="StyleBoldUnderline"/>
          <w:sz w:val="12"/>
        </w:rPr>
        <w:t xml:space="preserve"> </w:t>
      </w:r>
      <w:r w:rsidRPr="006F5FDC">
        <w:rPr>
          <w:rStyle w:val="StyleBoldUnderline"/>
        </w:rPr>
        <w:t>buyers and endured similar and multiple health effects from the violence and</w:t>
      </w:r>
      <w:r w:rsidRPr="006F5FDC">
        <w:rPr>
          <w:rStyle w:val="StyleBoldUnderline"/>
          <w:b w:val="0"/>
          <w:sz w:val="12"/>
          <w:u w:val="none"/>
        </w:rPr>
        <w:t>¶</w:t>
      </w:r>
      <w:r w:rsidRPr="006F5FDC">
        <w:rPr>
          <w:rStyle w:val="StyleBoldUnderline"/>
          <w:sz w:val="12"/>
        </w:rPr>
        <w:t xml:space="preserve"> </w:t>
      </w:r>
      <w:r w:rsidRPr="006F5FDC">
        <w:rPr>
          <w:rStyle w:val="StyleBoldUnderline"/>
        </w:rPr>
        <w:t>sexual exploitation, regardless of whether the women were trafficked</w:t>
      </w:r>
      <w:r w:rsidRPr="006F5FDC">
        <w:rPr>
          <w:rStyle w:val="StyleBoldUnderline"/>
          <w:b w:val="0"/>
          <w:sz w:val="12"/>
          <w:u w:val="none"/>
        </w:rPr>
        <w:t>¶</w:t>
      </w:r>
      <w:r w:rsidRPr="006F5FDC">
        <w:rPr>
          <w:rStyle w:val="StyleBoldUnderline"/>
          <w:sz w:val="12"/>
        </w:rPr>
        <w:t xml:space="preserve"> </w:t>
      </w:r>
      <w:r w:rsidRPr="006F5FDC">
        <w:rPr>
          <w:rStyle w:val="StyleBoldUnderline"/>
        </w:rPr>
        <w:t>internationally or were in local prostitution</w:t>
      </w:r>
      <w:r w:rsidRPr="006F5FDC">
        <w:rPr>
          <w:sz w:val="16"/>
        </w:rPr>
        <w:t xml:space="preserve"> (Raymond et al, 2002, p. 62)</w:t>
      </w:r>
      <w:proofErr w:type="gramStart"/>
      <w:r w:rsidRPr="006F5FDC">
        <w:rPr>
          <w:sz w:val="16"/>
        </w:rPr>
        <w:t>.</w:t>
      </w:r>
      <w:r w:rsidRPr="006F5FDC">
        <w:rPr>
          <w:sz w:val="12"/>
        </w:rPr>
        <w:t>¶</w:t>
      </w:r>
      <w:proofErr w:type="gramEnd"/>
      <w:r w:rsidRPr="006F5FDC">
        <w:rPr>
          <w:sz w:val="16"/>
        </w:rPr>
        <w:t xml:space="preserve"> A second study of women trafficked for prostitution in the United States yielded</w:t>
      </w:r>
      <w:r w:rsidRPr="006F5FDC">
        <w:rPr>
          <w:sz w:val="12"/>
        </w:rPr>
        <w:t>¶</w:t>
      </w:r>
      <w:r w:rsidRPr="006F5FDC">
        <w:rPr>
          <w:sz w:val="16"/>
        </w:rPr>
        <w:t xml:space="preserve"> the following statements. Women who reported that sex businesses gave them</w:t>
      </w:r>
      <w:r w:rsidRPr="006F5FDC">
        <w:rPr>
          <w:sz w:val="12"/>
        </w:rPr>
        <w:t>¶</w:t>
      </w:r>
      <w:r w:rsidRPr="006F5FDC">
        <w:rPr>
          <w:sz w:val="16"/>
        </w:rPr>
        <w:t xml:space="preserve"> some protection qualified it by pointing out that no “protector” was ever in the</w:t>
      </w:r>
      <w:r w:rsidRPr="006F5FDC">
        <w:rPr>
          <w:sz w:val="12"/>
        </w:rPr>
        <w:t>¶</w:t>
      </w:r>
      <w:r w:rsidRPr="006F5FDC">
        <w:rPr>
          <w:sz w:val="16"/>
        </w:rPr>
        <w:t xml:space="preserve"> room with them. One woman who was in </w:t>
      </w:r>
      <w:proofErr w:type="gramStart"/>
      <w:r w:rsidRPr="006F5FDC">
        <w:rPr>
          <w:sz w:val="16"/>
        </w:rPr>
        <w:t>out-call</w:t>
      </w:r>
      <w:proofErr w:type="gramEnd"/>
      <w:r w:rsidRPr="006F5FDC">
        <w:rPr>
          <w:sz w:val="16"/>
        </w:rPr>
        <w:t xml:space="preserve"> prostitution stated: “The driver</w:t>
      </w:r>
      <w:r w:rsidRPr="006F5FDC">
        <w:rPr>
          <w:sz w:val="12"/>
        </w:rPr>
        <w:t>¶</w:t>
      </w:r>
      <w:r w:rsidRPr="006F5FDC">
        <w:rPr>
          <w:sz w:val="16"/>
        </w:rPr>
        <w:t xml:space="preserve"> functioned as a bodyguard. You’re supposed to call when you get in, to</w:t>
      </w:r>
      <w:r w:rsidRPr="006F5FDC">
        <w:rPr>
          <w:sz w:val="12"/>
        </w:rPr>
        <w:t>¶</w:t>
      </w:r>
      <w:r w:rsidRPr="006F5FDC">
        <w:rPr>
          <w:sz w:val="16"/>
        </w:rPr>
        <w:t xml:space="preserve"> ascertain that everything was OK. But they are not standing outside the door</w:t>
      </w:r>
      <w:r w:rsidRPr="006F5FDC">
        <w:rPr>
          <w:sz w:val="12"/>
        </w:rPr>
        <w:t>¶</w:t>
      </w:r>
      <w:r w:rsidRPr="006F5FDC">
        <w:rPr>
          <w:sz w:val="16"/>
        </w:rPr>
        <w:t xml:space="preserve"> while you’re in there, so anything could happen” (Raymond et al, 2001, p. 74)</w:t>
      </w:r>
      <w:proofErr w:type="gramStart"/>
      <w:r w:rsidRPr="006F5FDC">
        <w:rPr>
          <w:sz w:val="16"/>
        </w:rPr>
        <w:t>.</w:t>
      </w:r>
      <w:r w:rsidRPr="006F5FDC">
        <w:rPr>
          <w:sz w:val="12"/>
        </w:rPr>
        <w:t>¶</w:t>
      </w:r>
      <w:proofErr w:type="gramEnd"/>
      <w:r w:rsidRPr="006F5FDC">
        <w:rPr>
          <w:sz w:val="16"/>
        </w:rPr>
        <w:t xml:space="preserve"> In brothels that have surveillance cameras, the function of cameras was to</w:t>
      </w:r>
      <w:r w:rsidRPr="006F5FDC">
        <w:rPr>
          <w:sz w:val="12"/>
        </w:rPr>
        <w:t>¶</w:t>
      </w:r>
      <w:r w:rsidRPr="006F5FDC">
        <w:rPr>
          <w:sz w:val="16"/>
        </w:rPr>
        <w:t xml:space="preserve"> protect the buyer and the brothel rather than the women, with one brothel putting</w:t>
      </w:r>
      <w:r w:rsidRPr="006F5FDC">
        <w:rPr>
          <w:sz w:val="12"/>
        </w:rPr>
        <w:t>¶</w:t>
      </w:r>
      <w:r w:rsidRPr="006F5FDC">
        <w:rPr>
          <w:sz w:val="16"/>
        </w:rPr>
        <w:t xml:space="preserve"> in cameras after a buyer died (Raymond et al, 2001, p. 74). Protection of the</w:t>
      </w:r>
      <w:r w:rsidRPr="006F5FDC">
        <w:rPr>
          <w:sz w:val="12"/>
        </w:rPr>
        <w:t>¶</w:t>
      </w:r>
      <w:r w:rsidRPr="006F5FDC">
        <w:rPr>
          <w:sz w:val="16"/>
        </w:rPr>
        <w:t xml:space="preserve"> women from abuse was of secondary or no importance.</w:t>
      </w:r>
    </w:p>
    <w:p w14:paraId="20264C18" w14:textId="14FC0043" w:rsidR="00C85AB9" w:rsidRDefault="00C85AB9" w:rsidP="00335735">
      <w:pPr>
        <w:pStyle w:val="Heading3"/>
      </w:pPr>
      <w:r>
        <w:t>Decriminalization</w:t>
      </w:r>
    </w:p>
    <w:p w14:paraId="0F3FDA67" w14:textId="31FD7760" w:rsidR="009F0E58" w:rsidRDefault="009F0E58" w:rsidP="009F0E58">
      <w:pPr>
        <w:pStyle w:val="Heading4"/>
      </w:pPr>
      <w:r w:rsidRPr="009F0E58">
        <w:rPr>
          <w:b w:val="0"/>
          <w:bCs w:val="0"/>
          <w:iCs w:val="0"/>
        </w:rPr>
        <w:t>1.</w:t>
      </w:r>
      <w:r>
        <w:t xml:space="preserve"> No spillover</w:t>
      </w:r>
      <w:r>
        <w:softHyphen/>
        <w:t>–women will still work in the illegal prostitution industry and health care isn’t solved better, empirics prove.</w:t>
      </w:r>
    </w:p>
    <w:p w14:paraId="6D9A96A5" w14:textId="77777777" w:rsidR="009F0E58" w:rsidRPr="00331A41" w:rsidRDefault="009F0E58" w:rsidP="009F0E58">
      <w:pPr>
        <w:rPr>
          <w:rStyle w:val="StyleStyleBold12pt"/>
          <w:b w:val="0"/>
          <w:sz w:val="16"/>
          <w:szCs w:val="16"/>
        </w:rPr>
      </w:pPr>
      <w:r w:rsidRPr="009F0E58">
        <w:rPr>
          <w:rStyle w:val="StyleStyleBold12pt"/>
        </w:rPr>
        <w:t>Farley</w:t>
      </w:r>
      <w:r>
        <w:rPr>
          <w:rStyle w:val="StyleStyleBold12pt"/>
        </w:rPr>
        <w:t xml:space="preserve"> 4 </w:t>
      </w:r>
      <w:r w:rsidRPr="00331A41">
        <w:rPr>
          <w:rStyle w:val="StyleStyleBold12pt"/>
          <w:b w:val="0"/>
          <w:sz w:val="16"/>
          <w:szCs w:val="16"/>
        </w:rPr>
        <w:t>(Melissa, Prostitution Researcher &amp; Educator, “Bad for the Body, Bad for the Heart”</w:t>
      </w:r>
    </w:p>
    <w:p w14:paraId="24136F06" w14:textId="26B800D9" w:rsidR="009F0E58" w:rsidRPr="009F0E58" w:rsidRDefault="009F0E58" w:rsidP="009F0E58">
      <w:pPr>
        <w:rPr>
          <w:sz w:val="16"/>
          <w:szCs w:val="16"/>
        </w:rPr>
      </w:pPr>
      <w:r w:rsidRPr="00331A41">
        <w:rPr>
          <w:rStyle w:val="StyleStyleBold12pt"/>
          <w:b w:val="0"/>
          <w:sz w:val="16"/>
          <w:szCs w:val="16"/>
        </w:rPr>
        <w:t>Prostitution Harms Women Even if Legalized or Decriminalized)</w:t>
      </w:r>
    </w:p>
    <w:p w14:paraId="31409276" w14:textId="546E0CDB" w:rsidR="009F0E58" w:rsidRPr="007A5350" w:rsidRDefault="009F0E58" w:rsidP="009F0E58">
      <w:pPr>
        <w:rPr>
          <w:sz w:val="16"/>
        </w:rPr>
      </w:pPr>
      <w:r w:rsidRPr="007A5350">
        <w:rPr>
          <w:sz w:val="16"/>
        </w:rPr>
        <w:t>The regulation of prostitution by zoning is a physical</w:t>
      </w:r>
      <w:r w:rsidR="007A5350" w:rsidRPr="007A5350">
        <w:rPr>
          <w:sz w:val="12"/>
        </w:rPr>
        <w:t>¶</w:t>
      </w:r>
      <w:r w:rsidRPr="007A5350">
        <w:rPr>
          <w:sz w:val="16"/>
        </w:rPr>
        <w:t xml:space="preserve"> manifestation of the same social/psychological stigma that de- criminalization advocates allegedly want to avoid. Reflecting the</w:t>
      </w:r>
      <w:r w:rsidR="007A5350" w:rsidRPr="007A5350">
        <w:rPr>
          <w:sz w:val="12"/>
        </w:rPr>
        <w:t>¶</w:t>
      </w:r>
      <w:r w:rsidRPr="007A5350">
        <w:rPr>
          <w:sz w:val="16"/>
        </w:rPr>
        <w:t xml:space="preserve"> social isolation of those in it, prostitution is often removed from</w:t>
      </w:r>
      <w:r w:rsidR="007A5350" w:rsidRPr="007A5350">
        <w:rPr>
          <w:sz w:val="12"/>
        </w:rPr>
        <w:t>¶</w:t>
      </w:r>
      <w:r w:rsidRPr="007A5350">
        <w:rPr>
          <w:sz w:val="16"/>
        </w:rPr>
        <w:t xml:space="preserve"> the mainstream. Whether in Turkish </w:t>
      </w:r>
      <w:proofErr w:type="spellStart"/>
      <w:r w:rsidRPr="007A5350">
        <w:rPr>
          <w:sz w:val="16"/>
        </w:rPr>
        <w:t>genelevs</w:t>
      </w:r>
      <w:proofErr w:type="spellEnd"/>
      <w:r w:rsidRPr="007A5350">
        <w:rPr>
          <w:sz w:val="16"/>
        </w:rPr>
        <w:t xml:space="preserve"> (walled-off</w:t>
      </w:r>
      <w:r w:rsidR="007A5350" w:rsidRPr="007A5350">
        <w:rPr>
          <w:sz w:val="12"/>
        </w:rPr>
        <w:t>¶</w:t>
      </w:r>
      <w:r w:rsidRPr="007A5350">
        <w:rPr>
          <w:sz w:val="16"/>
        </w:rPr>
        <w:t xml:space="preserve"> multiunit brothel complexes) or in Nevada brothels (ringed with</w:t>
      </w:r>
      <w:r w:rsidR="007A5350" w:rsidRPr="007A5350">
        <w:rPr>
          <w:sz w:val="12"/>
        </w:rPr>
        <w:t>¶</w:t>
      </w:r>
      <w:r w:rsidRPr="007A5350">
        <w:rPr>
          <w:sz w:val="16"/>
        </w:rPr>
        <w:t xml:space="preserve"> barbed wire or electric fencing), women in state-zoned prostitution</w:t>
      </w:r>
      <w:r w:rsidR="007A5350" w:rsidRPr="007A5350">
        <w:rPr>
          <w:sz w:val="12"/>
        </w:rPr>
        <w:t>¶</w:t>
      </w:r>
      <w:r w:rsidRPr="007A5350">
        <w:rPr>
          <w:sz w:val="16"/>
        </w:rPr>
        <w:t xml:space="preserve"> are physically isolated and socially rejected by the rest of society</w:t>
      </w:r>
      <w:proofErr w:type="gramStart"/>
      <w:r w:rsidRPr="007A5350">
        <w:rPr>
          <w:sz w:val="16"/>
        </w:rPr>
        <w:t>.</w:t>
      </w:r>
      <w:r w:rsidR="007A5350" w:rsidRPr="007A5350">
        <w:rPr>
          <w:sz w:val="12"/>
        </w:rPr>
        <w:t>¶</w:t>
      </w:r>
      <w:proofErr w:type="gramEnd"/>
      <w:r w:rsidRPr="007A5350">
        <w:rPr>
          <w:sz w:val="16"/>
        </w:rPr>
        <w:t xml:space="preserve"> Often, when prostitution is not physically removed from</w:t>
      </w:r>
      <w:r w:rsidR="007A5350" w:rsidRPr="007A5350">
        <w:rPr>
          <w:sz w:val="12"/>
        </w:rPr>
        <w:t>¶</w:t>
      </w:r>
      <w:r w:rsidRPr="007A5350">
        <w:rPr>
          <w:sz w:val="16"/>
        </w:rPr>
        <w:t xml:space="preserve"> other businesses, for example in the case of strip clubs, club owners</w:t>
      </w:r>
      <w:r w:rsidR="007A5350" w:rsidRPr="007A5350">
        <w:rPr>
          <w:sz w:val="12"/>
        </w:rPr>
        <w:t>¶</w:t>
      </w:r>
      <w:r w:rsidRPr="007A5350">
        <w:rPr>
          <w:sz w:val="16"/>
        </w:rPr>
        <w:t xml:space="preserve"> deny that prostitution occurs in their venues</w:t>
      </w:r>
      <w:r w:rsidRPr="009F0E58">
        <w:rPr>
          <w:rStyle w:val="StyleBoldUnderline"/>
        </w:rPr>
        <w:t>.</w:t>
      </w:r>
      <w:r w:rsidR="007A5350" w:rsidRPr="007A5350">
        <w:rPr>
          <w:rStyle w:val="StyleBoldUnderline"/>
          <w:b w:val="0"/>
          <w:sz w:val="12"/>
          <w:u w:val="none"/>
        </w:rPr>
        <w:t>¶</w:t>
      </w:r>
      <w:r w:rsidRPr="009F0E58">
        <w:rPr>
          <w:rStyle w:val="StyleBoldUnderline"/>
        </w:rPr>
        <w:t xml:space="preserve"> Advocates of decriminalization argue that the health of those</w:t>
      </w:r>
      <w:r w:rsidR="007A5350" w:rsidRPr="007A5350">
        <w:rPr>
          <w:rStyle w:val="StyleBoldUnderline"/>
          <w:b w:val="0"/>
          <w:sz w:val="12"/>
          <w:u w:val="none"/>
        </w:rPr>
        <w:t>¶</w:t>
      </w:r>
      <w:r w:rsidRPr="009F0E58">
        <w:rPr>
          <w:rStyle w:val="StyleBoldUnderline"/>
        </w:rPr>
        <w:t xml:space="preserve"> in prostitution will be improved by decriminalization because</w:t>
      </w:r>
      <w:r w:rsidR="007A5350" w:rsidRPr="007A5350">
        <w:rPr>
          <w:rStyle w:val="StyleBoldUnderline"/>
          <w:b w:val="0"/>
          <w:sz w:val="12"/>
          <w:u w:val="none"/>
        </w:rPr>
        <w:t>¶</w:t>
      </w:r>
      <w:r w:rsidRPr="009F0E58">
        <w:rPr>
          <w:rStyle w:val="StyleBoldUnderline"/>
        </w:rPr>
        <w:t xml:space="preserve"> otherwise women will not have access to health care. It is</w:t>
      </w:r>
      <w:r w:rsidR="007A5350" w:rsidRPr="007A5350">
        <w:rPr>
          <w:rStyle w:val="StyleBoldUnderline"/>
          <w:b w:val="0"/>
          <w:sz w:val="12"/>
          <w:u w:val="none"/>
        </w:rPr>
        <w:t>¶</w:t>
      </w:r>
      <w:r w:rsidRPr="009F0E58">
        <w:rPr>
          <w:rStyle w:val="StyleBoldUnderline"/>
        </w:rPr>
        <w:t xml:space="preserve"> assumed that women will seek health care as soon as the stigma of</w:t>
      </w:r>
      <w:r w:rsidR="007A5350" w:rsidRPr="007A5350">
        <w:rPr>
          <w:rStyle w:val="StyleBoldUnderline"/>
          <w:b w:val="0"/>
          <w:sz w:val="12"/>
          <w:u w:val="none"/>
        </w:rPr>
        <w:t>¶</w:t>
      </w:r>
      <w:r w:rsidRPr="009F0E58">
        <w:rPr>
          <w:rStyle w:val="StyleBoldUnderline"/>
        </w:rPr>
        <w:t xml:space="preserve"> arrest is removed from prostitution</w:t>
      </w:r>
      <w:r w:rsidRPr="007A5350">
        <w:rPr>
          <w:sz w:val="16"/>
        </w:rPr>
        <w:t xml:space="preserve">. </w:t>
      </w:r>
      <w:r w:rsidRPr="009F0E58">
        <w:rPr>
          <w:rStyle w:val="StyleBoldUnderline"/>
        </w:rPr>
        <w:t>If the stigma is removed</w:t>
      </w:r>
      <w:proofErr w:type="gramStart"/>
      <w:r w:rsidRPr="009F0E58">
        <w:rPr>
          <w:rStyle w:val="StyleBoldUnderline"/>
        </w:rPr>
        <w:t>,</w:t>
      </w:r>
      <w:r w:rsidR="007A5350" w:rsidRPr="007A5350">
        <w:rPr>
          <w:rStyle w:val="StyleBoldUnderline"/>
          <w:b w:val="0"/>
          <w:sz w:val="12"/>
          <w:u w:val="none"/>
        </w:rPr>
        <w:t>¶</w:t>
      </w:r>
      <w:proofErr w:type="gramEnd"/>
      <w:r w:rsidRPr="007A5350">
        <w:rPr>
          <w:sz w:val="16"/>
        </w:rPr>
        <w:t xml:space="preserve"> </w:t>
      </w:r>
      <w:r w:rsidRPr="009F0E58">
        <w:rPr>
          <w:rStyle w:val="StyleBoldUnderline"/>
        </w:rPr>
        <w:t>advocates argue, women will then file a complaint whenever they</w:t>
      </w:r>
      <w:r w:rsidR="007A5350" w:rsidRPr="007A5350">
        <w:rPr>
          <w:rStyle w:val="StyleBoldUnderline"/>
          <w:b w:val="0"/>
          <w:sz w:val="12"/>
          <w:u w:val="none"/>
        </w:rPr>
        <w:t>¶</w:t>
      </w:r>
      <w:r w:rsidRPr="009F0E58">
        <w:rPr>
          <w:rStyle w:val="StyleBoldUnderline"/>
        </w:rPr>
        <w:t xml:space="preserve"> are abused, raped, or assaulted in prostitution. They assume that</w:t>
      </w:r>
      <w:r w:rsidR="007A5350" w:rsidRPr="007A5350">
        <w:rPr>
          <w:rStyle w:val="StyleBoldUnderline"/>
          <w:b w:val="0"/>
          <w:sz w:val="12"/>
          <w:u w:val="none"/>
        </w:rPr>
        <w:t>¶</w:t>
      </w:r>
      <w:r w:rsidRPr="009F0E58">
        <w:rPr>
          <w:rStyle w:val="StyleBoldUnderline"/>
        </w:rPr>
        <w:t xml:space="preserve"> the complaint will be followed with a police response that treats</w:t>
      </w:r>
      <w:r w:rsidR="007A5350" w:rsidRPr="007A5350">
        <w:rPr>
          <w:rStyle w:val="StyleBoldUnderline"/>
          <w:b w:val="0"/>
          <w:sz w:val="12"/>
          <w:u w:val="none"/>
        </w:rPr>
        <w:t>¶</w:t>
      </w:r>
      <w:r w:rsidRPr="009F0E58">
        <w:rPr>
          <w:rStyle w:val="StyleBoldUnderline"/>
        </w:rPr>
        <w:t xml:space="preserve"> women in prostitution with dignity and as ordinary citizens</w:t>
      </w:r>
      <w:proofErr w:type="gramStart"/>
      <w:r w:rsidRPr="009F0E58">
        <w:rPr>
          <w:rStyle w:val="StyleBoldUnderline"/>
        </w:rPr>
        <w:t>.</w:t>
      </w:r>
      <w:r w:rsidR="007A5350" w:rsidRPr="007A5350">
        <w:rPr>
          <w:rStyle w:val="StyleBoldUnderline"/>
          <w:b w:val="0"/>
          <w:sz w:val="12"/>
          <w:u w:val="none"/>
        </w:rPr>
        <w:t>¶</w:t>
      </w:r>
      <w:proofErr w:type="gramEnd"/>
      <w:r w:rsidRPr="009F0E58">
        <w:rPr>
          <w:rStyle w:val="StyleBoldUnderline"/>
        </w:rPr>
        <w:t xml:space="preserve"> Unfortunately, health care workers and police too often share the</w:t>
      </w:r>
      <w:r w:rsidR="007A5350" w:rsidRPr="007A5350">
        <w:rPr>
          <w:rStyle w:val="StyleBoldUnderline"/>
          <w:b w:val="0"/>
          <w:sz w:val="12"/>
          <w:u w:val="none"/>
        </w:rPr>
        <w:t>¶</w:t>
      </w:r>
      <w:r w:rsidRPr="009F0E58">
        <w:rPr>
          <w:rStyle w:val="StyleBoldUnderline"/>
        </w:rPr>
        <w:t xml:space="preserve"> same contempt toward those in prostitution that others do</w:t>
      </w:r>
      <w:r w:rsidRPr="007A5350">
        <w:rPr>
          <w:sz w:val="16"/>
        </w:rPr>
        <w:t>.</w:t>
      </w:r>
      <w:r w:rsidR="007A5350" w:rsidRPr="007A5350">
        <w:rPr>
          <w:sz w:val="12"/>
        </w:rPr>
        <w:t>¶</w:t>
      </w:r>
      <w:r w:rsidRPr="007A5350">
        <w:rPr>
          <w:sz w:val="16"/>
        </w:rPr>
        <w:t xml:space="preserve"> </w:t>
      </w:r>
      <w:proofErr w:type="spellStart"/>
      <w:r w:rsidRPr="007A5350">
        <w:rPr>
          <w:sz w:val="16"/>
        </w:rPr>
        <w:t>Aformer</w:t>
      </w:r>
      <w:proofErr w:type="spellEnd"/>
      <w:r w:rsidRPr="007A5350">
        <w:rPr>
          <w:sz w:val="16"/>
        </w:rPr>
        <w:t xml:space="preserve"> prostitute in NZ said to the Parliament: “This bill provides</w:t>
      </w:r>
      <w:r w:rsidR="007A5350" w:rsidRPr="007A5350">
        <w:rPr>
          <w:sz w:val="12"/>
        </w:rPr>
        <w:t>¶</w:t>
      </w:r>
      <w:r w:rsidRPr="007A5350">
        <w:rPr>
          <w:sz w:val="16"/>
        </w:rPr>
        <w:t xml:space="preserve"> people like me . . . with some form of redress[italics added], for</w:t>
      </w:r>
      <w:r w:rsidR="007A5350" w:rsidRPr="007A5350">
        <w:rPr>
          <w:sz w:val="12"/>
        </w:rPr>
        <w:t>¶</w:t>
      </w:r>
      <w:r w:rsidRPr="007A5350">
        <w:rPr>
          <w:sz w:val="16"/>
        </w:rPr>
        <w:t xml:space="preserve"> the </w:t>
      </w:r>
      <w:proofErr w:type="spellStart"/>
      <w:r w:rsidRPr="007A5350">
        <w:rPr>
          <w:sz w:val="16"/>
        </w:rPr>
        <w:t>brutalisation</w:t>
      </w:r>
      <w:proofErr w:type="spellEnd"/>
      <w:r w:rsidRPr="007A5350">
        <w:rPr>
          <w:sz w:val="16"/>
        </w:rPr>
        <w:t xml:space="preserve"> that may happen...when you’re with a client and</w:t>
      </w:r>
      <w:r w:rsidR="007A5350" w:rsidRPr="007A5350">
        <w:rPr>
          <w:sz w:val="12"/>
        </w:rPr>
        <w:t>¶</w:t>
      </w:r>
      <w:r w:rsidRPr="007A5350">
        <w:rPr>
          <w:sz w:val="16"/>
        </w:rPr>
        <w:t xml:space="preserve"> you have a knife pulled on you” (Georgina Beyer, speech,</w:t>
      </w:r>
      <w:r w:rsidR="007A5350" w:rsidRPr="007A5350">
        <w:rPr>
          <w:sz w:val="12"/>
        </w:rPr>
        <w:t>¶</w:t>
      </w:r>
      <w:r w:rsidRPr="007A5350">
        <w:rPr>
          <w:sz w:val="16"/>
        </w:rPr>
        <w:t xml:space="preserve"> Wellington, NZ, June 26, 2003). </w:t>
      </w:r>
      <w:proofErr w:type="gramStart"/>
      <w:r w:rsidRPr="007A5350">
        <w:rPr>
          <w:sz w:val="16"/>
        </w:rPr>
        <w:t>The specific form of redress</w:t>
      </w:r>
      <w:r w:rsidR="007A5350" w:rsidRPr="007A5350">
        <w:rPr>
          <w:sz w:val="12"/>
        </w:rPr>
        <w:t>¶</w:t>
      </w:r>
      <w:r w:rsidRPr="007A5350">
        <w:rPr>
          <w:sz w:val="16"/>
        </w:rPr>
        <w:t xml:space="preserve"> offered by the NZ decriminalization law was not described by the</w:t>
      </w:r>
      <w:r w:rsidR="007A5350" w:rsidRPr="007A5350">
        <w:rPr>
          <w:sz w:val="12"/>
        </w:rPr>
        <w:t>¶</w:t>
      </w:r>
      <w:r w:rsidRPr="007A5350">
        <w:rPr>
          <w:sz w:val="16"/>
        </w:rPr>
        <w:t xml:space="preserve"> speaker</w:t>
      </w:r>
      <w:proofErr w:type="gramEnd"/>
      <w:r w:rsidRPr="007A5350">
        <w:rPr>
          <w:sz w:val="16"/>
        </w:rPr>
        <w:t xml:space="preserve">, nor is it articulated in the law. </w:t>
      </w:r>
      <w:r w:rsidRPr="009F0E58">
        <w:rPr>
          <w:rStyle w:val="StyleBoldUnderline"/>
        </w:rPr>
        <w:t>The dilemma for the person</w:t>
      </w:r>
      <w:r w:rsidR="007A5350" w:rsidRPr="007A5350">
        <w:rPr>
          <w:rStyle w:val="StyleBoldUnderline"/>
          <w:b w:val="0"/>
          <w:sz w:val="12"/>
          <w:u w:val="none"/>
        </w:rPr>
        <w:t>¶</w:t>
      </w:r>
      <w:r w:rsidRPr="009F0E58">
        <w:rPr>
          <w:rStyle w:val="StyleBoldUnderline"/>
        </w:rPr>
        <w:t xml:space="preserve"> in prostitution is not that there is no legal redress for coercion</w:t>
      </w:r>
      <w:proofErr w:type="gramStart"/>
      <w:r w:rsidRPr="009F0E58">
        <w:rPr>
          <w:rStyle w:val="StyleBoldUnderline"/>
        </w:rPr>
        <w:t>,</w:t>
      </w:r>
      <w:r w:rsidR="007A5350" w:rsidRPr="007A5350">
        <w:rPr>
          <w:rStyle w:val="StyleBoldUnderline"/>
          <w:b w:val="0"/>
          <w:sz w:val="12"/>
          <w:u w:val="none"/>
        </w:rPr>
        <w:t>¶</w:t>
      </w:r>
      <w:proofErr w:type="gramEnd"/>
      <w:r w:rsidRPr="009F0E58">
        <w:rPr>
          <w:rStyle w:val="StyleBoldUnderline"/>
        </w:rPr>
        <w:t xml:space="preserve"> physical assault, and rape in the new law or in old laws. The</w:t>
      </w:r>
      <w:r w:rsidR="007A5350" w:rsidRPr="007A5350">
        <w:rPr>
          <w:rStyle w:val="StyleBoldUnderline"/>
          <w:b w:val="0"/>
          <w:sz w:val="12"/>
          <w:u w:val="none"/>
        </w:rPr>
        <w:t>¶</w:t>
      </w:r>
      <w:r w:rsidRPr="009F0E58">
        <w:rPr>
          <w:rStyle w:val="StyleBoldUnderline"/>
        </w:rPr>
        <w:t xml:space="preserve"> dilemma is that in prostitution there is no avoiding sexual harassment</w:t>
      </w:r>
      <w:proofErr w:type="gramStart"/>
      <w:r w:rsidRPr="009F0E58">
        <w:rPr>
          <w:rStyle w:val="StyleBoldUnderline"/>
        </w:rPr>
        <w:t>,</w:t>
      </w:r>
      <w:r w:rsidR="007A5350" w:rsidRPr="007A5350">
        <w:rPr>
          <w:rStyle w:val="StyleBoldUnderline"/>
          <w:b w:val="0"/>
          <w:sz w:val="12"/>
          <w:u w:val="none"/>
        </w:rPr>
        <w:t>¶</w:t>
      </w:r>
      <w:proofErr w:type="gramEnd"/>
      <w:r w:rsidRPr="009F0E58">
        <w:rPr>
          <w:rStyle w:val="StyleBoldUnderline"/>
        </w:rPr>
        <w:t xml:space="preserve"> sexual exploitation, rape, and acts that are the equivalent of</w:t>
      </w:r>
      <w:r w:rsidR="007A5350" w:rsidRPr="007A5350">
        <w:rPr>
          <w:rStyle w:val="StyleBoldUnderline"/>
          <w:b w:val="0"/>
          <w:sz w:val="12"/>
          <w:u w:val="none"/>
        </w:rPr>
        <w:t>¶</w:t>
      </w:r>
      <w:r w:rsidRPr="009F0E58">
        <w:rPr>
          <w:rStyle w:val="StyleBoldUnderline"/>
        </w:rPr>
        <w:t xml:space="preserve"> torture</w:t>
      </w:r>
      <w:r w:rsidRPr="007A5350">
        <w:rPr>
          <w:sz w:val="16"/>
        </w:rPr>
        <w:t>.</w:t>
      </w:r>
      <w:r w:rsidR="007A5350" w:rsidRPr="007A5350">
        <w:rPr>
          <w:sz w:val="12"/>
        </w:rPr>
        <w:t>¶</w:t>
      </w:r>
      <w:r w:rsidRPr="007A5350">
        <w:rPr>
          <w:sz w:val="16"/>
        </w:rPr>
        <w:t xml:space="preserve"> </w:t>
      </w:r>
      <w:r w:rsidRPr="009F0E58">
        <w:rPr>
          <w:rStyle w:val="StyleBoldUnderline"/>
        </w:rPr>
        <w:t>Decriminalization in NZ was promoted as a means of providing</w:t>
      </w:r>
      <w:r w:rsidR="007A5350" w:rsidRPr="007A5350">
        <w:rPr>
          <w:rStyle w:val="StyleBoldUnderline"/>
          <w:b w:val="0"/>
          <w:sz w:val="12"/>
          <w:u w:val="none"/>
        </w:rPr>
        <w:t>¶</w:t>
      </w:r>
      <w:r w:rsidRPr="009F0E58">
        <w:rPr>
          <w:rStyle w:val="StyleBoldUnderline"/>
        </w:rPr>
        <w:t xml:space="preserve"> those in prostitution with legal redress against violent johns.</w:t>
      </w:r>
      <w:r w:rsidR="007A5350" w:rsidRPr="007A5350">
        <w:rPr>
          <w:rStyle w:val="StyleBoldUnderline"/>
          <w:b w:val="0"/>
          <w:sz w:val="12"/>
          <w:u w:val="none"/>
        </w:rPr>
        <w:t>¶</w:t>
      </w:r>
      <w:r w:rsidRPr="009F0E58">
        <w:rPr>
          <w:rStyle w:val="StyleBoldUnderline"/>
        </w:rPr>
        <w:t xml:space="preserve"> However, prostituted women could already take legal action</w:t>
      </w:r>
      <w:r w:rsidR="007A5350" w:rsidRPr="007A5350">
        <w:rPr>
          <w:rStyle w:val="StyleBoldUnderline"/>
          <w:b w:val="0"/>
          <w:sz w:val="12"/>
          <w:u w:val="none"/>
        </w:rPr>
        <w:t>¶</w:t>
      </w:r>
      <w:r w:rsidRPr="009F0E58">
        <w:rPr>
          <w:rStyle w:val="StyleBoldUnderline"/>
        </w:rPr>
        <w:t xml:space="preserve"> under existing laws but rarely did so.</w:t>
      </w:r>
      <w:r w:rsidRPr="007A5350">
        <w:rPr>
          <w:sz w:val="16"/>
        </w:rPr>
        <w:t xml:space="preserve"> Explaining this situation, a</w:t>
      </w:r>
      <w:r w:rsidR="007A5350" w:rsidRPr="007A5350">
        <w:rPr>
          <w:sz w:val="12"/>
        </w:rPr>
        <w:t>¶</w:t>
      </w:r>
      <w:r w:rsidRPr="007A5350">
        <w:rPr>
          <w:sz w:val="16"/>
        </w:rPr>
        <w:t xml:space="preserve"> NZ Prostitutes Collective member stated, “They don’t want to</w:t>
      </w:r>
      <w:r w:rsidR="007A5350" w:rsidRPr="007A5350">
        <w:rPr>
          <w:sz w:val="12"/>
        </w:rPr>
        <w:t>¶</w:t>
      </w:r>
      <w:r w:rsidRPr="007A5350">
        <w:rPr>
          <w:sz w:val="16"/>
        </w:rPr>
        <w:t xml:space="preserve"> draw attention to themselves and what they’re doing” (Else, 2003</w:t>
      </w:r>
      <w:proofErr w:type="gramStart"/>
      <w:r w:rsidRPr="007A5350">
        <w:rPr>
          <w:sz w:val="16"/>
        </w:rPr>
        <w:t>,</w:t>
      </w:r>
      <w:r w:rsidR="007A5350" w:rsidRPr="007A5350">
        <w:rPr>
          <w:sz w:val="12"/>
        </w:rPr>
        <w:t>¶</w:t>
      </w:r>
      <w:proofErr w:type="gramEnd"/>
      <w:r w:rsidRPr="007A5350">
        <w:rPr>
          <w:sz w:val="16"/>
        </w:rPr>
        <w:t xml:space="preserve"> </w:t>
      </w:r>
      <w:proofErr w:type="spellStart"/>
      <w:r w:rsidRPr="007A5350">
        <w:rPr>
          <w:sz w:val="16"/>
        </w:rPr>
        <w:t>n.p</w:t>
      </w:r>
      <w:proofErr w:type="spellEnd"/>
      <w:r w:rsidRPr="007A5350">
        <w:rPr>
          <w:sz w:val="16"/>
        </w:rPr>
        <w:t>.). Women in the Netherlands have expressed similar sentiments</w:t>
      </w:r>
      <w:proofErr w:type="gramStart"/>
      <w:r w:rsidRPr="007A5350">
        <w:rPr>
          <w:sz w:val="16"/>
        </w:rPr>
        <w:t>,</w:t>
      </w:r>
      <w:r w:rsidR="007A5350" w:rsidRPr="007A5350">
        <w:rPr>
          <w:sz w:val="12"/>
        </w:rPr>
        <w:t>¶</w:t>
      </w:r>
      <w:proofErr w:type="gramEnd"/>
      <w:r w:rsidRPr="007A5350">
        <w:rPr>
          <w:sz w:val="16"/>
        </w:rPr>
        <w:t xml:space="preserve"> even though prostitution has been legal there for many years. Their concern was the loss of anonymity that exists in legal</w:t>
      </w:r>
      <w:r w:rsidR="007A5350" w:rsidRPr="007A5350">
        <w:rPr>
          <w:sz w:val="12"/>
        </w:rPr>
        <w:t>¶</w:t>
      </w:r>
      <w:r w:rsidRPr="007A5350">
        <w:rPr>
          <w:sz w:val="16"/>
        </w:rPr>
        <w:t xml:space="preserve"> prostitution. Once officially registered as prostitutes, Dutch</w:t>
      </w:r>
      <w:r w:rsidR="007A5350" w:rsidRPr="007A5350">
        <w:rPr>
          <w:sz w:val="12"/>
        </w:rPr>
        <w:t>¶</w:t>
      </w:r>
      <w:r w:rsidRPr="007A5350">
        <w:rPr>
          <w:sz w:val="16"/>
        </w:rPr>
        <w:t xml:space="preserve"> women feared that this designation would pursue them for the</w:t>
      </w:r>
      <w:r w:rsidR="007A5350" w:rsidRPr="007A5350">
        <w:rPr>
          <w:sz w:val="12"/>
        </w:rPr>
        <w:t>¶</w:t>
      </w:r>
      <w:r w:rsidRPr="007A5350">
        <w:rPr>
          <w:sz w:val="16"/>
        </w:rPr>
        <w:t xml:space="preserve"> rest of their lives. Despite the fact that if officially registered as</w:t>
      </w:r>
      <w:r w:rsidR="007A5350" w:rsidRPr="007A5350">
        <w:rPr>
          <w:sz w:val="12"/>
        </w:rPr>
        <w:t>¶</w:t>
      </w:r>
      <w:r w:rsidRPr="007A5350">
        <w:rPr>
          <w:sz w:val="16"/>
        </w:rPr>
        <w:t xml:space="preserve"> prostitutes they would accrue pension funds, the women still preferred</w:t>
      </w:r>
      <w:r w:rsidR="007A5350" w:rsidRPr="007A5350">
        <w:rPr>
          <w:sz w:val="12"/>
        </w:rPr>
        <w:t>¶</w:t>
      </w:r>
      <w:r w:rsidRPr="007A5350">
        <w:rPr>
          <w:sz w:val="16"/>
        </w:rPr>
        <w:t xml:space="preserve"> anonymity (</w:t>
      </w:r>
      <w:proofErr w:type="spellStart"/>
      <w:r w:rsidRPr="007A5350">
        <w:rPr>
          <w:sz w:val="16"/>
        </w:rPr>
        <w:t>Schippers</w:t>
      </w:r>
      <w:proofErr w:type="spellEnd"/>
      <w:r w:rsidRPr="007A5350">
        <w:rPr>
          <w:sz w:val="16"/>
        </w:rPr>
        <w:t>, 2002). They wanted to leave prostitution</w:t>
      </w:r>
      <w:r w:rsidR="007A5350" w:rsidRPr="007A5350">
        <w:rPr>
          <w:sz w:val="12"/>
        </w:rPr>
        <w:t>¶</w:t>
      </w:r>
      <w:r w:rsidRPr="007A5350">
        <w:rPr>
          <w:sz w:val="16"/>
        </w:rPr>
        <w:t xml:space="preserve"> as quickly as possible with no legal record of having been in</w:t>
      </w:r>
      <w:r w:rsidR="007A5350" w:rsidRPr="007A5350">
        <w:rPr>
          <w:sz w:val="12"/>
        </w:rPr>
        <w:t>¶</w:t>
      </w:r>
      <w:r w:rsidRPr="007A5350">
        <w:rPr>
          <w:sz w:val="16"/>
        </w:rPr>
        <w:t xml:space="preserve"> prostitution (Daley, 2001). Similarly, despite attempts to unionize</w:t>
      </w:r>
      <w:r w:rsidR="007A5350" w:rsidRPr="007A5350">
        <w:rPr>
          <w:sz w:val="12"/>
        </w:rPr>
        <w:t>¶</w:t>
      </w:r>
      <w:r w:rsidRPr="007A5350">
        <w:rPr>
          <w:sz w:val="16"/>
        </w:rPr>
        <w:t xml:space="preserve"> women </w:t>
      </w:r>
      <w:r w:rsidRPr="009F0E58">
        <w:rPr>
          <w:rStyle w:val="StyleBoldUnderline"/>
        </w:rPr>
        <w:t>in Germany’s</w:t>
      </w:r>
      <w:r w:rsidRPr="007A5350">
        <w:rPr>
          <w:sz w:val="16"/>
        </w:rPr>
        <w:t xml:space="preserve"> $16.5 billion legal </w:t>
      </w:r>
      <w:r w:rsidRPr="009F0E58">
        <w:rPr>
          <w:rStyle w:val="StyleBoldUnderline"/>
        </w:rPr>
        <w:t>prostitution industry, the</w:t>
      </w:r>
      <w:r w:rsidR="007A5350" w:rsidRPr="007A5350">
        <w:rPr>
          <w:rStyle w:val="StyleBoldUnderline"/>
          <w:b w:val="0"/>
          <w:sz w:val="12"/>
          <w:u w:val="none"/>
        </w:rPr>
        <w:t>¶</w:t>
      </w:r>
      <w:r w:rsidRPr="009F0E58">
        <w:rPr>
          <w:rStyle w:val="StyleBoldUnderline"/>
        </w:rPr>
        <w:t xml:space="preserve"> women not only avoided unions, they avoided registering with</w:t>
      </w:r>
      <w:r w:rsidR="007A5350" w:rsidRPr="007A5350">
        <w:rPr>
          <w:rStyle w:val="StyleBoldUnderline"/>
          <w:b w:val="0"/>
          <w:sz w:val="12"/>
          <w:u w:val="none"/>
        </w:rPr>
        <w:t>¶</w:t>
      </w:r>
      <w:r w:rsidRPr="009F0E58">
        <w:rPr>
          <w:rStyle w:val="StyleBoldUnderline"/>
        </w:rPr>
        <w:t xml:space="preserve"> the government and they continued to engage in illegal prostitution</w:t>
      </w:r>
      <w:r w:rsidR="007A5350" w:rsidRPr="007A5350">
        <w:rPr>
          <w:sz w:val="12"/>
        </w:rPr>
        <w:t>¶</w:t>
      </w:r>
      <w:r w:rsidRPr="007A5350">
        <w:rPr>
          <w:sz w:val="16"/>
        </w:rPr>
        <w:t xml:space="preserve"> in part because they felt that the remote areas where prostitution</w:t>
      </w:r>
      <w:r w:rsidR="007A5350" w:rsidRPr="007A5350">
        <w:rPr>
          <w:sz w:val="12"/>
        </w:rPr>
        <w:t>¶</w:t>
      </w:r>
      <w:r w:rsidRPr="007A5350">
        <w:rPr>
          <w:sz w:val="16"/>
        </w:rPr>
        <w:t xml:space="preserve"> is zoned put them at increased, not decreased, risk of physical</w:t>
      </w:r>
      <w:r w:rsidR="007A5350" w:rsidRPr="007A5350">
        <w:rPr>
          <w:sz w:val="12"/>
        </w:rPr>
        <w:t>¶</w:t>
      </w:r>
      <w:r w:rsidRPr="007A5350">
        <w:rPr>
          <w:sz w:val="16"/>
        </w:rPr>
        <w:t xml:space="preserve"> danger (</w:t>
      </w:r>
      <w:proofErr w:type="spellStart"/>
      <w:r w:rsidRPr="007A5350">
        <w:rPr>
          <w:sz w:val="16"/>
        </w:rPr>
        <w:t>Taubitz</w:t>
      </w:r>
      <w:proofErr w:type="spellEnd"/>
      <w:r w:rsidRPr="007A5350">
        <w:rPr>
          <w:sz w:val="16"/>
        </w:rPr>
        <w:t>, 2004).</w:t>
      </w:r>
    </w:p>
    <w:p w14:paraId="621436FA" w14:textId="1D6E7140" w:rsidR="00C85AB9" w:rsidRPr="001E4CFB" w:rsidRDefault="009F0E58" w:rsidP="00C85AB9">
      <w:pPr>
        <w:pStyle w:val="Heading4"/>
        <w:rPr>
          <w:rFonts w:ascii="Calibri" w:hAnsi="Calibri"/>
        </w:rPr>
      </w:pPr>
      <w:r>
        <w:t xml:space="preserve">2. </w:t>
      </w:r>
      <w:r w:rsidR="00C85AB9">
        <w:rPr>
          <w:rFonts w:ascii="Calibri" w:hAnsi="Calibri"/>
        </w:rPr>
        <w:t xml:space="preserve">Decriminalization legitimizes ALL </w:t>
      </w:r>
      <w:r w:rsidR="00DC0465">
        <w:rPr>
          <w:rFonts w:ascii="Calibri" w:hAnsi="Calibri"/>
        </w:rPr>
        <w:t xml:space="preserve">other </w:t>
      </w:r>
      <w:r w:rsidR="00C85AB9">
        <w:rPr>
          <w:rFonts w:ascii="Calibri" w:hAnsi="Calibri"/>
        </w:rPr>
        <w:t>aspects of the sex industry – third party businessmen, pimps, and the men who buy women for sexual activity</w:t>
      </w:r>
      <w:r w:rsidR="00C85AB9" w:rsidRPr="001E4CFB">
        <w:rPr>
          <w:rFonts w:ascii="Calibri" w:hAnsi="Calibri"/>
        </w:rPr>
        <w:t>.</w:t>
      </w:r>
    </w:p>
    <w:p w14:paraId="0F3A99A2" w14:textId="77777777" w:rsidR="000B1380" w:rsidRPr="00F475E1" w:rsidRDefault="000B1380" w:rsidP="000B1380">
      <w:pPr>
        <w:rPr>
          <w:sz w:val="16"/>
          <w:szCs w:val="16"/>
        </w:rPr>
      </w:pPr>
      <w:r>
        <w:rPr>
          <w:bCs/>
        </w:rPr>
        <w:t xml:space="preserve">Janice G. </w:t>
      </w:r>
      <w:r>
        <w:rPr>
          <w:b/>
          <w:bCs/>
        </w:rPr>
        <w:t>Raymond</w:t>
      </w:r>
      <w:r w:rsidRPr="001E4CFB">
        <w:rPr>
          <w:b/>
          <w:bCs/>
        </w:rPr>
        <w:t xml:space="preserve"> </w:t>
      </w:r>
      <w:r>
        <w:rPr>
          <w:b/>
          <w:bCs/>
        </w:rPr>
        <w:t>2003</w:t>
      </w:r>
      <w:r w:rsidRPr="001E4CFB">
        <w:t xml:space="preserve"> </w:t>
      </w:r>
      <w:r w:rsidRPr="001E4CFB">
        <w:rPr>
          <w:sz w:val="16"/>
          <w:szCs w:val="16"/>
        </w:rPr>
        <w:t xml:space="preserve">– </w:t>
      </w:r>
      <w:r>
        <w:rPr>
          <w:sz w:val="16"/>
          <w:szCs w:val="16"/>
        </w:rPr>
        <w:t xml:space="preserve">(Janice G. Raymond is an </w:t>
      </w:r>
      <w:r w:rsidRPr="00F475E1">
        <w:rPr>
          <w:sz w:val="16"/>
          <w:szCs w:val="16"/>
        </w:rPr>
        <w:t>American lesbian radical feminist activist known for her work against violence, sexual exploitation and the "medical abuse" of women</w:t>
      </w:r>
      <w:r>
        <w:rPr>
          <w:sz w:val="16"/>
          <w:szCs w:val="16"/>
        </w:rPr>
        <w:t xml:space="preserve">. </w:t>
      </w:r>
      <w:r w:rsidRPr="001E4CFB">
        <w:rPr>
          <w:sz w:val="16"/>
          <w:szCs w:val="16"/>
        </w:rPr>
        <w:t>“</w:t>
      </w:r>
      <w:r w:rsidRPr="00F475E1">
        <w:rPr>
          <w:sz w:val="16"/>
          <w:szCs w:val="16"/>
        </w:rPr>
        <w:t>Ten Reasons for Not Legalizing Prostitution</w:t>
      </w:r>
    </w:p>
    <w:p w14:paraId="56248AAE" w14:textId="77777777" w:rsidR="000B1380" w:rsidRPr="001E4CFB" w:rsidRDefault="000B1380" w:rsidP="000B1380">
      <w:pPr>
        <w:rPr>
          <w:rStyle w:val="StyleBoldUnderline"/>
          <w:b w:val="0"/>
          <w:sz w:val="16"/>
          <w:szCs w:val="16"/>
          <w:u w:val="none"/>
        </w:rPr>
      </w:pPr>
      <w:r w:rsidRPr="00F475E1">
        <w:rPr>
          <w:sz w:val="16"/>
          <w:szCs w:val="16"/>
        </w:rPr>
        <w:t>And a Legal Response to the Demand for Prostitution</w:t>
      </w:r>
      <w:r>
        <w:rPr>
          <w:sz w:val="16"/>
          <w:szCs w:val="16"/>
        </w:rPr>
        <w:t>,”</w:t>
      </w:r>
      <w:r w:rsidRPr="001E4CFB">
        <w:rPr>
          <w:sz w:val="16"/>
          <w:szCs w:val="16"/>
        </w:rPr>
        <w:t xml:space="preserve"> </w:t>
      </w:r>
      <w:hyperlink r:id="rId15" w:history="1">
        <w:r w:rsidRPr="00911EE9">
          <w:rPr>
            <w:rStyle w:val="Hyperlink"/>
            <w:sz w:val="16"/>
            <w:szCs w:val="16"/>
          </w:rPr>
          <w:t>http://www.embracedignity.org/uploads/10Reasons.pdf</w:t>
        </w:r>
      </w:hyperlink>
      <w:r w:rsidRPr="001E4CFB">
        <w:rPr>
          <w:sz w:val="16"/>
          <w:szCs w:val="16"/>
        </w:rPr>
        <w:t xml:space="preserve">) </w:t>
      </w:r>
    </w:p>
    <w:p w14:paraId="127B9886" w14:textId="77777777" w:rsidR="00C85AB9" w:rsidRDefault="00C85AB9" w:rsidP="00C85AB9">
      <w:pPr>
        <w:rPr>
          <w:sz w:val="16"/>
        </w:rPr>
      </w:pPr>
    </w:p>
    <w:p w14:paraId="2A970D6B" w14:textId="77777777" w:rsidR="00C85AB9" w:rsidRDefault="00C85AB9" w:rsidP="00C85AB9">
      <w:r w:rsidRPr="00F475E1">
        <w:rPr>
          <w:sz w:val="16"/>
        </w:rPr>
        <w:t>What does legalization of prostitution or decriminalization of the sex industry</w:t>
      </w:r>
      <w:r w:rsidRPr="00F475E1">
        <w:rPr>
          <w:sz w:val="12"/>
        </w:rPr>
        <w:t>¶</w:t>
      </w:r>
      <w:r w:rsidRPr="00F475E1">
        <w:rPr>
          <w:sz w:val="16"/>
        </w:rPr>
        <w:t xml:space="preserve"> mean? </w:t>
      </w:r>
      <w:r w:rsidRPr="00F475E1">
        <w:rPr>
          <w:rStyle w:val="StyleBoldUnderline"/>
        </w:rPr>
        <w:t>In the Netherlands, legalization amounts to sanctioning all aspects of the</w:t>
      </w:r>
      <w:r w:rsidRPr="00F475E1">
        <w:rPr>
          <w:rStyle w:val="StyleBoldUnderline"/>
          <w:b w:val="0"/>
          <w:sz w:val="12"/>
          <w:u w:val="none"/>
        </w:rPr>
        <w:t>¶</w:t>
      </w:r>
      <w:r w:rsidRPr="00F475E1">
        <w:rPr>
          <w:rStyle w:val="StyleBoldUnderline"/>
          <w:sz w:val="12"/>
        </w:rPr>
        <w:t xml:space="preserve"> </w:t>
      </w:r>
      <w:r w:rsidRPr="00F475E1">
        <w:rPr>
          <w:rStyle w:val="StyleBoldUnderline"/>
        </w:rPr>
        <w:t>sex industry: the women themselves, the buyers, and the pimps who, under the</w:t>
      </w:r>
      <w:r w:rsidRPr="00F475E1">
        <w:rPr>
          <w:rStyle w:val="StyleBoldUnderline"/>
          <w:b w:val="0"/>
          <w:sz w:val="12"/>
          <w:u w:val="none"/>
        </w:rPr>
        <w:t>¶</w:t>
      </w:r>
      <w:r w:rsidRPr="00F475E1">
        <w:rPr>
          <w:rStyle w:val="StyleBoldUnderline"/>
          <w:sz w:val="12"/>
        </w:rPr>
        <w:t xml:space="preserve"> </w:t>
      </w:r>
      <w:r w:rsidRPr="00F475E1">
        <w:rPr>
          <w:rStyle w:val="StyleBoldUnderline"/>
        </w:rPr>
        <w:t>regime of legalization, are transformed into third party businessmen and</w:t>
      </w:r>
      <w:r w:rsidRPr="00F475E1">
        <w:rPr>
          <w:rStyle w:val="StyleBoldUnderline"/>
          <w:b w:val="0"/>
          <w:sz w:val="12"/>
          <w:u w:val="none"/>
        </w:rPr>
        <w:t>¶</w:t>
      </w:r>
      <w:r w:rsidRPr="00F475E1">
        <w:rPr>
          <w:rStyle w:val="StyleBoldUnderline"/>
          <w:sz w:val="12"/>
        </w:rPr>
        <w:t xml:space="preserve"> </w:t>
      </w:r>
      <w:r w:rsidRPr="00F475E1">
        <w:rPr>
          <w:rStyle w:val="StyleBoldUnderline"/>
        </w:rPr>
        <w:t>legitimate sexual entrepreneurs. Legalization/decriminalization of the sex</w:t>
      </w:r>
      <w:r w:rsidRPr="00F475E1">
        <w:rPr>
          <w:rStyle w:val="StyleBoldUnderline"/>
          <w:b w:val="0"/>
          <w:sz w:val="12"/>
          <w:u w:val="none"/>
        </w:rPr>
        <w:t>¶</w:t>
      </w:r>
      <w:r w:rsidRPr="00F475E1">
        <w:rPr>
          <w:rStyle w:val="StyleBoldUnderline"/>
          <w:sz w:val="12"/>
        </w:rPr>
        <w:t xml:space="preserve"> </w:t>
      </w:r>
      <w:r w:rsidRPr="00F475E1">
        <w:rPr>
          <w:rStyle w:val="StyleBoldUnderline"/>
        </w:rPr>
        <w:t>industry also converts brothels, sex clubs, massage parlors and other sites of</w:t>
      </w:r>
      <w:r w:rsidRPr="00F475E1">
        <w:rPr>
          <w:rStyle w:val="StyleBoldUnderline"/>
          <w:b w:val="0"/>
          <w:sz w:val="12"/>
          <w:u w:val="none"/>
        </w:rPr>
        <w:t>¶</w:t>
      </w:r>
      <w:r w:rsidRPr="00F475E1">
        <w:rPr>
          <w:rStyle w:val="StyleBoldUnderline"/>
          <w:sz w:val="12"/>
        </w:rPr>
        <w:t xml:space="preserve"> </w:t>
      </w:r>
      <w:r w:rsidRPr="00F475E1">
        <w:rPr>
          <w:rStyle w:val="StyleBoldUnderline"/>
        </w:rPr>
        <w:t>prostitution activities into legitimate venues where commercial sexual acts are</w:t>
      </w:r>
      <w:r w:rsidRPr="00F475E1">
        <w:rPr>
          <w:rStyle w:val="StyleBoldUnderline"/>
          <w:b w:val="0"/>
          <w:sz w:val="12"/>
          <w:u w:val="none"/>
        </w:rPr>
        <w:t>¶</w:t>
      </w:r>
      <w:r w:rsidRPr="00F475E1">
        <w:rPr>
          <w:rStyle w:val="StyleBoldUnderline"/>
          <w:sz w:val="12"/>
        </w:rPr>
        <w:t xml:space="preserve"> </w:t>
      </w:r>
      <w:r w:rsidRPr="00F475E1">
        <w:rPr>
          <w:rStyle w:val="StyleBoldUnderline"/>
        </w:rPr>
        <w:t>allowed to flourish legally with few restraints</w:t>
      </w:r>
      <w:proofErr w:type="gramStart"/>
      <w:r w:rsidRPr="00F475E1">
        <w:rPr>
          <w:rStyle w:val="StyleBoldUnderline"/>
        </w:rPr>
        <w:t>.</w:t>
      </w:r>
      <w:r w:rsidRPr="00F475E1">
        <w:rPr>
          <w:rStyle w:val="StyleBoldUnderline"/>
          <w:b w:val="0"/>
          <w:sz w:val="12"/>
          <w:u w:val="none"/>
        </w:rPr>
        <w:t>¶</w:t>
      </w:r>
      <w:proofErr w:type="gramEnd"/>
      <w:r w:rsidRPr="00F475E1">
        <w:rPr>
          <w:rStyle w:val="StyleBoldUnderline"/>
          <w:sz w:val="12"/>
        </w:rPr>
        <w:t xml:space="preserve"> </w:t>
      </w:r>
      <w:r w:rsidRPr="00F475E1">
        <w:rPr>
          <w:sz w:val="16"/>
        </w:rPr>
        <w:t>Some people believe that, in calling for legalization or decriminalization of</w:t>
      </w:r>
      <w:r w:rsidRPr="00F475E1">
        <w:rPr>
          <w:sz w:val="12"/>
        </w:rPr>
        <w:t>¶</w:t>
      </w:r>
      <w:r w:rsidRPr="00F475E1">
        <w:rPr>
          <w:sz w:val="16"/>
        </w:rPr>
        <w:t xml:space="preserve"> prostitution, they dignify and professionalize the women in prostitution. But</w:t>
      </w:r>
      <w:r w:rsidRPr="00F475E1">
        <w:rPr>
          <w:sz w:val="12"/>
        </w:rPr>
        <w:t>¶</w:t>
      </w:r>
      <w:r w:rsidRPr="00F475E1">
        <w:rPr>
          <w:sz w:val="16"/>
        </w:rPr>
        <w:t xml:space="preserve"> </w:t>
      </w:r>
      <w:r w:rsidRPr="00F475E1">
        <w:rPr>
          <w:rStyle w:val="StyleBoldUnderline"/>
        </w:rPr>
        <w:t>dignifying prostitution as work doesn’t dignify the women, it simply dignifies the</w:t>
      </w:r>
      <w:r w:rsidRPr="00F475E1">
        <w:rPr>
          <w:rStyle w:val="StyleBoldUnderline"/>
          <w:b w:val="0"/>
          <w:sz w:val="12"/>
          <w:u w:val="none"/>
        </w:rPr>
        <w:t>¶</w:t>
      </w:r>
      <w:r w:rsidRPr="00F475E1">
        <w:rPr>
          <w:rStyle w:val="StyleBoldUnderline"/>
          <w:sz w:val="12"/>
        </w:rPr>
        <w:t xml:space="preserve"> </w:t>
      </w:r>
      <w:r w:rsidRPr="00F475E1">
        <w:rPr>
          <w:rStyle w:val="StyleBoldUnderline"/>
        </w:rPr>
        <w:t>sex industry</w:t>
      </w:r>
      <w:r w:rsidRPr="00F475E1">
        <w:rPr>
          <w:sz w:val="16"/>
        </w:rPr>
        <w:t xml:space="preserve">. People often don’t realize that </w:t>
      </w:r>
      <w:r w:rsidRPr="00F475E1">
        <w:rPr>
          <w:rStyle w:val="StyleBoldUnderline"/>
        </w:rPr>
        <w:t>decriminalization means</w:t>
      </w:r>
      <w:r w:rsidRPr="00F475E1">
        <w:rPr>
          <w:rStyle w:val="StyleBoldUnderline"/>
          <w:b w:val="0"/>
          <w:sz w:val="12"/>
          <w:u w:val="none"/>
        </w:rPr>
        <w:t>¶</w:t>
      </w:r>
      <w:r w:rsidRPr="00F475E1">
        <w:rPr>
          <w:rStyle w:val="StyleBoldUnderline"/>
          <w:sz w:val="12"/>
        </w:rPr>
        <w:t xml:space="preserve"> </w:t>
      </w:r>
      <w:r w:rsidRPr="00F475E1">
        <w:rPr>
          <w:rStyle w:val="StyleBoldUnderline"/>
        </w:rPr>
        <w:t>decriminalization of the whole sex industry</w:t>
      </w:r>
      <w:r w:rsidRPr="00F475E1">
        <w:rPr>
          <w:sz w:val="16"/>
        </w:rPr>
        <w:t xml:space="preserve">, not just the women in it. And </w:t>
      </w:r>
      <w:r w:rsidRPr="00F475E1">
        <w:rPr>
          <w:rStyle w:val="StyleBoldUnderline"/>
        </w:rPr>
        <w:t>they</w:t>
      </w:r>
      <w:r w:rsidRPr="00F475E1">
        <w:rPr>
          <w:rStyle w:val="StyleBoldUnderline"/>
          <w:b w:val="0"/>
          <w:sz w:val="12"/>
          <w:u w:val="none"/>
        </w:rPr>
        <w:t>¶</w:t>
      </w:r>
      <w:r w:rsidRPr="00F475E1">
        <w:rPr>
          <w:rStyle w:val="StyleBoldUnderline"/>
          <w:sz w:val="12"/>
        </w:rPr>
        <w:t xml:space="preserve"> </w:t>
      </w:r>
      <w:proofErr w:type="gramStart"/>
      <w:r w:rsidRPr="00F475E1">
        <w:rPr>
          <w:rStyle w:val="StyleBoldUnderline"/>
        </w:rPr>
        <w:t>haven’t</w:t>
      </w:r>
      <w:proofErr w:type="gramEnd"/>
      <w:r w:rsidRPr="00F475E1">
        <w:rPr>
          <w:rStyle w:val="StyleBoldUnderline"/>
        </w:rPr>
        <w:t xml:space="preserve"> thought through the consequences of legalizing pimps as legitimate sex</w:t>
      </w:r>
      <w:r w:rsidRPr="00F475E1">
        <w:rPr>
          <w:rStyle w:val="StyleBoldUnderline"/>
          <w:b w:val="0"/>
          <w:sz w:val="12"/>
          <w:u w:val="none"/>
        </w:rPr>
        <w:t>¶</w:t>
      </w:r>
      <w:r w:rsidRPr="00F475E1">
        <w:rPr>
          <w:rStyle w:val="StyleBoldUnderline"/>
          <w:sz w:val="12"/>
        </w:rPr>
        <w:t xml:space="preserve"> </w:t>
      </w:r>
      <w:r w:rsidRPr="00F475E1">
        <w:rPr>
          <w:rStyle w:val="StyleBoldUnderline"/>
        </w:rPr>
        <w:t>entrepreneurs or third party businessmen, or the fact that men who buy women</w:t>
      </w:r>
      <w:r w:rsidRPr="00F475E1">
        <w:rPr>
          <w:rStyle w:val="StyleBoldUnderline"/>
          <w:b w:val="0"/>
          <w:sz w:val="12"/>
          <w:u w:val="none"/>
        </w:rPr>
        <w:t>¶</w:t>
      </w:r>
      <w:r w:rsidRPr="00F475E1">
        <w:rPr>
          <w:rStyle w:val="StyleBoldUnderline"/>
          <w:sz w:val="12"/>
        </w:rPr>
        <w:t xml:space="preserve"> </w:t>
      </w:r>
      <w:r w:rsidRPr="00F475E1">
        <w:rPr>
          <w:rStyle w:val="StyleBoldUnderline"/>
        </w:rPr>
        <w:t>for sexual activity are now accepted as legitimate consumers</w:t>
      </w:r>
      <w:r w:rsidRPr="00F475E1">
        <w:rPr>
          <w:sz w:val="16"/>
        </w:rPr>
        <w:t xml:space="preserve"> of sex. </w:t>
      </w:r>
    </w:p>
    <w:p w14:paraId="72029BCC" w14:textId="2734535A" w:rsidR="00353530" w:rsidRPr="001E4CFB" w:rsidRDefault="009F0E58" w:rsidP="00353530">
      <w:pPr>
        <w:pStyle w:val="Heading4"/>
        <w:rPr>
          <w:rFonts w:ascii="Calibri" w:hAnsi="Calibri"/>
        </w:rPr>
      </w:pPr>
      <w:r>
        <w:t>3</w:t>
      </w:r>
      <w:r w:rsidR="00C85AB9">
        <w:t xml:space="preserve">. </w:t>
      </w:r>
      <w:r w:rsidR="00353530">
        <w:rPr>
          <w:rFonts w:ascii="Calibri" w:hAnsi="Calibri"/>
        </w:rPr>
        <w:t>Decriminalization increases the risk of sex trafficking because</w:t>
      </w:r>
      <w:r w:rsidR="00DC0465">
        <w:rPr>
          <w:rFonts w:ascii="Calibri" w:hAnsi="Calibri"/>
        </w:rPr>
        <w:t xml:space="preserve"> it</w:t>
      </w:r>
      <w:r w:rsidR="00353530">
        <w:rPr>
          <w:rFonts w:ascii="Calibri" w:hAnsi="Calibri"/>
        </w:rPr>
        <w:t xml:space="preserve"> makes enforcement </w:t>
      </w:r>
      <w:r w:rsidR="00DC0465">
        <w:rPr>
          <w:rFonts w:ascii="Calibri" w:hAnsi="Calibri"/>
        </w:rPr>
        <w:t xml:space="preserve">of the remaining laws </w:t>
      </w:r>
      <w:r w:rsidR="00353530">
        <w:rPr>
          <w:rFonts w:ascii="Calibri" w:hAnsi="Calibri"/>
        </w:rPr>
        <w:t>more difficult.</w:t>
      </w:r>
    </w:p>
    <w:p w14:paraId="691FDE63" w14:textId="0A5A6B4C" w:rsidR="00353530" w:rsidRPr="00F475E1" w:rsidRDefault="000B1380" w:rsidP="00353530">
      <w:pPr>
        <w:rPr>
          <w:sz w:val="16"/>
          <w:szCs w:val="16"/>
        </w:rPr>
      </w:pPr>
      <w:r>
        <w:rPr>
          <w:bCs/>
        </w:rPr>
        <w:t xml:space="preserve">Janice G. </w:t>
      </w:r>
      <w:r w:rsidR="00353530">
        <w:rPr>
          <w:b/>
          <w:bCs/>
        </w:rPr>
        <w:t>Raymond</w:t>
      </w:r>
      <w:r w:rsidR="00353530" w:rsidRPr="001E4CFB">
        <w:rPr>
          <w:b/>
          <w:bCs/>
        </w:rPr>
        <w:t xml:space="preserve"> </w:t>
      </w:r>
      <w:r>
        <w:rPr>
          <w:b/>
          <w:bCs/>
        </w:rPr>
        <w:t>20</w:t>
      </w:r>
      <w:r w:rsidR="00353530">
        <w:rPr>
          <w:b/>
          <w:bCs/>
        </w:rPr>
        <w:t>03</w:t>
      </w:r>
      <w:r w:rsidR="00353530" w:rsidRPr="001E4CFB">
        <w:t xml:space="preserve"> </w:t>
      </w:r>
      <w:r w:rsidR="00353530" w:rsidRPr="001E4CFB">
        <w:rPr>
          <w:sz w:val="16"/>
          <w:szCs w:val="16"/>
        </w:rPr>
        <w:t xml:space="preserve">– </w:t>
      </w:r>
      <w:r>
        <w:rPr>
          <w:sz w:val="16"/>
          <w:szCs w:val="16"/>
        </w:rPr>
        <w:t>(</w:t>
      </w:r>
      <w:r w:rsidR="00353530">
        <w:rPr>
          <w:sz w:val="16"/>
          <w:szCs w:val="16"/>
        </w:rPr>
        <w:t>Janice G.</w:t>
      </w:r>
      <w:r>
        <w:rPr>
          <w:sz w:val="16"/>
          <w:szCs w:val="16"/>
        </w:rPr>
        <w:t xml:space="preserve"> Raymond is an</w:t>
      </w:r>
      <w:r w:rsidR="00353530">
        <w:rPr>
          <w:sz w:val="16"/>
          <w:szCs w:val="16"/>
        </w:rPr>
        <w:t xml:space="preserve"> </w:t>
      </w:r>
      <w:r w:rsidR="00353530" w:rsidRPr="00F475E1">
        <w:rPr>
          <w:sz w:val="16"/>
          <w:szCs w:val="16"/>
        </w:rPr>
        <w:t>American lesbian radical feminist activist known for her work against violence, sexual exploitation and the "medical abuse" of women</w:t>
      </w:r>
      <w:r>
        <w:rPr>
          <w:sz w:val="16"/>
          <w:szCs w:val="16"/>
        </w:rPr>
        <w:t xml:space="preserve">. </w:t>
      </w:r>
      <w:r w:rsidR="00353530" w:rsidRPr="001E4CFB">
        <w:rPr>
          <w:sz w:val="16"/>
          <w:szCs w:val="16"/>
        </w:rPr>
        <w:t>“</w:t>
      </w:r>
      <w:r w:rsidR="00353530" w:rsidRPr="00F475E1">
        <w:rPr>
          <w:sz w:val="16"/>
          <w:szCs w:val="16"/>
        </w:rPr>
        <w:t>Ten Reasons for Not Legalizing Prostitution</w:t>
      </w:r>
    </w:p>
    <w:p w14:paraId="06A370C8" w14:textId="14F45539" w:rsidR="00353530" w:rsidRPr="001E4CFB" w:rsidRDefault="00353530" w:rsidP="00353530">
      <w:pPr>
        <w:rPr>
          <w:rStyle w:val="StyleBoldUnderline"/>
          <w:b w:val="0"/>
          <w:sz w:val="16"/>
          <w:szCs w:val="16"/>
          <w:u w:val="none"/>
        </w:rPr>
      </w:pPr>
      <w:r w:rsidRPr="00F475E1">
        <w:rPr>
          <w:sz w:val="16"/>
          <w:szCs w:val="16"/>
        </w:rPr>
        <w:t>And a Legal Response to the Demand for Prostitution</w:t>
      </w:r>
      <w:r w:rsidR="000B1380">
        <w:rPr>
          <w:sz w:val="16"/>
          <w:szCs w:val="16"/>
        </w:rPr>
        <w:t>,”</w:t>
      </w:r>
      <w:r w:rsidRPr="001E4CFB">
        <w:rPr>
          <w:sz w:val="16"/>
          <w:szCs w:val="16"/>
        </w:rPr>
        <w:t xml:space="preserve"> </w:t>
      </w:r>
      <w:hyperlink r:id="rId16" w:history="1">
        <w:r w:rsidR="000B1380" w:rsidRPr="00911EE9">
          <w:rPr>
            <w:rStyle w:val="Hyperlink"/>
            <w:sz w:val="16"/>
            <w:szCs w:val="16"/>
          </w:rPr>
          <w:t>http://www.embracedignity.org/uploads/10Reasons.pdf</w:t>
        </w:r>
      </w:hyperlink>
      <w:r w:rsidRPr="001E4CFB">
        <w:rPr>
          <w:sz w:val="16"/>
          <w:szCs w:val="16"/>
        </w:rPr>
        <w:t xml:space="preserve">) </w:t>
      </w:r>
    </w:p>
    <w:p w14:paraId="472A62F3" w14:textId="77777777" w:rsidR="00353530" w:rsidRDefault="00353530" w:rsidP="00353530">
      <w:pPr>
        <w:rPr>
          <w:rStyle w:val="StyleBoldUnderline"/>
        </w:rPr>
      </w:pPr>
    </w:p>
    <w:p w14:paraId="78420111" w14:textId="3FDBF59F" w:rsidR="00C85AB9" w:rsidRPr="006658B1" w:rsidRDefault="00353530" w:rsidP="006658B1">
      <w:pPr>
        <w:rPr>
          <w:sz w:val="16"/>
        </w:rPr>
      </w:pPr>
      <w:r w:rsidRPr="006F5FDC">
        <w:rPr>
          <w:rStyle w:val="StyleBoldUnderline"/>
        </w:rPr>
        <w:t>Legalized or decriminalized prostitution industries are one of the root causes of</w:t>
      </w:r>
      <w:r w:rsidRPr="006F5FDC">
        <w:rPr>
          <w:rStyle w:val="StyleBoldUnderline"/>
          <w:b w:val="0"/>
          <w:sz w:val="12"/>
          <w:u w:val="none"/>
        </w:rPr>
        <w:t>¶</w:t>
      </w:r>
      <w:r w:rsidRPr="006F5FDC">
        <w:rPr>
          <w:rStyle w:val="StyleBoldUnderline"/>
          <w:sz w:val="12"/>
        </w:rPr>
        <w:t xml:space="preserve"> </w:t>
      </w:r>
      <w:r w:rsidRPr="006F5FDC">
        <w:rPr>
          <w:rStyle w:val="StyleBoldUnderline"/>
        </w:rPr>
        <w:t>sex trafficking</w:t>
      </w:r>
      <w:r w:rsidRPr="006F5FDC">
        <w:rPr>
          <w:sz w:val="16"/>
        </w:rPr>
        <w:t>. One argument for legalizing prostitution in the Netherlands was</w:t>
      </w:r>
      <w:r w:rsidRPr="006F5FDC">
        <w:rPr>
          <w:sz w:val="12"/>
        </w:rPr>
        <w:t>¶</w:t>
      </w:r>
      <w:r w:rsidRPr="006F5FDC">
        <w:rPr>
          <w:sz w:val="16"/>
        </w:rPr>
        <w:t xml:space="preserve"> that legalization would help to end the exploitation of desperate immigrant</w:t>
      </w:r>
      <w:r w:rsidRPr="006F5FDC">
        <w:rPr>
          <w:sz w:val="12"/>
        </w:rPr>
        <w:t>¶</w:t>
      </w:r>
      <w:r w:rsidRPr="006F5FDC">
        <w:rPr>
          <w:sz w:val="16"/>
        </w:rPr>
        <w:t xml:space="preserve"> women who had been trafficked there for prostitution. </w:t>
      </w:r>
      <w:proofErr w:type="gramStart"/>
      <w:r w:rsidRPr="006F5FDC">
        <w:rPr>
          <w:sz w:val="16"/>
        </w:rPr>
        <w:t>However, one report found</w:t>
      </w:r>
      <w:r w:rsidRPr="006F5FDC">
        <w:rPr>
          <w:sz w:val="12"/>
        </w:rPr>
        <w:t>¶</w:t>
      </w:r>
      <w:r w:rsidRPr="006F5FDC">
        <w:rPr>
          <w:sz w:val="16"/>
        </w:rPr>
        <w:t xml:space="preserve"> that </w:t>
      </w:r>
      <w:r w:rsidRPr="006F5FDC">
        <w:rPr>
          <w:rStyle w:val="StyleBoldUnderline"/>
        </w:rPr>
        <w:t>80% of women in the brothels of the Netherlands were trafficked from other</w:t>
      </w:r>
      <w:r w:rsidRPr="006F5FDC">
        <w:rPr>
          <w:rStyle w:val="StyleBoldUnderline"/>
          <w:b w:val="0"/>
          <w:sz w:val="12"/>
          <w:u w:val="none"/>
        </w:rPr>
        <w:t>¶</w:t>
      </w:r>
      <w:r w:rsidRPr="006F5FDC">
        <w:rPr>
          <w:rStyle w:val="StyleBoldUnderline"/>
          <w:sz w:val="12"/>
        </w:rPr>
        <w:t xml:space="preserve"> </w:t>
      </w:r>
      <w:r w:rsidRPr="006F5FDC">
        <w:rPr>
          <w:rStyle w:val="StyleBoldUnderline"/>
        </w:rPr>
        <w:t>countries</w:t>
      </w:r>
      <w:r w:rsidRPr="006F5FDC">
        <w:rPr>
          <w:sz w:val="16"/>
        </w:rPr>
        <w:t xml:space="preserve"> (Budapest Group, 1999)(1).</w:t>
      </w:r>
      <w:proofErr w:type="gramEnd"/>
      <w:r w:rsidRPr="006F5FDC">
        <w:rPr>
          <w:sz w:val="16"/>
        </w:rPr>
        <w:t xml:space="preserve"> In 1994, the International Organization of</w:t>
      </w:r>
      <w:r w:rsidRPr="006F5FDC">
        <w:rPr>
          <w:sz w:val="12"/>
        </w:rPr>
        <w:t>¶</w:t>
      </w:r>
      <w:r w:rsidRPr="006F5FDC">
        <w:rPr>
          <w:sz w:val="16"/>
        </w:rPr>
        <w:t xml:space="preserve"> Migration (IOM) stated that in the Netherlands alone, “nearly 70 % of trafficked</w:t>
      </w:r>
      <w:r w:rsidRPr="006F5FDC">
        <w:rPr>
          <w:sz w:val="12"/>
        </w:rPr>
        <w:t>¶</w:t>
      </w:r>
      <w:r w:rsidRPr="006F5FDC">
        <w:rPr>
          <w:sz w:val="16"/>
        </w:rPr>
        <w:t xml:space="preserve"> women were from CEEC [Central and Eastern European Countries]” (IOM, 1995</w:t>
      </w:r>
      <w:proofErr w:type="gramStart"/>
      <w:r w:rsidRPr="006F5FDC">
        <w:rPr>
          <w:sz w:val="16"/>
        </w:rPr>
        <w:t>,</w:t>
      </w:r>
      <w:r w:rsidRPr="006F5FDC">
        <w:rPr>
          <w:sz w:val="12"/>
        </w:rPr>
        <w:t>¶</w:t>
      </w:r>
      <w:proofErr w:type="gramEnd"/>
      <w:r w:rsidRPr="006F5FDC">
        <w:rPr>
          <w:sz w:val="16"/>
        </w:rPr>
        <w:t xml:space="preserve"> p. 4).</w:t>
      </w:r>
      <w:r w:rsidRPr="006F5FDC">
        <w:rPr>
          <w:sz w:val="12"/>
        </w:rPr>
        <w:t>¶</w:t>
      </w:r>
      <w:r w:rsidRPr="006F5FDC">
        <w:rPr>
          <w:sz w:val="16"/>
        </w:rPr>
        <w:t xml:space="preserve"> </w:t>
      </w:r>
      <w:r w:rsidRPr="006F5FDC">
        <w:rPr>
          <w:rStyle w:val="StyleBoldUnderline"/>
        </w:rPr>
        <w:t xml:space="preserve">The government of the Netherlands presents itself as a champion of </w:t>
      </w:r>
      <w:proofErr w:type="spellStart"/>
      <w:r w:rsidRPr="006F5FDC">
        <w:rPr>
          <w:rStyle w:val="StyleBoldUnderline"/>
        </w:rPr>
        <w:t>antitrafficking</w:t>
      </w:r>
      <w:proofErr w:type="spellEnd"/>
      <w:r w:rsidRPr="006F5FDC">
        <w:rPr>
          <w:rStyle w:val="StyleBoldUnderline"/>
          <w:b w:val="0"/>
          <w:sz w:val="12"/>
          <w:u w:val="none"/>
        </w:rPr>
        <w:t>¶</w:t>
      </w:r>
      <w:r w:rsidRPr="006F5FDC">
        <w:rPr>
          <w:rStyle w:val="StyleBoldUnderline"/>
          <w:sz w:val="12"/>
        </w:rPr>
        <w:t xml:space="preserve"> </w:t>
      </w:r>
      <w:r w:rsidRPr="006F5FDC">
        <w:rPr>
          <w:rStyle w:val="StyleBoldUnderline"/>
        </w:rPr>
        <w:t>policies and programs, yet it has removed every legal impediment to</w:t>
      </w:r>
      <w:r w:rsidRPr="006F5FDC">
        <w:rPr>
          <w:rStyle w:val="StyleBoldUnderline"/>
          <w:b w:val="0"/>
          <w:sz w:val="12"/>
          <w:u w:val="none"/>
        </w:rPr>
        <w:t>¶</w:t>
      </w:r>
      <w:r w:rsidRPr="006F5FDC">
        <w:rPr>
          <w:rStyle w:val="StyleBoldUnderline"/>
          <w:sz w:val="12"/>
        </w:rPr>
        <w:t xml:space="preserve"> </w:t>
      </w:r>
      <w:r w:rsidRPr="006F5FDC">
        <w:rPr>
          <w:rStyle w:val="StyleBoldUnderline"/>
        </w:rPr>
        <w:t>pimping, procuring and brothels</w:t>
      </w:r>
      <w:r w:rsidRPr="006F5FDC">
        <w:rPr>
          <w:sz w:val="16"/>
        </w:rPr>
        <w:t>. In the year 2000, the Dutch Ministry of Justice</w:t>
      </w:r>
      <w:r w:rsidRPr="006F5FDC">
        <w:rPr>
          <w:sz w:val="12"/>
        </w:rPr>
        <w:t>¶</w:t>
      </w:r>
      <w:r w:rsidRPr="006F5FDC">
        <w:rPr>
          <w:sz w:val="16"/>
        </w:rPr>
        <w:t xml:space="preserve"> argued in favor of a legal quota of foreign “sex workers,” because the Dutch</w:t>
      </w:r>
      <w:r w:rsidRPr="006F5FDC">
        <w:rPr>
          <w:sz w:val="12"/>
        </w:rPr>
        <w:t>¶</w:t>
      </w:r>
      <w:r w:rsidRPr="006F5FDC">
        <w:rPr>
          <w:sz w:val="16"/>
        </w:rPr>
        <w:t xml:space="preserve"> prostitution market demanded a variety of “bodies” (</w:t>
      </w:r>
      <w:proofErr w:type="spellStart"/>
      <w:r w:rsidRPr="006F5FDC">
        <w:rPr>
          <w:sz w:val="16"/>
        </w:rPr>
        <w:t>Dutting</w:t>
      </w:r>
      <w:proofErr w:type="spellEnd"/>
      <w:r w:rsidRPr="006F5FDC">
        <w:rPr>
          <w:sz w:val="16"/>
        </w:rPr>
        <w:t>, 2001, p. 16). Also in</w:t>
      </w:r>
      <w:r w:rsidRPr="006F5FDC">
        <w:rPr>
          <w:sz w:val="12"/>
        </w:rPr>
        <w:t>¶</w:t>
      </w:r>
      <w:r w:rsidRPr="006F5FDC">
        <w:rPr>
          <w:sz w:val="16"/>
        </w:rPr>
        <w:t xml:space="preserve"> 2000, the Dutch government sought and received a judgment from the European</w:t>
      </w:r>
      <w:r w:rsidRPr="006F5FDC">
        <w:rPr>
          <w:sz w:val="12"/>
        </w:rPr>
        <w:t>¶</w:t>
      </w:r>
      <w:r w:rsidRPr="006F5FDC">
        <w:rPr>
          <w:sz w:val="16"/>
        </w:rPr>
        <w:t xml:space="preserve"> Court recognizing prostitution as an economic activity, thereby enabling women</w:t>
      </w:r>
      <w:r w:rsidRPr="006F5FDC">
        <w:rPr>
          <w:sz w:val="12"/>
        </w:rPr>
        <w:t>¶</w:t>
      </w:r>
      <w:r w:rsidRPr="006F5FDC">
        <w:rPr>
          <w:sz w:val="16"/>
        </w:rPr>
        <w:t xml:space="preserve"> from the European Union and former Soviet bloc countries to obtain working</w:t>
      </w:r>
      <w:r w:rsidRPr="006F5FDC">
        <w:rPr>
          <w:sz w:val="12"/>
        </w:rPr>
        <w:t>¶</w:t>
      </w:r>
      <w:r w:rsidRPr="006F5FDC">
        <w:rPr>
          <w:sz w:val="16"/>
        </w:rPr>
        <w:t xml:space="preserve"> permits as “sex workers” in the Dutch sex industry if they could prove that they</w:t>
      </w:r>
      <w:r w:rsidRPr="006F5FDC">
        <w:rPr>
          <w:sz w:val="12"/>
        </w:rPr>
        <w:t>¶</w:t>
      </w:r>
      <w:r w:rsidRPr="006F5FDC">
        <w:rPr>
          <w:sz w:val="16"/>
        </w:rPr>
        <w:t xml:space="preserve"> are self employed. Non-governmental organizations (NGOs) in Europe report</w:t>
      </w:r>
      <w:r w:rsidRPr="006F5FDC">
        <w:rPr>
          <w:sz w:val="12"/>
        </w:rPr>
        <w:t>¶</w:t>
      </w:r>
      <w:r w:rsidRPr="006F5FDC">
        <w:rPr>
          <w:sz w:val="16"/>
        </w:rPr>
        <w:t xml:space="preserve"> that </w:t>
      </w:r>
      <w:r w:rsidRPr="006F5FDC">
        <w:rPr>
          <w:rStyle w:val="StyleBoldUnderline"/>
        </w:rPr>
        <w:t>traffickers use the work permits to bring foreign women into the Dutch</w:t>
      </w:r>
      <w:r w:rsidRPr="006F5FDC">
        <w:rPr>
          <w:rStyle w:val="StyleBoldUnderline"/>
          <w:b w:val="0"/>
          <w:sz w:val="12"/>
          <w:u w:val="none"/>
        </w:rPr>
        <w:t>¶</w:t>
      </w:r>
      <w:r w:rsidRPr="006F5FDC">
        <w:rPr>
          <w:rStyle w:val="StyleBoldUnderline"/>
          <w:sz w:val="12"/>
        </w:rPr>
        <w:t xml:space="preserve"> </w:t>
      </w:r>
      <w:r w:rsidRPr="006F5FDC">
        <w:rPr>
          <w:rStyle w:val="StyleBoldUnderline"/>
        </w:rPr>
        <w:t>prostitution industry, masking the fact that women have been trafficked, by</w:t>
      </w:r>
      <w:r w:rsidRPr="006F5FDC">
        <w:rPr>
          <w:rStyle w:val="StyleBoldUnderline"/>
          <w:b w:val="0"/>
          <w:sz w:val="12"/>
          <w:u w:val="none"/>
        </w:rPr>
        <w:t>¶</w:t>
      </w:r>
      <w:r w:rsidRPr="006F5FDC">
        <w:rPr>
          <w:rStyle w:val="StyleBoldUnderline"/>
          <w:sz w:val="12"/>
        </w:rPr>
        <w:t xml:space="preserve"> </w:t>
      </w:r>
      <w:r w:rsidRPr="006F5FDC">
        <w:rPr>
          <w:rStyle w:val="StyleBoldUnderline"/>
        </w:rPr>
        <w:t>coaching them to describe themselves as independent “migrant sex workers</w:t>
      </w:r>
      <w:r w:rsidRPr="006F5FDC">
        <w:rPr>
          <w:sz w:val="16"/>
        </w:rPr>
        <w:t>”</w:t>
      </w:r>
      <w:r w:rsidRPr="006F5FDC">
        <w:rPr>
          <w:sz w:val="12"/>
        </w:rPr>
        <w:t>¶</w:t>
      </w:r>
      <w:r w:rsidRPr="006F5FDC">
        <w:rPr>
          <w:sz w:val="16"/>
        </w:rPr>
        <w:t xml:space="preserve"> (Personal Communication, Representative of the International Human Rights</w:t>
      </w:r>
      <w:r w:rsidRPr="006F5FDC">
        <w:rPr>
          <w:sz w:val="12"/>
        </w:rPr>
        <w:t>¶</w:t>
      </w:r>
      <w:r w:rsidRPr="006F5FDC">
        <w:rPr>
          <w:sz w:val="16"/>
        </w:rPr>
        <w:t xml:space="preserve"> Network, 1999)</w:t>
      </w:r>
      <w:proofErr w:type="gramStart"/>
      <w:r w:rsidRPr="006F5FDC">
        <w:rPr>
          <w:sz w:val="16"/>
        </w:rPr>
        <w:t>.</w:t>
      </w:r>
      <w:r w:rsidRPr="006F5FDC">
        <w:rPr>
          <w:sz w:val="12"/>
        </w:rPr>
        <w:t>¶</w:t>
      </w:r>
      <w:proofErr w:type="gramEnd"/>
      <w:r w:rsidRPr="006F5FDC">
        <w:rPr>
          <w:sz w:val="16"/>
        </w:rPr>
        <w:t xml:space="preserve"> </w:t>
      </w:r>
      <w:r w:rsidRPr="006F5FDC">
        <w:rPr>
          <w:rStyle w:val="StyleBoldUnderline"/>
        </w:rPr>
        <w:t>In the year since lifting the ban on brothels in the Netherlands, eight Dutch victim</w:t>
      </w:r>
      <w:r w:rsidRPr="006F5FDC">
        <w:rPr>
          <w:rStyle w:val="StyleBoldUnderline"/>
          <w:b w:val="0"/>
          <w:sz w:val="12"/>
          <w:u w:val="none"/>
        </w:rPr>
        <w:t>¶</w:t>
      </w:r>
      <w:r w:rsidRPr="006F5FDC">
        <w:rPr>
          <w:rStyle w:val="StyleBoldUnderline"/>
          <w:sz w:val="12"/>
        </w:rPr>
        <w:t xml:space="preserve"> </w:t>
      </w:r>
      <w:r w:rsidRPr="006F5FDC">
        <w:rPr>
          <w:rStyle w:val="StyleBoldUnderline"/>
        </w:rPr>
        <w:t>support organizations reported an increase in the number of victims of trafficking,</w:t>
      </w:r>
      <w:r w:rsidRPr="006F5FDC">
        <w:rPr>
          <w:rStyle w:val="StyleBoldUnderline"/>
          <w:b w:val="0"/>
          <w:sz w:val="12"/>
          <w:u w:val="none"/>
        </w:rPr>
        <w:t>¶</w:t>
      </w:r>
      <w:r w:rsidRPr="006F5FDC">
        <w:rPr>
          <w:rStyle w:val="StyleBoldUnderline"/>
          <w:sz w:val="12"/>
        </w:rPr>
        <w:t xml:space="preserve"> </w:t>
      </w:r>
      <w:r w:rsidRPr="006F5FDC">
        <w:rPr>
          <w:rStyle w:val="StyleBoldUnderline"/>
        </w:rPr>
        <w:t>and twelve victim support organization reported that the number of victims from</w:t>
      </w:r>
      <w:r w:rsidRPr="006F5FDC">
        <w:rPr>
          <w:rStyle w:val="StyleBoldUnderline"/>
          <w:b w:val="0"/>
          <w:sz w:val="12"/>
          <w:u w:val="none"/>
        </w:rPr>
        <w:t>¶</w:t>
      </w:r>
      <w:r w:rsidRPr="006F5FDC">
        <w:rPr>
          <w:rStyle w:val="StyleBoldUnderline"/>
          <w:sz w:val="12"/>
        </w:rPr>
        <w:t xml:space="preserve"> </w:t>
      </w:r>
      <w:r w:rsidRPr="006F5FDC">
        <w:rPr>
          <w:rStyle w:val="StyleBoldUnderline"/>
        </w:rPr>
        <w:t xml:space="preserve">other countries has not diminished </w:t>
      </w:r>
      <w:r w:rsidRPr="006F5FDC">
        <w:rPr>
          <w:sz w:val="16"/>
        </w:rPr>
        <w:t>(Bureau NRM, 2002, p. 75). Forty-three of</w:t>
      </w:r>
      <w:r w:rsidRPr="006F5FDC">
        <w:rPr>
          <w:sz w:val="12"/>
        </w:rPr>
        <w:t>¶</w:t>
      </w:r>
      <w:r w:rsidRPr="006F5FDC">
        <w:rPr>
          <w:sz w:val="16"/>
        </w:rPr>
        <w:t xml:space="preserve"> the 348 municipalities (12%) in the Netherlands choose to follow a no-brothel</w:t>
      </w:r>
      <w:r w:rsidRPr="006F5FDC">
        <w:rPr>
          <w:sz w:val="12"/>
        </w:rPr>
        <w:t>¶</w:t>
      </w:r>
      <w:r w:rsidRPr="006F5FDC">
        <w:rPr>
          <w:sz w:val="16"/>
        </w:rPr>
        <w:t xml:space="preserve"> policy, but the Minister of Justice has indicated that the complete banning of</w:t>
      </w:r>
      <w:r w:rsidRPr="006F5FDC">
        <w:rPr>
          <w:sz w:val="12"/>
        </w:rPr>
        <w:t>¶</w:t>
      </w:r>
      <w:r w:rsidRPr="006F5FDC">
        <w:rPr>
          <w:sz w:val="16"/>
        </w:rPr>
        <w:t xml:space="preserve"> prostitution within any municipality could conflict with the federally guaranteed</w:t>
      </w:r>
      <w:r w:rsidRPr="006F5FDC">
        <w:rPr>
          <w:sz w:val="12"/>
        </w:rPr>
        <w:t>¶</w:t>
      </w:r>
      <w:r w:rsidRPr="006F5FDC">
        <w:rPr>
          <w:sz w:val="16"/>
        </w:rPr>
        <w:t xml:space="preserve"> “right to free choice of work” (Bureau NRM, 2002, p.19)</w:t>
      </w:r>
      <w:proofErr w:type="gramStart"/>
      <w:r w:rsidRPr="006F5FDC">
        <w:rPr>
          <w:sz w:val="16"/>
        </w:rPr>
        <w:t>.</w:t>
      </w:r>
      <w:r w:rsidRPr="006F5FDC">
        <w:rPr>
          <w:sz w:val="12"/>
        </w:rPr>
        <w:t>¶</w:t>
      </w:r>
      <w:proofErr w:type="gramEnd"/>
      <w:r w:rsidRPr="006F5FDC">
        <w:rPr>
          <w:sz w:val="16"/>
        </w:rPr>
        <w:t xml:space="preserve"> The first steps toward legalization of prostitution in Germany occurred in the</w:t>
      </w:r>
      <w:r w:rsidRPr="006F5FDC">
        <w:rPr>
          <w:sz w:val="12"/>
        </w:rPr>
        <w:t>¶</w:t>
      </w:r>
      <w:r w:rsidRPr="006F5FDC">
        <w:rPr>
          <w:sz w:val="16"/>
        </w:rPr>
        <w:t xml:space="preserve"> 1980s. By 1993, it was widely recognized that 75% of the women in Germany’s</w:t>
      </w:r>
      <w:r w:rsidRPr="006F5FDC">
        <w:rPr>
          <w:sz w:val="12"/>
        </w:rPr>
        <w:t>¶</w:t>
      </w:r>
      <w:r w:rsidRPr="006F5FDC">
        <w:rPr>
          <w:sz w:val="16"/>
        </w:rPr>
        <w:t xml:space="preserve"> prostitution industry were foreigners from Uruguay, Argentina, Paraguay and </w:t>
      </w:r>
      <w:r w:rsidRPr="006F5FDC">
        <w:rPr>
          <w:sz w:val="12"/>
        </w:rPr>
        <w:t>¶</w:t>
      </w:r>
      <w:r w:rsidRPr="006F5FDC">
        <w:rPr>
          <w:sz w:val="16"/>
        </w:rPr>
        <w:t xml:space="preserve"> 4</w:t>
      </w:r>
      <w:r w:rsidRPr="006F5FDC">
        <w:rPr>
          <w:sz w:val="12"/>
        </w:rPr>
        <w:t>¶</w:t>
      </w:r>
      <w:r w:rsidRPr="006F5FDC">
        <w:rPr>
          <w:sz w:val="16"/>
        </w:rPr>
        <w:t xml:space="preserve"> other countries in South America (</w:t>
      </w:r>
      <w:proofErr w:type="spellStart"/>
      <w:r w:rsidRPr="006F5FDC">
        <w:rPr>
          <w:sz w:val="16"/>
        </w:rPr>
        <w:t>Altink</w:t>
      </w:r>
      <w:proofErr w:type="spellEnd"/>
      <w:r w:rsidRPr="006F5FDC">
        <w:rPr>
          <w:sz w:val="16"/>
        </w:rPr>
        <w:t xml:space="preserve">, 1993, p. 33). </w:t>
      </w:r>
      <w:r w:rsidRPr="006F5FDC">
        <w:rPr>
          <w:rStyle w:val="StyleBoldUnderline"/>
        </w:rPr>
        <w:t>After the fall of the Berlin</w:t>
      </w:r>
      <w:r w:rsidRPr="006F5FDC">
        <w:rPr>
          <w:rStyle w:val="StyleBoldUnderline"/>
          <w:b w:val="0"/>
          <w:sz w:val="12"/>
          <w:u w:val="none"/>
        </w:rPr>
        <w:t>¶</w:t>
      </w:r>
      <w:r w:rsidRPr="006F5FDC">
        <w:rPr>
          <w:rStyle w:val="StyleBoldUnderline"/>
          <w:sz w:val="12"/>
        </w:rPr>
        <w:t xml:space="preserve"> </w:t>
      </w:r>
      <w:r w:rsidRPr="006F5FDC">
        <w:rPr>
          <w:rStyle w:val="StyleBoldUnderline"/>
        </w:rPr>
        <w:t>wall, 80% of the estimated 10,000 women trafficked into Germany were from</w:t>
      </w:r>
      <w:r w:rsidRPr="006F5FDC">
        <w:rPr>
          <w:rStyle w:val="StyleBoldUnderline"/>
          <w:b w:val="0"/>
          <w:sz w:val="12"/>
          <w:u w:val="none"/>
        </w:rPr>
        <w:t>¶</w:t>
      </w:r>
      <w:r w:rsidRPr="006F5FDC">
        <w:rPr>
          <w:rStyle w:val="StyleBoldUnderline"/>
          <w:sz w:val="12"/>
        </w:rPr>
        <w:t xml:space="preserve"> </w:t>
      </w:r>
      <w:r w:rsidRPr="006F5FDC">
        <w:rPr>
          <w:rStyle w:val="StyleBoldUnderline"/>
        </w:rPr>
        <w:t>Central and Eastern Europe and CIS countries</w:t>
      </w:r>
      <w:r w:rsidRPr="006F5FDC">
        <w:rPr>
          <w:sz w:val="16"/>
        </w:rPr>
        <w:t xml:space="preserve"> (IOM. </w:t>
      </w:r>
      <w:proofErr w:type="gramStart"/>
      <w:r w:rsidRPr="006F5FDC">
        <w:rPr>
          <w:sz w:val="16"/>
        </w:rPr>
        <w:t>1998a ,</w:t>
      </w:r>
      <w:proofErr w:type="gramEnd"/>
      <w:r w:rsidRPr="006F5FDC">
        <w:rPr>
          <w:sz w:val="16"/>
        </w:rPr>
        <w:t xml:space="preserve"> p. 17</w:t>
      </w:r>
      <w:r w:rsidRPr="006F5FDC">
        <w:rPr>
          <w:rStyle w:val="StyleBoldUnderline"/>
        </w:rPr>
        <w:t>). In 2002</w:t>
      </w:r>
      <w:proofErr w:type="gramStart"/>
      <w:r w:rsidRPr="006F5FDC">
        <w:rPr>
          <w:rStyle w:val="StyleBoldUnderline"/>
        </w:rPr>
        <w:t>,</w:t>
      </w:r>
      <w:r w:rsidRPr="006F5FDC">
        <w:rPr>
          <w:rStyle w:val="StyleBoldUnderline"/>
          <w:b w:val="0"/>
          <w:sz w:val="12"/>
          <w:u w:val="none"/>
        </w:rPr>
        <w:t>¶</w:t>
      </w:r>
      <w:proofErr w:type="gramEnd"/>
      <w:r w:rsidRPr="006F5FDC">
        <w:rPr>
          <w:rStyle w:val="StyleBoldUnderline"/>
          <w:sz w:val="12"/>
        </w:rPr>
        <w:t xml:space="preserve"> </w:t>
      </w:r>
      <w:r w:rsidRPr="006F5FDC">
        <w:rPr>
          <w:rStyle w:val="StyleBoldUnderline"/>
        </w:rPr>
        <w:t>prostitution in Germany was established as a legitimate job after years of being</w:t>
      </w:r>
      <w:r w:rsidRPr="006F5FDC">
        <w:rPr>
          <w:rStyle w:val="StyleBoldUnderline"/>
          <w:b w:val="0"/>
          <w:sz w:val="12"/>
          <w:u w:val="none"/>
        </w:rPr>
        <w:t>¶</w:t>
      </w:r>
      <w:r w:rsidRPr="006F5FDC">
        <w:rPr>
          <w:rStyle w:val="StyleBoldUnderline"/>
          <w:sz w:val="12"/>
        </w:rPr>
        <w:t xml:space="preserve"> </w:t>
      </w:r>
      <w:r w:rsidRPr="006F5FDC">
        <w:rPr>
          <w:rStyle w:val="StyleBoldUnderline"/>
        </w:rPr>
        <w:t>legalized in tolerance zones. Promotion of prostitution, pimping and brothels are</w:t>
      </w:r>
      <w:r w:rsidRPr="006F5FDC">
        <w:rPr>
          <w:rStyle w:val="StyleBoldUnderline"/>
          <w:b w:val="0"/>
          <w:sz w:val="12"/>
          <w:u w:val="none"/>
        </w:rPr>
        <w:t>¶</w:t>
      </w:r>
      <w:r w:rsidRPr="006F5FDC">
        <w:rPr>
          <w:rStyle w:val="StyleBoldUnderline"/>
          <w:sz w:val="12"/>
        </w:rPr>
        <w:t xml:space="preserve"> </w:t>
      </w:r>
      <w:r w:rsidRPr="006F5FDC">
        <w:rPr>
          <w:rStyle w:val="StyleBoldUnderline"/>
        </w:rPr>
        <w:t>now legal in Germany</w:t>
      </w:r>
      <w:proofErr w:type="gramStart"/>
      <w:r w:rsidRPr="006F5FDC">
        <w:rPr>
          <w:rStyle w:val="StyleBoldUnderline"/>
        </w:rPr>
        <w:t>.</w:t>
      </w:r>
      <w:r w:rsidRPr="006F5FDC">
        <w:rPr>
          <w:rStyle w:val="StyleBoldUnderline"/>
          <w:b w:val="0"/>
          <w:sz w:val="12"/>
          <w:u w:val="none"/>
        </w:rPr>
        <w:t>¶</w:t>
      </w:r>
      <w:proofErr w:type="gramEnd"/>
      <w:r w:rsidRPr="006F5FDC">
        <w:rPr>
          <w:rStyle w:val="StyleBoldUnderline"/>
          <w:sz w:val="12"/>
        </w:rPr>
        <w:t xml:space="preserve"> </w:t>
      </w:r>
      <w:r w:rsidRPr="006F5FDC">
        <w:rPr>
          <w:sz w:val="16"/>
        </w:rPr>
        <w:t>The sheer volume of foreign women in the German prostitution industry suggests</w:t>
      </w:r>
      <w:r w:rsidRPr="006F5FDC">
        <w:rPr>
          <w:sz w:val="12"/>
        </w:rPr>
        <w:t>¶</w:t>
      </w:r>
      <w:r w:rsidRPr="006F5FDC">
        <w:rPr>
          <w:sz w:val="16"/>
        </w:rPr>
        <w:t xml:space="preserve"> that these women were trafficked into Germany, a process euphemistically</w:t>
      </w:r>
      <w:r w:rsidRPr="006F5FDC">
        <w:rPr>
          <w:sz w:val="12"/>
        </w:rPr>
        <w:t>¶</w:t>
      </w:r>
      <w:r w:rsidRPr="006F5FDC">
        <w:rPr>
          <w:sz w:val="16"/>
        </w:rPr>
        <w:t xml:space="preserve"> described as facilitated migration. It is almost impossible for poor women to</w:t>
      </w:r>
      <w:r w:rsidRPr="006F5FDC">
        <w:rPr>
          <w:sz w:val="12"/>
        </w:rPr>
        <w:t>¶</w:t>
      </w:r>
      <w:r w:rsidRPr="006F5FDC">
        <w:rPr>
          <w:sz w:val="16"/>
        </w:rPr>
        <w:t xml:space="preserve"> facilitate their own migration, underwrite the costs of travel and travel documents</w:t>
      </w:r>
      <w:proofErr w:type="gramStart"/>
      <w:r w:rsidRPr="006F5FDC">
        <w:rPr>
          <w:sz w:val="16"/>
        </w:rPr>
        <w:t>,</w:t>
      </w:r>
      <w:r w:rsidRPr="006F5FDC">
        <w:rPr>
          <w:sz w:val="12"/>
        </w:rPr>
        <w:t>¶</w:t>
      </w:r>
      <w:proofErr w:type="gramEnd"/>
      <w:r w:rsidRPr="006F5FDC">
        <w:rPr>
          <w:sz w:val="16"/>
        </w:rPr>
        <w:t xml:space="preserve"> and set themselves up in “business” without intervention.</w:t>
      </w:r>
      <w:r w:rsidRPr="006F5FDC">
        <w:rPr>
          <w:sz w:val="12"/>
        </w:rPr>
        <w:t>¶</w:t>
      </w:r>
      <w:r w:rsidRPr="006F5FDC">
        <w:rPr>
          <w:sz w:val="16"/>
        </w:rPr>
        <w:t xml:space="preserve"> In 1984, a Labor government in the Australian State of Victoria introduced</w:t>
      </w:r>
      <w:r w:rsidRPr="006F5FDC">
        <w:rPr>
          <w:sz w:val="12"/>
        </w:rPr>
        <w:t>¶</w:t>
      </w:r>
      <w:r w:rsidRPr="006F5FDC">
        <w:rPr>
          <w:sz w:val="16"/>
        </w:rPr>
        <w:t xml:space="preserve"> legislation to legalize prostitution in brothels. Subsequent Australian</w:t>
      </w:r>
      <w:r w:rsidRPr="006F5FDC">
        <w:rPr>
          <w:sz w:val="12"/>
        </w:rPr>
        <w:t>¶</w:t>
      </w:r>
      <w:r w:rsidRPr="006F5FDC">
        <w:rPr>
          <w:sz w:val="16"/>
        </w:rPr>
        <w:t xml:space="preserve"> governments expanded legalization culminating in the Prostitution Control Act of</w:t>
      </w:r>
      <w:r w:rsidRPr="006F5FDC">
        <w:rPr>
          <w:sz w:val="12"/>
        </w:rPr>
        <w:t>¶</w:t>
      </w:r>
      <w:r w:rsidRPr="006F5FDC">
        <w:rPr>
          <w:sz w:val="16"/>
        </w:rPr>
        <w:t xml:space="preserve"> 1994. </w:t>
      </w:r>
      <w:r w:rsidRPr="006F5FDC">
        <w:rPr>
          <w:rStyle w:val="StyleBoldUnderline"/>
        </w:rPr>
        <w:t>Noting the link between legalization of prostitution and trafficking in</w:t>
      </w:r>
      <w:r w:rsidRPr="006F5FDC">
        <w:rPr>
          <w:rStyle w:val="StyleBoldUnderline"/>
          <w:b w:val="0"/>
          <w:sz w:val="12"/>
          <w:u w:val="none"/>
        </w:rPr>
        <w:t>¶</w:t>
      </w:r>
      <w:r w:rsidRPr="006F5FDC">
        <w:rPr>
          <w:rStyle w:val="StyleBoldUnderline"/>
          <w:sz w:val="12"/>
        </w:rPr>
        <w:t xml:space="preserve"> </w:t>
      </w:r>
      <w:r w:rsidRPr="006F5FDC">
        <w:rPr>
          <w:rStyle w:val="StyleBoldUnderline"/>
        </w:rPr>
        <w:t>Australia, the US Department of State observed: “Trafficking in East Asian</w:t>
      </w:r>
      <w:r w:rsidRPr="006F5FDC">
        <w:rPr>
          <w:rStyle w:val="StyleBoldUnderline"/>
          <w:b w:val="0"/>
          <w:sz w:val="12"/>
          <w:u w:val="none"/>
        </w:rPr>
        <w:t>¶</w:t>
      </w:r>
      <w:r w:rsidRPr="006F5FDC">
        <w:rPr>
          <w:rStyle w:val="StyleBoldUnderline"/>
          <w:sz w:val="12"/>
        </w:rPr>
        <w:t xml:space="preserve"> </w:t>
      </w:r>
      <w:r w:rsidRPr="006F5FDC">
        <w:rPr>
          <w:rStyle w:val="StyleBoldUnderline"/>
        </w:rPr>
        <w:t>women for the sex trade is a growing problem…lax laws – including legalized</w:t>
      </w:r>
      <w:r w:rsidRPr="006F5FDC">
        <w:rPr>
          <w:rStyle w:val="StyleBoldUnderline"/>
          <w:b w:val="0"/>
          <w:sz w:val="12"/>
          <w:u w:val="none"/>
        </w:rPr>
        <w:t>¶</w:t>
      </w:r>
      <w:r w:rsidRPr="006F5FDC">
        <w:rPr>
          <w:rStyle w:val="StyleBoldUnderline"/>
          <w:sz w:val="12"/>
        </w:rPr>
        <w:t xml:space="preserve"> </w:t>
      </w:r>
      <w:r w:rsidRPr="006F5FDC">
        <w:rPr>
          <w:rStyle w:val="StyleBoldUnderline"/>
        </w:rPr>
        <w:t>prostitution in parts of the country – make [anti-trafficking] enforcement difficult at</w:t>
      </w:r>
      <w:r w:rsidRPr="006F5FDC">
        <w:rPr>
          <w:rStyle w:val="StyleBoldUnderline"/>
          <w:b w:val="0"/>
          <w:sz w:val="12"/>
          <w:u w:val="none"/>
        </w:rPr>
        <w:t>¶</w:t>
      </w:r>
      <w:r w:rsidRPr="006F5FDC">
        <w:rPr>
          <w:rStyle w:val="StyleBoldUnderline"/>
          <w:sz w:val="12"/>
        </w:rPr>
        <w:t xml:space="preserve"> </w:t>
      </w:r>
      <w:r w:rsidRPr="006F5FDC">
        <w:rPr>
          <w:rStyle w:val="StyleBoldUnderline"/>
        </w:rPr>
        <w:t>the working level</w:t>
      </w:r>
      <w:r w:rsidRPr="006F5FDC">
        <w:rPr>
          <w:sz w:val="16"/>
        </w:rPr>
        <w:t>” (U.S. Department of State, 2000, p. 6F).</w:t>
      </w:r>
    </w:p>
    <w:p w14:paraId="6012C661" w14:textId="0C221C6B" w:rsidR="00C85AB9" w:rsidRPr="00C85AB9" w:rsidRDefault="00C85AB9" w:rsidP="00C85AB9">
      <w:pPr>
        <w:pStyle w:val="Heading2"/>
      </w:pPr>
      <w:r>
        <w:t xml:space="preserve">2NC </w:t>
      </w:r>
      <w:r w:rsidR="00ED42A1">
        <w:t xml:space="preserve">Case </w:t>
      </w:r>
      <w:r>
        <w:t>Blocks</w:t>
      </w:r>
    </w:p>
    <w:p w14:paraId="0868404A" w14:textId="77777777" w:rsidR="00B34843" w:rsidRDefault="00B34843" w:rsidP="00B34843">
      <w:pPr>
        <w:pStyle w:val="Heading3"/>
      </w:pPr>
      <w:r>
        <w:t>Turn – Child Prostitution</w:t>
      </w:r>
    </w:p>
    <w:p w14:paraId="22770B43" w14:textId="77777777" w:rsidR="00B34843" w:rsidRPr="001E4CFB" w:rsidRDefault="00B34843" w:rsidP="00B34843">
      <w:pPr>
        <w:pStyle w:val="Heading4"/>
        <w:rPr>
          <w:rFonts w:ascii="Calibri" w:hAnsi="Calibri"/>
        </w:rPr>
      </w:pPr>
      <w:r>
        <w:rPr>
          <w:rFonts w:ascii="Calibri" w:hAnsi="Calibri"/>
        </w:rPr>
        <w:t>Legalization has empirically resulted in significantly increased child prostitution rates.</w:t>
      </w:r>
    </w:p>
    <w:p w14:paraId="235EFA11" w14:textId="77777777" w:rsidR="00C96175" w:rsidRPr="00F475E1" w:rsidRDefault="00C96175" w:rsidP="00C96175">
      <w:pPr>
        <w:rPr>
          <w:sz w:val="16"/>
          <w:szCs w:val="16"/>
        </w:rPr>
      </w:pPr>
      <w:r>
        <w:rPr>
          <w:bCs/>
        </w:rPr>
        <w:t xml:space="preserve">Janice G. </w:t>
      </w:r>
      <w:r>
        <w:rPr>
          <w:b/>
          <w:bCs/>
        </w:rPr>
        <w:t>Raymond</w:t>
      </w:r>
      <w:r w:rsidRPr="001E4CFB">
        <w:rPr>
          <w:b/>
          <w:bCs/>
        </w:rPr>
        <w:t xml:space="preserve"> </w:t>
      </w:r>
      <w:r>
        <w:rPr>
          <w:b/>
          <w:bCs/>
        </w:rPr>
        <w:t>2003</w:t>
      </w:r>
      <w:r w:rsidRPr="001E4CFB">
        <w:t xml:space="preserve"> </w:t>
      </w:r>
      <w:r w:rsidRPr="001E4CFB">
        <w:rPr>
          <w:sz w:val="16"/>
          <w:szCs w:val="16"/>
        </w:rPr>
        <w:t xml:space="preserve">– </w:t>
      </w:r>
      <w:r>
        <w:rPr>
          <w:sz w:val="16"/>
          <w:szCs w:val="16"/>
        </w:rPr>
        <w:t xml:space="preserve">(Janice G. Raymond is an </w:t>
      </w:r>
      <w:r w:rsidRPr="00F475E1">
        <w:rPr>
          <w:sz w:val="16"/>
          <w:szCs w:val="16"/>
        </w:rPr>
        <w:t>American lesbian radical feminist activist known for her work against violence, sexual exploitation and the "medical abuse" of women</w:t>
      </w:r>
      <w:r>
        <w:rPr>
          <w:sz w:val="16"/>
          <w:szCs w:val="16"/>
        </w:rPr>
        <w:t xml:space="preserve">. </w:t>
      </w:r>
      <w:r w:rsidRPr="001E4CFB">
        <w:rPr>
          <w:sz w:val="16"/>
          <w:szCs w:val="16"/>
        </w:rPr>
        <w:t>“</w:t>
      </w:r>
      <w:r w:rsidRPr="00F475E1">
        <w:rPr>
          <w:sz w:val="16"/>
          <w:szCs w:val="16"/>
        </w:rPr>
        <w:t>Ten Reasons for Not Legalizing Prostitution</w:t>
      </w:r>
    </w:p>
    <w:p w14:paraId="0DAC20CA" w14:textId="77777777" w:rsidR="00C96175" w:rsidRPr="001E4CFB" w:rsidRDefault="00C96175" w:rsidP="00C96175">
      <w:pPr>
        <w:rPr>
          <w:rStyle w:val="StyleBoldUnderline"/>
          <w:b w:val="0"/>
          <w:sz w:val="16"/>
          <w:szCs w:val="16"/>
          <w:u w:val="none"/>
        </w:rPr>
      </w:pPr>
      <w:r w:rsidRPr="00F475E1">
        <w:rPr>
          <w:sz w:val="16"/>
          <w:szCs w:val="16"/>
        </w:rPr>
        <w:t>And a Legal Response to the Demand for Prostitution</w:t>
      </w:r>
      <w:r>
        <w:rPr>
          <w:sz w:val="16"/>
          <w:szCs w:val="16"/>
        </w:rPr>
        <w:t>,”</w:t>
      </w:r>
      <w:r w:rsidRPr="001E4CFB">
        <w:rPr>
          <w:sz w:val="16"/>
          <w:szCs w:val="16"/>
        </w:rPr>
        <w:t xml:space="preserve"> </w:t>
      </w:r>
      <w:hyperlink r:id="rId17" w:history="1">
        <w:r w:rsidRPr="00911EE9">
          <w:rPr>
            <w:rStyle w:val="Hyperlink"/>
            <w:sz w:val="16"/>
            <w:szCs w:val="16"/>
          </w:rPr>
          <w:t>http://www.embracedignity.org/uploads/10Reasons.pdf</w:t>
        </w:r>
      </w:hyperlink>
      <w:r w:rsidRPr="001E4CFB">
        <w:rPr>
          <w:sz w:val="16"/>
          <w:szCs w:val="16"/>
        </w:rPr>
        <w:t xml:space="preserve">) </w:t>
      </w:r>
    </w:p>
    <w:p w14:paraId="040011D6" w14:textId="77777777" w:rsidR="00B34843" w:rsidRDefault="00B34843" w:rsidP="00B34843">
      <w:pPr>
        <w:rPr>
          <w:rStyle w:val="StyleBoldUnderline"/>
        </w:rPr>
      </w:pPr>
    </w:p>
    <w:p w14:paraId="11B8E03D" w14:textId="77777777" w:rsidR="00B34843" w:rsidRDefault="00B34843" w:rsidP="00B34843">
      <w:pPr>
        <w:rPr>
          <w:sz w:val="16"/>
        </w:rPr>
      </w:pPr>
      <w:r w:rsidRPr="006F5FDC">
        <w:rPr>
          <w:rStyle w:val="StyleBoldUnderline"/>
        </w:rPr>
        <w:t>Another argument for legalizing prostitution in the Netherlands was that it would</w:t>
      </w:r>
      <w:r w:rsidRPr="006F5FDC">
        <w:rPr>
          <w:rStyle w:val="StyleBoldUnderline"/>
          <w:b w:val="0"/>
          <w:sz w:val="12"/>
          <w:u w:val="none"/>
        </w:rPr>
        <w:t>¶</w:t>
      </w:r>
      <w:r w:rsidRPr="006F5FDC">
        <w:rPr>
          <w:rStyle w:val="StyleBoldUnderline"/>
          <w:sz w:val="12"/>
        </w:rPr>
        <w:t xml:space="preserve"> </w:t>
      </w:r>
      <w:r w:rsidRPr="006F5FDC">
        <w:rPr>
          <w:rStyle w:val="StyleBoldUnderline"/>
        </w:rPr>
        <w:t>help end child prostitution.</w:t>
      </w:r>
      <w:r w:rsidRPr="006F5FDC">
        <w:rPr>
          <w:sz w:val="16"/>
        </w:rPr>
        <w:t xml:space="preserve"> Yet child prostitution in the Netherlands has</w:t>
      </w:r>
      <w:r w:rsidRPr="006F5FDC">
        <w:rPr>
          <w:sz w:val="12"/>
        </w:rPr>
        <w:t>¶</w:t>
      </w:r>
      <w:r w:rsidRPr="006F5FDC">
        <w:rPr>
          <w:sz w:val="16"/>
        </w:rPr>
        <w:t xml:space="preserve"> increased dramatically during the 1990s. The Amsterdam-based </w:t>
      </w:r>
      <w:proofErr w:type="spellStart"/>
      <w:r w:rsidRPr="006F5FDC">
        <w:rPr>
          <w:sz w:val="16"/>
        </w:rPr>
        <w:t>ChildRight</w:t>
      </w:r>
      <w:proofErr w:type="spellEnd"/>
      <w:r w:rsidRPr="006F5FDC">
        <w:rPr>
          <w:sz w:val="12"/>
        </w:rPr>
        <w:t>¶</w:t>
      </w:r>
      <w:r w:rsidRPr="006F5FDC">
        <w:rPr>
          <w:sz w:val="16"/>
        </w:rPr>
        <w:t xml:space="preserve"> organization estimates that </w:t>
      </w:r>
      <w:r w:rsidRPr="006F5FDC">
        <w:rPr>
          <w:rStyle w:val="StyleBoldUnderline"/>
        </w:rPr>
        <w:t>the number of children in prostitution has increased</w:t>
      </w:r>
      <w:r w:rsidRPr="006F5FDC">
        <w:rPr>
          <w:rStyle w:val="StyleBoldUnderline"/>
          <w:b w:val="0"/>
          <w:sz w:val="12"/>
          <w:u w:val="none"/>
        </w:rPr>
        <w:t>¶</w:t>
      </w:r>
      <w:r w:rsidRPr="006F5FDC">
        <w:rPr>
          <w:rStyle w:val="StyleBoldUnderline"/>
          <w:sz w:val="12"/>
        </w:rPr>
        <w:t xml:space="preserve"> </w:t>
      </w:r>
      <w:r w:rsidRPr="006F5FDC">
        <w:rPr>
          <w:rStyle w:val="StyleBoldUnderline"/>
        </w:rPr>
        <w:t>by more than 300%</w:t>
      </w:r>
      <w:r w:rsidRPr="006F5FDC">
        <w:rPr>
          <w:sz w:val="16"/>
        </w:rPr>
        <w:t xml:space="preserve"> </w:t>
      </w:r>
      <w:proofErr w:type="gramStart"/>
      <w:r w:rsidRPr="006F5FDC">
        <w:rPr>
          <w:sz w:val="16"/>
        </w:rPr>
        <w:t>between 1996 –2001, going from 4,000 children in 1996 to</w:t>
      </w:r>
      <w:r w:rsidRPr="006F5FDC">
        <w:rPr>
          <w:sz w:val="12"/>
        </w:rPr>
        <w:t>¶</w:t>
      </w:r>
      <w:r w:rsidRPr="006F5FDC">
        <w:rPr>
          <w:sz w:val="16"/>
        </w:rPr>
        <w:t xml:space="preserve"> 15,000 in 2001</w:t>
      </w:r>
      <w:proofErr w:type="gramEnd"/>
      <w:r w:rsidRPr="006F5FDC">
        <w:rPr>
          <w:sz w:val="16"/>
        </w:rPr>
        <w:t xml:space="preserve">. </w:t>
      </w:r>
      <w:proofErr w:type="spellStart"/>
      <w:r w:rsidRPr="006F5FDC">
        <w:rPr>
          <w:sz w:val="16"/>
        </w:rPr>
        <w:t>ChildRight</w:t>
      </w:r>
      <w:proofErr w:type="spellEnd"/>
      <w:r w:rsidRPr="006F5FDC">
        <w:rPr>
          <w:sz w:val="16"/>
        </w:rPr>
        <w:t xml:space="preserve"> estimates that at least 5,000 of these children in</w:t>
      </w:r>
      <w:r w:rsidRPr="006F5FDC">
        <w:rPr>
          <w:sz w:val="12"/>
        </w:rPr>
        <w:t>¶</w:t>
      </w:r>
      <w:r w:rsidRPr="006F5FDC">
        <w:rPr>
          <w:sz w:val="16"/>
        </w:rPr>
        <w:t xml:space="preserve"> Dutch prostitution are trafficked from other countries, with a large segment being</w:t>
      </w:r>
      <w:r w:rsidRPr="006F5FDC">
        <w:rPr>
          <w:sz w:val="12"/>
        </w:rPr>
        <w:t>¶</w:t>
      </w:r>
      <w:r w:rsidRPr="006F5FDC">
        <w:rPr>
          <w:sz w:val="16"/>
        </w:rPr>
        <w:t xml:space="preserve"> Nigerian girls (</w:t>
      </w:r>
      <w:proofErr w:type="spellStart"/>
      <w:r w:rsidRPr="006F5FDC">
        <w:rPr>
          <w:sz w:val="16"/>
        </w:rPr>
        <w:t>Tiggeloven</w:t>
      </w:r>
      <w:proofErr w:type="spellEnd"/>
      <w:r w:rsidRPr="006F5FDC">
        <w:rPr>
          <w:sz w:val="16"/>
        </w:rPr>
        <w:t>, 2001)</w:t>
      </w:r>
      <w:proofErr w:type="gramStart"/>
      <w:r w:rsidRPr="006F5FDC">
        <w:rPr>
          <w:sz w:val="16"/>
        </w:rPr>
        <w:t>.</w:t>
      </w:r>
      <w:r w:rsidRPr="006F5FDC">
        <w:rPr>
          <w:sz w:val="12"/>
        </w:rPr>
        <w:t>¶</w:t>
      </w:r>
      <w:proofErr w:type="gramEnd"/>
      <w:r w:rsidRPr="006F5FDC">
        <w:rPr>
          <w:sz w:val="16"/>
        </w:rPr>
        <w:t xml:space="preserve"> </w:t>
      </w:r>
      <w:r w:rsidRPr="006F5FDC">
        <w:rPr>
          <w:rStyle w:val="StyleBoldUnderline"/>
        </w:rPr>
        <w:t>Child prostitution has increased dramatically in the state of Victoria compared to</w:t>
      </w:r>
      <w:r w:rsidRPr="006F5FDC">
        <w:rPr>
          <w:rStyle w:val="StyleBoldUnderline"/>
          <w:b w:val="0"/>
          <w:sz w:val="12"/>
          <w:u w:val="none"/>
        </w:rPr>
        <w:t>¶</w:t>
      </w:r>
      <w:r w:rsidRPr="006F5FDC">
        <w:rPr>
          <w:rStyle w:val="StyleBoldUnderline"/>
          <w:sz w:val="12"/>
        </w:rPr>
        <w:t xml:space="preserve"> </w:t>
      </w:r>
      <w:r w:rsidRPr="006F5FDC">
        <w:rPr>
          <w:rStyle w:val="StyleBoldUnderline"/>
        </w:rPr>
        <w:t>other Australian states where prostitution has not been legalized</w:t>
      </w:r>
      <w:r w:rsidRPr="006F5FDC">
        <w:rPr>
          <w:sz w:val="16"/>
        </w:rPr>
        <w:t>. Of all the</w:t>
      </w:r>
      <w:r w:rsidRPr="006F5FDC">
        <w:rPr>
          <w:sz w:val="12"/>
        </w:rPr>
        <w:t>¶</w:t>
      </w:r>
      <w:r w:rsidRPr="006F5FDC">
        <w:rPr>
          <w:sz w:val="16"/>
        </w:rPr>
        <w:t xml:space="preserve"> states and territories in Australia</w:t>
      </w:r>
      <w:r w:rsidRPr="006F5FDC">
        <w:rPr>
          <w:rStyle w:val="StyleBoldUnderline"/>
        </w:rPr>
        <w:t>, the highest number of reported incidences of</w:t>
      </w:r>
      <w:r w:rsidRPr="006F5FDC">
        <w:rPr>
          <w:rStyle w:val="StyleBoldUnderline"/>
          <w:b w:val="0"/>
          <w:sz w:val="12"/>
          <w:u w:val="none"/>
        </w:rPr>
        <w:t>¶</w:t>
      </w:r>
      <w:r w:rsidRPr="006F5FDC">
        <w:rPr>
          <w:rStyle w:val="StyleBoldUnderline"/>
          <w:sz w:val="12"/>
        </w:rPr>
        <w:t xml:space="preserve"> </w:t>
      </w:r>
      <w:r w:rsidRPr="006F5FDC">
        <w:rPr>
          <w:rStyle w:val="StyleBoldUnderline"/>
        </w:rPr>
        <w:t>child prostitution came from Victoria.</w:t>
      </w:r>
      <w:r w:rsidRPr="006F5FDC">
        <w:rPr>
          <w:sz w:val="16"/>
        </w:rPr>
        <w:t xml:space="preserve"> In a 1998 study undertaken by ECPAT</w:t>
      </w:r>
      <w:r w:rsidRPr="006F5FDC">
        <w:rPr>
          <w:sz w:val="12"/>
        </w:rPr>
        <w:t>¶</w:t>
      </w:r>
      <w:r w:rsidRPr="006F5FDC">
        <w:rPr>
          <w:sz w:val="16"/>
        </w:rPr>
        <w:t xml:space="preserve"> (End Child Prostitution and Trafficking) who conducted research for the</w:t>
      </w:r>
      <w:r w:rsidRPr="006F5FDC">
        <w:rPr>
          <w:sz w:val="12"/>
        </w:rPr>
        <w:t>¶</w:t>
      </w:r>
      <w:r w:rsidRPr="006F5FDC">
        <w:rPr>
          <w:sz w:val="16"/>
        </w:rPr>
        <w:t xml:space="preserve"> Australian National Inquiry on Child Prostitution, there was increased evidence of</w:t>
      </w:r>
      <w:r w:rsidRPr="006F5FDC">
        <w:rPr>
          <w:sz w:val="12"/>
        </w:rPr>
        <w:t>¶</w:t>
      </w:r>
      <w:r w:rsidRPr="006F5FDC">
        <w:rPr>
          <w:sz w:val="16"/>
        </w:rPr>
        <w:t xml:space="preserve"> organized commercial exploitation of children (ECPAT Australia, 1998).</w:t>
      </w:r>
    </w:p>
    <w:p w14:paraId="7CCA76D4" w14:textId="77777777" w:rsidR="00B34843" w:rsidRDefault="00B34843" w:rsidP="00B34843">
      <w:pPr>
        <w:pStyle w:val="Heading3"/>
      </w:pPr>
      <w:r>
        <w:t>Turn – Human Trafficking</w:t>
      </w:r>
    </w:p>
    <w:p w14:paraId="2DC20F74" w14:textId="622BE1A4" w:rsidR="00331A41" w:rsidRDefault="00331A41" w:rsidP="00B34843">
      <w:pPr>
        <w:pStyle w:val="Heading4"/>
        <w:rPr>
          <w:rFonts w:ascii="Calibri" w:hAnsi="Calibri"/>
        </w:rPr>
      </w:pPr>
      <w:r>
        <w:rPr>
          <w:rFonts w:ascii="Calibri" w:hAnsi="Calibri"/>
        </w:rPr>
        <w:t>Human trafficking perpetuates endless violence against sex workers– it normalizes violence like rape, racism, and domestic violence</w:t>
      </w:r>
    </w:p>
    <w:p w14:paraId="2BAD87A3" w14:textId="6EDEEA8C" w:rsidR="00331A41" w:rsidRPr="00331A41" w:rsidRDefault="00331A41" w:rsidP="00331A41">
      <w:pPr>
        <w:rPr>
          <w:rStyle w:val="StyleStyleBold12pt"/>
          <w:b w:val="0"/>
          <w:sz w:val="16"/>
          <w:szCs w:val="16"/>
        </w:rPr>
      </w:pPr>
      <w:r>
        <w:rPr>
          <w:rStyle w:val="StyleStyleBold12pt"/>
        </w:rPr>
        <w:t xml:space="preserve">Farley 4 </w:t>
      </w:r>
      <w:r w:rsidRPr="00331A41">
        <w:rPr>
          <w:rStyle w:val="StyleStyleBold12pt"/>
          <w:b w:val="0"/>
          <w:sz w:val="16"/>
          <w:szCs w:val="16"/>
        </w:rPr>
        <w:t>(Melissa, Prostitution Researcher &amp; Educator, “Bad for the Body, Bad for the Heart”</w:t>
      </w:r>
    </w:p>
    <w:p w14:paraId="0BE16D54" w14:textId="78D8FAE3" w:rsidR="00331A41" w:rsidRPr="00331A41" w:rsidRDefault="00331A41" w:rsidP="00331A41">
      <w:pPr>
        <w:rPr>
          <w:rStyle w:val="StyleStyleBold12pt"/>
          <w:b w:val="0"/>
          <w:sz w:val="16"/>
          <w:szCs w:val="16"/>
        </w:rPr>
      </w:pPr>
      <w:r w:rsidRPr="00331A41">
        <w:rPr>
          <w:rStyle w:val="StyleStyleBold12pt"/>
          <w:b w:val="0"/>
          <w:sz w:val="16"/>
          <w:szCs w:val="16"/>
        </w:rPr>
        <w:t>Prostitution Harms Women Even if Legalized or Decriminalized)</w:t>
      </w:r>
    </w:p>
    <w:p w14:paraId="7C0C3663" w14:textId="52A7D69F" w:rsidR="00331A41" w:rsidRPr="00331A41" w:rsidRDefault="00331A41" w:rsidP="00331A41">
      <w:pPr>
        <w:rPr>
          <w:sz w:val="16"/>
        </w:rPr>
      </w:pPr>
      <w:r w:rsidRPr="00331A41">
        <w:rPr>
          <w:rStyle w:val="StyleBoldUnderline"/>
        </w:rPr>
        <w:t>It is a cruel lie to suggest that decriminalization</w:t>
      </w:r>
      <w:r w:rsidRPr="00331A41">
        <w:rPr>
          <w:sz w:val="16"/>
        </w:rPr>
        <w:t xml:space="preserve"> or legalization</w:t>
      </w:r>
      <w:r w:rsidRPr="00331A41">
        <w:rPr>
          <w:sz w:val="12"/>
        </w:rPr>
        <w:t>¶</w:t>
      </w:r>
      <w:r w:rsidRPr="00331A41">
        <w:rPr>
          <w:sz w:val="16"/>
        </w:rPr>
        <w:t xml:space="preserve"> </w:t>
      </w:r>
      <w:r w:rsidRPr="00331A41">
        <w:rPr>
          <w:rStyle w:val="StyleBoldUnderline"/>
        </w:rPr>
        <w:t>will protect anyone in prostitution</w:t>
      </w:r>
      <w:r w:rsidRPr="00331A41">
        <w:rPr>
          <w:sz w:val="16"/>
        </w:rPr>
        <w:t xml:space="preserve">. </w:t>
      </w:r>
      <w:r w:rsidRPr="00331A41">
        <w:rPr>
          <w:rStyle w:val="StyleBoldUnderline"/>
        </w:rPr>
        <w:t>There is</w:t>
      </w:r>
      <w:r w:rsidRPr="00331A41">
        <w:rPr>
          <w:sz w:val="16"/>
        </w:rPr>
        <w:t xml:space="preserve"> much </w:t>
      </w:r>
      <w:r w:rsidRPr="00331A41">
        <w:rPr>
          <w:rStyle w:val="StyleBoldUnderline"/>
        </w:rPr>
        <w:t>evidence that</w:t>
      </w:r>
      <w:r w:rsidRPr="00331A41">
        <w:rPr>
          <w:rStyle w:val="StyleBoldUnderline"/>
          <w:b w:val="0"/>
          <w:sz w:val="12"/>
          <w:u w:val="none"/>
        </w:rPr>
        <w:t>¶</w:t>
      </w:r>
      <w:r w:rsidRPr="00331A41">
        <w:rPr>
          <w:rStyle w:val="StyleBoldUnderline"/>
        </w:rPr>
        <w:t xml:space="preserve"> whatever its legal </w:t>
      </w:r>
      <w:proofErr w:type="gramStart"/>
      <w:r w:rsidRPr="00331A41">
        <w:rPr>
          <w:rStyle w:val="StyleBoldUnderline"/>
        </w:rPr>
        <w:t>status,</w:t>
      </w:r>
      <w:proofErr w:type="gramEnd"/>
      <w:r w:rsidRPr="00331A41">
        <w:rPr>
          <w:rStyle w:val="StyleBoldUnderline"/>
        </w:rPr>
        <w:t xml:space="preserve"> prostitution causes great harm to</w:t>
      </w:r>
      <w:r w:rsidRPr="00331A41">
        <w:rPr>
          <w:rStyle w:val="StyleBoldUnderline"/>
          <w:b w:val="0"/>
          <w:sz w:val="12"/>
          <w:u w:val="none"/>
        </w:rPr>
        <w:t>¶</w:t>
      </w:r>
      <w:r w:rsidRPr="00331A41">
        <w:rPr>
          <w:rStyle w:val="StyleBoldUnderline"/>
        </w:rPr>
        <w:t xml:space="preserve"> women</w:t>
      </w:r>
      <w:r w:rsidRPr="00331A41">
        <w:rPr>
          <w:sz w:val="16"/>
        </w:rPr>
        <w:t>. The following sections summarize some of the many</w:t>
      </w:r>
      <w:r w:rsidRPr="00331A41">
        <w:rPr>
          <w:sz w:val="12"/>
        </w:rPr>
        <w:t>¶</w:t>
      </w:r>
      <w:r w:rsidRPr="00331A41">
        <w:rPr>
          <w:sz w:val="16"/>
        </w:rPr>
        <w:t xml:space="preserve"> </w:t>
      </w:r>
      <w:r w:rsidRPr="00331A41">
        <w:rPr>
          <w:rStyle w:val="StyleBoldUnderline"/>
        </w:rPr>
        <w:t>studies</w:t>
      </w:r>
      <w:r w:rsidRPr="00331A41">
        <w:rPr>
          <w:sz w:val="16"/>
        </w:rPr>
        <w:t xml:space="preserve"> that now </w:t>
      </w:r>
      <w:r w:rsidRPr="00331A41">
        <w:rPr>
          <w:rStyle w:val="StyleBoldUnderline"/>
        </w:rPr>
        <w:t>document the physical and emotional harm</w:t>
      </w:r>
      <w:r w:rsidRPr="00331A41">
        <w:rPr>
          <w:rStyle w:val="StyleBoldUnderline"/>
          <w:b w:val="0"/>
          <w:sz w:val="12"/>
          <w:u w:val="none"/>
        </w:rPr>
        <w:t>¶</w:t>
      </w:r>
      <w:r w:rsidRPr="00331A41">
        <w:rPr>
          <w:rStyle w:val="StyleBoldUnderline"/>
        </w:rPr>
        <w:t xml:space="preserve"> caused by prostitution</w:t>
      </w:r>
      <w:proofErr w:type="gramStart"/>
      <w:r w:rsidRPr="00331A41">
        <w:rPr>
          <w:sz w:val="16"/>
        </w:rPr>
        <w:t>.</w:t>
      </w:r>
      <w:r w:rsidRPr="00331A41">
        <w:rPr>
          <w:sz w:val="12"/>
        </w:rPr>
        <w:t>¶</w:t>
      </w:r>
      <w:proofErr w:type="gramEnd"/>
      <w:r w:rsidRPr="00331A41">
        <w:rPr>
          <w:sz w:val="16"/>
        </w:rPr>
        <w:t xml:space="preserve"> In the past two decades, a number of authors have documented</w:t>
      </w:r>
      <w:r w:rsidRPr="00331A41">
        <w:rPr>
          <w:sz w:val="12"/>
        </w:rPr>
        <w:t>¶</w:t>
      </w:r>
      <w:r w:rsidRPr="00331A41">
        <w:rPr>
          <w:sz w:val="16"/>
        </w:rPr>
        <w:t xml:space="preserve"> or analyzed the sexual and physical violence that is the normative</w:t>
      </w:r>
      <w:r w:rsidRPr="00331A41">
        <w:rPr>
          <w:sz w:val="12"/>
        </w:rPr>
        <w:t>¶</w:t>
      </w:r>
      <w:r w:rsidRPr="00331A41">
        <w:rPr>
          <w:sz w:val="16"/>
        </w:rPr>
        <w:t xml:space="preserve"> experience for women in prostitution, including Baldwin (1993,</w:t>
      </w:r>
      <w:r w:rsidRPr="00331A41">
        <w:rPr>
          <w:sz w:val="12"/>
        </w:rPr>
        <w:t>¶</w:t>
      </w:r>
      <w:r w:rsidRPr="00331A41">
        <w:rPr>
          <w:sz w:val="16"/>
        </w:rPr>
        <w:t xml:space="preserve"> 1999); Barry (1979, 1995); Boyer, Chapman, and Marshall (1993);</w:t>
      </w:r>
      <w:r w:rsidRPr="00331A41">
        <w:rPr>
          <w:sz w:val="12"/>
        </w:rPr>
        <w:t>¶</w:t>
      </w:r>
      <w:r w:rsidRPr="00331A41">
        <w:rPr>
          <w:sz w:val="16"/>
        </w:rPr>
        <w:t xml:space="preserve"> </w:t>
      </w:r>
      <w:proofErr w:type="spellStart"/>
      <w:r w:rsidRPr="00331A41">
        <w:rPr>
          <w:sz w:val="16"/>
        </w:rPr>
        <w:t>Dworkin</w:t>
      </w:r>
      <w:proofErr w:type="spellEnd"/>
      <w:r w:rsidRPr="00331A41">
        <w:rPr>
          <w:sz w:val="16"/>
        </w:rPr>
        <w:t xml:space="preserve"> (1981, 1997, 2000); Farley, </w:t>
      </w:r>
      <w:proofErr w:type="spellStart"/>
      <w:r w:rsidRPr="00331A41">
        <w:rPr>
          <w:sz w:val="16"/>
        </w:rPr>
        <w:t>Baral</w:t>
      </w:r>
      <w:proofErr w:type="spellEnd"/>
      <w:r w:rsidRPr="00331A41">
        <w:rPr>
          <w:sz w:val="16"/>
        </w:rPr>
        <w:t xml:space="preserve">, </w:t>
      </w:r>
      <w:proofErr w:type="spellStart"/>
      <w:r w:rsidRPr="00331A41">
        <w:rPr>
          <w:sz w:val="16"/>
        </w:rPr>
        <w:t>Kiremire</w:t>
      </w:r>
      <w:proofErr w:type="spellEnd"/>
      <w:r w:rsidRPr="00331A41">
        <w:rPr>
          <w:sz w:val="16"/>
        </w:rPr>
        <w:t xml:space="preserve">, and </w:t>
      </w:r>
      <w:proofErr w:type="spellStart"/>
      <w:r w:rsidRPr="00331A41">
        <w:rPr>
          <w:sz w:val="16"/>
        </w:rPr>
        <w:t>Sezgin</w:t>
      </w:r>
      <w:proofErr w:type="spellEnd"/>
      <w:r w:rsidRPr="00331A41">
        <w:rPr>
          <w:sz w:val="12"/>
        </w:rPr>
        <w:t>¶</w:t>
      </w:r>
      <w:r w:rsidRPr="00331A41">
        <w:rPr>
          <w:sz w:val="16"/>
        </w:rPr>
        <w:t xml:space="preserve"> (1998); </w:t>
      </w:r>
      <w:proofErr w:type="spellStart"/>
      <w:r w:rsidRPr="00331A41">
        <w:rPr>
          <w:sz w:val="16"/>
        </w:rPr>
        <w:t>Giobbe</w:t>
      </w:r>
      <w:proofErr w:type="spellEnd"/>
      <w:r w:rsidRPr="00331A41">
        <w:rPr>
          <w:sz w:val="16"/>
        </w:rPr>
        <w:t xml:space="preserve"> (1991, 1993); </w:t>
      </w:r>
      <w:proofErr w:type="spellStart"/>
      <w:r w:rsidRPr="00331A41">
        <w:rPr>
          <w:sz w:val="16"/>
        </w:rPr>
        <w:t>Hoigard</w:t>
      </w:r>
      <w:proofErr w:type="spellEnd"/>
      <w:r w:rsidRPr="00331A41">
        <w:rPr>
          <w:sz w:val="16"/>
        </w:rPr>
        <w:t xml:space="preserve"> and </w:t>
      </w:r>
      <w:proofErr w:type="spellStart"/>
      <w:r w:rsidRPr="00331A41">
        <w:rPr>
          <w:sz w:val="16"/>
        </w:rPr>
        <w:t>Finstad</w:t>
      </w:r>
      <w:proofErr w:type="spellEnd"/>
      <w:r w:rsidRPr="00331A41">
        <w:rPr>
          <w:sz w:val="16"/>
        </w:rPr>
        <w:t xml:space="preserve"> (1986); Hughes</w:t>
      </w:r>
      <w:r w:rsidRPr="00331A41">
        <w:rPr>
          <w:sz w:val="12"/>
        </w:rPr>
        <w:t>¶</w:t>
      </w:r>
      <w:r w:rsidRPr="00331A41">
        <w:rPr>
          <w:sz w:val="16"/>
        </w:rPr>
        <w:t xml:space="preserve"> (1999); Hunter (1994); Hynes and Raymond (2002); </w:t>
      </w:r>
      <w:proofErr w:type="spellStart"/>
      <w:r w:rsidRPr="00331A41">
        <w:rPr>
          <w:sz w:val="16"/>
        </w:rPr>
        <w:t>Jeffreys</w:t>
      </w:r>
      <w:proofErr w:type="spellEnd"/>
      <w:r w:rsidRPr="00331A41">
        <w:rPr>
          <w:sz w:val="12"/>
        </w:rPr>
        <w:t>¶</w:t>
      </w:r>
      <w:r w:rsidRPr="00331A41">
        <w:rPr>
          <w:sz w:val="16"/>
        </w:rPr>
        <w:t xml:space="preserve"> (1997); </w:t>
      </w:r>
      <w:proofErr w:type="spellStart"/>
      <w:r w:rsidRPr="00331A41">
        <w:rPr>
          <w:sz w:val="16"/>
        </w:rPr>
        <w:t>Karim</w:t>
      </w:r>
      <w:proofErr w:type="spellEnd"/>
      <w:r w:rsidRPr="00331A41">
        <w:rPr>
          <w:sz w:val="16"/>
        </w:rPr>
        <w:t xml:space="preserve">, </w:t>
      </w:r>
      <w:proofErr w:type="spellStart"/>
      <w:r w:rsidRPr="00331A41">
        <w:rPr>
          <w:sz w:val="16"/>
        </w:rPr>
        <w:t>Karim</w:t>
      </w:r>
      <w:proofErr w:type="spellEnd"/>
      <w:r w:rsidRPr="00331A41">
        <w:rPr>
          <w:sz w:val="16"/>
        </w:rPr>
        <w:t xml:space="preserve">, </w:t>
      </w:r>
      <w:proofErr w:type="spellStart"/>
      <w:r w:rsidRPr="00331A41">
        <w:rPr>
          <w:sz w:val="16"/>
        </w:rPr>
        <w:t>Soldan</w:t>
      </w:r>
      <w:proofErr w:type="spellEnd"/>
      <w:r w:rsidRPr="00331A41">
        <w:rPr>
          <w:sz w:val="16"/>
        </w:rPr>
        <w:t xml:space="preserve">, and </w:t>
      </w:r>
      <w:proofErr w:type="spellStart"/>
      <w:r w:rsidRPr="00331A41">
        <w:rPr>
          <w:sz w:val="16"/>
        </w:rPr>
        <w:t>Zondi</w:t>
      </w:r>
      <w:proofErr w:type="spellEnd"/>
      <w:r w:rsidRPr="00331A41">
        <w:rPr>
          <w:sz w:val="16"/>
        </w:rPr>
        <w:t xml:space="preserve"> (1995); </w:t>
      </w:r>
      <w:proofErr w:type="spellStart"/>
      <w:r w:rsidRPr="00331A41">
        <w:rPr>
          <w:sz w:val="16"/>
        </w:rPr>
        <w:t>Leidholdt</w:t>
      </w:r>
      <w:proofErr w:type="spellEnd"/>
      <w:r w:rsidRPr="00331A41">
        <w:rPr>
          <w:sz w:val="16"/>
        </w:rPr>
        <w:t xml:space="preserve"> (1993);</w:t>
      </w:r>
      <w:r w:rsidRPr="00331A41">
        <w:rPr>
          <w:sz w:val="12"/>
        </w:rPr>
        <w:t>¶</w:t>
      </w:r>
      <w:r w:rsidRPr="00331A41">
        <w:rPr>
          <w:sz w:val="16"/>
        </w:rPr>
        <w:t xml:space="preserve"> MacKinnon (1993, 1997, 2001); </w:t>
      </w:r>
      <w:proofErr w:type="spellStart"/>
      <w:r w:rsidRPr="00331A41">
        <w:rPr>
          <w:sz w:val="16"/>
        </w:rPr>
        <w:t>McKeganey</w:t>
      </w:r>
      <w:proofErr w:type="spellEnd"/>
      <w:r w:rsidRPr="00331A41">
        <w:rPr>
          <w:sz w:val="16"/>
        </w:rPr>
        <w:t xml:space="preserve"> and Barnard (1996);</w:t>
      </w:r>
      <w:r w:rsidRPr="00331A41">
        <w:rPr>
          <w:sz w:val="12"/>
        </w:rPr>
        <w:t>¶</w:t>
      </w:r>
      <w:r w:rsidRPr="00331A41">
        <w:rPr>
          <w:sz w:val="16"/>
        </w:rPr>
        <w:t xml:space="preserve"> Miller (1995); </w:t>
      </w:r>
      <w:proofErr w:type="spellStart"/>
      <w:r w:rsidRPr="00331A41">
        <w:rPr>
          <w:sz w:val="16"/>
        </w:rPr>
        <w:t>Silbert</w:t>
      </w:r>
      <w:proofErr w:type="spellEnd"/>
      <w:r w:rsidRPr="00331A41">
        <w:rPr>
          <w:sz w:val="16"/>
        </w:rPr>
        <w:t xml:space="preserve"> and Pines (1982a, 1982b); </w:t>
      </w:r>
      <w:proofErr w:type="spellStart"/>
      <w:r w:rsidRPr="00331A41">
        <w:rPr>
          <w:sz w:val="16"/>
        </w:rPr>
        <w:t>Silbert</w:t>
      </w:r>
      <w:proofErr w:type="spellEnd"/>
      <w:r w:rsidRPr="00331A41">
        <w:rPr>
          <w:sz w:val="16"/>
        </w:rPr>
        <w:t>, Pines, and</w:t>
      </w:r>
      <w:r w:rsidRPr="00331A41">
        <w:rPr>
          <w:sz w:val="12"/>
        </w:rPr>
        <w:t>¶</w:t>
      </w:r>
      <w:r w:rsidRPr="00331A41">
        <w:rPr>
          <w:sz w:val="16"/>
        </w:rPr>
        <w:t xml:space="preserve"> Lynch (1982); Valera, Sawyer, and </w:t>
      </w:r>
      <w:proofErr w:type="spellStart"/>
      <w:r w:rsidRPr="00331A41">
        <w:rPr>
          <w:sz w:val="16"/>
        </w:rPr>
        <w:t>Schiraldi</w:t>
      </w:r>
      <w:proofErr w:type="spellEnd"/>
      <w:r w:rsidRPr="00331A41">
        <w:rPr>
          <w:sz w:val="16"/>
        </w:rPr>
        <w:t xml:space="preserve"> (2001); </w:t>
      </w:r>
      <w:proofErr w:type="spellStart"/>
      <w:r w:rsidRPr="00331A41">
        <w:rPr>
          <w:sz w:val="16"/>
        </w:rPr>
        <w:t>Vanwesenbeeck</w:t>
      </w:r>
      <w:proofErr w:type="spellEnd"/>
      <w:r w:rsidRPr="00331A41">
        <w:rPr>
          <w:sz w:val="12"/>
        </w:rPr>
        <w:t>¶</w:t>
      </w:r>
      <w:r w:rsidRPr="00331A41">
        <w:rPr>
          <w:sz w:val="16"/>
        </w:rPr>
        <w:t xml:space="preserve"> (1994); and Weisberg (1985).</w:t>
      </w:r>
      <w:r w:rsidRPr="00331A41">
        <w:rPr>
          <w:sz w:val="12"/>
        </w:rPr>
        <w:t>¶</w:t>
      </w:r>
      <w:r w:rsidRPr="00331A41">
        <w:rPr>
          <w:sz w:val="16"/>
        </w:rPr>
        <w:t xml:space="preserve"> Sexual violence and physical assault are the norm for women in</w:t>
      </w:r>
      <w:r w:rsidRPr="00331A41">
        <w:rPr>
          <w:sz w:val="12"/>
        </w:rPr>
        <w:t>¶</w:t>
      </w:r>
      <w:r w:rsidRPr="00331A41">
        <w:rPr>
          <w:sz w:val="16"/>
        </w:rPr>
        <w:t xml:space="preserve"> all types of prostitution. </w:t>
      </w:r>
      <w:proofErr w:type="spellStart"/>
      <w:r w:rsidRPr="00331A41">
        <w:rPr>
          <w:sz w:val="16"/>
        </w:rPr>
        <w:t>Nemoto</w:t>
      </w:r>
      <w:proofErr w:type="spellEnd"/>
      <w:r w:rsidRPr="00331A41">
        <w:rPr>
          <w:sz w:val="16"/>
        </w:rPr>
        <w:t xml:space="preserve">, </w:t>
      </w:r>
      <w:proofErr w:type="spellStart"/>
      <w:r w:rsidRPr="00331A41">
        <w:rPr>
          <w:sz w:val="16"/>
        </w:rPr>
        <w:t>Operario</w:t>
      </w:r>
      <w:proofErr w:type="spellEnd"/>
      <w:r w:rsidRPr="00331A41">
        <w:rPr>
          <w:sz w:val="16"/>
        </w:rPr>
        <w:t xml:space="preserve">, </w:t>
      </w:r>
      <w:proofErr w:type="spellStart"/>
      <w:r w:rsidRPr="00331A41">
        <w:rPr>
          <w:sz w:val="16"/>
        </w:rPr>
        <w:t>Takenaka</w:t>
      </w:r>
      <w:proofErr w:type="spellEnd"/>
      <w:r w:rsidRPr="00331A41">
        <w:rPr>
          <w:sz w:val="16"/>
        </w:rPr>
        <w:t>, Iwamoto</w:t>
      </w:r>
      <w:proofErr w:type="gramStart"/>
      <w:r w:rsidRPr="00331A41">
        <w:rPr>
          <w:sz w:val="16"/>
        </w:rPr>
        <w:t>,</w:t>
      </w:r>
      <w:r w:rsidRPr="00331A41">
        <w:rPr>
          <w:sz w:val="12"/>
        </w:rPr>
        <w:t>¶</w:t>
      </w:r>
      <w:proofErr w:type="gramEnd"/>
      <w:r w:rsidRPr="00331A41">
        <w:rPr>
          <w:sz w:val="16"/>
        </w:rPr>
        <w:t xml:space="preserve"> 1094 VIOLENCE AGAINST WOMEN / October 2004</w:t>
      </w:r>
      <w:r w:rsidRPr="00331A41">
        <w:rPr>
          <w:sz w:val="12"/>
        </w:rPr>
        <w:t>¶</w:t>
      </w:r>
      <w:r w:rsidRPr="00331A41">
        <w:rPr>
          <w:sz w:val="16"/>
        </w:rPr>
        <w:t xml:space="preserve"> and Le (2003) reported that </w:t>
      </w:r>
      <w:r w:rsidRPr="00331A41">
        <w:rPr>
          <w:rStyle w:val="StyleBoldUnderline"/>
        </w:rPr>
        <w:t>62% of</w:t>
      </w:r>
      <w:r w:rsidRPr="00331A41">
        <w:rPr>
          <w:sz w:val="16"/>
        </w:rPr>
        <w:t xml:space="preserve"> Asian </w:t>
      </w:r>
      <w:r w:rsidRPr="00331A41">
        <w:rPr>
          <w:rStyle w:val="StyleBoldUnderline"/>
        </w:rPr>
        <w:t>women in San Francisco</w:t>
      </w:r>
      <w:r w:rsidRPr="00331A41">
        <w:rPr>
          <w:rStyle w:val="StyleBoldUnderline"/>
          <w:b w:val="0"/>
          <w:sz w:val="12"/>
          <w:u w:val="none"/>
        </w:rPr>
        <w:t>¶</w:t>
      </w:r>
      <w:r w:rsidRPr="00331A41">
        <w:rPr>
          <w:rStyle w:val="StyleBoldUnderline"/>
        </w:rPr>
        <w:t xml:space="preserve"> massage parlors had been physically assaulted by customers</w:t>
      </w:r>
      <w:r w:rsidRPr="00331A41">
        <w:rPr>
          <w:sz w:val="16"/>
        </w:rPr>
        <w:t>.</w:t>
      </w:r>
      <w:r w:rsidRPr="00331A41">
        <w:rPr>
          <w:sz w:val="12"/>
        </w:rPr>
        <w:t>¶</w:t>
      </w:r>
      <w:r w:rsidRPr="00331A41">
        <w:rPr>
          <w:sz w:val="16"/>
        </w:rPr>
        <w:t xml:space="preserve"> These data were from only 50% of the massage parlors in San</w:t>
      </w:r>
      <w:r w:rsidRPr="00331A41">
        <w:rPr>
          <w:sz w:val="12"/>
        </w:rPr>
        <w:t>¶</w:t>
      </w:r>
      <w:r w:rsidRPr="00331A41">
        <w:rPr>
          <w:sz w:val="16"/>
        </w:rPr>
        <w:t xml:space="preserve"> Francisco. The other 50%—</w:t>
      </w:r>
      <w:r w:rsidRPr="00331A41">
        <w:rPr>
          <w:rStyle w:val="StyleBoldUnderline"/>
        </w:rPr>
        <w:t>those brothels controlled by pimps</w:t>
      </w:r>
      <w:r w:rsidRPr="00331A41">
        <w:rPr>
          <w:sz w:val="16"/>
        </w:rPr>
        <w:t>/</w:t>
      </w:r>
      <w:r w:rsidRPr="00331A41">
        <w:rPr>
          <w:sz w:val="12"/>
        </w:rPr>
        <w:t>¶</w:t>
      </w:r>
      <w:r w:rsidRPr="00331A41">
        <w:rPr>
          <w:sz w:val="16"/>
        </w:rPr>
        <w:t xml:space="preserve"> traffickers </w:t>
      </w:r>
      <w:proofErr w:type="gramStart"/>
      <w:r w:rsidRPr="00331A41">
        <w:rPr>
          <w:sz w:val="16"/>
        </w:rPr>
        <w:t>who</w:t>
      </w:r>
      <w:proofErr w:type="gramEnd"/>
      <w:r w:rsidRPr="00331A41">
        <w:rPr>
          <w:sz w:val="16"/>
        </w:rPr>
        <w:t xml:space="preserve"> refused entrance to the researchers—</w:t>
      </w:r>
      <w:r w:rsidRPr="00331A41">
        <w:rPr>
          <w:rStyle w:val="StyleBoldUnderline"/>
        </w:rPr>
        <w:t>were probably</w:t>
      </w:r>
      <w:r w:rsidRPr="00331A41">
        <w:rPr>
          <w:rStyle w:val="StyleBoldUnderline"/>
          <w:b w:val="0"/>
          <w:sz w:val="12"/>
          <w:u w:val="none"/>
        </w:rPr>
        <w:t>¶</w:t>
      </w:r>
      <w:r w:rsidRPr="00331A41">
        <w:rPr>
          <w:rStyle w:val="StyleBoldUnderline"/>
        </w:rPr>
        <w:t xml:space="preserve"> even more violent toward the women inside</w:t>
      </w:r>
      <w:r w:rsidRPr="00331A41">
        <w:rPr>
          <w:sz w:val="16"/>
        </w:rPr>
        <w:t>. Raymond</w:t>
      </w:r>
      <w:proofErr w:type="gramStart"/>
      <w:r w:rsidRPr="00331A41">
        <w:rPr>
          <w:sz w:val="16"/>
        </w:rPr>
        <w:t>,</w:t>
      </w:r>
      <w:r w:rsidRPr="00331A41">
        <w:rPr>
          <w:sz w:val="12"/>
        </w:rPr>
        <w:t>¶</w:t>
      </w:r>
      <w:proofErr w:type="gramEnd"/>
      <w:r w:rsidRPr="00331A41">
        <w:rPr>
          <w:sz w:val="16"/>
        </w:rPr>
        <w:t xml:space="preserve"> </w:t>
      </w:r>
      <w:proofErr w:type="spellStart"/>
      <w:r w:rsidRPr="00331A41">
        <w:rPr>
          <w:sz w:val="16"/>
        </w:rPr>
        <w:t>D’Cunha</w:t>
      </w:r>
      <w:proofErr w:type="spellEnd"/>
      <w:r w:rsidRPr="00331A41">
        <w:rPr>
          <w:sz w:val="16"/>
        </w:rPr>
        <w:t xml:space="preserve">, et al. (2002) found that </w:t>
      </w:r>
      <w:r w:rsidRPr="00331A41">
        <w:rPr>
          <w:rStyle w:val="StyleBoldUnderline"/>
        </w:rPr>
        <w:t>80% of women who had been</w:t>
      </w:r>
      <w:r w:rsidRPr="00331A41">
        <w:rPr>
          <w:rStyle w:val="StyleBoldUnderline"/>
          <w:b w:val="0"/>
          <w:sz w:val="12"/>
          <w:u w:val="none"/>
        </w:rPr>
        <w:t>¶</w:t>
      </w:r>
      <w:r w:rsidRPr="00331A41">
        <w:rPr>
          <w:rStyle w:val="StyleBoldUnderline"/>
        </w:rPr>
        <w:t xml:space="preserve"> trafficked or prostituted suffered violence-related injuries in prostitution.</w:t>
      </w:r>
      <w:r w:rsidRPr="00331A41">
        <w:rPr>
          <w:rStyle w:val="StyleBoldUnderline"/>
          <w:b w:val="0"/>
          <w:sz w:val="12"/>
          <w:u w:val="none"/>
        </w:rPr>
        <w:t>¶</w:t>
      </w:r>
      <w:r w:rsidRPr="00331A41">
        <w:rPr>
          <w:rStyle w:val="StyleBoldUnderline"/>
        </w:rPr>
        <w:t xml:space="preserve"> Among the women interviewed by </w:t>
      </w:r>
      <w:proofErr w:type="spellStart"/>
      <w:r w:rsidRPr="00331A41">
        <w:rPr>
          <w:rStyle w:val="StyleBoldUnderline"/>
        </w:rPr>
        <w:t>Parriott</w:t>
      </w:r>
      <w:proofErr w:type="spellEnd"/>
      <w:r w:rsidRPr="00331A41">
        <w:rPr>
          <w:sz w:val="16"/>
        </w:rPr>
        <w:t xml:space="preserve"> (1994), </w:t>
      </w:r>
      <w:r w:rsidRPr="00331A41">
        <w:rPr>
          <w:rStyle w:val="StyleBoldUnderline"/>
        </w:rPr>
        <w:t>85%</w:t>
      </w:r>
      <w:r w:rsidRPr="00331A41">
        <w:rPr>
          <w:rStyle w:val="StyleBoldUnderline"/>
          <w:b w:val="0"/>
          <w:sz w:val="12"/>
          <w:u w:val="none"/>
        </w:rPr>
        <w:t>¶</w:t>
      </w:r>
      <w:r w:rsidRPr="00331A41">
        <w:rPr>
          <w:rStyle w:val="StyleBoldUnderline"/>
        </w:rPr>
        <w:t xml:space="preserve"> had been raped in prostitution</w:t>
      </w:r>
      <w:r w:rsidRPr="00331A41">
        <w:rPr>
          <w:sz w:val="16"/>
        </w:rPr>
        <w:t xml:space="preserve">. In another study, </w:t>
      </w:r>
      <w:r w:rsidRPr="00331A41">
        <w:rPr>
          <w:rStyle w:val="StyleBoldUnderline"/>
        </w:rPr>
        <w:t>94% of those in</w:t>
      </w:r>
      <w:r w:rsidRPr="00331A41">
        <w:rPr>
          <w:rStyle w:val="StyleBoldUnderline"/>
          <w:b w:val="0"/>
          <w:sz w:val="12"/>
          <w:u w:val="none"/>
        </w:rPr>
        <w:t>¶</w:t>
      </w:r>
      <w:r w:rsidRPr="00331A41">
        <w:rPr>
          <w:rStyle w:val="StyleBoldUnderline"/>
        </w:rPr>
        <w:t xml:space="preserve"> street prostitution had experienced sexual assault and 75% had</w:t>
      </w:r>
      <w:r w:rsidRPr="00331A41">
        <w:rPr>
          <w:rStyle w:val="StyleBoldUnderline"/>
          <w:b w:val="0"/>
          <w:sz w:val="12"/>
          <w:u w:val="none"/>
        </w:rPr>
        <w:t>¶</w:t>
      </w:r>
      <w:r w:rsidRPr="00331A41">
        <w:rPr>
          <w:rStyle w:val="StyleBoldUnderline"/>
        </w:rPr>
        <w:t xml:space="preserve"> been raped by one or more</w:t>
      </w:r>
      <w:r w:rsidRPr="00331A41">
        <w:rPr>
          <w:sz w:val="16"/>
        </w:rPr>
        <w:t xml:space="preserve"> johns (Miller, 1995). </w:t>
      </w:r>
      <w:r w:rsidRPr="00331A41">
        <w:rPr>
          <w:rStyle w:val="StyleBoldUnderline"/>
        </w:rPr>
        <w:t>In the Netherlands</w:t>
      </w:r>
      <w:proofErr w:type="gramStart"/>
      <w:r w:rsidRPr="00331A41">
        <w:rPr>
          <w:rStyle w:val="StyleBoldUnderline"/>
        </w:rPr>
        <w:t>,</w:t>
      </w:r>
      <w:r w:rsidRPr="00331A41">
        <w:rPr>
          <w:rStyle w:val="StyleBoldUnderline"/>
          <w:b w:val="0"/>
          <w:sz w:val="12"/>
          <w:u w:val="none"/>
        </w:rPr>
        <w:t>¶</w:t>
      </w:r>
      <w:proofErr w:type="gramEnd"/>
      <w:r w:rsidRPr="00331A41">
        <w:rPr>
          <w:rStyle w:val="StyleBoldUnderline"/>
        </w:rPr>
        <w:t xml:space="preserve"> where prostitution is legal, 60% of prostituted women suffered</w:t>
      </w:r>
      <w:r w:rsidRPr="00331A41">
        <w:rPr>
          <w:rStyle w:val="StyleBoldUnderline"/>
          <w:b w:val="0"/>
          <w:sz w:val="12"/>
          <w:u w:val="none"/>
        </w:rPr>
        <w:t>¶</w:t>
      </w:r>
      <w:r w:rsidRPr="00331A41">
        <w:rPr>
          <w:rStyle w:val="StyleBoldUnderline"/>
        </w:rPr>
        <w:t xml:space="preserve"> physical assaults; 70% experienced verbal threats of physical</w:t>
      </w:r>
      <w:r w:rsidRPr="00331A41">
        <w:rPr>
          <w:rStyle w:val="StyleBoldUnderline"/>
          <w:b w:val="0"/>
          <w:sz w:val="12"/>
          <w:u w:val="none"/>
        </w:rPr>
        <w:t>¶</w:t>
      </w:r>
      <w:r w:rsidRPr="00331A41">
        <w:rPr>
          <w:rStyle w:val="StyleBoldUnderline"/>
        </w:rPr>
        <w:t xml:space="preserve"> assault; 40% experienced sexual violence; and 40% had been</w:t>
      </w:r>
      <w:r w:rsidRPr="00331A41">
        <w:rPr>
          <w:rStyle w:val="StyleBoldUnderline"/>
          <w:b w:val="0"/>
          <w:sz w:val="12"/>
          <w:u w:val="none"/>
        </w:rPr>
        <w:t>¶</w:t>
      </w:r>
      <w:r w:rsidRPr="00331A41">
        <w:rPr>
          <w:rStyle w:val="StyleBoldUnderline"/>
        </w:rPr>
        <w:t xml:space="preserve"> forced into prostitution or sexual abuse by acquaintances</w:t>
      </w:r>
      <w:r w:rsidRPr="00331A41">
        <w:rPr>
          <w:sz w:val="12"/>
        </w:rPr>
        <w:t>¶</w:t>
      </w:r>
      <w:r w:rsidRPr="00331A41">
        <w:rPr>
          <w:sz w:val="16"/>
        </w:rPr>
        <w:t xml:space="preserve"> (</w:t>
      </w:r>
      <w:proofErr w:type="spellStart"/>
      <w:r w:rsidRPr="00331A41">
        <w:rPr>
          <w:sz w:val="16"/>
        </w:rPr>
        <w:t>Vanwesenbeeck</w:t>
      </w:r>
      <w:proofErr w:type="spellEnd"/>
      <w:r w:rsidRPr="00331A41">
        <w:rPr>
          <w:sz w:val="16"/>
        </w:rPr>
        <w:t xml:space="preserve">, 1994). </w:t>
      </w:r>
      <w:proofErr w:type="gramStart"/>
      <w:r w:rsidRPr="00331A41">
        <w:rPr>
          <w:sz w:val="16"/>
        </w:rPr>
        <w:t>Most young women in prostitution were</w:t>
      </w:r>
      <w:r w:rsidRPr="00331A41">
        <w:rPr>
          <w:sz w:val="12"/>
        </w:rPr>
        <w:t>¶</w:t>
      </w:r>
      <w:r w:rsidRPr="00331A41">
        <w:rPr>
          <w:sz w:val="16"/>
        </w:rPr>
        <w:t xml:space="preserve"> abused or beaten by johns as well as pimps.</w:t>
      </w:r>
      <w:proofErr w:type="gramEnd"/>
      <w:r w:rsidRPr="00331A41">
        <w:rPr>
          <w:sz w:val="16"/>
        </w:rPr>
        <w:t xml:space="preserve"> </w:t>
      </w:r>
      <w:proofErr w:type="spellStart"/>
      <w:r w:rsidRPr="00331A41">
        <w:rPr>
          <w:sz w:val="16"/>
        </w:rPr>
        <w:t>Silbert</w:t>
      </w:r>
      <w:proofErr w:type="spellEnd"/>
      <w:r w:rsidRPr="00331A41">
        <w:rPr>
          <w:sz w:val="16"/>
        </w:rPr>
        <w:t xml:space="preserve"> and Pines</w:t>
      </w:r>
      <w:r w:rsidRPr="00331A41">
        <w:rPr>
          <w:sz w:val="12"/>
        </w:rPr>
        <w:t>¶</w:t>
      </w:r>
      <w:r w:rsidRPr="00331A41">
        <w:rPr>
          <w:sz w:val="16"/>
        </w:rPr>
        <w:t xml:space="preserve"> (1981, 1982b) reported that 70% of women suffered rape in prostitution</w:t>
      </w:r>
      <w:proofErr w:type="gramStart"/>
      <w:r w:rsidRPr="00331A41">
        <w:rPr>
          <w:sz w:val="16"/>
        </w:rPr>
        <w:t>,</w:t>
      </w:r>
      <w:r w:rsidRPr="00331A41">
        <w:rPr>
          <w:sz w:val="12"/>
        </w:rPr>
        <w:t>¶</w:t>
      </w:r>
      <w:proofErr w:type="gramEnd"/>
      <w:r w:rsidRPr="00331A41">
        <w:rPr>
          <w:sz w:val="16"/>
        </w:rPr>
        <w:t xml:space="preserve"> with 65% having been physically assaulted by customers</w:t>
      </w:r>
      <w:r w:rsidRPr="00331A41">
        <w:rPr>
          <w:sz w:val="12"/>
        </w:rPr>
        <w:t>¶</w:t>
      </w:r>
      <w:r w:rsidRPr="00331A41">
        <w:rPr>
          <w:sz w:val="16"/>
        </w:rPr>
        <w:t xml:space="preserve"> and 66% assaulted by pimps.</w:t>
      </w:r>
      <w:r w:rsidRPr="00331A41">
        <w:rPr>
          <w:sz w:val="12"/>
        </w:rPr>
        <w:t>¶</w:t>
      </w:r>
      <w:r w:rsidRPr="00331A41">
        <w:rPr>
          <w:sz w:val="16"/>
        </w:rPr>
        <w:t xml:space="preserve"> Of 854 people in prostitution in nine countries (Canada,</w:t>
      </w:r>
      <w:r w:rsidRPr="00331A41">
        <w:rPr>
          <w:sz w:val="12"/>
        </w:rPr>
        <w:t>¶</w:t>
      </w:r>
      <w:r w:rsidRPr="00331A41">
        <w:rPr>
          <w:sz w:val="16"/>
        </w:rPr>
        <w:t xml:space="preserve"> Colombia, Germany, Mexico, South Africa, Thailand, Turkey,</w:t>
      </w:r>
      <w:r w:rsidRPr="00331A41">
        <w:rPr>
          <w:sz w:val="12"/>
        </w:rPr>
        <w:t>¶</w:t>
      </w:r>
      <w:r w:rsidRPr="00331A41">
        <w:rPr>
          <w:sz w:val="16"/>
        </w:rPr>
        <w:t xml:space="preserve"> United States, and Zambia), 71% experienced physical assaults in</w:t>
      </w:r>
      <w:r w:rsidRPr="00331A41">
        <w:rPr>
          <w:sz w:val="12"/>
        </w:rPr>
        <w:t>¶</w:t>
      </w:r>
      <w:r w:rsidRPr="00331A41">
        <w:rPr>
          <w:sz w:val="16"/>
        </w:rPr>
        <w:t xml:space="preserve"> prostitution, and 62% reported rapes in prostitution (Farley, Cotton,</w:t>
      </w:r>
      <w:r w:rsidRPr="00331A41">
        <w:rPr>
          <w:sz w:val="12"/>
        </w:rPr>
        <w:t>¶</w:t>
      </w:r>
      <w:r w:rsidRPr="00331A41">
        <w:rPr>
          <w:sz w:val="16"/>
        </w:rPr>
        <w:t xml:space="preserve"> et al., 2003). Eighty-nine percent told the researchers that they</w:t>
      </w:r>
      <w:r w:rsidRPr="00331A41">
        <w:rPr>
          <w:sz w:val="12"/>
        </w:rPr>
        <w:t>¶</w:t>
      </w:r>
      <w:r w:rsidRPr="00331A41">
        <w:rPr>
          <w:sz w:val="16"/>
        </w:rPr>
        <w:t xml:space="preserve"> wanted to leave prostitution but did not have other options for</w:t>
      </w:r>
      <w:r w:rsidRPr="00331A41">
        <w:rPr>
          <w:sz w:val="12"/>
        </w:rPr>
        <w:t>¶</w:t>
      </w:r>
      <w:r w:rsidRPr="00331A41">
        <w:rPr>
          <w:sz w:val="16"/>
        </w:rPr>
        <w:t xml:space="preserve"> economic survival. T</w:t>
      </w:r>
      <w:r w:rsidRPr="00331A41">
        <w:rPr>
          <w:rStyle w:val="StyleBoldUnderline"/>
        </w:rPr>
        <w:t>o normalize prostitution as a reasonable job</w:t>
      </w:r>
      <w:r w:rsidRPr="00331A41">
        <w:rPr>
          <w:rStyle w:val="StyleBoldUnderline"/>
          <w:b w:val="0"/>
          <w:sz w:val="12"/>
          <w:u w:val="none"/>
        </w:rPr>
        <w:t>¶</w:t>
      </w:r>
      <w:r w:rsidRPr="00331A41">
        <w:rPr>
          <w:rStyle w:val="StyleBoldUnderline"/>
        </w:rPr>
        <w:t xml:space="preserve"> choice for poor women makes invisible their strong desire to</w:t>
      </w:r>
      <w:r w:rsidRPr="00331A41">
        <w:rPr>
          <w:rStyle w:val="StyleBoldUnderline"/>
          <w:b w:val="0"/>
          <w:sz w:val="12"/>
          <w:u w:val="none"/>
        </w:rPr>
        <w:t>¶</w:t>
      </w:r>
      <w:r w:rsidRPr="00331A41">
        <w:rPr>
          <w:rStyle w:val="StyleBoldUnderline"/>
        </w:rPr>
        <w:t xml:space="preserve"> escape prostitution</w:t>
      </w:r>
      <w:proofErr w:type="gramStart"/>
      <w:r w:rsidRPr="00331A41">
        <w:rPr>
          <w:sz w:val="16"/>
        </w:rPr>
        <w:t>.</w:t>
      </w:r>
      <w:r w:rsidRPr="00331A41">
        <w:rPr>
          <w:sz w:val="12"/>
        </w:rPr>
        <w:t>¶</w:t>
      </w:r>
      <w:proofErr w:type="gramEnd"/>
      <w:r w:rsidRPr="00331A41">
        <w:rPr>
          <w:sz w:val="16"/>
        </w:rPr>
        <w:t xml:space="preserve"> </w:t>
      </w:r>
      <w:proofErr w:type="spellStart"/>
      <w:r w:rsidRPr="00331A41">
        <w:rPr>
          <w:sz w:val="16"/>
        </w:rPr>
        <w:t>Vanwesenbeeck</w:t>
      </w:r>
      <w:proofErr w:type="spellEnd"/>
      <w:r w:rsidRPr="00331A41">
        <w:rPr>
          <w:sz w:val="16"/>
        </w:rPr>
        <w:t xml:space="preserve"> (1994) found that two factors were associated</w:t>
      </w:r>
      <w:r w:rsidRPr="00331A41">
        <w:rPr>
          <w:sz w:val="12"/>
        </w:rPr>
        <w:t>¶</w:t>
      </w:r>
      <w:r w:rsidRPr="00331A41">
        <w:rPr>
          <w:sz w:val="16"/>
        </w:rPr>
        <w:t xml:space="preserve"> with greater violence in prostitution. </w:t>
      </w:r>
      <w:r w:rsidRPr="00331A41">
        <w:rPr>
          <w:rStyle w:val="StyleBoldUnderline"/>
        </w:rPr>
        <w:t>The greater the poverty, the</w:t>
      </w:r>
      <w:r w:rsidRPr="00331A41">
        <w:rPr>
          <w:rStyle w:val="StyleBoldUnderline"/>
          <w:b w:val="0"/>
          <w:sz w:val="12"/>
          <w:u w:val="none"/>
        </w:rPr>
        <w:t>¶</w:t>
      </w:r>
      <w:r w:rsidRPr="00331A41">
        <w:rPr>
          <w:rStyle w:val="StyleBoldUnderline"/>
        </w:rPr>
        <w:t xml:space="preserve"> greater the violence; and the longer one is in prostitution, the</w:t>
      </w:r>
      <w:r w:rsidRPr="00331A41">
        <w:rPr>
          <w:rStyle w:val="StyleBoldUnderline"/>
          <w:b w:val="0"/>
          <w:sz w:val="12"/>
          <w:u w:val="none"/>
        </w:rPr>
        <w:t>¶</w:t>
      </w:r>
      <w:r w:rsidRPr="00331A41">
        <w:rPr>
          <w:rStyle w:val="StyleBoldUnderline"/>
        </w:rPr>
        <w:t xml:space="preserve"> more likely one is to experience violence</w:t>
      </w:r>
      <w:r w:rsidRPr="00331A41">
        <w:rPr>
          <w:sz w:val="16"/>
        </w:rPr>
        <w:t>. Similarly, the more time</w:t>
      </w:r>
      <w:r w:rsidRPr="00331A41">
        <w:rPr>
          <w:sz w:val="12"/>
        </w:rPr>
        <w:t>¶</w:t>
      </w:r>
      <w:r w:rsidRPr="00331A41">
        <w:rPr>
          <w:sz w:val="16"/>
        </w:rPr>
        <w:t xml:space="preserve"> women spent in prostitution, the more STDs they reported</w:t>
      </w:r>
      <w:r w:rsidRPr="00331A41">
        <w:rPr>
          <w:sz w:val="12"/>
        </w:rPr>
        <w:t>¶</w:t>
      </w:r>
      <w:r w:rsidRPr="00331A41">
        <w:rPr>
          <w:sz w:val="16"/>
        </w:rPr>
        <w:t xml:space="preserve"> (</w:t>
      </w:r>
      <w:proofErr w:type="spellStart"/>
      <w:r w:rsidRPr="00331A41">
        <w:rPr>
          <w:sz w:val="16"/>
        </w:rPr>
        <w:t>Parriott</w:t>
      </w:r>
      <w:proofErr w:type="spellEnd"/>
      <w:r w:rsidRPr="00331A41">
        <w:rPr>
          <w:sz w:val="16"/>
        </w:rPr>
        <w:t>, 1994)</w:t>
      </w:r>
      <w:proofErr w:type="gramStart"/>
      <w:r w:rsidRPr="00331A41">
        <w:rPr>
          <w:sz w:val="16"/>
        </w:rPr>
        <w:t>.</w:t>
      </w:r>
      <w:r w:rsidRPr="00331A41">
        <w:rPr>
          <w:sz w:val="12"/>
        </w:rPr>
        <w:t>¶</w:t>
      </w:r>
      <w:proofErr w:type="gramEnd"/>
      <w:r w:rsidRPr="00331A41">
        <w:rPr>
          <w:sz w:val="16"/>
        </w:rPr>
        <w:t xml:space="preserve"> </w:t>
      </w:r>
      <w:r w:rsidRPr="00331A41">
        <w:rPr>
          <w:rStyle w:val="StyleBoldUnderline"/>
        </w:rPr>
        <w:t>Those promoting prostitution rarely address class, race, and</w:t>
      </w:r>
      <w:r w:rsidRPr="00331A41">
        <w:rPr>
          <w:rStyle w:val="StyleBoldUnderline"/>
          <w:b w:val="0"/>
          <w:sz w:val="12"/>
          <w:u w:val="none"/>
        </w:rPr>
        <w:t>¶</w:t>
      </w:r>
      <w:r w:rsidRPr="00331A41">
        <w:rPr>
          <w:rStyle w:val="StyleBoldUnderline"/>
        </w:rPr>
        <w:t xml:space="preserve"> ethnicity as factors that make women even more vulnerable to</w:t>
      </w:r>
      <w:r w:rsidRPr="00331A41">
        <w:rPr>
          <w:rStyle w:val="StyleBoldUnderline"/>
          <w:b w:val="0"/>
          <w:sz w:val="12"/>
          <w:u w:val="none"/>
        </w:rPr>
        <w:t>¶</w:t>
      </w:r>
      <w:r w:rsidRPr="00331A41">
        <w:rPr>
          <w:rStyle w:val="StyleBoldUnderline"/>
        </w:rPr>
        <w:t xml:space="preserve"> health risks in prostitution</w:t>
      </w:r>
      <w:r w:rsidRPr="00331A41">
        <w:rPr>
          <w:sz w:val="16"/>
        </w:rPr>
        <w:t>. Farley (2003a) found that in NZ, as</w:t>
      </w:r>
      <w:r w:rsidRPr="00331A41">
        <w:rPr>
          <w:sz w:val="12"/>
        </w:rPr>
        <w:t>¶</w:t>
      </w:r>
      <w:r w:rsidRPr="00331A41">
        <w:rPr>
          <w:sz w:val="16"/>
        </w:rPr>
        <w:t xml:space="preserve"> Farley / HARMS OF PROSTITUTION 1095</w:t>
      </w:r>
      <w:r w:rsidRPr="00331A41">
        <w:rPr>
          <w:sz w:val="12"/>
        </w:rPr>
        <w:t>¶</w:t>
      </w:r>
      <w:r w:rsidRPr="00331A41">
        <w:rPr>
          <w:sz w:val="16"/>
        </w:rPr>
        <w:t xml:space="preserve"> elsewhere, indigenous women are placed at the bottom of a brutal</w:t>
      </w:r>
      <w:r w:rsidRPr="00331A41">
        <w:rPr>
          <w:sz w:val="12"/>
        </w:rPr>
        <w:t>¶</w:t>
      </w:r>
      <w:r w:rsidRPr="00331A41">
        <w:rPr>
          <w:sz w:val="16"/>
        </w:rPr>
        <w:t xml:space="preserve"> race and class hierarchy within prostitution itself. When the</w:t>
      </w:r>
      <w:r w:rsidRPr="00331A41">
        <w:rPr>
          <w:sz w:val="12"/>
        </w:rPr>
        <w:t>¶</w:t>
      </w:r>
      <w:r w:rsidRPr="00331A41">
        <w:rPr>
          <w:sz w:val="16"/>
        </w:rPr>
        <w:t xml:space="preserve"> researchers compared Maori/Pacific Islander New Zealanders to</w:t>
      </w:r>
      <w:r w:rsidRPr="00331A41">
        <w:rPr>
          <w:sz w:val="12"/>
        </w:rPr>
        <w:t>¶</w:t>
      </w:r>
      <w:r w:rsidRPr="00331A41">
        <w:rPr>
          <w:sz w:val="16"/>
        </w:rPr>
        <w:t xml:space="preserve"> European-origin New Zealanders in prostitution, the Pacific</w:t>
      </w:r>
      <w:r w:rsidRPr="00331A41">
        <w:rPr>
          <w:sz w:val="12"/>
        </w:rPr>
        <w:t>¶</w:t>
      </w:r>
      <w:r w:rsidRPr="00331A41">
        <w:rPr>
          <w:sz w:val="16"/>
        </w:rPr>
        <w:t xml:space="preserve"> Islander/Maori </w:t>
      </w:r>
      <w:proofErr w:type="gramStart"/>
      <w:r w:rsidRPr="00331A41">
        <w:rPr>
          <w:sz w:val="16"/>
        </w:rPr>
        <w:t>were</w:t>
      </w:r>
      <w:proofErr w:type="gramEnd"/>
      <w:r w:rsidRPr="00331A41">
        <w:rPr>
          <w:sz w:val="16"/>
        </w:rPr>
        <w:t xml:space="preserve"> more likely to have been homeless and to</w:t>
      </w:r>
      <w:r w:rsidRPr="00331A41">
        <w:rPr>
          <w:sz w:val="12"/>
        </w:rPr>
        <w:t>¶</w:t>
      </w:r>
      <w:r w:rsidRPr="00331A41">
        <w:rPr>
          <w:sz w:val="16"/>
        </w:rPr>
        <w:t xml:space="preserve"> have entered prostitution at a young age. </w:t>
      </w:r>
      <w:proofErr w:type="gramStart"/>
      <w:r w:rsidRPr="00331A41">
        <w:rPr>
          <w:sz w:val="16"/>
        </w:rPr>
        <w:t xml:space="preserve">Mama </w:t>
      </w:r>
      <w:proofErr w:type="spellStart"/>
      <w:r w:rsidRPr="00331A41">
        <w:rPr>
          <w:sz w:val="16"/>
        </w:rPr>
        <w:t>Tere</w:t>
      </w:r>
      <w:proofErr w:type="spellEnd"/>
      <w:r w:rsidRPr="00331A41">
        <w:rPr>
          <w:sz w:val="16"/>
        </w:rPr>
        <w:t>, an</w:t>
      </w:r>
      <w:r w:rsidRPr="00331A41">
        <w:rPr>
          <w:sz w:val="12"/>
        </w:rPr>
        <w:t>¶</w:t>
      </w:r>
      <w:r w:rsidRPr="00331A41">
        <w:rPr>
          <w:sz w:val="16"/>
        </w:rPr>
        <w:t xml:space="preserve"> Auckland community activist, referred to NZ prostitution as an</w:t>
      </w:r>
      <w:r w:rsidRPr="00331A41">
        <w:rPr>
          <w:sz w:val="12"/>
        </w:rPr>
        <w:t>¶</w:t>
      </w:r>
      <w:r w:rsidRPr="00331A41">
        <w:rPr>
          <w:sz w:val="16"/>
        </w:rPr>
        <w:t xml:space="preserve"> “apartheid system” (Farley, 2003a).</w:t>
      </w:r>
      <w:proofErr w:type="gramEnd"/>
      <w:r w:rsidRPr="00331A41">
        <w:rPr>
          <w:sz w:val="16"/>
        </w:rPr>
        <w:t xml:space="preserve"> </w:t>
      </w:r>
      <w:proofErr w:type="spellStart"/>
      <w:r w:rsidRPr="00331A41">
        <w:rPr>
          <w:sz w:val="16"/>
        </w:rPr>
        <w:t>Plumridge</w:t>
      </w:r>
      <w:proofErr w:type="spellEnd"/>
      <w:r w:rsidRPr="00331A41">
        <w:rPr>
          <w:sz w:val="16"/>
        </w:rPr>
        <w:t xml:space="preserve"> and Abel (2001)</w:t>
      </w:r>
      <w:r w:rsidRPr="00331A41">
        <w:rPr>
          <w:sz w:val="12"/>
        </w:rPr>
        <w:t>¶</w:t>
      </w:r>
      <w:r w:rsidRPr="00331A41">
        <w:rPr>
          <w:sz w:val="16"/>
        </w:rPr>
        <w:t xml:space="preserve"> similarly described the NZ sex industry as “segmented,” noting</w:t>
      </w:r>
      <w:r w:rsidRPr="00331A41">
        <w:rPr>
          <w:sz w:val="12"/>
        </w:rPr>
        <w:t>¶</w:t>
      </w:r>
      <w:r w:rsidRPr="00331A41">
        <w:rPr>
          <w:sz w:val="16"/>
        </w:rPr>
        <w:t xml:space="preserve"> that 7% of the population in Christchurch were Maori; however</w:t>
      </w:r>
      <w:proofErr w:type="gramStart"/>
      <w:r w:rsidRPr="00331A41">
        <w:rPr>
          <w:sz w:val="16"/>
        </w:rPr>
        <w:t>,</w:t>
      </w:r>
      <w:r w:rsidRPr="00331A41">
        <w:rPr>
          <w:sz w:val="12"/>
        </w:rPr>
        <w:t>¶</w:t>
      </w:r>
      <w:proofErr w:type="gramEnd"/>
      <w:r w:rsidRPr="00331A41">
        <w:rPr>
          <w:sz w:val="16"/>
        </w:rPr>
        <w:t xml:space="preserve"> 19% of those in Christchurch prostitution were Maori.</w:t>
      </w:r>
      <w:r w:rsidRPr="00331A41">
        <w:rPr>
          <w:sz w:val="12"/>
        </w:rPr>
        <w:t>¶</w:t>
      </w:r>
      <w:r w:rsidRPr="00331A41">
        <w:rPr>
          <w:sz w:val="16"/>
        </w:rPr>
        <w:t xml:space="preserve"> Women in prostitution are treated as if their rapes do not matter.</w:t>
      </w:r>
      <w:r w:rsidRPr="00331A41">
        <w:rPr>
          <w:sz w:val="12"/>
        </w:rPr>
        <w:t>¶</w:t>
      </w:r>
      <w:r w:rsidRPr="00331A41">
        <w:rPr>
          <w:sz w:val="16"/>
        </w:rPr>
        <w:t xml:space="preserve"> For example, in Venezuela, El Salvador, and Paraguay, the</w:t>
      </w:r>
      <w:r w:rsidRPr="00331A41">
        <w:rPr>
          <w:sz w:val="12"/>
        </w:rPr>
        <w:t>¶</w:t>
      </w:r>
      <w:r w:rsidRPr="00331A41">
        <w:rPr>
          <w:sz w:val="16"/>
        </w:rPr>
        <w:t xml:space="preserve"> penalty for rape is reduced by one fifth if the victim is a prostitute</w:t>
      </w:r>
      <w:r w:rsidRPr="00331A41">
        <w:rPr>
          <w:sz w:val="12"/>
        </w:rPr>
        <w:t>¶</w:t>
      </w:r>
      <w:r w:rsidRPr="00331A41">
        <w:rPr>
          <w:sz w:val="16"/>
        </w:rPr>
        <w:t xml:space="preserve"> (</w:t>
      </w:r>
      <w:proofErr w:type="spellStart"/>
      <w:r w:rsidRPr="00331A41">
        <w:rPr>
          <w:sz w:val="16"/>
        </w:rPr>
        <w:t>Wijers</w:t>
      </w:r>
      <w:proofErr w:type="spellEnd"/>
      <w:r w:rsidRPr="00331A41">
        <w:rPr>
          <w:sz w:val="16"/>
        </w:rPr>
        <w:t xml:space="preserve"> &amp; Lap-Chew, 1997). Many </w:t>
      </w:r>
      <w:r w:rsidRPr="00331A41">
        <w:rPr>
          <w:rStyle w:val="StyleBoldUnderline"/>
        </w:rPr>
        <w:t>people assume that when a</w:t>
      </w:r>
      <w:r w:rsidRPr="00331A41">
        <w:rPr>
          <w:rStyle w:val="StyleBoldUnderline"/>
          <w:b w:val="0"/>
          <w:sz w:val="12"/>
          <w:u w:val="none"/>
        </w:rPr>
        <w:t>¶</w:t>
      </w:r>
      <w:r w:rsidRPr="00331A41">
        <w:rPr>
          <w:rStyle w:val="StyleBoldUnderline"/>
        </w:rPr>
        <w:t xml:space="preserve"> prostituted woman is raped, that rape is part of her job and that</w:t>
      </w:r>
      <w:r w:rsidRPr="00331A41">
        <w:rPr>
          <w:rStyle w:val="StyleBoldUnderline"/>
          <w:b w:val="0"/>
          <w:sz w:val="12"/>
          <w:u w:val="none"/>
        </w:rPr>
        <w:t>¶</w:t>
      </w:r>
      <w:r w:rsidRPr="00331A41">
        <w:rPr>
          <w:rStyle w:val="StyleBoldUnderline"/>
        </w:rPr>
        <w:t xml:space="preserve"> she deserved or even asked for the rape</w:t>
      </w:r>
      <w:r w:rsidRPr="00331A41">
        <w:rPr>
          <w:sz w:val="16"/>
        </w:rPr>
        <w:t>. In an example of this bias</w:t>
      </w:r>
      <w:proofErr w:type="gramStart"/>
      <w:r w:rsidRPr="00331A41">
        <w:rPr>
          <w:sz w:val="16"/>
        </w:rPr>
        <w:t>,</w:t>
      </w:r>
      <w:r w:rsidRPr="00331A41">
        <w:rPr>
          <w:sz w:val="12"/>
        </w:rPr>
        <w:t>¶</w:t>
      </w:r>
      <w:proofErr w:type="gramEnd"/>
      <w:r w:rsidRPr="00331A41">
        <w:rPr>
          <w:sz w:val="16"/>
        </w:rPr>
        <w:t xml:space="preserve"> a California judge overturned a jury’s decision to charge a customer</w:t>
      </w:r>
      <w:r w:rsidRPr="00331A41">
        <w:rPr>
          <w:sz w:val="12"/>
        </w:rPr>
        <w:t>¶</w:t>
      </w:r>
      <w:r w:rsidRPr="00331A41">
        <w:rPr>
          <w:sz w:val="16"/>
        </w:rPr>
        <w:t xml:space="preserve"> with rape, saying “a woman who goes out on the street and</w:t>
      </w:r>
      <w:r w:rsidRPr="00331A41">
        <w:rPr>
          <w:sz w:val="12"/>
        </w:rPr>
        <w:t>¶</w:t>
      </w:r>
      <w:r w:rsidRPr="00331A41">
        <w:rPr>
          <w:sz w:val="16"/>
        </w:rPr>
        <w:t xml:space="preserve"> makes a whore out of herself opens herself up to anybody” (</w:t>
      </w:r>
      <w:proofErr w:type="spellStart"/>
      <w:r w:rsidRPr="00331A41">
        <w:rPr>
          <w:sz w:val="16"/>
        </w:rPr>
        <w:t>Arax</w:t>
      </w:r>
      <w:proofErr w:type="spellEnd"/>
      <w:r w:rsidRPr="00331A41">
        <w:rPr>
          <w:sz w:val="16"/>
        </w:rPr>
        <w:t>,</w:t>
      </w:r>
      <w:r w:rsidRPr="00331A41">
        <w:rPr>
          <w:sz w:val="12"/>
        </w:rPr>
        <w:t>¶</w:t>
      </w:r>
      <w:r w:rsidRPr="00331A41">
        <w:rPr>
          <w:sz w:val="16"/>
        </w:rPr>
        <w:t xml:space="preserve"> 1986, p. 1).</w:t>
      </w:r>
      <w:r w:rsidRPr="00331A41">
        <w:rPr>
          <w:sz w:val="12"/>
        </w:rPr>
        <w:t>¶</w:t>
      </w:r>
      <w:r w:rsidRPr="00331A41">
        <w:rPr>
          <w:sz w:val="16"/>
        </w:rPr>
        <w:t xml:space="preserve"> We asked women currently in prostitution in Colombia, Germany,</w:t>
      </w:r>
      <w:r w:rsidRPr="00331A41">
        <w:rPr>
          <w:sz w:val="12"/>
        </w:rPr>
        <w:t>¶</w:t>
      </w:r>
      <w:r w:rsidRPr="00331A41">
        <w:rPr>
          <w:sz w:val="16"/>
        </w:rPr>
        <w:t xml:space="preserve"> Mexico, South Africa, and Zambia whether they thought</w:t>
      </w:r>
      <w:r w:rsidRPr="00331A41">
        <w:rPr>
          <w:sz w:val="12"/>
        </w:rPr>
        <w:t>¶</w:t>
      </w:r>
      <w:r w:rsidRPr="00331A41">
        <w:rPr>
          <w:sz w:val="16"/>
        </w:rPr>
        <w:t xml:space="preserve"> that legal prostitution would offer them safety from physical and</w:t>
      </w:r>
      <w:r w:rsidRPr="00331A41">
        <w:rPr>
          <w:sz w:val="12"/>
        </w:rPr>
        <w:t>¶</w:t>
      </w:r>
      <w:r w:rsidRPr="00331A41">
        <w:rPr>
          <w:sz w:val="16"/>
        </w:rPr>
        <w:t xml:space="preserve"> sexual assault. </w:t>
      </w:r>
      <w:r w:rsidRPr="00331A41">
        <w:rPr>
          <w:rStyle w:val="StyleBoldUnderline"/>
        </w:rPr>
        <w:t>Forty-six percent of these women in prostitution</w:t>
      </w:r>
      <w:r w:rsidRPr="00331A41">
        <w:rPr>
          <w:sz w:val="12"/>
        </w:rPr>
        <w:t>¶</w:t>
      </w:r>
      <w:r w:rsidRPr="00331A41">
        <w:rPr>
          <w:sz w:val="16"/>
        </w:rPr>
        <w:t xml:space="preserve"> from six countries </w:t>
      </w:r>
      <w:r w:rsidRPr="00331A41">
        <w:rPr>
          <w:rStyle w:val="StyleBoldUnderline"/>
        </w:rPr>
        <w:t>felt that they were no safer from physical and</w:t>
      </w:r>
      <w:r w:rsidRPr="00331A41">
        <w:rPr>
          <w:rStyle w:val="StyleBoldUnderline"/>
          <w:b w:val="0"/>
          <w:sz w:val="12"/>
          <w:u w:val="none"/>
        </w:rPr>
        <w:t>¶</w:t>
      </w:r>
      <w:r w:rsidRPr="00331A41">
        <w:rPr>
          <w:rStyle w:val="StyleBoldUnderline"/>
        </w:rPr>
        <w:t xml:space="preserve"> sexual assault even if prostitution were legal</w:t>
      </w:r>
      <w:r w:rsidRPr="00331A41">
        <w:rPr>
          <w:sz w:val="16"/>
        </w:rPr>
        <w:t>. Brothel prostitution</w:t>
      </w:r>
      <w:r w:rsidRPr="00331A41">
        <w:rPr>
          <w:sz w:val="12"/>
        </w:rPr>
        <w:t>¶</w:t>
      </w:r>
      <w:r w:rsidRPr="00331A41">
        <w:rPr>
          <w:sz w:val="16"/>
        </w:rPr>
        <w:t xml:space="preserve"> is legal </w:t>
      </w:r>
      <w:r w:rsidRPr="00331A41">
        <w:rPr>
          <w:rStyle w:val="StyleBoldUnderline"/>
        </w:rPr>
        <w:t>in Germany</w:t>
      </w:r>
      <w:r w:rsidRPr="00331A41">
        <w:rPr>
          <w:sz w:val="16"/>
        </w:rPr>
        <w:t>, one of the countries surveyed. In an indictment</w:t>
      </w:r>
      <w:r w:rsidRPr="00331A41">
        <w:rPr>
          <w:sz w:val="12"/>
        </w:rPr>
        <w:t>¶</w:t>
      </w:r>
      <w:r w:rsidRPr="00331A41">
        <w:rPr>
          <w:sz w:val="16"/>
        </w:rPr>
        <w:t xml:space="preserve"> of legal prostitution, 59% of German r</w:t>
      </w:r>
      <w:r w:rsidRPr="00331A41">
        <w:rPr>
          <w:rStyle w:val="StyleBoldUnderline"/>
        </w:rPr>
        <w:t>espondents told us</w:t>
      </w:r>
      <w:r w:rsidRPr="00331A41">
        <w:rPr>
          <w:rStyle w:val="StyleBoldUnderline"/>
          <w:b w:val="0"/>
          <w:sz w:val="12"/>
          <w:u w:val="none"/>
        </w:rPr>
        <w:t>¶</w:t>
      </w:r>
      <w:r w:rsidRPr="00331A41">
        <w:rPr>
          <w:rStyle w:val="StyleBoldUnderline"/>
        </w:rPr>
        <w:t xml:space="preserve"> that they did not think that legal prostitution made them any safer</w:t>
      </w:r>
      <w:r w:rsidRPr="00331A41">
        <w:rPr>
          <w:rStyle w:val="StyleBoldUnderline"/>
          <w:b w:val="0"/>
          <w:sz w:val="12"/>
          <w:u w:val="none"/>
        </w:rPr>
        <w:t>¶</w:t>
      </w:r>
      <w:r w:rsidRPr="00331A41">
        <w:rPr>
          <w:rStyle w:val="StyleBoldUnderline"/>
        </w:rPr>
        <w:t xml:space="preserve"> from rape and physical assault</w:t>
      </w:r>
      <w:r w:rsidRPr="00331A41">
        <w:rPr>
          <w:sz w:val="16"/>
        </w:rPr>
        <w:t xml:space="preserve"> (Farley et al., 2003). A comparable</w:t>
      </w:r>
      <w:r w:rsidRPr="00331A41">
        <w:rPr>
          <w:sz w:val="12"/>
        </w:rPr>
        <w:t>¶</w:t>
      </w:r>
      <w:r w:rsidRPr="00331A41">
        <w:rPr>
          <w:sz w:val="16"/>
        </w:rPr>
        <w:t xml:space="preserve"> </w:t>
      </w:r>
      <w:r w:rsidRPr="00331A41">
        <w:rPr>
          <w:rStyle w:val="StyleBoldUnderline"/>
        </w:rPr>
        <w:t>50</w:t>
      </w:r>
      <w:r w:rsidRPr="00331A41">
        <w:rPr>
          <w:sz w:val="16"/>
        </w:rPr>
        <w:t xml:space="preserve">% of 100 </w:t>
      </w:r>
      <w:r w:rsidRPr="00331A41">
        <w:rPr>
          <w:rStyle w:val="StyleBoldUnderline"/>
        </w:rPr>
        <w:t>prostitutes in a</w:t>
      </w:r>
      <w:r w:rsidRPr="00331A41">
        <w:rPr>
          <w:sz w:val="16"/>
        </w:rPr>
        <w:t xml:space="preserve"> Washington, D</w:t>
      </w:r>
      <w:r w:rsidRPr="00331A41">
        <w:rPr>
          <w:rStyle w:val="StyleBoldUnderline"/>
        </w:rPr>
        <w:t>.C., survey expressed</w:t>
      </w:r>
      <w:r w:rsidRPr="00331A41">
        <w:rPr>
          <w:rStyle w:val="StyleBoldUnderline"/>
          <w:b w:val="0"/>
          <w:sz w:val="12"/>
          <w:u w:val="none"/>
        </w:rPr>
        <w:t>¶</w:t>
      </w:r>
      <w:r w:rsidRPr="00331A41">
        <w:rPr>
          <w:rStyle w:val="StyleBoldUnderline"/>
        </w:rPr>
        <w:t xml:space="preserve"> the same opinion </w:t>
      </w:r>
      <w:r w:rsidRPr="00331A41">
        <w:rPr>
          <w:sz w:val="16"/>
        </w:rPr>
        <w:t>(Valera et al., 2001)</w:t>
      </w:r>
      <w:proofErr w:type="gramStart"/>
      <w:r w:rsidRPr="00331A41">
        <w:rPr>
          <w:sz w:val="16"/>
        </w:rPr>
        <w:t>.</w:t>
      </w:r>
      <w:r w:rsidRPr="00331A41">
        <w:rPr>
          <w:sz w:val="12"/>
        </w:rPr>
        <w:t>¶</w:t>
      </w:r>
      <w:proofErr w:type="gramEnd"/>
      <w:r w:rsidRPr="00331A41">
        <w:rPr>
          <w:sz w:val="16"/>
        </w:rPr>
        <w:t xml:space="preserve"> </w:t>
      </w:r>
      <w:r w:rsidRPr="00331A41">
        <w:rPr>
          <w:rStyle w:val="StyleBoldUnderline"/>
        </w:rPr>
        <w:t>It is not possible to protect the health of someone whose “job”</w:t>
      </w:r>
      <w:r w:rsidRPr="00331A41">
        <w:rPr>
          <w:rStyle w:val="StyleBoldUnderline"/>
          <w:b w:val="0"/>
          <w:sz w:val="12"/>
          <w:u w:val="none"/>
        </w:rPr>
        <w:t>¶</w:t>
      </w:r>
      <w:r w:rsidRPr="00331A41">
        <w:rPr>
          <w:rStyle w:val="StyleBoldUnderline"/>
        </w:rPr>
        <w:t xml:space="preserve"> means that they will get raped on average once a week</w:t>
      </w:r>
      <w:r w:rsidRPr="00331A41">
        <w:rPr>
          <w:sz w:val="16"/>
        </w:rPr>
        <w:t xml:space="preserve"> (Hunter,</w:t>
      </w:r>
      <w:r w:rsidRPr="00331A41">
        <w:rPr>
          <w:sz w:val="12"/>
        </w:rPr>
        <w:t>¶</w:t>
      </w:r>
      <w:r w:rsidRPr="00331A41">
        <w:rPr>
          <w:sz w:val="16"/>
        </w:rPr>
        <w:t xml:space="preserve"> 1993). One woman explained that </w:t>
      </w:r>
      <w:r w:rsidRPr="00331A41">
        <w:rPr>
          <w:rStyle w:val="StyleBoldUnderline"/>
        </w:rPr>
        <w:t>prostitution is “like domestic</w:t>
      </w:r>
      <w:r w:rsidRPr="00331A41">
        <w:rPr>
          <w:rStyle w:val="StyleBoldUnderline"/>
          <w:b w:val="0"/>
          <w:sz w:val="12"/>
          <w:u w:val="none"/>
        </w:rPr>
        <w:t>¶</w:t>
      </w:r>
      <w:r w:rsidRPr="00331A41">
        <w:rPr>
          <w:rStyle w:val="StyleBoldUnderline"/>
        </w:rPr>
        <w:t xml:space="preserve"> violence taken to the extreme</w:t>
      </w:r>
      <w:r w:rsidRPr="00331A41">
        <w:rPr>
          <w:sz w:val="16"/>
        </w:rPr>
        <w:t>” (Leone, 2001). Another woman</w:t>
      </w:r>
      <w:r w:rsidRPr="00331A41">
        <w:rPr>
          <w:sz w:val="12"/>
        </w:rPr>
        <w:t>¶</w:t>
      </w:r>
      <w:r w:rsidRPr="00331A41">
        <w:rPr>
          <w:sz w:val="16"/>
        </w:rPr>
        <w:t xml:space="preserve"> said, “What is rape for others, is normal for us” (Farley, Lynne, &amp;</w:t>
      </w:r>
      <w:r w:rsidRPr="00331A41">
        <w:rPr>
          <w:sz w:val="12"/>
        </w:rPr>
        <w:t>¶</w:t>
      </w:r>
      <w:r w:rsidRPr="00331A41">
        <w:rPr>
          <w:sz w:val="16"/>
        </w:rPr>
        <w:t xml:space="preserve"> Cotton, in press).</w:t>
      </w:r>
    </w:p>
    <w:p w14:paraId="329BBC5D" w14:textId="20579B81" w:rsidR="006B1D9E" w:rsidRPr="001E4CFB" w:rsidRDefault="006B1D9E" w:rsidP="006B1D9E">
      <w:pPr>
        <w:pStyle w:val="Heading4"/>
        <w:rPr>
          <w:rFonts w:ascii="Calibri" w:hAnsi="Calibri"/>
        </w:rPr>
      </w:pPr>
      <w:r>
        <w:rPr>
          <w:rFonts w:ascii="Calibri" w:hAnsi="Calibri"/>
        </w:rPr>
        <w:t>Legalizing prostitution results in higher rates of violence, rape, and sex trafficking.</w:t>
      </w:r>
    </w:p>
    <w:p w14:paraId="6472B334" w14:textId="121295AC" w:rsidR="006B1D9E" w:rsidRPr="001E4CFB" w:rsidRDefault="006B1D9E" w:rsidP="006B1D9E">
      <w:pPr>
        <w:rPr>
          <w:rStyle w:val="StyleBoldUnderline"/>
          <w:b w:val="0"/>
          <w:sz w:val="16"/>
          <w:szCs w:val="16"/>
          <w:u w:val="none"/>
        </w:rPr>
      </w:pPr>
      <w:proofErr w:type="gramStart"/>
      <w:r>
        <w:rPr>
          <w:b/>
          <w:bCs/>
        </w:rPr>
        <w:t>Guttery</w:t>
      </w:r>
      <w:r w:rsidRPr="001E4CFB">
        <w:rPr>
          <w:b/>
          <w:bCs/>
        </w:rPr>
        <w:t xml:space="preserve"> </w:t>
      </w:r>
      <w:r>
        <w:rPr>
          <w:b/>
          <w:bCs/>
        </w:rPr>
        <w:t>13</w:t>
      </w:r>
      <w:r w:rsidRPr="001E4CFB">
        <w:t xml:space="preserve"> </w:t>
      </w:r>
      <w:r w:rsidRPr="001E4CFB">
        <w:rPr>
          <w:sz w:val="16"/>
          <w:szCs w:val="16"/>
        </w:rPr>
        <w:t xml:space="preserve">– </w:t>
      </w:r>
      <w:r>
        <w:rPr>
          <w:sz w:val="16"/>
          <w:szCs w:val="16"/>
        </w:rPr>
        <w:t>Christine.</w:t>
      </w:r>
      <w:proofErr w:type="gramEnd"/>
      <w:r w:rsidRPr="001E4CFB">
        <w:rPr>
          <w:sz w:val="16"/>
          <w:szCs w:val="16"/>
        </w:rPr>
        <w:t xml:space="preserve"> (“</w:t>
      </w:r>
      <w:r w:rsidRPr="006B1D9E">
        <w:rPr>
          <w:sz w:val="16"/>
          <w:szCs w:val="16"/>
        </w:rPr>
        <w:t>Head to Head: Prostitution should not be legalized because it promotes inequality and human trafficking</w:t>
      </w:r>
      <w:r>
        <w:rPr>
          <w:sz w:val="16"/>
          <w:szCs w:val="16"/>
        </w:rPr>
        <w:t>,” 12/4/13</w:t>
      </w:r>
      <w:r w:rsidRPr="001E4CFB">
        <w:rPr>
          <w:sz w:val="16"/>
          <w:szCs w:val="16"/>
        </w:rPr>
        <w:t xml:space="preserve">, </w:t>
      </w:r>
      <w:r w:rsidRPr="006B1D9E">
        <w:rPr>
          <w:sz w:val="16"/>
          <w:szCs w:val="16"/>
        </w:rPr>
        <w:t>http://www.lsureveille.com/opinion/columnists/head-to-head-prostitution-should-not-be-legalized-because-it/article_f61e2f0c-5d4a-11e3-bb03-001a4bcf6878.html</w:t>
      </w:r>
      <w:r w:rsidRPr="001E4CFB">
        <w:rPr>
          <w:sz w:val="16"/>
          <w:szCs w:val="16"/>
        </w:rPr>
        <w:t xml:space="preserve">) </w:t>
      </w:r>
    </w:p>
    <w:p w14:paraId="1C4588BF" w14:textId="77777777" w:rsidR="006B1D9E" w:rsidRDefault="006B1D9E" w:rsidP="006B1D9E">
      <w:pPr>
        <w:rPr>
          <w:rStyle w:val="StyleBoldUnderline"/>
        </w:rPr>
      </w:pPr>
    </w:p>
    <w:p w14:paraId="7A8FFCA8" w14:textId="6540C3CD" w:rsidR="00D03903" w:rsidRPr="006B1D9E" w:rsidRDefault="00D03903" w:rsidP="006B1D9E">
      <w:pPr>
        <w:rPr>
          <w:sz w:val="16"/>
        </w:rPr>
      </w:pPr>
      <w:r w:rsidRPr="00D03903">
        <w:rPr>
          <w:rStyle w:val="StyleBoldUnderline"/>
        </w:rPr>
        <w:t>Some human rights activists seek to cut down on this crime by legalizing prostitution. This is not the answer</w:t>
      </w:r>
      <w:proofErr w:type="gramStart"/>
      <w:r w:rsidRPr="00D03903">
        <w:rPr>
          <w:rStyle w:val="StyleBoldUnderline"/>
        </w:rPr>
        <w:t>.</w:t>
      </w:r>
      <w:r w:rsidR="006B1D9E" w:rsidRPr="006B1D9E">
        <w:rPr>
          <w:rStyle w:val="StyleBoldUnderline"/>
          <w:b w:val="0"/>
          <w:sz w:val="12"/>
          <w:u w:val="none"/>
        </w:rPr>
        <w:t>¶</w:t>
      </w:r>
      <w:proofErr w:type="gramEnd"/>
      <w:r w:rsidR="006B1D9E" w:rsidRPr="006B1D9E">
        <w:rPr>
          <w:rStyle w:val="StyleBoldUnderline"/>
          <w:sz w:val="12"/>
        </w:rPr>
        <w:t xml:space="preserve"> </w:t>
      </w:r>
      <w:r w:rsidRPr="006B1D9E">
        <w:rPr>
          <w:sz w:val="16"/>
        </w:rPr>
        <w:t>Legalizing it only increases the demand for it by deeming promiscuous behavior socially acceptable, simply continuing the cycle of sexual abuse in the sex industry.</w:t>
      </w:r>
      <w:r w:rsidR="006B1D9E" w:rsidRPr="006B1D9E">
        <w:rPr>
          <w:sz w:val="12"/>
        </w:rPr>
        <w:t>¶</w:t>
      </w:r>
      <w:r w:rsidR="006B1D9E" w:rsidRPr="006B1D9E">
        <w:rPr>
          <w:sz w:val="16"/>
        </w:rPr>
        <w:t xml:space="preserve"> </w:t>
      </w:r>
      <w:r w:rsidRPr="006B1D9E">
        <w:rPr>
          <w:sz w:val="16"/>
        </w:rPr>
        <w:t>Selling sex is a dangerous, harmful profession and shouldn’t be promoted by legislation.</w:t>
      </w:r>
      <w:r w:rsidR="006B1D9E" w:rsidRPr="006B1D9E">
        <w:rPr>
          <w:sz w:val="12"/>
        </w:rPr>
        <w:t>¶</w:t>
      </w:r>
      <w:r w:rsidR="006B1D9E" w:rsidRPr="006B1D9E">
        <w:rPr>
          <w:sz w:val="16"/>
        </w:rPr>
        <w:t xml:space="preserve"> </w:t>
      </w:r>
      <w:r w:rsidRPr="00D03903">
        <w:rPr>
          <w:rStyle w:val="StyleBoldUnderline"/>
        </w:rPr>
        <w:t>Victims of trafficking or not, prostitutes suffer from violence and abuse and may face rape, beatings or other forms of torture.</w:t>
      </w:r>
      <w:r w:rsidR="006B1D9E" w:rsidRPr="006B1D9E">
        <w:rPr>
          <w:rStyle w:val="StyleBoldUnderline"/>
          <w:b w:val="0"/>
          <w:sz w:val="12"/>
          <w:u w:val="none"/>
        </w:rPr>
        <w:t>¶</w:t>
      </w:r>
      <w:r w:rsidR="006B1D9E" w:rsidRPr="006B1D9E">
        <w:rPr>
          <w:rStyle w:val="StyleBoldUnderline"/>
          <w:sz w:val="12"/>
        </w:rPr>
        <w:t xml:space="preserve"> </w:t>
      </w:r>
      <w:r w:rsidRPr="00D03903">
        <w:rPr>
          <w:rStyle w:val="StyleBoldUnderline"/>
        </w:rPr>
        <w:t>According to a U.S. study of nearly 2000 prostitutes over a span of 30 years, mortality rates were nearly 200 times those of other people with similar demographics.</w:t>
      </w:r>
      <w:r w:rsidR="006B1D9E" w:rsidRPr="006B1D9E">
        <w:rPr>
          <w:rStyle w:val="StyleBoldUnderline"/>
          <w:b w:val="0"/>
          <w:sz w:val="12"/>
          <w:u w:val="none"/>
        </w:rPr>
        <w:t>¶</w:t>
      </w:r>
      <w:r w:rsidR="006B1D9E" w:rsidRPr="006B1D9E">
        <w:rPr>
          <w:rStyle w:val="StyleBoldUnderline"/>
          <w:sz w:val="12"/>
        </w:rPr>
        <w:t xml:space="preserve"> </w:t>
      </w:r>
      <w:r w:rsidRPr="006B1D9E">
        <w:rPr>
          <w:sz w:val="16"/>
        </w:rPr>
        <w:t>While some say selling sex is empowering for women, for many it’s the exact opposite.</w:t>
      </w:r>
      <w:r w:rsidR="006B1D9E" w:rsidRPr="006B1D9E">
        <w:rPr>
          <w:sz w:val="12"/>
        </w:rPr>
        <w:t>¶</w:t>
      </w:r>
      <w:r w:rsidR="006B1D9E" w:rsidRPr="006B1D9E">
        <w:rPr>
          <w:sz w:val="16"/>
        </w:rPr>
        <w:t xml:space="preserve"> </w:t>
      </w:r>
      <w:r w:rsidRPr="00D03903">
        <w:rPr>
          <w:rStyle w:val="StyleBoldUnderline"/>
        </w:rPr>
        <w:t>Pimps and sex traffickers frequently target vulnerable people with histories of abuse. Nearly all involved in the sex industry have suffered from abuse and violence</w:t>
      </w:r>
      <w:proofErr w:type="gramStart"/>
      <w:r w:rsidRPr="00D03903">
        <w:rPr>
          <w:rStyle w:val="StyleBoldUnderline"/>
        </w:rPr>
        <w:t>.</w:t>
      </w:r>
      <w:r w:rsidR="006B1D9E" w:rsidRPr="006B1D9E">
        <w:rPr>
          <w:rStyle w:val="StyleBoldUnderline"/>
          <w:b w:val="0"/>
          <w:sz w:val="12"/>
          <w:u w:val="none"/>
        </w:rPr>
        <w:t>¶</w:t>
      </w:r>
      <w:proofErr w:type="gramEnd"/>
      <w:r w:rsidR="006B1D9E" w:rsidRPr="006B1D9E">
        <w:rPr>
          <w:rStyle w:val="StyleBoldUnderline"/>
          <w:sz w:val="12"/>
        </w:rPr>
        <w:t xml:space="preserve"> </w:t>
      </w:r>
      <w:r w:rsidRPr="006B1D9E">
        <w:rPr>
          <w:sz w:val="16"/>
        </w:rPr>
        <w:t xml:space="preserve">According to a report on human trafficking and prostitution funded by the U.S. Department of Justice, </w:t>
      </w:r>
      <w:r w:rsidRPr="00D03903">
        <w:rPr>
          <w:rStyle w:val="StyleBoldUnderline"/>
        </w:rPr>
        <w:t>88 percent of female sex workers — trafficked or not — want to exit the industry, but numerous factors make it difficult, some of which include lack of employment skills, dependence on pimp, poor health, addiction, shame and lack of ID.</w:t>
      </w:r>
      <w:r w:rsidR="006B1D9E" w:rsidRPr="006B1D9E">
        <w:rPr>
          <w:sz w:val="12"/>
        </w:rPr>
        <w:t>¶</w:t>
      </w:r>
      <w:r w:rsidR="006B1D9E" w:rsidRPr="006B1D9E">
        <w:rPr>
          <w:sz w:val="16"/>
        </w:rPr>
        <w:t xml:space="preserve"> </w:t>
      </w:r>
      <w:r w:rsidRPr="00D03903">
        <w:rPr>
          <w:rStyle w:val="StyleBoldUnderline"/>
        </w:rPr>
        <w:t>The same report revealed that nearly 80 percent of prostitutes interviewed felt they had been coerced or forced into the industry</w:t>
      </w:r>
      <w:r w:rsidRPr="006B1D9E">
        <w:rPr>
          <w:sz w:val="16"/>
        </w:rPr>
        <w:t>. This doesn’t sound like empowerment to me</w:t>
      </w:r>
      <w:proofErr w:type="gramStart"/>
      <w:r w:rsidRPr="006B1D9E">
        <w:rPr>
          <w:sz w:val="16"/>
        </w:rPr>
        <w:t>.</w:t>
      </w:r>
      <w:r w:rsidR="006B1D9E" w:rsidRPr="006B1D9E">
        <w:rPr>
          <w:sz w:val="12"/>
        </w:rPr>
        <w:t>¶</w:t>
      </w:r>
      <w:proofErr w:type="gramEnd"/>
      <w:r w:rsidR="006B1D9E" w:rsidRPr="006B1D9E">
        <w:rPr>
          <w:sz w:val="16"/>
        </w:rPr>
        <w:t xml:space="preserve"> </w:t>
      </w:r>
      <w:r w:rsidRPr="006B1D9E">
        <w:rPr>
          <w:sz w:val="16"/>
        </w:rPr>
        <w:t>Case studies show legalization actually fuels trafficking and abuse.</w:t>
      </w:r>
      <w:r w:rsidR="006B1D9E" w:rsidRPr="006B1D9E">
        <w:rPr>
          <w:sz w:val="12"/>
        </w:rPr>
        <w:t>¶</w:t>
      </w:r>
      <w:r w:rsidR="006B1D9E" w:rsidRPr="006B1D9E">
        <w:rPr>
          <w:sz w:val="16"/>
        </w:rPr>
        <w:t xml:space="preserve"> </w:t>
      </w:r>
      <w:r w:rsidRPr="00D03903">
        <w:rPr>
          <w:rStyle w:val="StyleBoldUnderline"/>
        </w:rPr>
        <w:t>While regulations are intended to combat trafficking and abuse, in reality, legalizing prostitution empowers pimps, traffickers and the sex industry,</w:t>
      </w:r>
      <w:r w:rsidRPr="006B1D9E">
        <w:rPr>
          <w:sz w:val="16"/>
        </w:rPr>
        <w:t xml:space="preserve"> according to an article published by the Journal Of Trauma Practice.</w:t>
      </w:r>
      <w:r w:rsidR="006B1D9E" w:rsidRPr="006B1D9E">
        <w:rPr>
          <w:sz w:val="12"/>
        </w:rPr>
        <w:t>¶</w:t>
      </w:r>
      <w:r w:rsidR="006B1D9E" w:rsidRPr="006B1D9E">
        <w:rPr>
          <w:sz w:val="16"/>
        </w:rPr>
        <w:t xml:space="preserve"> </w:t>
      </w:r>
      <w:r w:rsidRPr="006B1D9E">
        <w:rPr>
          <w:sz w:val="16"/>
        </w:rPr>
        <w:t xml:space="preserve">Based on studies conducted in locations where the sex trade has been legalized, including Australia, Germany and the Netherlands, </w:t>
      </w:r>
      <w:r w:rsidRPr="006B1D9E">
        <w:rPr>
          <w:rStyle w:val="StyleBoldUnderline"/>
        </w:rPr>
        <w:t>the number of sex trafficking victims significantly increased after legalization, and violence is still prevalent in the industry</w:t>
      </w:r>
      <w:r w:rsidRPr="006B1D9E">
        <w:rPr>
          <w:sz w:val="16"/>
        </w:rPr>
        <w:t>.</w:t>
      </w:r>
    </w:p>
    <w:p w14:paraId="13A8FF21" w14:textId="1A49DEF6" w:rsidR="00ED42A1" w:rsidRDefault="00ED42A1" w:rsidP="00ED42A1">
      <w:pPr>
        <w:pStyle w:val="Heading2"/>
      </w:pPr>
      <w:r>
        <w:t>T-Curtail</w:t>
      </w:r>
    </w:p>
    <w:p w14:paraId="1F2BF0E0" w14:textId="73C47692" w:rsidR="007A5350" w:rsidRPr="007A5350" w:rsidRDefault="007A5350" w:rsidP="007A5350">
      <w:pPr>
        <w:pStyle w:val="Heading3"/>
      </w:pPr>
      <w:r>
        <w:t>1NC</w:t>
      </w:r>
    </w:p>
    <w:p w14:paraId="2D0FE501" w14:textId="7A39EA74" w:rsidR="00F20EDE" w:rsidRPr="00291FC2" w:rsidRDefault="006467E9" w:rsidP="00F20EDE">
      <w:pPr>
        <w:pStyle w:val="Heading4"/>
      </w:pPr>
      <w:r w:rsidRPr="006467E9">
        <w:t>A.</w:t>
      </w:r>
      <w:r>
        <w:t xml:space="preserve"> </w:t>
      </w:r>
      <w:r w:rsidR="00F20EDE" w:rsidRPr="00291FC2">
        <w:t xml:space="preserve">Curtail means </w:t>
      </w:r>
      <w:r w:rsidR="00F20EDE">
        <w:t xml:space="preserve">to, on face, </w:t>
      </w:r>
      <w:r w:rsidR="00F20EDE" w:rsidRPr="00291FC2">
        <w:t>cut short or reduce</w:t>
      </w:r>
    </w:p>
    <w:p w14:paraId="55D11BEC" w14:textId="77777777" w:rsidR="00F20EDE" w:rsidRPr="00982374" w:rsidRDefault="00F20EDE" w:rsidP="00F20EDE">
      <w:proofErr w:type="gramStart"/>
      <w:r w:rsidRPr="0002792A">
        <w:rPr>
          <w:rStyle w:val="StyleStyleBold12pt"/>
        </w:rPr>
        <w:t>Webster's  10</w:t>
      </w:r>
      <w:proofErr w:type="gramEnd"/>
      <w:r>
        <w:t xml:space="preserve">   Webster's New World College Dictionary Copyright © 2010 by Wiley Publishing, Inc., Cleveland, Ohio.  Used by arrangement with John Wiley &amp; Sons, Inc. </w:t>
      </w:r>
      <w:r w:rsidRPr="00982374">
        <w:t>http://www.yourdictionary.com/curtail#websters</w:t>
      </w:r>
    </w:p>
    <w:p w14:paraId="52290E4A" w14:textId="77777777" w:rsidR="00F20EDE" w:rsidRDefault="00F20EDE" w:rsidP="00F20EDE">
      <w:pPr>
        <w:pStyle w:val="CardIndented"/>
      </w:pPr>
      <w:r w:rsidRPr="0002792A">
        <w:rPr>
          <w:rStyle w:val="StyleBoldUnderline"/>
        </w:rPr>
        <w:t>Curtail</w:t>
      </w:r>
      <w:r>
        <w:t xml:space="preserve">    transitive verb</w:t>
      </w:r>
    </w:p>
    <w:p w14:paraId="1CF0024E" w14:textId="42A555C3" w:rsidR="007A5350" w:rsidRPr="00DF070E" w:rsidRDefault="00F20EDE" w:rsidP="00DF070E">
      <w:pPr>
        <w:pStyle w:val="CardIndented"/>
        <w:rPr>
          <w:b/>
          <w:u w:val="single"/>
        </w:rPr>
      </w:pPr>
      <w:proofErr w:type="gramStart"/>
      <w:r w:rsidRPr="0002792A">
        <w:rPr>
          <w:rStyle w:val="StyleBoldUnderline"/>
        </w:rPr>
        <w:t>to</w:t>
      </w:r>
      <w:proofErr w:type="gramEnd"/>
      <w:r w:rsidRPr="0002792A">
        <w:rPr>
          <w:rStyle w:val="StyleBoldUnderline"/>
        </w:rPr>
        <w:t xml:space="preserve"> cut short; reduce; abridge</w:t>
      </w:r>
    </w:p>
    <w:p w14:paraId="59033386" w14:textId="77777777" w:rsidR="006467E9" w:rsidRDefault="006467E9" w:rsidP="006467E9">
      <w:pPr>
        <w:pStyle w:val="Heading4"/>
      </w:pPr>
      <w:r>
        <w:t xml:space="preserve">B. The plan repeals the Mann act, and as an effect, the plan stops all of the surveillance that was conducted AS A RESULT of the Mann act. Doing the plan could have no effect on the surveillance, as other justifications can be given for surveillance. </w:t>
      </w:r>
    </w:p>
    <w:p w14:paraId="6B0FF8DA" w14:textId="77777777" w:rsidR="006467E9" w:rsidRDefault="006467E9" w:rsidP="006467E9">
      <w:pPr>
        <w:pStyle w:val="Heading4"/>
      </w:pPr>
      <w:r>
        <w:t>C. THE AFFIRMATIVE INTERPRETATION IS BAD FOR DEBATE</w:t>
      </w:r>
    </w:p>
    <w:p w14:paraId="21302EFA" w14:textId="10DB4D79" w:rsidR="006467E9" w:rsidRDefault="006467E9" w:rsidP="006467E9">
      <w:pPr>
        <w:pStyle w:val="Heading4"/>
      </w:pPr>
      <w:r>
        <w:t>Limits are necessary for negative preparation and clash, and their interpretation makes the topic too big</w:t>
      </w:r>
      <w:proofErr w:type="gramStart"/>
      <w:r>
        <w:t>..</w:t>
      </w:r>
      <w:proofErr w:type="gramEnd"/>
      <w:r>
        <w:t xml:space="preserve">  All sorts of things affect surveillance and allowing the plan to do something that isn’t directly reducing surveillance </w:t>
      </w:r>
      <w:proofErr w:type="spellStart"/>
      <w:r>
        <w:t>unlimits</w:t>
      </w:r>
      <w:proofErr w:type="spellEnd"/>
      <w:r>
        <w:t xml:space="preserve"> the topic. </w:t>
      </w:r>
    </w:p>
    <w:p w14:paraId="645712C0" w14:textId="4E0F8F0B" w:rsidR="006467E9" w:rsidRDefault="006467E9" w:rsidP="006467E9">
      <w:pPr>
        <w:pStyle w:val="Heading4"/>
      </w:pPr>
      <w:r>
        <w:t>D.</w:t>
      </w:r>
      <w:r w:rsidRPr="00031E6E">
        <w:t xml:space="preserve"> Effects-T is a voter for negative preparation and </w:t>
      </w:r>
      <w:proofErr w:type="gramStart"/>
      <w:r w:rsidRPr="00031E6E">
        <w:t>clash,</w:t>
      </w:r>
      <w:proofErr w:type="gramEnd"/>
      <w:r w:rsidRPr="00031E6E">
        <w:t xml:space="preserve"> it becomes impossible to prepare for the infinite amount of steps until a decrease eventually occurs. </w:t>
      </w:r>
    </w:p>
    <w:p w14:paraId="5086F44D" w14:textId="2D0C5B19" w:rsidR="006467E9" w:rsidRDefault="006467E9" w:rsidP="006467E9">
      <w:pPr>
        <w:pStyle w:val="Heading4"/>
      </w:pPr>
      <w:r>
        <w:t>E. T is a voter because the opportunity to prepare promotes better debating</w:t>
      </w:r>
    </w:p>
    <w:p w14:paraId="5305BDE4" w14:textId="64F25329" w:rsidR="007A5350" w:rsidRDefault="007E73B6" w:rsidP="007A5350">
      <w:pPr>
        <w:pStyle w:val="Heading3"/>
      </w:pPr>
      <w:r>
        <w:t xml:space="preserve">Possible </w:t>
      </w:r>
      <w:bookmarkStart w:id="0" w:name="_GoBack"/>
      <w:bookmarkEnd w:id="0"/>
      <w:r w:rsidR="007A5350">
        <w:t>Case List</w:t>
      </w:r>
    </w:p>
    <w:p w14:paraId="6E04DEC2" w14:textId="3B0E22FA" w:rsidR="008C7A09" w:rsidRPr="008C7A09" w:rsidRDefault="00F21E78" w:rsidP="008C7A09">
      <w:pPr>
        <w:pStyle w:val="Heading4"/>
      </w:pPr>
      <w:r>
        <w:t xml:space="preserve">Removing </w:t>
      </w:r>
      <w:r w:rsidR="008C7A09">
        <w:t xml:space="preserve">TSA scanners, </w:t>
      </w:r>
      <w:r>
        <w:t>removing drone usage</w:t>
      </w:r>
      <w:r w:rsidR="008C7A09">
        <w:t xml:space="preserve">, </w:t>
      </w:r>
      <w:r>
        <w:t>mandating no more surveillance of sex workers, FISCA</w:t>
      </w:r>
    </w:p>
    <w:p w14:paraId="7FB6854B" w14:textId="234E73DA" w:rsidR="00F4327C" w:rsidRDefault="00F4327C" w:rsidP="00F4327C">
      <w:pPr>
        <w:pStyle w:val="Heading3"/>
      </w:pPr>
      <w:r>
        <w:t>A2: We Don’t Abolish</w:t>
      </w:r>
    </w:p>
    <w:p w14:paraId="15787C93" w14:textId="77777777" w:rsidR="00F21E78" w:rsidRDefault="00F21E78" w:rsidP="00F21E78">
      <w:pPr>
        <w:pStyle w:val="Heading4"/>
      </w:pPr>
      <w:r>
        <w:t>Curtail does not mean abolish</w:t>
      </w:r>
    </w:p>
    <w:p w14:paraId="4A4FC6F4" w14:textId="77777777" w:rsidR="00F21E78" w:rsidRDefault="00F21E78" w:rsidP="00F21E78">
      <w:proofErr w:type="spellStart"/>
      <w:r w:rsidRPr="006C5535">
        <w:rPr>
          <w:rStyle w:val="StyleStyleBold12pt"/>
        </w:rPr>
        <w:t>O'Niell</w:t>
      </w:r>
      <w:proofErr w:type="spellEnd"/>
      <w:r w:rsidRPr="006C5535">
        <w:rPr>
          <w:rStyle w:val="StyleStyleBold12pt"/>
        </w:rPr>
        <w:t xml:space="preserve"> 45</w:t>
      </w:r>
      <w:r>
        <w:rPr>
          <w:rStyle w:val="verdana"/>
          <w:b/>
          <w:bCs/>
        </w:rPr>
        <w:t xml:space="preserve">    </w:t>
      </w:r>
      <w:r>
        <w:rPr>
          <w:rStyle w:val="verdana"/>
        </w:rPr>
        <w:t xml:space="preserve"> </w:t>
      </w:r>
      <w:proofErr w:type="spellStart"/>
      <w:r>
        <w:rPr>
          <w:rStyle w:val="verdana"/>
        </w:rPr>
        <w:t>O'Niell</w:t>
      </w:r>
      <w:proofErr w:type="spellEnd"/>
      <w:r>
        <w:rPr>
          <w:rStyle w:val="verdana"/>
        </w:rPr>
        <w:t xml:space="preserve">, Chief Justice. </w:t>
      </w:r>
      <w:r>
        <w:t xml:space="preserve">  </w:t>
      </w:r>
      <w:r>
        <w:rPr>
          <w:rStyle w:val="verdana"/>
          <w:b/>
          <w:bCs/>
        </w:rPr>
        <w:t>OPINION BY:</w:t>
      </w:r>
      <w:r>
        <w:rPr>
          <w:rStyle w:val="verdana"/>
        </w:rPr>
        <w:t xml:space="preserve"> O'NIELL    </w:t>
      </w:r>
      <w:r>
        <w:t>STATE v. EDWARDS    No. 37719</w:t>
      </w:r>
    </w:p>
    <w:p w14:paraId="71905747" w14:textId="77777777" w:rsidR="00F21E78" w:rsidRDefault="00F21E78" w:rsidP="00F21E78">
      <w:proofErr w:type="gramStart"/>
      <w:r>
        <w:t>Supreme Court of Louisiana     207 La. 506; 21 So.</w:t>
      </w:r>
      <w:proofErr w:type="gramEnd"/>
      <w:r>
        <w:t xml:space="preserve"> 2d 624; 1945 La. LEXIS 783   February 19, </w:t>
      </w:r>
      <w:proofErr w:type="gramStart"/>
      <w:r>
        <w:t>1945  lexis</w:t>
      </w:r>
      <w:proofErr w:type="gramEnd"/>
    </w:p>
    <w:p w14:paraId="49713A6D" w14:textId="77777777" w:rsidR="00F21E78" w:rsidRPr="006467E9" w:rsidRDefault="00F21E78" w:rsidP="00F21E78">
      <w:pPr>
        <w:pStyle w:val="CardIndented"/>
        <w:ind w:left="0"/>
        <w:rPr>
          <w:sz w:val="16"/>
        </w:rPr>
      </w:pPr>
      <w:r w:rsidRPr="006467E9">
        <w:rPr>
          <w:sz w:val="16"/>
        </w:rPr>
        <w:t>The argument for the prosecution is that the ordinance abolished the three open seasons, namely, the open season from October 1, 1943, to January 15,  [*511</w:t>
      </w:r>
      <w:proofErr w:type="gramStart"/>
      <w:r w:rsidRPr="006467E9">
        <w:rPr>
          <w:sz w:val="16"/>
        </w:rPr>
        <w:t>]  1944</w:t>
      </w:r>
      <w:proofErr w:type="gramEnd"/>
      <w:r w:rsidRPr="006467E9">
        <w:rPr>
          <w:sz w:val="16"/>
        </w:rPr>
        <w:t xml:space="preserve">, and the open season from October 1, 1944, to January 15, 1945, and the open season from October 1, 1945, to January 15, 1946; and that, in that way, the ordinance suspended altogether the right to hunt wild deer, bear or squirrels for the [***6]  period of three years. The ordinance does not read that way, or convey any such meaning. </w:t>
      </w:r>
      <w:r w:rsidRPr="006C5535">
        <w:rPr>
          <w:rStyle w:val="StyleBoldUnderline"/>
        </w:rPr>
        <w:t xml:space="preserve">According to Webster's </w:t>
      </w:r>
      <w:r w:rsidRPr="006467E9">
        <w:rPr>
          <w:sz w:val="16"/>
        </w:rPr>
        <w:t xml:space="preserve">New International Dictionary, 2 Ed., unabridged, the word "curtail" means "to cut off the end, or any part, of; hence to shorten; abridge; diminish; lessen; reduce." </w:t>
      </w:r>
      <w:r w:rsidRPr="006C5535">
        <w:rPr>
          <w:rStyle w:val="StyleBoldUnderline"/>
        </w:rPr>
        <w:t xml:space="preserve">The word "abolish" or the word "suspend" is not given in the dictionaries as one of the definitions of the word "curtail". In fact, in common parlance, or in law composition, the word "curtail" has no such meaning as "abolish". </w:t>
      </w:r>
      <w:r w:rsidRPr="006467E9">
        <w:rPr>
          <w:sz w:val="16"/>
        </w:rPr>
        <w:t>The ordinance declares that the three open seasons which are thereby declared curtailed are the open season of 1943-1944, -- meaning from October 1, 1943, to January 15, 1944; and the open season 1944-1945, -- meaning from October 1, 1944, to January 15, 1945; and the open season 1945-1946, -- meaning from October 1, 1945, to January 15, 1946. To declare that these three open seasons, 1943-1944, 1944-1945, and 1945-1946, "are hereby curtailed", without indicating how, or the extent to which, they are "curtailed", means nothing.</w:t>
      </w:r>
    </w:p>
    <w:p w14:paraId="3FBBD105" w14:textId="13D65380" w:rsidR="00F4327C" w:rsidRDefault="00F4327C" w:rsidP="00F4327C">
      <w:pPr>
        <w:pStyle w:val="Heading4"/>
      </w:pPr>
      <w:r>
        <w:t>Repeal means to abolish, this is in the context of law</w:t>
      </w:r>
    </w:p>
    <w:p w14:paraId="460169A3" w14:textId="3F3E7558" w:rsidR="00B03851" w:rsidRPr="00B03851" w:rsidRDefault="00B03851" w:rsidP="00B03851">
      <w:pPr>
        <w:rPr>
          <w:rStyle w:val="StyleBoldUnderline"/>
          <w:b w:val="0"/>
          <w:szCs w:val="22"/>
          <w:u w:val="none"/>
        </w:rPr>
      </w:pPr>
      <w:r>
        <w:rPr>
          <w:rStyle w:val="StyleStyleBold12pt"/>
        </w:rPr>
        <w:t xml:space="preserve">Merriam-Webster No Date </w:t>
      </w:r>
      <w:r w:rsidRPr="00B03851">
        <w:rPr>
          <w:rStyle w:val="StyleStyleBold12pt"/>
          <w:b w:val="0"/>
          <w:sz w:val="16"/>
          <w:szCs w:val="16"/>
        </w:rPr>
        <w:t>(Merriam-Webster, Merriam-Webster, Incorporated, is an American company that publishes reference books, especially dictionaries, Repeal synonyms, http://www.merriam-webster.com/thesaurus/repeal)</w:t>
      </w:r>
    </w:p>
    <w:p w14:paraId="13BF2D2B" w14:textId="622B044E" w:rsidR="00F4327C" w:rsidRPr="00F4327C" w:rsidRDefault="00B03851" w:rsidP="00F4327C">
      <w:pPr>
        <w:rPr>
          <w:sz w:val="16"/>
        </w:rPr>
      </w:pPr>
      <w:r>
        <w:rPr>
          <w:rStyle w:val="StyleBoldUnderline"/>
        </w:rPr>
        <w:t>R</w:t>
      </w:r>
      <w:r w:rsidR="00F4327C" w:rsidRPr="00F4327C">
        <w:rPr>
          <w:rStyle w:val="StyleBoldUnderline"/>
        </w:rPr>
        <w:t>epeal</w:t>
      </w:r>
      <w:r w:rsidR="00F4327C" w:rsidRPr="00F4327C">
        <w:rPr>
          <w:rStyle w:val="StyleBoldUnderline"/>
          <w:b w:val="0"/>
          <w:sz w:val="12"/>
          <w:u w:val="none"/>
        </w:rPr>
        <w:t>¶</w:t>
      </w:r>
      <w:r w:rsidR="00F4327C">
        <w:rPr>
          <w:rStyle w:val="StyleBoldUnderline"/>
          <w:sz w:val="12"/>
        </w:rPr>
        <w:t xml:space="preserve"> </w:t>
      </w:r>
      <w:r w:rsidR="00F4327C" w:rsidRPr="00F4327C">
        <w:rPr>
          <w:sz w:val="16"/>
        </w:rPr>
        <w:t>noun</w:t>
      </w:r>
      <w:r w:rsidR="00F4327C" w:rsidRPr="00F4327C">
        <w:rPr>
          <w:sz w:val="12"/>
        </w:rPr>
        <w:t>¶</w:t>
      </w:r>
      <w:r w:rsidR="00F4327C" w:rsidRPr="00F4327C">
        <w:rPr>
          <w:sz w:val="16"/>
        </w:rPr>
        <w:t xml:space="preserve"> </w:t>
      </w:r>
      <w:r w:rsidR="00F4327C" w:rsidRPr="00F4327C">
        <w:rPr>
          <w:rStyle w:val="StyleBoldUnderline"/>
        </w:rPr>
        <w:t xml:space="preserve">Synonyms </w:t>
      </w:r>
      <w:r w:rsidR="00F4327C" w:rsidRPr="00F4327C">
        <w:rPr>
          <w:sz w:val="16"/>
        </w:rPr>
        <w:t xml:space="preserve">and Antonyms </w:t>
      </w:r>
      <w:r w:rsidR="00F4327C" w:rsidRPr="00F4327C">
        <w:rPr>
          <w:rStyle w:val="StyleBoldUnderline"/>
        </w:rPr>
        <w:t>of REPEAL the doing away with something by formal action</w:t>
      </w:r>
      <w:r w:rsidR="00F4327C" w:rsidRPr="00F4327C">
        <w:rPr>
          <w:sz w:val="16"/>
        </w:rPr>
        <w:t xml:space="preserve"> &lt;the repeal of Prohibition during Franklin D. Roosevelt's first term&gt;</w:t>
      </w:r>
      <w:r w:rsidR="00F4327C" w:rsidRPr="00F4327C">
        <w:rPr>
          <w:sz w:val="12"/>
        </w:rPr>
        <w:t>¶</w:t>
      </w:r>
      <w:r w:rsidR="00F4327C" w:rsidRPr="00F4327C">
        <w:rPr>
          <w:sz w:val="16"/>
        </w:rPr>
        <w:t xml:space="preserve"> Synonyms abatement, </w:t>
      </w:r>
      <w:r w:rsidR="00F4327C" w:rsidRPr="00F4327C">
        <w:rPr>
          <w:rStyle w:val="StyleBoldUnderline"/>
        </w:rPr>
        <w:t>abolishment</w:t>
      </w:r>
      <w:r w:rsidR="00F4327C" w:rsidRPr="00F4327C">
        <w:rPr>
          <w:sz w:val="16"/>
        </w:rPr>
        <w:t>, abrogation, annulment, avoidance, cancellation (also cancelation), defeasance, dissolution, invalidation, negation, nullification, quashing, repeal, rescindment, voiding</w:t>
      </w:r>
    </w:p>
    <w:p w14:paraId="1EFB37E5" w14:textId="5C7E984C" w:rsidR="00ED42A1" w:rsidRDefault="00231778" w:rsidP="00702AA0">
      <w:pPr>
        <w:pStyle w:val="Heading2"/>
      </w:pPr>
      <w:proofErr w:type="spellStart"/>
      <w:r>
        <w:t>Neolib</w:t>
      </w:r>
      <w:proofErr w:type="spellEnd"/>
      <w:r w:rsidR="00702AA0">
        <w:t xml:space="preserve"> Link</w:t>
      </w:r>
    </w:p>
    <w:p w14:paraId="748C205D" w14:textId="132F06A8" w:rsidR="005E5E4B" w:rsidRDefault="00101438" w:rsidP="005E5E4B">
      <w:pPr>
        <w:pStyle w:val="Heading4"/>
      </w:pPr>
      <w:r>
        <w:t xml:space="preserve">Decriminalizing prostitution by repealing the Mann act brings the sex worker </w:t>
      </w:r>
      <w:proofErr w:type="gramStart"/>
      <w:r>
        <w:t>into</w:t>
      </w:r>
      <w:proofErr w:type="gramEnd"/>
      <w:r>
        <w:t xml:space="preserve"> the neoliberal markets. </w:t>
      </w:r>
      <w:r w:rsidR="005E5E4B">
        <w:t xml:space="preserve">Prostitution is </w:t>
      </w:r>
      <w:r w:rsidR="00F15A03">
        <w:t xml:space="preserve">empirically </w:t>
      </w:r>
      <w:r w:rsidR="005E5E4B">
        <w:t>a product of neolib</w:t>
      </w:r>
      <w:r w:rsidR="00F15A03">
        <w:t>eralism and the way the 1AC challenges prostitution</w:t>
      </w:r>
      <w:r w:rsidR="005E5E4B">
        <w:t xml:space="preserve"> is not </w:t>
      </w:r>
      <w:r w:rsidR="00F15A03">
        <w:t>able to solve for the implications on a global scale</w:t>
      </w:r>
      <w:r w:rsidR="005E5E4B">
        <w:t xml:space="preserve">; </w:t>
      </w:r>
      <w:r>
        <w:t>the K is a prerequisite.</w:t>
      </w:r>
    </w:p>
    <w:p w14:paraId="7DBDE1C1" w14:textId="72BAD305" w:rsidR="005E5E4B" w:rsidRPr="005E5E4B" w:rsidRDefault="005E5E4B" w:rsidP="005E5E4B">
      <w:pPr>
        <w:rPr>
          <w:rStyle w:val="StyleStyleBold12pt"/>
          <w:b w:val="0"/>
        </w:rPr>
      </w:pPr>
      <w:proofErr w:type="spellStart"/>
      <w:r w:rsidRPr="005E5E4B">
        <w:rPr>
          <w:rStyle w:val="StyleStyleBold12pt"/>
          <w:sz w:val="16"/>
          <w:szCs w:val="16"/>
        </w:rPr>
        <w:t>Svati</w:t>
      </w:r>
      <w:proofErr w:type="spellEnd"/>
      <w:r w:rsidRPr="005E5E4B">
        <w:rPr>
          <w:rStyle w:val="StyleStyleBold12pt"/>
          <w:sz w:val="16"/>
          <w:szCs w:val="16"/>
        </w:rPr>
        <w:t xml:space="preserve"> P.</w:t>
      </w:r>
      <w:r w:rsidRPr="005E5E4B">
        <w:rPr>
          <w:rStyle w:val="StyleStyleBold12pt"/>
        </w:rPr>
        <w:t xml:space="preserve"> Shah, </w:t>
      </w:r>
      <w:r>
        <w:rPr>
          <w:rStyle w:val="StyleStyleBold12pt"/>
        </w:rPr>
        <w:t>2013</w:t>
      </w:r>
      <w:r w:rsidRPr="005E5E4B">
        <w:rPr>
          <w:rStyle w:val="StyleStyleBold12pt"/>
        </w:rPr>
        <w:t xml:space="preserve">, </w:t>
      </w:r>
      <w:r w:rsidRPr="005E5E4B">
        <w:rPr>
          <w:rStyle w:val="StyleStyleBold12pt"/>
          <w:sz w:val="16"/>
          <w:szCs w:val="16"/>
        </w:rPr>
        <w:t xml:space="preserve">("Thinking Through “Neoliberalism” in the Twenty-first Century," </w:t>
      </w:r>
      <w:proofErr w:type="spellStart"/>
      <w:r w:rsidRPr="005E5E4B">
        <w:rPr>
          <w:rStyle w:val="StyleStyleBold12pt"/>
          <w:sz w:val="16"/>
          <w:szCs w:val="16"/>
        </w:rPr>
        <w:t>S&amp;amp</w:t>
      </w:r>
      <w:proofErr w:type="gramStart"/>
      <w:r w:rsidRPr="005E5E4B">
        <w:rPr>
          <w:rStyle w:val="StyleStyleBold12pt"/>
          <w:sz w:val="16"/>
          <w:szCs w:val="16"/>
        </w:rPr>
        <w:t>;F</w:t>
      </w:r>
      <w:proofErr w:type="spellEnd"/>
      <w:proofErr w:type="gramEnd"/>
      <w:r w:rsidRPr="005E5E4B">
        <w:rPr>
          <w:rStyle w:val="StyleStyleBold12pt"/>
          <w:sz w:val="16"/>
          <w:szCs w:val="16"/>
        </w:rPr>
        <w:t xml:space="preserve"> Online, Spring 2013, </w:t>
      </w:r>
      <w:r w:rsidRPr="005E5E4B">
        <w:rPr>
          <w:rStyle w:val="StyleStyleBold12pt"/>
          <w:b w:val="0"/>
          <w:sz w:val="16"/>
          <w:szCs w:val="16"/>
        </w:rPr>
        <w:t>http://sfonline.barnard.edu/gender-justice-and-neoliberal-transformations/thinking-through-neoliberalism-in-the-twenty-first-century/)</w:t>
      </w:r>
    </w:p>
    <w:p w14:paraId="7150D79D" w14:textId="42D55C51" w:rsidR="005E5E4B" w:rsidRPr="005E5E4B" w:rsidRDefault="005E5E4B" w:rsidP="005E5E4B">
      <w:pPr>
        <w:rPr>
          <w:sz w:val="16"/>
        </w:rPr>
      </w:pPr>
      <w:r w:rsidRPr="005E5E4B">
        <w:rPr>
          <w:sz w:val="16"/>
        </w:rPr>
        <w:t xml:space="preserve">Much of the </w:t>
      </w:r>
      <w:r w:rsidRPr="005E5E4B">
        <w:rPr>
          <w:rStyle w:val="StyleBoldUnderline"/>
        </w:rPr>
        <w:t>present</w:t>
      </w:r>
      <w:r w:rsidRPr="005E5E4B">
        <w:rPr>
          <w:sz w:val="16"/>
        </w:rPr>
        <w:t xml:space="preserve"> reality of </w:t>
      </w:r>
      <w:r w:rsidRPr="005E5E4B">
        <w:rPr>
          <w:rStyle w:val="StyleBoldUnderline"/>
        </w:rPr>
        <w:t>prostitution is connected to the politics of global migration</w:t>
      </w:r>
      <w:r w:rsidRPr="005E5E4B">
        <w:rPr>
          <w:sz w:val="16"/>
        </w:rPr>
        <w:t xml:space="preserve"> mainly </w:t>
      </w:r>
      <w:r w:rsidRPr="005E5E4B">
        <w:rPr>
          <w:rStyle w:val="StyleBoldUnderline"/>
        </w:rPr>
        <w:t>because prostitution</w:t>
      </w:r>
      <w:r w:rsidRPr="005E5E4B">
        <w:rPr>
          <w:sz w:val="16"/>
        </w:rPr>
        <w:t xml:space="preserve"> in general, and </w:t>
      </w:r>
      <w:r w:rsidRPr="005E5E4B">
        <w:rPr>
          <w:rStyle w:val="StyleBoldUnderline"/>
        </w:rPr>
        <w:t>especially in the global South, involves some element of movement from place of origin.</w:t>
      </w:r>
      <w:r w:rsidRPr="005E5E4B">
        <w:rPr>
          <w:sz w:val="16"/>
        </w:rPr>
        <w:t xml:space="preserve"> At the same time, an NGO-sector devoted to rescuing women from prostitution has grown exponentially since the twin policies of privatization and lowering tariffs were adopted in India in the early 1990s. These organizations have identified </w:t>
      </w:r>
      <w:proofErr w:type="spellStart"/>
      <w:r w:rsidRPr="005E5E4B">
        <w:rPr>
          <w:sz w:val="16"/>
        </w:rPr>
        <w:t>migrancy</w:t>
      </w:r>
      <w:proofErr w:type="spellEnd"/>
      <w:r w:rsidRPr="005E5E4B">
        <w:rPr>
          <w:sz w:val="16"/>
        </w:rPr>
        <w:t xml:space="preserve"> and “porous borders” as the key factors that encourage trafficking. According to this logic, a readily available solution to trafficking is to increase border controls further, and to limit the level of cross-border migration available to people seeking work</w:t>
      </w:r>
      <w:proofErr w:type="gramStart"/>
      <w:r w:rsidRPr="005E5E4B">
        <w:rPr>
          <w:sz w:val="16"/>
        </w:rPr>
        <w:t>.</w:t>
      </w:r>
      <w:r w:rsidRPr="005E5E4B">
        <w:rPr>
          <w:sz w:val="12"/>
        </w:rPr>
        <w:t>¶</w:t>
      </w:r>
      <w:proofErr w:type="gramEnd"/>
      <w:r w:rsidRPr="005E5E4B">
        <w:rPr>
          <w:sz w:val="16"/>
        </w:rPr>
        <w:t xml:space="preserve"> </w:t>
      </w:r>
      <w:r w:rsidRPr="005E5E4B">
        <w:rPr>
          <w:rStyle w:val="StyleBoldUnderline"/>
        </w:rPr>
        <w:t>The links between migration and economic survival for people living in poverty</w:t>
      </w:r>
      <w:r w:rsidRPr="005E5E4B">
        <w:rPr>
          <w:sz w:val="16"/>
        </w:rPr>
        <w:t xml:space="preserve"> in India </w:t>
      </w:r>
      <w:r w:rsidRPr="005E5E4B">
        <w:rPr>
          <w:rStyle w:val="StyleBoldUnderline"/>
        </w:rPr>
        <w:t>occurs against the backdrop of depleted water tables, drought-plagued arable land, and rural displacement. Such regions now supply the lion’s share of economic migrants to the world’s economies.</w:t>
      </w:r>
      <w:r w:rsidRPr="005E5E4B">
        <w:rPr>
          <w:sz w:val="16"/>
        </w:rPr>
        <w:t xml:space="preserve"> Agricultural labor has generally been the main mode of survival in these areas, but this is also less and less sustainable, as food security decreases with the increased consolidation of corporatized food production, seed patenting, and decreased farm subsidies. </w:t>
      </w:r>
      <w:r w:rsidRPr="005E5E4B">
        <w:rPr>
          <w:rStyle w:val="StyleBoldUnderline"/>
        </w:rPr>
        <w:t>There is a clear double standard at work in easing barriers to the migration of capital through decreased tariffs on foreign investment and international agreements like NAFTA, while increasing the barriers to cross-border migration, affecting especially landless economic migrants</w:t>
      </w:r>
      <w:r w:rsidRPr="005E5E4B">
        <w:rPr>
          <w:sz w:val="16"/>
        </w:rPr>
        <w:t xml:space="preserve">. </w:t>
      </w:r>
      <w:r w:rsidRPr="005E5E4B">
        <w:rPr>
          <w:rStyle w:val="StyleBoldUnderline"/>
        </w:rPr>
        <w:t>This double standard has affected the sex industry by limiting access to travel for cross-border migrants, while simultaneously improving the market for trafficking in persons by making cross-border migration more legally difficult</w:t>
      </w:r>
      <w:proofErr w:type="gramStart"/>
      <w:r w:rsidRPr="005E5E4B">
        <w:rPr>
          <w:sz w:val="16"/>
        </w:rPr>
        <w:t>.</w:t>
      </w:r>
      <w:r w:rsidRPr="005E5E4B">
        <w:rPr>
          <w:sz w:val="12"/>
        </w:rPr>
        <w:t>¶</w:t>
      </w:r>
      <w:proofErr w:type="gramEnd"/>
      <w:r w:rsidRPr="005E5E4B">
        <w:rPr>
          <w:sz w:val="16"/>
        </w:rPr>
        <w:t xml:space="preserve"> The New “Neoliberalism”</w:t>
      </w:r>
      <w:r w:rsidRPr="005E5E4B">
        <w:rPr>
          <w:sz w:val="12"/>
        </w:rPr>
        <w:t>¶</w:t>
      </w:r>
      <w:r w:rsidRPr="005E5E4B">
        <w:rPr>
          <w:sz w:val="16"/>
        </w:rPr>
        <w:t xml:space="preserve"> The lived consequences of </w:t>
      </w:r>
      <w:r w:rsidRPr="005E5E4B">
        <w:rPr>
          <w:rStyle w:val="StyleBoldUnderline"/>
        </w:rPr>
        <w:t>the idea that “neoliberalism” is a period</w:t>
      </w:r>
      <w:r w:rsidRPr="005E5E4B">
        <w:rPr>
          <w:sz w:val="16"/>
        </w:rPr>
        <w:t xml:space="preserve"> and, indeed, an ethos, </w:t>
      </w:r>
      <w:r w:rsidRPr="005E5E4B">
        <w:rPr>
          <w:rStyle w:val="Emphasis"/>
        </w:rPr>
        <w:t>have included increased police sweeps, brothel raids, and displacement for sex workers</w:t>
      </w:r>
      <w:r w:rsidRPr="005E5E4B">
        <w:rPr>
          <w:sz w:val="16"/>
        </w:rPr>
        <w:t xml:space="preserve"> </w:t>
      </w:r>
      <w:r w:rsidRPr="005E5E4B">
        <w:rPr>
          <w:rStyle w:val="StyleBoldUnderline"/>
        </w:rPr>
        <w:t>throughout cities in the global South</w:t>
      </w:r>
      <w:r w:rsidRPr="005E5E4B">
        <w:rPr>
          <w:sz w:val="16"/>
        </w:rPr>
        <w:t xml:space="preserve">. </w:t>
      </w:r>
      <w:r w:rsidRPr="005E5E4B">
        <w:rPr>
          <w:rStyle w:val="StyleBoldUnderline"/>
        </w:rPr>
        <w:t>Discourses on human trafficking that have focused on sexual exploitation and prostitution</w:t>
      </w:r>
      <w:r w:rsidRPr="005E5E4B">
        <w:rPr>
          <w:sz w:val="16"/>
        </w:rPr>
        <w:t xml:space="preserve">, to be sure, </w:t>
      </w:r>
      <w:r w:rsidRPr="005E5E4B">
        <w:rPr>
          <w:rStyle w:val="StyleBoldUnderline"/>
        </w:rPr>
        <w:t>have had a vexed relationship with the question of poverty</w:t>
      </w:r>
      <w:r w:rsidRPr="005E5E4B">
        <w:rPr>
          <w:sz w:val="16"/>
        </w:rPr>
        <w:t xml:space="preserve">. </w:t>
      </w:r>
      <w:r w:rsidRPr="005E5E4B">
        <w:rPr>
          <w:rStyle w:val="StyleBoldUnderline"/>
        </w:rPr>
        <w:t xml:space="preserve">While prostitution was often related to economic vulnerability and the lack of economic power </w:t>
      </w:r>
      <w:r w:rsidRPr="005E5E4B">
        <w:rPr>
          <w:sz w:val="16"/>
        </w:rPr>
        <w:t xml:space="preserve">among the women who have formed the core research population of my own work, </w:t>
      </w:r>
      <w:r w:rsidRPr="005E5E4B">
        <w:rPr>
          <w:rStyle w:val="StyleBoldUnderline"/>
        </w:rPr>
        <w:t>discourses on human trafficking have tended to conflate poverty with a generalized lack of agency, such that poverty also becomes inextricable</w:t>
      </w:r>
      <w:r w:rsidRPr="005E5E4B">
        <w:rPr>
          <w:sz w:val="16"/>
        </w:rPr>
        <w:t>, and, in some representations, co-equal with trafficking itself. I would argue that t</w:t>
      </w:r>
      <w:r w:rsidRPr="005E5E4B">
        <w:rPr>
          <w:rStyle w:val="StyleBoldUnderline"/>
        </w:rPr>
        <w:t>his rendering of poverty only becomes possible when “neoliberalism” ceases to be understood in economic terms</w:t>
      </w:r>
      <w:r w:rsidRPr="005E5E4B">
        <w:rPr>
          <w:sz w:val="16"/>
        </w:rPr>
        <w:t xml:space="preserve">. In the current hegemonic understanding of “trafficking-as-prostitution,” conflating human trafficking with poverty has tended to render “poverty” itself as an agent of trafficking. </w:t>
      </w:r>
      <w:r w:rsidRPr="005E5E4B">
        <w:rPr>
          <w:rStyle w:val="StyleBoldUnderline"/>
        </w:rPr>
        <w:t>If poverty essentially “traffics” human beings into underground economic sectors</w:t>
      </w:r>
      <w:r w:rsidRPr="005E5E4B">
        <w:rPr>
          <w:sz w:val="16"/>
        </w:rPr>
        <w:t xml:space="preserve">, including prostitution, </w:t>
      </w:r>
      <w:r w:rsidRPr="005E5E4B">
        <w:rPr>
          <w:rStyle w:val="StyleBoldUnderline"/>
        </w:rPr>
        <w:t>then poor people are necessarily rendered as non-agentive beings with respect to the illegal and underground strategies for economic survival they may engage in.</w:t>
      </w:r>
      <w:r w:rsidRPr="005E5E4B">
        <w:rPr>
          <w:sz w:val="16"/>
        </w:rPr>
        <w:t xml:space="preserve"> Two examples of this perspective on poverty in its relationship to trafficking are the Swedish government’s 2003 report entitled Poverty and Trafficking in Human Beings: A Strategy for Combating Trafficking in Human Beings Through Swedish International Development Cooperation</w:t>
      </w:r>
      <w:proofErr w:type="gramStart"/>
      <w:r w:rsidRPr="005E5E4B">
        <w:rPr>
          <w:sz w:val="16"/>
        </w:rPr>
        <w:t>,[</w:t>
      </w:r>
      <w:proofErr w:type="gramEnd"/>
      <w:r w:rsidRPr="005E5E4B">
        <w:rPr>
          <w:sz w:val="16"/>
        </w:rPr>
        <w:t xml:space="preserve">3] and a 2006 article by Sarah Gonzales, published on the Captive Daughters website, entitled “Poverty and Sex Trafficking: How will Warren Buffett’s $30.7 billion donation to The Bill &amp; Melinda Gates Foundation, earmarked to fight poverty, affect global sex trafficking, the cause of which is rooted in poverty?”[4] In the Swedish government’s report, </w:t>
      </w:r>
      <w:r w:rsidRPr="005E5E4B">
        <w:rPr>
          <w:rStyle w:val="StyleBoldUnderline"/>
        </w:rPr>
        <w:t>poverty and trafficking are linked because “[</w:t>
      </w:r>
      <w:proofErr w:type="gramStart"/>
      <w:r w:rsidRPr="005E5E4B">
        <w:rPr>
          <w:rStyle w:val="StyleBoldUnderline"/>
        </w:rPr>
        <w:t>p]</w:t>
      </w:r>
      <w:proofErr w:type="spellStart"/>
      <w:r w:rsidRPr="005E5E4B">
        <w:rPr>
          <w:rStyle w:val="StyleBoldUnderline"/>
        </w:rPr>
        <w:t>eople</w:t>
      </w:r>
      <w:proofErr w:type="spellEnd"/>
      <w:proofErr w:type="gramEnd"/>
      <w:r w:rsidRPr="005E5E4B">
        <w:rPr>
          <w:rStyle w:val="StyleBoldUnderline"/>
        </w:rPr>
        <w:t xml:space="preserve"> become the victims of human traffickers</w:t>
      </w:r>
      <w:r w:rsidRPr="005E5E4B">
        <w:rPr>
          <w:sz w:val="16"/>
        </w:rPr>
        <w:t xml:space="preserve"> mainly </w:t>
      </w:r>
      <w:r w:rsidRPr="005E5E4B">
        <w:rPr>
          <w:rStyle w:val="StyleBoldUnderline"/>
        </w:rPr>
        <w:t>due to inequitable resource allocation and the absence of viable sources of income</w:t>
      </w:r>
      <w:r w:rsidRPr="005E5E4B">
        <w:rPr>
          <w:sz w:val="16"/>
        </w:rPr>
        <w:t>. Families have no assets and incomes are inadequate. In the countryside, agriculture is less profitable than formerly and land has become increasingly scarce.”[5] Similarly, according to the article by Gonzales</w:t>
      </w:r>
      <w:proofErr w:type="gramStart"/>
      <w:r w:rsidRPr="005E5E4B">
        <w:rPr>
          <w:sz w:val="16"/>
        </w:rPr>
        <w:t>:</w:t>
      </w:r>
      <w:r w:rsidRPr="005E5E4B">
        <w:rPr>
          <w:sz w:val="12"/>
        </w:rPr>
        <w:t>¶</w:t>
      </w:r>
      <w:proofErr w:type="gramEnd"/>
      <w:r w:rsidRPr="005E5E4B">
        <w:rPr>
          <w:sz w:val="16"/>
        </w:rPr>
        <w:t xml:space="preserve"> What we do know is that </w:t>
      </w:r>
      <w:r w:rsidRPr="005E5E4B">
        <w:rPr>
          <w:rStyle w:val="StyleBoldUnderline"/>
        </w:rPr>
        <w:t xml:space="preserve">poverty drives sex trafficking, and that sex trafficking as the delivery system for prostitution means that each day scores of young, poor women and girls will turn to sex trafficking and prostitution </w:t>
      </w:r>
      <w:r w:rsidRPr="005E5E4B">
        <w:rPr>
          <w:sz w:val="16"/>
        </w:rPr>
        <w:t xml:space="preserve">as a means to […] provide for themselves, and for their families, because they have no other choice. The hope is that </w:t>
      </w:r>
      <w:r w:rsidRPr="005E5E4B">
        <w:rPr>
          <w:rStyle w:val="StyleBoldUnderline"/>
        </w:rPr>
        <w:t>funds earmarked for fighting poverty will eventually fight sex trafficking</w:t>
      </w:r>
      <w:r w:rsidRPr="005E5E4B">
        <w:rPr>
          <w:sz w:val="16"/>
        </w:rPr>
        <w:t xml:space="preserve">, too, </w:t>
      </w:r>
      <w:r w:rsidRPr="005E5E4B">
        <w:rPr>
          <w:rStyle w:val="StyleBoldUnderline"/>
        </w:rPr>
        <w:t>putting an end to this exploitative practice by offering viable economic options for poverty-stricken women and girls in developing nations who want to work</w:t>
      </w:r>
      <w:proofErr w:type="gramStart"/>
      <w:r w:rsidRPr="005E5E4B">
        <w:rPr>
          <w:sz w:val="16"/>
        </w:rPr>
        <w:t>.[</w:t>
      </w:r>
      <w:proofErr w:type="gramEnd"/>
      <w:r w:rsidRPr="005E5E4B">
        <w:rPr>
          <w:sz w:val="16"/>
        </w:rPr>
        <w:t>6]</w:t>
      </w:r>
      <w:r w:rsidRPr="005E5E4B">
        <w:rPr>
          <w:sz w:val="12"/>
        </w:rPr>
        <w:t>¶</w:t>
      </w:r>
      <w:r w:rsidRPr="005E5E4B">
        <w:rPr>
          <w:sz w:val="16"/>
        </w:rPr>
        <w:t xml:space="preserve"> Both of these relatively emblematic </w:t>
      </w:r>
      <w:proofErr w:type="spellStart"/>
      <w:r w:rsidRPr="005E5E4B">
        <w:rPr>
          <w:sz w:val="16"/>
        </w:rPr>
        <w:t>antitrafficking</w:t>
      </w:r>
      <w:proofErr w:type="spellEnd"/>
      <w:r w:rsidRPr="005E5E4B">
        <w:rPr>
          <w:sz w:val="16"/>
        </w:rPr>
        <w:t xml:space="preserve"> perspectives are rooted in a legal and policy orientation which emphasizes combating “exploitation.” The concern with exploitation is at the heart of debates and definitions of trafficking. Both of the perspectives excerpted above were generated in relation to the UN “Protocol to Prevent, Suppress and Punish Trafficking in Persons, Especially Women and Children.” The final protocol definition of trafficking was the result of much debate and disagreement between groups about the difference between trafficking and prostitution. The definition bears mentioning here, as it outlines the parameters through which juridical debates on trafficking, prostitution, and poverty are ostensibly framed. The definition reads</w:t>
      </w:r>
      <w:proofErr w:type="gramStart"/>
      <w:r w:rsidRPr="005E5E4B">
        <w:rPr>
          <w:sz w:val="16"/>
        </w:rPr>
        <w:t>:</w:t>
      </w:r>
      <w:r w:rsidRPr="005E5E4B">
        <w:rPr>
          <w:sz w:val="12"/>
        </w:rPr>
        <w:t>¶</w:t>
      </w:r>
      <w:proofErr w:type="gramEnd"/>
      <w:r w:rsidRPr="005E5E4B">
        <w:rPr>
          <w:sz w:val="16"/>
        </w:rPr>
        <w:t xml:space="preserve"> “Trafficking in persons” shall mean the recruitment, transportation, transfer, </w:t>
      </w:r>
      <w:proofErr w:type="spellStart"/>
      <w:r w:rsidRPr="005E5E4B">
        <w:rPr>
          <w:sz w:val="16"/>
        </w:rPr>
        <w:t>harbouring</w:t>
      </w:r>
      <w:proofErr w:type="spellEnd"/>
      <w:r w:rsidRPr="005E5E4B">
        <w:rPr>
          <w:sz w:val="16"/>
        </w:rPr>
        <w:t xml:space="preserve">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 Exploitation shall include, at a minimum, the exploitation of the prostitution of others or other forms of sexual exploitation, forced </w:t>
      </w:r>
      <w:proofErr w:type="spellStart"/>
      <w:r w:rsidRPr="005E5E4B">
        <w:rPr>
          <w:sz w:val="16"/>
        </w:rPr>
        <w:t>labour</w:t>
      </w:r>
      <w:proofErr w:type="spellEnd"/>
      <w:r w:rsidRPr="005E5E4B">
        <w:rPr>
          <w:sz w:val="16"/>
        </w:rPr>
        <w:t xml:space="preserve"> or services, slavery or practices similar to slavery, servitude or the removal of organs</w:t>
      </w:r>
      <w:proofErr w:type="gramStart"/>
      <w:r w:rsidRPr="005E5E4B">
        <w:rPr>
          <w:sz w:val="16"/>
        </w:rPr>
        <w:t>.[</w:t>
      </w:r>
      <w:proofErr w:type="gramEnd"/>
      <w:r w:rsidRPr="005E5E4B">
        <w:rPr>
          <w:sz w:val="16"/>
        </w:rPr>
        <w:t>7]</w:t>
      </w:r>
      <w:r w:rsidRPr="005E5E4B">
        <w:rPr>
          <w:sz w:val="12"/>
        </w:rPr>
        <w:t>¶</w:t>
      </w:r>
      <w:r w:rsidRPr="005E5E4B">
        <w:rPr>
          <w:sz w:val="16"/>
        </w:rPr>
        <w:t xml:space="preserve"> </w:t>
      </w:r>
      <w:r w:rsidRPr="005E5E4B">
        <w:rPr>
          <w:rStyle w:val="StyleBoldUnderline"/>
        </w:rPr>
        <w:t>The discourse that seems to be emerging</w:t>
      </w:r>
      <w:r w:rsidRPr="005E5E4B">
        <w:rPr>
          <w:sz w:val="16"/>
        </w:rPr>
        <w:t xml:space="preserve"> among various governmental and nongovernmental actors concerned with the issue of trafficking </w:t>
      </w:r>
      <w:r w:rsidRPr="005E5E4B">
        <w:rPr>
          <w:rStyle w:val="StyleBoldUnderline"/>
        </w:rPr>
        <w:t>is one in which poverty, exploitation, and trafficking are theorized in relation to each other in the relative absence of a discussion about class or the effects of bilateral and regional trade agreements</w:t>
      </w:r>
      <w:r w:rsidRPr="005E5E4B">
        <w:rPr>
          <w:sz w:val="16"/>
        </w:rPr>
        <w:t xml:space="preserve"> in the global South</w:t>
      </w:r>
    </w:p>
    <w:p w14:paraId="3EC2874C" w14:textId="77777777" w:rsidR="005E5E4B" w:rsidRPr="005E5E4B" w:rsidRDefault="005E5E4B" w:rsidP="005E5E4B"/>
    <w:sectPr w:rsidR="005E5E4B" w:rsidRPr="005E5E4B"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7E01FD" w14:textId="77777777" w:rsidR="00F15A03" w:rsidRDefault="00F15A03" w:rsidP="00E46E7E">
      <w:r>
        <w:separator/>
      </w:r>
    </w:p>
  </w:endnote>
  <w:endnote w:type="continuationSeparator" w:id="0">
    <w:p w14:paraId="39D6A754" w14:textId="77777777" w:rsidR="00F15A03" w:rsidRDefault="00F15A0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B321FE" w14:textId="77777777" w:rsidR="00F15A03" w:rsidRDefault="00F15A03" w:rsidP="00E46E7E">
      <w:r>
        <w:separator/>
      </w:r>
    </w:p>
  </w:footnote>
  <w:footnote w:type="continuationSeparator" w:id="0">
    <w:p w14:paraId="5B72C57C" w14:textId="77777777" w:rsidR="00F15A03" w:rsidRDefault="00F15A0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B3B95"/>
    <w:multiLevelType w:val="hybridMultilevel"/>
    <w:tmpl w:val="F4DAE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7677AC0"/>
    <w:multiLevelType w:val="hybridMultilevel"/>
    <w:tmpl w:val="A7F03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5E504B2"/>
    <w:multiLevelType w:val="hybridMultilevel"/>
    <w:tmpl w:val="3D3ECA12"/>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nsid w:val="67D92DB4"/>
    <w:multiLevelType w:val="hybridMultilevel"/>
    <w:tmpl w:val="ADD660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6"/>
  </w:num>
  <w:num w:numId="5">
    <w:abstractNumId w:val="0"/>
  </w:num>
  <w:num w:numId="6">
    <w:abstractNumId w:val="3"/>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75E1"/>
    <w:rsid w:val="000140EC"/>
    <w:rsid w:val="00016A35"/>
    <w:rsid w:val="000B1380"/>
    <w:rsid w:val="000C16B3"/>
    <w:rsid w:val="00101438"/>
    <w:rsid w:val="00122AE2"/>
    <w:rsid w:val="00130E2B"/>
    <w:rsid w:val="001408C0"/>
    <w:rsid w:val="00143FD7"/>
    <w:rsid w:val="001463FB"/>
    <w:rsid w:val="001710E3"/>
    <w:rsid w:val="00186DB7"/>
    <w:rsid w:val="001D38C8"/>
    <w:rsid w:val="001D7626"/>
    <w:rsid w:val="00231778"/>
    <w:rsid w:val="002613DA"/>
    <w:rsid w:val="002A3EF3"/>
    <w:rsid w:val="002B6353"/>
    <w:rsid w:val="002B68C8"/>
    <w:rsid w:val="002C0E98"/>
    <w:rsid w:val="002F35F4"/>
    <w:rsid w:val="002F3E28"/>
    <w:rsid w:val="002F40E6"/>
    <w:rsid w:val="00303E5B"/>
    <w:rsid w:val="00307031"/>
    <w:rsid w:val="00313226"/>
    <w:rsid w:val="0031425E"/>
    <w:rsid w:val="00325059"/>
    <w:rsid w:val="00331A41"/>
    <w:rsid w:val="00335735"/>
    <w:rsid w:val="00353530"/>
    <w:rsid w:val="00357719"/>
    <w:rsid w:val="003652B5"/>
    <w:rsid w:val="00374144"/>
    <w:rsid w:val="003975F2"/>
    <w:rsid w:val="003B3EC7"/>
    <w:rsid w:val="003F42AF"/>
    <w:rsid w:val="00412F6D"/>
    <w:rsid w:val="0042635A"/>
    <w:rsid w:val="00466B6F"/>
    <w:rsid w:val="004A2CAF"/>
    <w:rsid w:val="004B3188"/>
    <w:rsid w:val="004B3DB3"/>
    <w:rsid w:val="004C63B5"/>
    <w:rsid w:val="004D461E"/>
    <w:rsid w:val="004F767D"/>
    <w:rsid w:val="00517479"/>
    <w:rsid w:val="00591FB4"/>
    <w:rsid w:val="00597285"/>
    <w:rsid w:val="005A0BE5"/>
    <w:rsid w:val="005C0E1F"/>
    <w:rsid w:val="005E0D2B"/>
    <w:rsid w:val="005E2C99"/>
    <w:rsid w:val="005E5E4B"/>
    <w:rsid w:val="006467E9"/>
    <w:rsid w:val="006658B1"/>
    <w:rsid w:val="00672258"/>
    <w:rsid w:val="0067575B"/>
    <w:rsid w:val="00692C26"/>
    <w:rsid w:val="006B1D9E"/>
    <w:rsid w:val="006F2D3D"/>
    <w:rsid w:val="006F5FDC"/>
    <w:rsid w:val="00700835"/>
    <w:rsid w:val="00702AA0"/>
    <w:rsid w:val="00713D04"/>
    <w:rsid w:val="00726F87"/>
    <w:rsid w:val="007333B9"/>
    <w:rsid w:val="00791B7D"/>
    <w:rsid w:val="007A3515"/>
    <w:rsid w:val="007A5350"/>
    <w:rsid w:val="007C115D"/>
    <w:rsid w:val="007D7924"/>
    <w:rsid w:val="007E470C"/>
    <w:rsid w:val="007E5F71"/>
    <w:rsid w:val="007E73B6"/>
    <w:rsid w:val="00821415"/>
    <w:rsid w:val="0083768F"/>
    <w:rsid w:val="00884763"/>
    <w:rsid w:val="008C7A09"/>
    <w:rsid w:val="0091595A"/>
    <w:rsid w:val="009165EA"/>
    <w:rsid w:val="009829F2"/>
    <w:rsid w:val="00993F61"/>
    <w:rsid w:val="009B0746"/>
    <w:rsid w:val="009C198B"/>
    <w:rsid w:val="009D207E"/>
    <w:rsid w:val="009E5822"/>
    <w:rsid w:val="009E691A"/>
    <w:rsid w:val="009F0E58"/>
    <w:rsid w:val="00A074CB"/>
    <w:rsid w:val="00A369C4"/>
    <w:rsid w:val="00A47986"/>
    <w:rsid w:val="00A91A24"/>
    <w:rsid w:val="00AC0E99"/>
    <w:rsid w:val="00AF1E67"/>
    <w:rsid w:val="00AF5046"/>
    <w:rsid w:val="00AF70D4"/>
    <w:rsid w:val="00B03851"/>
    <w:rsid w:val="00B169A1"/>
    <w:rsid w:val="00B33E0C"/>
    <w:rsid w:val="00B34843"/>
    <w:rsid w:val="00B45FE9"/>
    <w:rsid w:val="00B55D49"/>
    <w:rsid w:val="00B65E97"/>
    <w:rsid w:val="00B84180"/>
    <w:rsid w:val="00BB1D30"/>
    <w:rsid w:val="00BE63EA"/>
    <w:rsid w:val="00C42A3C"/>
    <w:rsid w:val="00C85AB9"/>
    <w:rsid w:val="00C96175"/>
    <w:rsid w:val="00CD2C6D"/>
    <w:rsid w:val="00CF1A0F"/>
    <w:rsid w:val="00D03903"/>
    <w:rsid w:val="00D36252"/>
    <w:rsid w:val="00D4330B"/>
    <w:rsid w:val="00D460F1"/>
    <w:rsid w:val="00D51B44"/>
    <w:rsid w:val="00D6085D"/>
    <w:rsid w:val="00D66D57"/>
    <w:rsid w:val="00D81480"/>
    <w:rsid w:val="00DA2E40"/>
    <w:rsid w:val="00DA5BF8"/>
    <w:rsid w:val="00DC0465"/>
    <w:rsid w:val="00DC71AA"/>
    <w:rsid w:val="00DD2FAB"/>
    <w:rsid w:val="00DE627C"/>
    <w:rsid w:val="00DF070E"/>
    <w:rsid w:val="00DF1850"/>
    <w:rsid w:val="00E46E7E"/>
    <w:rsid w:val="00E95631"/>
    <w:rsid w:val="00ED42A1"/>
    <w:rsid w:val="00F1173B"/>
    <w:rsid w:val="00F15A03"/>
    <w:rsid w:val="00F20EDE"/>
    <w:rsid w:val="00F21E78"/>
    <w:rsid w:val="00F4327C"/>
    <w:rsid w:val="00F45F2E"/>
    <w:rsid w:val="00F475E1"/>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8EA313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31A41"/>
    <w:rPr>
      <w:rFonts w:ascii="Calibri" w:hAnsi="Calibri"/>
      <w:sz w:val="22"/>
    </w:rPr>
  </w:style>
  <w:style w:type="paragraph" w:styleId="Heading1">
    <w:name w:val="heading 1"/>
    <w:aliases w:val="Pocket"/>
    <w:basedOn w:val="Normal"/>
    <w:next w:val="Normal"/>
    <w:link w:val="Heading1Char"/>
    <w:uiPriority w:val="9"/>
    <w:qFormat/>
    <w:rsid w:val="00331A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31A4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31A4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no read,TAG,No Spacing211,No Spacing12,No Spacing2111,Heading 2 Char2 Char,Heading 2 Char1 Char Char, Ch,Ch,No Spacing111111,No Spacing11111,No Spacing5,No Spacing4,No Spacing21,CD - Cite,ta,T"/>
    <w:basedOn w:val="Normal"/>
    <w:next w:val="Normal"/>
    <w:link w:val="Heading4Char"/>
    <w:uiPriority w:val="9"/>
    <w:unhideWhenUsed/>
    <w:qFormat/>
    <w:rsid w:val="00331A4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331A41"/>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331A4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31A4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31A41"/>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no read Char,TAG Char,No Spacing211 Char,No Spacing12 Char,No Spacing2111 Char,Heading 2 Char2 Char Char,Heading 2 Char1 Char Char Char, Ch Char,Ch Char"/>
    <w:basedOn w:val="DefaultParagraphFont"/>
    <w:link w:val="Heading4"/>
    <w:uiPriority w:val="9"/>
    <w:rsid w:val="00331A41"/>
    <w:rPr>
      <w:rFonts w:asciiTheme="majorHAnsi" w:eastAsiaTheme="majorEastAsia" w:hAnsiTheme="majorHAnsi" w:cstheme="majorBidi"/>
      <w:b/>
      <w:bCs/>
      <w:iCs/>
      <w:sz w:val="26"/>
    </w:rPr>
  </w:style>
  <w:style w:type="paragraph" w:styleId="NoSpacing">
    <w:name w:val="No Spacing"/>
    <w:uiPriority w:val="1"/>
    <w:rsid w:val="00331A41"/>
  </w:style>
  <w:style w:type="character" w:customStyle="1" w:styleId="StyleStyleBold12pt">
    <w:name w:val="Style Style Bold + 12 pt"/>
    <w:aliases w:val="Cite,Style Style Bold,Style Style Bold + 12pt,Style Style + 12 pt,Style Style Bo... +,Old Cite,Style Style Bold + 10 pt,Style 13 pt Bold"/>
    <w:basedOn w:val="DefaultParagraphFont"/>
    <w:uiPriority w:val="1"/>
    <w:qFormat/>
    <w:rsid w:val="00331A41"/>
    <w:rPr>
      <w:b/>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9.5 pt"/>
    <w:basedOn w:val="DefaultParagraphFont"/>
    <w:uiPriority w:val="1"/>
    <w:qFormat/>
    <w:rsid w:val="00331A41"/>
    <w:rPr>
      <w:b/>
      <w:sz w:val="22"/>
      <w:u w:val="single"/>
    </w:rPr>
  </w:style>
  <w:style w:type="paragraph" w:styleId="DocumentMap">
    <w:name w:val="Document Map"/>
    <w:basedOn w:val="Normal"/>
    <w:link w:val="DocumentMapChar"/>
    <w:uiPriority w:val="99"/>
    <w:semiHidden/>
    <w:unhideWhenUsed/>
    <w:rsid w:val="00331A41"/>
    <w:rPr>
      <w:rFonts w:ascii="Lucida Grande" w:hAnsi="Lucida Grande" w:cs="Lucida Grande"/>
    </w:rPr>
  </w:style>
  <w:style w:type="character" w:customStyle="1" w:styleId="DocumentMapChar">
    <w:name w:val="Document Map Char"/>
    <w:basedOn w:val="DefaultParagraphFont"/>
    <w:link w:val="DocumentMap"/>
    <w:uiPriority w:val="99"/>
    <w:semiHidden/>
    <w:rsid w:val="00331A41"/>
    <w:rPr>
      <w:rFonts w:ascii="Lucida Grande" w:hAnsi="Lucida Grande" w:cs="Lucida Grande"/>
      <w:sz w:val="22"/>
    </w:rPr>
  </w:style>
  <w:style w:type="paragraph" w:styleId="ListParagraph">
    <w:name w:val="List Paragraph"/>
    <w:basedOn w:val="Normal"/>
    <w:uiPriority w:val="34"/>
    <w:rsid w:val="00331A41"/>
    <w:pPr>
      <w:ind w:left="720"/>
      <w:contextualSpacing/>
    </w:pPr>
  </w:style>
  <w:style w:type="paragraph" w:styleId="Header">
    <w:name w:val="header"/>
    <w:basedOn w:val="Normal"/>
    <w:link w:val="HeaderChar"/>
    <w:uiPriority w:val="99"/>
    <w:unhideWhenUsed/>
    <w:rsid w:val="00331A41"/>
    <w:pPr>
      <w:tabs>
        <w:tab w:val="center" w:pos="4320"/>
        <w:tab w:val="right" w:pos="8640"/>
      </w:tabs>
    </w:pPr>
  </w:style>
  <w:style w:type="character" w:customStyle="1" w:styleId="HeaderChar">
    <w:name w:val="Header Char"/>
    <w:basedOn w:val="DefaultParagraphFont"/>
    <w:link w:val="Header"/>
    <w:uiPriority w:val="99"/>
    <w:rsid w:val="00331A41"/>
    <w:rPr>
      <w:rFonts w:ascii="Calibri" w:hAnsi="Calibri"/>
      <w:sz w:val="22"/>
    </w:rPr>
  </w:style>
  <w:style w:type="paragraph" w:styleId="Footer">
    <w:name w:val="footer"/>
    <w:basedOn w:val="Normal"/>
    <w:link w:val="FooterChar"/>
    <w:uiPriority w:val="99"/>
    <w:unhideWhenUsed/>
    <w:rsid w:val="00331A41"/>
    <w:pPr>
      <w:tabs>
        <w:tab w:val="center" w:pos="4320"/>
        <w:tab w:val="right" w:pos="8640"/>
      </w:tabs>
    </w:pPr>
  </w:style>
  <w:style w:type="character" w:customStyle="1" w:styleId="FooterChar">
    <w:name w:val="Footer Char"/>
    <w:basedOn w:val="DefaultParagraphFont"/>
    <w:link w:val="Footer"/>
    <w:uiPriority w:val="99"/>
    <w:rsid w:val="00331A41"/>
    <w:rPr>
      <w:rFonts w:ascii="Calibri" w:hAnsi="Calibri"/>
      <w:sz w:val="22"/>
    </w:rPr>
  </w:style>
  <w:style w:type="character" w:styleId="PageNumber">
    <w:name w:val="page number"/>
    <w:basedOn w:val="DefaultParagraphFont"/>
    <w:uiPriority w:val="99"/>
    <w:semiHidden/>
    <w:unhideWhenUsed/>
    <w:rsid w:val="00331A41"/>
  </w:style>
  <w:style w:type="character" w:styleId="Hyperlink">
    <w:name w:val="Hyperlink"/>
    <w:basedOn w:val="DefaultParagraphFont"/>
    <w:uiPriority w:val="99"/>
    <w:unhideWhenUsed/>
    <w:rsid w:val="00331A41"/>
    <w:rPr>
      <w:color w:val="0000FF" w:themeColor="hyperlink"/>
      <w:u w:val="single"/>
    </w:rPr>
  </w:style>
  <w:style w:type="paragraph" w:customStyle="1" w:styleId="CardIndented">
    <w:name w:val="Card (Indented)"/>
    <w:basedOn w:val="Normal"/>
    <w:link w:val="CardIndentedChar"/>
    <w:qFormat/>
    <w:rsid w:val="006467E9"/>
    <w:pPr>
      <w:ind w:left="288"/>
    </w:pPr>
    <w:rPr>
      <w:rFonts w:cs="Calibri"/>
    </w:rPr>
  </w:style>
  <w:style w:type="character" w:customStyle="1" w:styleId="CardIndentedChar">
    <w:name w:val="Card (Indented) Char"/>
    <w:basedOn w:val="DefaultParagraphFont"/>
    <w:link w:val="CardIndented"/>
    <w:rsid w:val="006467E9"/>
    <w:rPr>
      <w:rFonts w:ascii="Calibri" w:hAnsi="Calibri" w:cs="Calibri"/>
      <w:sz w:val="22"/>
    </w:rPr>
  </w:style>
  <w:style w:type="character" w:customStyle="1" w:styleId="verdana">
    <w:name w:val="verdana"/>
    <w:basedOn w:val="DefaultParagraphFont"/>
    <w:rsid w:val="006467E9"/>
  </w:style>
  <w:style w:type="character" w:styleId="FollowedHyperlink">
    <w:name w:val="FollowedHyperlink"/>
    <w:basedOn w:val="DefaultParagraphFont"/>
    <w:uiPriority w:val="99"/>
    <w:semiHidden/>
    <w:unhideWhenUsed/>
    <w:rsid w:val="005E5E4B"/>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331A41"/>
    <w:rPr>
      <w:rFonts w:ascii="Calibri" w:hAnsi="Calibri"/>
      <w:sz w:val="22"/>
    </w:rPr>
  </w:style>
  <w:style w:type="paragraph" w:styleId="Heading1">
    <w:name w:val="heading 1"/>
    <w:aliases w:val="Pocket"/>
    <w:basedOn w:val="Normal"/>
    <w:next w:val="Normal"/>
    <w:link w:val="Heading1Char"/>
    <w:uiPriority w:val="9"/>
    <w:qFormat/>
    <w:rsid w:val="00331A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331A4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331A4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heading 2,no read,TAG,No Spacing211,No Spacing12,No Spacing2111,Heading 2 Char2 Char,Heading 2 Char1 Char Char, Ch,Ch,No Spacing111111,No Spacing11111,No Spacing5,No Spacing4,No Spacing21,CD - Cite,ta,T"/>
    <w:basedOn w:val="Normal"/>
    <w:next w:val="Normal"/>
    <w:link w:val="Heading4Char"/>
    <w:uiPriority w:val="9"/>
    <w:unhideWhenUsed/>
    <w:qFormat/>
    <w:rsid w:val="00331A4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331A41"/>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331A4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331A4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331A41"/>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heading 2 Char,no read Char,TAG Char,No Spacing211 Char,No Spacing12 Char,No Spacing2111 Char,Heading 2 Char2 Char Char,Heading 2 Char1 Char Char Char, Ch Char,Ch Char"/>
    <w:basedOn w:val="DefaultParagraphFont"/>
    <w:link w:val="Heading4"/>
    <w:uiPriority w:val="9"/>
    <w:rsid w:val="00331A41"/>
    <w:rPr>
      <w:rFonts w:asciiTheme="majorHAnsi" w:eastAsiaTheme="majorEastAsia" w:hAnsiTheme="majorHAnsi" w:cstheme="majorBidi"/>
      <w:b/>
      <w:bCs/>
      <w:iCs/>
      <w:sz w:val="26"/>
    </w:rPr>
  </w:style>
  <w:style w:type="paragraph" w:styleId="NoSpacing">
    <w:name w:val="No Spacing"/>
    <w:uiPriority w:val="1"/>
    <w:rsid w:val="00331A41"/>
  </w:style>
  <w:style w:type="character" w:customStyle="1" w:styleId="StyleStyleBold12pt">
    <w:name w:val="Style Style Bold + 12 pt"/>
    <w:aliases w:val="Cite,Style Style Bold,Style Style Bold + 12pt,Style Style + 12 pt,Style Style Bo... +,Old Cite,Style Style Bold + 10 pt,Style 13 pt Bold"/>
    <w:basedOn w:val="DefaultParagraphFont"/>
    <w:uiPriority w:val="1"/>
    <w:qFormat/>
    <w:rsid w:val="00331A41"/>
    <w:rPr>
      <w:b/>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cite,Bo,B,9.5 pt"/>
    <w:basedOn w:val="DefaultParagraphFont"/>
    <w:uiPriority w:val="1"/>
    <w:qFormat/>
    <w:rsid w:val="00331A41"/>
    <w:rPr>
      <w:b/>
      <w:sz w:val="22"/>
      <w:u w:val="single"/>
    </w:rPr>
  </w:style>
  <w:style w:type="paragraph" w:styleId="DocumentMap">
    <w:name w:val="Document Map"/>
    <w:basedOn w:val="Normal"/>
    <w:link w:val="DocumentMapChar"/>
    <w:uiPriority w:val="99"/>
    <w:semiHidden/>
    <w:unhideWhenUsed/>
    <w:rsid w:val="00331A41"/>
    <w:rPr>
      <w:rFonts w:ascii="Lucida Grande" w:hAnsi="Lucida Grande" w:cs="Lucida Grande"/>
    </w:rPr>
  </w:style>
  <w:style w:type="character" w:customStyle="1" w:styleId="DocumentMapChar">
    <w:name w:val="Document Map Char"/>
    <w:basedOn w:val="DefaultParagraphFont"/>
    <w:link w:val="DocumentMap"/>
    <w:uiPriority w:val="99"/>
    <w:semiHidden/>
    <w:rsid w:val="00331A41"/>
    <w:rPr>
      <w:rFonts w:ascii="Lucida Grande" w:hAnsi="Lucida Grande" w:cs="Lucida Grande"/>
      <w:sz w:val="22"/>
    </w:rPr>
  </w:style>
  <w:style w:type="paragraph" w:styleId="ListParagraph">
    <w:name w:val="List Paragraph"/>
    <w:basedOn w:val="Normal"/>
    <w:uiPriority w:val="34"/>
    <w:rsid w:val="00331A41"/>
    <w:pPr>
      <w:ind w:left="720"/>
      <w:contextualSpacing/>
    </w:pPr>
  </w:style>
  <w:style w:type="paragraph" w:styleId="Header">
    <w:name w:val="header"/>
    <w:basedOn w:val="Normal"/>
    <w:link w:val="HeaderChar"/>
    <w:uiPriority w:val="99"/>
    <w:unhideWhenUsed/>
    <w:rsid w:val="00331A41"/>
    <w:pPr>
      <w:tabs>
        <w:tab w:val="center" w:pos="4320"/>
        <w:tab w:val="right" w:pos="8640"/>
      </w:tabs>
    </w:pPr>
  </w:style>
  <w:style w:type="character" w:customStyle="1" w:styleId="HeaderChar">
    <w:name w:val="Header Char"/>
    <w:basedOn w:val="DefaultParagraphFont"/>
    <w:link w:val="Header"/>
    <w:uiPriority w:val="99"/>
    <w:rsid w:val="00331A41"/>
    <w:rPr>
      <w:rFonts w:ascii="Calibri" w:hAnsi="Calibri"/>
      <w:sz w:val="22"/>
    </w:rPr>
  </w:style>
  <w:style w:type="paragraph" w:styleId="Footer">
    <w:name w:val="footer"/>
    <w:basedOn w:val="Normal"/>
    <w:link w:val="FooterChar"/>
    <w:uiPriority w:val="99"/>
    <w:unhideWhenUsed/>
    <w:rsid w:val="00331A41"/>
    <w:pPr>
      <w:tabs>
        <w:tab w:val="center" w:pos="4320"/>
        <w:tab w:val="right" w:pos="8640"/>
      </w:tabs>
    </w:pPr>
  </w:style>
  <w:style w:type="character" w:customStyle="1" w:styleId="FooterChar">
    <w:name w:val="Footer Char"/>
    <w:basedOn w:val="DefaultParagraphFont"/>
    <w:link w:val="Footer"/>
    <w:uiPriority w:val="99"/>
    <w:rsid w:val="00331A41"/>
    <w:rPr>
      <w:rFonts w:ascii="Calibri" w:hAnsi="Calibri"/>
      <w:sz w:val="22"/>
    </w:rPr>
  </w:style>
  <w:style w:type="character" w:styleId="PageNumber">
    <w:name w:val="page number"/>
    <w:basedOn w:val="DefaultParagraphFont"/>
    <w:uiPriority w:val="99"/>
    <w:semiHidden/>
    <w:unhideWhenUsed/>
    <w:rsid w:val="00331A41"/>
  </w:style>
  <w:style w:type="character" w:styleId="Hyperlink">
    <w:name w:val="Hyperlink"/>
    <w:basedOn w:val="DefaultParagraphFont"/>
    <w:uiPriority w:val="99"/>
    <w:unhideWhenUsed/>
    <w:rsid w:val="00331A41"/>
    <w:rPr>
      <w:color w:val="0000FF" w:themeColor="hyperlink"/>
      <w:u w:val="single"/>
    </w:rPr>
  </w:style>
  <w:style w:type="paragraph" w:customStyle="1" w:styleId="CardIndented">
    <w:name w:val="Card (Indented)"/>
    <w:basedOn w:val="Normal"/>
    <w:link w:val="CardIndentedChar"/>
    <w:qFormat/>
    <w:rsid w:val="006467E9"/>
    <w:pPr>
      <w:ind w:left="288"/>
    </w:pPr>
    <w:rPr>
      <w:rFonts w:cs="Calibri"/>
    </w:rPr>
  </w:style>
  <w:style w:type="character" w:customStyle="1" w:styleId="CardIndentedChar">
    <w:name w:val="Card (Indented) Char"/>
    <w:basedOn w:val="DefaultParagraphFont"/>
    <w:link w:val="CardIndented"/>
    <w:rsid w:val="006467E9"/>
    <w:rPr>
      <w:rFonts w:ascii="Calibri" w:hAnsi="Calibri" w:cs="Calibri"/>
      <w:sz w:val="22"/>
    </w:rPr>
  </w:style>
  <w:style w:type="character" w:customStyle="1" w:styleId="verdana">
    <w:name w:val="verdana"/>
    <w:basedOn w:val="DefaultParagraphFont"/>
    <w:rsid w:val="006467E9"/>
  </w:style>
  <w:style w:type="character" w:styleId="FollowedHyperlink">
    <w:name w:val="FollowedHyperlink"/>
    <w:basedOn w:val="DefaultParagraphFont"/>
    <w:uiPriority w:val="99"/>
    <w:semiHidden/>
    <w:unhideWhenUsed/>
    <w:rsid w:val="005E5E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515621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nobullying.com/prostitution-statistics/" TargetMode="External"/><Relationship Id="rId12" Type="http://schemas.openxmlformats.org/officeDocument/2006/relationships/hyperlink" Target="http://www.embracedignity.org/uploads/10Reasons.pdf" TargetMode="External"/><Relationship Id="rId13" Type="http://schemas.openxmlformats.org/officeDocument/2006/relationships/hyperlink" Target="http://www.embracedignity.org/uploads/10Reasons.pdf" TargetMode="External"/><Relationship Id="rId14" Type="http://schemas.openxmlformats.org/officeDocument/2006/relationships/hyperlink" Target="http://www.embracedignity.org/uploads/10Reasons.pdf" TargetMode="External"/><Relationship Id="rId15" Type="http://schemas.openxmlformats.org/officeDocument/2006/relationships/hyperlink" Target="http://www.embracedignity.org/uploads/10Reasons.pdf" TargetMode="External"/><Relationship Id="rId16" Type="http://schemas.openxmlformats.org/officeDocument/2006/relationships/hyperlink" Target="http://www.embracedignity.org/uploads/10Reasons.pdf" TargetMode="External"/><Relationship Id="rId17" Type="http://schemas.openxmlformats.org/officeDocument/2006/relationships/hyperlink" Target="http://www.embracedignity.org/uploads/10Reasons.pdf"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ianb: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109</TotalTime>
  <Pages>19</Pages>
  <Words>6427</Words>
  <Characters>36639</Characters>
  <Application>Microsoft Macintosh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42981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Viera</dc:creator>
  <cp:keywords/>
  <dc:description/>
  <cp:lastModifiedBy>Brian Bosem</cp:lastModifiedBy>
  <cp:revision>36</cp:revision>
  <dcterms:created xsi:type="dcterms:W3CDTF">2015-07-18T22:33:00Z</dcterms:created>
  <dcterms:modified xsi:type="dcterms:W3CDTF">2015-07-26T17:06:00Z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